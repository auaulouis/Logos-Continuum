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543161" w:rsidP="00543161">
      <w:pPr>
        <w:pStyle w:val="Heading1"/>
        <w:rPr>
          <w:rFonts w:cs="Arial"/>
        </w:rPr>
      </w:pPr>
      <w:r w:rsidRPr="00A50A82">
        <w:rPr>
          <w:rFonts w:cs="Arial"/>
        </w:rPr>
        <w:t xml:space="preserve">Taiwan Neg </w:t>
      </w:r>
      <w:r w:rsidR="007F0469">
        <w:rPr>
          <w:rFonts w:cs="Arial"/>
        </w:rPr>
        <w:t>Core – 7 Week Seniors</w:t>
      </w:r>
      <w:r w:rsidR="00B46FAF">
        <w:rPr>
          <w:rFonts w:cs="Arial"/>
        </w:rPr>
        <w:t xml:space="preserve"> - BFHLR</w:t>
      </w:r>
    </w:p>
    <w:p w:rsidR="006D3E64" w:rsidRDefault="006D3E64" w:rsidP="006D3E64"/>
    <w:p w:rsidR="006D3E64" w:rsidRDefault="006D3E64" w:rsidP="006D3E64">
      <w:pPr>
        <w:pStyle w:val="Heading3"/>
      </w:pPr>
      <w:r>
        <w:t>Notes</w:t>
      </w:r>
    </w:p>
    <w:p w:rsidR="006D3E64" w:rsidRDefault="006D3E64" w:rsidP="006D3E64"/>
    <w:p w:rsidR="006D3E64" w:rsidRDefault="006D3E64" w:rsidP="006D3E64">
      <w:r>
        <w:t>Thanks to the small, but effective group that worked on the neg Taiwan Core: Rosie, Jax, Billy, Jackson, Kaplan, Matt.</w:t>
      </w:r>
    </w:p>
    <w:p w:rsidR="006D3E64" w:rsidRDefault="006D3E64" w:rsidP="006D3E64"/>
    <w:p w:rsidR="006D3E64" w:rsidRDefault="006D3E64" w:rsidP="006D3E64">
      <w:r>
        <w:t xml:space="preserve">Many of the arguments that </w:t>
      </w:r>
    </w:p>
    <w:p w:rsidR="006D3E64" w:rsidRPr="006D3E64" w:rsidRDefault="006D3E64" w:rsidP="006D3E64"/>
    <w:p w:rsidR="00C22CC8" w:rsidRPr="00A50A82" w:rsidRDefault="009C323B" w:rsidP="009C323B">
      <w:pPr>
        <w:pStyle w:val="Heading1"/>
        <w:rPr>
          <w:rFonts w:cs="Arial"/>
        </w:rPr>
      </w:pPr>
      <w:r w:rsidRPr="00A50A82">
        <w:rPr>
          <w:rFonts w:cs="Arial"/>
        </w:rPr>
        <w:t>General</w:t>
      </w:r>
      <w:r w:rsidR="007F0469">
        <w:rPr>
          <w:rFonts w:cs="Arial"/>
        </w:rPr>
        <w:t xml:space="preserve"> Taiwan Work</w:t>
      </w:r>
    </w:p>
    <w:p w:rsidR="000B4287" w:rsidRPr="00A50A82" w:rsidRDefault="000B4287" w:rsidP="000B4287">
      <w:pPr>
        <w:pStyle w:val="Heading2"/>
        <w:rPr>
          <w:rFonts w:cs="Arial"/>
        </w:rPr>
      </w:pPr>
      <w:r w:rsidRPr="00A50A82">
        <w:rPr>
          <w:rFonts w:cs="Arial"/>
        </w:rPr>
        <w:t>Appeasement DA</w:t>
      </w:r>
    </w:p>
    <w:p w:rsidR="00791282" w:rsidRDefault="00791282" w:rsidP="00791282">
      <w:pPr>
        <w:pStyle w:val="Heading3"/>
      </w:pPr>
      <w:r>
        <w:t>Links: Reducing Support</w:t>
      </w:r>
    </w:p>
    <w:p w:rsidR="00791282" w:rsidRPr="00042725" w:rsidRDefault="00791282" w:rsidP="00791282"/>
    <w:p w:rsidR="00791282" w:rsidRDefault="00791282" w:rsidP="00791282">
      <w:pPr>
        <w:pStyle w:val="Heading4"/>
        <w:rPr>
          <w:rFonts w:cs="Arial"/>
        </w:rPr>
      </w:pPr>
      <w:r>
        <w:rPr>
          <w:rFonts w:cs="Arial"/>
        </w:rPr>
        <w:t>Even SMALL changes in Taiwan increase Chinese Aggression and show U.S. weakness</w:t>
      </w:r>
    </w:p>
    <w:p w:rsidR="00791282" w:rsidRPr="00A50A82" w:rsidRDefault="00791282" w:rsidP="00791282">
      <w:pPr>
        <w:rPr>
          <w:rStyle w:val="Style13ptBold"/>
        </w:rPr>
      </w:pPr>
      <w:r w:rsidRPr="00A50A82">
        <w:rPr>
          <w:rStyle w:val="Style13ptBold"/>
        </w:rPr>
        <w:t>Tucker and Glaser 11</w:t>
      </w:r>
    </w:p>
    <w:p w:rsidR="00791282" w:rsidRPr="00A50A82" w:rsidRDefault="00791282" w:rsidP="00791282">
      <w:pPr>
        <w:rPr>
          <w:rStyle w:val="Style13ptBold"/>
          <w:b w:val="0"/>
        </w:rPr>
      </w:pPr>
      <w:r w:rsidRPr="00A50A82">
        <w:rPr>
          <w:rStyle w:val="Style13ptBold"/>
          <w:b w:val="0"/>
        </w:rPr>
        <w:t xml:space="preserve">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w:t>
      </w:r>
      <w:proofErr w:type="gramStart"/>
      <w:r w:rsidRPr="00A50A82">
        <w:rPr>
          <w:rStyle w:val="Style13ptBold"/>
          <w:b w:val="0"/>
        </w:rPr>
        <w:t>Taiwan?,</w:t>
      </w:r>
      <w:proofErr w:type="gramEnd"/>
      <w:r w:rsidRPr="00A50A82">
        <w:rPr>
          <w:rStyle w:val="Style13ptBold"/>
          <w:b w:val="0"/>
        </w:rPr>
        <w:t xml:space="preserve"> 1 Center for Strategic and International Studies The Washington Quarterly • 34:4 pp. 2337, https://www.ciaonet.org/attachments/19262/uploads, msm</w:t>
      </w:r>
    </w:p>
    <w:p w:rsidR="00791282" w:rsidRPr="00A50A82" w:rsidRDefault="00791282" w:rsidP="00791282">
      <w:pPr>
        <w:rPr>
          <w:sz w:val="12"/>
        </w:rPr>
      </w:pPr>
      <w:r w:rsidRPr="00A50A82">
        <w:rPr>
          <w:sz w:val="12"/>
        </w:rPr>
        <w:t xml:space="preserve">A </w:t>
      </w:r>
      <w:r w:rsidRPr="00867277">
        <w:rPr>
          <w:rStyle w:val="StyleUnderline"/>
          <w:highlight w:val="cyan"/>
        </w:rPr>
        <w:t>decision to jettison Taiwan</w:t>
      </w:r>
      <w:r w:rsidRPr="00867277">
        <w:rPr>
          <w:sz w:val="12"/>
          <w:highlight w:val="cyan"/>
        </w:rPr>
        <w:t xml:space="preserve">, </w:t>
      </w:r>
      <w:r w:rsidRPr="00867277">
        <w:rPr>
          <w:rStyle w:val="StyleUnderline"/>
          <w:highlight w:val="cyan"/>
        </w:rPr>
        <w:t>or</w:t>
      </w:r>
      <w:r w:rsidRPr="00A50A82">
        <w:rPr>
          <w:rStyle w:val="StyleUnderline"/>
        </w:rPr>
        <w:t xml:space="preserve"> </w:t>
      </w:r>
      <w:r w:rsidRPr="00A50A82">
        <w:rPr>
          <w:rStyle w:val="Emphasis"/>
        </w:rPr>
        <w:t xml:space="preserve">even </w:t>
      </w:r>
      <w:r w:rsidRPr="00867277">
        <w:rPr>
          <w:rStyle w:val="Emphasis"/>
          <w:highlight w:val="cyan"/>
        </w:rPr>
        <w:t>cut back</w:t>
      </w:r>
      <w:r w:rsidRPr="00A50A82">
        <w:rPr>
          <w:sz w:val="12"/>
        </w:rPr>
        <w:t xml:space="preserve"> significantly on U.S. </w:t>
      </w:r>
      <w:r w:rsidRPr="00867277">
        <w:rPr>
          <w:rStyle w:val="Emphasis"/>
          <w:highlight w:val="cyan"/>
        </w:rPr>
        <w:t>support</w:t>
      </w:r>
      <w:r w:rsidRPr="00867277">
        <w:rPr>
          <w:sz w:val="12"/>
          <w:highlight w:val="cyan"/>
        </w:rPr>
        <w:t xml:space="preserve">, </w:t>
      </w:r>
      <w:r w:rsidRPr="00867277">
        <w:rPr>
          <w:rStyle w:val="StyleUnderline"/>
          <w:highlight w:val="cyan"/>
        </w:rPr>
        <w:t>would prove to</w:t>
      </w:r>
      <w:r w:rsidRPr="00A50A82">
        <w:rPr>
          <w:sz w:val="12"/>
        </w:rPr>
        <w:t xml:space="preserve"> an </w:t>
      </w:r>
      <w:r w:rsidRPr="00A50A82">
        <w:rPr>
          <w:rStyle w:val="Emphasis"/>
        </w:rPr>
        <w:t xml:space="preserve">increasingly confident </w:t>
      </w:r>
      <w:r w:rsidRPr="00867277">
        <w:rPr>
          <w:rStyle w:val="Emphasis"/>
          <w:highlight w:val="cyan"/>
        </w:rPr>
        <w:t>China</w:t>
      </w:r>
      <w:r w:rsidRPr="00867277">
        <w:rPr>
          <w:rStyle w:val="StyleUnderline"/>
          <w:highlight w:val="cyan"/>
        </w:rPr>
        <w:t xml:space="preserve"> that Washington has become </w:t>
      </w:r>
      <w:r w:rsidRPr="00867277">
        <w:rPr>
          <w:rStyle w:val="Emphasis"/>
          <w:highlight w:val="cyan"/>
        </w:rPr>
        <w:t>weak</w:t>
      </w:r>
      <w:r w:rsidRPr="00867277">
        <w:rPr>
          <w:rStyle w:val="StyleUnderline"/>
          <w:highlight w:val="cyan"/>
        </w:rPr>
        <w:t xml:space="preserve">, </w:t>
      </w:r>
      <w:r w:rsidRPr="00867277">
        <w:rPr>
          <w:rStyle w:val="Emphasis"/>
          <w:highlight w:val="cyan"/>
        </w:rPr>
        <w:t>vacillating</w:t>
      </w:r>
      <w:r w:rsidRPr="00867277">
        <w:rPr>
          <w:rStyle w:val="StyleUnderline"/>
          <w:highlight w:val="cyan"/>
        </w:rPr>
        <w:t xml:space="preserve">, and </w:t>
      </w:r>
      <w:r w:rsidRPr="00867277">
        <w:rPr>
          <w:rStyle w:val="Emphasis"/>
          <w:highlight w:val="cyan"/>
        </w:rPr>
        <w:t>unreliable</w:t>
      </w:r>
      <w:r w:rsidRPr="00A50A82">
        <w:rPr>
          <w:sz w:val="12"/>
        </w:rPr>
        <w:t xml:space="preserve">. The 2009 U.S.—China Joint Statement reflected Beijing’s estimate that Washington could be intimidated or misled, as it juxtaposed a reference to Taiwan as a Chinese core interest with concurrence that ‘‘the two sides agreed that respecting each other’s core interests is extremely important to ensure steady progress in U.S—China relations.’’4 </w:t>
      </w:r>
      <w:r w:rsidRPr="00A50A82">
        <w:rPr>
          <w:rStyle w:val="StyleUnderline"/>
        </w:rPr>
        <w:t>Analysts who argue that Washington can safely appease Beijing</w:t>
      </w:r>
      <w:r w:rsidRPr="00A50A82">
        <w:rPr>
          <w:sz w:val="12"/>
        </w:rPr>
        <w:t xml:space="preserve"> because ‘‘territorial concessions are not always bound to fail’’ </w:t>
      </w:r>
      <w:r w:rsidRPr="00A50A82">
        <w:rPr>
          <w:rStyle w:val="StyleUnderline"/>
        </w:rPr>
        <w:t>are</w:t>
      </w:r>
      <w:r w:rsidRPr="00A50A82">
        <w:rPr>
          <w:sz w:val="12"/>
        </w:rPr>
        <w:t xml:space="preserve">, </w:t>
      </w:r>
      <w:r w:rsidRPr="00A50A82">
        <w:rPr>
          <w:rStyle w:val="Emphasis"/>
        </w:rPr>
        <w:t>without evidence</w:t>
      </w:r>
      <w:r w:rsidRPr="00A50A82">
        <w:rPr>
          <w:sz w:val="12"/>
        </w:rPr>
        <w:t xml:space="preserve">, </w:t>
      </w:r>
      <w:r w:rsidRPr="00A50A82">
        <w:rPr>
          <w:rStyle w:val="StyleUnderline"/>
        </w:rPr>
        <w:t>assuming improbably modest Chinese objectives</w:t>
      </w:r>
      <w:r w:rsidRPr="00A50A82">
        <w:rPr>
          <w:sz w:val="12"/>
        </w:rPr>
        <w:t xml:space="preserve"> (emphasis added).5 </w:t>
      </w:r>
      <w:r w:rsidRPr="00A50A82">
        <w:rPr>
          <w:rStyle w:val="StyleUnderline"/>
        </w:rPr>
        <w:t xml:space="preserve">Relying on the sacrifice of Taiwan to fulfill </w:t>
      </w:r>
      <w:r w:rsidRPr="00867277">
        <w:rPr>
          <w:rStyle w:val="StyleUnderline"/>
          <w:highlight w:val="cyan"/>
        </w:rPr>
        <w:t xml:space="preserve">Chinese ambitions </w:t>
      </w:r>
      <w:r w:rsidRPr="00867277">
        <w:rPr>
          <w:rStyle w:val="Emphasis"/>
          <w:highlight w:val="cyan"/>
        </w:rPr>
        <w:t>ignores more than intentions</w:t>
      </w:r>
      <w:r w:rsidRPr="00867277">
        <w:rPr>
          <w:rStyle w:val="StyleUnderline"/>
          <w:highlight w:val="cyan"/>
        </w:rPr>
        <w:t xml:space="preserve">, it also </w:t>
      </w:r>
      <w:r w:rsidRPr="00867277">
        <w:rPr>
          <w:rStyle w:val="Emphasis"/>
          <w:highlight w:val="cyan"/>
        </w:rPr>
        <w:t>overlooks internal dynamics in China</w:t>
      </w:r>
      <w:r w:rsidRPr="00A50A82">
        <w:rPr>
          <w:rStyle w:val="StyleUnderline"/>
        </w:rPr>
        <w:t xml:space="preserve">. Beijing confronts constant domestic turmoil. Corruption, income inequality, and environmental degradation have tarnished the accomplishments of the government and party. Fears among the leadership concerning mounting social unrest, spurred by the Jasmine Revolutions in the Middle East, produced harsh restrictions of the media and the Internet along with the imprisonment of artists, underground church members, protesting peasants, lawyers, and human rights activists. Regaining </w:t>
      </w:r>
      <w:r w:rsidRPr="00867277">
        <w:rPr>
          <w:rStyle w:val="StyleUnderline"/>
          <w:highlight w:val="cyan"/>
        </w:rPr>
        <w:t xml:space="preserve">Taiwan is </w:t>
      </w:r>
      <w:r w:rsidRPr="00867277">
        <w:rPr>
          <w:rStyle w:val="Emphasis"/>
          <w:highlight w:val="cyan"/>
        </w:rPr>
        <w:t>unlikely to provide a broad and enduring balance to internal unhappiness</w:t>
      </w:r>
      <w:r w:rsidRPr="00A50A82">
        <w:rPr>
          <w:rStyle w:val="StyleUnderline"/>
        </w:rPr>
        <w:t>. Beijing also confronts militant nationalism which</w:t>
      </w:r>
      <w:r w:rsidRPr="00A50A82">
        <w:rPr>
          <w:sz w:val="12"/>
        </w:rPr>
        <w:t xml:space="preserve">, though fostered by the government, </w:t>
      </w:r>
      <w:r w:rsidRPr="00A50A82">
        <w:rPr>
          <w:rStyle w:val="StyleUnderline"/>
        </w:rPr>
        <w:t>is</w:t>
      </w:r>
      <w:r w:rsidRPr="00A50A82">
        <w:rPr>
          <w:sz w:val="12"/>
        </w:rPr>
        <w:t xml:space="preserve"> still </w:t>
      </w:r>
      <w:r w:rsidRPr="00A50A82">
        <w:rPr>
          <w:rStyle w:val="StyleUnderline"/>
        </w:rPr>
        <w:t>difficult to control</w:t>
      </w:r>
      <w:r w:rsidRPr="00A50A82">
        <w:rPr>
          <w:sz w:val="12"/>
        </w:rPr>
        <w:t xml:space="preserve">. </w:t>
      </w:r>
      <w:r w:rsidRPr="00A50A82">
        <w:rPr>
          <w:rStyle w:val="StyleUnderline"/>
        </w:rPr>
        <w:t xml:space="preserve">Any suspicion that authorities are not adequately safeguarding Chinese interests and securing international respect could </w:t>
      </w:r>
      <w:r w:rsidRPr="00A50A82">
        <w:rPr>
          <w:rStyle w:val="Emphasis"/>
        </w:rPr>
        <w:t>threaten regime stability</w:t>
      </w:r>
      <w:r w:rsidRPr="00A50A82">
        <w:rPr>
          <w:sz w:val="12"/>
        </w:rPr>
        <w:t xml:space="preserve">. </w:t>
      </w:r>
      <w:r w:rsidRPr="00A50A82">
        <w:rPr>
          <w:rStyle w:val="StyleUnderline"/>
        </w:rPr>
        <w:t xml:space="preserve">Accordingly, a </w:t>
      </w:r>
      <w:r w:rsidRPr="00867277">
        <w:rPr>
          <w:rStyle w:val="StyleUnderline"/>
          <w:highlight w:val="cyan"/>
        </w:rPr>
        <w:t>U.S. sacrifice of Taiwan</w:t>
      </w:r>
      <w:r w:rsidRPr="00A50A82">
        <w:rPr>
          <w:rStyle w:val="StyleUnderline"/>
        </w:rPr>
        <w:t xml:space="preserve">, while gratifying, </w:t>
      </w:r>
      <w:r w:rsidRPr="00867277">
        <w:rPr>
          <w:rStyle w:val="Emphasis"/>
          <w:highlight w:val="cyan"/>
        </w:rPr>
        <w:t>could not thoroughly slake a continuing need for Beijing to demonstrate its power</w:t>
      </w:r>
      <w:r w:rsidRPr="00A50A82">
        <w:rPr>
          <w:sz w:val="12"/>
        </w:rPr>
        <w:t xml:space="preserve">. Indeed, </w:t>
      </w:r>
      <w:r w:rsidRPr="00A50A82">
        <w:rPr>
          <w:rStyle w:val="StyleUnderline"/>
        </w:rPr>
        <w:t xml:space="preserve">the sacrifice might promote </w:t>
      </w:r>
      <w:r w:rsidRPr="00A50A82">
        <w:rPr>
          <w:rStyle w:val="Emphasis"/>
        </w:rPr>
        <w:t>new appetites</w:t>
      </w:r>
      <w:r w:rsidRPr="00A50A82">
        <w:rPr>
          <w:rStyle w:val="StyleUnderline"/>
        </w:rPr>
        <w:t xml:space="preserve"> and </w:t>
      </w:r>
      <w:r w:rsidRPr="00A50A82">
        <w:rPr>
          <w:rStyle w:val="Emphasis"/>
        </w:rPr>
        <w:t>necessitate fresh efforts to satisfy that need</w:t>
      </w:r>
      <w:r w:rsidRPr="00A50A82">
        <w:rPr>
          <w:rStyle w:val="StyleUnderline"/>
        </w:rPr>
        <w:t xml:space="preserve">. Accommodating China’s demands on Taiwan, moreover, </w:t>
      </w:r>
      <w:r w:rsidRPr="00A50A82">
        <w:rPr>
          <w:rStyle w:val="Emphasis"/>
        </w:rPr>
        <w:t>would not necessarily cause Beijing to be more pliable on other matters of importance to the United States</w:t>
      </w:r>
      <w:r w:rsidRPr="00A50A82">
        <w:rPr>
          <w:rStyle w:val="StyleUnderline"/>
        </w:rPr>
        <w:t>.</w:t>
      </w:r>
      <w:r w:rsidRPr="00A50A82">
        <w:rPr>
          <w:sz w:val="12"/>
        </w:rPr>
        <w:t xml:space="preserve"> </w:t>
      </w:r>
      <w:r w:rsidRPr="00A50A82">
        <w:rPr>
          <w:rStyle w:val="StyleUnderline"/>
        </w:rPr>
        <w:t>Beijing’s positions on issues such as Korea and Iran are shaped by China’s national interests and are not taken as favors to Washington</w:t>
      </w:r>
      <w:r w:rsidRPr="00A50A82">
        <w:rPr>
          <w:sz w:val="12"/>
        </w:rPr>
        <w:t xml:space="preserve">. </w:t>
      </w:r>
      <w:r w:rsidRPr="00A50A82">
        <w:rPr>
          <w:rStyle w:val="StyleUnderline"/>
        </w:rPr>
        <w:t xml:space="preserve">Beijing’s determination to preserve stability in its close neighbor and ally North Korea would </w:t>
      </w:r>
      <w:r w:rsidRPr="00A50A82">
        <w:rPr>
          <w:rStyle w:val="Emphasis"/>
        </w:rPr>
        <w:t>continue to prevent</w:t>
      </w:r>
      <w:r w:rsidRPr="00A50A82">
        <w:rPr>
          <w:rStyle w:val="StyleUnderline"/>
        </w:rPr>
        <w:t xml:space="preserve"> China from increasing pressure on Pyongyang to give up nuclear weapons</w:t>
      </w:r>
      <w:r w:rsidRPr="00A50A82">
        <w:rPr>
          <w:sz w:val="12"/>
        </w:rPr>
        <w:t xml:space="preserve">. </w:t>
      </w:r>
      <w:r w:rsidRPr="00867277">
        <w:rPr>
          <w:rStyle w:val="StyleUnderline"/>
          <w:highlight w:val="cyan"/>
        </w:rPr>
        <w:t xml:space="preserve">Resolving China’s Taiwan problem </w:t>
      </w:r>
      <w:r w:rsidRPr="00867277">
        <w:rPr>
          <w:rStyle w:val="Emphasis"/>
          <w:highlight w:val="cyan"/>
        </w:rPr>
        <w:t>would</w:t>
      </w:r>
      <w:r w:rsidRPr="00A50A82">
        <w:rPr>
          <w:rStyle w:val="StyleUnderline"/>
        </w:rPr>
        <w:t xml:space="preserve"> </w:t>
      </w:r>
      <w:r w:rsidRPr="00A50A82">
        <w:rPr>
          <w:sz w:val="12"/>
        </w:rPr>
        <w:t>also</w:t>
      </w:r>
      <w:r w:rsidRPr="00A50A82">
        <w:rPr>
          <w:rStyle w:val="StyleUnderline"/>
        </w:rPr>
        <w:t xml:space="preserve"> </w:t>
      </w:r>
      <w:r w:rsidRPr="00867277">
        <w:rPr>
          <w:rStyle w:val="Emphasis"/>
          <w:highlight w:val="cyan"/>
        </w:rPr>
        <w:t>not mean greater cooperation</w:t>
      </w:r>
      <w:r w:rsidRPr="00A50A82">
        <w:rPr>
          <w:sz w:val="12"/>
        </w:rPr>
        <w:t xml:space="preserve"> in preventing Iran from going nuclear given Beijing’s almost universal opposition to muscular sanctions, its growing energy needs, and desire to promote Chinese influence in the Middle East.</w:t>
      </w:r>
    </w:p>
    <w:p w:rsidR="00791282" w:rsidRPr="00A50A82" w:rsidRDefault="00791282" w:rsidP="00791282">
      <w:pPr>
        <w:rPr>
          <w:rStyle w:val="StyleUnderline"/>
        </w:rPr>
      </w:pPr>
    </w:p>
    <w:p w:rsidR="00791282" w:rsidRDefault="00791282" w:rsidP="00791282">
      <w:pPr>
        <w:pStyle w:val="Heading3"/>
        <w:rPr>
          <w:rFonts w:cs="Arial"/>
        </w:rPr>
      </w:pPr>
      <w:r>
        <w:rPr>
          <w:rFonts w:cs="Arial"/>
        </w:rPr>
        <w:t>Links: General Taiwan Axn</w:t>
      </w:r>
    </w:p>
    <w:p w:rsidR="00791282" w:rsidRPr="00042725" w:rsidRDefault="00791282" w:rsidP="00791282"/>
    <w:p w:rsidR="00791282" w:rsidRPr="00A50A82" w:rsidRDefault="00791282" w:rsidP="00791282">
      <w:pPr>
        <w:pStyle w:val="Heading4"/>
        <w:rPr>
          <w:rFonts w:cs="Arial"/>
        </w:rPr>
      </w:pPr>
      <w:r w:rsidRPr="00A50A82">
        <w:rPr>
          <w:rFonts w:cs="Arial"/>
        </w:rPr>
        <w:t>Disengaging from Taiwan causes China to pocket concessions and continue to pursue even more aggressive foreign policy</w:t>
      </w:r>
    </w:p>
    <w:p w:rsidR="00791282" w:rsidRPr="00A50A82" w:rsidRDefault="00791282" w:rsidP="00791282">
      <w:pPr>
        <w:rPr>
          <w:bCs/>
          <w:sz w:val="26"/>
        </w:rPr>
      </w:pPr>
      <w:r w:rsidRPr="00A50A82">
        <w:rPr>
          <w:rStyle w:val="Style13ptBold"/>
          <w:b w:val="0"/>
        </w:rPr>
        <w:t xml:space="preserve">Iskander </w:t>
      </w:r>
      <w:r w:rsidRPr="00A50A82">
        <w:rPr>
          <w:rStyle w:val="Style13ptBold"/>
        </w:rPr>
        <w:t xml:space="preserve">Rehman 14, </w:t>
      </w:r>
      <w:r w:rsidRPr="00A50A82">
        <w:rPr>
          <w:rStyle w:val="Style13ptBold"/>
          <w:b w:val="0"/>
        </w:rPr>
        <w:t xml:space="preserve">Research Fellow at the Center for Strategic and Budgetary Assessments where he focuses on U.S. grand strategy, defense policy, and emerging security challenges in the Indo-Pacific. Prior to joining CSBA, Dr. Rehman was a Stanton Fellow in the Nuclear Policy Program at the Carnegie Endowment for International Peace, 2/28/2014, </w:t>
      </w:r>
      <w:r w:rsidRPr="00A50A82">
        <w:rPr>
          <w:rStyle w:val="Style13ptBold"/>
          <w:b w:val="0"/>
          <w:i/>
        </w:rPr>
        <w:t>Center for Strategic and Budgetary Assessments,</w:t>
      </w:r>
      <w:r w:rsidRPr="00A50A82">
        <w:rPr>
          <w:rStyle w:val="Style13ptBold"/>
          <w:b w:val="0"/>
        </w:rPr>
        <w:t xml:space="preserve"> “Why Taiwan Matters”, http://csbaonline.org/2014/02/28/why-taiwan-matters/</w:t>
      </w:r>
    </w:p>
    <w:p w:rsidR="00791282" w:rsidRPr="00A50A82" w:rsidRDefault="00791282" w:rsidP="00791282">
      <w:pPr>
        <w:rPr>
          <w:rStyle w:val="StyleUnderline"/>
        </w:rPr>
      </w:pPr>
      <w:r w:rsidRPr="00A50A82">
        <w:rPr>
          <w:sz w:val="16"/>
        </w:rPr>
        <w:t xml:space="preserve">There are certain </w:t>
      </w:r>
      <w:r w:rsidRPr="00A50A82">
        <w:rPr>
          <w:rStyle w:val="StyleUnderline"/>
        </w:rPr>
        <w:t xml:space="preserve">core issues troubling the </w:t>
      </w:r>
      <w:r w:rsidRPr="00867277">
        <w:rPr>
          <w:rStyle w:val="StyleUnderline"/>
          <w:highlight w:val="cyan"/>
        </w:rPr>
        <w:t>Sino-U.S. relationship</w:t>
      </w:r>
      <w:r w:rsidRPr="00A50A82">
        <w:rPr>
          <w:sz w:val="16"/>
        </w:rPr>
        <w:t xml:space="preserve"> that </w:t>
      </w:r>
      <w:r w:rsidRPr="00867277">
        <w:rPr>
          <w:rStyle w:val="StyleUnderline"/>
          <w:highlight w:val="cyan"/>
        </w:rPr>
        <w:t>extend far beyond the Taiwan Strait</w:t>
      </w:r>
      <w:r w:rsidRPr="00A50A82">
        <w:rPr>
          <w:rStyle w:val="StyleUnderline"/>
        </w:rPr>
        <w:t xml:space="preserve">. </w:t>
      </w:r>
      <w:r w:rsidRPr="00A50A82">
        <w:rPr>
          <w:sz w:val="16"/>
        </w:rPr>
        <w:t xml:space="preserve">Whether it is Beijing’s assertiveness towards its neighbors [9], some of whom, like Japan and the Philippines, are treaty allies of the United States, or issues related to cyber-espionage and human rights, the </w:t>
      </w:r>
      <w:r w:rsidRPr="00A50A82">
        <w:rPr>
          <w:rStyle w:val="StyleUnderline"/>
        </w:rPr>
        <w:t>challenges currently testing the bilateral relationship are profound and numerous. China is a revisionist power</w:t>
      </w:r>
      <w:r w:rsidRPr="00A50A82">
        <w:rPr>
          <w:sz w:val="16"/>
        </w:rPr>
        <w:t xml:space="preserve"> [10]—and its claims on the international system do not end with Taiwan. </w:t>
      </w:r>
      <w:r w:rsidRPr="00A50A82">
        <w:rPr>
          <w:rStyle w:val="StyleUnderline"/>
        </w:rPr>
        <w:t>One should not surmise</w:t>
      </w:r>
      <w:r w:rsidRPr="00A50A82">
        <w:rPr>
          <w:sz w:val="16"/>
        </w:rPr>
        <w:t xml:space="preserve">, therefore, </w:t>
      </w:r>
      <w:r w:rsidRPr="00A50A82">
        <w:rPr>
          <w:rStyle w:val="StyleUnderline"/>
        </w:rPr>
        <w:t>that Sino-U.S. strategic competition would abate were the Taiwan issue to be resolved</w:t>
      </w:r>
      <w:r w:rsidRPr="00A50A82">
        <w:rPr>
          <w:sz w:val="16"/>
        </w:rPr>
        <w:t xml:space="preserve">. Indeed, a growing body of work in the strategic studies community has suggested that </w:t>
      </w:r>
      <w:r w:rsidRPr="00867277">
        <w:rPr>
          <w:rStyle w:val="StyleUnderline"/>
          <w:highlight w:val="cyan"/>
        </w:rPr>
        <w:t>Sino-U.S. tensions are</w:t>
      </w:r>
      <w:r w:rsidRPr="00A50A82">
        <w:rPr>
          <w:rStyle w:val="StyleUnderline"/>
        </w:rPr>
        <w:t xml:space="preserve"> more </w:t>
      </w:r>
      <w:r w:rsidRPr="00867277">
        <w:rPr>
          <w:rStyle w:val="StyleUnderline"/>
          <w:highlight w:val="cyan"/>
        </w:rPr>
        <w:t>structural</w:t>
      </w:r>
      <w:r w:rsidRPr="00A50A82">
        <w:rPr>
          <w:rStyle w:val="StyleUnderline"/>
        </w:rPr>
        <w:t xml:space="preserve"> than conjectural, </w:t>
      </w:r>
      <w:r w:rsidRPr="00867277">
        <w:rPr>
          <w:rStyle w:val="StyleUnderline"/>
          <w:highlight w:val="cyan"/>
        </w:rPr>
        <w:t>and are the natural result of</w:t>
      </w:r>
      <w:r w:rsidRPr="00A50A82">
        <w:rPr>
          <w:sz w:val="16"/>
        </w:rPr>
        <w:t xml:space="preserve"> the[11]</w:t>
      </w:r>
      <w:r w:rsidRPr="00867277">
        <w:rPr>
          <w:rStyle w:val="StyleUnderline"/>
          <w:highlight w:val="cyan"/>
        </w:rPr>
        <w:t>friction</w:t>
      </w:r>
      <w:r w:rsidRPr="00A50A82">
        <w:rPr>
          <w:sz w:val="16"/>
        </w:rPr>
        <w:t xml:space="preserve"> [11] </w:t>
      </w:r>
      <w:r w:rsidRPr="00867277">
        <w:rPr>
          <w:rStyle w:val="StyleUnderline"/>
          <w:highlight w:val="cyan"/>
        </w:rPr>
        <w:t>that traditionally occurs between rising and established powers</w:t>
      </w:r>
      <w:r w:rsidRPr="00A50A82">
        <w:rPr>
          <w:sz w:val="16"/>
        </w:rPr>
        <w:t xml:space="preserve">. Furthermore, </w:t>
      </w:r>
      <w:r w:rsidRPr="00A50A82">
        <w:rPr>
          <w:rStyle w:val="StyleUnderline"/>
        </w:rPr>
        <w:t>while some may assume that China’s absorption of Taiwan might provide</w:t>
      </w:r>
      <w:r w:rsidRPr="00A50A82">
        <w:rPr>
          <w:sz w:val="16"/>
        </w:rPr>
        <w:t xml:space="preserve"> at least </w:t>
      </w:r>
      <w:r w:rsidRPr="00A50A82">
        <w:rPr>
          <w:rStyle w:val="StyleUnderline"/>
        </w:rPr>
        <w:t>a symbolic first step</w:t>
      </w:r>
      <w:r w:rsidRPr="00A50A82">
        <w:rPr>
          <w:sz w:val="16"/>
        </w:rPr>
        <w:t xml:space="preserve"> towards a more stable and peaceful relationship between Washington and Beijing, </w:t>
      </w:r>
      <w:r w:rsidRPr="00A50A82">
        <w:rPr>
          <w:rStyle w:val="StyleUnderline"/>
        </w:rPr>
        <w:t>this hypothesis also appears</w:t>
      </w:r>
      <w:r w:rsidRPr="00A50A82">
        <w:rPr>
          <w:sz w:val="16"/>
        </w:rPr>
        <w:t xml:space="preserve"> somewhat </w:t>
      </w:r>
      <w:r w:rsidRPr="00A50A82">
        <w:rPr>
          <w:rStyle w:val="StyleUnderline"/>
        </w:rPr>
        <w:t>untenable</w:t>
      </w:r>
      <w:r w:rsidRPr="00A50A82">
        <w:rPr>
          <w:sz w:val="16"/>
        </w:rPr>
        <w:t xml:space="preserve">. To the contrary, an </w:t>
      </w:r>
      <w:r w:rsidRPr="00867277">
        <w:rPr>
          <w:rStyle w:val="StyleUnderline"/>
          <w:highlight w:val="cyan"/>
        </w:rPr>
        <w:t>American abandonment of Taiwan might only succeed in emboldening, and strengthening hardline elements within Beijing’s leadership</w:t>
      </w:r>
      <w:r w:rsidRPr="00A50A82">
        <w:rPr>
          <w:rStyle w:val="StyleUnderline"/>
        </w:rPr>
        <w:t>, by providing a material confirmation of their long-held desire to see America progressively retreat from the Indo-Pacific theater</w:t>
      </w:r>
      <w:r w:rsidRPr="00A50A82">
        <w:rPr>
          <w:sz w:val="16"/>
        </w:rPr>
        <w:t xml:space="preserve">. Bonnie Glaser and Nancy Bernkopf Tucker have expressed their concerns [12] over such a development, cautioning that </w:t>
      </w:r>
      <w:r w:rsidRPr="00A50A82">
        <w:rPr>
          <w:rStyle w:val="StyleUnderline"/>
        </w:rPr>
        <w:t>A decision to jettison Taiwan, or even cut back significantly on U.S. support, would prove to an increasingly confident China that Washington has become weak, vacillating and unreliable</w:t>
      </w:r>
      <w:r w:rsidRPr="00A50A82">
        <w:rPr>
          <w:sz w:val="16"/>
        </w:rPr>
        <w:t xml:space="preserve">…Accordingly, </w:t>
      </w:r>
      <w:r w:rsidRPr="00A50A82">
        <w:rPr>
          <w:rStyle w:val="StyleUnderline"/>
        </w:rPr>
        <w:t xml:space="preserve">a U.S. sacrifice of Taiwan, while gratifying, could not thoroughly slake a continuing need for Beijing to demonstrate its power. Indeed, </w:t>
      </w:r>
      <w:r w:rsidRPr="00867277">
        <w:rPr>
          <w:rStyle w:val="StyleUnderline"/>
          <w:highlight w:val="cyan"/>
        </w:rPr>
        <w:t>the sacrifice might promote new appetites and necessitate fresh efforts to satisfy that need</w:t>
      </w:r>
      <w:r w:rsidRPr="00A50A82">
        <w:rPr>
          <w:rStyle w:val="StyleUnderline"/>
        </w:rPr>
        <w:t>.</w:t>
      </w:r>
    </w:p>
    <w:p w:rsidR="00791282" w:rsidRPr="00A50A82" w:rsidRDefault="00791282" w:rsidP="00791282"/>
    <w:p w:rsidR="00F17F8A" w:rsidRDefault="00042725" w:rsidP="00042725">
      <w:pPr>
        <w:pStyle w:val="Heading3"/>
      </w:pPr>
      <w:r>
        <w:t>Links: Taiwan Key</w:t>
      </w:r>
    </w:p>
    <w:p w:rsidR="00042725" w:rsidRPr="00042725" w:rsidRDefault="00042725" w:rsidP="00042725"/>
    <w:p w:rsidR="000B4287" w:rsidRDefault="000B4287" w:rsidP="000B4287">
      <w:pPr>
        <w:pStyle w:val="Heading4"/>
        <w:rPr>
          <w:rFonts w:cs="Arial"/>
        </w:rPr>
      </w:pPr>
      <w:r w:rsidRPr="00A50A82">
        <w:rPr>
          <w:rFonts w:cs="Arial"/>
        </w:rPr>
        <w:t>Taiwan is the critical battleground for Pacific primacy</w:t>
      </w:r>
      <w:r w:rsidR="00C94A67">
        <w:rPr>
          <w:rFonts w:cs="Arial"/>
        </w:rPr>
        <w:t xml:space="preserve"> </w:t>
      </w:r>
      <w:r w:rsidRPr="00A50A82">
        <w:rPr>
          <w:rFonts w:cs="Arial"/>
        </w:rPr>
        <w:t>-</w:t>
      </w:r>
      <w:r w:rsidR="00C94A67">
        <w:rPr>
          <w:rFonts w:cs="Arial"/>
        </w:rPr>
        <w:t xml:space="preserve"> </w:t>
      </w:r>
      <w:r w:rsidRPr="00A50A82">
        <w:rPr>
          <w:rFonts w:cs="Arial"/>
        </w:rPr>
        <w:t>Assurance prevents Taiwanese military buildup</w:t>
      </w:r>
    </w:p>
    <w:p w:rsidR="000B4287" w:rsidRPr="00A50A82" w:rsidRDefault="000B4287" w:rsidP="000B4287">
      <w:pPr>
        <w:rPr>
          <w:rStyle w:val="Style13ptBold"/>
          <w:b w:val="0"/>
        </w:rPr>
      </w:pPr>
      <w:r w:rsidRPr="00A50A82">
        <w:rPr>
          <w:rStyle w:val="Style13ptBold"/>
          <w:b w:val="0"/>
        </w:rPr>
        <w:t xml:space="preserve">Ian </w:t>
      </w:r>
      <w:r w:rsidRPr="00A50A82">
        <w:rPr>
          <w:rStyle w:val="Style13ptBold"/>
        </w:rPr>
        <w:t xml:space="preserve">Easton 16, </w:t>
      </w:r>
      <w:r w:rsidRPr="00A50A82">
        <w:rPr>
          <w:rStyle w:val="Style13ptBold"/>
          <w:b w:val="0"/>
        </w:rPr>
        <w:t xml:space="preserve">Visiting fellow at the Japan Institute for International Affairsin Tokyo. Previously a China analyst at the Center for Naval Analyses, March 2016, “Strategic Standoff </w:t>
      </w:r>
      <w:proofErr w:type="gramStart"/>
      <w:r w:rsidRPr="00A50A82">
        <w:rPr>
          <w:rStyle w:val="Style13ptBold"/>
          <w:b w:val="0"/>
        </w:rPr>
        <w:t>The</w:t>
      </w:r>
      <w:proofErr w:type="gramEnd"/>
      <w:r w:rsidRPr="00A50A82">
        <w:rPr>
          <w:rStyle w:val="Style13ptBold"/>
          <w:b w:val="0"/>
        </w:rPr>
        <w:t xml:space="preserve"> U.S.-China Rivalry and Taiwan”, http://www.project2049.net/documents/Strategic%20Standoff_US_China_Rivalry_Taiwan.pdf</w:t>
      </w:r>
    </w:p>
    <w:p w:rsidR="000B4287" w:rsidRDefault="000B4287" w:rsidP="000B4287">
      <w:pPr>
        <w:rPr>
          <w:rStyle w:val="StyleUnderline"/>
        </w:rPr>
      </w:pPr>
      <w:r w:rsidRPr="00867277">
        <w:rPr>
          <w:rStyle w:val="StyleUnderline"/>
          <w:highlight w:val="cyan"/>
        </w:rPr>
        <w:t>Confidence in American leadership has declined</w:t>
      </w:r>
      <w:r w:rsidRPr="00A50A82">
        <w:rPr>
          <w:rStyle w:val="StyleUnderline"/>
        </w:rPr>
        <w:t xml:space="preserve"> among allies </w:t>
      </w:r>
      <w:r w:rsidRPr="00A50A82">
        <w:rPr>
          <w:sz w:val="16"/>
        </w:rPr>
        <w:t xml:space="preserve">and partners across the Asia Pacific </w:t>
      </w:r>
      <w:r w:rsidRPr="00A50A82">
        <w:rPr>
          <w:rStyle w:val="StyleUnderline"/>
        </w:rPr>
        <w:t>as the result of Beijing's actions and Washington's inactions</w:t>
      </w:r>
      <w:r w:rsidRPr="00A50A82">
        <w:rPr>
          <w:sz w:val="16"/>
        </w:rPr>
        <w:t xml:space="preserve">. While the White House has developed some excellent talking points, </w:t>
      </w:r>
      <w:r w:rsidRPr="00867277">
        <w:rPr>
          <w:rStyle w:val="StyleUnderline"/>
          <w:highlight w:val="cyan"/>
        </w:rPr>
        <w:t>very little has actually been done to adapt to changing facts on the ground</w:t>
      </w:r>
      <w:r w:rsidRPr="00A50A82">
        <w:rPr>
          <w:sz w:val="16"/>
        </w:rPr>
        <w:t xml:space="preserve">. Strong rhetoric and weak execution is a toxic mix. It has hit Taiwan especially hard; </w:t>
      </w:r>
      <w:r w:rsidRPr="00A50A82">
        <w:rPr>
          <w:rStyle w:val="StyleUnderline"/>
        </w:rPr>
        <w:t>Taipei has no other security partners to turn to for help</w:t>
      </w:r>
      <w:r w:rsidRPr="00A50A82">
        <w:rPr>
          <w:sz w:val="16"/>
        </w:rPr>
        <w:t xml:space="preserve">, and its threat environment is the most stressing. </w:t>
      </w:r>
      <w:r w:rsidRPr="00A50A82">
        <w:rPr>
          <w:rStyle w:val="StyleUnderline"/>
        </w:rPr>
        <w:t>Taiwanese officials have discovered to their chagrin that Washington is unwilling to sell them new fighters, tanks, drones, and destroyers</w:t>
      </w:r>
      <w:r w:rsidRPr="00A50A82">
        <w:rPr>
          <w:sz w:val="16"/>
        </w:rPr>
        <w:t xml:space="preserve">.47 Even diesel- electric submarine technology, promised by George W. Bush in 2001, has heretofore proven out of reach for Taipei.48 The White House, fearful of rousing Beijing's ire, has instead offered Taiwan equipment of the type provided to Mexico.49 Adding insult to injury, the Taiwanese have looked on in astonishment as U.S. Navy ships make port calls up and down the PRC coast, then sail past Taiwan at full steam as if it were a dreadful pariah state, not a friendly democratic country.50 The landslide results of the recent presidential and legislative elections in Taipei are telling. The citizens of Taiwan chose Dr. </w:t>
      </w:r>
      <w:r w:rsidRPr="00867277">
        <w:rPr>
          <w:rStyle w:val="StyleUnderline"/>
          <w:highlight w:val="cyan"/>
        </w:rPr>
        <w:t>Tsai</w:t>
      </w:r>
      <w:r w:rsidRPr="00A50A82">
        <w:rPr>
          <w:sz w:val="16"/>
        </w:rPr>
        <w:t xml:space="preserve"> Ing-wen, who </w:t>
      </w:r>
      <w:r w:rsidRPr="00867277">
        <w:rPr>
          <w:rStyle w:val="StyleUnderline"/>
          <w:highlight w:val="cyan"/>
        </w:rPr>
        <w:t>is</w:t>
      </w:r>
      <w:r w:rsidRPr="00A50A82">
        <w:rPr>
          <w:sz w:val="16"/>
        </w:rPr>
        <w:t xml:space="preserve"> widely viewed as tough on China and friendly to the United States, and therefore </w:t>
      </w:r>
      <w:r w:rsidRPr="00867277">
        <w:rPr>
          <w:rStyle w:val="StyleUnderline"/>
          <w:highlight w:val="cyan"/>
        </w:rPr>
        <w:t>more likely to secure a better future relationship with Washington</w:t>
      </w:r>
      <w:r w:rsidRPr="00867277">
        <w:rPr>
          <w:sz w:val="16"/>
          <w:highlight w:val="cyan"/>
        </w:rPr>
        <w:t>.</w:t>
      </w:r>
      <w:r w:rsidRPr="00A50A82">
        <w:rPr>
          <w:sz w:val="16"/>
        </w:rPr>
        <w:t xml:space="preserve">51 At the same time, </w:t>
      </w:r>
      <w:r w:rsidRPr="00A50A82">
        <w:rPr>
          <w:rStyle w:val="StyleUnderline"/>
        </w:rPr>
        <w:t>they</w:t>
      </w:r>
      <w:r w:rsidRPr="00A50A82">
        <w:rPr>
          <w:sz w:val="16"/>
        </w:rPr>
        <w:t xml:space="preserve"> also </w:t>
      </w:r>
      <w:r w:rsidRPr="00A50A82">
        <w:rPr>
          <w:rStyle w:val="StyleUnderline"/>
        </w:rPr>
        <w:t>chose a Democratic Progressive Party whose policy platform calls for a more robust indigenous defense industry as a pragmatic hedge against</w:t>
      </w:r>
      <w:r w:rsidRPr="00A50A82">
        <w:rPr>
          <w:sz w:val="16"/>
        </w:rPr>
        <w:t xml:space="preserve"> continued American </w:t>
      </w:r>
      <w:r w:rsidRPr="00A50A82">
        <w:rPr>
          <w:rStyle w:val="StyleUnderline"/>
        </w:rPr>
        <w:t>quagmire</w:t>
      </w:r>
      <w:r w:rsidRPr="00A50A82">
        <w:rPr>
          <w:sz w:val="16"/>
        </w:rPr>
        <w:t xml:space="preserve">.52 Taiwan's new government wants to arm itself and will do so whether its "big brother" helps or not. This can-do attitude means that the </w:t>
      </w:r>
      <w:r w:rsidRPr="00867277">
        <w:rPr>
          <w:rStyle w:val="StyleUnderline"/>
          <w:highlight w:val="cyan"/>
        </w:rPr>
        <w:t>small island democracy</w:t>
      </w:r>
      <w:r w:rsidRPr="00A50A82">
        <w:rPr>
          <w:rStyle w:val="StyleUnderline"/>
        </w:rPr>
        <w:t>,</w:t>
      </w:r>
      <w:r w:rsidRPr="00A50A82">
        <w:rPr>
          <w:sz w:val="16"/>
        </w:rPr>
        <w:t xml:space="preserve"> largely ignored for the past decade, </w:t>
      </w:r>
      <w:r w:rsidRPr="00867277">
        <w:rPr>
          <w:rStyle w:val="StyleUnderline"/>
          <w:highlight w:val="cyan"/>
        </w:rPr>
        <w:t>will soon be at the forefront of American geostrategic thinking</w:t>
      </w:r>
      <w:r w:rsidRPr="00A50A82">
        <w:rPr>
          <w:rStyle w:val="StyleUnderline"/>
        </w:rPr>
        <w:t>. If the contest of the century is to be waged between the U.S. and PRC for primacy in the Pacific, Taiwan will be at the center of the action.</w:t>
      </w:r>
    </w:p>
    <w:p w:rsidR="00042725" w:rsidRDefault="00042725" w:rsidP="000B4287">
      <w:pPr>
        <w:rPr>
          <w:rStyle w:val="StyleUnderline"/>
        </w:rPr>
      </w:pPr>
    </w:p>
    <w:p w:rsidR="009C323B" w:rsidRPr="00A50A82" w:rsidRDefault="009C323B" w:rsidP="009C323B">
      <w:pPr>
        <w:pStyle w:val="Heading2"/>
        <w:rPr>
          <w:rFonts w:cs="Arial"/>
        </w:rPr>
      </w:pPr>
      <w:r w:rsidRPr="00A50A82">
        <w:rPr>
          <w:rFonts w:cs="Arial"/>
        </w:rPr>
        <w:t>Relations Advantage</w:t>
      </w:r>
    </w:p>
    <w:p w:rsidR="009C323B" w:rsidRPr="00A50A82" w:rsidRDefault="009C323B" w:rsidP="009C323B">
      <w:pPr>
        <w:pStyle w:val="Heading3"/>
        <w:rPr>
          <w:rFonts w:cs="Arial"/>
        </w:rPr>
      </w:pPr>
      <w:r w:rsidRPr="00A50A82">
        <w:rPr>
          <w:rFonts w:cs="Arial"/>
        </w:rPr>
        <w:t>AT: Relations</w:t>
      </w:r>
    </w:p>
    <w:p w:rsidR="009C323B" w:rsidRPr="00A50A82" w:rsidRDefault="009C323B" w:rsidP="009C323B"/>
    <w:p w:rsidR="009C323B" w:rsidRPr="00A50A82" w:rsidRDefault="009C323B" w:rsidP="009C323B">
      <w:pPr>
        <w:pStyle w:val="Heading4"/>
        <w:rPr>
          <w:rFonts w:cs="Arial"/>
        </w:rPr>
      </w:pPr>
      <w:r w:rsidRPr="00A50A82">
        <w:rPr>
          <w:rFonts w:cs="Arial"/>
        </w:rPr>
        <w:t xml:space="preserve">China-US competition is </w:t>
      </w:r>
      <w:r w:rsidRPr="00A50A82">
        <w:rPr>
          <w:rFonts w:cs="Arial"/>
          <w:u w:val="single"/>
        </w:rPr>
        <w:t>structurally inevitable</w:t>
      </w:r>
      <w:r w:rsidRPr="00A50A82">
        <w:rPr>
          <w:rFonts w:cs="Arial"/>
        </w:rPr>
        <w:t xml:space="preserve"> and there are numerous alt causes to conflict</w:t>
      </w:r>
    </w:p>
    <w:p w:rsidR="009C323B" w:rsidRPr="00A50A82" w:rsidRDefault="009C323B" w:rsidP="009C323B">
      <w:pPr>
        <w:rPr>
          <w:rStyle w:val="Style13ptBold"/>
        </w:rPr>
      </w:pPr>
      <w:r w:rsidRPr="00A50A82">
        <w:rPr>
          <w:rStyle w:val="Style13ptBold"/>
        </w:rPr>
        <w:t>Office of Defense Studies ‘15</w:t>
      </w:r>
    </w:p>
    <w:p w:rsidR="009C323B" w:rsidRPr="00A50A82" w:rsidRDefault="009C323B" w:rsidP="009C323B">
      <w:pPr>
        <w:rPr>
          <w:rStyle w:val="Style13ptBold"/>
          <w:b w:val="0"/>
          <w:sz w:val="16"/>
        </w:rPr>
      </w:pPr>
      <w:r w:rsidRPr="00A50A82">
        <w:rPr>
          <w:rStyle w:val="Style13ptBold"/>
          <w:b w:val="0"/>
          <w:sz w:val="16"/>
        </w:rPr>
        <w:t>(Office of Defense Studies at the Ministry of National Defense, Republic of China, December 2015, “Challenges and Opportunities in the South China Sea,” p. 4-5, JH)</w:t>
      </w:r>
    </w:p>
    <w:p w:rsidR="009C323B" w:rsidRPr="00A50A82" w:rsidRDefault="009C323B" w:rsidP="009C323B">
      <w:pPr>
        <w:rPr>
          <w:rStyle w:val="StyleUnderline"/>
        </w:rPr>
      </w:pPr>
      <w:r w:rsidRPr="00867277">
        <w:rPr>
          <w:rStyle w:val="Emphasis"/>
          <w:highlight w:val="cyan"/>
        </w:rPr>
        <w:t>The root cause of US-China security competition lies in the anarchic structure of the international system</w:t>
      </w:r>
      <w:r w:rsidRPr="00A50A82">
        <w:rPr>
          <w:rStyle w:val="Emphasis"/>
        </w:rPr>
        <w:t>.</w:t>
      </w:r>
      <w:r w:rsidRPr="00A50A82">
        <w:rPr>
          <w:sz w:val="16"/>
        </w:rPr>
        <w:t xml:space="preserve"> </w:t>
      </w:r>
      <w:r w:rsidRPr="00A50A82">
        <w:rPr>
          <w:rStyle w:val="StyleUnderline"/>
        </w:rPr>
        <w:t>Anarchy</w:t>
      </w:r>
      <w:r w:rsidRPr="00A50A82">
        <w:rPr>
          <w:sz w:val="16"/>
        </w:rPr>
        <w:t xml:space="preserve">, defined as the lack of a central authority above states, </w:t>
      </w:r>
      <w:r w:rsidRPr="00A50A82">
        <w:rPr>
          <w:rStyle w:val="StyleUnderline"/>
        </w:rPr>
        <w:t>compels states to pursue power at the expense of others.</w:t>
      </w:r>
      <w:r w:rsidRPr="00A50A82">
        <w:rPr>
          <w:sz w:val="16"/>
        </w:rPr>
        <w:t xml:space="preserve"> Every state has some offensive capabilities that can be used to harm others. The intentions of states are difficult to know, and even if known, present intentions can still change in the future. </w:t>
      </w:r>
      <w:r w:rsidRPr="00A50A82">
        <w:rPr>
          <w:rStyle w:val="StyleUnderline"/>
        </w:rPr>
        <w:t>To be secure in an anarchic world</w:t>
      </w:r>
      <w:r w:rsidRPr="00A50A82">
        <w:rPr>
          <w:sz w:val="16"/>
        </w:rPr>
        <w:t xml:space="preserve"> in which each state can hurt one another, </w:t>
      </w:r>
      <w:r w:rsidRPr="00A50A82">
        <w:rPr>
          <w:rStyle w:val="StyleUnderline"/>
        </w:rPr>
        <w:t>rational states will compete for power in order to become substantially stronger than the others.</w:t>
      </w:r>
      <w:r w:rsidRPr="00A50A82">
        <w:rPr>
          <w:sz w:val="16"/>
        </w:rPr>
        <w:t xml:space="preserve"> </w:t>
      </w:r>
      <w:r w:rsidRPr="00A50A82">
        <w:rPr>
          <w:rStyle w:val="StyleUnderline"/>
        </w:rPr>
        <w:t>Uncertainty about intentions</w:t>
      </w:r>
      <w:r w:rsidRPr="00A50A82">
        <w:rPr>
          <w:sz w:val="16"/>
        </w:rPr>
        <w:t>—an enduring feature of the anarchic system—</w:t>
      </w:r>
      <w:r w:rsidRPr="00A50A82">
        <w:rPr>
          <w:rStyle w:val="StyleUnderline"/>
        </w:rPr>
        <w:t>pushes states to aim for domination.</w:t>
      </w:r>
      <w:r w:rsidRPr="00A50A82">
        <w:rPr>
          <w:sz w:val="16"/>
        </w:rPr>
        <w:t xml:space="preserve"> </w:t>
      </w:r>
      <w:r w:rsidRPr="00867277">
        <w:rPr>
          <w:rStyle w:val="Emphasis"/>
          <w:highlight w:val="cyan"/>
        </w:rPr>
        <w:t>The ideal situation is to become a hegemon</w:t>
      </w:r>
      <w:r w:rsidRPr="00A50A82">
        <w:rPr>
          <w:sz w:val="16"/>
        </w:rPr>
        <w:t xml:space="preserve">—the only great power in the system. Since global hegemony is extremely difficult to achieve due to geographical barriers, the best a state can hope for is to become the hegemon in its own region.5 The US currently enjoys regional hegemony in the Western Hemisphere and enforces the Monroe Doctrine to exclude external powers from meddling in its backyard. It has built a network of alliances in Europe and Asia to preserve its favorable power position. The same strategic logic applies to China. As power brings security, the </w:t>
      </w:r>
      <w:r w:rsidRPr="00867277">
        <w:rPr>
          <w:rStyle w:val="Emphasis"/>
          <w:highlight w:val="cyan"/>
        </w:rPr>
        <w:t>pursuit of power has been the top priority of Chinese statecraft</w:t>
      </w:r>
      <w:r w:rsidRPr="00A50A82">
        <w:rPr>
          <w:rStyle w:val="Emphasis"/>
        </w:rPr>
        <w:t>.</w:t>
      </w:r>
      <w:r w:rsidRPr="00A50A82">
        <w:rPr>
          <w:sz w:val="16"/>
        </w:rPr>
        <w:t xml:space="preserve"> The Chinese people know very well about the “century of humiliation” when Qing China suffered disgraceful defeat at the hands of technologically superior European powers in the 19th century. The lesson? Weakness invites aggression; strength begets security. Henceforth, a recurrent theme in Chinese politics is how to build a strong country. Today, the Communist Party’s sloganeering of the China Dream and the “great rejuvenation of the Chinese nation” reflects this long-held aspiration. </w:t>
      </w:r>
      <w:r w:rsidRPr="00A50A82">
        <w:rPr>
          <w:rStyle w:val="StyleUnderline"/>
        </w:rPr>
        <w:t>To be secure, China needs to be powerful and return to its past preeminence in Asia. The ideal outcome is a maximization of its power advantage over neighbors</w:t>
      </w:r>
      <w:r w:rsidRPr="00A50A82">
        <w:rPr>
          <w:sz w:val="16"/>
        </w:rPr>
        <w:t xml:space="preserve">, as exemplified by the “era of strength and prosperity” (shengshi) during the Han, Tang, Ming, and Qing dynasties. Those were the days when China was the regional hegemon and enjoyed plentiful security. </w:t>
      </w:r>
      <w:r w:rsidRPr="00A50A82">
        <w:rPr>
          <w:rStyle w:val="StyleUnderline"/>
        </w:rPr>
        <w:t xml:space="preserve">If present China’s military and economic power continues to grow, it is on the path to becoming the most powerful state in Asia. </w:t>
      </w:r>
      <w:r w:rsidRPr="00A50A82">
        <w:rPr>
          <w:sz w:val="16"/>
        </w:rPr>
        <w:t xml:space="preserve">China’s rise, however, challenges US dominance. As a regional hegemon, the US believes that its security interests will be best served by not allowing another power to dominate Asia (or Europe). “The interest of the United States of America,” declared President John F. Kennedy in 1963, “is best served by preserving and protecting a world of diversity in which no one power or no one combination of powers can threaten the security of the US.”6 Simply put, </w:t>
      </w:r>
      <w:r w:rsidRPr="00A50A82">
        <w:rPr>
          <w:rStyle w:val="StyleUnderline"/>
        </w:rPr>
        <w:t>the US does not want a peer competitor.</w:t>
      </w:r>
      <w:r w:rsidRPr="00A50A82">
        <w:rPr>
          <w:sz w:val="16"/>
        </w:rPr>
        <w:t xml:space="preserve"> Joseph S. Nye, former Assistant Secretary of Defense for International Security Affairs, argues that </w:t>
      </w:r>
      <w:r w:rsidRPr="00867277">
        <w:rPr>
          <w:rStyle w:val="StyleUnderline"/>
          <w:highlight w:val="cyan"/>
        </w:rPr>
        <w:t>maintaining regional stability and “deterring the rise of hegemonic forces” constitutes the rationale for stationing American troops in East Asia</w:t>
      </w:r>
      <w:r w:rsidRPr="00A50A82">
        <w:rPr>
          <w:sz w:val="16"/>
        </w:rPr>
        <w:t xml:space="preserve">.7 There is consensus among policymakers and commentators that </w:t>
      </w:r>
      <w:r w:rsidRPr="00A50A82">
        <w:rPr>
          <w:rStyle w:val="StyleUnderline"/>
        </w:rPr>
        <w:t>it is in US interest to prevent any power from dominating Asia and Europe.</w:t>
      </w:r>
      <w:r w:rsidRPr="00A50A82">
        <w:rPr>
          <w:sz w:val="16"/>
        </w:rPr>
        <w:t xml:space="preserve"> Washington should maintain a regional balance of power to preserve US preeminence in international affairs. It should be clear that </w:t>
      </w:r>
      <w:r w:rsidRPr="00A50A82">
        <w:rPr>
          <w:rStyle w:val="StyleUnderline"/>
        </w:rPr>
        <w:t>the two structural factors—China’s rising power and US dominance— are not compatible.</w:t>
      </w:r>
      <w:r w:rsidRPr="00A50A82">
        <w:rPr>
          <w:sz w:val="16"/>
        </w:rPr>
        <w:t xml:space="preserve"> This structural contradiction foretells a competitive dynamic in the years ahead. Given that Taiwan is not a direct cause of US-China security competition, </w:t>
      </w:r>
      <w:r w:rsidRPr="00867277">
        <w:rPr>
          <w:rStyle w:val="Emphasis"/>
          <w:highlight w:val="cyan"/>
        </w:rPr>
        <w:t>abandoning Taiwan to China will not lead to a more cooperative relationship</w:t>
      </w:r>
      <w:r w:rsidRPr="00A50A82">
        <w:rPr>
          <w:sz w:val="16"/>
        </w:rPr>
        <w:t xml:space="preserve">. The </w:t>
      </w:r>
      <w:r w:rsidRPr="00A50A82">
        <w:rPr>
          <w:rStyle w:val="StyleUnderline"/>
        </w:rPr>
        <w:t>structural tension remains</w:t>
      </w:r>
      <w:r w:rsidRPr="00A50A82">
        <w:rPr>
          <w:sz w:val="16"/>
        </w:rPr>
        <w:t xml:space="preserve">. Aside from Taiwan, </w:t>
      </w:r>
      <w:r w:rsidRPr="00A50A82">
        <w:rPr>
          <w:rStyle w:val="StyleUnderline"/>
        </w:rPr>
        <w:t>other issues could also ignite a conflict, such as flare-ups in the Korean Peninsula, the South China Sea, or the East China Sea. It is worth noting that the US has not fought a war against China over Taiwan; the only war between them was over Korea in 1950-53.</w:t>
      </w:r>
    </w:p>
    <w:p w:rsidR="009C323B" w:rsidRPr="00A50A82" w:rsidRDefault="009C323B" w:rsidP="009C323B"/>
    <w:p w:rsidR="009C323B" w:rsidRPr="00A50A82" w:rsidRDefault="009C323B" w:rsidP="009C323B">
      <w:pPr>
        <w:rPr>
          <w:sz w:val="12"/>
        </w:rPr>
      </w:pPr>
    </w:p>
    <w:p w:rsidR="009C323B" w:rsidRPr="00A50A82" w:rsidRDefault="009C323B" w:rsidP="009C323B">
      <w:pPr>
        <w:rPr>
          <w:sz w:val="12"/>
        </w:rPr>
      </w:pPr>
    </w:p>
    <w:p w:rsidR="009C323B" w:rsidRPr="00A50A82" w:rsidRDefault="009C323B" w:rsidP="009C323B">
      <w:pPr>
        <w:pStyle w:val="Heading2"/>
        <w:rPr>
          <w:rFonts w:cs="Arial"/>
        </w:rPr>
      </w:pPr>
      <w:r w:rsidRPr="00A50A82">
        <w:rPr>
          <w:rFonts w:cs="Arial"/>
        </w:rPr>
        <w:t>Taiwan Advantage</w:t>
      </w:r>
      <w:r w:rsidR="007C22FE">
        <w:rPr>
          <w:rFonts w:cs="Arial"/>
        </w:rPr>
        <w:t>/Miscalc</w:t>
      </w:r>
    </w:p>
    <w:p w:rsidR="009C323B" w:rsidRPr="00A50A82" w:rsidRDefault="009C323B" w:rsidP="009C323B">
      <w:pPr>
        <w:pStyle w:val="Heading3"/>
        <w:rPr>
          <w:rFonts w:cs="Arial"/>
        </w:rPr>
      </w:pPr>
      <w:r w:rsidRPr="00A50A82">
        <w:rPr>
          <w:rFonts w:cs="Arial"/>
        </w:rPr>
        <w:t>No Independence now</w:t>
      </w:r>
    </w:p>
    <w:p w:rsidR="009C323B" w:rsidRPr="00A50A82" w:rsidRDefault="009C323B" w:rsidP="009C323B">
      <w:pPr>
        <w:pStyle w:val="Heading4"/>
        <w:rPr>
          <w:rFonts w:cs="Arial"/>
        </w:rPr>
      </w:pPr>
      <w:r w:rsidRPr="00A50A82">
        <w:rPr>
          <w:rFonts w:cs="Arial"/>
        </w:rPr>
        <w:t>Taiwan won’t seek independence – Beijing strong arming and Tsai seeks to maintain the squo</w:t>
      </w:r>
    </w:p>
    <w:p w:rsidR="009C323B" w:rsidRPr="00A50A82" w:rsidRDefault="009C323B" w:rsidP="009C323B">
      <w:r w:rsidRPr="00A50A82">
        <w:rPr>
          <w:b/>
        </w:rPr>
        <w:t xml:space="preserve">O’Neill, 5/9 </w:t>
      </w:r>
      <w:r w:rsidRPr="00A50A82">
        <w:t xml:space="preserve">– [Mark, is a Hong Kong-based journalist and author and has worked as a correspondent for the South China Morning Post in Beijing and Shanghai, Ejinsight, “New Taiwan president will try to square the circle”, 5/9/16, </w:t>
      </w:r>
      <w:hyperlink r:id="rId6" w:history="1">
        <w:r w:rsidRPr="00A50A82">
          <w:rPr>
            <w:rStyle w:val="Hyperlink"/>
          </w:rPr>
          <w:t>http://www.ejinsight.com/20160509-new-taiwan-president-will-try-to-square-the-circle/</w:t>
        </w:r>
      </w:hyperlink>
      <w:r w:rsidRPr="00A50A82">
        <w:t>, 7/5/16]JRO</w:t>
      </w:r>
    </w:p>
    <w:p w:rsidR="009C323B" w:rsidRPr="00C94A67" w:rsidRDefault="009C323B" w:rsidP="009C323B">
      <w:pPr>
        <w:rPr>
          <w:sz w:val="16"/>
        </w:rPr>
      </w:pPr>
      <w:r w:rsidRPr="00A50A82">
        <w:rPr>
          <w:rStyle w:val="StyleUnderline"/>
        </w:rPr>
        <w:t>Beijing holds many cards in its battle with the DPP</w:t>
      </w:r>
      <w:r w:rsidRPr="00C94A67">
        <w:rPr>
          <w:sz w:val="16"/>
        </w:rPr>
        <w:t xml:space="preserve">. Diplomats say that Taipei only retained its 22 allies because Beijing allowed it as a favor to Ma and his pro-mainland policies. In March this year, </w:t>
      </w:r>
      <w:r w:rsidRPr="00A50A82">
        <w:rPr>
          <w:rStyle w:val="StyleUnderline"/>
        </w:rPr>
        <w:t>Beijing set up relations with Gambia, which had recognized Taiwan for 18 years. It was a warning of what it can do. Another card it holds is the one million Taiwan people who are long-term residents of the mainland.</w:t>
      </w:r>
      <w:r w:rsidRPr="00C94A67">
        <w:rPr>
          <w:sz w:val="16"/>
        </w:rPr>
        <w:t xml:space="preserve"> It is the largest destination for overseas Taiwan investment. According to figures from the mainland’s Taiwan Affairs Office, </w:t>
      </w:r>
      <w:r w:rsidRPr="00A50A82">
        <w:rPr>
          <w:rStyle w:val="StyleUnderline"/>
        </w:rPr>
        <w:t>there were</w:t>
      </w:r>
      <w:r w:rsidRPr="00C94A67">
        <w:rPr>
          <w:sz w:val="16"/>
        </w:rPr>
        <w:t xml:space="preserve"> between 2000 and 2010 </w:t>
      </w:r>
      <w:r w:rsidRPr="00A50A82">
        <w:rPr>
          <w:rStyle w:val="StyleUnderline"/>
        </w:rPr>
        <w:t>more than 28,000 disputes involving rights and interests of Taiwan investors</w:t>
      </w:r>
      <w:r w:rsidRPr="00C94A67">
        <w:rPr>
          <w:sz w:val="16"/>
        </w:rPr>
        <w:t xml:space="preserve">, of which </w:t>
      </w:r>
      <w:r w:rsidRPr="00A50A82">
        <w:rPr>
          <w:rStyle w:val="StyleUnderline"/>
        </w:rPr>
        <w:t xml:space="preserve">only 15 were resolved. </w:t>
      </w:r>
      <w:r w:rsidRPr="00C94A67">
        <w:rPr>
          <w:sz w:val="16"/>
        </w:rPr>
        <w:t xml:space="preserve">Taiwan people there are treated as mainland citizens, with no consular protection; in case of disputes, their government can do almost nothing to help them. </w:t>
      </w:r>
      <w:r w:rsidRPr="00867277">
        <w:rPr>
          <w:rStyle w:val="StyleUnderline"/>
          <w:highlight w:val="cyan"/>
        </w:rPr>
        <w:t>The recent sending of Taiwan people suspected of telephone fraud from Kenya to the mainland is evidence of Beijing extending its authority over them outside the national borders</w:t>
      </w:r>
      <w:r w:rsidRPr="00A50A82">
        <w:rPr>
          <w:rStyle w:val="StyleUnderline"/>
        </w:rPr>
        <w:t xml:space="preserve">. </w:t>
      </w:r>
      <w:r w:rsidRPr="00C94A67">
        <w:rPr>
          <w:sz w:val="16"/>
        </w:rPr>
        <w:t xml:space="preserve">Against this power is </w:t>
      </w:r>
      <w:r w:rsidRPr="00A50A82">
        <w:rPr>
          <w:rStyle w:val="StyleUnderline"/>
        </w:rPr>
        <w:t xml:space="preserve">the mandate which </w:t>
      </w:r>
      <w:r w:rsidRPr="00867277">
        <w:rPr>
          <w:rStyle w:val="StyleUnderline"/>
          <w:highlight w:val="cyan"/>
        </w:rPr>
        <w:t>Tsai</w:t>
      </w:r>
      <w:r w:rsidRPr="00A50A82">
        <w:rPr>
          <w:rStyle w:val="StyleUnderline"/>
        </w:rPr>
        <w:t xml:space="preserve"> received from her electors – slow the integration with the mainland</w:t>
      </w:r>
      <w:r w:rsidRPr="00C94A67">
        <w:rPr>
          <w:sz w:val="16"/>
        </w:rPr>
        <w:t xml:space="preserve"> and prevent the “Hongkongization” of Taiwan. In her favor is a long experience with cross-straits affairs and an intellectual personality different to that of Chen Shui-bian. During her key visit to Washington last year after receiving the DPP nomination, she impressed officials of the US State Department and other agencies with her moderation and command of the issues. </w:t>
      </w:r>
      <w:r w:rsidRPr="00A50A82">
        <w:rPr>
          <w:rStyle w:val="StyleUnderline"/>
        </w:rPr>
        <w:t xml:space="preserve">She </w:t>
      </w:r>
      <w:r w:rsidRPr="00867277">
        <w:rPr>
          <w:rStyle w:val="StyleUnderline"/>
          <w:highlight w:val="cyan"/>
        </w:rPr>
        <w:t>will not declare independence nor provoke Beijing</w:t>
      </w:r>
      <w:r w:rsidRPr="00A50A82">
        <w:rPr>
          <w:rStyle w:val="StyleUnderline"/>
        </w:rPr>
        <w:t>. She will work to maintain the status quo and not sign major agreements with the mainland</w:t>
      </w:r>
      <w:r w:rsidRPr="00C94A67">
        <w:rPr>
          <w:sz w:val="16"/>
        </w:rPr>
        <w:t xml:space="preserve">, as the Ma government did. </w:t>
      </w:r>
      <w:r w:rsidRPr="00867277">
        <w:rPr>
          <w:rStyle w:val="StyleUnderline"/>
          <w:highlight w:val="cyan"/>
        </w:rPr>
        <w:t>She will seek to contain the hard-line elements within the DPP</w:t>
      </w:r>
      <w:r w:rsidRPr="00A50A82">
        <w:rPr>
          <w:rStyle w:val="StyleUnderline"/>
        </w:rPr>
        <w:t xml:space="preserve"> </w:t>
      </w:r>
      <w:r w:rsidRPr="00C94A67">
        <w:rPr>
          <w:sz w:val="16"/>
        </w:rPr>
        <w:t>that wish, for example, to demolish the giant memorial to former leader Chiang Kai-shek in the center of Taipei and remove other symbols of his 30 years in power. To balance the interests of her party and her electorate against the increasing impatience and ambition of Beijing is a task that would test King Solomon.</w:t>
      </w:r>
    </w:p>
    <w:p w:rsidR="009C323B" w:rsidRPr="00C94A67" w:rsidRDefault="009C323B" w:rsidP="009C323B">
      <w:pPr>
        <w:rPr>
          <w:sz w:val="16"/>
        </w:rPr>
      </w:pPr>
    </w:p>
    <w:p w:rsidR="009C323B" w:rsidRPr="00A50A82" w:rsidRDefault="009C323B" w:rsidP="009C323B">
      <w:pPr>
        <w:pStyle w:val="Heading3"/>
        <w:rPr>
          <w:rFonts w:cs="Arial"/>
        </w:rPr>
      </w:pPr>
      <w:r w:rsidRPr="00A50A82">
        <w:rPr>
          <w:rFonts w:cs="Arial"/>
        </w:rPr>
        <w:t>AT: Taiwan War Now – No War</w:t>
      </w:r>
    </w:p>
    <w:p w:rsidR="009C323B" w:rsidRPr="00A50A82" w:rsidRDefault="009C323B" w:rsidP="009C323B"/>
    <w:p w:rsidR="009C323B" w:rsidRPr="00A50A82" w:rsidRDefault="00C94A67" w:rsidP="009C323B">
      <w:pPr>
        <w:pStyle w:val="Heading4"/>
        <w:rPr>
          <w:rFonts w:cs="Arial"/>
        </w:rPr>
      </w:pPr>
      <w:r>
        <w:rPr>
          <w:rFonts w:cs="Arial"/>
        </w:rPr>
        <w:t>N</w:t>
      </w:r>
      <w:r w:rsidR="009C323B" w:rsidRPr="00A50A82">
        <w:rPr>
          <w:rFonts w:cs="Arial"/>
        </w:rPr>
        <w:t>o war – multiple factors stabilize cross-strait relations</w:t>
      </w:r>
    </w:p>
    <w:p w:rsidR="009C323B" w:rsidRPr="00A50A82" w:rsidRDefault="009C323B" w:rsidP="009C323B">
      <w:pPr>
        <w:rPr>
          <w:rStyle w:val="Style13ptBold"/>
        </w:rPr>
      </w:pPr>
      <w:r w:rsidRPr="00A50A82">
        <w:rPr>
          <w:rStyle w:val="Style13ptBold"/>
        </w:rPr>
        <w:t>Kastner 16</w:t>
      </w:r>
    </w:p>
    <w:p w:rsidR="009C323B" w:rsidRPr="00A50A82" w:rsidRDefault="009C323B" w:rsidP="009C323B">
      <w:pPr>
        <w:rPr>
          <w:rStyle w:val="Style13ptBold"/>
          <w:b w:val="0"/>
        </w:rPr>
      </w:pPr>
      <w:r w:rsidRPr="00A50A82">
        <w:rPr>
          <w:rStyle w:val="Style13ptBold"/>
          <w:b w:val="0"/>
        </w:rPr>
        <w:t>Scott L. Kastner is Associate Professor in the Department of Government and Politics at the University of Maryland, College Park. "How Stable Is the Taiwan Strait?", Policy Brief, Belfer Center for Science and International Affairs, Harvard Kennedy School, February 2016, http://belfercenter.ksg.harvard.edu/publication/26342/how_stable_is_the_taiwan_strait.html, msm</w:t>
      </w:r>
    </w:p>
    <w:p w:rsidR="009C323B" w:rsidRPr="00A50A82" w:rsidRDefault="009C323B" w:rsidP="009C323B">
      <w:pPr>
        <w:rPr>
          <w:sz w:val="14"/>
        </w:rPr>
      </w:pPr>
      <w:r w:rsidRPr="00A50A82">
        <w:rPr>
          <w:sz w:val="14"/>
        </w:rPr>
        <w:t xml:space="preserve">When considered together, the </w:t>
      </w:r>
      <w:r w:rsidRPr="00867277">
        <w:rPr>
          <w:rStyle w:val="StyleUnderline"/>
          <w:highlight w:val="cyan"/>
        </w:rPr>
        <w:t>trends</w:t>
      </w:r>
      <w:r w:rsidRPr="00A50A82">
        <w:rPr>
          <w:sz w:val="14"/>
        </w:rPr>
        <w:t xml:space="preserve"> outlined above </w:t>
      </w:r>
      <w:r w:rsidRPr="00867277">
        <w:rPr>
          <w:rStyle w:val="StyleUnderline"/>
          <w:highlight w:val="cyan"/>
        </w:rPr>
        <w:t xml:space="preserve">are helping to </w:t>
      </w:r>
      <w:r w:rsidRPr="00867277">
        <w:rPr>
          <w:rStyle w:val="Emphasis"/>
          <w:highlight w:val="cyan"/>
        </w:rPr>
        <w:t>stabilize</w:t>
      </w:r>
      <w:r w:rsidRPr="00867277">
        <w:rPr>
          <w:rStyle w:val="StyleUnderline"/>
          <w:highlight w:val="cyan"/>
        </w:rPr>
        <w:t xml:space="preserve"> China-Taiwan relations</w:t>
      </w:r>
      <w:r w:rsidRPr="00A50A82">
        <w:rPr>
          <w:sz w:val="14"/>
        </w:rPr>
        <w:t xml:space="preserve">. </w:t>
      </w:r>
      <w:r w:rsidRPr="00A50A82">
        <w:rPr>
          <w:rStyle w:val="StyleUnderline"/>
        </w:rPr>
        <w:t>Even though China's improving</w:t>
      </w:r>
      <w:r w:rsidRPr="00A50A82">
        <w:rPr>
          <w:sz w:val="14"/>
        </w:rPr>
        <w:t xml:space="preserve"> relative </w:t>
      </w:r>
      <w:r w:rsidRPr="00867277">
        <w:rPr>
          <w:rStyle w:val="StyleUnderline"/>
          <w:highlight w:val="cyan"/>
        </w:rPr>
        <w:t>military capabilities suggest</w:t>
      </w:r>
      <w:r w:rsidRPr="00A50A82">
        <w:rPr>
          <w:sz w:val="14"/>
        </w:rPr>
        <w:t xml:space="preserve"> that </w:t>
      </w:r>
      <w:r w:rsidRPr="00867277">
        <w:rPr>
          <w:rStyle w:val="StyleUnderline"/>
          <w:highlight w:val="cyan"/>
        </w:rPr>
        <w:t>coercion is becoming more feasible for Beijing</w:t>
      </w:r>
      <w:r w:rsidRPr="00867277">
        <w:rPr>
          <w:sz w:val="14"/>
          <w:highlight w:val="cyan"/>
        </w:rPr>
        <w:t xml:space="preserve">, </w:t>
      </w:r>
      <w:r w:rsidRPr="00867277">
        <w:rPr>
          <w:rStyle w:val="Emphasis"/>
          <w:highlight w:val="cyan"/>
        </w:rPr>
        <w:t>this effect is tempered</w:t>
      </w:r>
      <w:r w:rsidRPr="00A50A82">
        <w:rPr>
          <w:rStyle w:val="Emphasis"/>
        </w:rPr>
        <w:t xml:space="preserve"> </w:t>
      </w:r>
      <w:r w:rsidRPr="00A50A82">
        <w:rPr>
          <w:sz w:val="14"/>
        </w:rPr>
        <w:t>by</w:t>
      </w:r>
      <w:r w:rsidRPr="00A50A82">
        <w:rPr>
          <w:rStyle w:val="Emphasis"/>
        </w:rPr>
        <w:t xml:space="preserve"> the strong stake in stability generated by extensive cross-strait economic integration</w:t>
      </w:r>
      <w:r w:rsidRPr="00A50A82">
        <w:rPr>
          <w:sz w:val="14"/>
        </w:rPr>
        <w:t xml:space="preserve">—and, indeed, China's broader integration into global markets. </w:t>
      </w:r>
      <w:r w:rsidRPr="00A50A82">
        <w:rPr>
          <w:rStyle w:val="StyleUnderline"/>
        </w:rPr>
        <w:t>For Taiwan</w:t>
      </w:r>
      <w:r w:rsidRPr="00A50A82">
        <w:rPr>
          <w:sz w:val="14"/>
        </w:rPr>
        <w:t xml:space="preserve">, the potential </w:t>
      </w:r>
      <w:r w:rsidRPr="00A50A82">
        <w:rPr>
          <w:rStyle w:val="StyleUnderline"/>
        </w:rPr>
        <w:t>costs of</w:t>
      </w:r>
      <w:r w:rsidRPr="00A50A82">
        <w:rPr>
          <w:sz w:val="14"/>
        </w:rPr>
        <w:t xml:space="preserve"> a </w:t>
      </w:r>
      <w:r w:rsidRPr="00A50A82">
        <w:rPr>
          <w:rStyle w:val="StyleUnderline"/>
        </w:rPr>
        <w:t>military confrontation in</w:t>
      </w:r>
      <w:r w:rsidRPr="00A50A82">
        <w:rPr>
          <w:sz w:val="14"/>
        </w:rPr>
        <w:t xml:space="preserve"> the </w:t>
      </w:r>
      <w:r w:rsidRPr="00A50A82">
        <w:rPr>
          <w:rStyle w:val="StyleUnderline"/>
        </w:rPr>
        <w:t>strait have become catastrophic</w:t>
      </w:r>
      <w:r w:rsidRPr="00A50A82">
        <w:rPr>
          <w:sz w:val="14"/>
        </w:rPr>
        <w:t xml:space="preserve">, </w:t>
      </w:r>
      <w:r w:rsidRPr="00A50A82">
        <w:rPr>
          <w:rStyle w:val="StyleUnderline"/>
        </w:rPr>
        <w:t>which</w:t>
      </w:r>
      <w:r w:rsidRPr="00A50A82">
        <w:rPr>
          <w:sz w:val="14"/>
        </w:rPr>
        <w:t xml:space="preserve"> in turn </w:t>
      </w:r>
      <w:r w:rsidRPr="00A50A82">
        <w:rPr>
          <w:rStyle w:val="StyleUnderline"/>
        </w:rPr>
        <w:t>gives</w:t>
      </w:r>
      <w:r w:rsidRPr="00A50A82">
        <w:rPr>
          <w:sz w:val="14"/>
        </w:rPr>
        <w:t xml:space="preserve"> </w:t>
      </w:r>
      <w:r w:rsidRPr="00867277">
        <w:rPr>
          <w:rStyle w:val="Emphasis"/>
          <w:highlight w:val="cyan"/>
        </w:rPr>
        <w:t>any Taiwanese leader a strong incentive to pursue cautious cross-strait policies and avoid actions that risk crossing PRC redlines</w:t>
      </w:r>
      <w:r w:rsidRPr="00A50A82">
        <w:rPr>
          <w:rStyle w:val="Emphasis"/>
        </w:rPr>
        <w:t>.</w:t>
      </w:r>
    </w:p>
    <w:p w:rsidR="009C323B" w:rsidRPr="00A50A82" w:rsidRDefault="009C323B" w:rsidP="009C323B">
      <w:pPr>
        <w:rPr>
          <w:u w:val="single"/>
        </w:rPr>
      </w:pPr>
      <w:r w:rsidRPr="00A50A82">
        <w:rPr>
          <w:sz w:val="14"/>
        </w:rPr>
        <w:t xml:space="preserve">To be sure, continued consolidation of a separate Taiwan identity, combined with the DPP's landslide victory in Taiwan's recent elections, will increase pessimism in Beijing about social and political trends in Taiwan and will exacerbate fears that the island may be slipping from China's grasp. Nevertheless, other </w:t>
      </w:r>
      <w:r w:rsidRPr="00867277">
        <w:rPr>
          <w:rStyle w:val="Emphasis"/>
          <w:highlight w:val="cyan"/>
        </w:rPr>
        <w:t>factors encourage continued PRC patience in the Taiwan Strait</w:t>
      </w:r>
      <w:r w:rsidRPr="00A50A82">
        <w:rPr>
          <w:rStyle w:val="Emphasis"/>
        </w:rPr>
        <w:t xml:space="preserve">. </w:t>
      </w:r>
      <w:r w:rsidRPr="00A50A82">
        <w:rPr>
          <w:sz w:val="14"/>
        </w:rPr>
        <w:t xml:space="preserve">The shifting military balance is the most obvious example in this regard, as it gives PRC leaders reason to believe that China's bargaining position will continue to improve. </w:t>
      </w:r>
      <w:r w:rsidRPr="00A50A82">
        <w:rPr>
          <w:rStyle w:val="StyleUnderline"/>
        </w:rPr>
        <w:t>China</w:t>
      </w:r>
      <w:r w:rsidRPr="00A50A82">
        <w:rPr>
          <w:sz w:val="14"/>
        </w:rPr>
        <w:t xml:space="preserve"> also </w:t>
      </w:r>
      <w:r w:rsidRPr="00A50A82">
        <w:rPr>
          <w:rStyle w:val="StyleUnderline"/>
        </w:rPr>
        <w:t>has</w:t>
      </w:r>
      <w:r w:rsidRPr="00A50A82">
        <w:rPr>
          <w:sz w:val="14"/>
        </w:rPr>
        <w:t xml:space="preserve"> some </w:t>
      </w:r>
      <w:r w:rsidRPr="00A50A82">
        <w:rPr>
          <w:rStyle w:val="StyleUnderline"/>
        </w:rPr>
        <w:t>reason to be</w:t>
      </w:r>
      <w:r w:rsidRPr="00A50A82">
        <w:rPr>
          <w:sz w:val="14"/>
        </w:rPr>
        <w:t xml:space="preserve"> cautiously </w:t>
      </w:r>
      <w:r w:rsidRPr="00A50A82">
        <w:rPr>
          <w:rStyle w:val="Emphasis"/>
        </w:rPr>
        <w:t>optimistic</w:t>
      </w:r>
      <w:r w:rsidRPr="00A50A82">
        <w:rPr>
          <w:sz w:val="14"/>
        </w:rPr>
        <w:t xml:space="preserve"> </w:t>
      </w:r>
      <w:r w:rsidRPr="00A50A82">
        <w:rPr>
          <w:rStyle w:val="StyleUnderline"/>
        </w:rPr>
        <w:t>about trends in Taiwan's politics</w:t>
      </w:r>
      <w:r w:rsidRPr="00A50A82">
        <w:rPr>
          <w:sz w:val="14"/>
        </w:rPr>
        <w:t xml:space="preserve">. Most notably, the </w:t>
      </w:r>
      <w:r w:rsidRPr="00A50A82">
        <w:rPr>
          <w:rStyle w:val="StyleUnderline"/>
        </w:rPr>
        <w:t>pragmatism of</w:t>
      </w:r>
      <w:r w:rsidRPr="00A50A82">
        <w:rPr>
          <w:sz w:val="14"/>
        </w:rPr>
        <w:t xml:space="preserve"> the </w:t>
      </w:r>
      <w:r w:rsidRPr="00A50A82">
        <w:rPr>
          <w:rStyle w:val="StyleUnderline"/>
        </w:rPr>
        <w:t>Taiwanese public rewards politicians who adopt moderate positions on cross-strait issues</w:t>
      </w:r>
      <w:r w:rsidRPr="00A50A82">
        <w:rPr>
          <w:sz w:val="14"/>
        </w:rPr>
        <w:t xml:space="preserve">. Moreover, the </w:t>
      </w:r>
      <w:r w:rsidRPr="00A50A82">
        <w:rPr>
          <w:rStyle w:val="StyleUnderline"/>
        </w:rPr>
        <w:t>PRC has learned that the political environment changes quickly in Taiwan</w:t>
      </w:r>
      <w:r w:rsidRPr="00A50A82">
        <w:rPr>
          <w:sz w:val="14"/>
        </w:rPr>
        <w:t xml:space="preserve">. Beijing became deeply pessimistic when Chen Shui-bian of the DPP was reelected as Taiwan's president in 2004, but by 2008 the KMT had swept national elections in a landslide. </w:t>
      </w:r>
      <w:r w:rsidRPr="00867277">
        <w:rPr>
          <w:rStyle w:val="StyleUnderline"/>
          <w:highlight w:val="cyan"/>
        </w:rPr>
        <w:t>Beijing</w:t>
      </w:r>
      <w:r w:rsidRPr="00A50A82">
        <w:rPr>
          <w:sz w:val="14"/>
        </w:rPr>
        <w:t xml:space="preserve">, in short, </w:t>
      </w:r>
      <w:r w:rsidRPr="00867277">
        <w:rPr>
          <w:rStyle w:val="StyleUnderline"/>
          <w:highlight w:val="cyan"/>
        </w:rPr>
        <w:t>has</w:t>
      </w:r>
      <w:r w:rsidRPr="00A50A82">
        <w:rPr>
          <w:sz w:val="14"/>
        </w:rPr>
        <w:t xml:space="preserve"> </w:t>
      </w:r>
      <w:r w:rsidRPr="000248AE">
        <w:rPr>
          <w:rStyle w:val="StyleUnderline"/>
        </w:rPr>
        <w:t>every reason</w:t>
      </w:r>
      <w:r w:rsidRPr="00A50A82">
        <w:rPr>
          <w:sz w:val="14"/>
        </w:rPr>
        <w:t xml:space="preserve"> </w:t>
      </w:r>
      <w:r w:rsidRPr="00867277">
        <w:rPr>
          <w:rStyle w:val="StyleUnderline"/>
          <w:highlight w:val="cyan"/>
        </w:rPr>
        <w:t>to be patient with a Tsai</w:t>
      </w:r>
      <w:r w:rsidRPr="00A50A82">
        <w:rPr>
          <w:rStyle w:val="StyleUnderline"/>
        </w:rPr>
        <w:t xml:space="preserve"> government.</w:t>
      </w:r>
    </w:p>
    <w:p w:rsidR="009C323B" w:rsidRPr="00A50A82" w:rsidRDefault="009C323B" w:rsidP="009C323B"/>
    <w:p w:rsidR="009C323B" w:rsidRPr="00A50A82" w:rsidRDefault="000248AE" w:rsidP="009C323B">
      <w:pPr>
        <w:pStyle w:val="Heading4"/>
        <w:rPr>
          <w:rStyle w:val="Style13ptBold"/>
          <w:rFonts w:cs="Arial"/>
          <w:b/>
        </w:rPr>
      </w:pPr>
      <w:r>
        <w:rPr>
          <w:rStyle w:val="Style13ptBold"/>
          <w:rFonts w:cs="Arial"/>
          <w:b/>
        </w:rPr>
        <w:t>N</w:t>
      </w:r>
      <w:r w:rsidR="009C323B" w:rsidRPr="00A50A82">
        <w:rPr>
          <w:rStyle w:val="Style13ptBold"/>
          <w:rFonts w:cs="Arial"/>
          <w:b/>
        </w:rPr>
        <w:t>o conflict – only our ev takes a holistic approach of all converging factors that determine probability of conflict</w:t>
      </w:r>
    </w:p>
    <w:p w:rsidR="009C323B" w:rsidRPr="00A50A82" w:rsidRDefault="009C323B" w:rsidP="009C323B">
      <w:pPr>
        <w:rPr>
          <w:rStyle w:val="Style13ptBold"/>
        </w:rPr>
      </w:pPr>
      <w:r w:rsidRPr="00A50A82">
        <w:rPr>
          <w:rStyle w:val="Style13ptBold"/>
        </w:rPr>
        <w:t>Kastner 16</w:t>
      </w:r>
    </w:p>
    <w:p w:rsidR="009C323B" w:rsidRPr="00A50A82" w:rsidRDefault="009C323B" w:rsidP="009C323B">
      <w:pPr>
        <w:rPr>
          <w:rStyle w:val="Style13ptBold"/>
          <w:b w:val="0"/>
        </w:rPr>
      </w:pPr>
      <w:r w:rsidRPr="00A50A82">
        <w:rPr>
          <w:rStyle w:val="Style13ptBold"/>
          <w:b w:val="0"/>
        </w:rPr>
        <w:t>Scott L. Kastner is Associate Professor in the Department of Government and Politics at the University of Maryland, College Park. Is the Taiwan Strait Still a Flash Point? Rethinking the Prospects for Armed Conflict between China and Taiwan, International Security, Vol. 40, No. 3 (Winter 2015/16), pp. 54–92, © 2016 by the President and Fellows of Harvard College and the Massachusetts Institute of Technology, msm</w:t>
      </w:r>
    </w:p>
    <w:p w:rsidR="009C323B" w:rsidRPr="00A50A82" w:rsidRDefault="009C323B" w:rsidP="009C323B">
      <w:pPr>
        <w:rPr>
          <w:rStyle w:val="Style13ptBold"/>
          <w:b w:val="0"/>
        </w:rPr>
      </w:pPr>
      <w:r w:rsidRPr="00A50A82">
        <w:rPr>
          <w:rStyle w:val="Style13ptBold"/>
          <w:b w:val="0"/>
          <w:sz w:val="14"/>
        </w:rPr>
        <w:t xml:space="preserve">Before 2008, the Taiwan Strait was widely viewed as a dangerous flash point for conflict. The issue of Taiwan’s sovereign status was a persistent source of tensions in U.S.-China relations, leading one of the most prominent U.S. experts on Asia to refer to Taiwan as “the only issue in the world today that could realistically lead to war between two major powers.”1 Since 2008, however, </w:t>
      </w:r>
      <w:r w:rsidRPr="00A50A82">
        <w:rPr>
          <w:rStyle w:val="StyleUnderline"/>
        </w:rPr>
        <w:t>relations between</w:t>
      </w:r>
      <w:r w:rsidRPr="00A50A82">
        <w:rPr>
          <w:rStyle w:val="Style13ptBold"/>
          <w:b w:val="0"/>
          <w:sz w:val="14"/>
        </w:rPr>
        <w:t xml:space="preserve"> the People’s Republic of China (</w:t>
      </w:r>
      <w:r w:rsidRPr="00867277">
        <w:rPr>
          <w:rStyle w:val="StyleUnderline"/>
          <w:highlight w:val="cyan"/>
        </w:rPr>
        <w:t>PRC</w:t>
      </w:r>
      <w:r w:rsidRPr="00867277">
        <w:rPr>
          <w:rStyle w:val="Style13ptBold"/>
          <w:b w:val="0"/>
          <w:sz w:val="14"/>
          <w:highlight w:val="cyan"/>
        </w:rPr>
        <w:t xml:space="preserve">) </w:t>
      </w:r>
      <w:r w:rsidRPr="00867277">
        <w:rPr>
          <w:rStyle w:val="StyleUnderline"/>
          <w:highlight w:val="cyan"/>
        </w:rPr>
        <w:t>and Taiwan</w:t>
      </w:r>
      <w:r w:rsidRPr="00A50A82">
        <w:rPr>
          <w:rStyle w:val="StyleUnderline"/>
        </w:rPr>
        <w:t xml:space="preserve"> have</w:t>
      </w:r>
      <w:r w:rsidRPr="00A50A82">
        <w:rPr>
          <w:rStyle w:val="Style13ptBold"/>
          <w:b w:val="0"/>
          <w:sz w:val="14"/>
        </w:rPr>
        <w:t xml:space="preserve"> </w:t>
      </w:r>
      <w:r w:rsidRPr="00A50A82">
        <w:rPr>
          <w:rStyle w:val="Emphasis"/>
        </w:rPr>
        <w:t>improved dramatically</w:t>
      </w:r>
      <w:r w:rsidRPr="00A50A82">
        <w:rPr>
          <w:rStyle w:val="Style13ptBold"/>
          <w:b w:val="0"/>
          <w:sz w:val="14"/>
        </w:rPr>
        <w:t xml:space="preserve">. </w:t>
      </w:r>
      <w:r w:rsidRPr="00A50A82">
        <w:rPr>
          <w:rStyle w:val="StyleUnderline"/>
        </w:rPr>
        <w:t xml:space="preserve">Officials from the two sides </w:t>
      </w:r>
      <w:r w:rsidRPr="00867277">
        <w:rPr>
          <w:rStyle w:val="StyleUnderline"/>
          <w:highlight w:val="cyan"/>
        </w:rPr>
        <w:t>have engaged in</w:t>
      </w:r>
      <w:r w:rsidRPr="00867277">
        <w:rPr>
          <w:rStyle w:val="Style13ptBold"/>
          <w:b w:val="0"/>
          <w:sz w:val="14"/>
          <w:highlight w:val="cyan"/>
        </w:rPr>
        <w:t xml:space="preserve"> </w:t>
      </w:r>
      <w:r w:rsidRPr="00867277">
        <w:rPr>
          <w:rStyle w:val="Emphasis"/>
          <w:highlight w:val="cyan"/>
        </w:rPr>
        <w:t>frequent dialogues</w:t>
      </w:r>
      <w:r w:rsidRPr="00867277">
        <w:rPr>
          <w:rStyle w:val="Style13ptBold"/>
          <w:b w:val="0"/>
          <w:sz w:val="14"/>
          <w:highlight w:val="cyan"/>
        </w:rPr>
        <w:t xml:space="preserve">, </w:t>
      </w:r>
      <w:r w:rsidRPr="00867277">
        <w:rPr>
          <w:rStyle w:val="StyleUnderline"/>
          <w:highlight w:val="cyan"/>
        </w:rPr>
        <w:t>resulting in</w:t>
      </w:r>
      <w:r w:rsidRPr="00867277">
        <w:rPr>
          <w:rStyle w:val="Style13ptBold"/>
          <w:b w:val="0"/>
          <w:sz w:val="14"/>
          <w:highlight w:val="cyan"/>
        </w:rPr>
        <w:t xml:space="preserve"> </w:t>
      </w:r>
      <w:r w:rsidRPr="00867277">
        <w:rPr>
          <w:rStyle w:val="Emphasis"/>
          <w:highlight w:val="cyan"/>
        </w:rPr>
        <w:t>numerous cooperative agreements</w:t>
      </w:r>
      <w:r w:rsidRPr="00A50A82">
        <w:rPr>
          <w:rStyle w:val="Style13ptBold"/>
          <w:b w:val="0"/>
          <w:sz w:val="14"/>
        </w:rPr>
        <w:t xml:space="preserve"> (including, most notably, the 2010 Economic Cooperation Framework Agreement). Given this unprecedented period of détente, does it still make sense to view the Taiwan Strait as a flash point for conflict? To what degree is a China-Taiwan military conflict a continued possibility? Are the risks of armed conflict likely to increase or decrease in the years ahead? What are the implications for U.S. policy in the region? </w:t>
      </w:r>
      <w:r w:rsidRPr="00A50A82">
        <w:rPr>
          <w:rStyle w:val="StyleUnderline"/>
        </w:rPr>
        <w:t>Analysts differ on</w:t>
      </w:r>
      <w:r w:rsidRPr="00A50A82">
        <w:rPr>
          <w:rStyle w:val="Style13ptBold"/>
          <w:b w:val="0"/>
          <w:sz w:val="14"/>
        </w:rPr>
        <w:t xml:space="preserve"> the </w:t>
      </w:r>
      <w:r w:rsidRPr="00A50A82">
        <w:rPr>
          <w:rStyle w:val="StyleUnderline"/>
        </w:rPr>
        <w:t>degree to which</w:t>
      </w:r>
      <w:r w:rsidRPr="00A50A82">
        <w:rPr>
          <w:rStyle w:val="Style13ptBold"/>
          <w:b w:val="0"/>
          <w:sz w:val="14"/>
        </w:rPr>
        <w:t xml:space="preserve"> the </w:t>
      </w:r>
      <w:r w:rsidRPr="00A50A82">
        <w:rPr>
          <w:rStyle w:val="StyleUnderline"/>
        </w:rPr>
        <w:t>Taiwan</w:t>
      </w:r>
      <w:r w:rsidRPr="00A50A82">
        <w:rPr>
          <w:rStyle w:val="Style13ptBold"/>
          <w:b w:val="0"/>
          <w:sz w:val="14"/>
        </w:rPr>
        <w:t xml:space="preserve"> Strait </w:t>
      </w:r>
      <w:r w:rsidRPr="00A50A82">
        <w:rPr>
          <w:rStyle w:val="StyleUnderline"/>
        </w:rPr>
        <w:t>remains</w:t>
      </w:r>
      <w:r w:rsidRPr="00A50A82">
        <w:rPr>
          <w:rStyle w:val="Style13ptBold"/>
          <w:b w:val="0"/>
          <w:sz w:val="14"/>
        </w:rPr>
        <w:t xml:space="preserve"> at </w:t>
      </w:r>
      <w:r w:rsidRPr="00A50A82">
        <w:rPr>
          <w:rStyle w:val="StyleUnderline"/>
        </w:rPr>
        <w:t>risk of armed conflict</w:t>
      </w:r>
      <w:r w:rsidRPr="00A50A82">
        <w:rPr>
          <w:rStyle w:val="Style13ptBold"/>
          <w:b w:val="0"/>
          <w:sz w:val="14"/>
        </w:rPr>
        <w:t xml:space="preserve">. Some </w:t>
      </w:r>
      <w:r w:rsidRPr="00A50A82">
        <w:rPr>
          <w:rStyle w:val="StyleUnderline"/>
        </w:rPr>
        <w:t>scholars point to factors such as</w:t>
      </w:r>
      <w:r w:rsidRPr="00A50A82">
        <w:rPr>
          <w:rStyle w:val="Style13ptBold"/>
          <w:b w:val="0"/>
          <w:sz w:val="14"/>
        </w:rPr>
        <w:t xml:space="preserve"> </w:t>
      </w:r>
      <w:r w:rsidRPr="00867277">
        <w:rPr>
          <w:rStyle w:val="Emphasis"/>
          <w:highlight w:val="cyan"/>
        </w:rPr>
        <w:t>deepening cross-strait economic exchange</w:t>
      </w:r>
      <w:r w:rsidRPr="00867277">
        <w:rPr>
          <w:rStyle w:val="Style13ptBold"/>
          <w:b w:val="0"/>
          <w:sz w:val="14"/>
          <w:highlight w:val="cyan"/>
        </w:rPr>
        <w:t xml:space="preserve">, </w:t>
      </w:r>
      <w:r w:rsidRPr="00867277">
        <w:rPr>
          <w:rStyle w:val="Emphasis"/>
          <w:highlight w:val="cyan"/>
        </w:rPr>
        <w:t>frequent high-level contacts</w:t>
      </w:r>
      <w:r w:rsidRPr="00867277">
        <w:rPr>
          <w:rStyle w:val="Style13ptBold"/>
          <w:b w:val="0"/>
          <w:sz w:val="14"/>
          <w:highlight w:val="cyan"/>
        </w:rPr>
        <w:t xml:space="preserve">, </w:t>
      </w:r>
      <w:r w:rsidRPr="00867277">
        <w:rPr>
          <w:rStyle w:val="Emphasis"/>
          <w:highlight w:val="cyan"/>
        </w:rPr>
        <w:t>greater institutionalization of the cross-strait relationship</w:t>
      </w:r>
      <w:r w:rsidRPr="00867277">
        <w:rPr>
          <w:rStyle w:val="Style13ptBold"/>
          <w:b w:val="0"/>
          <w:sz w:val="14"/>
          <w:highlight w:val="cyan"/>
        </w:rPr>
        <w:t xml:space="preserve">, </w:t>
      </w:r>
      <w:r w:rsidRPr="00867277">
        <w:rPr>
          <w:rStyle w:val="StyleUnderline"/>
          <w:highlight w:val="cyan"/>
        </w:rPr>
        <w:t>and</w:t>
      </w:r>
      <w:r w:rsidRPr="00867277">
        <w:rPr>
          <w:rStyle w:val="Style13ptBold"/>
          <w:b w:val="0"/>
          <w:sz w:val="14"/>
          <w:highlight w:val="cyan"/>
        </w:rPr>
        <w:t xml:space="preserve"> </w:t>
      </w:r>
      <w:r w:rsidRPr="00867277">
        <w:rPr>
          <w:rStyle w:val="Emphasis"/>
          <w:highlight w:val="cyan"/>
        </w:rPr>
        <w:t>pragmatism</w:t>
      </w:r>
      <w:r w:rsidRPr="00A50A82">
        <w:rPr>
          <w:rStyle w:val="Style13ptBold"/>
          <w:b w:val="0"/>
          <w:sz w:val="14"/>
        </w:rPr>
        <w:t xml:space="preserve"> </w:t>
      </w:r>
      <w:r w:rsidRPr="00A50A82">
        <w:rPr>
          <w:rStyle w:val="StyleUnderline"/>
        </w:rPr>
        <w:t>in both Beijing and Taipei as reasons to be</w:t>
      </w:r>
      <w:r w:rsidRPr="00A50A82">
        <w:rPr>
          <w:rStyle w:val="Style13ptBold"/>
          <w:b w:val="0"/>
          <w:sz w:val="14"/>
        </w:rPr>
        <w:t xml:space="preserve"> </w:t>
      </w:r>
      <w:r w:rsidRPr="00A50A82">
        <w:rPr>
          <w:rStyle w:val="Emphasis"/>
        </w:rPr>
        <w:t>optimistic</w:t>
      </w:r>
      <w:r w:rsidRPr="00A50A82">
        <w:rPr>
          <w:rStyle w:val="Style13ptBold"/>
          <w:b w:val="0"/>
          <w:sz w:val="14"/>
        </w:rPr>
        <w:t xml:space="preserve"> </w:t>
      </w:r>
      <w:r w:rsidRPr="00A50A82">
        <w:rPr>
          <w:rStyle w:val="StyleUnderline"/>
        </w:rPr>
        <w:t>about</w:t>
      </w:r>
      <w:r w:rsidRPr="00A50A82">
        <w:rPr>
          <w:rStyle w:val="Style13ptBold"/>
          <w:b w:val="0"/>
          <w:sz w:val="14"/>
        </w:rPr>
        <w:t xml:space="preserve"> the </w:t>
      </w:r>
      <w:r w:rsidRPr="00A50A82">
        <w:rPr>
          <w:rStyle w:val="StyleUnderline"/>
        </w:rPr>
        <w:t xml:space="preserve">prospects </w:t>
      </w:r>
      <w:r w:rsidRPr="00867277">
        <w:rPr>
          <w:rStyle w:val="StyleUnderline"/>
          <w:highlight w:val="cyan"/>
        </w:rPr>
        <w:t>for continued stability in</w:t>
      </w:r>
      <w:r w:rsidRPr="00A50A82">
        <w:rPr>
          <w:rStyle w:val="Style13ptBold"/>
          <w:b w:val="0"/>
          <w:sz w:val="14"/>
        </w:rPr>
        <w:t xml:space="preserve"> the </w:t>
      </w:r>
      <w:r w:rsidRPr="00867277">
        <w:rPr>
          <w:rStyle w:val="StyleUnderline"/>
          <w:highlight w:val="cyan"/>
        </w:rPr>
        <w:t>Taiwan</w:t>
      </w:r>
      <w:r w:rsidRPr="00A50A82">
        <w:rPr>
          <w:rStyle w:val="Style13ptBold"/>
          <w:b w:val="0"/>
          <w:sz w:val="14"/>
        </w:rPr>
        <w:t xml:space="preserve"> Strait.2 Other analysts, however, are less sanguine about the future of China Taiwan relations. Those who are more pessimistic about the relationship tend to highlight trends such as the PRC’s rapidly growing military capabilities (which increasingly call into question Taiwan’s capacity for self-defense), social and political trends in Taiwan that suggest little appetite for further cross-strait economic liberalization or political integration, and the continued presence of a fundamental underlying sovereignty dispute dividing Beijing and Taipei.3 Part of the reason for these disagreements is that the cross-strait relationship is characterized by complex, and at times competing, trends. Economic integration and increased institutionalization across the Taiwan Strait should contribute to stability. In some ways, public opinion in Taiwan seems to push toward stability (most Taiwanese, for example, are relatively pragmatic on sovereignty issues and oppose formal independence if it were to trigger conflict with China). In other ways, however, public opinion in Taiwan highlights the continued intractability of the underlying dispute (support on the island for uniªcation continues to drop even as the PRC continues to view uni- ªcation as an important national goal). Growing PRC military power increases the feasibility of Chinese coercion against Taiwan, but it could also make Chinese leaders more conªdent about long-term trends and less inclined to act rashly. </w:t>
      </w:r>
      <w:r w:rsidRPr="00A50A82">
        <w:rPr>
          <w:rStyle w:val="StyleUnderline"/>
        </w:rPr>
        <w:t>What is needed</w:t>
      </w:r>
      <w:r w:rsidRPr="00A50A82">
        <w:rPr>
          <w:rStyle w:val="Style13ptBold"/>
          <w:b w:val="0"/>
          <w:sz w:val="14"/>
        </w:rPr>
        <w:t xml:space="preserve">, in short, </w:t>
      </w:r>
      <w:r w:rsidRPr="00A50A82">
        <w:rPr>
          <w:rStyle w:val="StyleUnderline"/>
        </w:rPr>
        <w:t>is</w:t>
      </w:r>
      <w:r w:rsidRPr="00A50A82">
        <w:rPr>
          <w:rStyle w:val="Style13ptBold"/>
          <w:b w:val="0"/>
          <w:sz w:val="14"/>
        </w:rPr>
        <w:t xml:space="preserve"> </w:t>
      </w:r>
      <w:r w:rsidRPr="00A50A82">
        <w:rPr>
          <w:rStyle w:val="Emphasis"/>
        </w:rPr>
        <w:t>systematic analysis</w:t>
      </w:r>
      <w:r w:rsidRPr="00A50A82">
        <w:rPr>
          <w:rStyle w:val="Style13ptBold"/>
          <w:b w:val="0"/>
          <w:sz w:val="14"/>
        </w:rPr>
        <w:t xml:space="preserve"> </w:t>
      </w:r>
      <w:r w:rsidRPr="00A50A82">
        <w:rPr>
          <w:rStyle w:val="StyleUnderline"/>
        </w:rPr>
        <w:t xml:space="preserve">that considers how </w:t>
      </w:r>
      <w:r w:rsidRPr="00A50A82">
        <w:rPr>
          <w:rStyle w:val="Style13ptBold"/>
          <w:b w:val="0"/>
          <w:sz w:val="14"/>
        </w:rPr>
        <w:t xml:space="preserve">these different </w:t>
      </w:r>
      <w:r w:rsidRPr="00A50A82">
        <w:rPr>
          <w:rStyle w:val="StyleUnderline"/>
        </w:rPr>
        <w:t>trends</w:t>
      </w:r>
      <w:r w:rsidRPr="00A50A82">
        <w:rPr>
          <w:rStyle w:val="Style13ptBold"/>
          <w:b w:val="0"/>
          <w:sz w:val="14"/>
        </w:rPr>
        <w:t xml:space="preserve"> ªt together in </w:t>
      </w:r>
      <w:r w:rsidRPr="00A50A82">
        <w:rPr>
          <w:rStyle w:val="StyleUnderline"/>
        </w:rPr>
        <w:t>shap</w:t>
      </w:r>
      <w:r w:rsidRPr="00A50A82">
        <w:rPr>
          <w:rStyle w:val="Style13ptBold"/>
          <w:b w:val="0"/>
          <w:sz w:val="14"/>
        </w:rPr>
        <w:t xml:space="preserve">ing the </w:t>
      </w:r>
      <w:r w:rsidRPr="00A50A82">
        <w:rPr>
          <w:rStyle w:val="StyleUnderline"/>
        </w:rPr>
        <w:t>prospects for conflict and peace</w:t>
      </w:r>
      <w:r w:rsidRPr="00A50A82">
        <w:rPr>
          <w:rStyle w:val="Style13ptBold"/>
          <w:b w:val="0"/>
          <w:sz w:val="14"/>
        </w:rPr>
        <w:t xml:space="preserve"> in the Taiwan Strait. </w:t>
      </w:r>
      <w:r w:rsidRPr="00A50A82">
        <w:rPr>
          <w:rStyle w:val="Emphasis"/>
        </w:rPr>
        <w:t>I</w:t>
      </w:r>
      <w:r w:rsidRPr="00A50A82">
        <w:rPr>
          <w:rStyle w:val="Style13ptBold"/>
          <w:b w:val="0"/>
          <w:sz w:val="14"/>
        </w:rPr>
        <w:t xml:space="preserve"> aim to </w:t>
      </w:r>
      <w:r w:rsidRPr="00A50A82">
        <w:rPr>
          <w:rStyle w:val="Emphasis"/>
        </w:rPr>
        <w:t>provide this</w:t>
      </w:r>
      <w:r w:rsidRPr="00A50A82">
        <w:rPr>
          <w:rStyle w:val="Style13ptBold"/>
          <w:b w:val="0"/>
          <w:sz w:val="14"/>
        </w:rPr>
        <w:t xml:space="preserve"> type of </w:t>
      </w:r>
      <w:r w:rsidRPr="00A50A82">
        <w:rPr>
          <w:rStyle w:val="Emphasis"/>
        </w:rPr>
        <w:t>analysis</w:t>
      </w:r>
      <w:r w:rsidRPr="00A50A82">
        <w:rPr>
          <w:rStyle w:val="Style13ptBold"/>
          <w:b w:val="0"/>
          <w:sz w:val="14"/>
        </w:rPr>
        <w:t xml:space="preserve">. To do so, I ªrst consider three plausible conflict scenarios that frequently worried analysts of cross-strait relations in the turbulent years prior to 2008. </w:t>
      </w:r>
      <w:r w:rsidRPr="00A50A82">
        <w:rPr>
          <w:rStyle w:val="Emphasis"/>
        </w:rPr>
        <w:t>I</w:t>
      </w:r>
      <w:r w:rsidRPr="00A50A82">
        <w:rPr>
          <w:rStyle w:val="Style13ptBold"/>
          <w:b w:val="0"/>
          <w:sz w:val="14"/>
        </w:rPr>
        <w:t xml:space="preserve"> then </w:t>
      </w:r>
      <w:r w:rsidRPr="00A50A82">
        <w:rPr>
          <w:rStyle w:val="Emphasis"/>
        </w:rPr>
        <w:t>consider how fundamental trends in cross-strait relations</w:t>
      </w:r>
      <w:r w:rsidRPr="00A50A82">
        <w:rPr>
          <w:rStyle w:val="Style13ptBold"/>
          <w:b w:val="0"/>
          <w:sz w:val="14"/>
        </w:rPr>
        <w:t xml:space="preserve">, </w:t>
      </w:r>
      <w:r w:rsidRPr="00A50A82">
        <w:rPr>
          <w:rStyle w:val="StyleUnderline"/>
        </w:rPr>
        <w:t>such as rapidly growing Chinese military power and deepening cross-strait economic exchange</w:t>
      </w:r>
      <w:r w:rsidRPr="00A50A82">
        <w:rPr>
          <w:rStyle w:val="Style13ptBold"/>
          <w:b w:val="0"/>
          <w:sz w:val="14"/>
        </w:rPr>
        <w:t xml:space="preserve">, are </w:t>
      </w:r>
      <w:r w:rsidRPr="00A50A82">
        <w:rPr>
          <w:rStyle w:val="StyleUnderline"/>
        </w:rPr>
        <w:t>affect</w:t>
      </w:r>
      <w:r w:rsidRPr="00A50A82">
        <w:rPr>
          <w:rStyle w:val="Style13ptBold"/>
          <w:b w:val="0"/>
          <w:sz w:val="14"/>
        </w:rPr>
        <w:t xml:space="preserve">ing the </w:t>
      </w:r>
      <w:r w:rsidRPr="00A50A82">
        <w:rPr>
          <w:rStyle w:val="StyleUnderline"/>
        </w:rPr>
        <w:t>likelihood</w:t>
      </w:r>
      <w:r w:rsidRPr="00A50A82">
        <w:rPr>
          <w:rStyle w:val="Style13ptBold"/>
          <w:b w:val="0"/>
          <w:sz w:val="14"/>
        </w:rPr>
        <w:t xml:space="preserve"> that </w:t>
      </w:r>
      <w:r w:rsidRPr="00A50A82">
        <w:rPr>
          <w:rStyle w:val="StyleUnderline"/>
        </w:rPr>
        <w:t>any</w:t>
      </w:r>
      <w:r w:rsidRPr="00A50A82">
        <w:rPr>
          <w:rStyle w:val="Style13ptBold"/>
          <w:b w:val="0"/>
          <w:sz w:val="14"/>
        </w:rPr>
        <w:t xml:space="preserve"> of these </w:t>
      </w:r>
      <w:r w:rsidRPr="00A50A82">
        <w:rPr>
          <w:rStyle w:val="StyleUnderline"/>
        </w:rPr>
        <w:t>scenario</w:t>
      </w:r>
      <w:r w:rsidRPr="00A50A82">
        <w:rPr>
          <w:rStyle w:val="Style13ptBold"/>
          <w:b w:val="0"/>
          <w:sz w:val="14"/>
        </w:rPr>
        <w:t xml:space="preserve">s </w:t>
      </w:r>
      <w:r w:rsidRPr="00A50A82">
        <w:rPr>
          <w:rStyle w:val="StyleUnderline"/>
        </w:rPr>
        <w:t>will emerge</w:t>
      </w:r>
      <w:r w:rsidRPr="00A50A82">
        <w:rPr>
          <w:rStyle w:val="Style13ptBold"/>
          <w:b w:val="0"/>
          <w:sz w:val="14"/>
        </w:rPr>
        <w:t xml:space="preserve"> as future concerns. To preview, </w:t>
      </w:r>
      <w:r w:rsidRPr="00A50A82">
        <w:rPr>
          <w:rStyle w:val="StyleUnderline"/>
        </w:rPr>
        <w:t>my analysis suggests</w:t>
      </w:r>
      <w:r w:rsidRPr="00A50A82">
        <w:rPr>
          <w:rStyle w:val="Style13ptBold"/>
          <w:b w:val="0"/>
          <w:sz w:val="14"/>
        </w:rPr>
        <w:t xml:space="preserve"> that </w:t>
      </w:r>
      <w:r w:rsidRPr="00A50A82">
        <w:rPr>
          <w:rStyle w:val="Emphasis"/>
        </w:rPr>
        <w:t>these trends are</w:t>
      </w:r>
      <w:r w:rsidRPr="00A50A82">
        <w:rPr>
          <w:rStyle w:val="Style13ptBold"/>
          <w:b w:val="0"/>
          <w:sz w:val="14"/>
        </w:rPr>
        <w:t xml:space="preserve">, on balance, </w:t>
      </w:r>
      <w:r w:rsidRPr="00A50A82">
        <w:rPr>
          <w:rStyle w:val="Emphasis"/>
        </w:rPr>
        <w:t>stabilizing</w:t>
      </w:r>
      <w:r w:rsidRPr="00A50A82">
        <w:rPr>
          <w:rStyle w:val="Style13ptBold"/>
          <w:b w:val="0"/>
          <w:sz w:val="14"/>
        </w:rPr>
        <w:t xml:space="preserve">. Although the relationship will continue to be characterized by periodic tensions, </w:t>
      </w:r>
      <w:r w:rsidRPr="00867277">
        <w:rPr>
          <w:rStyle w:val="Emphasis"/>
          <w:highlight w:val="cyan"/>
        </w:rPr>
        <w:t>the risk of armed conflict has been declining and is likely to continue to decline in the years ahead</w:t>
      </w:r>
      <w:r w:rsidRPr="00A50A82">
        <w:rPr>
          <w:rStyle w:val="Emphasis"/>
        </w:rPr>
        <w:t xml:space="preserve">. </w:t>
      </w:r>
      <w:r w:rsidRPr="00A50A82">
        <w:rPr>
          <w:rStyle w:val="Style13ptBold"/>
          <w:b w:val="0"/>
          <w:sz w:val="14"/>
        </w:rPr>
        <w:t>At the same time, however, the cross-strait relationship has not been fundamentally transformed. Military conflict remains a real possibility, and I emphasize in particular that a rapidly shifting balance of military power has the potential to be highly destabilizing if it comes to dominate the effects of other trends such as economic integration. I conclude the article with policy implications for the United States.</w:t>
      </w:r>
    </w:p>
    <w:p w:rsidR="009C323B" w:rsidRPr="00A50A82" w:rsidRDefault="009C323B" w:rsidP="009C323B">
      <w:pPr>
        <w:rPr>
          <w:rStyle w:val="Style13ptBold"/>
        </w:rPr>
      </w:pPr>
    </w:p>
    <w:p w:rsidR="009C323B" w:rsidRPr="00A50A82" w:rsidRDefault="009C323B" w:rsidP="009C323B">
      <w:pPr>
        <w:pStyle w:val="Heading4"/>
        <w:rPr>
          <w:rStyle w:val="Style13ptBold"/>
          <w:rFonts w:cs="Arial"/>
          <w:b/>
        </w:rPr>
      </w:pPr>
      <w:r w:rsidRPr="00A50A82">
        <w:rPr>
          <w:rStyle w:val="Style13ptBold"/>
          <w:rFonts w:cs="Arial"/>
          <w:b/>
        </w:rPr>
        <w:t>US mediates conflict – no escalation – this link turns the relations advantage</w:t>
      </w:r>
    </w:p>
    <w:p w:rsidR="009C323B" w:rsidRPr="00A50A82" w:rsidRDefault="009C323B" w:rsidP="009C323B">
      <w:pPr>
        <w:rPr>
          <w:rStyle w:val="Style13ptBold"/>
        </w:rPr>
      </w:pPr>
      <w:r w:rsidRPr="00A50A82">
        <w:rPr>
          <w:rStyle w:val="Style13ptBold"/>
        </w:rPr>
        <w:t>Scimia 1-18-16</w:t>
      </w:r>
    </w:p>
    <w:p w:rsidR="009C323B" w:rsidRPr="00A50A82" w:rsidRDefault="009C323B" w:rsidP="009C323B">
      <w:pPr>
        <w:rPr>
          <w:rStyle w:val="Style13ptBold"/>
          <w:b w:val="0"/>
        </w:rPr>
      </w:pPr>
      <w:r w:rsidRPr="00A50A82">
        <w:rPr>
          <w:rStyle w:val="Style13ptBold"/>
          <w:b w:val="0"/>
        </w:rPr>
        <w:t>Emanuele, independent journalist and geopolitical analyst, South China Morning Post, China, the US and the paradox of tension in the Taiwan Strait, http://www.scmp.com/comment/insight-opinion/article/1902276/china-us-and-paradox-tension-taiwan-strait, msm</w:t>
      </w:r>
    </w:p>
    <w:p w:rsidR="009C323B" w:rsidRPr="00A50A82" w:rsidRDefault="009C323B" w:rsidP="009C323B">
      <w:pPr>
        <w:rPr>
          <w:sz w:val="14"/>
        </w:rPr>
      </w:pPr>
      <w:r w:rsidRPr="00A50A82">
        <w:rPr>
          <w:sz w:val="14"/>
        </w:rPr>
        <w:t xml:space="preserve">Though she is the chairwoman of a pro-independence political force, the Democratic Progressive Party, </w:t>
      </w:r>
      <w:r w:rsidRPr="00A50A82">
        <w:rPr>
          <w:rStyle w:val="StyleUnderline"/>
        </w:rPr>
        <w:t>newly elected Taiwanese president Tsai</w:t>
      </w:r>
      <w:r w:rsidRPr="00A50A82">
        <w:rPr>
          <w:sz w:val="14"/>
        </w:rPr>
        <w:t xml:space="preserve"> Ing-wen </w:t>
      </w:r>
      <w:r w:rsidRPr="00A50A82">
        <w:rPr>
          <w:rStyle w:val="StyleUnderline"/>
        </w:rPr>
        <w:t xml:space="preserve">appears </w:t>
      </w:r>
      <w:r w:rsidRPr="00A50A82">
        <w:rPr>
          <w:rStyle w:val="Emphasis"/>
        </w:rPr>
        <w:t>determined to maintain the status quo across the Taiwan Strait</w:t>
      </w:r>
      <w:r w:rsidRPr="00A50A82">
        <w:rPr>
          <w:sz w:val="14"/>
        </w:rPr>
        <w:t xml:space="preserve">. </w:t>
      </w:r>
      <w:r w:rsidRPr="00A50A82">
        <w:rPr>
          <w:rStyle w:val="StyleUnderline"/>
        </w:rPr>
        <w:t>In Tsai’s view</w:t>
      </w:r>
      <w:r w:rsidRPr="00A50A82">
        <w:rPr>
          <w:sz w:val="14"/>
        </w:rPr>
        <w:t xml:space="preserve">, the </w:t>
      </w:r>
      <w:r w:rsidRPr="00A50A82">
        <w:rPr>
          <w:rStyle w:val="StyleUnderline"/>
        </w:rPr>
        <w:t>self-governed island and mainland China share</w:t>
      </w:r>
      <w:r w:rsidRPr="00A50A82">
        <w:rPr>
          <w:sz w:val="14"/>
        </w:rPr>
        <w:t xml:space="preserve"> a </w:t>
      </w:r>
      <w:r w:rsidRPr="00867277">
        <w:rPr>
          <w:rStyle w:val="Emphasis"/>
          <w:highlight w:val="cyan"/>
        </w:rPr>
        <w:t>common interest in nurturing peaceful and stable relations.</w:t>
      </w:r>
      <w:r w:rsidRPr="00A50A82">
        <w:rPr>
          <w:b/>
          <w:iCs/>
          <w:u w:val="single"/>
        </w:rPr>
        <w:t xml:space="preserve"> </w:t>
      </w:r>
      <w:r w:rsidRPr="00A50A82">
        <w:rPr>
          <w:rStyle w:val="StyleUnderline"/>
        </w:rPr>
        <w:t>Tsai’s</w:t>
      </w:r>
      <w:r w:rsidRPr="00A50A82">
        <w:rPr>
          <w:sz w:val="14"/>
        </w:rPr>
        <w:t xml:space="preserve"> manifest </w:t>
      </w:r>
      <w:r w:rsidRPr="00A50A82">
        <w:rPr>
          <w:rStyle w:val="Emphasis"/>
        </w:rPr>
        <w:t>cooperative approach to cross-strait affairs</w:t>
      </w:r>
      <w:r w:rsidRPr="00A50A82">
        <w:rPr>
          <w:sz w:val="14"/>
        </w:rPr>
        <w:t xml:space="preserve"> </w:t>
      </w:r>
      <w:r w:rsidRPr="00A50A82">
        <w:rPr>
          <w:rStyle w:val="StyleUnderline"/>
        </w:rPr>
        <w:t xml:space="preserve">should </w:t>
      </w:r>
      <w:r w:rsidRPr="00A50A82">
        <w:rPr>
          <w:sz w:val="14"/>
        </w:rPr>
        <w:t xml:space="preserve">not only </w:t>
      </w:r>
      <w:r w:rsidRPr="00867277">
        <w:rPr>
          <w:rStyle w:val="Emphasis"/>
          <w:highlight w:val="cyan"/>
        </w:rPr>
        <w:t>calm China’s fears of the emergence of a potential independence-leaning leadership in Taipei</w:t>
      </w:r>
      <w:r w:rsidRPr="00A50A82">
        <w:rPr>
          <w:sz w:val="14"/>
        </w:rPr>
        <w:t xml:space="preserve">, but also the fears of the United States. The US government would rather Tsai’s future cabinet uphold and upgrade the progress made with China by outgoing president Ma Ying-jeou of the Kuomintang.Newly elected president Tsai Ing-wen greets supporters at party headquarters in Taipei after her election victory. Photo: Reuters There is widespread conviction in Washington that a closer </w:t>
      </w:r>
      <w:r w:rsidRPr="00A50A82">
        <w:rPr>
          <w:rStyle w:val="StyleUnderline"/>
        </w:rPr>
        <w:t>economic relationship between Taipei and Beijing may be</w:t>
      </w:r>
      <w:r w:rsidRPr="00A50A82">
        <w:rPr>
          <w:sz w:val="14"/>
        </w:rPr>
        <w:t xml:space="preserve"> more </w:t>
      </w:r>
      <w:r w:rsidRPr="00A50A82">
        <w:rPr>
          <w:rStyle w:val="StyleUnderline"/>
        </w:rPr>
        <w:t>helpful in advancing</w:t>
      </w:r>
      <w:r w:rsidRPr="00A50A82">
        <w:rPr>
          <w:sz w:val="14"/>
        </w:rPr>
        <w:t xml:space="preserve"> a Pacific </w:t>
      </w:r>
      <w:r w:rsidRPr="00A50A82">
        <w:rPr>
          <w:rStyle w:val="StyleUnderline"/>
        </w:rPr>
        <w:t>coexistence in the Taiwan Strait</w:t>
      </w:r>
      <w:r w:rsidRPr="00A50A82">
        <w:rPr>
          <w:sz w:val="14"/>
        </w:rPr>
        <w:t xml:space="preserve"> than military deterrence. Chinese leaders could be suspicious of Tsai, who does not accept the “one-China” policy, the principle that Taiwan is a part of China. Beijing has been considering Taiwan a breakaway province since 1949, when the KMT lost the Chinese civil war to the communists and fled to the island, founding a de facto state entity. China has often threatened to take the island back, with force if needed. Relations between Beijing and Taipei deteriorated in particular between 2000 and 2008, when then Taiwanese president, Chen Shui-bian of the DPP, strived to move the island toward de jure independence. The </w:t>
      </w:r>
      <w:r w:rsidRPr="00A50A82">
        <w:rPr>
          <w:rStyle w:val="StyleUnderline"/>
        </w:rPr>
        <w:t>situation has changed</w:t>
      </w:r>
      <w:r w:rsidRPr="00A50A82">
        <w:rPr>
          <w:sz w:val="14"/>
        </w:rPr>
        <w:t xml:space="preserve"> over the past eight years </w:t>
      </w:r>
      <w:r w:rsidRPr="00A50A82">
        <w:rPr>
          <w:rStyle w:val="StyleUnderline"/>
        </w:rPr>
        <w:t>with Ma</w:t>
      </w:r>
      <w:r w:rsidRPr="00A50A82">
        <w:rPr>
          <w:sz w:val="14"/>
        </w:rPr>
        <w:t xml:space="preserve">, </w:t>
      </w:r>
      <w:r w:rsidRPr="00A50A82">
        <w:rPr>
          <w:rStyle w:val="StyleUnderline"/>
        </w:rPr>
        <w:t xml:space="preserve">who has been working to </w:t>
      </w:r>
      <w:r w:rsidRPr="00A50A82">
        <w:rPr>
          <w:rStyle w:val="Emphasis"/>
        </w:rPr>
        <w:t xml:space="preserve">normalise </w:t>
      </w:r>
      <w:r w:rsidRPr="00867277">
        <w:rPr>
          <w:rStyle w:val="Emphasis"/>
          <w:highlight w:val="cyan"/>
        </w:rPr>
        <w:t>relations with Beijing</w:t>
      </w:r>
      <w:r w:rsidRPr="00A50A82">
        <w:rPr>
          <w:rStyle w:val="StyleUnderline"/>
        </w:rPr>
        <w:t xml:space="preserve"> and </w:t>
      </w:r>
      <w:r w:rsidRPr="00867277">
        <w:rPr>
          <w:rStyle w:val="Emphasis"/>
          <w:highlight w:val="cyan"/>
        </w:rPr>
        <w:t>reassure the leadership on the mainland about his opposition to any pro-independence initiative</w:t>
      </w:r>
      <w:r w:rsidRPr="00A50A82">
        <w:rPr>
          <w:rStyle w:val="StyleUnderline"/>
        </w:rPr>
        <w:t>. Ma</w:t>
      </w:r>
      <w:r w:rsidRPr="00A50A82">
        <w:rPr>
          <w:sz w:val="14"/>
        </w:rPr>
        <w:t xml:space="preserve"> Ying-jeou (left) </w:t>
      </w:r>
      <w:r w:rsidRPr="00A50A82">
        <w:rPr>
          <w:rStyle w:val="StyleUnderline"/>
        </w:rPr>
        <w:t>developed</w:t>
      </w:r>
      <w:r w:rsidRPr="00A50A82">
        <w:rPr>
          <w:sz w:val="14"/>
        </w:rPr>
        <w:t xml:space="preserve"> a </w:t>
      </w:r>
      <w:r w:rsidRPr="00A50A82">
        <w:rPr>
          <w:rStyle w:val="StyleUnderline"/>
        </w:rPr>
        <w:t>good relationship with Xi</w:t>
      </w:r>
      <w:r w:rsidRPr="00A50A82">
        <w:rPr>
          <w:sz w:val="14"/>
        </w:rPr>
        <w:t xml:space="preserve"> Jinping, working to normalise relations and reassure the leadership on the mainland about his opposition to any pro-independence initiative. Photo: Reuters Ma’s political and economic overtures to the mainland eliminated, at least temporarily, a point of friction between the US and China. With Tsai’s election victory, the balance across the strait again becomes precarious. Strained cross-strait relations would probably mean more enmity between China and the US It might be shattered if Tsai were to change tack on independence down the road – like Chen did during his presidency – or if Beijing were to assume a hostile posture against an interlocutor that it perceives as unreliable. Strained cross-strait relations would probably mean more enmity between China and the US, while Washington has been doing its best to ward off conflict with Beijing over Taiwan. Even the recent approval by the US government of an arms sale to Taipei under the 1979 Taiwan Relations Act is seen among American political circles as a limited move that should not hurt Beijing’s core national interests. However, </w:t>
      </w:r>
      <w:r w:rsidRPr="00A50A82">
        <w:rPr>
          <w:rStyle w:val="StyleUnderline"/>
        </w:rPr>
        <w:t>in the face of escalating tensions across the strait</w:t>
      </w:r>
      <w:r w:rsidRPr="00A50A82">
        <w:rPr>
          <w:sz w:val="14"/>
        </w:rPr>
        <w:t xml:space="preserve">, the </w:t>
      </w:r>
      <w:r w:rsidRPr="00867277">
        <w:rPr>
          <w:rStyle w:val="Emphasis"/>
          <w:highlight w:val="cyan"/>
        </w:rPr>
        <w:t>geopolitical scenario</w:t>
      </w:r>
      <w:r w:rsidRPr="00A50A82">
        <w:rPr>
          <w:sz w:val="14"/>
        </w:rPr>
        <w:t xml:space="preserve"> for the US </w:t>
      </w:r>
      <w:r w:rsidRPr="00867277">
        <w:rPr>
          <w:rStyle w:val="Emphasis"/>
          <w:highlight w:val="cyan"/>
        </w:rPr>
        <w:t>might not be so dramatic</w:t>
      </w:r>
      <w:r w:rsidRPr="00A50A82">
        <w:rPr>
          <w:sz w:val="14"/>
        </w:rPr>
        <w:t xml:space="preserve">. The </w:t>
      </w:r>
      <w:r w:rsidRPr="00A50A82">
        <w:rPr>
          <w:rStyle w:val="StyleUnderline"/>
        </w:rPr>
        <w:t>triangular relationship between Taiwan, China and the US could in fact move towards a “paradox of tension”</w:t>
      </w:r>
      <w:r w:rsidRPr="00A50A82">
        <w:rPr>
          <w:sz w:val="14"/>
        </w:rPr>
        <w:t xml:space="preserve">, </w:t>
      </w:r>
      <w:r w:rsidRPr="00A50A82">
        <w:rPr>
          <w:rStyle w:val="StyleUnderline"/>
        </w:rPr>
        <w:t>with Washington</w:t>
      </w:r>
      <w:r w:rsidRPr="00A50A82">
        <w:rPr>
          <w:sz w:val="14"/>
        </w:rPr>
        <w:t xml:space="preserve"> possibly </w:t>
      </w:r>
      <w:r w:rsidRPr="00A50A82">
        <w:rPr>
          <w:rStyle w:val="StyleUnderline"/>
        </w:rPr>
        <w:t>assuming</w:t>
      </w:r>
      <w:r w:rsidRPr="00A50A82">
        <w:rPr>
          <w:sz w:val="14"/>
        </w:rPr>
        <w:t xml:space="preserve"> the </w:t>
      </w:r>
      <w:r w:rsidRPr="00A50A82">
        <w:rPr>
          <w:rStyle w:val="StyleUnderline"/>
        </w:rPr>
        <w:t>role of</w:t>
      </w:r>
      <w:r w:rsidRPr="00A50A82">
        <w:rPr>
          <w:sz w:val="14"/>
        </w:rPr>
        <w:t xml:space="preserve"> </w:t>
      </w:r>
      <w:r w:rsidRPr="00A50A82">
        <w:rPr>
          <w:rStyle w:val="Emphasis"/>
        </w:rPr>
        <w:t>indispensable broker between Taipei and Beijing</w:t>
      </w:r>
      <w:r w:rsidRPr="00A50A82">
        <w:rPr>
          <w:sz w:val="14"/>
        </w:rPr>
        <w:t xml:space="preserve">. Given this background, </w:t>
      </w:r>
      <w:r w:rsidRPr="00867277">
        <w:rPr>
          <w:rStyle w:val="Emphasis"/>
          <w:highlight w:val="cyan"/>
        </w:rPr>
        <w:t>US-China mutual dependence on the handling of cross-strait dynamics might extend to the S</w:t>
      </w:r>
      <w:r w:rsidRPr="00A50A82">
        <w:rPr>
          <w:rStyle w:val="Emphasis"/>
        </w:rPr>
        <w:t xml:space="preserve">outh </w:t>
      </w:r>
      <w:r w:rsidRPr="00867277">
        <w:rPr>
          <w:rStyle w:val="Emphasis"/>
          <w:highlight w:val="cyan"/>
        </w:rPr>
        <w:t>C</w:t>
      </w:r>
      <w:r w:rsidRPr="00A50A82">
        <w:rPr>
          <w:rStyle w:val="Emphasis"/>
        </w:rPr>
        <w:t xml:space="preserve">hina </w:t>
      </w:r>
      <w:r w:rsidRPr="00867277">
        <w:rPr>
          <w:rStyle w:val="Emphasis"/>
          <w:highlight w:val="cyan"/>
        </w:rPr>
        <w:t>S</w:t>
      </w:r>
      <w:r w:rsidRPr="00A50A82">
        <w:rPr>
          <w:rStyle w:val="Emphasis"/>
        </w:rPr>
        <w:t xml:space="preserve">ea </w:t>
      </w:r>
      <w:r w:rsidRPr="00867277">
        <w:rPr>
          <w:rStyle w:val="Emphasis"/>
          <w:highlight w:val="cyan"/>
        </w:rPr>
        <w:t>and the E</w:t>
      </w:r>
      <w:r w:rsidRPr="00A50A82">
        <w:rPr>
          <w:rStyle w:val="Emphasis"/>
        </w:rPr>
        <w:t xml:space="preserve">ast </w:t>
      </w:r>
      <w:r w:rsidRPr="00867277">
        <w:rPr>
          <w:rStyle w:val="Emphasis"/>
          <w:highlight w:val="cyan"/>
        </w:rPr>
        <w:t>C</w:t>
      </w:r>
      <w:r w:rsidRPr="00A50A82">
        <w:rPr>
          <w:rStyle w:val="Emphasis"/>
        </w:rPr>
        <w:t xml:space="preserve">hina </w:t>
      </w:r>
      <w:r w:rsidRPr="00867277">
        <w:rPr>
          <w:rStyle w:val="Emphasis"/>
          <w:highlight w:val="cyan"/>
        </w:rPr>
        <w:t>S</w:t>
      </w:r>
      <w:r w:rsidRPr="00A50A82">
        <w:rPr>
          <w:rStyle w:val="Emphasis"/>
        </w:rPr>
        <w:t>ea</w:t>
      </w:r>
      <w:r w:rsidRPr="00A50A82">
        <w:rPr>
          <w:sz w:val="14"/>
        </w:rPr>
        <w:t xml:space="preserve">, where maritime border disputes pit China against a number of increasingly confrontational neighbours, which are ultimately backed by the US. </w:t>
      </w:r>
      <w:r w:rsidRPr="00A50A82">
        <w:rPr>
          <w:rStyle w:val="StyleUnderline"/>
        </w:rPr>
        <w:t>Easing tensions between China and Taiwan is</w:t>
      </w:r>
      <w:r w:rsidRPr="00A50A82">
        <w:rPr>
          <w:sz w:val="14"/>
        </w:rPr>
        <w:t xml:space="preserve"> a </w:t>
      </w:r>
      <w:r w:rsidRPr="00A50A82">
        <w:rPr>
          <w:rStyle w:val="StyleUnderline"/>
        </w:rPr>
        <w:t>task Washington</w:t>
      </w:r>
      <w:r w:rsidRPr="00A50A82">
        <w:rPr>
          <w:sz w:val="14"/>
        </w:rPr>
        <w:t xml:space="preserve"> </w:t>
      </w:r>
      <w:r w:rsidRPr="00A50A82">
        <w:rPr>
          <w:rStyle w:val="Emphasis"/>
        </w:rPr>
        <w:t>successfully accomplished</w:t>
      </w:r>
      <w:r w:rsidRPr="00A50A82">
        <w:rPr>
          <w:sz w:val="14"/>
        </w:rPr>
        <w:t xml:space="preserve"> </w:t>
      </w:r>
      <w:r w:rsidRPr="00A50A82">
        <w:rPr>
          <w:rStyle w:val="StyleUnderline"/>
        </w:rPr>
        <w:t>during Chen’s tenure</w:t>
      </w:r>
      <w:r w:rsidRPr="00A50A82">
        <w:rPr>
          <w:sz w:val="14"/>
        </w:rPr>
        <w:t>. It was hard work, but George W. Bush, then US president, managed to keep the situation in check on both sides, helping to contain the conflict between the mainland and the self-ruled island.</w:t>
      </w:r>
    </w:p>
    <w:p w:rsidR="009C323B" w:rsidRPr="00A50A82" w:rsidRDefault="009C323B" w:rsidP="009C323B">
      <w:pPr>
        <w:rPr>
          <w:sz w:val="14"/>
        </w:rPr>
      </w:pPr>
    </w:p>
    <w:p w:rsidR="009C323B" w:rsidRPr="00A50A82" w:rsidRDefault="009C323B" w:rsidP="009C323B">
      <w:pPr>
        <w:pStyle w:val="Heading3"/>
        <w:rPr>
          <w:rFonts w:cs="Arial"/>
        </w:rPr>
      </w:pPr>
      <w:r w:rsidRPr="00A50A82">
        <w:rPr>
          <w:rFonts w:cs="Arial"/>
        </w:rPr>
        <w:t>AT: Taiwan War Now – War Inevitable</w:t>
      </w:r>
    </w:p>
    <w:p w:rsidR="009C323B" w:rsidRPr="00A50A82" w:rsidRDefault="009C323B" w:rsidP="009C323B">
      <w:pPr>
        <w:pStyle w:val="Heading4"/>
        <w:rPr>
          <w:rFonts w:cs="Arial"/>
        </w:rPr>
      </w:pPr>
      <w:r w:rsidRPr="00A50A82">
        <w:rPr>
          <w:rFonts w:cs="Arial"/>
        </w:rPr>
        <w:t>Reducing military commitments fails – China’s infrastructure makes redeploying missiles easy</w:t>
      </w:r>
    </w:p>
    <w:p w:rsidR="009C323B" w:rsidRPr="00A50A82" w:rsidRDefault="009C323B" w:rsidP="009C323B">
      <w:r w:rsidRPr="00A50A82">
        <w:rPr>
          <w:b/>
        </w:rPr>
        <w:t xml:space="preserve">Kok and Firestein, 13 </w:t>
      </w:r>
      <w:r w:rsidRPr="00A50A82">
        <w:t>– [Piin-Fen, is a former director of the China, East Asia and United States program at the EastWest Institute; David J.,  is the Perot Fellow and EWI's Senior Vice President for the Strategic Trust-Building Initiative and Track 2 Diplomacy, EastWest Institute, “Threading the Needle”, 2013, https://www.wilsoncenter.org/sites/default/files/ThreadingTheNeedle.pdf , 7/4/16]JRO</w:t>
      </w:r>
    </w:p>
    <w:p w:rsidR="009C323B" w:rsidRPr="00A50A82" w:rsidRDefault="009C323B" w:rsidP="009C323B">
      <w:r w:rsidRPr="00A50A82">
        <w:t xml:space="preserve">Observers in Taiwan and the United States have noted that </w:t>
      </w:r>
      <w:r w:rsidRPr="00867277">
        <w:rPr>
          <w:rStyle w:val="StyleUnderline"/>
          <w:highlight w:val="cyan"/>
        </w:rPr>
        <w:t>China’s removal of only missiles—and not their accompanying infrastructure</w:t>
      </w:r>
      <w:r w:rsidRPr="00A50A82">
        <w:t xml:space="preserve">—opposite Taiwan </w:t>
      </w:r>
      <w:r w:rsidRPr="00867277">
        <w:rPr>
          <w:rStyle w:val="StyleUnderline"/>
          <w:highlight w:val="cyan"/>
        </w:rPr>
        <w:t>would be</w:t>
      </w:r>
      <w:r w:rsidRPr="00A50A82">
        <w:rPr>
          <w:rStyle w:val="StyleUnderline"/>
        </w:rPr>
        <w:t xml:space="preserve"> politically symbolic yet </w:t>
      </w:r>
      <w:r w:rsidRPr="00867277">
        <w:rPr>
          <w:rStyle w:val="StyleUnderline"/>
          <w:highlight w:val="cyan"/>
        </w:rPr>
        <w:t>militarily meaningless</w:t>
      </w:r>
      <w:r w:rsidRPr="00867277">
        <w:rPr>
          <w:highlight w:val="cyan"/>
        </w:rPr>
        <w:t xml:space="preserve">. </w:t>
      </w:r>
      <w:r w:rsidRPr="00867277">
        <w:rPr>
          <w:rStyle w:val="StyleUnderline"/>
          <w:highlight w:val="cyan"/>
        </w:rPr>
        <w:t>Missiles are mobile and could be redeployed to their previous operational areas</w:t>
      </w:r>
      <w:r w:rsidRPr="00A50A82">
        <w:rPr>
          <w:rStyle w:val="StyleUnderline"/>
        </w:rPr>
        <w:t xml:space="preserve"> opposite Taiwan at any given time</w:t>
      </w:r>
      <w:r w:rsidRPr="00A50A82">
        <w:t xml:space="preserve"> </w:t>
      </w:r>
      <w:r w:rsidRPr="00A50A82">
        <w:rPr>
          <w:rStyle w:val="StyleUnderline"/>
        </w:rPr>
        <w:t>as long as the infrastructure remains in place</w:t>
      </w:r>
      <w:r w:rsidRPr="00A50A82">
        <w:t xml:space="preserve">. Some have argued that </w:t>
      </w:r>
      <w:r w:rsidRPr="00867277">
        <w:rPr>
          <w:rStyle w:val="StyleUnderline"/>
          <w:highlight w:val="cyan"/>
        </w:rPr>
        <w:t>a true substantive demonstration of peaceful intent would be if the PLA agreed to shut down</w:t>
      </w:r>
      <w:r w:rsidRPr="00A50A82">
        <w:rPr>
          <w:rStyle w:val="StyleUnderline"/>
        </w:rPr>
        <w:t xml:space="preserve"> or re-subordinate </w:t>
      </w:r>
      <w:r w:rsidRPr="00867277">
        <w:rPr>
          <w:rStyle w:val="StyleUnderline"/>
          <w:highlight w:val="cyan"/>
        </w:rPr>
        <w:t>the conventional missile brigades</w:t>
      </w:r>
      <w:r w:rsidRPr="00A50A82">
        <w:rPr>
          <w:rStyle w:val="StyleUnderline"/>
        </w:rPr>
        <w:t xml:space="preserve"> and supporting units targeting Taiwa</w:t>
      </w:r>
      <w:r w:rsidRPr="00A50A82">
        <w:t>n, thus effectively withdrawing the brigade’s logistics infrastructure along with the missiles.</w:t>
      </w:r>
    </w:p>
    <w:p w:rsidR="009C323B" w:rsidRPr="00A50A82" w:rsidRDefault="009C323B" w:rsidP="009C323B"/>
    <w:p w:rsidR="009C323B" w:rsidRPr="00A50A82" w:rsidRDefault="009C323B" w:rsidP="009C323B">
      <w:pPr>
        <w:pStyle w:val="Heading3"/>
        <w:rPr>
          <w:rFonts w:cs="Arial"/>
        </w:rPr>
      </w:pPr>
      <w:r w:rsidRPr="00A50A82">
        <w:rPr>
          <w:rFonts w:cs="Arial"/>
        </w:rPr>
        <w:t>AT: Missile Launch</w:t>
      </w:r>
    </w:p>
    <w:p w:rsidR="009C323B" w:rsidRPr="00A50A82" w:rsidRDefault="009C323B" w:rsidP="009C323B">
      <w:pPr>
        <w:pStyle w:val="Heading4"/>
        <w:rPr>
          <w:rFonts w:cs="Arial"/>
        </w:rPr>
      </w:pPr>
      <w:r w:rsidRPr="00A50A82">
        <w:rPr>
          <w:rFonts w:cs="Arial"/>
        </w:rPr>
        <w:t>No meaning behind the launch – it was just incompetence</w:t>
      </w:r>
    </w:p>
    <w:p w:rsidR="009C323B" w:rsidRPr="00A50A82" w:rsidRDefault="009C323B" w:rsidP="009C323B">
      <w:r w:rsidRPr="00A50A82">
        <w:rPr>
          <w:rStyle w:val="Style13ptBold"/>
        </w:rPr>
        <w:t>Hung, 7-4</w:t>
      </w:r>
      <w:r w:rsidRPr="00A50A82">
        <w:t xml:space="preserve">-16 - (Joe, reporter "Missile launch mere </w:t>
      </w:r>
      <w:proofErr w:type="gramStart"/>
      <w:r w:rsidRPr="00A50A82">
        <w:t>incompetence?,</w:t>
      </w:r>
      <w:proofErr w:type="gramEnd"/>
      <w:r w:rsidRPr="00A50A82">
        <w:t>" ChinaPost, http://www.chinapost.com.tw/commentary/china-post/joe-hung/2016/07/04/471114/Missile-launch.htm,//BR/)</w:t>
      </w:r>
    </w:p>
    <w:p w:rsidR="009C323B" w:rsidRPr="00A50A82" w:rsidRDefault="009C323B" w:rsidP="009C323B">
      <w:pPr>
        <w:rPr>
          <w:sz w:val="16"/>
        </w:rPr>
      </w:pPr>
      <w:r w:rsidRPr="00867277">
        <w:rPr>
          <w:rStyle w:val="StyleUnderline"/>
          <w:highlight w:val="cyan"/>
        </w:rPr>
        <w:t>An investigation was launched</w:t>
      </w:r>
      <w:r w:rsidRPr="00A50A82">
        <w:rPr>
          <w:rStyle w:val="StyleUnderline"/>
        </w:rPr>
        <w:t xml:space="preserve"> on Friday after a surface-to-surface missile was misfired into the sea</w:t>
      </w:r>
      <w:r w:rsidRPr="00A50A82">
        <w:rPr>
          <w:sz w:val="16"/>
        </w:rPr>
        <w:t xml:space="preserve"> near Penghu, an island group </w:t>
      </w:r>
      <w:r w:rsidRPr="00A50A82">
        <w:rPr>
          <w:rStyle w:val="StyleUnderline"/>
        </w:rPr>
        <w:t xml:space="preserve">near Taiwan </w:t>
      </w:r>
      <w:r w:rsidRPr="00A50A82">
        <w:rPr>
          <w:sz w:val="16"/>
        </w:rPr>
        <w:t xml:space="preserve">proper, </w:t>
      </w:r>
      <w:r w:rsidRPr="00A50A82">
        <w:rPr>
          <w:rStyle w:val="StyleUnderline"/>
        </w:rPr>
        <w:t>killing a local trawler</w:t>
      </w:r>
      <w:r w:rsidRPr="00A50A82">
        <w:rPr>
          <w:sz w:val="16"/>
        </w:rPr>
        <w:t xml:space="preserve"> skipper and further straining Taipei-Beijing relations. Maj. Gen. </w:t>
      </w:r>
      <w:r w:rsidRPr="00A50A82">
        <w:rPr>
          <w:rStyle w:val="StyleUnderline"/>
        </w:rPr>
        <w:t>Chen</w:t>
      </w:r>
      <w:r w:rsidRPr="00A50A82">
        <w:rPr>
          <w:sz w:val="16"/>
        </w:rPr>
        <w:t xml:space="preserve"> Chung-chi, spokesman for the Ministry of National Defense, </w:t>
      </w:r>
      <w:r w:rsidRPr="00A50A82">
        <w:rPr>
          <w:rStyle w:val="StyleUnderline"/>
        </w:rPr>
        <w:t>told a press conference that the Navy's 500-ton</w:t>
      </w:r>
      <w:r w:rsidRPr="00A50A82">
        <w:rPr>
          <w:sz w:val="16"/>
        </w:rPr>
        <w:t xml:space="preserve"> Chinchiang (PGC-610) </w:t>
      </w:r>
      <w:r w:rsidRPr="00A50A82">
        <w:rPr>
          <w:rStyle w:val="StyleUnderline"/>
        </w:rPr>
        <w:t xml:space="preserve">patrol ship, during an "inspection," fired a </w:t>
      </w:r>
      <w:r w:rsidRPr="00A50A82">
        <w:rPr>
          <w:sz w:val="16"/>
        </w:rPr>
        <w:t xml:space="preserve">Hsiung Feng III </w:t>
      </w:r>
      <w:r w:rsidRPr="00A50A82">
        <w:rPr>
          <w:rStyle w:val="StyleUnderline"/>
        </w:rPr>
        <w:t>supersonic missile from its naval base in Kaohsiung</w:t>
      </w:r>
      <w:r w:rsidRPr="00A50A82">
        <w:rPr>
          <w:sz w:val="16"/>
        </w:rPr>
        <w:t xml:space="preserve">. The missile, with a range of about 300 kilometers, was developed in Taiwan to counter threats from Beijing, which has warned that it would attack the island should it declare independence. Gen. Chen said </w:t>
      </w:r>
      <w:r w:rsidRPr="00867277">
        <w:rPr>
          <w:rStyle w:val="Emphasis"/>
          <w:highlight w:val="cyan"/>
        </w:rPr>
        <w:t>a petty officer in charge,</w:t>
      </w:r>
      <w:r w:rsidRPr="00A50A82">
        <w:rPr>
          <w:rStyle w:val="Emphasis"/>
        </w:rPr>
        <w:t xml:space="preserve"> </w:t>
      </w:r>
      <w:r w:rsidRPr="00867277">
        <w:rPr>
          <w:rStyle w:val="Emphasis"/>
          <w:highlight w:val="cyan"/>
        </w:rPr>
        <w:t>who was unsupervised</w:t>
      </w:r>
      <w:r w:rsidRPr="00A50A82">
        <w:rPr>
          <w:rStyle w:val="Emphasis"/>
        </w:rPr>
        <w:t xml:space="preserve"> at the time, </w:t>
      </w:r>
      <w:r w:rsidRPr="00867277">
        <w:rPr>
          <w:rStyle w:val="Emphasis"/>
          <w:highlight w:val="cyan"/>
        </w:rPr>
        <w:t>set the missile system to combat mode rather than simulation mode</w:t>
      </w:r>
      <w:r w:rsidRPr="00A50A82">
        <w:rPr>
          <w:rStyle w:val="Emphasis"/>
        </w:rPr>
        <w:t>.</w:t>
      </w:r>
      <w:r w:rsidRPr="00A50A82">
        <w:rPr>
          <w:sz w:val="16"/>
        </w:rPr>
        <w:t xml:space="preserve"> The 50-ton fishing boat, Hsiang Li Sheng, was hit and its skipper identified only by his surname Huang, was killed. Three crew members were slightly wounded. The Navy, however, originally said the missile did not cause any casualties, but later admitted it hit the fishing boat operating near Penghu in the Taiwan Strait.</w:t>
      </w:r>
    </w:p>
    <w:p w:rsidR="009C323B" w:rsidRPr="00A50A82" w:rsidRDefault="009C323B" w:rsidP="009C323B">
      <w:pPr>
        <w:pStyle w:val="Heading3"/>
        <w:rPr>
          <w:rFonts w:cs="Arial"/>
        </w:rPr>
      </w:pPr>
      <w:r w:rsidRPr="00A50A82">
        <w:rPr>
          <w:rFonts w:cs="Arial"/>
        </w:rPr>
        <w:t xml:space="preserve">AT: Relations Terminated </w:t>
      </w:r>
    </w:p>
    <w:p w:rsidR="009C323B" w:rsidRPr="00A50A82" w:rsidRDefault="009C323B" w:rsidP="009C323B">
      <w:pPr>
        <w:pStyle w:val="Heading4"/>
        <w:rPr>
          <w:rFonts w:cs="Arial"/>
        </w:rPr>
      </w:pPr>
      <w:r w:rsidRPr="00A50A82">
        <w:rPr>
          <w:rFonts w:cs="Arial"/>
        </w:rPr>
        <w:t>Ending relation doesn’t mean war is eminent – Tsai wants the squo</w:t>
      </w:r>
    </w:p>
    <w:p w:rsidR="009C323B" w:rsidRPr="00A50A82" w:rsidRDefault="009C323B" w:rsidP="009C323B">
      <w:r w:rsidRPr="00A50A82">
        <w:rPr>
          <w:rStyle w:val="Style13ptBold"/>
        </w:rPr>
        <w:t>Reuters, 6-29-16</w:t>
      </w:r>
      <w:r w:rsidRPr="00A50A82">
        <w:t xml:space="preserve"> - (Adam Jourdan and Ben Blanchard, "Taiwan president says wants to maintain communication with China," Reuters, 6-29-2016, http://www.reuters.com/article/us-paraguay-taiwan-idUSKCN0ZF0CN,//BR/)</w:t>
      </w:r>
    </w:p>
    <w:p w:rsidR="009C323B" w:rsidRPr="00A50A82" w:rsidRDefault="009C323B" w:rsidP="009C323B">
      <w:pPr>
        <w:rPr>
          <w:sz w:val="16"/>
        </w:rPr>
      </w:pPr>
      <w:r w:rsidRPr="00867277">
        <w:rPr>
          <w:rStyle w:val="StyleUnderline"/>
          <w:highlight w:val="cyan"/>
        </w:rPr>
        <w:t>Taiwan's government will continue to look for ways to maintain dialogue</w:t>
      </w:r>
      <w:r w:rsidRPr="00A50A82">
        <w:rPr>
          <w:rStyle w:val="StyleUnderline"/>
        </w:rPr>
        <w:t xml:space="preserve"> with</w:t>
      </w:r>
      <w:r w:rsidRPr="00A50A82">
        <w:rPr>
          <w:sz w:val="16"/>
        </w:rPr>
        <w:t xml:space="preserve"> China, President </w:t>
      </w:r>
      <w:r w:rsidRPr="00A50A82">
        <w:rPr>
          <w:rStyle w:val="StyleUnderline"/>
        </w:rPr>
        <w:t>Tsai</w:t>
      </w:r>
      <w:r w:rsidRPr="00A50A82">
        <w:rPr>
          <w:sz w:val="16"/>
        </w:rPr>
        <w:t xml:space="preserve"> Ing-wen </w:t>
      </w:r>
      <w:r w:rsidRPr="00A50A82">
        <w:rPr>
          <w:rStyle w:val="StyleUnderline"/>
        </w:rPr>
        <w:t>said</w:t>
      </w:r>
      <w:r w:rsidRPr="00A50A82">
        <w:rPr>
          <w:sz w:val="16"/>
        </w:rPr>
        <w:t xml:space="preserve"> on Tuesday, </w:t>
      </w:r>
      <w:r w:rsidRPr="00A50A82">
        <w:rPr>
          <w:rStyle w:val="StyleUnderline"/>
        </w:rPr>
        <w:t xml:space="preserve">after Beijing said it had halted a regular communication mechanism </w:t>
      </w:r>
      <w:r w:rsidRPr="00A50A82">
        <w:rPr>
          <w:sz w:val="16"/>
        </w:rPr>
        <w:t xml:space="preserve">with Taipei. </w:t>
      </w:r>
      <w:r w:rsidRPr="00A50A82">
        <w:rPr>
          <w:rStyle w:val="StyleUnderline"/>
        </w:rPr>
        <w:t>China</w:t>
      </w:r>
      <w:r w:rsidRPr="00A50A82">
        <w:rPr>
          <w:sz w:val="16"/>
        </w:rPr>
        <w:t>, which regards the self-ruled island as a wayward province</w:t>
      </w:r>
      <w:r w:rsidRPr="00A50A82">
        <w:rPr>
          <w:rStyle w:val="StyleUnderline"/>
        </w:rPr>
        <w:t>, is deeply suspicious of Tsai,</w:t>
      </w:r>
      <w:r w:rsidRPr="00A50A82">
        <w:rPr>
          <w:sz w:val="16"/>
        </w:rPr>
        <w:t xml:space="preserve"> who took office last month, </w:t>
      </w:r>
      <w:r w:rsidRPr="00A50A82">
        <w:rPr>
          <w:rStyle w:val="StyleUnderline"/>
        </w:rPr>
        <w:t xml:space="preserve">since Beijing suspects she will push for formal independence. </w:t>
      </w:r>
      <w:r w:rsidRPr="00A50A82">
        <w:rPr>
          <w:sz w:val="16"/>
        </w:rPr>
        <w:t xml:space="preserve">Tsai, who heads </w:t>
      </w:r>
      <w:r w:rsidRPr="00867277">
        <w:rPr>
          <w:rStyle w:val="StyleUnderline"/>
          <w:highlight w:val="cyan"/>
        </w:rPr>
        <w:t>the</w:t>
      </w:r>
      <w:r w:rsidRPr="00A50A82">
        <w:rPr>
          <w:sz w:val="16"/>
        </w:rPr>
        <w:t xml:space="preserve"> pro-independence </w:t>
      </w:r>
      <w:r w:rsidRPr="00867277">
        <w:rPr>
          <w:rStyle w:val="StyleUnderline"/>
          <w:highlight w:val="cyan"/>
        </w:rPr>
        <w:t>D</w:t>
      </w:r>
      <w:r w:rsidRPr="00A50A82">
        <w:rPr>
          <w:sz w:val="16"/>
        </w:rPr>
        <w:t xml:space="preserve">emocratic </w:t>
      </w:r>
      <w:r w:rsidRPr="00867277">
        <w:rPr>
          <w:rStyle w:val="StyleUnderline"/>
          <w:highlight w:val="cyan"/>
        </w:rPr>
        <w:t>P</w:t>
      </w:r>
      <w:r w:rsidRPr="00A50A82">
        <w:rPr>
          <w:sz w:val="16"/>
        </w:rPr>
        <w:t xml:space="preserve">rogressive </w:t>
      </w:r>
      <w:r w:rsidRPr="00867277">
        <w:rPr>
          <w:rStyle w:val="StyleUnderline"/>
          <w:highlight w:val="cyan"/>
        </w:rPr>
        <w:t>P</w:t>
      </w:r>
      <w:r w:rsidRPr="00A50A82">
        <w:rPr>
          <w:sz w:val="16"/>
        </w:rPr>
        <w:t xml:space="preserve">arty, says she </w:t>
      </w:r>
      <w:r w:rsidRPr="00867277">
        <w:rPr>
          <w:rStyle w:val="StyleUnderline"/>
          <w:highlight w:val="cyan"/>
        </w:rPr>
        <w:t>wants to maintain the status quo and is committed to ensuring peace</w:t>
      </w:r>
      <w:r w:rsidRPr="00A50A82">
        <w:rPr>
          <w:rStyle w:val="StyleUnderline"/>
        </w:rPr>
        <w:t xml:space="preserve">. </w:t>
      </w:r>
      <w:r w:rsidRPr="00A50A82">
        <w:rPr>
          <w:sz w:val="16"/>
        </w:rPr>
        <w:t xml:space="preserve">But China has insisted she recognize a pact called the "1992 consensus" between its Communists and Taiwan's then-ruling Nationalists, by which both agreed there is only one China, with each having its own interpretation of what that means. On Saturday, </w:t>
      </w:r>
      <w:r w:rsidRPr="00A50A82">
        <w:rPr>
          <w:rStyle w:val="StyleUnderline"/>
        </w:rPr>
        <w:t>China said because Taiwan's new government would not recognize that principle, it had stopped the regular communication mechanism between the two sides. "</w:t>
      </w:r>
      <w:r w:rsidRPr="00867277">
        <w:rPr>
          <w:rStyle w:val="Emphasis"/>
          <w:highlight w:val="cyan"/>
        </w:rPr>
        <w:t>No matter what party is in government in Taiwan, we always have a single, common objective: to maintain peace and stability in the Taiwan Strait</w:t>
      </w:r>
      <w:r w:rsidRPr="00A50A82">
        <w:rPr>
          <w:rStyle w:val="Emphasis"/>
        </w:rPr>
        <w:t>,"</w:t>
      </w:r>
      <w:r w:rsidRPr="00A50A82">
        <w:rPr>
          <w:sz w:val="16"/>
        </w:rPr>
        <w:t xml:space="preserve"> Tsai told reporters during a visit to Paraguay, Taiwan's sole diplomatic ally in South America. </w:t>
      </w:r>
      <w:r w:rsidRPr="00A50A82">
        <w:rPr>
          <w:rStyle w:val="StyleUnderline"/>
        </w:rPr>
        <w:t>"We will continue the dialogue with mainland China</w:t>
      </w:r>
      <w:r w:rsidRPr="00A50A82">
        <w:rPr>
          <w:sz w:val="16"/>
        </w:rPr>
        <w:t xml:space="preserve">, as </w:t>
      </w:r>
      <w:r w:rsidRPr="00A50A82">
        <w:rPr>
          <w:rStyle w:val="StyleUnderline"/>
        </w:rPr>
        <w:t>even though</w:t>
      </w:r>
      <w:r w:rsidRPr="00A50A82">
        <w:rPr>
          <w:sz w:val="16"/>
        </w:rPr>
        <w:t xml:space="preserve">, probably at this moment official </w:t>
      </w:r>
      <w:r w:rsidRPr="00A50A82">
        <w:rPr>
          <w:rStyle w:val="StyleUnderline"/>
        </w:rPr>
        <w:t>negotiation channels have been temporarily interrupted, there still exist other options for communication and dialogue,"</w:t>
      </w:r>
      <w:r w:rsidRPr="00A50A82">
        <w:rPr>
          <w:sz w:val="16"/>
        </w:rPr>
        <w:t xml:space="preserve"> she said, speaking through an interpreter. On Wednesday, Taiwan Premier Lin Chuan said the government's approach was for positive interactions with China to continue, based on existing foundations. </w:t>
      </w:r>
      <w:r w:rsidRPr="00A50A82">
        <w:rPr>
          <w:rStyle w:val="StyleUnderline"/>
        </w:rPr>
        <w:t>"</w:t>
      </w:r>
      <w:r w:rsidRPr="00867277">
        <w:rPr>
          <w:rStyle w:val="StyleUnderline"/>
          <w:highlight w:val="cyan"/>
        </w:rPr>
        <w:t>There must be willingness on both sides to move forward on the relationship</w:t>
      </w:r>
      <w:r w:rsidRPr="00A50A82">
        <w:rPr>
          <w:rStyle w:val="StyleUnderline"/>
        </w:rPr>
        <w:t>,</w:t>
      </w:r>
      <w:r w:rsidRPr="00A50A82">
        <w:rPr>
          <w:sz w:val="16"/>
        </w:rPr>
        <w:t xml:space="preserve">" Lin told reporters about the suspension issue at a function in southern Taiwan. But in Beijing, a spokesman for China's Taiwan Affairs Office signaled there would be no compromise, saying the "1992 consensus" had been the basis for improved relations since 2008, when the China-friendly Ma Ying-jeou became president and signed a series of landmark trade and tourism deals with China. "People cannot help but ask - </w:t>
      </w:r>
      <w:r w:rsidRPr="00A50A82">
        <w:rPr>
          <w:rStyle w:val="Emphasis"/>
        </w:rPr>
        <w:t>why does Taiwan want to change the peaceful development of relations across the Taiwan Strait that has been in place since 2008?</w:t>
      </w:r>
      <w:r w:rsidRPr="00A50A82">
        <w:rPr>
          <w:sz w:val="16"/>
        </w:rPr>
        <w:t xml:space="preserve"> What is the aim?" An Fengshan asked at a regular news briefing.</w:t>
      </w:r>
    </w:p>
    <w:p w:rsidR="009C323B" w:rsidRPr="00A50A82" w:rsidRDefault="009C323B" w:rsidP="009C323B"/>
    <w:p w:rsidR="009C323B" w:rsidRPr="00A50A82" w:rsidRDefault="009C323B" w:rsidP="009C323B">
      <w:pPr>
        <w:pStyle w:val="Heading4"/>
        <w:rPr>
          <w:rFonts w:cs="Arial"/>
        </w:rPr>
      </w:pPr>
      <w:r w:rsidRPr="00A50A82">
        <w:rPr>
          <w:rFonts w:cs="Arial"/>
        </w:rPr>
        <w:t>Don’t over-interpret diplomatic changes – they don’t change the overall peace</w:t>
      </w:r>
    </w:p>
    <w:p w:rsidR="009C323B" w:rsidRPr="00A50A82" w:rsidRDefault="009C323B" w:rsidP="009C323B">
      <w:r w:rsidRPr="00A50A82">
        <w:rPr>
          <w:rStyle w:val="Style13ptBold"/>
        </w:rPr>
        <w:t>DW 6-29</w:t>
      </w:r>
      <w:r w:rsidRPr="00A50A82">
        <w:t>-16 - (Deutsche Welle, Germany’s international broadcaster "Taiwan to continue 'dialogue with mainland China,' says Tsai," DW, http://www.dw.com/en/taiwan-to-continue-dialogue-with-mainland-china-says-tsai/a-19363557,//BR/)</w:t>
      </w:r>
    </w:p>
    <w:p w:rsidR="009C323B" w:rsidRPr="00A50A82" w:rsidRDefault="009C323B" w:rsidP="009C323B">
      <w:pPr>
        <w:rPr>
          <w:rStyle w:val="StyleUnderline"/>
        </w:rPr>
      </w:pPr>
      <w:r w:rsidRPr="00A50A82">
        <w:rPr>
          <w:sz w:val="16"/>
        </w:rPr>
        <w:t xml:space="preserve">Taiwanese President </w:t>
      </w:r>
      <w:r w:rsidRPr="00A50A82">
        <w:rPr>
          <w:rStyle w:val="StyleUnderline"/>
        </w:rPr>
        <w:t>Tsai</w:t>
      </w:r>
      <w:r w:rsidRPr="00A50A82">
        <w:rPr>
          <w:sz w:val="16"/>
        </w:rPr>
        <w:t xml:space="preserve"> Ing-wen </w:t>
      </w:r>
      <w:r w:rsidRPr="00A50A82">
        <w:rPr>
          <w:rStyle w:val="StyleUnderline"/>
        </w:rPr>
        <w:t xml:space="preserve">said Taipei will continue to maintain dialogue with China after Beijing unilaterally suspended a communication mechanism with Taiwan. </w:t>
      </w:r>
      <w:r w:rsidRPr="00A50A82">
        <w:rPr>
          <w:sz w:val="16"/>
        </w:rPr>
        <w:t xml:space="preserve">Relevant </w:t>
      </w:r>
      <w:r w:rsidRPr="00867277">
        <w:rPr>
          <w:rStyle w:val="Emphasis"/>
          <w:highlight w:val="cyan"/>
        </w:rPr>
        <w:t>parties should not "over-interpret" military exercises,</w:t>
      </w:r>
      <w:r w:rsidRPr="00A50A82">
        <w:rPr>
          <w:sz w:val="16"/>
        </w:rPr>
        <w:t xml:space="preserve"> said China's defense ministry. The war games come days ahead of the new Taiwanese president's inauguration, who may break with the "one China" principle. "</w:t>
      </w:r>
      <w:r w:rsidRPr="00867277">
        <w:rPr>
          <w:rStyle w:val="Emphasis"/>
          <w:highlight w:val="cyan"/>
        </w:rPr>
        <w:t>No matter what party is in government in Taiwan, we always have a single objective: to maintain peace and stability in the Taiwan Strait,"</w:t>
      </w:r>
      <w:r w:rsidRPr="00A50A82">
        <w:rPr>
          <w:sz w:val="16"/>
        </w:rPr>
        <w:t xml:space="preserve"> Tsai said at a press conference during an official visit to Paraguay, its sole diplomatic ally in South America. "We will continue the dialogue with mainland China, as even though, probably at this moment official negotiation channels have been temporarily interrupted, there still exist other options for communication and dialogue," she added. </w:t>
      </w:r>
      <w:r w:rsidRPr="00A50A82">
        <w:rPr>
          <w:rStyle w:val="StyleUnderline"/>
        </w:rPr>
        <w:t>Since 2008, Taipei and Beijing have witnessed a thaw in diplomatic relations</w:t>
      </w:r>
      <w:r w:rsidRPr="00A50A82">
        <w:rPr>
          <w:sz w:val="16"/>
        </w:rPr>
        <w:t xml:space="preserve"> after Taiwan's China-friendly then-President Ma Ying-jeou signed a series of historic trade and tourism deals with the mainland. However, </w:t>
      </w:r>
      <w:r w:rsidRPr="00867277">
        <w:rPr>
          <w:rStyle w:val="StyleUnderline"/>
          <w:highlight w:val="cyan"/>
        </w:rPr>
        <w:t>China remains wary of the election of Tsai</w:t>
      </w:r>
      <w:r w:rsidRPr="00A50A82">
        <w:rPr>
          <w:rStyle w:val="StyleUnderline"/>
        </w:rPr>
        <w:t>, who heads Taiwan's</w:t>
      </w:r>
      <w:r w:rsidRPr="00A50A82">
        <w:rPr>
          <w:sz w:val="16"/>
        </w:rPr>
        <w:t xml:space="preserve"> pro-independence</w:t>
      </w:r>
      <w:r w:rsidRPr="00A50A82">
        <w:rPr>
          <w:rStyle w:val="StyleUnderline"/>
        </w:rPr>
        <w:t xml:space="preserve"> D</w:t>
      </w:r>
      <w:r w:rsidRPr="00A50A82">
        <w:rPr>
          <w:sz w:val="16"/>
        </w:rPr>
        <w:t xml:space="preserve">emocratic </w:t>
      </w:r>
      <w:r w:rsidRPr="00A50A82">
        <w:rPr>
          <w:rStyle w:val="StyleUnderline"/>
        </w:rPr>
        <w:t>P</w:t>
      </w:r>
      <w:r w:rsidRPr="00A50A82">
        <w:rPr>
          <w:sz w:val="16"/>
        </w:rPr>
        <w:t xml:space="preserve">rogressive </w:t>
      </w:r>
      <w:r w:rsidRPr="00A50A82">
        <w:rPr>
          <w:rStyle w:val="StyleUnderline"/>
        </w:rPr>
        <w:t>P</w:t>
      </w:r>
      <w:r w:rsidRPr="00A50A82">
        <w:rPr>
          <w:sz w:val="16"/>
        </w:rPr>
        <w:t xml:space="preserve">arty, </w:t>
      </w:r>
      <w:r w:rsidRPr="00867277">
        <w:rPr>
          <w:rStyle w:val="StyleUnderline"/>
          <w:highlight w:val="cyan"/>
        </w:rPr>
        <w:t>fearing the new president may push for formal independence</w:t>
      </w:r>
      <w:r w:rsidRPr="00A50A82">
        <w:rPr>
          <w:rStyle w:val="StyleUnderline"/>
        </w:rPr>
        <w:t>.</w:t>
      </w:r>
    </w:p>
    <w:p w:rsidR="009C323B" w:rsidRPr="00A50A82" w:rsidRDefault="009C323B" w:rsidP="009C323B"/>
    <w:p w:rsidR="009C323B" w:rsidRPr="00A50A82" w:rsidRDefault="009C323B" w:rsidP="009C323B">
      <w:pPr>
        <w:pStyle w:val="Heading3"/>
        <w:rPr>
          <w:rFonts w:cs="Arial"/>
        </w:rPr>
      </w:pPr>
      <w:r w:rsidRPr="00A50A82">
        <w:rPr>
          <w:rFonts w:cs="Arial"/>
        </w:rPr>
        <w:t xml:space="preserve">AT: DPP Election </w:t>
      </w:r>
    </w:p>
    <w:p w:rsidR="009C323B" w:rsidRPr="00A50A82" w:rsidRDefault="009C323B" w:rsidP="009C323B">
      <w:pPr>
        <w:pStyle w:val="Heading4"/>
        <w:rPr>
          <w:rFonts w:cs="Arial"/>
        </w:rPr>
      </w:pPr>
      <w:r w:rsidRPr="00A50A82">
        <w:rPr>
          <w:rFonts w:cs="Arial"/>
        </w:rPr>
        <w:t>DPP victory isn’t sufficient to cause conflict – other factors thump tensions</w:t>
      </w:r>
    </w:p>
    <w:p w:rsidR="009C323B" w:rsidRPr="00A50A82" w:rsidRDefault="009C323B" w:rsidP="009C323B">
      <w:pPr>
        <w:rPr>
          <w:rStyle w:val="Style13ptBold"/>
        </w:rPr>
      </w:pPr>
      <w:r w:rsidRPr="00A50A82">
        <w:rPr>
          <w:rStyle w:val="Style13ptBold"/>
        </w:rPr>
        <w:t>Wu 5-20-16</w:t>
      </w:r>
    </w:p>
    <w:p w:rsidR="009C323B" w:rsidRPr="00A50A82" w:rsidRDefault="009C323B" w:rsidP="009C323B">
      <w:pPr>
        <w:rPr>
          <w:rStyle w:val="Style13ptBold"/>
          <w:b w:val="0"/>
        </w:rPr>
      </w:pPr>
      <w:r w:rsidRPr="00A50A82">
        <w:rPr>
          <w:rStyle w:val="Style13ptBold"/>
          <w:b w:val="0"/>
        </w:rPr>
        <w:t>Debby, Nikkei staff writer, New Taiwan leader pledges to keep peace and stability with China, http://asia.nikkei.com/Features/Taiwan-s-transition-Challenge-ahead-for-President-Tsai/New-Taiwan-leader-pledges-to-keep-peace-and-stability-with-China?page=1, msm</w:t>
      </w:r>
    </w:p>
    <w:p w:rsidR="009C323B" w:rsidRPr="00A50A82" w:rsidRDefault="009C323B" w:rsidP="009C323B">
      <w:pPr>
        <w:rPr>
          <w:sz w:val="14"/>
        </w:rPr>
      </w:pPr>
      <w:r w:rsidRPr="00A50A82">
        <w:rPr>
          <w:sz w:val="14"/>
        </w:rPr>
        <w:t xml:space="preserve">TAIPEI -- </w:t>
      </w:r>
      <w:r w:rsidRPr="00A50A82">
        <w:rPr>
          <w:rStyle w:val="StyleUnderline"/>
        </w:rPr>
        <w:t xml:space="preserve">New Taiwanese president </w:t>
      </w:r>
      <w:r w:rsidRPr="00867277">
        <w:rPr>
          <w:rStyle w:val="StyleUnderline"/>
          <w:highlight w:val="cyan"/>
        </w:rPr>
        <w:t>Tsai</w:t>
      </w:r>
      <w:r w:rsidRPr="00A50A82">
        <w:rPr>
          <w:sz w:val="14"/>
        </w:rPr>
        <w:t xml:space="preserve"> Ing-wen </w:t>
      </w:r>
      <w:r w:rsidRPr="00A50A82">
        <w:rPr>
          <w:rStyle w:val="StyleUnderline"/>
        </w:rPr>
        <w:t>said</w:t>
      </w:r>
      <w:r w:rsidRPr="00A50A82">
        <w:rPr>
          <w:sz w:val="14"/>
        </w:rPr>
        <w:t xml:space="preserve"> on Friday in her inaugural address that </w:t>
      </w:r>
      <w:r w:rsidRPr="00A50A82">
        <w:rPr>
          <w:rStyle w:val="StyleUnderline"/>
        </w:rPr>
        <w:t xml:space="preserve">she </w:t>
      </w:r>
      <w:r w:rsidRPr="00867277">
        <w:rPr>
          <w:rStyle w:val="StyleUnderline"/>
          <w:highlight w:val="cyan"/>
        </w:rPr>
        <w:t xml:space="preserve">will strive to maintain </w:t>
      </w:r>
      <w:r w:rsidRPr="00867277">
        <w:rPr>
          <w:rStyle w:val="Emphasis"/>
          <w:highlight w:val="cyan"/>
        </w:rPr>
        <w:t>peace and stability</w:t>
      </w:r>
      <w:r w:rsidRPr="00867277">
        <w:rPr>
          <w:rStyle w:val="StyleUnderline"/>
          <w:highlight w:val="cyan"/>
        </w:rPr>
        <w:t xml:space="preserve"> in relations</w:t>
      </w:r>
      <w:r w:rsidRPr="00A50A82">
        <w:rPr>
          <w:rStyle w:val="StyleUnderline"/>
        </w:rPr>
        <w:t xml:space="preserve"> across</w:t>
      </w:r>
      <w:r w:rsidRPr="00A50A82">
        <w:rPr>
          <w:sz w:val="14"/>
        </w:rPr>
        <w:t xml:space="preserve"> the </w:t>
      </w:r>
      <w:r w:rsidRPr="00A50A82">
        <w:rPr>
          <w:rStyle w:val="StyleUnderline"/>
        </w:rPr>
        <w:t>Taiwan Strait</w:t>
      </w:r>
      <w:r w:rsidRPr="00A50A82">
        <w:rPr>
          <w:sz w:val="14"/>
        </w:rPr>
        <w:t xml:space="preserve">, while she avoided bowing to China's demand for her to explicitly recognize a highly controversial doctrine that Beijing sees as the island's commitment to eventual unification between the two sides. The statement by Tsai, 59, came shortly after she was sworn in as Taiwan's first female leader Friday morning. Her sentiments reflected those dominant among the </w:t>
      </w:r>
      <w:r w:rsidRPr="00867277">
        <w:rPr>
          <w:rStyle w:val="StyleUnderline"/>
          <w:highlight w:val="cyan"/>
        </w:rPr>
        <w:t>Taiwanese</w:t>
      </w:r>
      <w:r w:rsidRPr="00867277">
        <w:rPr>
          <w:sz w:val="14"/>
          <w:highlight w:val="cyan"/>
        </w:rPr>
        <w:t xml:space="preserve"> </w:t>
      </w:r>
      <w:r w:rsidRPr="00867277">
        <w:rPr>
          <w:rStyle w:val="StyleUnderline"/>
          <w:highlight w:val="cyan"/>
        </w:rPr>
        <w:t>public</w:t>
      </w:r>
      <w:r w:rsidRPr="00A50A82">
        <w:rPr>
          <w:sz w:val="14"/>
        </w:rPr>
        <w:t xml:space="preserve"> that while they </w:t>
      </w:r>
      <w:r w:rsidRPr="00867277">
        <w:rPr>
          <w:rStyle w:val="Emphasis"/>
          <w:highlight w:val="cyan"/>
        </w:rPr>
        <w:t>do not wish for major conflicts between Taiwan and China</w:t>
      </w:r>
      <w:r w:rsidRPr="00A50A82">
        <w:rPr>
          <w:sz w:val="14"/>
        </w:rPr>
        <w:t xml:space="preserve">, few want a political union with their communist neighbor. Key points about Tsai Ing-wen "I was elected President in accordance with the Constitution of the Republic of China, thus it is my responsibility to safeguard the sovereignty and territory of the Republic of China," </w:t>
      </w:r>
      <w:r w:rsidRPr="00A50A82">
        <w:rPr>
          <w:rStyle w:val="StyleUnderline"/>
        </w:rPr>
        <w:t>Tsai said</w:t>
      </w:r>
      <w:r w:rsidRPr="00A50A82">
        <w:rPr>
          <w:sz w:val="14"/>
        </w:rPr>
        <w:t xml:space="preserve"> on Friday, citing Taiwan's formal name. "</w:t>
      </w:r>
      <w:r w:rsidRPr="00A50A82">
        <w:rPr>
          <w:rStyle w:val="StyleUnderline"/>
        </w:rPr>
        <w:t xml:space="preserve">Cross-strait relations have become an </w:t>
      </w:r>
      <w:r w:rsidRPr="00A50A82">
        <w:rPr>
          <w:rStyle w:val="Emphasis"/>
        </w:rPr>
        <w:t>integral part</w:t>
      </w:r>
      <w:r w:rsidRPr="00A50A82">
        <w:rPr>
          <w:rStyle w:val="StyleUnderline"/>
        </w:rPr>
        <w:t xml:space="preserve"> of building </w:t>
      </w:r>
      <w:r w:rsidRPr="00A50A82">
        <w:rPr>
          <w:rStyle w:val="Emphasis"/>
        </w:rPr>
        <w:t>regional peace</w:t>
      </w:r>
      <w:r w:rsidRPr="00A50A82">
        <w:rPr>
          <w:rStyle w:val="StyleUnderline"/>
        </w:rPr>
        <w:t xml:space="preserve"> and </w:t>
      </w:r>
      <w:r w:rsidRPr="00A50A82">
        <w:rPr>
          <w:rStyle w:val="Emphasis"/>
        </w:rPr>
        <w:t>collective security</w:t>
      </w:r>
      <w:r w:rsidRPr="00A50A82">
        <w:rPr>
          <w:sz w:val="14"/>
        </w:rPr>
        <w:t xml:space="preserve">. In this process, Taiwan will be a staunch guardian of peace that actively participates and is never absent. </w:t>
      </w:r>
      <w:r w:rsidRPr="00A50A82">
        <w:rPr>
          <w:rStyle w:val="StyleUnderline"/>
        </w:rPr>
        <w:t>We will work to maintain peace and stability in cross-strait relations</w:t>
      </w:r>
      <w:r w:rsidRPr="00A50A82">
        <w:rPr>
          <w:sz w:val="14"/>
        </w:rPr>
        <w:t xml:space="preserve">," she said. Taiwan and China split amid a civil war in 1949 but Beijing continues to regard the island as part of its territory and refuses to abandon the option of using force to achieve unification when necessary. Since Tsai's election on Jan. 16, China has been pressuring her to recognize the so-called "1992 Consensus," an understanding reached by the Chinese Communist Party and Taiwan's then Nationalist Government that Beijing says represents a mutual agreement that the mainland and the island belong to "one China". Tsai and her Democratic Progressive Party were elected on promises to protect Taiwan's independence from China while continuing current exchanges on all levels with the mainland, and the leader has been reluctant to endorse the 1992 consensus. Ahead of the January election, a broad swath of voters expressed their discontent with then Nationalist President Ma Ying-jeou's efforts to forge closer ties with China, as they felt he had allowed Beijing undue influence over Taiwan's politics and economy. While </w:t>
      </w:r>
      <w:r w:rsidRPr="00A50A82">
        <w:rPr>
          <w:rStyle w:val="StyleUnderline"/>
        </w:rPr>
        <w:t>Tsai</w:t>
      </w:r>
      <w:r w:rsidRPr="00A50A82">
        <w:rPr>
          <w:sz w:val="14"/>
        </w:rPr>
        <w:t xml:space="preserve"> did not directly mention the 1992 consensus in her speech on Friday, she </w:t>
      </w:r>
      <w:r w:rsidRPr="00A50A82">
        <w:rPr>
          <w:rStyle w:val="StyleUnderline"/>
        </w:rPr>
        <w:t>appeared to make</w:t>
      </w:r>
      <w:r w:rsidRPr="00A50A82">
        <w:rPr>
          <w:sz w:val="14"/>
        </w:rPr>
        <w:t xml:space="preserve"> some </w:t>
      </w:r>
      <w:r w:rsidRPr="00A50A82">
        <w:rPr>
          <w:rStyle w:val="Emphasis"/>
        </w:rPr>
        <w:t>concessions to Beijing</w:t>
      </w:r>
      <w:r w:rsidRPr="00A50A82">
        <w:rPr>
          <w:sz w:val="14"/>
        </w:rPr>
        <w:t xml:space="preserve"> by saying she "respects" the fact that the two sides "arrived at various joint acknowledgements and understandings" in 1992. She also said her administration will handle China affairs according to Taiwan's Constitution and to the Act Governing Relations Between the People of the Taiwan Area and the Mainland Area, both of which are based on the premises that the island and China belong to the same country. </w:t>
      </w:r>
      <w:r w:rsidRPr="00A50A82">
        <w:rPr>
          <w:rStyle w:val="StyleUnderline"/>
        </w:rPr>
        <w:t>Tsai</w:t>
      </w:r>
      <w:r w:rsidRPr="00A50A82">
        <w:rPr>
          <w:sz w:val="14"/>
        </w:rPr>
        <w:t xml:space="preserve"> further called for Beijing to continue to engage in </w:t>
      </w:r>
      <w:r w:rsidRPr="00A50A82">
        <w:rPr>
          <w:rStyle w:val="Emphasis"/>
        </w:rPr>
        <w:t xml:space="preserve">positive dialogue with Taipei. </w:t>
      </w:r>
      <w:r w:rsidRPr="00A50A82">
        <w:rPr>
          <w:sz w:val="14"/>
        </w:rPr>
        <w:t xml:space="preserve">Tsai's inauguration was warmly received by Washington, but less so by Beijing. The U.S. State Department Friday congratulated Tsai on her inauguration. "We also congratulate the Taiwan people on the occasion of this peaceful transition of power, which marks another milestone in the development of Taiwan's vibrant democracy," the U.S. agency said in a statement. Beijing, meanwhile, expressed dissatisfaction with Tsai's concessions. "(Tsai) was vague toward the fundamental issue of the essence of cross-strait relations, and she failed to recognize the '1992 Consensus' and its core belief. She did not come up with concrete solutions to ensure peaceful and steady development of cross-strait relations. This is an uncompleted exam paper," an unnamed official at China's State Council Taiwan Affairs Office told the official Xinhua news agency on Friday afternoon. The official repeated Beijing's longtime opposition to Taiwan independence, a fundamental value incorporated in the charter of Tsai's DPP, and said that the cross-strait exchanges can only be continued if Taipei recognizes that that the two sides belong to one China. Academics said that </w:t>
      </w:r>
      <w:r w:rsidRPr="00A50A82">
        <w:rPr>
          <w:rStyle w:val="StyleUnderline"/>
        </w:rPr>
        <w:t xml:space="preserve">while </w:t>
      </w:r>
      <w:r w:rsidRPr="00867277">
        <w:rPr>
          <w:rStyle w:val="StyleUnderline"/>
          <w:highlight w:val="cyan"/>
        </w:rPr>
        <w:t>Beijing may be unhappy with Tsai's address</w:t>
      </w:r>
      <w:r w:rsidRPr="00867277">
        <w:rPr>
          <w:sz w:val="14"/>
          <w:highlight w:val="cyan"/>
        </w:rPr>
        <w:t xml:space="preserve">, </w:t>
      </w:r>
      <w:r w:rsidRPr="00867277">
        <w:rPr>
          <w:rStyle w:val="Emphasis"/>
          <w:highlight w:val="cyan"/>
        </w:rPr>
        <w:t>it is unlikely there will be serious clashes</w:t>
      </w:r>
      <w:r w:rsidRPr="00A50A82">
        <w:rPr>
          <w:sz w:val="14"/>
        </w:rPr>
        <w:t xml:space="preserve"> in the short term. "(</w:t>
      </w:r>
      <w:r w:rsidRPr="00A50A82">
        <w:rPr>
          <w:rStyle w:val="StyleUnderline"/>
        </w:rPr>
        <w:t>Chinese officials</w:t>
      </w:r>
      <w:r w:rsidRPr="00A50A82">
        <w:rPr>
          <w:sz w:val="14"/>
        </w:rPr>
        <w:t xml:space="preserve">) </w:t>
      </w:r>
      <w:r w:rsidRPr="00A50A82">
        <w:rPr>
          <w:rStyle w:val="StyleUnderline"/>
        </w:rPr>
        <w:t xml:space="preserve">don't want the issue to blow up </w:t>
      </w:r>
      <w:r w:rsidRPr="00A50A82">
        <w:rPr>
          <w:sz w:val="14"/>
        </w:rPr>
        <w:t xml:space="preserve">right now either. </w:t>
      </w:r>
      <w:r w:rsidRPr="00A50A82">
        <w:rPr>
          <w:rStyle w:val="StyleUnderline"/>
        </w:rPr>
        <w:t xml:space="preserve">They may growl </w:t>
      </w:r>
      <w:r w:rsidRPr="00A50A82">
        <w:rPr>
          <w:sz w:val="14"/>
        </w:rPr>
        <w:t xml:space="preserve">about this is not good enough </w:t>
      </w:r>
      <w:r w:rsidRPr="00A50A82">
        <w:rPr>
          <w:rStyle w:val="Emphasis"/>
        </w:rPr>
        <w:t>rather than take a strong, active response</w:t>
      </w:r>
      <w:r w:rsidRPr="00A50A82">
        <w:rPr>
          <w:sz w:val="14"/>
        </w:rPr>
        <w:t xml:space="preserve">," </w:t>
      </w:r>
      <w:r w:rsidRPr="00A50A82">
        <w:rPr>
          <w:rStyle w:val="StyleUnderline"/>
        </w:rPr>
        <w:t>said</w:t>
      </w:r>
      <w:r w:rsidRPr="00A50A82">
        <w:rPr>
          <w:sz w:val="14"/>
        </w:rPr>
        <w:t xml:space="preserve"> Shelley Rigger, a </w:t>
      </w:r>
      <w:r w:rsidRPr="00A50A82">
        <w:rPr>
          <w:rStyle w:val="StyleUnderline"/>
        </w:rPr>
        <w:t>political scientist</w:t>
      </w:r>
      <w:r w:rsidRPr="00A50A82">
        <w:rPr>
          <w:sz w:val="14"/>
        </w:rPr>
        <w:t xml:space="preserve"> at Davidson College in the U.S. state of North Carolina. Rigger said that </w:t>
      </w:r>
      <w:r w:rsidRPr="00867277">
        <w:rPr>
          <w:rStyle w:val="Emphasis"/>
          <w:highlight w:val="cyan"/>
        </w:rPr>
        <w:t>Beijing's plate is quite full with challenges on several fronts, including rows over disputed waters in the S</w:t>
      </w:r>
      <w:r w:rsidRPr="00A50A82">
        <w:rPr>
          <w:rStyle w:val="Emphasis"/>
        </w:rPr>
        <w:t xml:space="preserve">outh </w:t>
      </w:r>
      <w:r w:rsidRPr="00867277">
        <w:rPr>
          <w:rStyle w:val="Emphasis"/>
          <w:highlight w:val="cyan"/>
        </w:rPr>
        <w:t>C</w:t>
      </w:r>
      <w:r w:rsidRPr="00A50A82">
        <w:rPr>
          <w:rStyle w:val="Emphasis"/>
        </w:rPr>
        <w:t xml:space="preserve">hina </w:t>
      </w:r>
      <w:r w:rsidRPr="00867277">
        <w:rPr>
          <w:rStyle w:val="Emphasis"/>
          <w:highlight w:val="cyan"/>
        </w:rPr>
        <w:t>S</w:t>
      </w:r>
      <w:r w:rsidRPr="00A50A82">
        <w:rPr>
          <w:rStyle w:val="Emphasis"/>
        </w:rPr>
        <w:t xml:space="preserve">ea. </w:t>
      </w:r>
      <w:r w:rsidRPr="00A50A82">
        <w:rPr>
          <w:sz w:val="14"/>
        </w:rPr>
        <w:t xml:space="preserve">"Tsai was essentially talking about the '1992 Consensus' when she mentioned of the common understandings reached in 1992. She has already made the biggest concessions she could without using the exact wordings. </w:t>
      </w:r>
      <w:r w:rsidRPr="00A50A82">
        <w:rPr>
          <w:rStyle w:val="StyleUnderline"/>
        </w:rPr>
        <w:t>While Beijing would not be entirely satisfied</w:t>
      </w:r>
      <w:r w:rsidRPr="00A50A82">
        <w:rPr>
          <w:sz w:val="14"/>
        </w:rPr>
        <w:t xml:space="preserve">, </w:t>
      </w:r>
      <w:r w:rsidRPr="00867277">
        <w:rPr>
          <w:rStyle w:val="Emphasis"/>
          <w:highlight w:val="cyan"/>
        </w:rPr>
        <w:t>Chinese officials should be able to live with it</w:t>
      </w:r>
      <w:r w:rsidRPr="00A50A82">
        <w:rPr>
          <w:sz w:val="14"/>
        </w:rPr>
        <w:t xml:space="preserve">," </w:t>
      </w:r>
      <w:r w:rsidRPr="00A50A82">
        <w:rPr>
          <w:rStyle w:val="StyleUnderline"/>
        </w:rPr>
        <w:t>said</w:t>
      </w:r>
      <w:r w:rsidRPr="00A50A82">
        <w:rPr>
          <w:sz w:val="14"/>
        </w:rPr>
        <w:t xml:space="preserve"> Yen Chen-shen, a </w:t>
      </w:r>
      <w:r w:rsidRPr="00A50A82">
        <w:rPr>
          <w:rStyle w:val="StyleUnderline"/>
        </w:rPr>
        <w:t>political scientist</w:t>
      </w:r>
      <w:r w:rsidRPr="00A50A82">
        <w:rPr>
          <w:sz w:val="14"/>
        </w:rPr>
        <w:t xml:space="preserve"> at the Taipei-based National Chengchi University's Institute of International Relations.</w:t>
      </w:r>
    </w:p>
    <w:p w:rsidR="009C323B" w:rsidRPr="00A50A82" w:rsidRDefault="009C323B" w:rsidP="009C323B">
      <w:pPr>
        <w:pStyle w:val="Heading4"/>
        <w:rPr>
          <w:rFonts w:cs="Arial"/>
        </w:rPr>
      </w:pPr>
      <w:r w:rsidRPr="00A50A82">
        <w:rPr>
          <w:rFonts w:cs="Arial"/>
        </w:rPr>
        <w:t>no impact – multiple factors check conflict</w:t>
      </w:r>
    </w:p>
    <w:p w:rsidR="009C323B" w:rsidRPr="00A50A82" w:rsidRDefault="009C323B" w:rsidP="009C323B">
      <w:pPr>
        <w:rPr>
          <w:rStyle w:val="Style13ptBold"/>
        </w:rPr>
      </w:pPr>
      <w:r w:rsidRPr="00A50A82">
        <w:rPr>
          <w:rStyle w:val="Style13ptBold"/>
        </w:rPr>
        <w:t>Lee and Schreer 16</w:t>
      </w:r>
    </w:p>
    <w:p w:rsidR="009C323B" w:rsidRPr="00A50A82" w:rsidRDefault="009C323B" w:rsidP="009C323B">
      <w:pPr>
        <w:rPr>
          <w:rStyle w:val="Style13ptBold"/>
          <w:b w:val="0"/>
        </w:rPr>
      </w:pPr>
      <w:r w:rsidRPr="00A50A82">
        <w:rPr>
          <w:rStyle w:val="Style13ptBold"/>
          <w:b w:val="0"/>
        </w:rPr>
        <w:t>Sheryn Lee is an Associate Lecturer in Security Studies at the Department of Policing, Intelligence and Counter Terrorism (PICT) at Macquarie University. Ben Schreer is professor in security studies at Macquarie University. Time to start worrying again? Cross-strait stability after the 2016 Taiwanese elections, March 2016, https://www.aspi.org.au/publications/time-to-start-worrying-again/SI104_Taiwan.pdf, msm</w:t>
      </w:r>
    </w:p>
    <w:p w:rsidR="009C323B" w:rsidRPr="00A50A82" w:rsidRDefault="009C323B" w:rsidP="009C323B">
      <w:pPr>
        <w:rPr>
          <w:rStyle w:val="Style13ptBold"/>
          <w:b w:val="0"/>
          <w:bCs w:val="0"/>
          <w:u w:val="single"/>
        </w:rPr>
      </w:pPr>
      <w:r w:rsidRPr="00A50A82">
        <w:rPr>
          <w:rStyle w:val="StyleUnderline"/>
        </w:rPr>
        <w:t>While</w:t>
      </w:r>
      <w:r w:rsidRPr="00A50A82">
        <w:rPr>
          <w:sz w:val="14"/>
        </w:rPr>
        <w:t xml:space="preserve"> the 2016 </w:t>
      </w:r>
      <w:r w:rsidRPr="00A50A82">
        <w:rPr>
          <w:rStyle w:val="StyleUnderline"/>
        </w:rPr>
        <w:t>election introduces</w:t>
      </w:r>
      <w:r w:rsidRPr="00A50A82">
        <w:rPr>
          <w:sz w:val="14"/>
        </w:rPr>
        <w:t xml:space="preserve"> a </w:t>
      </w:r>
      <w:r w:rsidRPr="00A50A82">
        <w:rPr>
          <w:rStyle w:val="StyleUnderline"/>
        </w:rPr>
        <w:t>new dynamic in cross-strait relations</w:t>
      </w:r>
      <w:r w:rsidRPr="00A50A82">
        <w:rPr>
          <w:sz w:val="14"/>
        </w:rPr>
        <w:t xml:space="preserve">, </w:t>
      </w:r>
      <w:r w:rsidRPr="00867277">
        <w:rPr>
          <w:rStyle w:val="Emphasis"/>
          <w:highlight w:val="cyan"/>
        </w:rPr>
        <w:t>it’s too early to predict how things will evolve</w:t>
      </w:r>
      <w:r w:rsidRPr="00A50A82">
        <w:rPr>
          <w:sz w:val="14"/>
        </w:rPr>
        <w:t xml:space="preserve">. A case can be made that </w:t>
      </w:r>
      <w:r w:rsidRPr="00A50A82">
        <w:rPr>
          <w:rStyle w:val="StyleUnderline"/>
        </w:rPr>
        <w:t>despite</w:t>
      </w:r>
      <w:r w:rsidRPr="00A50A82">
        <w:rPr>
          <w:sz w:val="14"/>
        </w:rPr>
        <w:t xml:space="preserve"> the </w:t>
      </w:r>
      <w:r w:rsidRPr="00A50A82">
        <w:rPr>
          <w:rStyle w:val="StyleUnderline"/>
        </w:rPr>
        <w:t>DPP’s victory</w:t>
      </w:r>
      <w:r w:rsidRPr="00A50A82">
        <w:rPr>
          <w:sz w:val="14"/>
        </w:rPr>
        <w:t xml:space="preserve"> the </w:t>
      </w:r>
      <w:r w:rsidRPr="00A50A82">
        <w:rPr>
          <w:rStyle w:val="StyleUnderline"/>
        </w:rPr>
        <w:t>relationship between the ROC and</w:t>
      </w:r>
      <w:r w:rsidRPr="00A50A82">
        <w:rPr>
          <w:sz w:val="14"/>
        </w:rPr>
        <w:t xml:space="preserve"> the People’s Republic of China (</w:t>
      </w:r>
      <w:r w:rsidRPr="00867277">
        <w:rPr>
          <w:rStyle w:val="StyleUnderline"/>
          <w:highlight w:val="cyan"/>
        </w:rPr>
        <w:t>PRC</w:t>
      </w:r>
      <w:r w:rsidRPr="00867277">
        <w:rPr>
          <w:sz w:val="14"/>
          <w:highlight w:val="cyan"/>
        </w:rPr>
        <w:t xml:space="preserve">) </w:t>
      </w:r>
      <w:r w:rsidRPr="00867277">
        <w:rPr>
          <w:rStyle w:val="StyleUnderline"/>
          <w:highlight w:val="cyan"/>
        </w:rPr>
        <w:t xml:space="preserve">will remain </w:t>
      </w:r>
      <w:r w:rsidRPr="00867277">
        <w:rPr>
          <w:rStyle w:val="Emphasis"/>
          <w:highlight w:val="cyan"/>
        </w:rPr>
        <w:t>manageable</w:t>
      </w:r>
      <w:r w:rsidRPr="00867277">
        <w:rPr>
          <w:rStyle w:val="StyleUnderline"/>
          <w:highlight w:val="cyan"/>
        </w:rPr>
        <w:t xml:space="preserve"> and </w:t>
      </w:r>
      <w:r w:rsidRPr="00867277">
        <w:rPr>
          <w:rStyle w:val="Emphasis"/>
          <w:highlight w:val="cyan"/>
        </w:rPr>
        <w:t>stable</w:t>
      </w:r>
      <w:r w:rsidRPr="00A50A82">
        <w:rPr>
          <w:rStyle w:val="StyleUnderline"/>
        </w:rPr>
        <w:t>.</w:t>
      </w:r>
      <w:r w:rsidRPr="00A50A82">
        <w:rPr>
          <w:sz w:val="14"/>
        </w:rPr>
        <w:t xml:space="preserve"> </w:t>
      </w:r>
      <w:r w:rsidRPr="00A50A82">
        <w:rPr>
          <w:rStyle w:val="StyleUnderline"/>
        </w:rPr>
        <w:t>There’s</w:t>
      </w:r>
      <w:r w:rsidRPr="00A50A82">
        <w:rPr>
          <w:sz w:val="14"/>
        </w:rPr>
        <w:t xml:space="preserve"> some </w:t>
      </w:r>
      <w:r w:rsidRPr="00A50A82">
        <w:rPr>
          <w:rStyle w:val="StyleUnderline"/>
        </w:rPr>
        <w:t>evidence</w:t>
      </w:r>
      <w:r w:rsidRPr="00A50A82">
        <w:rPr>
          <w:sz w:val="14"/>
        </w:rPr>
        <w:t xml:space="preserve"> that the </w:t>
      </w:r>
      <w:r w:rsidRPr="00A50A82">
        <w:rPr>
          <w:rStyle w:val="StyleUnderline"/>
        </w:rPr>
        <w:t>President-elect will seek</w:t>
      </w:r>
      <w:r w:rsidRPr="00A50A82">
        <w:rPr>
          <w:sz w:val="14"/>
        </w:rPr>
        <w:t xml:space="preserve"> a </w:t>
      </w:r>
      <w:r w:rsidRPr="00A50A82">
        <w:rPr>
          <w:rStyle w:val="Emphasis"/>
        </w:rPr>
        <w:t>pragmatic</w:t>
      </w:r>
      <w:r w:rsidRPr="00A50A82">
        <w:rPr>
          <w:rStyle w:val="StyleUnderline"/>
        </w:rPr>
        <w:t xml:space="preserve"> course that refrains from steps consistent with a move towards a declaration of independence</w:t>
      </w:r>
      <w:r w:rsidRPr="00A50A82">
        <w:rPr>
          <w:sz w:val="14"/>
        </w:rPr>
        <w:t xml:space="preserve">, such as the development of a new Taiwanese constitution. During her election campaign, </w:t>
      </w:r>
      <w:r w:rsidRPr="00867277">
        <w:rPr>
          <w:rStyle w:val="StyleUnderline"/>
          <w:highlight w:val="cyan"/>
        </w:rPr>
        <w:t>Tsai promised</w:t>
      </w:r>
      <w:r w:rsidRPr="00867277">
        <w:rPr>
          <w:sz w:val="14"/>
          <w:highlight w:val="cyan"/>
        </w:rPr>
        <w:t xml:space="preserve"> a ‘</w:t>
      </w:r>
      <w:r w:rsidRPr="00867277">
        <w:rPr>
          <w:rStyle w:val="Emphasis"/>
          <w:highlight w:val="cyan"/>
        </w:rPr>
        <w:t>consistent</w:t>
      </w:r>
      <w:r w:rsidRPr="00867277">
        <w:rPr>
          <w:rStyle w:val="StyleUnderline"/>
          <w:highlight w:val="cyan"/>
        </w:rPr>
        <w:t xml:space="preserve">, </w:t>
      </w:r>
      <w:r w:rsidRPr="00867277">
        <w:rPr>
          <w:rStyle w:val="Emphasis"/>
          <w:highlight w:val="cyan"/>
        </w:rPr>
        <w:t>predictable</w:t>
      </w:r>
      <w:r w:rsidRPr="00867277">
        <w:rPr>
          <w:rStyle w:val="StyleUnderline"/>
          <w:highlight w:val="cyan"/>
        </w:rPr>
        <w:t xml:space="preserve">, and </w:t>
      </w:r>
      <w:r w:rsidRPr="00867277">
        <w:rPr>
          <w:rStyle w:val="Emphasis"/>
          <w:highlight w:val="cyan"/>
        </w:rPr>
        <w:t>sustainable</w:t>
      </w:r>
      <w:r w:rsidRPr="00867277">
        <w:rPr>
          <w:rStyle w:val="StyleUnderline"/>
          <w:highlight w:val="cyan"/>
        </w:rPr>
        <w:t xml:space="preserve"> cross-strait relationship’</w:t>
      </w:r>
      <w:r w:rsidRPr="00A50A82">
        <w:rPr>
          <w:sz w:val="14"/>
        </w:rPr>
        <w:t xml:space="preserve">, a pledge she repeated in her victory speech. </w:t>
      </w:r>
      <w:r w:rsidRPr="00A50A82">
        <w:rPr>
          <w:rStyle w:val="StyleUnderline"/>
        </w:rPr>
        <w:t>She also emphasised</w:t>
      </w:r>
      <w:r w:rsidRPr="00A50A82">
        <w:rPr>
          <w:sz w:val="14"/>
        </w:rPr>
        <w:t xml:space="preserve"> that ‘</w:t>
      </w:r>
      <w:r w:rsidRPr="00A50A82">
        <w:rPr>
          <w:rStyle w:val="StyleUnderline"/>
        </w:rPr>
        <w:t>both sides of the strait have a responsibility to find mutually acceptable means of interaction that are based on dignity and reciprocity.</w:t>
      </w:r>
      <w:r w:rsidRPr="00A50A82">
        <w:rPr>
          <w:sz w:val="14"/>
        </w:rPr>
        <w:t xml:space="preserve"> </w:t>
      </w:r>
      <w:r w:rsidRPr="00A50A82">
        <w:rPr>
          <w:rStyle w:val="StyleUnderline"/>
        </w:rPr>
        <w:t>We must ensure</w:t>
      </w:r>
      <w:r w:rsidRPr="00A50A82">
        <w:rPr>
          <w:sz w:val="14"/>
        </w:rPr>
        <w:t xml:space="preserve"> </w:t>
      </w:r>
      <w:r w:rsidRPr="00A50A82">
        <w:rPr>
          <w:rStyle w:val="StyleUnderline"/>
        </w:rPr>
        <w:t xml:space="preserve">that </w:t>
      </w:r>
      <w:r w:rsidRPr="00A50A82">
        <w:rPr>
          <w:rStyle w:val="Emphasis"/>
        </w:rPr>
        <w:t>no provocations or accidents</w:t>
      </w:r>
      <w:r w:rsidRPr="00A50A82">
        <w:rPr>
          <w:rStyle w:val="StyleUnderline"/>
        </w:rPr>
        <w:t xml:space="preserve"> take place</w:t>
      </w:r>
      <w:r w:rsidRPr="00A50A82">
        <w:rPr>
          <w:sz w:val="14"/>
        </w:rPr>
        <w:t xml:space="preserve">.’6 </w:t>
      </w:r>
      <w:r w:rsidRPr="00A50A82">
        <w:rPr>
          <w:rStyle w:val="StyleUnderline"/>
        </w:rPr>
        <w:t xml:space="preserve">Tsai has very good reasons to </w:t>
      </w:r>
      <w:r w:rsidRPr="00A50A82">
        <w:rPr>
          <w:rStyle w:val="Emphasis"/>
        </w:rPr>
        <w:t>maintain the status quo</w:t>
      </w:r>
      <w:r w:rsidRPr="00A50A82">
        <w:rPr>
          <w:rStyle w:val="StyleUnderline"/>
        </w:rPr>
        <w:t xml:space="preserve"> across the strait.</w:t>
      </w:r>
      <w:r w:rsidRPr="00A50A82">
        <w:rPr>
          <w:sz w:val="14"/>
        </w:rPr>
        <w:t xml:space="preserve"> The </w:t>
      </w:r>
      <w:r w:rsidRPr="00A50A82">
        <w:rPr>
          <w:rStyle w:val="StyleUnderline"/>
        </w:rPr>
        <w:t xml:space="preserve">mainland is Taiwan’s </w:t>
      </w:r>
      <w:r w:rsidRPr="00A50A82">
        <w:rPr>
          <w:rStyle w:val="Emphasis"/>
        </w:rPr>
        <w:t>most important trading partner</w:t>
      </w:r>
      <w:r w:rsidRPr="00A50A82">
        <w:rPr>
          <w:rStyle w:val="StyleUnderline"/>
        </w:rPr>
        <w:t>, and most of its outbound foreign direct investment flows to China.</w:t>
      </w:r>
      <w:r w:rsidRPr="00A50A82">
        <w:rPr>
          <w:sz w:val="14"/>
        </w:rPr>
        <w:t xml:space="preserve"> </w:t>
      </w:r>
      <w:r w:rsidRPr="00A50A82">
        <w:rPr>
          <w:rStyle w:val="StyleUnderline"/>
        </w:rPr>
        <w:t>Given its struggling economy, Taipei needs stable relations with Beijing. Moreover, Tsai very likely remembers that during the previous DPP government</w:t>
      </w:r>
      <w:r w:rsidRPr="00A50A82">
        <w:rPr>
          <w:sz w:val="14"/>
        </w:rPr>
        <w:t xml:space="preserve"> of President Chen Shui-bian (2000–2008) his </w:t>
      </w:r>
      <w:r w:rsidRPr="00A50A82">
        <w:rPr>
          <w:rStyle w:val="StyleUnderline"/>
        </w:rPr>
        <w:t>pro-independence rhetoric not only angered both Beijing and Washington, Taipei’s principal security partner, but also raised fears among many Taiwanese voters about increasing the risk of war with the mainland</w:t>
      </w:r>
      <w:r w:rsidRPr="00A50A82">
        <w:rPr>
          <w:sz w:val="14"/>
        </w:rPr>
        <w:t xml:space="preserve">. In other words, the </w:t>
      </w:r>
      <w:r w:rsidRPr="00867277">
        <w:rPr>
          <w:rStyle w:val="StyleUnderline"/>
          <w:highlight w:val="cyan"/>
        </w:rPr>
        <w:t xml:space="preserve">new Taiwanese government wouldn’t want to cross a clear red line set by Beijing, possibly </w:t>
      </w:r>
      <w:r w:rsidRPr="00867277">
        <w:rPr>
          <w:rStyle w:val="Emphasis"/>
          <w:highlight w:val="cyan"/>
        </w:rPr>
        <w:t>triggering a war that the island nation is unlikely to win</w:t>
      </w:r>
      <w:r w:rsidRPr="00A50A82">
        <w:rPr>
          <w:rStyle w:val="StyleUnderline"/>
        </w:rPr>
        <w:t xml:space="preserve">. The strong expectation that the US would withdraw its support in such a scenario should act as an </w:t>
      </w:r>
      <w:r w:rsidRPr="00A50A82">
        <w:rPr>
          <w:rStyle w:val="Emphasis"/>
        </w:rPr>
        <w:t>additional deterrent</w:t>
      </w:r>
      <w:r w:rsidRPr="00A50A82">
        <w:rPr>
          <w:rStyle w:val="StyleUnderline"/>
        </w:rPr>
        <w:t>.</w:t>
      </w:r>
    </w:p>
    <w:p w:rsidR="009C323B" w:rsidRPr="00A50A82" w:rsidRDefault="009C323B" w:rsidP="009C323B">
      <w:pPr>
        <w:pStyle w:val="Heading4"/>
        <w:rPr>
          <w:rFonts w:cs="Arial"/>
        </w:rPr>
      </w:pPr>
      <w:r w:rsidRPr="00A50A82">
        <w:rPr>
          <w:rFonts w:cs="Arial"/>
        </w:rPr>
        <w:t>DPP doesn’t</w:t>
      </w:r>
      <w:r w:rsidRPr="00A50A82">
        <w:rPr>
          <w:rStyle w:val="Heading4Char"/>
          <w:rFonts w:cs="Arial"/>
        </w:rPr>
        <w:t xml:space="preserve"> </w:t>
      </w:r>
      <w:r w:rsidRPr="00A50A82">
        <w:rPr>
          <w:rFonts w:cs="Arial"/>
        </w:rPr>
        <w:t>cause war – laundry list of factors checks conflict</w:t>
      </w:r>
    </w:p>
    <w:p w:rsidR="009C323B" w:rsidRPr="00A50A82" w:rsidRDefault="009C323B" w:rsidP="009C323B">
      <w:pPr>
        <w:rPr>
          <w:rStyle w:val="Style13ptBold"/>
        </w:rPr>
      </w:pPr>
      <w:r w:rsidRPr="00A50A82">
        <w:rPr>
          <w:rStyle w:val="Style13ptBold"/>
        </w:rPr>
        <w:t>Boon and Char 1-28-16</w:t>
      </w:r>
    </w:p>
    <w:p w:rsidR="009C323B" w:rsidRPr="00A50A82" w:rsidRDefault="009C323B" w:rsidP="009C323B">
      <w:pPr>
        <w:rPr>
          <w:rStyle w:val="Style13ptBold"/>
          <w:b w:val="0"/>
        </w:rPr>
      </w:pPr>
      <w:r w:rsidRPr="00A50A82">
        <w:rPr>
          <w:rStyle w:val="Style13ptBold"/>
          <w:b w:val="0"/>
        </w:rPr>
        <w:t xml:space="preserve">Hoo Tiang Boon is Assistant Professor and James Char is Research Analyst with the China Programme at the S. Rajaratnam School of International Studies (RSIS), Nanyang Technological University (NTU), Singapore. China-Taiwan Cross-Strait Relations: No Return </w:t>
      </w:r>
      <w:proofErr w:type="gramStart"/>
      <w:r w:rsidRPr="00A50A82">
        <w:rPr>
          <w:rStyle w:val="Style13ptBold"/>
          <w:b w:val="0"/>
        </w:rPr>
        <w:t>To</w:t>
      </w:r>
      <w:proofErr w:type="gramEnd"/>
      <w:r w:rsidRPr="00A50A82">
        <w:rPr>
          <w:rStyle w:val="Style13ptBold"/>
          <w:b w:val="0"/>
        </w:rPr>
        <w:t xml:space="preserve"> Crisis Mode – Analysis, http://www.eurasiareview.com/28012016-china-taiwan-cross-strait-relations-no-return-to-crisis-mode-analysis/, msm</w:t>
      </w:r>
    </w:p>
    <w:p w:rsidR="009C323B" w:rsidRPr="00A50A82" w:rsidRDefault="009C323B" w:rsidP="009C323B">
      <w:r w:rsidRPr="00A50A82">
        <w:rPr>
          <w:sz w:val="12"/>
        </w:rPr>
        <w:t xml:space="preserve">The </w:t>
      </w:r>
      <w:r w:rsidRPr="00A50A82">
        <w:rPr>
          <w:rStyle w:val="StyleUnderline"/>
        </w:rPr>
        <w:t>common belief that cross-strait relations is headed for instability following</w:t>
      </w:r>
      <w:r w:rsidRPr="00A50A82">
        <w:rPr>
          <w:sz w:val="12"/>
        </w:rPr>
        <w:t xml:space="preserve"> the </w:t>
      </w:r>
      <w:r w:rsidRPr="00867277">
        <w:rPr>
          <w:rStyle w:val="StyleUnderline"/>
          <w:highlight w:val="cyan"/>
        </w:rPr>
        <w:t xml:space="preserve">DPP’s election victory is </w:t>
      </w:r>
      <w:r w:rsidRPr="00867277">
        <w:rPr>
          <w:rStyle w:val="Emphasis"/>
          <w:highlight w:val="cyan"/>
        </w:rPr>
        <w:t>overstated</w:t>
      </w:r>
      <w:r w:rsidRPr="00A50A82">
        <w:rPr>
          <w:sz w:val="12"/>
        </w:rPr>
        <w:t xml:space="preserve">. </w:t>
      </w:r>
      <w:r w:rsidRPr="00A50A82">
        <w:rPr>
          <w:rStyle w:val="StyleUnderline"/>
        </w:rPr>
        <w:t>Although there could be more friction</w:t>
      </w:r>
      <w:r w:rsidRPr="00A50A82">
        <w:rPr>
          <w:sz w:val="12"/>
        </w:rPr>
        <w:t xml:space="preserve"> with Beijing, </w:t>
      </w:r>
      <w:r w:rsidRPr="00867277">
        <w:rPr>
          <w:rStyle w:val="Emphasis"/>
          <w:highlight w:val="cyan"/>
        </w:rPr>
        <w:t>the Taiwan Strait is unlikely to witness a return to previous crisis levels</w:t>
      </w:r>
      <w:r w:rsidRPr="00A50A82">
        <w:rPr>
          <w:sz w:val="12"/>
        </w:rPr>
        <w:t xml:space="preserve">. The </w:t>
      </w:r>
      <w:r w:rsidRPr="00A50A82">
        <w:rPr>
          <w:rStyle w:val="StyleUnderline"/>
        </w:rPr>
        <w:t>election of</w:t>
      </w:r>
      <w:r w:rsidRPr="00A50A82">
        <w:rPr>
          <w:sz w:val="12"/>
        </w:rPr>
        <w:t xml:space="preserve"> Tsai Ing-wen of the independence-leaning Democratic Progressive Party (</w:t>
      </w:r>
      <w:r w:rsidRPr="00A50A82">
        <w:rPr>
          <w:rStyle w:val="StyleUnderline"/>
        </w:rPr>
        <w:t>DPP</w:t>
      </w:r>
      <w:r w:rsidRPr="00A50A82">
        <w:rPr>
          <w:sz w:val="12"/>
        </w:rPr>
        <w:t xml:space="preserve">) as Taiwan’s new president has </w:t>
      </w:r>
      <w:r w:rsidRPr="00A50A82">
        <w:rPr>
          <w:rStyle w:val="StyleUnderline"/>
        </w:rPr>
        <w:t>aroused</w:t>
      </w:r>
      <w:r w:rsidRPr="00A50A82">
        <w:rPr>
          <w:sz w:val="12"/>
        </w:rPr>
        <w:t xml:space="preserve"> a </w:t>
      </w:r>
      <w:r w:rsidRPr="00A50A82">
        <w:rPr>
          <w:rStyle w:val="StyleUnderline"/>
        </w:rPr>
        <w:t>hostile reception from</w:t>
      </w:r>
      <w:r w:rsidRPr="00A50A82">
        <w:rPr>
          <w:sz w:val="12"/>
        </w:rPr>
        <w:t xml:space="preserve"> some Mainland </w:t>
      </w:r>
      <w:r w:rsidRPr="00A50A82">
        <w:rPr>
          <w:rStyle w:val="StyleUnderline"/>
        </w:rPr>
        <w:t>Chinese media and led to concerns</w:t>
      </w:r>
      <w:r w:rsidRPr="00A50A82">
        <w:rPr>
          <w:sz w:val="12"/>
        </w:rPr>
        <w:t xml:space="preserve"> that </w:t>
      </w:r>
      <w:r w:rsidRPr="00A50A82">
        <w:rPr>
          <w:rStyle w:val="StyleUnderline"/>
        </w:rPr>
        <w:t>cross-strait relations will become fraught</w:t>
      </w:r>
      <w:r w:rsidRPr="00A50A82">
        <w:rPr>
          <w:sz w:val="12"/>
        </w:rPr>
        <w:t xml:space="preserve"> once again. Some analysts had also feared that a cross-strait crisis could ensue if Tsai were to be elected. </w:t>
      </w:r>
      <w:r w:rsidRPr="00A50A82">
        <w:rPr>
          <w:rStyle w:val="StyleUnderline"/>
        </w:rPr>
        <w:t>A closer look</w:t>
      </w:r>
      <w:r w:rsidRPr="00A50A82">
        <w:rPr>
          <w:sz w:val="12"/>
        </w:rPr>
        <w:t xml:space="preserve"> at events prior to Tsai and the DDP’s landslide victory over the Kuomintang (KMT) in the presidential and legislative elections, </w:t>
      </w:r>
      <w:r w:rsidRPr="00A50A82">
        <w:rPr>
          <w:rStyle w:val="StyleUnderline"/>
        </w:rPr>
        <w:t>however</w:t>
      </w:r>
      <w:r w:rsidRPr="00A50A82">
        <w:rPr>
          <w:sz w:val="12"/>
        </w:rPr>
        <w:t xml:space="preserve">, </w:t>
      </w:r>
      <w:r w:rsidRPr="00A50A82">
        <w:rPr>
          <w:rStyle w:val="StyleUnderline"/>
        </w:rPr>
        <w:t>will reveal</w:t>
      </w:r>
      <w:r w:rsidRPr="00A50A82">
        <w:rPr>
          <w:sz w:val="12"/>
        </w:rPr>
        <w:t xml:space="preserve"> to </w:t>
      </w:r>
      <w:r w:rsidRPr="00A50A82">
        <w:rPr>
          <w:rStyle w:val="StyleUnderline"/>
        </w:rPr>
        <w:t>the contrary</w:t>
      </w:r>
      <w:r w:rsidRPr="00A50A82">
        <w:rPr>
          <w:sz w:val="12"/>
        </w:rPr>
        <w:t xml:space="preserve">: the </w:t>
      </w:r>
      <w:r w:rsidRPr="00A50A82">
        <w:rPr>
          <w:rStyle w:val="StyleUnderline"/>
        </w:rPr>
        <w:t>widespread belief that this could lead to</w:t>
      </w:r>
      <w:r w:rsidRPr="00A50A82">
        <w:rPr>
          <w:sz w:val="12"/>
        </w:rPr>
        <w:t xml:space="preserve"> a period of </w:t>
      </w:r>
      <w:r w:rsidRPr="00A50A82">
        <w:rPr>
          <w:rStyle w:val="StyleUnderline"/>
        </w:rPr>
        <w:t>instability seems to have been</w:t>
      </w:r>
      <w:r w:rsidRPr="00A50A82">
        <w:rPr>
          <w:sz w:val="12"/>
        </w:rPr>
        <w:t xml:space="preserve"> </w:t>
      </w:r>
      <w:r w:rsidRPr="00A50A82">
        <w:rPr>
          <w:rStyle w:val="Emphasis"/>
        </w:rPr>
        <w:t>overstated</w:t>
      </w:r>
      <w:r w:rsidRPr="00A50A82">
        <w:rPr>
          <w:sz w:val="12"/>
        </w:rPr>
        <w:t xml:space="preserve">. While the potential for miscalculation in the Taiwan Strait cannot be discounted and there could be more frictions between a Tsai-led Taipei and Beijing, cross-strait relations is unlikely to return to the acrimonious period of the Chen Shui-bian administration. A More Politically Sophisticated DPP For a start, </w:t>
      </w:r>
      <w:r w:rsidRPr="00A50A82">
        <w:rPr>
          <w:rStyle w:val="StyleUnderline"/>
        </w:rPr>
        <w:t xml:space="preserve">today’s DPP is a </w:t>
      </w:r>
      <w:r w:rsidRPr="00A50A82">
        <w:rPr>
          <w:rStyle w:val="Emphasis"/>
        </w:rPr>
        <w:t>considerably different political animal</w:t>
      </w:r>
      <w:r w:rsidRPr="00A50A82">
        <w:rPr>
          <w:rStyle w:val="StyleUnderline"/>
        </w:rPr>
        <w:t xml:space="preserve"> from the party</w:t>
      </w:r>
      <w:r w:rsidRPr="00A50A82">
        <w:rPr>
          <w:sz w:val="12"/>
        </w:rPr>
        <w:t xml:space="preserve"> under former president Chen. Under Tsai, </w:t>
      </w:r>
      <w:r w:rsidRPr="00A50A82">
        <w:rPr>
          <w:rStyle w:val="StyleUnderline"/>
        </w:rPr>
        <w:t xml:space="preserve">the party’s cross-strait policy has evolved, becoming more </w:t>
      </w:r>
      <w:r w:rsidRPr="00A50A82">
        <w:rPr>
          <w:rStyle w:val="Emphasis"/>
        </w:rPr>
        <w:t>centrist</w:t>
      </w:r>
      <w:r w:rsidRPr="00A50A82">
        <w:rPr>
          <w:rStyle w:val="StyleUnderline"/>
        </w:rPr>
        <w:t xml:space="preserve"> and </w:t>
      </w:r>
      <w:r w:rsidRPr="00A50A82">
        <w:rPr>
          <w:rStyle w:val="Emphasis"/>
        </w:rPr>
        <w:t>ambiguous</w:t>
      </w:r>
      <w:r w:rsidRPr="00A50A82">
        <w:rPr>
          <w:rStyle w:val="StyleUnderline"/>
        </w:rPr>
        <w:t xml:space="preserve"> in its slant</w:t>
      </w:r>
      <w:r w:rsidRPr="00A50A82">
        <w:rPr>
          <w:sz w:val="12"/>
        </w:rPr>
        <w:t xml:space="preserve">. </w:t>
      </w:r>
      <w:r w:rsidRPr="00A50A82">
        <w:rPr>
          <w:rStyle w:val="StyleUnderline"/>
        </w:rPr>
        <w:t xml:space="preserve">Tsai’s DPP </w:t>
      </w:r>
      <w:r w:rsidRPr="00A50A82">
        <w:rPr>
          <w:sz w:val="12"/>
        </w:rPr>
        <w:t xml:space="preserve">is of course still far less welcoming to China than the KMT, </w:t>
      </w:r>
      <w:r w:rsidRPr="00A50A82">
        <w:rPr>
          <w:rStyle w:val="StyleUnderline"/>
        </w:rPr>
        <w:t>but</w:t>
      </w:r>
      <w:r w:rsidRPr="00A50A82">
        <w:rPr>
          <w:sz w:val="12"/>
        </w:rPr>
        <w:t xml:space="preserve"> it has </w:t>
      </w:r>
      <w:r w:rsidRPr="00A50A82">
        <w:rPr>
          <w:rStyle w:val="Emphasis"/>
        </w:rPr>
        <w:t>moved away from</w:t>
      </w:r>
      <w:r w:rsidRPr="00A50A82">
        <w:rPr>
          <w:sz w:val="12"/>
        </w:rPr>
        <w:t xml:space="preserve"> the brand of </w:t>
      </w:r>
      <w:r w:rsidRPr="00A50A82">
        <w:rPr>
          <w:rStyle w:val="Emphasis"/>
        </w:rPr>
        <w:t>pro-independence adventurism</w:t>
      </w:r>
      <w:r w:rsidRPr="00A50A82">
        <w:rPr>
          <w:sz w:val="12"/>
        </w:rPr>
        <w:t xml:space="preserve"> that had imperiled cross-strait ties and cost Chen dearly. </w:t>
      </w:r>
      <w:r w:rsidRPr="00A50A82">
        <w:rPr>
          <w:rStyle w:val="StyleUnderline"/>
        </w:rPr>
        <w:t xml:space="preserve">There is </w:t>
      </w:r>
      <w:r w:rsidRPr="00A50A82">
        <w:rPr>
          <w:sz w:val="12"/>
        </w:rPr>
        <w:t xml:space="preserve">in </w:t>
      </w:r>
      <w:r w:rsidRPr="00A50A82">
        <w:rPr>
          <w:rStyle w:val="StyleUnderline"/>
        </w:rPr>
        <w:t xml:space="preserve">fact </w:t>
      </w:r>
      <w:r w:rsidRPr="00A50A82">
        <w:rPr>
          <w:rStyle w:val="Emphasis"/>
        </w:rPr>
        <w:t>greater alignment</w:t>
      </w:r>
      <w:r w:rsidRPr="00A50A82">
        <w:rPr>
          <w:rStyle w:val="StyleUnderline"/>
        </w:rPr>
        <w:t xml:space="preserve"> between</w:t>
      </w:r>
      <w:r w:rsidRPr="00A50A82">
        <w:rPr>
          <w:sz w:val="12"/>
        </w:rPr>
        <w:t xml:space="preserve"> the </w:t>
      </w:r>
      <w:r w:rsidRPr="00A50A82">
        <w:rPr>
          <w:rStyle w:val="StyleUnderline"/>
        </w:rPr>
        <w:t>DPP</w:t>
      </w:r>
      <w:r w:rsidRPr="00A50A82">
        <w:rPr>
          <w:sz w:val="12"/>
        </w:rPr>
        <w:t xml:space="preserve"> and </w:t>
      </w:r>
      <w:r w:rsidRPr="00A50A82">
        <w:rPr>
          <w:rStyle w:val="StyleUnderline"/>
        </w:rPr>
        <w:t>KMT’s</w:t>
      </w:r>
      <w:r w:rsidRPr="00A50A82">
        <w:rPr>
          <w:sz w:val="12"/>
        </w:rPr>
        <w:t xml:space="preserve"> basic </w:t>
      </w:r>
      <w:r w:rsidRPr="00A50A82">
        <w:rPr>
          <w:rStyle w:val="StyleUnderline"/>
        </w:rPr>
        <w:t>cross-strait positions than commonly perceived</w:t>
      </w:r>
      <w:r w:rsidRPr="00A50A82">
        <w:rPr>
          <w:sz w:val="12"/>
        </w:rPr>
        <w:t xml:space="preserve">. </w:t>
      </w:r>
      <w:r w:rsidRPr="00A50A82">
        <w:rPr>
          <w:rStyle w:val="StyleUnderline"/>
        </w:rPr>
        <w:t>Tsai’s declaration</w:t>
      </w:r>
      <w:r w:rsidRPr="00A50A82">
        <w:rPr>
          <w:sz w:val="12"/>
        </w:rPr>
        <w:t xml:space="preserve"> that </w:t>
      </w:r>
      <w:r w:rsidRPr="00A50A82">
        <w:rPr>
          <w:rStyle w:val="StyleUnderline"/>
        </w:rPr>
        <w:t>she would preserve</w:t>
      </w:r>
      <w:r w:rsidRPr="00A50A82">
        <w:rPr>
          <w:sz w:val="12"/>
        </w:rPr>
        <w:t xml:space="preserve"> the “</w:t>
      </w:r>
      <w:r w:rsidRPr="00A50A82">
        <w:rPr>
          <w:rStyle w:val="Emphasis"/>
        </w:rPr>
        <w:t>status quo of peace and stability</w:t>
      </w:r>
      <w:r w:rsidRPr="00A50A82">
        <w:rPr>
          <w:sz w:val="12"/>
        </w:rPr>
        <w:t xml:space="preserve">” </w:t>
      </w:r>
      <w:r w:rsidRPr="00A50A82">
        <w:rPr>
          <w:rStyle w:val="StyleUnderline"/>
        </w:rPr>
        <w:t>is</w:t>
      </w:r>
      <w:r w:rsidRPr="00A50A82">
        <w:rPr>
          <w:sz w:val="12"/>
        </w:rPr>
        <w:t xml:space="preserve"> in principle </w:t>
      </w:r>
      <w:r w:rsidRPr="00A50A82">
        <w:rPr>
          <w:rStyle w:val="Emphasis"/>
        </w:rPr>
        <w:t>not fundamentally different</w:t>
      </w:r>
      <w:r w:rsidRPr="00A50A82">
        <w:rPr>
          <w:sz w:val="12"/>
        </w:rPr>
        <w:t xml:space="preserve"> </w:t>
      </w:r>
      <w:r w:rsidRPr="00A50A82">
        <w:rPr>
          <w:rStyle w:val="StyleUnderline"/>
        </w:rPr>
        <w:t>from Ma</w:t>
      </w:r>
      <w:r w:rsidRPr="00A50A82">
        <w:rPr>
          <w:sz w:val="12"/>
        </w:rPr>
        <w:t xml:space="preserve"> Ying-jeou</w:t>
      </w:r>
      <w:r w:rsidRPr="00A50A82">
        <w:rPr>
          <w:rStyle w:val="StyleUnderline"/>
        </w:rPr>
        <w:t xml:space="preserve">’s </w:t>
      </w:r>
      <w:r w:rsidRPr="00A50A82">
        <w:rPr>
          <w:sz w:val="12"/>
        </w:rPr>
        <w:t xml:space="preserve">“Three Nos” </w:t>
      </w:r>
      <w:r w:rsidRPr="00A50A82">
        <w:rPr>
          <w:rStyle w:val="StyleUnderline"/>
        </w:rPr>
        <w:t>policy</w:t>
      </w:r>
      <w:r w:rsidRPr="00A50A82">
        <w:rPr>
          <w:sz w:val="12"/>
        </w:rPr>
        <w:t xml:space="preserve"> (no unification, no independence, no use of force). In 2014, the DPP published its mainland policy review which called for the party to “proactively and confidently participate [in cross-strait dialogue]” and pursue cross-strait economic interactions “on the basis of the existing foundation” – exhortations not vastly out of sync with the KMT’s ideas. The main difference between the DPP and KMT’s positions is the degree of the tilt. The KMT’s notion of the status quo leans Taiwan closer to China (in particular, through greater economic integration); the DPP’s version is more about maintaining Taipei’s distance from Beijing. Some </w:t>
      </w:r>
      <w:r w:rsidRPr="00A50A82">
        <w:rPr>
          <w:rStyle w:val="StyleUnderline"/>
        </w:rPr>
        <w:t>observers point out</w:t>
      </w:r>
      <w:r w:rsidRPr="00A50A82">
        <w:rPr>
          <w:sz w:val="12"/>
        </w:rPr>
        <w:t xml:space="preserve"> that </w:t>
      </w:r>
      <w:r w:rsidRPr="00A50A82">
        <w:rPr>
          <w:rStyle w:val="StyleUnderline"/>
        </w:rPr>
        <w:t>Tsai has yet to</w:t>
      </w:r>
      <w:r w:rsidRPr="00A50A82">
        <w:rPr>
          <w:sz w:val="12"/>
        </w:rPr>
        <w:t xml:space="preserve"> explicitly </w:t>
      </w:r>
      <w:r w:rsidRPr="00A50A82">
        <w:rPr>
          <w:rStyle w:val="StyleUnderline"/>
        </w:rPr>
        <w:t>endorse</w:t>
      </w:r>
      <w:r w:rsidRPr="00A50A82">
        <w:rPr>
          <w:sz w:val="12"/>
        </w:rPr>
        <w:t xml:space="preserve"> the </w:t>
      </w:r>
      <w:r w:rsidRPr="00A50A82">
        <w:rPr>
          <w:rStyle w:val="StyleUnderline"/>
        </w:rPr>
        <w:t>1992 Consensus</w:t>
      </w:r>
      <w:r w:rsidRPr="00A50A82">
        <w:rPr>
          <w:sz w:val="12"/>
        </w:rPr>
        <w:t xml:space="preserve"> which Beijing has stated is one of the preconditions for cross-strait dialogue. </w:t>
      </w:r>
      <w:r w:rsidRPr="00A50A82">
        <w:rPr>
          <w:rStyle w:val="StyleUnderline"/>
        </w:rPr>
        <w:t>While that is true</w:t>
      </w:r>
      <w:r w:rsidRPr="00A50A82">
        <w:rPr>
          <w:sz w:val="12"/>
        </w:rPr>
        <w:t xml:space="preserve">, the </w:t>
      </w:r>
      <w:r w:rsidRPr="00867277">
        <w:rPr>
          <w:rStyle w:val="StyleUnderline"/>
          <w:highlight w:val="cyan"/>
        </w:rPr>
        <w:t>new Taiwanese leader has also</w:t>
      </w:r>
      <w:r w:rsidRPr="00867277">
        <w:rPr>
          <w:sz w:val="12"/>
          <w:highlight w:val="cyan"/>
        </w:rPr>
        <w:t xml:space="preserve"> </w:t>
      </w:r>
      <w:r w:rsidRPr="00867277">
        <w:rPr>
          <w:rStyle w:val="Emphasis"/>
          <w:highlight w:val="cyan"/>
        </w:rPr>
        <w:t>not outrightly rejected the 1992 Consensus</w:t>
      </w:r>
      <w:r w:rsidRPr="00A50A82">
        <w:rPr>
          <w:sz w:val="12"/>
        </w:rPr>
        <w:t xml:space="preserve">; </w:t>
      </w:r>
      <w:r w:rsidRPr="00A50A82">
        <w:rPr>
          <w:rStyle w:val="Emphasis"/>
        </w:rPr>
        <w:t xml:space="preserve">she appears to understand </w:t>
      </w:r>
      <w:r w:rsidRPr="00A50A82">
        <w:rPr>
          <w:rStyle w:val="StyleUnderline"/>
        </w:rPr>
        <w:t xml:space="preserve">that any refutation of the one-China principle will not be tolerated by Beijing. </w:t>
      </w:r>
      <w:r w:rsidRPr="00A50A82">
        <w:rPr>
          <w:sz w:val="12"/>
        </w:rPr>
        <w:t xml:space="preserve">Breaking Out Of the ‘KMT-CCP Framework’ Tellingly, at a recent speech in Washington, </w:t>
      </w:r>
      <w:r w:rsidRPr="00A50A82">
        <w:rPr>
          <w:rStyle w:val="StyleUnderline"/>
        </w:rPr>
        <w:t>Tsai spoke of the importance of securing</w:t>
      </w:r>
      <w:r w:rsidRPr="00A50A82">
        <w:rPr>
          <w:sz w:val="12"/>
        </w:rPr>
        <w:t xml:space="preserve"> the “</w:t>
      </w:r>
      <w:r w:rsidRPr="00A50A82">
        <w:rPr>
          <w:rStyle w:val="StyleUnderline"/>
        </w:rPr>
        <w:t>accumulated outcomes of more than twenty years of negotiations and exchanges</w:t>
      </w:r>
      <w:r w:rsidRPr="00A50A82">
        <w:rPr>
          <w:sz w:val="12"/>
        </w:rPr>
        <w:t xml:space="preserve">” [which apparently includes the 1992 Consensus], in which “these accumulated outcomes will serve as the firm basis of [her] efforts to further the peaceful and stable development of cross-strait relations”. Admittedly, these could be clever rhetoric meant to reassure international audiences. </w:t>
      </w:r>
      <w:r w:rsidRPr="00867277">
        <w:rPr>
          <w:rStyle w:val="StyleUnderline"/>
          <w:highlight w:val="cyan"/>
        </w:rPr>
        <w:t xml:space="preserve">There is </w:t>
      </w:r>
      <w:r w:rsidRPr="00867277">
        <w:rPr>
          <w:rStyle w:val="Emphasis"/>
          <w:highlight w:val="cyan"/>
        </w:rPr>
        <w:t>considerable political incentive</w:t>
      </w:r>
      <w:r w:rsidRPr="00867277">
        <w:rPr>
          <w:sz w:val="12"/>
          <w:highlight w:val="cyan"/>
        </w:rPr>
        <w:t xml:space="preserve"> </w:t>
      </w:r>
      <w:r w:rsidRPr="00867277">
        <w:rPr>
          <w:rStyle w:val="StyleUnderline"/>
          <w:highlight w:val="cyan"/>
        </w:rPr>
        <w:t>for</w:t>
      </w:r>
      <w:r w:rsidRPr="00A50A82">
        <w:rPr>
          <w:sz w:val="12"/>
        </w:rPr>
        <w:t xml:space="preserve"> the </w:t>
      </w:r>
      <w:r w:rsidRPr="00867277">
        <w:rPr>
          <w:rStyle w:val="StyleUnderline"/>
          <w:highlight w:val="cyan"/>
        </w:rPr>
        <w:t>DPP to pursue</w:t>
      </w:r>
      <w:r w:rsidRPr="00867277">
        <w:rPr>
          <w:sz w:val="12"/>
          <w:highlight w:val="cyan"/>
        </w:rPr>
        <w:t xml:space="preserve"> a </w:t>
      </w:r>
      <w:r w:rsidRPr="00867277">
        <w:rPr>
          <w:rStyle w:val="Emphasis"/>
          <w:highlight w:val="cyan"/>
        </w:rPr>
        <w:t>more conciliatory position towards China</w:t>
      </w:r>
      <w:r w:rsidRPr="00A50A82">
        <w:rPr>
          <w:sz w:val="12"/>
        </w:rPr>
        <w:t xml:space="preserve"> </w:t>
      </w:r>
      <w:r w:rsidRPr="00A50A82">
        <w:rPr>
          <w:rStyle w:val="StyleUnderline"/>
        </w:rPr>
        <w:t>since it would be in its interest to demonstrate to the Taiwanese people that</w:t>
      </w:r>
      <w:r w:rsidRPr="00A50A82">
        <w:rPr>
          <w:sz w:val="12"/>
        </w:rPr>
        <w:t xml:space="preserve">, </w:t>
      </w:r>
      <w:r w:rsidRPr="00A50A82">
        <w:rPr>
          <w:rStyle w:val="StyleUnderline"/>
        </w:rPr>
        <w:t>like the KMT</w:t>
      </w:r>
      <w:r w:rsidRPr="00A50A82">
        <w:rPr>
          <w:sz w:val="12"/>
        </w:rPr>
        <w:t xml:space="preserve">, </w:t>
      </w:r>
      <w:r w:rsidRPr="00A50A82">
        <w:rPr>
          <w:rStyle w:val="StyleUnderline"/>
        </w:rPr>
        <w:t xml:space="preserve">it too can pursue dialogue with Beijing without compromising the island’s de facto independence. </w:t>
      </w:r>
      <w:r w:rsidRPr="00A50A82">
        <w:rPr>
          <w:sz w:val="12"/>
        </w:rPr>
        <w:t xml:space="preserve">Indeed, </w:t>
      </w:r>
      <w:r w:rsidRPr="00867277">
        <w:rPr>
          <w:rStyle w:val="StyleUnderline"/>
          <w:highlight w:val="cyan"/>
        </w:rPr>
        <w:t xml:space="preserve">Tsai has spoken of </w:t>
      </w:r>
      <w:r w:rsidRPr="00867277">
        <w:rPr>
          <w:rStyle w:val="Emphasis"/>
          <w:highlight w:val="cyan"/>
        </w:rPr>
        <w:t>changing the perception</w:t>
      </w:r>
      <w:r w:rsidRPr="00A50A82">
        <w:rPr>
          <w:sz w:val="12"/>
        </w:rPr>
        <w:t xml:space="preserve"> </w:t>
      </w:r>
      <w:r w:rsidRPr="00A50A82">
        <w:rPr>
          <w:rStyle w:val="StyleUnderline"/>
        </w:rPr>
        <w:t>that the KMT is the only party capable of managing relations with Beijing</w:t>
      </w:r>
      <w:r w:rsidRPr="00A50A82">
        <w:rPr>
          <w:sz w:val="12"/>
        </w:rPr>
        <w:t xml:space="preserve">, and talked about breaking out from the “KMT-CCP framework” in China-Taiwan relations. Significantly, </w:t>
      </w:r>
      <w:r w:rsidRPr="00A50A82">
        <w:rPr>
          <w:rStyle w:val="Emphasis"/>
        </w:rPr>
        <w:t>she has not ruled out the possibility of meeting Xi Jinping once she becomes Taiwan’s president</w:t>
      </w:r>
      <w:r w:rsidRPr="00A50A82">
        <w:rPr>
          <w:sz w:val="12"/>
        </w:rPr>
        <w:t xml:space="preserve">. China: Distrust and Pragmatism towards the DPP </w:t>
      </w:r>
      <w:proofErr w:type="gramStart"/>
      <w:r w:rsidRPr="00A50A82">
        <w:rPr>
          <w:sz w:val="12"/>
        </w:rPr>
        <w:t>For</w:t>
      </w:r>
      <w:proofErr w:type="gramEnd"/>
      <w:r w:rsidRPr="00A50A82">
        <w:rPr>
          <w:sz w:val="12"/>
        </w:rPr>
        <w:t xml:space="preserve"> China, it remains deeply suspicious of the DPP and Tsai’s longer-term intentions. Mainland observers point out that the DPP has yet to rescind the party’s 2007 Normal Nation Resolution or the 1999 Resolution on Taiwan’s future, which are premised on the notion of Taiwan as a sovereign entity separate from China. They have also not forgotten Tsai’s role in the crafting of the controversial “Two States Theory”, or her earlier time as the head of Taiwan’s Mainland Affairs Council from 2000-2004 – a period when cross-strait ties were particularly fraught. But despite these misgivings, </w:t>
      </w:r>
      <w:r w:rsidRPr="00A50A82">
        <w:rPr>
          <w:rStyle w:val="StyleUnderline"/>
        </w:rPr>
        <w:t xml:space="preserve">the reality is that Beijing has </w:t>
      </w:r>
      <w:r w:rsidRPr="00A50A82">
        <w:rPr>
          <w:rStyle w:val="Emphasis"/>
        </w:rPr>
        <w:t>limited policy options</w:t>
      </w:r>
      <w:r w:rsidRPr="00A50A82">
        <w:rPr>
          <w:rStyle w:val="StyleUnderline"/>
        </w:rPr>
        <w:t xml:space="preserve"> vis-à-vis Taipei</w:t>
      </w:r>
      <w:r w:rsidRPr="00A50A82">
        <w:rPr>
          <w:sz w:val="12"/>
        </w:rPr>
        <w:t xml:space="preserve">. Closer economic ties have not translated into Taiwanese political goodwill towards China, while the Chinese political solution of “one country, two systems” has become even more unappealing in democratic Taiwan in the wake of political unrest in Hong Kong. </w:t>
      </w:r>
      <w:r w:rsidRPr="00A50A82">
        <w:rPr>
          <w:rStyle w:val="Emphasis"/>
        </w:rPr>
        <w:t>Only if</w:t>
      </w:r>
      <w:r w:rsidRPr="00A50A82">
        <w:rPr>
          <w:sz w:val="12"/>
        </w:rPr>
        <w:t xml:space="preserve"> </w:t>
      </w:r>
      <w:r w:rsidRPr="00A50A82">
        <w:rPr>
          <w:rStyle w:val="StyleUnderline"/>
        </w:rPr>
        <w:t>Taiwan declares formal independence would Xi turn to a military solution</w:t>
      </w:r>
      <w:r w:rsidRPr="00A50A82">
        <w:rPr>
          <w:sz w:val="12"/>
        </w:rPr>
        <w:t xml:space="preserve">. </w:t>
      </w:r>
      <w:r w:rsidRPr="00A50A82">
        <w:rPr>
          <w:rStyle w:val="Emphasis"/>
        </w:rPr>
        <w:t>Even then</w:t>
      </w:r>
      <w:r w:rsidRPr="00A50A82">
        <w:rPr>
          <w:sz w:val="12"/>
        </w:rPr>
        <w:t xml:space="preserve"> </w:t>
      </w:r>
      <w:r w:rsidRPr="00A50A82">
        <w:rPr>
          <w:rStyle w:val="StyleUnderline"/>
        </w:rPr>
        <w:t>it is a battle he cannot be sure of winning</w:t>
      </w:r>
      <w:r w:rsidRPr="00A50A82">
        <w:rPr>
          <w:sz w:val="12"/>
        </w:rPr>
        <w:t xml:space="preserve">, </w:t>
      </w:r>
      <w:r w:rsidRPr="00A50A82">
        <w:rPr>
          <w:rStyle w:val="StyleUnderline"/>
        </w:rPr>
        <w:t xml:space="preserve">while a cross-strait war would be </w:t>
      </w:r>
      <w:r w:rsidRPr="00A50A82">
        <w:rPr>
          <w:rStyle w:val="Emphasis"/>
        </w:rPr>
        <w:t>sure to jeopardise</w:t>
      </w:r>
      <w:r w:rsidRPr="00A50A82">
        <w:rPr>
          <w:sz w:val="12"/>
        </w:rPr>
        <w:t xml:space="preserve"> </w:t>
      </w:r>
      <w:r w:rsidRPr="00A50A82">
        <w:rPr>
          <w:rStyle w:val="StyleUnderline"/>
        </w:rPr>
        <w:t>the gains of three decades of reform and opening-up in China</w:t>
      </w:r>
      <w:r w:rsidRPr="00A50A82">
        <w:rPr>
          <w:sz w:val="12"/>
        </w:rPr>
        <w:t xml:space="preserve">. </w:t>
      </w:r>
      <w:r w:rsidRPr="00A50A82">
        <w:rPr>
          <w:rStyle w:val="StyleUnderline"/>
        </w:rPr>
        <w:t>Moreover</w:t>
      </w:r>
      <w:r w:rsidRPr="00A50A82">
        <w:rPr>
          <w:sz w:val="12"/>
        </w:rPr>
        <w:t xml:space="preserve">, </w:t>
      </w:r>
      <w:r w:rsidRPr="00A50A82">
        <w:rPr>
          <w:rStyle w:val="StyleUnderline"/>
        </w:rPr>
        <w:t>Xi’s overwhelming priority</w:t>
      </w:r>
      <w:r w:rsidRPr="00A50A82">
        <w:rPr>
          <w:sz w:val="12"/>
        </w:rPr>
        <w:t xml:space="preserve"> in the next two years before the 19th Party Congress </w:t>
      </w:r>
      <w:r w:rsidRPr="00A50A82">
        <w:rPr>
          <w:rStyle w:val="StyleUnderline"/>
        </w:rPr>
        <w:t>will be to stabilize the Chinese economy and</w:t>
      </w:r>
      <w:r w:rsidRPr="00A50A82">
        <w:rPr>
          <w:sz w:val="12"/>
        </w:rPr>
        <w:t xml:space="preserve"> </w:t>
      </w:r>
      <w:r w:rsidRPr="00A50A82">
        <w:rPr>
          <w:rStyle w:val="Emphasis"/>
        </w:rPr>
        <w:t>he would not want to be distracted by renewed trouble in the Taiwan Strait</w:t>
      </w:r>
      <w:r w:rsidRPr="00A50A82">
        <w:rPr>
          <w:sz w:val="12"/>
        </w:rPr>
        <w:t xml:space="preserve">, </w:t>
      </w:r>
      <w:r w:rsidRPr="00A50A82">
        <w:rPr>
          <w:rStyle w:val="Emphasis"/>
        </w:rPr>
        <w:t xml:space="preserve">alongside China’s continuing problems in the South China Sea. </w:t>
      </w:r>
      <w:r w:rsidRPr="00A50A82">
        <w:rPr>
          <w:sz w:val="12"/>
        </w:rPr>
        <w:t xml:space="preserve">This </w:t>
      </w:r>
      <w:r w:rsidRPr="00A50A82">
        <w:rPr>
          <w:rStyle w:val="StyleUnderline"/>
        </w:rPr>
        <w:t>limited policy space means</w:t>
      </w:r>
      <w:r w:rsidRPr="00A50A82">
        <w:rPr>
          <w:sz w:val="12"/>
        </w:rPr>
        <w:t xml:space="preserve"> that </w:t>
      </w:r>
      <w:r w:rsidRPr="00A50A82">
        <w:rPr>
          <w:rStyle w:val="Emphasis"/>
        </w:rPr>
        <w:t>Beijing can ill-afford not to consider a more open attitude towards the DPP</w:t>
      </w:r>
      <w:r w:rsidRPr="00A50A82">
        <w:rPr>
          <w:sz w:val="12"/>
        </w:rPr>
        <w:t xml:space="preserve">, </w:t>
      </w:r>
      <w:r w:rsidRPr="00A50A82">
        <w:rPr>
          <w:rStyle w:val="StyleUnderline"/>
        </w:rPr>
        <w:t>especially given the latter will dominate Taiwanese politics in the foreseeable future</w:t>
      </w:r>
      <w:r w:rsidRPr="00A50A82">
        <w:rPr>
          <w:sz w:val="12"/>
        </w:rPr>
        <w:t xml:space="preserve">. Interestingly, in the past few years, there have been signs that </w:t>
      </w:r>
      <w:r w:rsidRPr="00A50A82">
        <w:rPr>
          <w:rStyle w:val="StyleUnderline"/>
        </w:rPr>
        <w:t>Beijing is starting to adjust its traditional attitude towards the DPP</w:t>
      </w:r>
      <w:r w:rsidRPr="00A50A82">
        <w:rPr>
          <w:sz w:val="12"/>
        </w:rPr>
        <w:t xml:space="preserve">, quietly </w:t>
      </w:r>
      <w:r w:rsidRPr="00A50A82">
        <w:rPr>
          <w:rStyle w:val="Emphasis"/>
        </w:rPr>
        <w:t>allowing</w:t>
      </w:r>
      <w:r w:rsidRPr="00A50A82">
        <w:rPr>
          <w:sz w:val="12"/>
        </w:rPr>
        <w:t xml:space="preserve"> some limited or indirect </w:t>
      </w:r>
      <w:r w:rsidRPr="00A50A82">
        <w:rPr>
          <w:rStyle w:val="Emphasis"/>
        </w:rPr>
        <w:t>CCP-DPP interactions</w:t>
      </w:r>
      <w:r w:rsidRPr="00A50A82">
        <w:rPr>
          <w:sz w:val="12"/>
        </w:rPr>
        <w:t xml:space="preserve">. Notable DPP figures, such as former premier Frank Hsieh and Tainan city mayor William Lai, have made low-key visits to China. So as long as a Taiwanese leader steers clear of overtly pushing for Taiwanese independence, there will be some room for negotiation with Beijing. Whither Cross-Strait Relations? Thus far, </w:t>
      </w:r>
      <w:r w:rsidRPr="00867277">
        <w:rPr>
          <w:rStyle w:val="Emphasis"/>
          <w:highlight w:val="cyan"/>
        </w:rPr>
        <w:t>Tsai appears to be likely to persist with existing institutional mechanisms to pursue cross-strait relations with China</w:t>
      </w:r>
      <w:r w:rsidRPr="00A50A82">
        <w:rPr>
          <w:sz w:val="12"/>
        </w:rPr>
        <w:t xml:space="preserve">, although the frequency or pace of exchanges may well decline. While the </w:t>
      </w:r>
      <w:r w:rsidRPr="00A50A82">
        <w:rPr>
          <w:rStyle w:val="StyleUnderline"/>
        </w:rPr>
        <w:t>Tsai government</w:t>
      </w:r>
      <w:r w:rsidRPr="00A50A82">
        <w:rPr>
          <w:sz w:val="12"/>
        </w:rPr>
        <w:t xml:space="preserve"> will resist moving Taipei closer to Beijing, it </w:t>
      </w:r>
      <w:r w:rsidRPr="00A50A82">
        <w:rPr>
          <w:rStyle w:val="Emphasis"/>
        </w:rPr>
        <w:t>will not repeat the previous DPP-led government’s mistake of pursuing Taiwanese independence</w:t>
      </w:r>
      <w:r w:rsidRPr="00A50A82">
        <w:rPr>
          <w:sz w:val="12"/>
        </w:rPr>
        <w:t xml:space="preserve">; </w:t>
      </w:r>
      <w:r w:rsidRPr="00A50A82">
        <w:rPr>
          <w:rStyle w:val="Emphasis"/>
        </w:rPr>
        <w:t>it would have too much to lose</w:t>
      </w:r>
      <w:r w:rsidRPr="00A50A82">
        <w:rPr>
          <w:sz w:val="12"/>
        </w:rPr>
        <w:t xml:space="preserve">. Analogously thus, Tsai will resemble a cold Ma Ying-jeou in overall tenor of the orientation towards China. This </w:t>
      </w:r>
      <w:r w:rsidRPr="00A50A82">
        <w:rPr>
          <w:rStyle w:val="StyleUnderline"/>
        </w:rPr>
        <w:t>situation will</w:t>
      </w:r>
      <w:r w:rsidRPr="00A50A82">
        <w:rPr>
          <w:sz w:val="12"/>
        </w:rPr>
        <w:t xml:space="preserve"> not fully </w:t>
      </w:r>
      <w:r w:rsidRPr="00A50A82">
        <w:rPr>
          <w:rStyle w:val="StyleUnderline"/>
        </w:rPr>
        <w:t>satisfy</w:t>
      </w:r>
      <w:r w:rsidRPr="00A50A82">
        <w:rPr>
          <w:sz w:val="12"/>
        </w:rPr>
        <w:t xml:space="preserve"> Beijing, but it at least satisfies </w:t>
      </w:r>
      <w:r w:rsidRPr="00867277">
        <w:rPr>
          <w:rStyle w:val="StyleUnderline"/>
          <w:highlight w:val="cyan"/>
        </w:rPr>
        <w:t>the bottom-line in Chinese policy to avert Taiwan’s formal independence</w:t>
      </w:r>
      <w:r w:rsidRPr="00867277">
        <w:rPr>
          <w:sz w:val="12"/>
          <w:highlight w:val="cyan"/>
        </w:rPr>
        <w:t xml:space="preserve">. </w:t>
      </w:r>
      <w:r w:rsidRPr="00867277">
        <w:rPr>
          <w:rStyle w:val="Emphasis"/>
          <w:highlight w:val="cyan"/>
        </w:rPr>
        <w:t>We are</w:t>
      </w:r>
      <w:r w:rsidRPr="00A50A82">
        <w:rPr>
          <w:sz w:val="12"/>
        </w:rPr>
        <w:t xml:space="preserve"> therefore </w:t>
      </w:r>
      <w:r w:rsidRPr="00867277">
        <w:rPr>
          <w:rStyle w:val="Emphasis"/>
          <w:highlight w:val="cyan"/>
        </w:rPr>
        <w:t>likely to see calm</w:t>
      </w:r>
      <w:r w:rsidRPr="00A50A82">
        <w:rPr>
          <w:sz w:val="12"/>
        </w:rPr>
        <w:t xml:space="preserve"> but colder </w:t>
      </w:r>
      <w:r w:rsidRPr="00867277">
        <w:rPr>
          <w:rStyle w:val="Emphasis"/>
          <w:highlight w:val="cyan"/>
        </w:rPr>
        <w:t>waters in the Taiwan Strait</w:t>
      </w:r>
      <w:r w:rsidRPr="00A50A82">
        <w:rPr>
          <w:sz w:val="12"/>
        </w:rPr>
        <w:t>.</w:t>
      </w:r>
      <w:r w:rsidRPr="00A50A82">
        <w:t xml:space="preserve"> </w:t>
      </w:r>
    </w:p>
    <w:p w:rsidR="009C323B" w:rsidRPr="00A50A82" w:rsidRDefault="009C323B" w:rsidP="009C323B"/>
    <w:p w:rsidR="009C323B" w:rsidRPr="00A50A82" w:rsidRDefault="009C323B" w:rsidP="009C323B">
      <w:pPr>
        <w:pStyle w:val="Heading4"/>
        <w:rPr>
          <w:rFonts w:cs="Arial"/>
        </w:rPr>
      </w:pPr>
      <w:r w:rsidRPr="00A50A82">
        <w:rPr>
          <w:rFonts w:cs="Arial"/>
        </w:rPr>
        <w:t>Tsai won’t lashout – focusing on domestic reforms</w:t>
      </w:r>
    </w:p>
    <w:p w:rsidR="009C323B" w:rsidRPr="00A50A82" w:rsidRDefault="009C323B" w:rsidP="009C323B">
      <w:pPr>
        <w:rPr>
          <w:b/>
        </w:rPr>
      </w:pPr>
      <w:r w:rsidRPr="00A50A82">
        <w:rPr>
          <w:b/>
        </w:rPr>
        <w:t>Dalgamouni 5-21-16</w:t>
      </w:r>
    </w:p>
    <w:p w:rsidR="009C323B" w:rsidRPr="00A50A82" w:rsidRDefault="009C323B" w:rsidP="009C323B">
      <w:r w:rsidRPr="00A50A82">
        <w:t>Rand, editor of The Jordan Times, Taiwan’s first female president pledges to focus on internal reforms, http://www.jordantimes.com/news/world/taiwan%E2%80%99s-first-female-president-pledges-focus-internal-reforms, msm</w:t>
      </w:r>
    </w:p>
    <w:p w:rsidR="009C323B" w:rsidRPr="00A50A82" w:rsidRDefault="009C323B" w:rsidP="009C323B">
      <w:pPr>
        <w:rPr>
          <w:sz w:val="14"/>
        </w:rPr>
      </w:pPr>
      <w:r w:rsidRPr="00A50A82">
        <w:rPr>
          <w:sz w:val="14"/>
        </w:rPr>
        <w:t xml:space="preserve">TAIPEI — Taiwan’s new president, </w:t>
      </w:r>
      <w:r w:rsidRPr="00867277">
        <w:rPr>
          <w:rStyle w:val="StyleUnderline"/>
          <w:highlight w:val="cyan"/>
        </w:rPr>
        <w:t>Tsai</w:t>
      </w:r>
      <w:r w:rsidRPr="00A50A82">
        <w:rPr>
          <w:sz w:val="14"/>
        </w:rPr>
        <w:t xml:space="preserve"> Ing-wen, was sworn in on Friday, </w:t>
      </w:r>
      <w:r w:rsidRPr="00A50A82">
        <w:rPr>
          <w:rStyle w:val="StyleUnderline"/>
        </w:rPr>
        <w:t xml:space="preserve">pledging to </w:t>
      </w:r>
      <w:r w:rsidRPr="00867277">
        <w:rPr>
          <w:rStyle w:val="StyleUnderline"/>
          <w:highlight w:val="cyan"/>
        </w:rPr>
        <w:t xml:space="preserve">focus on </w:t>
      </w:r>
      <w:r w:rsidRPr="00867277">
        <w:rPr>
          <w:rStyle w:val="Emphasis"/>
          <w:highlight w:val="cyan"/>
        </w:rPr>
        <w:t>internal reforms</w:t>
      </w:r>
      <w:r w:rsidRPr="00867277">
        <w:rPr>
          <w:rStyle w:val="StyleUnderline"/>
          <w:highlight w:val="cyan"/>
        </w:rPr>
        <w:t xml:space="preserve"> and expressing willingness to “pursue</w:t>
      </w:r>
      <w:r w:rsidRPr="00A50A82">
        <w:rPr>
          <w:sz w:val="14"/>
        </w:rPr>
        <w:t xml:space="preserve"> possibilities for </w:t>
      </w:r>
      <w:r w:rsidRPr="00867277">
        <w:rPr>
          <w:rStyle w:val="Emphasis"/>
          <w:highlight w:val="cyan"/>
        </w:rPr>
        <w:t>cooperation</w:t>
      </w:r>
      <w:r w:rsidRPr="00867277">
        <w:rPr>
          <w:sz w:val="14"/>
          <w:highlight w:val="cyan"/>
        </w:rPr>
        <w:t xml:space="preserve"> </w:t>
      </w:r>
      <w:r w:rsidRPr="00867277">
        <w:rPr>
          <w:rStyle w:val="StyleUnderline"/>
          <w:highlight w:val="cyan"/>
        </w:rPr>
        <w:t xml:space="preserve">and </w:t>
      </w:r>
      <w:r w:rsidRPr="00867277">
        <w:rPr>
          <w:rStyle w:val="Emphasis"/>
          <w:highlight w:val="cyan"/>
        </w:rPr>
        <w:t>collaboration</w:t>
      </w:r>
      <w:r w:rsidRPr="00867277">
        <w:rPr>
          <w:rStyle w:val="StyleUnderline"/>
          <w:highlight w:val="cyan"/>
        </w:rPr>
        <w:t>” with mainland China</w:t>
      </w:r>
      <w:r w:rsidRPr="00A50A82">
        <w:rPr>
          <w:sz w:val="14"/>
        </w:rPr>
        <w:t xml:space="preserve">. In reaction to Tsai’s inaugural address, Beijing warned Taiwan’s 14th president against seeking independence, warning that peace would be "impossible" if she made any moves to formally break away. But analysts said the newly sworn-in </w:t>
      </w:r>
      <w:r w:rsidRPr="00A50A82">
        <w:rPr>
          <w:rStyle w:val="StyleUnderline"/>
        </w:rPr>
        <w:t>president</w:t>
      </w:r>
      <w:r w:rsidRPr="00A50A82">
        <w:rPr>
          <w:sz w:val="14"/>
        </w:rPr>
        <w:t xml:space="preserve">, who belongs to the traditionally pro-independence Democratic Progressive Party, </w:t>
      </w:r>
      <w:r w:rsidRPr="00A50A82">
        <w:rPr>
          <w:rStyle w:val="StyleUnderline"/>
        </w:rPr>
        <w:t>expressed</w:t>
      </w:r>
      <w:r w:rsidRPr="00A50A82">
        <w:rPr>
          <w:sz w:val="14"/>
        </w:rPr>
        <w:t xml:space="preserve"> “</w:t>
      </w:r>
      <w:r w:rsidRPr="00A50A82">
        <w:rPr>
          <w:rStyle w:val="Emphasis"/>
        </w:rPr>
        <w:t>goodwill</w:t>
      </w:r>
      <w:r w:rsidRPr="00A50A82">
        <w:rPr>
          <w:sz w:val="14"/>
        </w:rPr>
        <w:t xml:space="preserve">” </w:t>
      </w:r>
      <w:r w:rsidRPr="00A50A82">
        <w:rPr>
          <w:rStyle w:val="StyleUnderline"/>
        </w:rPr>
        <w:t>and</w:t>
      </w:r>
      <w:r w:rsidRPr="00A50A82">
        <w:rPr>
          <w:sz w:val="14"/>
        </w:rPr>
        <w:t xml:space="preserve"> a </w:t>
      </w:r>
      <w:r w:rsidRPr="00A50A82">
        <w:rPr>
          <w:rStyle w:val="StyleUnderline"/>
        </w:rPr>
        <w:t>sense of</w:t>
      </w:r>
      <w:r w:rsidRPr="00A50A82">
        <w:rPr>
          <w:sz w:val="14"/>
        </w:rPr>
        <w:t xml:space="preserve"> </w:t>
      </w:r>
      <w:r w:rsidRPr="00A50A82">
        <w:rPr>
          <w:rStyle w:val="Emphasis"/>
        </w:rPr>
        <w:t>practicality</w:t>
      </w:r>
      <w:r w:rsidRPr="00A50A82">
        <w:rPr>
          <w:sz w:val="14"/>
        </w:rPr>
        <w:t xml:space="preserve"> </w:t>
      </w:r>
      <w:r w:rsidRPr="00A50A82">
        <w:rPr>
          <w:rStyle w:val="StyleUnderline"/>
        </w:rPr>
        <w:t>in</w:t>
      </w:r>
      <w:r w:rsidRPr="00A50A82">
        <w:rPr>
          <w:sz w:val="14"/>
        </w:rPr>
        <w:t xml:space="preserve"> her planned </w:t>
      </w:r>
      <w:r w:rsidRPr="00A50A82">
        <w:rPr>
          <w:rStyle w:val="StyleUnderline"/>
        </w:rPr>
        <w:t>approach to</w:t>
      </w:r>
      <w:r w:rsidRPr="00A50A82">
        <w:rPr>
          <w:sz w:val="14"/>
        </w:rPr>
        <w:t xml:space="preserve"> cross-strait </w:t>
      </w:r>
      <w:r w:rsidRPr="00A50A82">
        <w:rPr>
          <w:rStyle w:val="StyleUnderline"/>
        </w:rPr>
        <w:t>relations with China</w:t>
      </w:r>
      <w:r w:rsidRPr="00A50A82">
        <w:rPr>
          <w:sz w:val="14"/>
        </w:rPr>
        <w:t>. “We are also willing to engage in candid exchanges and pursue possibilities for cooperation and collaboration with the other side of the strait on our common participation in regional development,” Tsai told more than 20,000 people at the presidential palace in Taipei. She took office as the island's first female president after winning a landslide victory in January to defeat the ruling Kuomintang, ending an eight-year rapprochement with Beijing under outgoing president Ma Ying-jeou, according to Agence France-Presse. China and Taiwan split in 1949 after the Kuomintang nationalist forces lost a civil war to the Communists, although Taiwan has never declared an official breakaway. But Beijing still sees self-ruling Taiwan as part of its territory awaiting reunification. “</w:t>
      </w:r>
      <w:r w:rsidRPr="00A50A82">
        <w:rPr>
          <w:rStyle w:val="StyleUnderline"/>
        </w:rPr>
        <w:t>The two</w:t>
      </w:r>
      <w:r w:rsidRPr="00A50A82">
        <w:rPr>
          <w:sz w:val="14"/>
        </w:rPr>
        <w:t xml:space="preserve"> governing </w:t>
      </w:r>
      <w:r w:rsidRPr="00A50A82">
        <w:rPr>
          <w:rStyle w:val="StyleUnderline"/>
        </w:rPr>
        <w:t>parties across the strait must set aside the baggage of history, and engage in positive dialogue, for the benefit of the people on both sides</w:t>
      </w:r>
      <w:r w:rsidRPr="00A50A82">
        <w:rPr>
          <w:sz w:val="14"/>
        </w:rPr>
        <w:t xml:space="preserve">,” </w:t>
      </w:r>
      <w:r w:rsidRPr="00A50A82">
        <w:rPr>
          <w:rStyle w:val="StyleUnderline"/>
        </w:rPr>
        <w:t>the president added</w:t>
      </w:r>
      <w:r w:rsidRPr="00A50A82">
        <w:rPr>
          <w:sz w:val="14"/>
        </w:rPr>
        <w:t xml:space="preserve">, </w:t>
      </w:r>
      <w:r w:rsidRPr="00A50A82">
        <w:rPr>
          <w:rStyle w:val="StyleUnderline"/>
        </w:rPr>
        <w:t>expressing desire to have Taiwan play a larger role in addressing regional peace, stability and development.</w:t>
      </w:r>
      <w:r w:rsidRPr="00A50A82">
        <w:rPr>
          <w:sz w:val="14"/>
        </w:rPr>
        <w:t xml:space="preserve"> She also said Taipei will continue to deepen ties “with friendly democracies including the United States, Japan and Europe to advance multifaceted cooperation”. Commenting on Tsai’s remarks on relations with China, Taiwan’s biggest trade partner and export market, Wen-Cheng Lin, the president of the Institute for National Policy Research, told an international media delegation that the new </w:t>
      </w:r>
      <w:r w:rsidRPr="00867277">
        <w:rPr>
          <w:rStyle w:val="StyleUnderline"/>
          <w:highlight w:val="cyan"/>
        </w:rPr>
        <w:t>president expressed “</w:t>
      </w:r>
      <w:r w:rsidRPr="00867277">
        <w:rPr>
          <w:rStyle w:val="Emphasis"/>
          <w:highlight w:val="cyan"/>
        </w:rPr>
        <w:t>utmost goodwill</w:t>
      </w:r>
      <w:r w:rsidRPr="00867277">
        <w:rPr>
          <w:rStyle w:val="StyleUnderline"/>
          <w:highlight w:val="cyan"/>
        </w:rPr>
        <w:t xml:space="preserve">” to Beijing and signalled a </w:t>
      </w:r>
      <w:r w:rsidRPr="00867277">
        <w:rPr>
          <w:rStyle w:val="Emphasis"/>
          <w:highlight w:val="cyan"/>
        </w:rPr>
        <w:t>commitment to maintain the status quo</w:t>
      </w:r>
      <w:r w:rsidRPr="00867277">
        <w:rPr>
          <w:rStyle w:val="StyleUnderline"/>
          <w:highlight w:val="cyan"/>
        </w:rPr>
        <w:t xml:space="preserve"> in cross-strait relations</w:t>
      </w:r>
      <w:r w:rsidRPr="00A50A82">
        <w:rPr>
          <w:rStyle w:val="StyleUnderline"/>
        </w:rPr>
        <w:t>.</w:t>
      </w:r>
      <w:r w:rsidRPr="00A50A82">
        <w:rPr>
          <w:rStyle w:val="StyleUnderline"/>
          <w:sz w:val="14"/>
        </w:rPr>
        <w:t xml:space="preserve"> </w:t>
      </w:r>
      <w:r w:rsidRPr="00A50A82">
        <w:rPr>
          <w:sz w:val="14"/>
        </w:rPr>
        <w:t xml:space="preserve">I-Chung Lai, vice president of the Taiwan Thinktank, had a similar view, noting that </w:t>
      </w:r>
      <w:r w:rsidRPr="00867277">
        <w:rPr>
          <w:rStyle w:val="StyleUnderline"/>
          <w:highlight w:val="cyan"/>
        </w:rPr>
        <w:t xml:space="preserve">Tsai showed that she is interested in </w:t>
      </w:r>
      <w:r w:rsidRPr="00867277">
        <w:rPr>
          <w:rStyle w:val="Emphasis"/>
          <w:highlight w:val="cyan"/>
        </w:rPr>
        <w:t>dialogue between both sides</w:t>
      </w:r>
      <w:r w:rsidRPr="00A50A82">
        <w:rPr>
          <w:sz w:val="14"/>
        </w:rPr>
        <w:t xml:space="preserve">, but she also has a responsibility to safeguard the territory of the Republic of China (Taiwan). China warned after the inauguration that “if 'independence' is pursued, it will be impossible to have peace and stability in the Taiwan Straits", AFP reported, quoting a statement released by China’s Taiwan Affairs Office. "Independence is the greatest disaster for the peaceful development of peace in the Taiwan Straits and the peaceful development of cross-strait relations," it said. Domestic focus The </w:t>
      </w:r>
      <w:r w:rsidRPr="00A50A82">
        <w:rPr>
          <w:rStyle w:val="StyleUnderline"/>
        </w:rPr>
        <w:t>inaugural address mainly focused on domestic issues as the country is currently navigating a recession</w:t>
      </w:r>
      <w:r w:rsidRPr="00A50A82">
        <w:rPr>
          <w:sz w:val="14"/>
        </w:rPr>
        <w:t xml:space="preserve">. </w:t>
      </w:r>
      <w:r w:rsidRPr="00867277">
        <w:rPr>
          <w:rStyle w:val="StyleUnderline"/>
          <w:highlight w:val="cyan"/>
        </w:rPr>
        <w:t>Tsai stressed the need to reform the pension system and education</w:t>
      </w:r>
      <w:r w:rsidRPr="00A50A82">
        <w:rPr>
          <w:rStyle w:val="StyleUnderline"/>
        </w:rPr>
        <w:t>, in addition to find a new model for economic development and address environmental issues</w:t>
      </w:r>
      <w:r w:rsidRPr="00A50A82">
        <w:rPr>
          <w:sz w:val="14"/>
        </w:rPr>
        <w:t xml:space="preserve">. </w:t>
      </w:r>
      <w:r w:rsidRPr="00A50A82">
        <w:rPr>
          <w:rStyle w:val="StyleUnderline"/>
        </w:rPr>
        <w:t>She expressed commitment to improving the social safety net, the childcare system and the judicial system of the country of around 23 million people, while also paying attention to youth issues, such as low wages</w:t>
      </w:r>
      <w:r w:rsidRPr="00A50A82">
        <w:rPr>
          <w:sz w:val="14"/>
        </w:rPr>
        <w:t>.</w:t>
      </w:r>
    </w:p>
    <w:p w:rsidR="009C323B" w:rsidRPr="00A50A82" w:rsidRDefault="009C323B" w:rsidP="009C323B"/>
    <w:p w:rsidR="009C323B" w:rsidRPr="00A50A82" w:rsidRDefault="009C323B" w:rsidP="009C323B"/>
    <w:p w:rsidR="000B4287" w:rsidRPr="00A50A82" w:rsidRDefault="000B4287" w:rsidP="000B4287">
      <w:pPr>
        <w:pStyle w:val="Heading2"/>
        <w:rPr>
          <w:rFonts w:cs="Arial"/>
        </w:rPr>
      </w:pPr>
      <w:r w:rsidRPr="00A50A82">
        <w:rPr>
          <w:rFonts w:cs="Arial"/>
        </w:rPr>
        <w:t>Taiwan Politics DA</w:t>
      </w:r>
    </w:p>
    <w:p w:rsidR="000B4287" w:rsidRDefault="000B4287" w:rsidP="000B4287">
      <w:pPr>
        <w:pStyle w:val="Heading3"/>
        <w:rPr>
          <w:rFonts w:cs="Arial"/>
        </w:rPr>
      </w:pPr>
      <w:r w:rsidRPr="00A50A82">
        <w:rPr>
          <w:rFonts w:cs="Arial"/>
        </w:rPr>
        <w:t>1NC</w:t>
      </w:r>
      <w:r w:rsidR="000341D1">
        <w:rPr>
          <w:rFonts w:cs="Arial"/>
        </w:rPr>
        <w:t xml:space="preserve"> Shell </w:t>
      </w:r>
    </w:p>
    <w:p w:rsidR="000341D1" w:rsidRPr="000341D1" w:rsidRDefault="000341D1" w:rsidP="000341D1"/>
    <w:p w:rsidR="000B4287" w:rsidRPr="00A50A82" w:rsidRDefault="000B4287" w:rsidP="000B4287">
      <w:pPr>
        <w:pStyle w:val="Heading4"/>
        <w:rPr>
          <w:rFonts w:cs="Arial"/>
        </w:rPr>
      </w:pPr>
      <w:r w:rsidRPr="00A50A82">
        <w:rPr>
          <w:rFonts w:cs="Arial"/>
        </w:rPr>
        <w:t>Tsai will pass economic reforms now-Plan empowers hardliners to derail reform</w:t>
      </w:r>
    </w:p>
    <w:p w:rsidR="000B4287" w:rsidRPr="00A50A82" w:rsidRDefault="000B4287" w:rsidP="000B4287">
      <w:pPr>
        <w:rPr>
          <w:rStyle w:val="Style13ptBold"/>
          <w:b w:val="0"/>
        </w:rPr>
      </w:pPr>
      <w:r w:rsidRPr="00A50A82">
        <w:rPr>
          <w:rStyle w:val="Style13ptBold"/>
          <w:b w:val="0"/>
        </w:rPr>
        <w:t xml:space="preserve">Shim Jae </w:t>
      </w:r>
      <w:r w:rsidRPr="00A50A82">
        <w:rPr>
          <w:rStyle w:val="Style13ptBold"/>
        </w:rPr>
        <w:t xml:space="preserve">Hoon 16, </w:t>
      </w:r>
      <w:r w:rsidRPr="00A50A82">
        <w:rPr>
          <w:rStyle w:val="Style13ptBold"/>
          <w:b w:val="0"/>
        </w:rPr>
        <w:t>Distinguished Korean political analyst and commentator who served as Seoul bureau chief of the Hong Kong-based Far Eastern Economic Review, 5/24/2016, “China turns ratchet on Taiwan as Tsai takes over”, http://atimes.com/2016/05/china-turns-ratchet-on-taiwan-as-tsai-takes-over/</w:t>
      </w:r>
    </w:p>
    <w:p w:rsidR="000B4287" w:rsidRPr="000341D1" w:rsidRDefault="000B4287" w:rsidP="000B4287">
      <w:pPr>
        <w:rPr>
          <w:sz w:val="12"/>
        </w:rPr>
      </w:pPr>
      <w:r w:rsidRPr="000341D1">
        <w:rPr>
          <w:sz w:val="12"/>
        </w:rPr>
        <w:t xml:space="preserve">To China, that amounted to a semantic game, signifying a potential for creeping independence. It’s in no doubt as to what the majority of Taiwanese want. In a recent opinion survey by the official Taiwan Thinktank, </w:t>
      </w:r>
      <w:r w:rsidRPr="00A50A82">
        <w:rPr>
          <w:rStyle w:val="StyleUnderline"/>
        </w:rPr>
        <w:t xml:space="preserve">more than </w:t>
      </w:r>
      <w:r w:rsidRPr="00867277">
        <w:rPr>
          <w:rStyle w:val="StyleUnderline"/>
          <w:highlight w:val="cyan"/>
        </w:rPr>
        <w:t>54% of people polled said they opposed Chinese version of One China principle</w:t>
      </w:r>
      <w:r w:rsidRPr="00A50A82">
        <w:rPr>
          <w:rStyle w:val="StyleUnderline"/>
        </w:rPr>
        <w:t>.</w:t>
      </w:r>
      <w:r w:rsidRPr="000341D1">
        <w:rPr>
          <w:sz w:val="12"/>
        </w:rPr>
        <w:t xml:space="preserve"> According to some analysts, this feeling against Chinese identity has risen following Beijing’s interference in Hong Kong’s internal affairs. </w:t>
      </w:r>
      <w:r w:rsidRPr="00A50A82">
        <w:rPr>
          <w:rStyle w:val="StyleUnderline"/>
        </w:rPr>
        <w:t>Reports of Chinese police illegally abducting Hong Kong publishers</w:t>
      </w:r>
      <w:r w:rsidRPr="000341D1">
        <w:rPr>
          <w:sz w:val="12"/>
        </w:rPr>
        <w:t xml:space="preserve"> and Beijing’s attempt to muzzle the Hong Kong press </w:t>
      </w:r>
      <w:r w:rsidRPr="00A50A82">
        <w:rPr>
          <w:rStyle w:val="StyleUnderline"/>
        </w:rPr>
        <w:t>have alarmed the Taiwanese</w:t>
      </w:r>
      <w:r w:rsidRPr="000341D1">
        <w:rPr>
          <w:sz w:val="12"/>
        </w:rPr>
        <w:t>. “</w:t>
      </w:r>
      <w:r w:rsidRPr="00A50A82">
        <w:rPr>
          <w:rStyle w:val="StyleUnderline"/>
        </w:rPr>
        <w:t>They want no part of One State Two Systems solution</w:t>
      </w:r>
      <w:r w:rsidRPr="000341D1">
        <w:rPr>
          <w:sz w:val="12"/>
        </w:rPr>
        <w:t xml:space="preserve"> for Taiwan,” says Rick Chu, a National Chengchi University’s political science professor. Against that backdrop, Beijing is running out of breath daily issuing warnings against what fate could befall Taiwan unless it unambiguously identified itself with China’s sovereignty. Speaking to a delegation to National People’s Congress, China’s national parliament in March, President Xi Jinping took a categorical stance on the issue, declaring that unless Taiwan abandoned the aspiration for independence, it could “lose the magic compass that calms the sea” across the Taiwan Strait and the “ship of peaceful development the two sides have had will meet with great waves and even suffer total loss.” </w:t>
      </w:r>
      <w:r w:rsidRPr="00A50A82">
        <w:rPr>
          <w:rStyle w:val="StyleUnderline"/>
        </w:rPr>
        <w:t>Xi’s threat</w:t>
      </w:r>
      <w:r w:rsidRPr="000341D1">
        <w:rPr>
          <w:sz w:val="12"/>
        </w:rPr>
        <w:t xml:space="preserve"> It </w:t>
      </w:r>
      <w:r w:rsidRPr="00A50A82">
        <w:rPr>
          <w:rStyle w:val="StyleUnderline"/>
        </w:rPr>
        <w:t>was a thinly veiled threat to use force unless the new Tsai administration clearly adhered to the</w:t>
      </w:r>
      <w:r w:rsidRPr="000341D1">
        <w:rPr>
          <w:sz w:val="12"/>
        </w:rPr>
        <w:t xml:space="preserve"> 1992 “</w:t>
      </w:r>
      <w:r w:rsidRPr="00A50A82">
        <w:rPr>
          <w:rStyle w:val="StyleUnderline"/>
        </w:rPr>
        <w:t>consensus</w:t>
      </w:r>
      <w:r w:rsidRPr="000341D1">
        <w:rPr>
          <w:sz w:val="12"/>
        </w:rPr>
        <w:t xml:space="preserve">.” “We will resolutely contain the separatist path of any form of Taiwan independence, protect state sovereignty and territorial integrity, and absolutely not allow a repetition of the historical tragedy of national separation.” In short, Xi has imposed on himself the mission of reunifying China by making Taiwan the last piece of territory to be recovered from the shameful history of foreign conquest and colonization. Taiwan was ceded to Japan by the Qing China in 1895 under the Shimonoseki Treaty, and reverted back to China only in 1949 when Chiang Kai-shek’s Nationalist forces moved to the island following its defeat in China’s civil war. And on the eve of the inauguration, Li Yihu, head of Peking University’s Taiwan Institute, said “[Tsai] has to answer whether she endorses the 1992 Consensus; it’s not an optional question. The new leader has to voice a clear position on this issue.” But </w:t>
      </w:r>
      <w:r w:rsidRPr="00867277">
        <w:rPr>
          <w:rStyle w:val="StyleUnderline"/>
          <w:highlight w:val="cyan"/>
        </w:rPr>
        <w:t>recent geopolitical conditions are not unfavorable for Taiwan to accentuate its own identity</w:t>
      </w:r>
      <w:r w:rsidRPr="000341D1">
        <w:rPr>
          <w:sz w:val="12"/>
        </w:rPr>
        <w:t xml:space="preserve">. On top of its domestic challenges including economic slowdowns and political instability, China is facing region-wide tensions over its sweeping territorial claims for South China and East Seas. China’s construction of artificial islands and marine military installations have alarmed Vietnam and the Philippines to such an extent that they are welcoming the return of a US naval presence in the region. From diplomatic confrontation with Japan over the Senkaku/Diaoyu island ownership to sea-born clashes with patrol vessels from Vietnam and the Philippines, China’s territorial claims are moving increasingly into the stage of armed confrontation. </w:t>
      </w:r>
      <w:r w:rsidRPr="00A50A82">
        <w:rPr>
          <w:rStyle w:val="StyleUnderline"/>
        </w:rPr>
        <w:t>Taiwan is close to the area of tensions and it could use this restive period to pursue its own national identity</w:t>
      </w:r>
      <w:r w:rsidRPr="000341D1">
        <w:rPr>
          <w:sz w:val="12"/>
        </w:rPr>
        <w:t xml:space="preserve">. There’s no illusion in Taiwan as to the risks involved in testing China’s intentions, as the US has a clear policy of not encouraging Taiwan to opt for independence. The US recognizes there’s only one China and that Taiwan belongs to that China. </w:t>
      </w:r>
      <w:r w:rsidRPr="00A50A82">
        <w:rPr>
          <w:rStyle w:val="StyleUnderline"/>
        </w:rPr>
        <w:t>With the inauguration of the Tsai</w:t>
      </w:r>
      <w:r w:rsidRPr="000341D1">
        <w:rPr>
          <w:sz w:val="12"/>
        </w:rPr>
        <w:t xml:space="preserve"> government, </w:t>
      </w:r>
      <w:r w:rsidRPr="00A50A82">
        <w:rPr>
          <w:rStyle w:val="StyleUnderline"/>
        </w:rPr>
        <w:t xml:space="preserve">the US has served notice that it should not do anything that could derail </w:t>
      </w:r>
      <w:r w:rsidRPr="000341D1">
        <w:rPr>
          <w:sz w:val="12"/>
        </w:rPr>
        <w:t xml:space="preserve">that </w:t>
      </w:r>
      <w:r w:rsidRPr="00A50A82">
        <w:rPr>
          <w:rStyle w:val="StyleUnderline"/>
        </w:rPr>
        <w:t>policy</w:t>
      </w:r>
      <w:r w:rsidRPr="000341D1">
        <w:rPr>
          <w:sz w:val="12"/>
        </w:rPr>
        <w:t xml:space="preserve">. But </w:t>
      </w:r>
      <w:r w:rsidRPr="00A50A82">
        <w:rPr>
          <w:rStyle w:val="StyleUnderline"/>
        </w:rPr>
        <w:t xml:space="preserve">the US is committed to defending the island in case China uses force to conquer it. </w:t>
      </w:r>
      <w:r w:rsidRPr="000341D1">
        <w:rPr>
          <w:sz w:val="12"/>
        </w:rPr>
        <w:t xml:space="preserve">As for </w:t>
      </w:r>
      <w:r w:rsidRPr="00A50A82">
        <w:rPr>
          <w:rStyle w:val="StyleUnderline"/>
        </w:rPr>
        <w:t>Taiwan</w:t>
      </w:r>
      <w:r w:rsidRPr="000341D1">
        <w:rPr>
          <w:sz w:val="12"/>
        </w:rPr>
        <w:t xml:space="preserve"> itself, it </w:t>
      </w:r>
      <w:r w:rsidRPr="00A50A82">
        <w:rPr>
          <w:rStyle w:val="StyleUnderline"/>
        </w:rPr>
        <w:t>is far from ready to accept Beijing’s rule.</w:t>
      </w:r>
      <w:r w:rsidRPr="000341D1">
        <w:rPr>
          <w:sz w:val="12"/>
        </w:rPr>
        <w:t xml:space="preserve"> Beijing keeps pushing the One China slogan. But the plain fact is that Taiwan has evolved so far apart from China that “it has nothing in common,” says Antonio Chiang, the island’s prominent journalist who will shortly join the government as a think tank advisor. </w:t>
      </w:r>
      <w:r w:rsidRPr="00A50A82">
        <w:rPr>
          <w:rStyle w:val="StyleUnderline"/>
        </w:rPr>
        <w:t xml:space="preserve">Taiwan’s vibrant democratic process and open system of government is evident in the size of the support </w:t>
      </w:r>
      <w:r w:rsidRPr="000341D1">
        <w:rPr>
          <w:sz w:val="12"/>
        </w:rPr>
        <w:t xml:space="preserve">the 59-year-old </w:t>
      </w:r>
      <w:r w:rsidRPr="00867277">
        <w:rPr>
          <w:rStyle w:val="StyleUnderline"/>
          <w:highlight w:val="cyan"/>
        </w:rPr>
        <w:t>Tsai</w:t>
      </w:r>
      <w:r w:rsidRPr="000341D1">
        <w:rPr>
          <w:sz w:val="12"/>
        </w:rPr>
        <w:t xml:space="preserve">, a former university law professor and a Taiwan native, </w:t>
      </w:r>
      <w:r w:rsidRPr="00A50A82">
        <w:rPr>
          <w:rStyle w:val="StyleUnderline"/>
        </w:rPr>
        <w:t>has received</w:t>
      </w:r>
      <w:r w:rsidRPr="000341D1">
        <w:rPr>
          <w:sz w:val="12"/>
        </w:rPr>
        <w:t xml:space="preserve"> in the January elections for president and the Legislative Yuan, the island’s top legislature. While she received over 56% of the popular votes, her pro-independence DPP took a comfortable majority of 68 seats in the 113-member legislature. </w:t>
      </w:r>
      <w:r w:rsidRPr="00A50A82">
        <w:rPr>
          <w:rStyle w:val="StyleUnderline"/>
        </w:rPr>
        <w:t>It was a clear mandate for a party espousing a status quo, not attached to China</w:t>
      </w:r>
      <w:r w:rsidRPr="000341D1">
        <w:rPr>
          <w:sz w:val="12"/>
        </w:rPr>
        <w:t>. Tsai is expected to tread carefully in her dealings with China. Although she emphasizes her commitment to Taiwan’s constitution which legitimizes a “Two Area” concept, she will avoid provocatively asserting the island’s independence, and she hopes to make it clear that she has a different mandate as the leader of another part of China. “</w:t>
      </w:r>
      <w:r w:rsidRPr="00A50A82">
        <w:rPr>
          <w:rStyle w:val="StyleUnderline"/>
        </w:rPr>
        <w:t>She</w:t>
      </w:r>
      <w:r w:rsidRPr="00867277">
        <w:rPr>
          <w:rStyle w:val="StyleUnderline"/>
          <w:highlight w:val="cyan"/>
        </w:rPr>
        <w:t>’s trying to make her position predictable, trying not to spring any surprise on the nervous leadership in Beijing</w:t>
      </w:r>
      <w:r w:rsidRPr="000341D1">
        <w:rPr>
          <w:sz w:val="12"/>
        </w:rPr>
        <w:t xml:space="preserve">. President Tsai hopes to build on trust with Beijing based on common sense,” says the journalist Chiang. In the meantime, the </w:t>
      </w:r>
      <w:r w:rsidRPr="00A50A82">
        <w:rPr>
          <w:rStyle w:val="StyleUnderline"/>
        </w:rPr>
        <w:t>main energy of her administration is focused on the domestic agenda of looking for a new market outside China to revitalize the Taiwan economy</w:t>
      </w:r>
      <w:r w:rsidRPr="000341D1">
        <w:rPr>
          <w:sz w:val="12"/>
        </w:rPr>
        <w:t xml:space="preserve">, and reforming the island’s archaic legal and educational institutions. Hand in hand with this agenda is consolidation of what her policy advisers describe as “establishing the constitutional order,” meaning further developing the island’s democratic institutions. In doing so, </w:t>
      </w:r>
      <w:r w:rsidRPr="00A50A82">
        <w:rPr>
          <w:rStyle w:val="StyleUnderline"/>
        </w:rPr>
        <w:t>Tsai has to walk cautiously. She must not alarm China</w:t>
      </w:r>
      <w:r w:rsidRPr="000341D1">
        <w:rPr>
          <w:sz w:val="12"/>
        </w:rPr>
        <w:t xml:space="preserve"> into concluding that she is heading for independence in the foreseeable future. </w:t>
      </w:r>
      <w:r w:rsidRPr="00867277">
        <w:rPr>
          <w:rStyle w:val="StyleUnderline"/>
          <w:highlight w:val="cyan"/>
        </w:rPr>
        <w:t>Her challenge is to keep China engaged with her dialogue while making it clear that she stands for separate values and a separate system</w:t>
      </w:r>
      <w:r w:rsidRPr="000341D1">
        <w:rPr>
          <w:sz w:val="12"/>
        </w:rPr>
        <w:t>. To do so, her past experiences as a top trade negotiator for Taiwan will be sorely needed and tested.</w:t>
      </w:r>
    </w:p>
    <w:p w:rsidR="000B4287" w:rsidRPr="00A50A82" w:rsidRDefault="000B4287" w:rsidP="000B4287">
      <w:pPr>
        <w:pStyle w:val="Heading4"/>
        <w:rPr>
          <w:rFonts w:cs="Arial"/>
        </w:rPr>
      </w:pPr>
      <w:r w:rsidRPr="00A50A82">
        <w:rPr>
          <w:rFonts w:cs="Arial"/>
        </w:rPr>
        <w:t xml:space="preserve">Tsai’s “Status Quo” approach to China is key to her agenda-Plan is seen as a concession and destroys her legitimacy </w:t>
      </w:r>
    </w:p>
    <w:p w:rsidR="000B4287" w:rsidRPr="00A50A82" w:rsidRDefault="000B4287" w:rsidP="000B4287">
      <w:pPr>
        <w:rPr>
          <w:rStyle w:val="Style13ptBold"/>
          <w:b w:val="0"/>
        </w:rPr>
      </w:pPr>
      <w:r w:rsidRPr="00A50A82">
        <w:rPr>
          <w:rStyle w:val="Style13ptBold"/>
          <w:b w:val="0"/>
        </w:rPr>
        <w:t>Zhimin</w:t>
      </w:r>
      <w:r w:rsidRPr="00A50A82">
        <w:rPr>
          <w:rStyle w:val="Style13ptBold"/>
        </w:rPr>
        <w:t xml:space="preserve"> Lin and </w:t>
      </w:r>
      <w:r w:rsidRPr="00A50A82">
        <w:rPr>
          <w:rStyle w:val="Style13ptBold"/>
          <w:b w:val="0"/>
        </w:rPr>
        <w:t>Jianwei</w:t>
      </w:r>
      <w:r w:rsidRPr="00A50A82">
        <w:rPr>
          <w:rStyle w:val="Style13ptBold"/>
        </w:rPr>
        <w:t xml:space="preserve"> Wang 16, </w:t>
      </w:r>
      <w:r w:rsidRPr="00A50A82">
        <w:rPr>
          <w:rStyle w:val="Style13ptBold"/>
          <w:b w:val="0"/>
        </w:rPr>
        <w:t>Zhimin Lin is associate professor at the Department of Government and Public Administration of University of Macau. Jianwei Wang is professor at the Department of Government and Public Administration of University of Macau, 5/18/2016, “Tsai Ing-wen’s Limited Options on Cross-Strait Relations”, http://thediplomat.com/2016/05/tsai-ing-wens-limited-options-on-cross-strait-relations/</w:t>
      </w:r>
    </w:p>
    <w:p w:rsidR="000B4287" w:rsidRPr="00A50A82" w:rsidRDefault="000B4287" w:rsidP="000B4287">
      <w:pPr>
        <w:rPr>
          <w:rStyle w:val="StyleUnderline"/>
        </w:rPr>
      </w:pPr>
      <w:r w:rsidRPr="00A50A82">
        <w:rPr>
          <w:rStyle w:val="StyleUnderline"/>
        </w:rPr>
        <w:t xml:space="preserve">Politically, there is little question that </w:t>
      </w:r>
      <w:r w:rsidRPr="00867277">
        <w:rPr>
          <w:rStyle w:val="StyleUnderline"/>
          <w:highlight w:val="cyan"/>
        </w:rPr>
        <w:t>Tsai has so far enjoyed far greater control internally</w:t>
      </w:r>
      <w:r w:rsidRPr="000341D1">
        <w:rPr>
          <w:sz w:val="12"/>
        </w:rPr>
        <w:t xml:space="preserve"> than either Ma or Chen Shui-bian, the first DPP president from 2000 to 2008, ever amassed. Still, beyond the façade of unity, </w:t>
      </w:r>
      <w:r w:rsidRPr="00A50A82">
        <w:rPr>
          <w:rStyle w:val="StyleUnderline"/>
        </w:rPr>
        <w:t>Tsai’s distractors are many. An estimated 20 percent of DPP members</w:t>
      </w:r>
      <w:r w:rsidRPr="000341D1">
        <w:rPr>
          <w:sz w:val="12"/>
        </w:rPr>
        <w:t xml:space="preserve"> are considered to be “deep-green,”* a label reserved for those who </w:t>
      </w:r>
      <w:r w:rsidRPr="00A50A82">
        <w:rPr>
          <w:rStyle w:val="StyleUnderline"/>
        </w:rPr>
        <w:t>fiercely oppose any compromise with Beijing</w:t>
      </w:r>
      <w:r w:rsidRPr="000341D1">
        <w:rPr>
          <w:sz w:val="12"/>
        </w:rPr>
        <w:t xml:space="preserve"> that threatens Taiwan’s de facto independence. A </w:t>
      </w:r>
      <w:r w:rsidRPr="00A50A82">
        <w:rPr>
          <w:rStyle w:val="StyleUnderline"/>
        </w:rPr>
        <w:t xml:space="preserve">radical departure by Tsai on her declared </w:t>
      </w:r>
      <w:r w:rsidRPr="00867277">
        <w:rPr>
          <w:rStyle w:val="StyleUnderline"/>
          <w:highlight w:val="cyan"/>
        </w:rPr>
        <w:t>position on cross-strait relations would open</w:t>
      </w:r>
      <w:r w:rsidRPr="00A50A82">
        <w:rPr>
          <w:rStyle w:val="StyleUnderline"/>
        </w:rPr>
        <w:t xml:space="preserve"> her to not only </w:t>
      </w:r>
      <w:r w:rsidRPr="00867277">
        <w:rPr>
          <w:rStyle w:val="StyleUnderline"/>
          <w:highlight w:val="cyan"/>
        </w:rPr>
        <w:t>strong opposition within DPP</w:t>
      </w:r>
      <w:r w:rsidRPr="00A50A82">
        <w:rPr>
          <w:rStyle w:val="StyleUnderline"/>
        </w:rPr>
        <w:t xml:space="preserve"> but the possibility that some DPP factional leaders</w:t>
      </w:r>
      <w:r w:rsidRPr="000341D1">
        <w:rPr>
          <w:sz w:val="12"/>
        </w:rPr>
        <w:t xml:space="preserve">, resentful of being sidelined in the recent election or during the post-election job hunt, </w:t>
      </w:r>
      <w:r w:rsidRPr="00A50A82">
        <w:rPr>
          <w:rStyle w:val="StyleUnderline"/>
        </w:rPr>
        <w:t>might use the fissure to regroup and revive the traditional factional politics</w:t>
      </w:r>
      <w:r w:rsidRPr="000341D1">
        <w:rPr>
          <w:sz w:val="12"/>
        </w:rPr>
        <w:t xml:space="preserve"> that Tsai has managed to suppress the last few years. With the large margin of victory in the Legislative Yuan and the popular support she enjoyed, </w:t>
      </w:r>
      <w:r w:rsidRPr="00867277">
        <w:rPr>
          <w:rStyle w:val="StyleUnderline"/>
          <w:highlight w:val="cyan"/>
        </w:rPr>
        <w:t>Tsai has considerable latitude to adjust certain policies</w:t>
      </w:r>
      <w:r w:rsidRPr="000341D1">
        <w:rPr>
          <w:sz w:val="12"/>
        </w:rPr>
        <w:t xml:space="preserve">, even those long treasured by the DPP. </w:t>
      </w:r>
      <w:r w:rsidRPr="00A50A82">
        <w:rPr>
          <w:rStyle w:val="StyleUnderline"/>
        </w:rPr>
        <w:t>However, to do so will almost certainly cost her a great deal of political capital,</w:t>
      </w:r>
      <w:r w:rsidRPr="000341D1">
        <w:rPr>
          <w:sz w:val="12"/>
        </w:rPr>
        <w:t xml:space="preserve"> </w:t>
      </w:r>
      <w:r w:rsidRPr="00A50A82">
        <w:rPr>
          <w:rStyle w:val="StyleUnderline"/>
        </w:rPr>
        <w:t>which she will need to fulfill her many campaign promises</w:t>
      </w:r>
      <w:r w:rsidRPr="000341D1">
        <w:rPr>
          <w:sz w:val="12"/>
        </w:rPr>
        <w:t xml:space="preserve">. This is not to mention that </w:t>
      </w:r>
      <w:r w:rsidRPr="00A50A82">
        <w:rPr>
          <w:rStyle w:val="StyleUnderline"/>
        </w:rPr>
        <w:t>there are critical areas where Tsai is still untested or has questionable control. Prominent examples include her command of key institutions long dominated by the Nationalist Party, such as the military and security apparatu</w:t>
      </w:r>
      <w:r w:rsidRPr="000341D1">
        <w:rPr>
          <w:sz w:val="12"/>
        </w:rPr>
        <w:t xml:space="preserve">s. </w:t>
      </w:r>
      <w:r w:rsidRPr="00A50A82">
        <w:rPr>
          <w:rStyle w:val="StyleUnderline"/>
        </w:rPr>
        <w:t xml:space="preserve">Tsai’s ability to handle relations with Beijing is also heavily influenced by </w:t>
      </w:r>
      <w:r w:rsidRPr="000341D1">
        <w:rPr>
          <w:sz w:val="12"/>
        </w:rPr>
        <w:t xml:space="preserve">one particular external actor: </w:t>
      </w:r>
      <w:r w:rsidRPr="00A50A82">
        <w:rPr>
          <w:rStyle w:val="StyleUnderline"/>
        </w:rPr>
        <w:t>Washington</w:t>
      </w:r>
      <w:r w:rsidRPr="000341D1">
        <w:rPr>
          <w:sz w:val="12"/>
        </w:rPr>
        <w:t xml:space="preserve">. In this respect, </w:t>
      </w:r>
      <w:r w:rsidRPr="00A50A82">
        <w:rPr>
          <w:rStyle w:val="StyleUnderline"/>
        </w:rPr>
        <w:t>Tsai’s room to maneuver over Mainland policy is even more constrained than the already-narrow latitude she has economically and politically at home</w:t>
      </w:r>
      <w:r w:rsidRPr="000341D1">
        <w:rPr>
          <w:sz w:val="12"/>
        </w:rPr>
        <w:t xml:space="preserve">. The United States now clearly regards China as an emerging threat given the latter’s military modernization and assertive actions in South China Sea. However, the United States is either unwilling or unable to take on China in an all-out fashion. As a result, </w:t>
      </w:r>
      <w:r w:rsidRPr="00867277">
        <w:rPr>
          <w:rStyle w:val="StyleUnderline"/>
          <w:highlight w:val="cyan"/>
        </w:rPr>
        <w:t>Washington is pursuing a dual “hands-on and hands-off” approach vis-à-vis Taiwan’s relations with Beijing</w:t>
      </w:r>
      <w:r w:rsidRPr="000341D1">
        <w:rPr>
          <w:sz w:val="12"/>
        </w:rPr>
        <w:t xml:space="preserve">: It openly tells both Beijing and Taiwan that as long as peace and stability can be maintained in their mutual relations, it sees no need for the United States to interfere one way or another. On the other hand, Washington is clearly monitoring any moves by Taiwan’s new government very closely and will not hesitate to draw the line in the sand if it believes that Taiwan is moving beyond certain parameters. </w:t>
      </w:r>
      <w:r w:rsidRPr="00A50A82">
        <w:rPr>
          <w:rStyle w:val="StyleUnderline"/>
        </w:rPr>
        <w:t>It will take a great deal of political skill for Tsai to maneuver on the narrow path allowed in cross-strait relations</w:t>
      </w:r>
      <w:r w:rsidRPr="000341D1">
        <w:rPr>
          <w:sz w:val="12"/>
        </w:rPr>
        <w:t xml:space="preserve">, a path defined not by Taiwan but by the United States. Tsai’s personal leadership style is likely to play a key role in deciding the pace and method of what is emerging as Tsai’s Mainland policy. According to Taiwanese analysts who spoke with us, Tsai is said to have a rather different leadership style than her predecessors. She likes to listen to people working for her without revealing her personal preferences, but can make decisive decisions and stick with them once they are made. She is reportedly low-key, prudent, and careful, not showing much emotion, and always comes across as well prepared, although she is not considered to be a workaholic in the mold of Chen Shui-bian. She likes to be seen as even-handed, focusing less on political loyalty than competency in selecting staff or granting access. When she talks, she speaks precisely and consistently without going overboard in making her points. Some of these personal traits may reflect her academic training and long experience as an international negotiator; they also highlight the fact that when she was elected in January this year, she had had at least eight years to prepare for the position. She has the advantage of having carefully studied and learned the lessons from the successes and failures of her predecessors. Either way, </w:t>
      </w:r>
      <w:r w:rsidRPr="00A50A82">
        <w:rPr>
          <w:rStyle w:val="StyleUnderline"/>
        </w:rPr>
        <w:t xml:space="preserve">one of the few certainties that have emerged from the last few months of Taiwan’s power transition is that, </w:t>
      </w:r>
      <w:r w:rsidRPr="00867277">
        <w:rPr>
          <w:rStyle w:val="StyleUnderline"/>
          <w:highlight w:val="cyan"/>
        </w:rPr>
        <w:t>when comes to handling major policy issues such as cross-strait relations, one can expect a</w:t>
      </w:r>
      <w:r w:rsidRPr="000341D1">
        <w:rPr>
          <w:sz w:val="12"/>
        </w:rPr>
        <w:t xml:space="preserve"> far more steady and </w:t>
      </w:r>
      <w:r w:rsidRPr="00867277">
        <w:rPr>
          <w:rStyle w:val="StyleUnderline"/>
          <w:highlight w:val="cyan"/>
        </w:rPr>
        <w:t>consistent hand from Tsai</w:t>
      </w:r>
      <w:r w:rsidRPr="00A50A82">
        <w:rPr>
          <w:rStyle w:val="StyleUnderline"/>
        </w:rPr>
        <w:t>.</w:t>
      </w:r>
    </w:p>
    <w:p w:rsidR="000B4287" w:rsidRPr="00A50A82" w:rsidRDefault="000B4287" w:rsidP="000B4287">
      <w:pPr>
        <w:pStyle w:val="Heading4"/>
        <w:rPr>
          <w:rStyle w:val="Style13ptBold"/>
          <w:rFonts w:cs="Arial"/>
          <w:b/>
        </w:rPr>
      </w:pPr>
      <w:r w:rsidRPr="00A50A82">
        <w:rPr>
          <w:rStyle w:val="Style13ptBold"/>
          <w:rFonts w:cs="Arial"/>
          <w:b/>
        </w:rPr>
        <w:t>Tsai’s Reforms are key to Taiwan’s economy</w:t>
      </w:r>
    </w:p>
    <w:p w:rsidR="000B4287" w:rsidRPr="00A50A82" w:rsidRDefault="000B4287" w:rsidP="000B4287">
      <w:pPr>
        <w:rPr>
          <w:rStyle w:val="Style13ptBold"/>
          <w:b w:val="0"/>
        </w:rPr>
      </w:pPr>
      <w:r w:rsidRPr="00A50A82">
        <w:rPr>
          <w:rStyle w:val="Style13ptBold"/>
          <w:b w:val="0"/>
        </w:rPr>
        <w:t xml:space="preserve">Nicholas </w:t>
      </w:r>
      <w:r w:rsidRPr="00A50A82">
        <w:rPr>
          <w:rStyle w:val="Style13ptBold"/>
        </w:rPr>
        <w:t xml:space="preserve">Consonery 16, </w:t>
      </w:r>
      <w:r w:rsidRPr="00A50A82">
        <w:rPr>
          <w:rStyle w:val="Style13ptBold"/>
          <w:b w:val="0"/>
        </w:rPr>
        <w:t>Asia Director at Eurasia Group, 1/19/2016, “What Taiwan’s Elections Mean for China’s Economic Future”, http://fortune.com/2016/01/19/taiwan-tsai-ing-wen-china/</w:t>
      </w:r>
    </w:p>
    <w:p w:rsidR="000B4287" w:rsidRPr="000341D1" w:rsidRDefault="000B4287" w:rsidP="000B4287">
      <w:pPr>
        <w:rPr>
          <w:sz w:val="12"/>
        </w:rPr>
      </w:pPr>
      <w:r w:rsidRPr="000341D1">
        <w:rPr>
          <w:sz w:val="12"/>
        </w:rPr>
        <w:t xml:space="preserve">Taiwan’s election over the weekend was an important milestone for the island’s democracy. The Democratic Progressive Party (DPP), long the opposition in the legislature, is now in full power as the ruling party for the first time since its formation in 1986. While the DPP has held the presidency before, under Chen Shui-bian from 2000-2008, this election marks the party’s full rise as a competitor to the once-dominant Kuomintang, the party of General Chiang Kai-shek and current President Ma Ying-jeou. Investors should pay attention to the ramifications of this election: DPP candidate </w:t>
      </w:r>
      <w:r w:rsidRPr="00A50A82">
        <w:rPr>
          <w:rStyle w:val="StyleUnderline"/>
        </w:rPr>
        <w:t>Tsai Ing-wen’s</w:t>
      </w:r>
      <w:r w:rsidRPr="000341D1">
        <w:rPr>
          <w:sz w:val="12"/>
        </w:rPr>
        <w:t xml:space="preserve"> strong </w:t>
      </w:r>
      <w:r w:rsidRPr="00A50A82">
        <w:rPr>
          <w:rStyle w:val="StyleUnderline"/>
        </w:rPr>
        <w:t>victory</w:t>
      </w:r>
      <w:r w:rsidRPr="000341D1">
        <w:rPr>
          <w:sz w:val="12"/>
        </w:rPr>
        <w:t xml:space="preserve"> in the presidential race, </w:t>
      </w:r>
      <w:r w:rsidRPr="00A50A82">
        <w:rPr>
          <w:rStyle w:val="StyleUnderline"/>
        </w:rPr>
        <w:t>coupled with her party’s legislative majority, have given her a mandate to pursue substantial economic reforms</w:t>
      </w:r>
      <w:r w:rsidRPr="000341D1">
        <w:rPr>
          <w:sz w:val="12"/>
        </w:rPr>
        <w:t xml:space="preserve">. It may also embolden her to press harder against mainland China. </w:t>
      </w:r>
      <w:r w:rsidRPr="00A50A82">
        <w:rPr>
          <w:rStyle w:val="StyleUnderline"/>
        </w:rPr>
        <w:t>Tsai’s victory rests on the deep disenchantment</w:t>
      </w:r>
      <w:r w:rsidRPr="000341D1">
        <w:rPr>
          <w:sz w:val="12"/>
        </w:rPr>
        <w:t xml:space="preserve"> among Taiwan’s voters </w:t>
      </w:r>
      <w:r w:rsidRPr="00A50A82">
        <w:rPr>
          <w:rStyle w:val="StyleUnderline"/>
        </w:rPr>
        <w:t>with years of slow GDP and wage growth, underemployment, and rising housing prices</w:t>
      </w:r>
      <w:r w:rsidRPr="000341D1">
        <w:rPr>
          <w:sz w:val="12"/>
        </w:rPr>
        <w:t xml:space="preserve">. Tapping into this disenchantment through a focus on social welfare and stimulating new sources of growth, </w:t>
      </w:r>
      <w:r w:rsidRPr="00867277">
        <w:rPr>
          <w:rStyle w:val="StyleUnderline"/>
          <w:highlight w:val="cyan"/>
        </w:rPr>
        <w:t>Tsai crafted a</w:t>
      </w:r>
      <w:r w:rsidRPr="00A50A82">
        <w:rPr>
          <w:rStyle w:val="StyleUnderline"/>
        </w:rPr>
        <w:t xml:space="preserve"> </w:t>
      </w:r>
      <w:r w:rsidRPr="000341D1">
        <w:rPr>
          <w:sz w:val="12"/>
        </w:rPr>
        <w:t xml:space="preserve">compelling </w:t>
      </w:r>
      <w:r w:rsidRPr="00867277">
        <w:rPr>
          <w:rStyle w:val="StyleUnderline"/>
          <w:highlight w:val="cyan"/>
        </w:rPr>
        <w:t>narrative</w:t>
      </w:r>
      <w:r w:rsidRPr="000341D1">
        <w:rPr>
          <w:sz w:val="12"/>
        </w:rPr>
        <w:t xml:space="preserve"> for voters, particularly young voters, </w:t>
      </w:r>
      <w:r w:rsidRPr="00867277">
        <w:rPr>
          <w:rStyle w:val="StyleUnderline"/>
          <w:highlight w:val="cyan"/>
        </w:rPr>
        <w:t>about growth based on trade diversification, domestic liberalization, innovation, and job creation</w:t>
      </w:r>
      <w:r w:rsidRPr="000341D1">
        <w:rPr>
          <w:sz w:val="12"/>
        </w:rPr>
        <w:t xml:space="preserve">. Her vision is to reestablish Taiwan, once a heralded East Asian “tiger,” as one of the region’s most dynamic economic heavyweights. The </w:t>
      </w:r>
      <w:r w:rsidRPr="00A50A82">
        <w:rPr>
          <w:rStyle w:val="StyleUnderline"/>
        </w:rPr>
        <w:t>main goal is to position Taiwan for inclusion in</w:t>
      </w:r>
      <w:r w:rsidRPr="000341D1">
        <w:rPr>
          <w:sz w:val="12"/>
        </w:rPr>
        <w:t xml:space="preserve"> one of the world’s biggest trade deals, the Trans-Pacific Partnership (</w:t>
      </w:r>
      <w:r w:rsidRPr="00A50A82">
        <w:rPr>
          <w:rStyle w:val="StyleUnderline"/>
        </w:rPr>
        <w:t>TPP</w:t>
      </w:r>
      <w:r w:rsidRPr="000341D1">
        <w:rPr>
          <w:sz w:val="12"/>
        </w:rPr>
        <w:t xml:space="preserve">) trade agreement, in its eventual second round of negotiations. The question for investors is how much Tsai can move the needle on her economic agenda – let alone achieve inclusion in the TPP – in the face of looming economic and geopolitical headwinds. The economic challenges are great: Taiwan’s growth was less than 1% in 2015. It hopes for more than 2% this year, but the </w:t>
      </w:r>
      <w:r w:rsidRPr="00A50A82">
        <w:rPr>
          <w:rStyle w:val="StyleUnderline"/>
        </w:rPr>
        <w:t>economy’s outsized exposure to China</w:t>
      </w:r>
      <w:r w:rsidRPr="000341D1">
        <w:rPr>
          <w:sz w:val="12"/>
        </w:rPr>
        <w:t xml:space="preserve"> (40% of exports, which are 70% of GDP) </w:t>
      </w:r>
      <w:r w:rsidRPr="00A50A82">
        <w:rPr>
          <w:rStyle w:val="StyleUnderline"/>
        </w:rPr>
        <w:t>looks to be a major vulnerability in 2016</w:t>
      </w:r>
      <w:r w:rsidRPr="000341D1">
        <w:rPr>
          <w:sz w:val="12"/>
        </w:rPr>
        <w:t xml:space="preserve">. The aging population is also a growing strain on the government’s fiscal account, limiting its resources to spend on social welfare, infrastructure, or innovation. Taipei projects that its population will start to shrink in 2019. Taiwan, with a fertility rate of just around an average of 1 child per woman, has among the worst demographic trend lines of Asia’s major economies. That will put major strain on the government’s fiscal resources and on its widely-respected social services, particularly the healthcare system. </w:t>
      </w:r>
      <w:r w:rsidRPr="00867277">
        <w:rPr>
          <w:rStyle w:val="StyleUnderline"/>
          <w:highlight w:val="cyan"/>
        </w:rPr>
        <w:t>Tsai’s team is focused on promoting innovation via</w:t>
      </w:r>
      <w:r w:rsidRPr="000341D1">
        <w:rPr>
          <w:sz w:val="12"/>
        </w:rPr>
        <w:t xml:space="preserve"> smarter </w:t>
      </w:r>
      <w:r w:rsidRPr="00867277">
        <w:rPr>
          <w:rStyle w:val="StyleUnderline"/>
          <w:highlight w:val="cyan"/>
        </w:rPr>
        <w:t>industrial policies</w:t>
      </w:r>
      <w:r w:rsidRPr="00A50A82">
        <w:rPr>
          <w:rStyle w:val="StyleUnderline"/>
        </w:rPr>
        <w:t>; it also hopes to substantially liberalize and diversify its trade and investment partners</w:t>
      </w:r>
      <w:r w:rsidRPr="000341D1">
        <w:rPr>
          <w:sz w:val="12"/>
        </w:rPr>
        <w:t xml:space="preserve"> to moderate its exposure to China and find new sources of growth. Her party is </w:t>
      </w:r>
      <w:r w:rsidRPr="00A50A82">
        <w:rPr>
          <w:rStyle w:val="StyleUnderline"/>
        </w:rPr>
        <w:t xml:space="preserve">targeting key industries </w:t>
      </w:r>
      <w:r w:rsidRPr="000341D1">
        <w:rPr>
          <w:sz w:val="12"/>
        </w:rPr>
        <w:t>for the future,</w:t>
      </w:r>
      <w:r w:rsidRPr="00A50A82">
        <w:rPr>
          <w:rStyle w:val="StyleUnderline"/>
        </w:rPr>
        <w:t xml:space="preserve"> like biotechnology, precision machinery, and defense.</w:t>
      </w:r>
      <w:r w:rsidRPr="000341D1">
        <w:rPr>
          <w:sz w:val="12"/>
        </w:rPr>
        <w:t xml:space="preserve"> Underpinning these goals is a new dynamic in Taiwan’s relationship with China. Taiwan has been a major beneficiary of China’s rising economy, with its once-dominant edge in higher technology and manufacturing. But now Beijing is pushing its own firms toward higher technology, and is replacing the goods and services offered by Taiwanese firms with Chinese ones. Tsai’s historic election comes just as the era of win-win economic ties between China and Taiwan is coming to a close. If Taiwan continues to innovate and moves more aggressively into a services-based economy, it still stands to benefit enormously from China’s growth. But the bilateral economic relationship is becoming much more complicated, and the </w:t>
      </w:r>
      <w:r w:rsidRPr="00867277">
        <w:rPr>
          <w:rStyle w:val="StyleUnderline"/>
          <w:highlight w:val="cyan"/>
        </w:rPr>
        <w:t>need for real reform in Taiwan has never been higher.</w:t>
      </w:r>
      <w:r w:rsidRPr="00867277">
        <w:rPr>
          <w:sz w:val="12"/>
          <w:highlight w:val="cyan"/>
        </w:rPr>
        <w:t xml:space="preserve"> </w:t>
      </w:r>
      <w:r w:rsidRPr="00867277">
        <w:rPr>
          <w:rStyle w:val="StyleUnderline"/>
          <w:highlight w:val="cyan"/>
        </w:rPr>
        <w:t>There is reason to be optimistic about Tsai’s ability to drive</w:t>
      </w:r>
      <w:r w:rsidRPr="000341D1">
        <w:rPr>
          <w:sz w:val="12"/>
        </w:rPr>
        <w:t xml:space="preserve"> economic </w:t>
      </w:r>
      <w:r w:rsidRPr="00867277">
        <w:rPr>
          <w:rStyle w:val="StyleUnderline"/>
          <w:highlight w:val="cyan"/>
        </w:rPr>
        <w:t>reform</w:t>
      </w:r>
      <w:r w:rsidRPr="000341D1">
        <w:rPr>
          <w:sz w:val="12"/>
        </w:rPr>
        <w:t xml:space="preserve">: the DPP’s victory in the legislature over the weekend has given her a newfound ability to implement policy. </w:t>
      </w:r>
      <w:r w:rsidRPr="00A50A82">
        <w:rPr>
          <w:rStyle w:val="StyleUnderline"/>
        </w:rPr>
        <w:t>The bar is high</w:t>
      </w:r>
      <w:r w:rsidRPr="000341D1">
        <w:rPr>
          <w:sz w:val="12"/>
        </w:rPr>
        <w:t xml:space="preserve">, as it is now on the DPP to prove that it can govern effectively. The bar to TPP entry is even higher. The deal itself won’t come into full effect until 2017, and the US will wait until at least then to show any inclination of its thinking on Taiwan’s inclusion. </w:t>
      </w:r>
      <w:r w:rsidRPr="00867277">
        <w:rPr>
          <w:rStyle w:val="StyleUnderline"/>
          <w:highlight w:val="cyan"/>
        </w:rPr>
        <w:t>Taipei will have to build a broad coalition of allies supporting its inclusion in the second round</w:t>
      </w:r>
      <w:r w:rsidRPr="000341D1">
        <w:rPr>
          <w:sz w:val="12"/>
        </w:rPr>
        <w:t xml:space="preserve">, including the existing participants, but also new ones that will seek to enter the deal – like South Korea, which is Taiwan’s leading economic competitor. </w:t>
      </w:r>
    </w:p>
    <w:p w:rsidR="000B4287" w:rsidRPr="00A50A82" w:rsidRDefault="000B4287" w:rsidP="000B4287">
      <w:pPr>
        <w:pStyle w:val="Heading4"/>
        <w:rPr>
          <w:rFonts w:cs="Arial"/>
        </w:rPr>
      </w:pPr>
      <w:r w:rsidRPr="00A50A82">
        <w:rPr>
          <w:rFonts w:cs="Arial"/>
        </w:rPr>
        <w:t>Taiwan’s economy key to innovative solutions to climate change</w:t>
      </w:r>
    </w:p>
    <w:p w:rsidR="000B4287" w:rsidRPr="00A50A82" w:rsidRDefault="000B4287" w:rsidP="000B4287">
      <w:pPr>
        <w:rPr>
          <w:rStyle w:val="Style13ptBold"/>
          <w:b w:val="0"/>
        </w:rPr>
      </w:pPr>
      <w:r w:rsidRPr="00A50A82">
        <w:rPr>
          <w:rStyle w:val="Style13ptBold"/>
          <w:b w:val="0"/>
        </w:rPr>
        <w:t xml:space="preserve">Michelle </w:t>
      </w:r>
      <w:r w:rsidRPr="00A50A82">
        <w:rPr>
          <w:rStyle w:val="Style13ptBold"/>
        </w:rPr>
        <w:t xml:space="preserve">Winglee 15, </w:t>
      </w:r>
      <w:r w:rsidRPr="00A50A82">
        <w:rPr>
          <w:rStyle w:val="Style13ptBold"/>
          <w:b w:val="0"/>
        </w:rPr>
        <w:t>Researcher at the Carnegie Endowment for International Peace, 12/2/2015, “No Seat at the Table: Taiwan and the Global Fight Against Climate Change”, http://thediplomat.com/2015/12/no-seat-at-the-table-taiwan-and-the-global-fight-against-climate-change/</w:t>
      </w:r>
    </w:p>
    <w:p w:rsidR="000B4287" w:rsidRPr="000341D1" w:rsidRDefault="000B4287" w:rsidP="000B4287">
      <w:pPr>
        <w:rPr>
          <w:sz w:val="12"/>
        </w:rPr>
      </w:pPr>
      <w:r w:rsidRPr="000341D1">
        <w:rPr>
          <w:sz w:val="12"/>
        </w:rPr>
        <w:t xml:space="preserve">As over 150 nations meet for the 21st session of the Conference of Parties (COP21) climate talks in Paris this week, all eyes are on the United States and China. </w:t>
      </w:r>
      <w:r w:rsidRPr="00A50A82">
        <w:rPr>
          <w:rStyle w:val="StyleUnderline"/>
        </w:rPr>
        <w:t>Many forget about Taiwan</w:t>
      </w:r>
      <w:r w:rsidRPr="000341D1">
        <w:rPr>
          <w:sz w:val="12"/>
        </w:rPr>
        <w:t xml:space="preserve">, a subtropical island intensely vulnerable to the impacts of climate change that will not be present around the negotiating table. </w:t>
      </w:r>
      <w:r w:rsidRPr="00A50A82">
        <w:rPr>
          <w:rStyle w:val="StyleUnderline"/>
        </w:rPr>
        <w:t>The impact of being effectively left out of the international dialogue on climate change has repercussions</w:t>
      </w:r>
      <w:r w:rsidRPr="000341D1">
        <w:rPr>
          <w:sz w:val="12"/>
        </w:rPr>
        <w:t xml:space="preserve"> on the politics and lives of the 23 million people of Taiwan, as well as the international community. Located off the southeastern coast of mainland China, Taiwan is hit by an average of four typhoons per year. Typhoon Morakot in 2009 was particularly devastating, killing over 500 people with three meters of rainfall within four days. “The weather type has changed in the past 20 years,” Eugene Chien of the Taiwan Institute for Sustainable Energy told a group of international reporters visiting the NGO as part of a Taiwanese government-organized delegation to boost awareness of Taiwan’s green initiatives in the lead up to Paris. In addition to heavier rainfalls, stronger typhoons, and vulnerabilities to coastal flooding, Taiwan’s National Weather Bureau has also reported longer dry seasons and a rise in average temperatures by 1.6 degrees Celsius since 1901 — higher than the global average. “</w:t>
      </w:r>
      <w:r w:rsidRPr="00A50A82">
        <w:rPr>
          <w:rStyle w:val="StyleUnderline"/>
        </w:rPr>
        <w:t>All the climate changes show up in Taiwan so we must be prepared for the climate change influence</w:t>
      </w:r>
      <w:r w:rsidRPr="000341D1">
        <w:rPr>
          <w:sz w:val="12"/>
        </w:rPr>
        <w:t xml:space="preserve">,” says Chien. </w:t>
      </w:r>
      <w:r w:rsidRPr="00A50A82">
        <w:rPr>
          <w:rStyle w:val="StyleUnderline"/>
        </w:rPr>
        <w:t>Though not a member of</w:t>
      </w:r>
      <w:r w:rsidRPr="000341D1">
        <w:rPr>
          <w:sz w:val="12"/>
        </w:rPr>
        <w:t xml:space="preserve"> the United National Framework Convention on Climate Change (</w:t>
      </w:r>
      <w:r w:rsidRPr="00A50A82">
        <w:rPr>
          <w:rStyle w:val="StyleUnderline"/>
        </w:rPr>
        <w:t>UNFCCC</w:t>
      </w:r>
      <w:r w:rsidRPr="000341D1">
        <w:rPr>
          <w:sz w:val="12"/>
        </w:rPr>
        <w:t xml:space="preserve">), </w:t>
      </w:r>
      <w:r w:rsidRPr="00867277">
        <w:rPr>
          <w:rStyle w:val="StyleUnderline"/>
          <w:highlight w:val="cyan"/>
        </w:rPr>
        <w:t>Taiwan still declared its intended nationally determined contribution</w:t>
      </w:r>
      <w:r w:rsidRPr="00867277">
        <w:rPr>
          <w:sz w:val="12"/>
          <w:highlight w:val="cyan"/>
        </w:rPr>
        <w:t xml:space="preserve"> (</w:t>
      </w:r>
      <w:r w:rsidRPr="000341D1">
        <w:rPr>
          <w:sz w:val="12"/>
        </w:rPr>
        <w:t xml:space="preserve">INDC) </w:t>
      </w:r>
      <w:r w:rsidRPr="00867277">
        <w:rPr>
          <w:rStyle w:val="StyleUnderline"/>
          <w:highlight w:val="cyan"/>
        </w:rPr>
        <w:t>in the lead up to the Paris climate talks</w:t>
      </w:r>
      <w:r w:rsidRPr="00A50A82">
        <w:rPr>
          <w:rStyle w:val="StyleUnderline"/>
        </w:rPr>
        <w:t>. Taiwan’s greenhouse gas reduction goal aims to reduce emissions by 20 percent below 2005 levels by 2030</w:t>
      </w:r>
      <w:r w:rsidRPr="000341D1">
        <w:rPr>
          <w:sz w:val="12"/>
        </w:rPr>
        <w:t xml:space="preserve">. Equivalent to a 50 percent reduction from 2030 business-as-usual levels, </w:t>
      </w:r>
      <w:r w:rsidRPr="00A50A82">
        <w:rPr>
          <w:rStyle w:val="StyleUnderline"/>
        </w:rPr>
        <w:t>the target is ambitious compared to</w:t>
      </w:r>
      <w:r w:rsidRPr="000341D1">
        <w:rPr>
          <w:sz w:val="12"/>
        </w:rPr>
        <w:t xml:space="preserve"> its economic competitor </w:t>
      </w:r>
      <w:r w:rsidRPr="00A50A82">
        <w:rPr>
          <w:rStyle w:val="StyleUnderline"/>
        </w:rPr>
        <w:t>South Korea’s</w:t>
      </w:r>
      <w:r w:rsidRPr="000341D1">
        <w:rPr>
          <w:sz w:val="12"/>
        </w:rPr>
        <w:t xml:space="preserve"> goal of a 37 percent cut in business-as-usual emissions. However, Taiwan was not allowed to submit its INDC due to complications over its recognition as a country. Taiwan has not been a member of the United Nations since 1971, when the People’s Republic of China took over China’s seat in the international body. “</w:t>
      </w:r>
      <w:r w:rsidRPr="00867277">
        <w:rPr>
          <w:rStyle w:val="StyleUnderline"/>
          <w:highlight w:val="cyan"/>
        </w:rPr>
        <w:t>Taiwan’s failure to participate on climate change in the international arena is a big issue</w:t>
      </w:r>
      <w:r w:rsidRPr="00867277">
        <w:rPr>
          <w:sz w:val="12"/>
          <w:highlight w:val="cyan"/>
        </w:rPr>
        <w:t>,”</w:t>
      </w:r>
      <w:r w:rsidRPr="000341D1">
        <w:rPr>
          <w:sz w:val="12"/>
        </w:rPr>
        <w:t xml:space="preserve"> said Yeh Junrong, a professor of environmental law at National Taiwan University who helped draft Taiwan’s recent bill on greenhouse gas emissions. Taiwan is only allowed to participate in peripheral events as a UNFCCC NGO observer. Being left out of the international discussion on climate change has had its effect on domestic politics. “</w:t>
      </w:r>
      <w:r w:rsidRPr="00A50A82">
        <w:rPr>
          <w:rStyle w:val="StyleUnderline"/>
        </w:rPr>
        <w:t>In the area of climate change Taiwan needs more international linkage,</w:t>
      </w:r>
      <w:r w:rsidRPr="000341D1">
        <w:rPr>
          <w:sz w:val="12"/>
        </w:rPr>
        <w:t xml:space="preserve">” said Yeh, adding that “being a part of international discussions forces the government and different departments to think deeper about climate change.” While Yeh acknowledged the positive step in creating an emission reductions target for the UNFCCC in spite of not being required to set one, he noted that the topic of carbon reductions had yet to make a cabinet level meeting. Earlier this year, in June, Taiwan’s government passed a Greenhouse Gas Reduction and Management Act, setting out a goal to cut carbon emissions by 50 percent of 2005 levels by 2050, adding new regulation on greenhouse gasses, and moving the economy towards a domestic carbon market. Though the Green House Gas Emission and Reduction Act did make it past a bipartisan vote, Yeh pointed out that it only passed after nine years of sitting on legislative sidelines. He also voiced his opinion that the primary reason the act finally passed was so that Taiwan could bolster its case for official observer status at the climate talks in Paris rather than out of true political will to tackle climate change. “Compared to environmental issues, the government does not recognize climate change as a serious problem,” said Yeh. He noted that Taiwan’s success in implementing environmental policies, cleaning up once smog-filled skies and polluted waterways, was largely domestically driven and tied to Taiwan’s process of democratization. However, “climate does not provide the same momentum for change,” said Yeh, citing the greater need for international pressure and connection. Yeh also commented on how frequent elections and party turnover prevented the government from being held accountable for long term commitments. </w:t>
      </w:r>
      <w:r w:rsidRPr="00A50A82">
        <w:rPr>
          <w:rStyle w:val="StyleUnderline"/>
        </w:rPr>
        <w:t>Even without international linkages</w:t>
      </w:r>
      <w:r w:rsidRPr="000341D1">
        <w:rPr>
          <w:sz w:val="12"/>
        </w:rPr>
        <w:t xml:space="preserve"> to hold Taiwan accountable, </w:t>
      </w:r>
      <w:r w:rsidRPr="00A50A82">
        <w:rPr>
          <w:rStyle w:val="StyleUnderline"/>
        </w:rPr>
        <w:t>Yeh</w:t>
      </w:r>
      <w:r w:rsidRPr="000341D1">
        <w:rPr>
          <w:sz w:val="12"/>
        </w:rPr>
        <w:t xml:space="preserve"> </w:t>
      </w:r>
      <w:r w:rsidRPr="00A50A82">
        <w:rPr>
          <w:rStyle w:val="StyleUnderline"/>
        </w:rPr>
        <w:t>hopes to see a</w:t>
      </w:r>
      <w:r w:rsidRPr="000341D1">
        <w:rPr>
          <w:sz w:val="12"/>
        </w:rPr>
        <w:t xml:space="preserve"> </w:t>
      </w:r>
      <w:r w:rsidRPr="00A50A82">
        <w:rPr>
          <w:rStyle w:val="StyleUnderline"/>
        </w:rPr>
        <w:t>concrete three-year mitigation strategy as well as a more holistic approach to emissions reductions and adaptation strategies that incorporates the energy sector and industrial structure</w:t>
      </w:r>
      <w:r w:rsidRPr="000341D1">
        <w:rPr>
          <w:sz w:val="12"/>
        </w:rPr>
        <w:t xml:space="preserve">. “The true test will be in the follow up to Paris,” he said. Beyond shaping domestic politics on climate change, Taiwan’s push to gain observer status in the UNFCCC is rooted in deeper insecurities. In addition to natural disasters, Taiwan faces the risk of being isolated from the international community, particularly stymieing in an era of connectivity and global trade. Since joining the World Trade Organization (WTO) in 2002, in which the Taiwanese economy benefited immensely from reduced tariffs, Taiwan has only pulled off a handful of Free Trade Agreements due to the repercussions trade partners face from mainland China over recognizing Taiwan. Taiwan has also not been granted membership to the current Trans-Pacific Partnership trade deal, though it is actively courting participation. </w:t>
      </w:r>
      <w:r w:rsidRPr="00867277">
        <w:rPr>
          <w:rStyle w:val="StyleUnderline"/>
          <w:highlight w:val="cyan"/>
        </w:rPr>
        <w:t>In an economy where nearly 30 percent of economic output is composed of exports, being left out of the global network hits Taiwan hard</w:t>
      </w:r>
      <w:r w:rsidRPr="000341D1">
        <w:rPr>
          <w:sz w:val="12"/>
        </w:rPr>
        <w:t>. For the past decade Taiwan’s wages have stagnated and its projected economic growth sits at 1.06 percent this year. Exclusion from trade pacts not only puts Taiwanese exports at a disadvantage – especially given the tightly woven nature of the Asian production assembly line – it also means that Taiwan has not been compelled to take on the domestic reforms that could increase Taiwan’s competitiveness, such as opening its services sector to greater competition and investment. Despite the economic challenges that Taiwan faces, Yeh also emphasized Taiwan’s potential. “</w:t>
      </w:r>
      <w:r w:rsidRPr="00A50A82">
        <w:rPr>
          <w:rStyle w:val="StyleUnderline"/>
        </w:rPr>
        <w:t>The world should not overlook Taiwan’s contributions to international trade and [its] potential to be a part of the global solution on climate change</w:t>
      </w:r>
      <w:r w:rsidRPr="000341D1">
        <w:rPr>
          <w:sz w:val="12"/>
        </w:rPr>
        <w:t xml:space="preserve">,” said Yeh who sees </w:t>
      </w:r>
      <w:r w:rsidRPr="00867277">
        <w:rPr>
          <w:rStyle w:val="StyleUnderline"/>
          <w:highlight w:val="cyan"/>
        </w:rPr>
        <w:t>innovation in the climate change arena as part of Taiwan’s growth solution</w:t>
      </w:r>
      <w:r w:rsidRPr="000341D1">
        <w:rPr>
          <w:sz w:val="12"/>
        </w:rPr>
        <w:t xml:space="preserve">. “Trade can be a double dividend that can help the economy and environment as well,” said Shih-Fang Lo, Supervisor of Taiwan’s Green Trade Project Office, an office within Taiwan’s Ministry of Economic Affairs designed to promote Taiwan’s green exports, worth 14 percent of Taiwan’s total exports. </w:t>
      </w:r>
      <w:r w:rsidRPr="00A50A82">
        <w:rPr>
          <w:rStyle w:val="StyleUnderline"/>
        </w:rPr>
        <w:t>Taiwan’s contributions include its role as the second largest global producer of solar cells</w:t>
      </w:r>
      <w:r w:rsidRPr="000341D1">
        <w:rPr>
          <w:sz w:val="12"/>
        </w:rPr>
        <w:t xml:space="preserve"> by value added </w:t>
      </w:r>
      <w:r w:rsidRPr="00A50A82">
        <w:rPr>
          <w:rStyle w:val="StyleUnderline"/>
        </w:rPr>
        <w:t>and as one of the top manufacturing countries for LED lighting</w:t>
      </w:r>
      <w:r w:rsidRPr="000341D1">
        <w:rPr>
          <w:sz w:val="12"/>
        </w:rPr>
        <w:t xml:space="preserve">. In addition, </w:t>
      </w:r>
      <w:r w:rsidRPr="00A50A82">
        <w:rPr>
          <w:rStyle w:val="StyleUnderline"/>
        </w:rPr>
        <w:t>Taiwan has won R&amp;D 100 Awards for technologies like</w:t>
      </w:r>
      <w:r w:rsidRPr="000341D1">
        <w:rPr>
          <w:sz w:val="12"/>
        </w:rPr>
        <w:t xml:space="preserve"> its High-Efficiency Calcium Looping Technology which captures carbon dioxide for </w:t>
      </w:r>
      <w:r w:rsidRPr="00A50A82">
        <w:rPr>
          <w:rStyle w:val="StyleUnderline"/>
        </w:rPr>
        <w:t>microalgae cultivation farms.</w:t>
      </w:r>
      <w:r w:rsidRPr="000341D1">
        <w:rPr>
          <w:sz w:val="12"/>
        </w:rPr>
        <w:t xml:space="preserve"> </w:t>
      </w:r>
      <w:r w:rsidRPr="00A50A82">
        <w:rPr>
          <w:rStyle w:val="StyleUnderline"/>
        </w:rPr>
        <w:t>It also boasts one of the most efficient recycling systems in the world</w:t>
      </w:r>
      <w:r w:rsidRPr="000341D1">
        <w:rPr>
          <w:sz w:val="12"/>
        </w:rPr>
        <w:t xml:space="preserve">, with a municipal waste recycling rate above the Netherlands, the U.K., and the United States. Yeh also noted Taiwan’s influence on neighboring mainland </w:t>
      </w:r>
      <w:r w:rsidRPr="00A50A82">
        <w:rPr>
          <w:rStyle w:val="StyleUnderline"/>
        </w:rPr>
        <w:t>China</w:t>
      </w:r>
      <w:r w:rsidRPr="000341D1">
        <w:rPr>
          <w:sz w:val="12"/>
        </w:rPr>
        <w:t xml:space="preserve">. “They </w:t>
      </w:r>
      <w:r w:rsidRPr="00A50A82">
        <w:rPr>
          <w:rStyle w:val="StyleUnderline"/>
        </w:rPr>
        <w:t>learn from Taiwan</w:t>
      </w:r>
      <w:r w:rsidRPr="000341D1">
        <w:rPr>
          <w:sz w:val="12"/>
        </w:rPr>
        <w:t>,” said Yeh, “</w:t>
      </w:r>
      <w:r w:rsidRPr="00867277">
        <w:rPr>
          <w:rStyle w:val="StyleUnderline"/>
          <w:highlight w:val="cyan"/>
        </w:rPr>
        <w:t>when China’s looking for an international example for regulations on air quality or recycling they look to Taiwan… it’s already in Chinese</w:t>
      </w:r>
      <w:r w:rsidRPr="000341D1">
        <w:rPr>
          <w:sz w:val="12"/>
        </w:rPr>
        <w:t>.” Though it is too late for Taiwan to be included in this round of climate change dialogues, Yeh remains optimistic about the future. With a presidential election set for January 2016 and a likely turnover from the ruling Kuomintang (KMT) to the Democratic Progressive Party (DPP), Yeh hopes there will be more concrete action on climate change. However, he also added, “I place my hopes on society, not a leader.” Yeh maintains that the momentum for climate change policy will need to develop domestically. “I really think that we can provide a good example of how a medium sized economy can transform and turn negatives of climate change into positives because we’ve learned how to deal with this issue.” In the meantime, the world will have to decide whether or not Taiwan and its experiences will be included in the next round of international climate talks.</w:t>
      </w:r>
    </w:p>
    <w:p w:rsidR="000B4287" w:rsidRDefault="007C22FE" w:rsidP="000B4287">
      <w:pPr>
        <w:pStyle w:val="Heading3"/>
        <w:rPr>
          <w:rFonts w:cs="Arial"/>
        </w:rPr>
      </w:pPr>
      <w:r>
        <w:rPr>
          <w:rFonts w:cs="Arial"/>
        </w:rPr>
        <w:t>Uniq: Yes Tsai Agenda</w:t>
      </w:r>
    </w:p>
    <w:p w:rsidR="007C22FE" w:rsidRPr="007C22FE" w:rsidRDefault="007C22FE" w:rsidP="007C22FE"/>
    <w:p w:rsidR="000B4287" w:rsidRPr="00A50A82" w:rsidRDefault="000B4287" w:rsidP="000B4287">
      <w:pPr>
        <w:pStyle w:val="Heading4"/>
        <w:rPr>
          <w:rFonts w:cs="Arial"/>
        </w:rPr>
      </w:pPr>
      <w:r w:rsidRPr="00A50A82">
        <w:rPr>
          <w:rFonts w:cs="Arial"/>
        </w:rPr>
        <w:t>Tsai can push the DPP agenda now</w:t>
      </w:r>
      <w:r w:rsidR="00612AF5">
        <w:rPr>
          <w:rFonts w:cs="Arial"/>
        </w:rPr>
        <w:t xml:space="preserve"> </w:t>
      </w:r>
      <w:r w:rsidRPr="00A50A82">
        <w:rPr>
          <w:rFonts w:cs="Arial"/>
        </w:rPr>
        <w:t>-</w:t>
      </w:r>
      <w:r w:rsidR="00612AF5">
        <w:rPr>
          <w:rFonts w:cs="Arial"/>
        </w:rPr>
        <w:t xml:space="preserve"> </w:t>
      </w:r>
      <w:r w:rsidRPr="00A50A82">
        <w:rPr>
          <w:rFonts w:cs="Arial"/>
        </w:rPr>
        <w:t>Party unity and legitimacy key</w:t>
      </w:r>
    </w:p>
    <w:p w:rsidR="000B4287" w:rsidRPr="00A50A82" w:rsidRDefault="000B4287" w:rsidP="000B4287">
      <w:pPr>
        <w:rPr>
          <w:rStyle w:val="Style13ptBold"/>
          <w:b w:val="0"/>
        </w:rPr>
      </w:pPr>
      <w:r w:rsidRPr="00A50A82">
        <w:rPr>
          <w:rStyle w:val="Style13ptBold"/>
          <w:b w:val="0"/>
        </w:rPr>
        <w:t xml:space="preserve">Robert </w:t>
      </w:r>
      <w:r w:rsidRPr="00A50A82">
        <w:rPr>
          <w:rStyle w:val="Style13ptBold"/>
        </w:rPr>
        <w:t xml:space="preserve">Henderson 16, </w:t>
      </w:r>
      <w:r w:rsidRPr="00A50A82">
        <w:rPr>
          <w:rStyle w:val="Style13ptBold"/>
          <w:b w:val="0"/>
        </w:rPr>
        <w:t>Reporter for the Taipei Times, 5/12/2016, “President Tsai’s extensive to-do list”, http://www.taipeitimes.com/News/editorials/archives/2016/05/12/2003646049/1</w:t>
      </w:r>
    </w:p>
    <w:p w:rsidR="000B4287" w:rsidRPr="00A50A82" w:rsidRDefault="000B4287" w:rsidP="000B4287">
      <w:pPr>
        <w:rPr>
          <w:sz w:val="16"/>
        </w:rPr>
      </w:pPr>
      <w:r w:rsidRPr="00A50A82">
        <w:rPr>
          <w:sz w:val="16"/>
        </w:rPr>
        <w:t xml:space="preserve">In her first post-election remarks, </w:t>
      </w:r>
      <w:r w:rsidRPr="00A50A82">
        <w:rPr>
          <w:rStyle w:val="StyleUnderline"/>
        </w:rPr>
        <w:t>Tsai said: “Our democratic system, national identity and international space must be respected</w:t>
      </w:r>
      <w:r w:rsidRPr="00A50A82">
        <w:rPr>
          <w:sz w:val="16"/>
        </w:rPr>
        <w:t xml:space="preserve">.” This view was supported by her repeated statements during her election campaign that she would maintain the “status quo” of cross-strait relations. The </w:t>
      </w:r>
      <w:r w:rsidRPr="00A50A82">
        <w:rPr>
          <w:rStyle w:val="StyleUnderline"/>
        </w:rPr>
        <w:t xml:space="preserve">election was </w:t>
      </w:r>
      <w:r w:rsidRPr="00A50A82">
        <w:rPr>
          <w:sz w:val="16"/>
        </w:rPr>
        <w:t xml:space="preserve">not </w:t>
      </w:r>
      <w:r w:rsidRPr="00A50A82">
        <w:rPr>
          <w:rStyle w:val="StyleUnderline"/>
        </w:rPr>
        <w:t>seen as a popular referendum on</w:t>
      </w:r>
      <w:r w:rsidRPr="00A50A82">
        <w:rPr>
          <w:sz w:val="16"/>
        </w:rPr>
        <w:t xml:space="preserve"> Taiwanese independence, but rather on </w:t>
      </w:r>
      <w:r w:rsidRPr="00A50A82">
        <w:rPr>
          <w:rStyle w:val="StyleUnderline"/>
        </w:rPr>
        <w:t xml:space="preserve">growing cross-strait economic integration with China </w:t>
      </w:r>
      <w:r w:rsidRPr="00A50A82">
        <w:rPr>
          <w:sz w:val="16"/>
        </w:rPr>
        <w:t xml:space="preserve">— integration that could, in the future, lead to political integration. While continuing cross-strait “peace and stability” based on consultations and exchanges over the previous two decades, </w:t>
      </w:r>
      <w:r w:rsidRPr="00867277">
        <w:rPr>
          <w:rStyle w:val="StyleUnderline"/>
          <w:highlight w:val="cyan"/>
        </w:rPr>
        <w:t xml:space="preserve">Tsai has said that cross-strait relations would be “consistent, predictable and sustainable” </w:t>
      </w:r>
      <w:r w:rsidRPr="00612AF5">
        <w:rPr>
          <w:rStyle w:val="StyleUnderline"/>
        </w:rPr>
        <w:t>after her inauguration</w:t>
      </w:r>
      <w:r w:rsidRPr="00A50A82">
        <w:rPr>
          <w:sz w:val="16"/>
        </w:rPr>
        <w:t>. It is to be based on the “two pillars” of the democratic Republic of China (ROC) Constitution and the public will of Taiwanese. Under the new ROC government, the DPP’s 68-seat majority has control of the 113-seat legislature for the first time, while the KMT has been relegated to a minority of 35 seats. The new, young-leaning New Power Party (NPP) has five seats, pushing the People First Party to fourth-party status with three seats. Independents hold two seats. This new Legislative Yuan party breakdown is important for a number of political reasons. First, newly elected Legislative Speaker Su Jia-chyuan (</w:t>
      </w:r>
      <w:r w:rsidRPr="00A50A82">
        <w:rPr>
          <w:rFonts w:eastAsia="MS Gothic"/>
          <w:sz w:val="16"/>
        </w:rPr>
        <w:t>蘇嘉全</w:t>
      </w:r>
      <w:r w:rsidRPr="00A50A82">
        <w:rPr>
          <w:sz w:val="16"/>
        </w:rPr>
        <w:t xml:space="preserve">) has already said </w:t>
      </w:r>
      <w:r w:rsidRPr="00867277">
        <w:rPr>
          <w:rStyle w:val="StyleUnderline"/>
          <w:highlight w:val="cyan"/>
        </w:rPr>
        <w:t>there are a series of reforms under consideration for boosting public participation and transparency in the legislature</w:t>
      </w:r>
      <w:r w:rsidRPr="00A50A82">
        <w:rPr>
          <w:rStyle w:val="StyleUnderline"/>
        </w:rPr>
        <w:t>.</w:t>
      </w:r>
      <w:r w:rsidRPr="00A50A82">
        <w:rPr>
          <w:sz w:val="16"/>
        </w:rPr>
        <w:t xml:space="preserve"> Another issue is passing </w:t>
      </w:r>
      <w:r w:rsidRPr="00A50A82">
        <w:rPr>
          <w:rStyle w:val="StyleUnderline"/>
        </w:rPr>
        <w:t>cross-strait</w:t>
      </w:r>
      <w:r w:rsidRPr="00A50A82">
        <w:rPr>
          <w:sz w:val="16"/>
        </w:rPr>
        <w:t xml:space="preserve"> agreement </w:t>
      </w:r>
      <w:r w:rsidRPr="00A50A82">
        <w:rPr>
          <w:rStyle w:val="StyleUnderline"/>
        </w:rPr>
        <w:t>oversight legislation</w:t>
      </w:r>
      <w:r w:rsidRPr="00A50A82">
        <w:rPr>
          <w:sz w:val="16"/>
        </w:rPr>
        <w:t>. According to DPP Secretary-General Joseph Wu (</w:t>
      </w:r>
      <w:r w:rsidRPr="00A50A82">
        <w:rPr>
          <w:rFonts w:eastAsia="Batang"/>
          <w:sz w:val="16"/>
        </w:rPr>
        <w:t>吳</w:t>
      </w:r>
      <w:r w:rsidRPr="00A50A82">
        <w:rPr>
          <w:rFonts w:eastAsia="MS Mincho"/>
          <w:sz w:val="16"/>
        </w:rPr>
        <w:t>釗燮</w:t>
      </w:r>
      <w:r w:rsidRPr="00A50A82">
        <w:rPr>
          <w:sz w:val="16"/>
        </w:rPr>
        <w:t xml:space="preserve">), the passing of such oversight legislation </w:t>
      </w:r>
      <w:r w:rsidRPr="00A50A82">
        <w:rPr>
          <w:rStyle w:val="StyleUnderline"/>
        </w:rPr>
        <w:t>is to be a “top priority” for the DPP-led legislature during its first 100 days</w:t>
      </w:r>
      <w:r w:rsidRPr="00A50A82">
        <w:rPr>
          <w:sz w:val="16"/>
        </w:rPr>
        <w:t xml:space="preserve">. Such legislation was a major demand of Sunflower movement protesters in 2014, when they occupied the Legislative Yuan’s main chamber to block passage of the controversial cross-strait service trade agreement (CSSTA) with China. The agreement would have opened up the nation’s service industries to Chinese investment and businesses. The protesters said that agreements like the CSSTA deal had been done without public oversight or input. Some political observers have suggested that </w:t>
      </w:r>
      <w:r w:rsidRPr="00A50A82">
        <w:rPr>
          <w:rStyle w:val="StyleUnderline"/>
        </w:rPr>
        <w:t>DPP legislators</w:t>
      </w:r>
      <w:r w:rsidRPr="00A50A82">
        <w:rPr>
          <w:sz w:val="16"/>
        </w:rPr>
        <w:t xml:space="preserve">, in coalition with the NPP, </w:t>
      </w:r>
      <w:r w:rsidRPr="00A50A82">
        <w:rPr>
          <w:rStyle w:val="StyleUnderline"/>
        </w:rPr>
        <w:t>could achieve a super majority needed to amend existing legislation</w:t>
      </w:r>
      <w:r w:rsidRPr="00A50A82">
        <w:rPr>
          <w:sz w:val="16"/>
        </w:rPr>
        <w:t xml:space="preserve">. However, to change the Constitution would require a three-quarters legislative vote. Taiwan also has a national referendum law that permits questions of national importance to be put directly to its citizens — and which has been used in the past. Internally, </w:t>
      </w:r>
      <w:r w:rsidRPr="00867277">
        <w:rPr>
          <w:rStyle w:val="StyleUnderline"/>
          <w:highlight w:val="cyan"/>
        </w:rPr>
        <w:t>the DPP legislative caucus must ensure party solidarity to push through its proposed legislative initiatives</w:t>
      </w:r>
      <w:r w:rsidRPr="00A50A82">
        <w:rPr>
          <w:sz w:val="16"/>
        </w:rPr>
        <w:t xml:space="preserve">. </w:t>
      </w:r>
      <w:r w:rsidRPr="00A50A82">
        <w:rPr>
          <w:rStyle w:val="StyleUnderline"/>
        </w:rPr>
        <w:t>One area that is likely to be a minefield is legislation that calls for a declaration of a “Republic of Taiwan.”</w:t>
      </w:r>
      <w:r w:rsidRPr="00A50A82">
        <w:rPr>
          <w:sz w:val="16"/>
        </w:rPr>
        <w:t xml:space="preserve"> While ROC-Taiwan conducts all the functions of a sovereign state, </w:t>
      </w:r>
      <w:r w:rsidRPr="00867277">
        <w:rPr>
          <w:rStyle w:val="StyleUnderline"/>
          <w:highlight w:val="cyan"/>
        </w:rPr>
        <w:t>there are many in the DPP who want a public “declaration of independence</w:t>
      </w:r>
      <w:r w:rsidRPr="00A50A82">
        <w:rPr>
          <w:sz w:val="16"/>
        </w:rPr>
        <w:t>.” While this would be difficult without changes to the Constitution, such a declaration would certainly elicit a strong response from China.</w:t>
      </w:r>
    </w:p>
    <w:p w:rsidR="000B4287" w:rsidRPr="00A50A82" w:rsidRDefault="000B4287" w:rsidP="000B4287">
      <w:pPr>
        <w:pStyle w:val="Heading4"/>
        <w:rPr>
          <w:rFonts w:cs="Arial"/>
        </w:rPr>
      </w:pPr>
      <w:r w:rsidRPr="00A50A82">
        <w:rPr>
          <w:rFonts w:cs="Arial"/>
        </w:rPr>
        <w:t>Tsai can push her agenda now-Party Unity</w:t>
      </w:r>
    </w:p>
    <w:p w:rsidR="000B4287" w:rsidRPr="00A50A82" w:rsidRDefault="000B4287" w:rsidP="000B4287">
      <w:pPr>
        <w:rPr>
          <w:rStyle w:val="Style13ptBold"/>
          <w:b w:val="0"/>
        </w:rPr>
      </w:pPr>
      <w:r w:rsidRPr="00A50A82">
        <w:rPr>
          <w:rStyle w:val="Style13ptBold"/>
        </w:rPr>
        <w:t xml:space="preserve">The Economist 16, </w:t>
      </w:r>
      <w:r w:rsidRPr="00A50A82">
        <w:rPr>
          <w:rStyle w:val="Style13ptBold"/>
          <w:b w:val="0"/>
        </w:rPr>
        <w:t>Economics and Finance magazine, 5/14/2016, “Sizing Tsai up”, http://www.economist.com/news/asia/21698707-tsai-ing-wen-has-delicate-balancing-act-both-home-and-china-sizing-tsai-up</w:t>
      </w:r>
    </w:p>
    <w:p w:rsidR="000B4287" w:rsidRPr="00A50A82" w:rsidRDefault="000B4287" w:rsidP="000B4287">
      <w:pPr>
        <w:rPr>
          <w:sz w:val="16"/>
        </w:rPr>
      </w:pPr>
      <w:r w:rsidRPr="00A50A82">
        <w:rPr>
          <w:sz w:val="16"/>
        </w:rPr>
        <w:t xml:space="preserve">As much as anything, Ms </w:t>
      </w:r>
      <w:r w:rsidRPr="00867277">
        <w:rPr>
          <w:rStyle w:val="StyleUnderline"/>
          <w:highlight w:val="cyan"/>
        </w:rPr>
        <w:t>Tsai wants to strengthen trade ties</w:t>
      </w:r>
      <w:r w:rsidRPr="00A50A82">
        <w:rPr>
          <w:sz w:val="16"/>
        </w:rPr>
        <w:t xml:space="preserve">. She seeks better business links with South-East Asia and is keen to launch negotiations for a free-trade agreement with Japan. But greatly expanding trade agreements depends, as ever, on </w:t>
      </w:r>
      <w:r w:rsidRPr="00867277">
        <w:rPr>
          <w:rStyle w:val="StyleUnderline"/>
          <w:highlight w:val="cyan"/>
        </w:rPr>
        <w:t>China</w:t>
      </w:r>
      <w:r w:rsidRPr="00A50A82">
        <w:rPr>
          <w:sz w:val="16"/>
        </w:rPr>
        <w:t>. It</w:t>
      </w:r>
      <w:r w:rsidRPr="00A50A82">
        <w:rPr>
          <w:rStyle w:val="StyleUnderline"/>
        </w:rPr>
        <w:t xml:space="preserve"> has long </w:t>
      </w:r>
      <w:r w:rsidRPr="00867277">
        <w:rPr>
          <w:rStyle w:val="StyleUnderline"/>
          <w:highlight w:val="cyan"/>
        </w:rPr>
        <w:t>frustrated Taiwan and has the power</w:t>
      </w:r>
      <w:r w:rsidRPr="00A50A82">
        <w:rPr>
          <w:sz w:val="16"/>
        </w:rPr>
        <w:t>, behind the scenes</w:t>
      </w:r>
      <w:r w:rsidRPr="00A50A82">
        <w:rPr>
          <w:rStyle w:val="StyleUnderline"/>
        </w:rPr>
        <w:t>, to discourage countries or blocs from signing free-trade deals with Taiwan</w:t>
      </w:r>
      <w:r w:rsidRPr="00A50A82">
        <w:rPr>
          <w:sz w:val="16"/>
        </w:rPr>
        <w:t xml:space="preserve">. To date only Singapore and New Zealand have bilateral agreements with both China and Taiwan, while the island is outside South-East Asian initiatives. As for trade with China itself, it ballooned under the outgoing president, Ma Ying-jeou (as did Chinese tourism to the island). Indeed, Taiwan is one of very few countries to run a trade surplus with China, thanks mainly to contract manufacturing and exports of capital equipment. Yet many Taiwanese resent the relationship, along with the cross-strait trade and economic agreements that multiplied under Mr Ma. Indeed the signing of a services agreement led two years ago to the “sunflower” movement of protesters, who argued that the deal would lead to China’s exerting undue influence on Taiwan. The movement, and subsequent student occupations of the Legislative Yuan, greatly undermined Mr Ma’s presidency. Yet Ms </w:t>
      </w:r>
      <w:r w:rsidRPr="00867277">
        <w:rPr>
          <w:rStyle w:val="StyleUnderline"/>
          <w:highlight w:val="cyan"/>
        </w:rPr>
        <w:t>Tsai has no choice but to grapple with trade issues across the Taiwan Strait</w:t>
      </w:r>
      <w:r w:rsidRPr="00A50A82">
        <w:rPr>
          <w:sz w:val="16"/>
        </w:rPr>
        <w:t xml:space="preserve">. They remain for now at the heart of her island’s prosperity. And not to engage on trade would only confirm Chinese suspicions that Taiwan under the DPP is not to be trusted and is intent on drifting further away from the mainland. </w:t>
      </w:r>
      <w:r w:rsidRPr="00867277">
        <w:rPr>
          <w:rStyle w:val="StyleUnderline"/>
          <w:highlight w:val="cyan"/>
        </w:rPr>
        <w:t>She is quietly negotiating with Taiwanese civic groups and student leaders over a bill for monitoring cross-strait trade and economic agreements</w:t>
      </w:r>
      <w:r w:rsidRPr="00A50A82">
        <w:rPr>
          <w:sz w:val="16"/>
        </w:rPr>
        <w:t xml:space="preserve">, one of the protesters’ key demands. Some say </w:t>
      </w:r>
      <w:r w:rsidRPr="00A50A82">
        <w:rPr>
          <w:rStyle w:val="StyleUnderline"/>
        </w:rPr>
        <w:t>they accept</w:t>
      </w:r>
      <w:r w:rsidRPr="00A50A82">
        <w:rPr>
          <w:sz w:val="16"/>
        </w:rPr>
        <w:t xml:space="preserve"> Ms </w:t>
      </w:r>
      <w:r w:rsidRPr="00A50A82">
        <w:rPr>
          <w:rStyle w:val="StyleUnderline"/>
        </w:rPr>
        <w:t>Tsai’s tactful avoidance of language that casts Taiwan and China as two separate countries</w:t>
      </w:r>
      <w:r w:rsidRPr="00A50A82">
        <w:rPr>
          <w:sz w:val="16"/>
        </w:rPr>
        <w:t xml:space="preserve"> in the DPP’s draft of the bill. To do otherwise would enrage China, which insists that Taiwan, a democratic country, is merely a renegade region that must be reclaimed. The </w:t>
      </w:r>
      <w:r w:rsidRPr="00A50A82">
        <w:rPr>
          <w:rStyle w:val="StyleUnderline"/>
        </w:rPr>
        <w:t>bill will be deliberated</w:t>
      </w:r>
      <w:r w:rsidRPr="00A50A82">
        <w:rPr>
          <w:sz w:val="16"/>
        </w:rPr>
        <w:t xml:space="preserve"> during a parliamentary session that ends by July. Already, one main complaint is that it does not give enough room for public participation or for in-depth legislative review of future agreements. </w:t>
      </w:r>
      <w:r w:rsidRPr="00867277">
        <w:rPr>
          <w:rStyle w:val="StyleUnderline"/>
          <w:highlight w:val="cyan"/>
        </w:rPr>
        <w:t>For now the DPP has fallen in line</w:t>
      </w:r>
      <w:r w:rsidRPr="00A50A82">
        <w:rPr>
          <w:sz w:val="16"/>
        </w:rPr>
        <w:t xml:space="preserve"> behind Ms Tsai on the bill. </w:t>
      </w:r>
      <w:r w:rsidRPr="00A50A82">
        <w:rPr>
          <w:rStyle w:val="StyleUnderline"/>
        </w:rPr>
        <w:t>The question is how long she can maintain unity on such issues in a party with hardline pro-independence members who do not favour thicker ties with China</w:t>
      </w:r>
      <w:r w:rsidRPr="00A50A82">
        <w:rPr>
          <w:sz w:val="16"/>
        </w:rPr>
        <w:t xml:space="preserve">. Yet it is not just over trade that Ms Tsai must tread carefully with China. It insists that the rapprochement that took place under Mr Ma, whom China’s president, Xi Jinping, met in a surprise summit in Singapore last November, should continue. But Mr Xi has also made it clear that Ms Tsai’s government must acknowledge that Taiwan, however loosely, remains part of China. </w:t>
      </w:r>
      <w:r w:rsidRPr="00A50A82">
        <w:rPr>
          <w:rStyle w:val="StyleUnderline"/>
        </w:rPr>
        <w:t xml:space="preserve">To date, the president-elect has promised peace, and no unilateral changes to Taiwan’s status </w:t>
      </w:r>
      <w:r w:rsidRPr="00A50A82">
        <w:rPr>
          <w:sz w:val="16"/>
        </w:rPr>
        <w:t xml:space="preserve">(ie, moving towards formal independence). But China will surely want more. </w:t>
      </w:r>
      <w:r w:rsidRPr="00A50A82">
        <w:rPr>
          <w:rStyle w:val="StyleUnderline"/>
        </w:rPr>
        <w:t>The honeymoon is over</w:t>
      </w:r>
      <w:r w:rsidRPr="00A50A82">
        <w:rPr>
          <w:sz w:val="16"/>
        </w:rPr>
        <w:t xml:space="preserve"> before Ms Tsai even begins.</w:t>
      </w:r>
    </w:p>
    <w:p w:rsidR="000B4287" w:rsidRDefault="007C22FE" w:rsidP="000B4287">
      <w:pPr>
        <w:pStyle w:val="Heading3"/>
        <w:rPr>
          <w:rFonts w:cs="Arial"/>
        </w:rPr>
      </w:pPr>
      <w:r>
        <w:rPr>
          <w:rFonts w:cs="Arial"/>
        </w:rPr>
        <w:t>Link Uniq: Tsai Ambiguity key</w:t>
      </w:r>
    </w:p>
    <w:p w:rsidR="007C22FE" w:rsidRPr="007C22FE" w:rsidRDefault="007C22FE" w:rsidP="007C22FE"/>
    <w:p w:rsidR="000B4287" w:rsidRPr="00A50A82" w:rsidRDefault="000B4287" w:rsidP="000B4287">
      <w:pPr>
        <w:pStyle w:val="Heading4"/>
        <w:rPr>
          <w:rFonts w:cs="Arial"/>
        </w:rPr>
      </w:pPr>
      <w:r w:rsidRPr="00A50A82">
        <w:rPr>
          <w:rFonts w:cs="Arial"/>
        </w:rPr>
        <w:t>Tsai’s status quo ambiguity on the Mainland key to her agenda</w:t>
      </w:r>
    </w:p>
    <w:p w:rsidR="000B4287" w:rsidRPr="00A50A82" w:rsidRDefault="000B4287" w:rsidP="000B4287">
      <w:pPr>
        <w:rPr>
          <w:rStyle w:val="Style13ptBold"/>
          <w:b w:val="0"/>
        </w:rPr>
      </w:pPr>
      <w:r w:rsidRPr="00A50A82">
        <w:rPr>
          <w:rStyle w:val="Style13ptBold"/>
          <w:b w:val="0"/>
        </w:rPr>
        <w:t xml:space="preserve">Emily </w:t>
      </w:r>
      <w:r w:rsidRPr="00A50A82">
        <w:rPr>
          <w:rStyle w:val="Style13ptBold"/>
        </w:rPr>
        <w:t xml:space="preserve">Chen 16, </w:t>
      </w:r>
      <w:r w:rsidRPr="00A50A82">
        <w:rPr>
          <w:rStyle w:val="Style13ptBold"/>
          <w:b w:val="0"/>
        </w:rPr>
        <w:t>Reporter for the National Interest, 4/21/2016, “Is China Ready for Taiwan's New Government?”, http://nationalinterest.org/feature/china-ready-taiwans-new-government-15865</w:t>
      </w:r>
    </w:p>
    <w:p w:rsidR="000B4287" w:rsidRPr="00A50A82" w:rsidRDefault="000B4287" w:rsidP="000B4287">
      <w:pPr>
        <w:rPr>
          <w:rStyle w:val="StyleUnderline"/>
        </w:rPr>
      </w:pPr>
      <w:r w:rsidRPr="00867277">
        <w:rPr>
          <w:rStyle w:val="StyleUnderline"/>
          <w:highlight w:val="cyan"/>
        </w:rPr>
        <w:t>Tsai’s current policy</w:t>
      </w:r>
      <w:r w:rsidRPr="00A50A82">
        <w:rPr>
          <w:rStyle w:val="StyleUnderline"/>
        </w:rPr>
        <w:t xml:space="preserve"> of recognizing the ROC constitutional framework without outright accepting the concept </w:t>
      </w:r>
      <w:r w:rsidRPr="00867277">
        <w:rPr>
          <w:rStyle w:val="StyleUnderline"/>
          <w:highlight w:val="cyan"/>
        </w:rPr>
        <w:t>of One China fares well domestically</w:t>
      </w:r>
      <w:r w:rsidRPr="00A50A82">
        <w:t xml:space="preserve">. In a recent survey by Taiwan Indicators Survey Research, 55.1 percent of the Taiwanese public believes Tsai’s policy qualifies as maintaining the status quo in relations with the mainland, an option that has topped the people’s preferences for Taiwan’s future since 1995. In fact, </w:t>
      </w:r>
      <w:r w:rsidRPr="00867277">
        <w:rPr>
          <w:rStyle w:val="StyleUnderline"/>
          <w:highlight w:val="cyan"/>
        </w:rPr>
        <w:t>Tsai’s policy provides a high degree of flexibility to accommodate different voices in Taiwan</w:t>
      </w:r>
      <w:r w:rsidRPr="00A50A82">
        <w:t xml:space="preserve">. Without accepting the one-China concept, </w:t>
      </w:r>
      <w:r w:rsidRPr="00A50A82">
        <w:rPr>
          <w:rStyle w:val="StyleUnderline"/>
        </w:rPr>
        <w:t>Tsai caters to the current domestic atmosphere of unfriendliness toward Beijing, prevalent in a society with a growing Taiwanese consciousness, particularly the younger generation</w:t>
      </w:r>
      <w:r w:rsidRPr="00A50A82">
        <w:t xml:space="preserve">. Without rejecting One China, </w:t>
      </w:r>
      <w:r w:rsidRPr="00867277">
        <w:rPr>
          <w:rStyle w:val="StyleUnderline"/>
          <w:highlight w:val="cyan"/>
        </w:rPr>
        <w:t>Tsai soothes the nerves of those who are concerned about irritating Beijing</w:t>
      </w:r>
      <w:r w:rsidRPr="00A50A82">
        <w:t xml:space="preserve"> and hence a downturn in cross-Strait relations, which could cause a loss of economic opportunities from bilateral economic ties with the mainland and Beijing-led multilateral agreements. It is worth noting that although more than half of the people believe the next government that promises to work under constitutional order will preserve the cross-Strait status quo, people’s opinions are split on whether the constitutional framework advocates One China. Specifically, people are diverse in their interpretations of Article 11 of the Additional Articles of the Constitution, and its derivative laws, the Act Governing Relations between the People of the Taiwan Area and the Mainland Area. The laws indicate that the ROC’s territory includes the Free Area, the Taiwan area “under the effective control of the Government” and the Mainland Area, “the territory of the Republic of China outside the Taiwan Area.” In the recent survey, 38.3 percent of the people believe this formulation implies One China, while 40.1 percent of the people argue it does not. While President Ma was clear that the ROC constitutional order suggests One China, </w:t>
      </w:r>
      <w:r w:rsidRPr="00867277">
        <w:rPr>
          <w:rStyle w:val="StyleUnderline"/>
          <w:highlight w:val="cyan"/>
        </w:rPr>
        <w:t>Tsai has not yet explained how she interprets the relationship between the two sides of the Taiwan Strait under the ROC constitutional framework</w:t>
      </w:r>
      <w:r w:rsidRPr="00A50A82">
        <w:rPr>
          <w:rStyle w:val="StyleUnderline"/>
        </w:rPr>
        <w:t xml:space="preserve">. Considering her current policy of ambiguity has played well among the people of Taiwan, Tsai </w:t>
      </w:r>
      <w:r w:rsidRPr="00867277">
        <w:rPr>
          <w:rStyle w:val="StyleUnderline"/>
          <w:highlight w:val="cyan"/>
        </w:rPr>
        <w:t>has every reason to remain neutral.</w:t>
      </w:r>
    </w:p>
    <w:p w:rsidR="000B4287" w:rsidRDefault="007C22FE" w:rsidP="000B4287">
      <w:pPr>
        <w:pStyle w:val="Heading3"/>
        <w:rPr>
          <w:rFonts w:cs="Arial"/>
        </w:rPr>
      </w:pPr>
      <w:r>
        <w:rPr>
          <w:rFonts w:cs="Arial"/>
        </w:rPr>
        <w:t xml:space="preserve">Links: Any Change </w:t>
      </w:r>
    </w:p>
    <w:p w:rsidR="007C22FE" w:rsidRPr="007C22FE" w:rsidRDefault="007C22FE" w:rsidP="007C22FE"/>
    <w:p w:rsidR="000B4287" w:rsidRPr="00A50A82" w:rsidRDefault="000B4287" w:rsidP="000B4287">
      <w:pPr>
        <w:pStyle w:val="Heading4"/>
        <w:rPr>
          <w:rFonts w:cs="Arial"/>
        </w:rPr>
      </w:pPr>
      <w:r w:rsidRPr="00A50A82">
        <w:rPr>
          <w:rFonts w:cs="Arial"/>
        </w:rPr>
        <w:t>Any departure from Tsai’s current stance on the mainland will tank her ability to push reform-Plan enables hardliners and upsets her careful balance</w:t>
      </w:r>
    </w:p>
    <w:p w:rsidR="000B4287" w:rsidRPr="00A50A82" w:rsidRDefault="000B4287" w:rsidP="000B4287">
      <w:pPr>
        <w:rPr>
          <w:rStyle w:val="Style13ptBold"/>
          <w:b w:val="0"/>
        </w:rPr>
      </w:pPr>
      <w:r w:rsidRPr="00A50A82">
        <w:rPr>
          <w:rStyle w:val="Style13ptBold"/>
        </w:rPr>
        <w:t xml:space="preserve">Glaser 2016 </w:t>
      </w:r>
      <w:r w:rsidRPr="00A50A82">
        <w:rPr>
          <w:rStyle w:val="Style13ptBold"/>
          <w:b w:val="0"/>
        </w:rPr>
        <w:t>(Bonnie, Senior Adviser for Asia and Director, China Power Project, she is concomitantly a non-resident fellow with the Lowy Institute in Sydney, a senior associate with CSIS Pacific Forum and a consultant for the U.S. government on East Asia, prior she served as a consultant for various U.S. government offices, including the Departments of Defense and State, “Prospects for Cross-Strait Relations as Tsai Ing-wen Assumes the Presidency in Taiwan,” April, 2016, A Report of the CSIS CHINA POWER PROJECT, Center for Strategic and International Studies, https://csis-prod.s3.amazonaws.com/s3fs-public/publication/160418_Glaser_ProspectsCrossStraitRelations_Web.pdf, silbs)</w:t>
      </w:r>
    </w:p>
    <w:p w:rsidR="000B4287" w:rsidRPr="00A50A82" w:rsidRDefault="000B4287" w:rsidP="000B4287">
      <w:pPr>
        <w:rPr>
          <w:rStyle w:val="StyleUnderline"/>
        </w:rPr>
      </w:pPr>
      <w:r w:rsidRPr="00A50A82">
        <w:rPr>
          <w:rStyle w:val="StyleUnderline"/>
        </w:rPr>
        <w:t>While China may not be raising the bar for Tsai, it is apparent that it will not lower the bar for her either.</w:t>
      </w:r>
      <w:r w:rsidRPr="00A50A82">
        <w:rPr>
          <w:sz w:val="16"/>
        </w:rPr>
        <w:t xml:space="preserve"> Beijing is firm in its insistence that she state clearly that the two sides of the Taiwan Strait belong to the same country. </w:t>
      </w:r>
      <w:r w:rsidRPr="00A50A82">
        <w:rPr>
          <w:rStyle w:val="StyleUnderline"/>
        </w:rPr>
        <w:t>Ambiguity on</w:t>
      </w:r>
      <w:r w:rsidRPr="00A50A82">
        <w:rPr>
          <w:sz w:val="16"/>
        </w:rPr>
        <w:t xml:space="preserve"> the nature of the relationship between Taiwan and Mainland </w:t>
      </w:r>
      <w:r w:rsidRPr="00A50A82">
        <w:rPr>
          <w:rStyle w:val="StyleUnderline"/>
        </w:rPr>
        <w:t>China is deemed unacceptable</w:t>
      </w:r>
      <w:r w:rsidRPr="00A50A82">
        <w:rPr>
          <w:sz w:val="16"/>
        </w:rPr>
        <w:t xml:space="preserve">, especially since the Chinese are suspicious that Tsai plans to make strides toward Taiwan independence during her term in office. It cannot be ruled out that China’s goal in making demands of Tsai that it knows she cannot and will not meet is that </w:t>
      </w:r>
      <w:r w:rsidRPr="00867277">
        <w:rPr>
          <w:rStyle w:val="StyleUnderline"/>
          <w:highlight w:val="cyan"/>
        </w:rPr>
        <w:t>Beijing doesn’t want to strike a deal with her that could help the DPP remain in power for at least eight years, and perhaps longer</w:t>
      </w:r>
      <w:r w:rsidRPr="00A50A82">
        <w:rPr>
          <w:sz w:val="16"/>
        </w:rPr>
        <w:t xml:space="preserve">. Instead, </w:t>
      </w:r>
      <w:r w:rsidRPr="00A50A82">
        <w:rPr>
          <w:rStyle w:val="StyleUnderline"/>
        </w:rPr>
        <w:t xml:space="preserve">the </w:t>
      </w:r>
      <w:r w:rsidRPr="00867277">
        <w:rPr>
          <w:rStyle w:val="StyleUnderline"/>
          <w:highlight w:val="cyan"/>
        </w:rPr>
        <w:t>Chinese</w:t>
      </w:r>
      <w:r w:rsidRPr="00A50A82">
        <w:rPr>
          <w:rStyle w:val="StyleUnderline"/>
        </w:rPr>
        <w:t xml:space="preserve"> may </w:t>
      </w:r>
      <w:r w:rsidRPr="00867277">
        <w:rPr>
          <w:rStyle w:val="StyleUnderline"/>
          <w:highlight w:val="cyan"/>
        </w:rPr>
        <w:t>want Tsai’s presidency to fail</w:t>
      </w:r>
      <w:r w:rsidRPr="00A50A82">
        <w:rPr>
          <w:rStyle w:val="StyleUnderline"/>
        </w:rPr>
        <w:t xml:space="preserve"> and hope that the KMT will revive and return to power as soon as possible</w:t>
      </w:r>
      <w:r w:rsidRPr="00A50A82">
        <w:rPr>
          <w:sz w:val="16"/>
        </w:rPr>
        <w:t xml:space="preserve">. Tsai Ing-wen may provide additional reassurances to Beijing in her May 20 inauguration speech, but it is unlikely that she will satisfy the Mainland’s demand of embracing the “one China” principle. </w:t>
      </w:r>
      <w:r w:rsidRPr="00867277">
        <w:rPr>
          <w:rStyle w:val="StyleUnderline"/>
          <w:highlight w:val="cyan"/>
        </w:rPr>
        <w:t>Tsai is confident that she has the support of the majority of Taiwan’s citizens who favor maintaining the cross-Strait status quo</w:t>
      </w:r>
      <w:r w:rsidRPr="00867277">
        <w:rPr>
          <w:sz w:val="16"/>
          <w:highlight w:val="cyan"/>
        </w:rPr>
        <w:t>,</w:t>
      </w:r>
      <w:r w:rsidRPr="00A50A82">
        <w:rPr>
          <w:sz w:val="16"/>
        </w:rPr>
        <w:t xml:space="preserve"> but do not support explicitly endorsing that China and Taiwan belong to one country. </w:t>
      </w:r>
      <w:r w:rsidRPr="00A50A82">
        <w:rPr>
          <w:rStyle w:val="StyleUnderline"/>
        </w:rPr>
        <w:t>Public opinion polls bear this out</w:t>
      </w:r>
      <w:r w:rsidRPr="00A50A82">
        <w:rPr>
          <w:sz w:val="16"/>
        </w:rPr>
        <w:t xml:space="preserve">. A survey conducted in March by the Election Study Center of National Chengchi University, commissioned by the Taiwan Government’s MAC, found that 72.7 percent of respondents do not agree with the claim by China that both sides of the Taiwan Strait belong to “one China.”29 In her inaugural address, </w:t>
      </w:r>
      <w:r w:rsidRPr="00A50A82">
        <w:rPr>
          <w:rStyle w:val="StyleUnderline"/>
        </w:rPr>
        <w:t>Tsai will likely strive to strike a balance between representing Taiwan public opinion as she interprets it and providing reassurance to China. There are risks in leaning too far in either direction. As one DPP adviser put it, if Tsai accepts the PRC’s demands, there will be ramifications domestically—she would lose support and potentially undermine her ability to govern effectively</w:t>
      </w:r>
      <w:r w:rsidRPr="00A50A82">
        <w:rPr>
          <w:sz w:val="16"/>
        </w:rPr>
        <w:t xml:space="preserve">. On the other hand, if Tsai ignores Beijing’s demands, there will be negative consequences for cross-Strait relations.30 </w:t>
      </w:r>
      <w:r w:rsidRPr="00A50A82">
        <w:rPr>
          <w:rStyle w:val="StyleUnderline"/>
        </w:rPr>
        <w:t>Tsai feels pressure not only from within her own party, but also from the</w:t>
      </w:r>
      <w:r w:rsidRPr="00A50A82">
        <w:rPr>
          <w:sz w:val="16"/>
        </w:rPr>
        <w:t xml:space="preserve"> New Power Party (</w:t>
      </w:r>
      <w:r w:rsidRPr="00A50A82">
        <w:rPr>
          <w:rStyle w:val="StyleUnderline"/>
        </w:rPr>
        <w:t>NPP</w:t>
      </w:r>
      <w:r w:rsidRPr="00A50A82">
        <w:rPr>
          <w:sz w:val="16"/>
        </w:rPr>
        <w:t xml:space="preserve">), which emerged from the student-led Sunflower Movement that occupied Taiwan’s legislature in 2014 over the KMT’s handling of a trade pact with the PRC. </w:t>
      </w:r>
      <w:r w:rsidRPr="00A50A82">
        <w:rPr>
          <w:rStyle w:val="StyleUnderline"/>
        </w:rPr>
        <w:t xml:space="preserve">On many issues </w:t>
      </w:r>
      <w:r w:rsidRPr="00A50A82">
        <w:rPr>
          <w:sz w:val="16"/>
        </w:rPr>
        <w:t xml:space="preserve">such as energy, environment, and human rights, </w:t>
      </w:r>
      <w:r w:rsidRPr="00867277">
        <w:rPr>
          <w:rStyle w:val="StyleUnderline"/>
          <w:highlight w:val="cyan"/>
        </w:rPr>
        <w:t>the NPP’s policies align closely with the DPP, but on</w:t>
      </w:r>
      <w:r w:rsidRPr="00A50A82">
        <w:rPr>
          <w:rStyle w:val="StyleUnderline"/>
        </w:rPr>
        <w:t xml:space="preserve"> the matter of </w:t>
      </w:r>
      <w:r w:rsidRPr="00867277">
        <w:rPr>
          <w:rStyle w:val="StyleUnderline"/>
          <w:highlight w:val="cyan"/>
        </w:rPr>
        <w:t>Taiwan independence, the NPP’s stance is more radical</w:t>
      </w:r>
      <w:r w:rsidRPr="00A50A82">
        <w:rPr>
          <w:sz w:val="16"/>
        </w:rPr>
        <w:t xml:space="preserve"> than Tsai’s recent pronunciations. In addition, the NPP seeks to limit the concessions that the DPP makes on issues where there is a divergence of opinion between the two parties, such as addressing U.S. concerns on Taiwan’s restrictions on imports of U.S. agricultural goods. With five seats in the LY, </w:t>
      </w:r>
      <w:r w:rsidRPr="00A50A82">
        <w:rPr>
          <w:rStyle w:val="StyleUnderline"/>
        </w:rPr>
        <w:t xml:space="preserve">the NPP is now the third-largest party in legislature. </w:t>
      </w:r>
      <w:r w:rsidRPr="00867277">
        <w:rPr>
          <w:rStyle w:val="StyleUnderline"/>
          <w:highlight w:val="cyan"/>
        </w:rPr>
        <w:t>If Tsai makes concessions to Mainland China that are not supported by her party, the DPP could lose support to the NPP in the</w:t>
      </w:r>
      <w:r w:rsidRPr="00A50A82">
        <w:rPr>
          <w:rStyle w:val="StyleUnderline"/>
        </w:rPr>
        <w:t xml:space="preserve"> 2018 </w:t>
      </w:r>
      <w:r w:rsidRPr="00867277">
        <w:rPr>
          <w:rStyle w:val="StyleUnderline"/>
          <w:highlight w:val="cyan"/>
        </w:rPr>
        <w:t>local elections</w:t>
      </w:r>
      <w:r w:rsidRPr="00A50A82">
        <w:rPr>
          <w:rStyle w:val="StyleUnderline"/>
        </w:rPr>
        <w:t xml:space="preserve"> and beyond.</w:t>
      </w:r>
    </w:p>
    <w:p w:rsidR="000B4287" w:rsidRPr="00A50A82" w:rsidRDefault="007C22FE" w:rsidP="000B4287">
      <w:pPr>
        <w:pStyle w:val="Heading3"/>
        <w:rPr>
          <w:rFonts w:cs="Arial"/>
        </w:rPr>
      </w:pPr>
      <w:r>
        <w:rPr>
          <w:rFonts w:cs="Arial"/>
        </w:rPr>
        <w:t>Links: U.S. Abandonment</w:t>
      </w:r>
    </w:p>
    <w:p w:rsidR="000B4287" w:rsidRPr="00A50A82" w:rsidRDefault="000B4287" w:rsidP="000B4287">
      <w:pPr>
        <w:pStyle w:val="Heading4"/>
        <w:rPr>
          <w:rFonts w:cs="Arial"/>
        </w:rPr>
      </w:pPr>
      <w:r w:rsidRPr="00A50A82">
        <w:rPr>
          <w:rFonts w:cs="Arial"/>
        </w:rPr>
        <w:t>US backing is key to Tsai’s broader policy</w:t>
      </w:r>
    </w:p>
    <w:p w:rsidR="000B4287" w:rsidRPr="00A50A82" w:rsidRDefault="000B4287" w:rsidP="000B4287">
      <w:pPr>
        <w:rPr>
          <w:rStyle w:val="Style13ptBold"/>
          <w:b w:val="0"/>
        </w:rPr>
      </w:pPr>
      <w:r w:rsidRPr="00A50A82">
        <w:rPr>
          <w:rStyle w:val="Style13ptBold"/>
          <w:b w:val="0"/>
        </w:rPr>
        <w:t xml:space="preserve">Paul </w:t>
      </w:r>
      <w:r w:rsidRPr="00A50A82">
        <w:rPr>
          <w:rStyle w:val="Style13ptBold"/>
        </w:rPr>
        <w:t xml:space="preserve">Lin 7/3, </w:t>
      </w:r>
      <w:r w:rsidRPr="00A50A82">
        <w:rPr>
          <w:rStyle w:val="Style13ptBold"/>
          <w:b w:val="0"/>
        </w:rPr>
        <w:t>Political commentator for the Taipei Times, 7/3/2016, “</w:t>
      </w:r>
      <w:r w:rsidRPr="00A50A82">
        <w:rPr>
          <w:rStyle w:val="Style13ptBold"/>
          <w:b w:val="0"/>
          <w:u w:val="single"/>
        </w:rPr>
        <w:t>US key to Tsai’s cross-strait policy</w:t>
      </w:r>
      <w:r w:rsidRPr="00A50A82">
        <w:rPr>
          <w:rStyle w:val="Style13ptBold"/>
          <w:b w:val="0"/>
        </w:rPr>
        <w:t>”, http://www.taipeitimes.com/News/editorials/archives/2016/07/03/2003650217</w:t>
      </w:r>
    </w:p>
    <w:p w:rsidR="000B4287" w:rsidRPr="00A50A82" w:rsidRDefault="000B4287" w:rsidP="000B4287">
      <w:pPr>
        <w:rPr>
          <w:sz w:val="16"/>
        </w:rPr>
      </w:pPr>
      <w:r w:rsidRPr="00A50A82">
        <w:rPr>
          <w:sz w:val="16"/>
        </w:rPr>
        <w:t xml:space="preserve">The </w:t>
      </w:r>
      <w:r w:rsidRPr="00867277">
        <w:rPr>
          <w:rStyle w:val="StyleUnderline"/>
          <w:highlight w:val="cyan"/>
        </w:rPr>
        <w:t>US has taken several actions to indicate the warming of Taiwan-US relations</w:t>
      </w:r>
      <w:r w:rsidRPr="00A50A82">
        <w:rPr>
          <w:sz w:val="16"/>
        </w:rPr>
        <w:t>. American Institute in Taiwan Chairman Raymond Burghardt recently said that neither former Straits Exchange Foundation chairman Koo Chen-fu (</w:t>
      </w:r>
      <w:r w:rsidRPr="00A50A82">
        <w:rPr>
          <w:rFonts w:eastAsia="MS Gothic"/>
          <w:sz w:val="16"/>
        </w:rPr>
        <w:t>辜振甫</w:t>
      </w:r>
      <w:r w:rsidRPr="00A50A82">
        <w:rPr>
          <w:sz w:val="16"/>
        </w:rPr>
        <w:t>) nor former Association for Relations Across the Taiwan Straits president Wang Daohan (</w:t>
      </w:r>
      <w:r w:rsidRPr="00A50A82">
        <w:rPr>
          <w:rFonts w:eastAsia="MS Gothic"/>
          <w:sz w:val="16"/>
        </w:rPr>
        <w:t>汪道涵</w:t>
      </w:r>
      <w:r w:rsidRPr="00A50A82">
        <w:rPr>
          <w:sz w:val="16"/>
        </w:rPr>
        <w:t xml:space="preserve">) mentioned the existence of the so-called “1992 consensus.” </w:t>
      </w:r>
      <w:r w:rsidRPr="00A50A82">
        <w:rPr>
          <w:rStyle w:val="StyleUnderline"/>
        </w:rPr>
        <w:t>The US arranged for Tsai to visit the Port of Miami during her trip</w:t>
      </w:r>
      <w:r w:rsidRPr="00A50A82">
        <w:rPr>
          <w:sz w:val="16"/>
        </w:rPr>
        <w:t>, which was unprecedented in the history of Taiwan’s “transit diplomacy.” She also met a record 15 members of the US Congress and had a lengthy discussion with Republican US Senator Marco Rubio. “I was pleased to welcome Tsai on her first trip to the US since her inauguration as Taiwan’s president,” Rubio said in a statement on his Web site. What a high-profile reception it was. Tsai identified herself as “President of Taiwan” when leaving a message in a visitor’s book in Panama. Although she added the title “ROC” (Republic of China) in parenthesis after Taiwan, she drew strong criticism from the Chinese Nationalist Party (KMT). During former president Chiang Ching-kuo’s (</w:t>
      </w:r>
      <w:r w:rsidRPr="00A50A82">
        <w:rPr>
          <w:rFonts w:eastAsia="MS Gothic"/>
          <w:sz w:val="16"/>
        </w:rPr>
        <w:t>蔣經國</w:t>
      </w:r>
      <w:r w:rsidRPr="00A50A82">
        <w:rPr>
          <w:sz w:val="16"/>
        </w:rPr>
        <w:t xml:space="preserve">) time in office, the US omitted the title “ROC” from its 1979 Taiwan Relations Act, and as Rubio identified Tsai as “Taiwan’s president,” why does the KMT not protest against the US, too? Without the US 7th Fleet’s protection, would those KMT officials have survived to this day, or would they be in Chinese labor camps now? </w:t>
      </w:r>
      <w:r w:rsidRPr="00867277">
        <w:rPr>
          <w:rStyle w:val="StyleUnderline"/>
          <w:highlight w:val="cyan"/>
        </w:rPr>
        <w:t>The US should not be forgotten when looking at Tsai’s cross-strait policy, as she is cooling relations with Beijing while warming ties with Washington.</w:t>
      </w:r>
      <w:r w:rsidRPr="00A50A82">
        <w:rPr>
          <w:rStyle w:val="StyleUnderline"/>
        </w:rPr>
        <w:t xml:space="preserve"> Tsai has been proactive during her time in office and has made efforts to stabilize the morale of the military</w:t>
      </w:r>
      <w:r w:rsidRPr="00A50A82">
        <w:rPr>
          <w:sz w:val="16"/>
        </w:rPr>
        <w:t xml:space="preserve">, which is crucial to Taiwan’s national security. During visits to military bases, </w:t>
      </w:r>
      <w:r w:rsidRPr="00A50A82">
        <w:rPr>
          <w:rStyle w:val="StyleUnderline"/>
        </w:rPr>
        <w:t>she has not only addressed a wide range of issues, but also reminded troops not to forget their original reasons for joining the military</w:t>
      </w:r>
      <w:r w:rsidRPr="00A50A82">
        <w:rPr>
          <w:sz w:val="16"/>
        </w:rPr>
        <w:t>, in the hope of awakening their sense of duty to defend the nation. Before her US trip, Tsai promoted 37 lieutenants and major generals to stabilize national security. Military stability is closely related to growing tension in the South China Sea. The Chinese Communist Party (CCP) is set to hold its annual Beidaihe meeting this month to discuss personnel affairs, with any developments to be announced at the CCP’s 19th National Congress next year. Chinese President Xi Jinping (</w:t>
      </w:r>
      <w:r w:rsidRPr="00A50A82">
        <w:rPr>
          <w:rFonts w:eastAsia="MS Gothic"/>
          <w:sz w:val="16"/>
        </w:rPr>
        <w:t>習近平</w:t>
      </w:r>
      <w:r w:rsidRPr="00A50A82">
        <w:rPr>
          <w:sz w:val="16"/>
        </w:rPr>
        <w:t>) must act tough to show that he is the true leader of the CCP. This is the reason Beijing threatened to fire on foreign jets or warships that provoke China. This threat was issued more to comfort a domestic audience, but Taiwan should still prepare for the unexpected. China Military Online reported that China’s South China Sea fleet launched a 48-hour non-stop combat drill on May 22 and May 23 in the “west Pacific Ocean.” This area actually refers to the Philippine Sea to the east of the Philippines, where the disputed Okinotori atoll lies. Beijing has also taken to calling the area the “second South China Sea,” making its ambitions clear. The drill was launched two days after Tsai’s inauguration. If the Chinese navy entered this area, it would be able to surround Taiwan and the Philippines from the water, which is why and US and Japanese warships followed the drill closely. In addition, there is no natural barrier between the region and Guam or Japan, which are equidistant from Taiwan and the region where the drill took place. At that time, Taiwanese media were busy debating whether Okinotori is a reef or an island. Taiwanese warships in the region are protecting not only Taiwanese fishing boats, but also the nation. In the middle of last month, Minister of National Defense Feng Shih-kuan (</w:t>
      </w:r>
      <w:r w:rsidRPr="00A50A82">
        <w:rPr>
          <w:rFonts w:eastAsia="MS Gothic"/>
          <w:sz w:val="16"/>
        </w:rPr>
        <w:t>馮世寬</w:t>
      </w:r>
      <w:r w:rsidRPr="00A50A82">
        <w:rPr>
          <w:sz w:val="16"/>
        </w:rPr>
        <w:t xml:space="preserve">) was criticized for saying that soldiers should smile when sacrificing their lives during war, with a female legislator expressing sympathy for marines and their tough training regimes. Such </w:t>
      </w:r>
      <w:r w:rsidRPr="00867277">
        <w:rPr>
          <w:rStyle w:val="StyleUnderline"/>
          <w:highlight w:val="cyan"/>
        </w:rPr>
        <w:t>reactions are the negative consequences of the long-lasting peace that Taiwan has enjoyed</w:t>
      </w:r>
      <w:r w:rsidRPr="00A50A82">
        <w:rPr>
          <w:rStyle w:val="StyleUnderline"/>
        </w:rPr>
        <w:t xml:space="preserve">. </w:t>
      </w:r>
      <w:r w:rsidRPr="00867277">
        <w:rPr>
          <w:rStyle w:val="StyleUnderline"/>
          <w:highlight w:val="cyan"/>
        </w:rPr>
        <w:t>Sacrifice</w:t>
      </w:r>
      <w:r w:rsidRPr="00A50A82">
        <w:rPr>
          <w:rStyle w:val="StyleUnderline"/>
        </w:rPr>
        <w:t xml:space="preserve"> and tough training </w:t>
      </w:r>
      <w:r w:rsidRPr="00867277">
        <w:rPr>
          <w:rStyle w:val="StyleUnderline"/>
          <w:highlight w:val="cyan"/>
        </w:rPr>
        <w:t>is the price that Taiwan has to pay for its difficult situation</w:t>
      </w:r>
      <w:r w:rsidRPr="00A50A82">
        <w:rPr>
          <w:rStyle w:val="StyleUnderline"/>
        </w:rPr>
        <w:t xml:space="preserve"> and for protecting its sovereignty and independence, </w:t>
      </w:r>
      <w:r w:rsidRPr="00867277">
        <w:rPr>
          <w:rStyle w:val="StyleUnderline"/>
          <w:highlight w:val="cyan"/>
        </w:rPr>
        <w:t>not to mention its goal of becoming a “normalized” nation</w:t>
      </w:r>
      <w:r w:rsidRPr="00A50A82">
        <w:rPr>
          <w:sz w:val="16"/>
        </w:rPr>
        <w:t>.</w:t>
      </w:r>
    </w:p>
    <w:p w:rsidR="000B4287" w:rsidRDefault="007C22FE" w:rsidP="000B4287">
      <w:pPr>
        <w:pStyle w:val="Heading3"/>
        <w:rPr>
          <w:rFonts w:cs="Arial"/>
        </w:rPr>
      </w:pPr>
      <w:r>
        <w:rPr>
          <w:rFonts w:cs="Arial"/>
        </w:rPr>
        <w:t xml:space="preserve">Links: Weakness on PRC </w:t>
      </w:r>
    </w:p>
    <w:p w:rsidR="007C22FE" w:rsidRPr="007C22FE" w:rsidRDefault="007C22FE" w:rsidP="007C22FE"/>
    <w:p w:rsidR="000B4287" w:rsidRPr="00A50A82" w:rsidRDefault="000B4287" w:rsidP="000B4287">
      <w:pPr>
        <w:pStyle w:val="Heading4"/>
        <w:rPr>
          <w:rFonts w:cs="Arial"/>
        </w:rPr>
      </w:pPr>
      <w:r w:rsidRPr="00A50A82">
        <w:rPr>
          <w:rFonts w:cs="Arial"/>
        </w:rPr>
        <w:t>Tsai’s agenda relies on pivoting away from the Mainland-Plan signals weakness</w:t>
      </w:r>
    </w:p>
    <w:p w:rsidR="000B4287" w:rsidRPr="00A50A82" w:rsidRDefault="000B4287" w:rsidP="000B4287">
      <w:pPr>
        <w:rPr>
          <w:rStyle w:val="Style13ptBold"/>
          <w:b w:val="0"/>
        </w:rPr>
      </w:pPr>
      <w:r w:rsidRPr="00A50A82">
        <w:rPr>
          <w:rStyle w:val="Style13ptBold"/>
          <w:b w:val="0"/>
        </w:rPr>
        <w:t xml:space="preserve">Ting </w:t>
      </w:r>
      <w:r w:rsidRPr="00A50A82">
        <w:rPr>
          <w:rStyle w:val="Style13ptBold"/>
        </w:rPr>
        <w:t xml:space="preserve">Shi 16, </w:t>
      </w:r>
      <w:r w:rsidRPr="00A50A82">
        <w:rPr>
          <w:rStyle w:val="Style13ptBold"/>
          <w:b w:val="0"/>
        </w:rPr>
        <w:t xml:space="preserve">Asia correspondent for Bloomberg, 6/2/2016, “Two Weeks </w:t>
      </w:r>
      <w:proofErr w:type="gramStart"/>
      <w:r w:rsidRPr="00A50A82">
        <w:rPr>
          <w:rStyle w:val="Style13ptBold"/>
          <w:b w:val="0"/>
        </w:rPr>
        <w:t>Into</w:t>
      </w:r>
      <w:proofErr w:type="gramEnd"/>
      <w:r w:rsidRPr="00A50A82">
        <w:rPr>
          <w:rStyle w:val="Style13ptBold"/>
          <w:b w:val="0"/>
        </w:rPr>
        <w:t xml:space="preserve"> Presidency, Taiwan Leader Pushes Away From China”, http://www.bloomberg.com/news/articles/2016-06-02/two-weeks-into-presidency-taiwan-leader-pushes-away-from-china</w:t>
      </w:r>
    </w:p>
    <w:p w:rsidR="000B4287" w:rsidRPr="00A50A82" w:rsidRDefault="000B4287" w:rsidP="000B4287">
      <w:pPr>
        <w:rPr>
          <w:rStyle w:val="StyleUnderline"/>
        </w:rPr>
      </w:pPr>
      <w:r w:rsidRPr="00A50A82">
        <w:rPr>
          <w:sz w:val="16"/>
        </w:rPr>
        <w:t xml:space="preserve">Two weeks into the job, Taiwan’s new president is bringing clarity to her policy toward China, and the result may be more turbulent times with leaders in Beijing. </w:t>
      </w:r>
      <w:r w:rsidRPr="00A50A82">
        <w:rPr>
          <w:rStyle w:val="StyleUnderline"/>
        </w:rPr>
        <w:t>Tsai</w:t>
      </w:r>
      <w:r w:rsidRPr="00A50A82">
        <w:rPr>
          <w:sz w:val="16"/>
        </w:rPr>
        <w:t xml:space="preserve"> Ing-wen, chairwoman of the pro-independence Democratic Progressive Party</w:t>
      </w:r>
      <w:r w:rsidRPr="00A50A82">
        <w:rPr>
          <w:rStyle w:val="StyleUnderline"/>
        </w:rPr>
        <w:t>, is making good on promises</w:t>
      </w:r>
      <w:r w:rsidRPr="00A50A82">
        <w:rPr>
          <w:sz w:val="16"/>
        </w:rPr>
        <w:t xml:space="preserve"> made during her May 20 inauguration speech </w:t>
      </w:r>
      <w:r w:rsidRPr="00A50A82">
        <w:rPr>
          <w:rStyle w:val="StyleUnderline"/>
        </w:rPr>
        <w:t>to seek closer ties with countries other than China and wean the island of economic dependence on its neighbor</w:t>
      </w:r>
      <w:r w:rsidRPr="00A50A82">
        <w:rPr>
          <w:sz w:val="16"/>
        </w:rPr>
        <w:t xml:space="preserve">. Other symbolic steps also suggest </w:t>
      </w:r>
      <w:r w:rsidRPr="00A50A82">
        <w:rPr>
          <w:rStyle w:val="StyleUnderline"/>
        </w:rPr>
        <w:t>she is reversing her predecessor’s pro-Beijing push</w:t>
      </w:r>
      <w:r w:rsidRPr="00A50A82">
        <w:rPr>
          <w:sz w:val="16"/>
        </w:rPr>
        <w:t>. Tsai’s initial policies may only spur further disquiet in Beijing, where leaders had pressed her to affirm the “One-China” principle that says the two are part of one country, and raise the possibility that Beijing may respond with measures to weaken the island’s already faltering economy. China’s Taiwan Affairs Office had compared her inauguration speech to an “incomplete answer sheet.” “</w:t>
      </w:r>
      <w:r w:rsidRPr="00867277">
        <w:rPr>
          <w:rStyle w:val="StyleUnderline"/>
          <w:highlight w:val="cyan"/>
        </w:rPr>
        <w:t>Tsai has made clear policy choices</w:t>
      </w:r>
      <w:r w:rsidRPr="00A50A82">
        <w:rPr>
          <w:rStyle w:val="StyleUnderline"/>
        </w:rPr>
        <w:t xml:space="preserve"> in her first few days in office, </w:t>
      </w:r>
      <w:r w:rsidRPr="00867277">
        <w:rPr>
          <w:rStyle w:val="StyleUnderline"/>
          <w:highlight w:val="cyan"/>
        </w:rPr>
        <w:t>distinguishing Taiwan from China on nearly every front</w:t>
      </w:r>
      <w:r w:rsidRPr="00A50A82">
        <w:rPr>
          <w:sz w:val="16"/>
        </w:rPr>
        <w:t xml:space="preserve"> -- political, economic, cultural and foreign relations,” said Chang Ling-chen, a professor of political science at National Taiwan University. “The incomplete answer sheet won’t get completed. Now the only question is how long the mainland will wait before taking action?” Turning to Japan On her first full day in office on May 23, Tsai created a mechanism with Japan to settle maritime disputes, signaling possible warmer ties with Japan, which also has territorial disputes with China. Her cabinet said it would work directly with Japan to resolve differences over fishing rights in waters near the Japanese reef of Okinotori, rather than taking a “legal approach.” Also on May 23, Premier Lin Chuan issued an order dropping criminal charges against 126 protesters who broke into the cabinet headquarters in 2014 to demonstrate against a trade pact with Beijing. The same day, </w:t>
      </w:r>
      <w:r w:rsidRPr="00A50A82">
        <w:rPr>
          <w:rStyle w:val="StyleUnderline"/>
        </w:rPr>
        <w:t>when confirming the appointment of the island’s new representative to the U.S., Tsai used the title "ambassador" rather than “representative</w:t>
      </w:r>
      <w:r w:rsidRPr="00A50A82">
        <w:rPr>
          <w:sz w:val="16"/>
        </w:rPr>
        <w:t xml:space="preserve">” -- terminology that will rankle China because “ambassador” connotes that Taiwan is a country, not a Chinese province as Beijing insists. Other moves will also irk China. The day after her inauguration, the education minister announced a plan to abolish school syllabus changes that her predecessor, Ma Ying-jeou, made in 2014 highlighting the “One China” idea and toning down language about Taiwan’s self-rule. On May 24, Tsai’s office canceled a tradition of remotely paying tribute to the tomb of Sun Yat-sen. The practice was also seen as honoring the “One China” idea given Sun’s status as the founding father of modern China and that his tomb is on the mainland. Xu Shiquan, a senior researcher at the Chinese Academy of Social Sciences’ Institute of Taiwan Studies, said Tsai’s first few days in office showed "zero sign she’s going to accept” the consensus over the “One China” framework reached in 1992. </w:t>
      </w:r>
      <w:r w:rsidRPr="00867277">
        <w:rPr>
          <w:rStyle w:val="StyleUnderline"/>
          <w:highlight w:val="cyan"/>
        </w:rPr>
        <w:t>Tsai must now decide how much further she wants to push</w:t>
      </w:r>
      <w:r w:rsidRPr="00A50A82">
        <w:rPr>
          <w:sz w:val="16"/>
        </w:rPr>
        <w:t xml:space="preserve">. On May 25, the director of China’s Taiwan Affairs Office, said cross-strait dialogue channels -- including 23 commercial, tourism and cultural agreements -- would collapse if Taiwan doesn’t commit to the 1992 Consensus. Beyond China Already </w:t>
      </w:r>
      <w:r w:rsidRPr="00A50A82">
        <w:rPr>
          <w:rStyle w:val="StyleUnderline"/>
        </w:rPr>
        <w:t>she is looking beyond China to boost economic growth</w:t>
      </w:r>
      <w:r w:rsidRPr="00A50A82">
        <w:rPr>
          <w:sz w:val="16"/>
        </w:rPr>
        <w:t xml:space="preserve"> that was the weakest since 2009 last year. In her first week, she set up an office to coordinate her “New Go South” initiative, which intends to boost economic ties between the island and the countries of Southeast and South Asia. A TVBS public opinion poll conducted between May 23 and May 25 showed 54 percent respondents expect cross-strait relations in the second half of this year to be tenser, compared with 34 percent in June 2015. This marks the most pessimistic outlook in the history of the television channel’s polling. The survey had a margin of error of 3.2 percentage points. At the same time, Tsai also took "positive steps" in her first week to "signal good will" toward Beijing, according to Bonnie Glaser, senior adviser for Asia at the Center for Strategic and International Studies. One example is Taiwan’s new health minister’s speech last week at the World Health Organization’s annual assembly in Geneva, which only referred to "Chinese Taipei" and did not mention Taiwan. "It appears that Beijing is holding out for more from Taipei," Glaser said. "Tsai is not going to commit to the 1992 Consensus, so it remains to be seen if something else will satisfy the Chinese." Flash Point </w:t>
      </w:r>
      <w:r w:rsidRPr="00867277">
        <w:rPr>
          <w:rStyle w:val="StyleUnderline"/>
          <w:highlight w:val="cyan"/>
        </w:rPr>
        <w:t>Taiwan will “continue communication and dialogue to maintain existing communication mechanisms and negotiation operations</w:t>
      </w:r>
      <w:r w:rsidRPr="00A50A82">
        <w:rPr>
          <w:sz w:val="16"/>
        </w:rPr>
        <w:t xml:space="preserve">,” Taiwan’s Mainland Affairs Office said in response to questions about the relationship in an e-mailed reply to Bloomberg News on May 31. The next potential flash point would be Tsai’s </w:t>
      </w:r>
      <w:r w:rsidRPr="00A50A82">
        <w:rPr>
          <w:rStyle w:val="StyleUnderline"/>
        </w:rPr>
        <w:t>visit</w:t>
      </w:r>
      <w:r w:rsidRPr="00A50A82">
        <w:rPr>
          <w:sz w:val="16"/>
        </w:rPr>
        <w:t xml:space="preserve"> in late June </w:t>
      </w:r>
      <w:r w:rsidRPr="00A50A82">
        <w:rPr>
          <w:rStyle w:val="StyleUnderline"/>
        </w:rPr>
        <w:t>to Panama and Paraguay</w:t>
      </w:r>
      <w:r w:rsidRPr="00A50A82">
        <w:rPr>
          <w:sz w:val="16"/>
        </w:rPr>
        <w:t xml:space="preserve">, two of the dwindling number of countries that maintain formal diplomatic relations with Taiwan. The trip </w:t>
      </w:r>
      <w:r w:rsidRPr="00A50A82">
        <w:rPr>
          <w:rStyle w:val="StyleUnderline"/>
        </w:rPr>
        <w:t>will include a stopover in the U.S. "It would still be premature for Beijing to take harsh counter-measures because she’s not that provocative,"</w:t>
      </w:r>
      <w:r w:rsidRPr="00A50A82">
        <w:rPr>
          <w:sz w:val="16"/>
        </w:rPr>
        <w:t xml:space="preserve"> said Xu. "</w:t>
      </w:r>
      <w:r w:rsidRPr="00A50A82">
        <w:rPr>
          <w:rStyle w:val="StyleUnderline"/>
        </w:rPr>
        <w:t xml:space="preserve">However, </w:t>
      </w:r>
      <w:r w:rsidRPr="00867277">
        <w:rPr>
          <w:rStyle w:val="StyleUnderline"/>
          <w:highlight w:val="cyan"/>
        </w:rPr>
        <w:t>the so-called cold peace would not last long and could turn into cold confrontation if this kind of status quo lingers</w:t>
      </w:r>
      <w:r w:rsidRPr="00A50A82">
        <w:rPr>
          <w:rStyle w:val="StyleUnderline"/>
        </w:rPr>
        <w:t>.</w:t>
      </w:r>
    </w:p>
    <w:p w:rsidR="000B4287" w:rsidRPr="00A50A82" w:rsidRDefault="000B4287" w:rsidP="000B4287">
      <w:pPr>
        <w:pStyle w:val="Heading4"/>
        <w:rPr>
          <w:rFonts w:cs="Arial"/>
        </w:rPr>
      </w:pPr>
      <w:r w:rsidRPr="00A50A82">
        <w:rPr>
          <w:rFonts w:cs="Arial"/>
        </w:rPr>
        <w:t>Plan derails Tsai’s agenda-Nationalism and US dependence</w:t>
      </w:r>
    </w:p>
    <w:p w:rsidR="000B4287" w:rsidRPr="00A50A82" w:rsidRDefault="000B4287" w:rsidP="000B4287">
      <w:pPr>
        <w:rPr>
          <w:bCs/>
          <w:sz w:val="26"/>
        </w:rPr>
      </w:pPr>
      <w:r w:rsidRPr="00A50A82">
        <w:rPr>
          <w:rStyle w:val="Style13ptBold"/>
          <w:b w:val="0"/>
        </w:rPr>
        <w:t xml:space="preserve">Robert </w:t>
      </w:r>
      <w:r w:rsidRPr="00A50A82">
        <w:rPr>
          <w:rStyle w:val="Style13ptBold"/>
        </w:rPr>
        <w:t xml:space="preserve">Henderson 16, </w:t>
      </w:r>
      <w:r w:rsidRPr="00A50A82">
        <w:rPr>
          <w:rStyle w:val="Style13ptBold"/>
          <w:b w:val="0"/>
        </w:rPr>
        <w:t>Reporter for the Taipei Times, 5/12/2016, “President Tsai’s extensive to-do list”, http://www.taipeitimes.com/News/editorials/archives/2016/05/12/2003646049/1</w:t>
      </w:r>
    </w:p>
    <w:p w:rsidR="000B4287" w:rsidRPr="00A50A82" w:rsidRDefault="000B4287" w:rsidP="000B4287">
      <w:pPr>
        <w:rPr>
          <w:rStyle w:val="StyleUnderline"/>
        </w:rPr>
      </w:pPr>
      <w:r w:rsidRPr="00A50A82">
        <w:rPr>
          <w:sz w:val="16"/>
        </w:rPr>
        <w:t>In November last year, Ma and Chinese President Xi Jin-ping’s (</w:t>
      </w:r>
      <w:r w:rsidRPr="00A50A82">
        <w:rPr>
          <w:rFonts w:eastAsia="MS Gothic"/>
          <w:sz w:val="16"/>
        </w:rPr>
        <w:t>習近平</w:t>
      </w:r>
      <w:r w:rsidRPr="00A50A82">
        <w:rPr>
          <w:sz w:val="16"/>
        </w:rPr>
        <w:t xml:space="preserve">) historic handshake in Singapore symbolized the easing of tensions after more than five decades of hostility. </w:t>
      </w:r>
      <w:r w:rsidRPr="00A50A82">
        <w:rPr>
          <w:rStyle w:val="StyleUnderline"/>
        </w:rPr>
        <w:t xml:space="preserve">For Tsai, it is important to maintain </w:t>
      </w:r>
      <w:r w:rsidRPr="00A50A82">
        <w:rPr>
          <w:sz w:val="16"/>
        </w:rPr>
        <w:t xml:space="preserve">this </w:t>
      </w:r>
      <w:r w:rsidRPr="00A50A82">
        <w:rPr>
          <w:rStyle w:val="StyleUnderline"/>
        </w:rPr>
        <w:t>reduced</w:t>
      </w:r>
      <w:r w:rsidRPr="00A50A82">
        <w:rPr>
          <w:sz w:val="16"/>
        </w:rPr>
        <w:t xml:space="preserve"> level of </w:t>
      </w:r>
      <w:r w:rsidRPr="00A50A82">
        <w:rPr>
          <w:rStyle w:val="StyleUnderline"/>
        </w:rPr>
        <w:t>tension</w:t>
      </w:r>
      <w:r w:rsidRPr="00A50A82">
        <w:rPr>
          <w:sz w:val="16"/>
        </w:rPr>
        <w:t xml:space="preserve">. However, a number of issues are likely to arise in the coming months and years. First, </w:t>
      </w:r>
      <w:r w:rsidRPr="00A50A82">
        <w:rPr>
          <w:rStyle w:val="StyleUnderline"/>
        </w:rPr>
        <w:t>within the DPP, there would continue to be discourse for a “declaration of independence” for Taiwan.</w:t>
      </w:r>
      <w:r w:rsidRPr="00A50A82">
        <w:rPr>
          <w:sz w:val="16"/>
        </w:rPr>
        <w:t xml:space="preserve"> This would likely require a change to the Constitution, which states that China and Taiwan belong to “one China.” </w:t>
      </w:r>
      <w:r w:rsidRPr="00A50A82">
        <w:rPr>
          <w:rStyle w:val="StyleUnderline"/>
        </w:rPr>
        <w:t xml:space="preserve">Tsai must decide if and when she is to make an official policy statement on this issue </w:t>
      </w:r>
      <w:r w:rsidRPr="00A50A82">
        <w:rPr>
          <w:sz w:val="16"/>
        </w:rPr>
        <w:t xml:space="preserve">— bearing in mind that Taiwan exercises sovereign powers over the nation and its adjacent areas. She has said that this issue must take into account the will of Taiwanese. Next, </w:t>
      </w:r>
      <w:r w:rsidRPr="00867277">
        <w:rPr>
          <w:rStyle w:val="StyleUnderline"/>
          <w:highlight w:val="cyan"/>
        </w:rPr>
        <w:t>with the DPP holding a legislative majority, the proposed oversight legislation on cross-strait agreements is likely to be passed</w:t>
      </w:r>
      <w:r w:rsidRPr="00A50A82">
        <w:rPr>
          <w:rStyle w:val="StyleUnderline"/>
        </w:rPr>
        <w:t>. What is in question is whether such legislative overview would be retroactive</w:t>
      </w:r>
      <w:r w:rsidRPr="00A50A82">
        <w:rPr>
          <w:sz w:val="16"/>
        </w:rPr>
        <w:t xml:space="preserve"> to the already signed agreements. Third, </w:t>
      </w:r>
      <w:r w:rsidRPr="00867277">
        <w:rPr>
          <w:rStyle w:val="StyleUnderline"/>
          <w:highlight w:val="cyan"/>
        </w:rPr>
        <w:t>Tsai is likely to reduce Taiwan’s excessive economic dependence on China</w:t>
      </w:r>
      <w:r w:rsidRPr="00A50A82">
        <w:rPr>
          <w:sz w:val="16"/>
        </w:rPr>
        <w:t xml:space="preserve"> through widening its global market and developing new economic partnerships with Pacific Rim nations. However, </w:t>
      </w:r>
      <w:r w:rsidRPr="00A50A82">
        <w:rPr>
          <w:rStyle w:val="StyleUnderline"/>
        </w:rPr>
        <w:t>there have been reports that Taiwanese businesspeople based in China fear economic relations could be harmed under the DPP.</w:t>
      </w:r>
      <w:r w:rsidRPr="00A50A82">
        <w:rPr>
          <w:sz w:val="16"/>
        </w:rPr>
        <w:t xml:space="preserve"> Fourth, how would Beijing react? To date, statements issued by China have implicitly and explicitly said the Taiwan issue is an internal one and warned against calls for independence. Beijing continues to refuse to renounce the use of force against Taiwan — including an estimated 1,200 short and medium-range missiles aimed at Taiwan. It also has other means of pressuring Taiwan, such as reducing tourist numbers, restricting investments and holding military exercises near the Taiwan Strait. Last, </w:t>
      </w:r>
      <w:r w:rsidRPr="00867277">
        <w:rPr>
          <w:rStyle w:val="StyleUnderline"/>
          <w:highlight w:val="cyan"/>
        </w:rPr>
        <w:t>Taiwan under Tsai would still rely upon the US for defense support</w:t>
      </w:r>
      <w:r w:rsidRPr="00A50A82">
        <w:rPr>
          <w:sz w:val="16"/>
        </w:rPr>
        <w:t xml:space="preserve">, including the purchase of high-tech weaponry under the 1979 Taiwan Relations Act. </w:t>
      </w:r>
      <w:r w:rsidRPr="00A50A82">
        <w:rPr>
          <w:rStyle w:val="StyleUnderline"/>
        </w:rPr>
        <w:t xml:space="preserve">For Taiwan, there are a number of </w:t>
      </w:r>
      <w:r w:rsidRPr="00867277">
        <w:rPr>
          <w:rStyle w:val="StyleUnderline"/>
          <w:highlight w:val="cyan"/>
        </w:rPr>
        <w:t>issues</w:t>
      </w:r>
      <w:r w:rsidRPr="00A50A82">
        <w:rPr>
          <w:rStyle w:val="StyleUnderline"/>
        </w:rPr>
        <w:t xml:space="preserve"> — domestic, international and cross-strait — that </w:t>
      </w:r>
      <w:r w:rsidRPr="00867277">
        <w:rPr>
          <w:rStyle w:val="StyleUnderline"/>
          <w:highlight w:val="cyan"/>
        </w:rPr>
        <w:t>could create a rocky path ahead for Tsai and her DPP government</w:t>
      </w:r>
      <w:r w:rsidRPr="00A50A82">
        <w:rPr>
          <w:rStyle w:val="StyleUnderline"/>
        </w:rPr>
        <w:t>.</w:t>
      </w:r>
    </w:p>
    <w:p w:rsidR="000B4287" w:rsidRPr="00A50A82" w:rsidRDefault="007C22FE" w:rsidP="000B4287">
      <w:pPr>
        <w:pStyle w:val="Heading3"/>
        <w:rPr>
          <w:rFonts w:cs="Arial"/>
        </w:rPr>
      </w:pPr>
      <w:r>
        <w:rPr>
          <w:rFonts w:cs="Arial"/>
        </w:rPr>
        <w:t>Links: Iso</w:t>
      </w:r>
    </w:p>
    <w:p w:rsidR="000B4287" w:rsidRPr="00A50A82" w:rsidRDefault="000B4287" w:rsidP="000B4287">
      <w:pPr>
        <w:pStyle w:val="Heading4"/>
        <w:rPr>
          <w:rFonts w:cs="Arial"/>
        </w:rPr>
      </w:pPr>
      <w:r w:rsidRPr="00A50A82">
        <w:rPr>
          <w:rFonts w:cs="Arial"/>
        </w:rPr>
        <w:t>Plan isolates Taiwan-Wrecks Tsai’s growth agenda</w:t>
      </w:r>
    </w:p>
    <w:p w:rsidR="000B4287" w:rsidRPr="00A50A82" w:rsidRDefault="000B4287" w:rsidP="000B4287">
      <w:pPr>
        <w:rPr>
          <w:rStyle w:val="Style13ptBold"/>
          <w:b w:val="0"/>
        </w:rPr>
      </w:pPr>
      <w:r w:rsidRPr="00A50A82">
        <w:rPr>
          <w:rStyle w:val="Style13ptBold"/>
          <w:b w:val="0"/>
        </w:rPr>
        <w:t xml:space="preserve">Ralph </w:t>
      </w:r>
      <w:r w:rsidRPr="00A50A82">
        <w:rPr>
          <w:rStyle w:val="Style13ptBold"/>
        </w:rPr>
        <w:t xml:space="preserve">Jennings 16, </w:t>
      </w:r>
      <w:r w:rsidRPr="00A50A82">
        <w:rPr>
          <w:rStyle w:val="Style13ptBold"/>
          <w:b w:val="0"/>
        </w:rPr>
        <w:t xml:space="preserve">Taiwan and Asia contributor to Forbes, 5/22/2016, “After 8 Years </w:t>
      </w:r>
      <w:proofErr w:type="gramStart"/>
      <w:r w:rsidRPr="00A50A82">
        <w:rPr>
          <w:rStyle w:val="Style13ptBold"/>
          <w:b w:val="0"/>
        </w:rPr>
        <w:t>Of</w:t>
      </w:r>
      <w:proofErr w:type="gramEnd"/>
      <w:r w:rsidRPr="00A50A82">
        <w:rPr>
          <w:rStyle w:val="Style13ptBold"/>
          <w:b w:val="0"/>
        </w:rPr>
        <w:t xml:space="preserve"> Calm, Old Foes Taiwan And China Start Arguing Again”, http://www.forbes.com/sites/ralphjennings/2016/05/22/after-8-years-of-calm-old-foes-taiwan-and-china-start-bickering-again/#3bd6ee1628db</w:t>
      </w:r>
    </w:p>
    <w:p w:rsidR="000B4287" w:rsidRPr="00A50A82" w:rsidRDefault="000B4287" w:rsidP="000B4287">
      <w:pPr>
        <w:rPr>
          <w:sz w:val="16"/>
        </w:rPr>
      </w:pPr>
      <w:r w:rsidRPr="00A50A82">
        <w:rPr>
          <w:sz w:val="16"/>
        </w:rPr>
        <w:t xml:space="preserve">In her inauguration speech Friday, the 59-year-old law scholar elected by a landslide in January stopped short of recognizing a full-on consensus — especially as a sole condition for talks with Beijing. </w:t>
      </w:r>
      <w:r w:rsidRPr="00A50A82">
        <w:rPr>
          <w:rStyle w:val="StyleUnderline"/>
        </w:rPr>
        <w:t>The 19</w:t>
      </w:r>
      <w:r w:rsidRPr="00867277">
        <w:rPr>
          <w:rStyle w:val="StyleUnderline"/>
          <w:highlight w:val="cyan"/>
        </w:rPr>
        <w:t>92 matter is just one “key element” of relations</w:t>
      </w:r>
      <w:r w:rsidRPr="00A50A82">
        <w:rPr>
          <w:rStyle w:val="StyleUnderline"/>
        </w:rPr>
        <w:t>, Tsai said</w:t>
      </w:r>
      <w:r w:rsidRPr="00A50A82">
        <w:rPr>
          <w:sz w:val="16"/>
        </w:rPr>
        <w:t xml:space="preserve"> in her speech. </w:t>
      </w:r>
      <w:r w:rsidRPr="00A50A82">
        <w:rPr>
          <w:rStyle w:val="StyleUnderline"/>
        </w:rPr>
        <w:t>Ties with China</w:t>
      </w:r>
      <w:r w:rsidRPr="00A50A82">
        <w:rPr>
          <w:sz w:val="16"/>
        </w:rPr>
        <w:t xml:space="preserve">, still a military threat and a global power that seeks to squelch Taiwan’s international diplomacy, also </w:t>
      </w:r>
      <w:r w:rsidRPr="00A50A82">
        <w:rPr>
          <w:rStyle w:val="StyleUnderline"/>
        </w:rPr>
        <w:t>hinge</w:t>
      </w:r>
      <w:r w:rsidRPr="00A50A82">
        <w:rPr>
          <w:sz w:val="16"/>
        </w:rPr>
        <w:t xml:space="preserve"> also </w:t>
      </w:r>
      <w:r w:rsidRPr="00A50A82">
        <w:rPr>
          <w:rStyle w:val="StyleUnderline"/>
        </w:rPr>
        <w:t>on public opinion in Taiwan and the island’s laws</w:t>
      </w:r>
      <w:r w:rsidRPr="00A50A82">
        <w:rPr>
          <w:sz w:val="16"/>
        </w:rPr>
        <w:t xml:space="preserve">, she said. But without more clarity nothing will get done. Gone will be the import tariff deals, growth in Taiwan’s tourism from mainland Chinese visitors and regular increases in direct flights, for example. </w:t>
      </w:r>
      <w:r w:rsidRPr="00867277">
        <w:rPr>
          <w:rStyle w:val="StyleUnderline"/>
          <w:highlight w:val="cyan"/>
        </w:rPr>
        <w:t>Lack of</w:t>
      </w:r>
      <w:r w:rsidRPr="00A50A82">
        <w:rPr>
          <w:sz w:val="16"/>
        </w:rPr>
        <w:t xml:space="preserve"> that </w:t>
      </w:r>
      <w:r w:rsidRPr="00867277">
        <w:rPr>
          <w:rStyle w:val="StyleUnderline"/>
          <w:highlight w:val="cyan"/>
        </w:rPr>
        <w:t>momentum will hurt Taiwan’s</w:t>
      </w:r>
      <w:r w:rsidRPr="00A50A82">
        <w:rPr>
          <w:rStyle w:val="StyleUnderline"/>
        </w:rPr>
        <w:t xml:space="preserve"> </w:t>
      </w:r>
      <w:r w:rsidRPr="00A50A82">
        <w:rPr>
          <w:sz w:val="16"/>
        </w:rPr>
        <w:t xml:space="preserve">ailing half-trillion-dollar </w:t>
      </w:r>
      <w:r w:rsidRPr="00867277">
        <w:rPr>
          <w:rStyle w:val="StyleUnderline"/>
          <w:highlight w:val="cyan"/>
        </w:rPr>
        <w:t>econ</w:t>
      </w:r>
      <w:r w:rsidRPr="00A50A82">
        <w:rPr>
          <w:rStyle w:val="StyleUnderline"/>
        </w:rPr>
        <w:t>omy</w:t>
      </w:r>
      <w:r w:rsidRPr="00A50A82">
        <w:rPr>
          <w:sz w:val="16"/>
        </w:rPr>
        <w:t xml:space="preserve">, including more than $100 billion a year in two-way trade with China plus $6.86 billion in revenue last year along from China-generated tourism. </w:t>
      </w:r>
      <w:r w:rsidRPr="00A50A82">
        <w:rPr>
          <w:rStyle w:val="StyleUnderline"/>
        </w:rPr>
        <w:t>Tsai’s public opinion element will be tough for Beijing to accept</w:t>
      </w:r>
      <w:r w:rsidRPr="00A50A82">
        <w:rPr>
          <w:sz w:val="16"/>
        </w:rPr>
        <w:t xml:space="preserve">. China has claimed sovereignty over Taiwan since the 1940s, unfinished business from a civil war then. It wants the two sides to unite eventually under one flag, but </w:t>
      </w:r>
      <w:r w:rsidRPr="00A50A82">
        <w:rPr>
          <w:rStyle w:val="StyleUnderline"/>
        </w:rPr>
        <w:t>most people in Taiwan have told opinion polls they prefer today’s self-rule</w:t>
      </w:r>
      <w:r w:rsidRPr="00A50A82">
        <w:rPr>
          <w:sz w:val="16"/>
        </w:rPr>
        <w:t xml:space="preserve">. A pause in dialogue threatens Beijing’s long march to its goal of peaceful unification. Still, China is the world’s No. 3 military power, No. 2 world economy and Taiwan’s top trading partner. Taiwanese like economic goodies from China but fear Beijing’s officials will leverage those someday to tease out political concessions leading to unification. That’s why </w:t>
      </w:r>
      <w:r w:rsidRPr="00867277">
        <w:rPr>
          <w:rStyle w:val="StyleUnderline"/>
          <w:highlight w:val="cyan"/>
        </w:rPr>
        <w:t>Tsai can be neither</w:t>
      </w:r>
      <w:r w:rsidRPr="00A50A82">
        <w:rPr>
          <w:rStyle w:val="StyleUnderline"/>
        </w:rPr>
        <w:t xml:space="preserve"> too </w:t>
      </w:r>
      <w:r w:rsidRPr="00867277">
        <w:rPr>
          <w:rStyle w:val="StyleUnderline"/>
          <w:highlight w:val="cyan"/>
        </w:rPr>
        <w:t>nice nor</w:t>
      </w:r>
      <w:r w:rsidRPr="00A50A82">
        <w:rPr>
          <w:rStyle w:val="StyleUnderline"/>
        </w:rPr>
        <w:t xml:space="preserve"> too </w:t>
      </w:r>
      <w:r w:rsidRPr="00867277">
        <w:rPr>
          <w:rStyle w:val="StyleUnderline"/>
          <w:highlight w:val="cyan"/>
        </w:rPr>
        <w:t>harsh</w:t>
      </w:r>
      <w:r w:rsidRPr="00A50A82">
        <w:rPr>
          <w:sz w:val="16"/>
        </w:rPr>
        <w:t xml:space="preserve">. Under Ma, the 1992 Consensus was a ticket to building trust where little existed before and working out 23 economic deals covering trade, investment and tourism. </w:t>
      </w:r>
      <w:r w:rsidRPr="00867277">
        <w:rPr>
          <w:rStyle w:val="StyleUnderline"/>
          <w:highlight w:val="cyan"/>
        </w:rPr>
        <w:t>Beijing may struggle to read Taiwan’s laws, another of Tsai’s elements, because the law that matters most hasn’t yet cleared parliament</w:t>
      </w:r>
      <w:r w:rsidRPr="00A50A82">
        <w:rPr>
          <w:sz w:val="16"/>
        </w:rPr>
        <w:t xml:space="preserve">. It will spell out the public’s rights to oversight of any future engagement with China, a new layer of democracy that the one-party Communist state won’t like. Legislators hope to pass the bill by next month. </w:t>
      </w:r>
      <w:r w:rsidRPr="00A50A82">
        <w:rPr>
          <w:rStyle w:val="StyleUnderline"/>
        </w:rPr>
        <w:t>When Tsai develops a clear China strategy “depends on how far and how fast she goes in following through on her statement that she will do what is in Taiwan’s interest,</w:t>
      </w:r>
      <w:r w:rsidRPr="00A50A82">
        <w:rPr>
          <w:sz w:val="16"/>
        </w:rPr>
        <w:t xml:space="preserve">” says Alan Romberg, director of the East Asia program at U.S. think tank The Stimson Center. She might concede ground to China eventually if people in Taipei grow restless for deeper economic relations, analysts say. For now, </w:t>
      </w:r>
      <w:r w:rsidRPr="00A50A82">
        <w:rPr>
          <w:rStyle w:val="StyleUnderline"/>
        </w:rPr>
        <w:t>she will stick to the standoff.</w:t>
      </w:r>
      <w:r w:rsidRPr="00A50A82">
        <w:rPr>
          <w:sz w:val="16"/>
        </w:rPr>
        <w:t xml:space="preserve"> “Tsai gave a very neutral kind of a speech,” says Shane Lee, political scientist with Chang Jung Christian University in Taiwan. “I don’t think China can do much except threaten to do something.”</w:t>
      </w:r>
    </w:p>
    <w:p w:rsidR="000B4287" w:rsidRDefault="007C22FE" w:rsidP="000B4287">
      <w:pPr>
        <w:pStyle w:val="Heading3"/>
        <w:rPr>
          <w:rFonts w:cs="Arial"/>
        </w:rPr>
      </w:pPr>
      <w:r>
        <w:rPr>
          <w:rFonts w:cs="Arial"/>
        </w:rPr>
        <w:t>Links: Arms Sales</w:t>
      </w:r>
    </w:p>
    <w:p w:rsidR="007C22FE" w:rsidRPr="007C22FE" w:rsidRDefault="007C22FE" w:rsidP="007C22FE"/>
    <w:p w:rsidR="000B4287" w:rsidRPr="00A50A82" w:rsidRDefault="000B4287" w:rsidP="000B4287">
      <w:pPr>
        <w:pStyle w:val="Heading4"/>
        <w:rPr>
          <w:rFonts w:cs="Arial"/>
        </w:rPr>
      </w:pPr>
      <w:r w:rsidRPr="00A50A82">
        <w:rPr>
          <w:rFonts w:cs="Arial"/>
        </w:rPr>
        <w:t>Arms sales and economic cooperation are key to Taiwan’s economy</w:t>
      </w:r>
    </w:p>
    <w:p w:rsidR="000B4287" w:rsidRPr="00A50A82" w:rsidRDefault="000B4287" w:rsidP="000B4287">
      <w:pPr>
        <w:rPr>
          <w:rStyle w:val="Style13ptBold"/>
          <w:b w:val="0"/>
        </w:rPr>
      </w:pPr>
      <w:r w:rsidRPr="00A50A82">
        <w:rPr>
          <w:rStyle w:val="Style13ptBold"/>
          <w:b w:val="0"/>
        </w:rPr>
        <w:t xml:space="preserve">Randall </w:t>
      </w:r>
      <w:r w:rsidRPr="00A50A82">
        <w:rPr>
          <w:rStyle w:val="Style13ptBold"/>
        </w:rPr>
        <w:t>Schriver 15,</w:t>
      </w:r>
      <w:r w:rsidRPr="00A50A82">
        <w:rPr>
          <w:rStyle w:val="Style13ptBold"/>
          <w:b w:val="0"/>
        </w:rPr>
        <w:t xml:space="preserve"> Founding Partner at Armitage International President &amp; CEO at The Project 2049 Institute, 2/11/2015, </w:t>
      </w:r>
      <w:r w:rsidRPr="00A50A82">
        <w:rPr>
          <w:rStyle w:val="Style13ptBold"/>
          <w:b w:val="0"/>
          <w:i/>
        </w:rPr>
        <w:t>Testimony to the House Committee on Foreign Affairs</w:t>
      </w:r>
      <w:r w:rsidRPr="00A50A82">
        <w:rPr>
          <w:rStyle w:val="Style13ptBold"/>
          <w:b w:val="0"/>
        </w:rPr>
        <w:t xml:space="preserve">, “Testimony of Randall G. Schriver”, http://docs.house.gov/meetings/FA/FA05/20160211/104457/HHRG-114-FA05-Wstate-SchriverR-20160211.pdf </w:t>
      </w:r>
    </w:p>
    <w:p w:rsidR="000B4287" w:rsidRPr="007C22FE" w:rsidRDefault="000B4287" w:rsidP="000B4287">
      <w:pPr>
        <w:rPr>
          <w:sz w:val="12"/>
        </w:rPr>
      </w:pPr>
      <w:r w:rsidRPr="007C22FE">
        <w:rPr>
          <w:sz w:val="12"/>
        </w:rPr>
        <w:t xml:space="preserve">Given recent events in Taiwan, I would be remiss not to take a moment to acknowledge the victims of last week’s earthquake. We in the U.S. should keep Taiwan in our thoughts and prayers as rescue and recovery continue in the coming weeks. Taiwan’s successful election this year was a significant milestone in deepening Taiwan’s democracy, and Taiwan deserves our recognition and praise for continuing to be an example of a thriving democracy in Asia. As a still “young” democracy, and as a country that faces coercion and pressure from the People’s Republic of China, these events should not be taken for granted. It is also appropriate as President Ma’s term of service approaches an end that we reflect on his significant accomplishments. </w:t>
      </w:r>
      <w:r w:rsidRPr="00A50A82">
        <w:rPr>
          <w:rStyle w:val="StyleUnderline"/>
        </w:rPr>
        <w:t>Too often overlooked in the United States, we should note</w:t>
      </w:r>
      <w:r w:rsidRPr="007C22FE">
        <w:rPr>
          <w:sz w:val="12"/>
        </w:rPr>
        <w:t xml:space="preserve"> his </w:t>
      </w:r>
      <w:r w:rsidRPr="00A50A82">
        <w:rPr>
          <w:rStyle w:val="StyleUnderline"/>
        </w:rPr>
        <w:t xml:space="preserve">efforts at peacemaking and diplomacy </w:t>
      </w:r>
      <w:r w:rsidRPr="007C22FE">
        <w:rPr>
          <w:sz w:val="12"/>
        </w:rPr>
        <w:t xml:space="preserve">in the East China Sea and South China Sea, reaching agreements to end maritime disputes with Japan and the Philippines, and furthering peace and stability in the cross-Strait relationship. Per your guidance, my testimony today will focus on trade and economic issues in the U.S.-Taiwan relationship, and prospects for strengthening the relationship postelection. </w:t>
      </w:r>
      <w:r w:rsidRPr="00A50A82">
        <w:rPr>
          <w:rStyle w:val="StyleUnderline"/>
        </w:rPr>
        <w:t xml:space="preserve">U.S. support for Taiwan has served as a symbol of </w:t>
      </w:r>
      <w:r w:rsidRPr="00867277">
        <w:rPr>
          <w:rStyle w:val="StyleUnderline"/>
          <w:highlight w:val="cyan"/>
        </w:rPr>
        <w:t>U.S. commitment to peace and security in the Asia-Pacific region, and Taiwan is an important strategic and economic partner</w:t>
      </w:r>
      <w:r w:rsidRPr="007C22FE">
        <w:rPr>
          <w:sz w:val="12"/>
        </w:rPr>
        <w:t xml:space="preserve"> that can help advance U.S. interests in the region. The U.S. has an important strategic interest in the health of Taiwan’s economy as we seek a region that promotes a liberal political order and free trade. Strengthening trade and economic cooperation between the U.S. and Taiwan is therefore a critical aspect of continuing to develop this important relationship. U.S.-Taiwan Trade and Economic Relationship: </w:t>
      </w:r>
      <w:r w:rsidRPr="00A50A82">
        <w:rPr>
          <w:rStyle w:val="StyleUnderline"/>
        </w:rPr>
        <w:t>Though the U.S. and Taiwan have enjoyed successful cooperation over a wide range of economic, security, and diplomatic issues, the strong trade relationship alone demonstrates the importance of Taiwan for U.S. interests</w:t>
      </w:r>
      <w:r w:rsidRPr="007C22FE">
        <w:rPr>
          <w:sz w:val="12"/>
        </w:rPr>
        <w:t xml:space="preserve">. Despite its relatively small population of 23 million, Taiwan is the United States’ 10th largest trading partner, 14th largest export market for U.S. goods, and 12th largest source of imports. U.S. companies, Taiwan's largest source of foreign investment, are heavily invested in the manufacturing, finance and insurance, and wholesale trade sectors. </w:t>
      </w:r>
      <w:r w:rsidRPr="00867277">
        <w:rPr>
          <w:rStyle w:val="StyleUnderline"/>
          <w:highlight w:val="cyan"/>
        </w:rPr>
        <w:t>Taiwanese companies are</w:t>
      </w:r>
      <w:r w:rsidRPr="00A50A82">
        <w:rPr>
          <w:rStyle w:val="StyleUnderline"/>
        </w:rPr>
        <w:t xml:space="preserve"> also </w:t>
      </w:r>
      <w:r w:rsidRPr="00867277">
        <w:rPr>
          <w:rStyle w:val="StyleUnderline"/>
          <w:highlight w:val="cyan"/>
        </w:rPr>
        <w:t>heavily invested in the U</w:t>
      </w:r>
      <w:r w:rsidRPr="00A50A82">
        <w:rPr>
          <w:rStyle w:val="StyleUnderline"/>
        </w:rPr>
        <w:t xml:space="preserve">nited </w:t>
      </w:r>
      <w:r w:rsidRPr="00867277">
        <w:rPr>
          <w:rStyle w:val="StyleUnderline"/>
          <w:highlight w:val="cyan"/>
        </w:rPr>
        <w:t>S</w:t>
      </w:r>
      <w:r w:rsidRPr="00A50A82">
        <w:rPr>
          <w:rStyle w:val="StyleUnderline"/>
        </w:rPr>
        <w:t>tates</w:t>
      </w:r>
      <w:r w:rsidRPr="007C22FE">
        <w:rPr>
          <w:sz w:val="12"/>
        </w:rPr>
        <w:t xml:space="preserve">, as cumulative investment reached $13.93 billion in 2015. President-elect Tsai Ing-wen and the </w:t>
      </w:r>
      <w:r w:rsidRPr="00A50A82">
        <w:rPr>
          <w:rStyle w:val="StyleUnderline"/>
        </w:rPr>
        <w:t>DPP campaign prioritized economic reform in response to growing Taiwanese frustration with a stagnating economy and a relatively high unemployment rate</w:t>
      </w:r>
      <w:r w:rsidRPr="007C22FE">
        <w:rPr>
          <w:sz w:val="12"/>
        </w:rPr>
        <w:t xml:space="preserve">. Particularly, </w:t>
      </w:r>
      <w:r w:rsidRPr="00A50A82">
        <w:rPr>
          <w:rStyle w:val="StyleUnderline"/>
        </w:rPr>
        <w:t>Tsai promised to seek greater diversification among trading partners</w:t>
      </w:r>
      <w:r w:rsidRPr="007C22FE">
        <w:rPr>
          <w:sz w:val="12"/>
        </w:rPr>
        <w:t xml:space="preserve"> as the Taiwanese public has grown more and more concerned about Taiwan’s growing economic dependence on China. Dr. Tsai plans on reinvigorating the economy by strengthening local industries, reducing Taiwan’s dependence on China, and expanding global trade. </w:t>
      </w:r>
      <w:r w:rsidRPr="00867277">
        <w:rPr>
          <w:rStyle w:val="StyleUnderline"/>
          <w:highlight w:val="cyan"/>
        </w:rPr>
        <w:t>The U</w:t>
      </w:r>
      <w:r w:rsidRPr="00A50A82">
        <w:rPr>
          <w:rStyle w:val="StyleUnderline"/>
        </w:rPr>
        <w:t xml:space="preserve">nited </w:t>
      </w:r>
      <w:r w:rsidRPr="00867277">
        <w:rPr>
          <w:rStyle w:val="StyleUnderline"/>
          <w:highlight w:val="cyan"/>
        </w:rPr>
        <w:t>S</w:t>
      </w:r>
      <w:r w:rsidRPr="00A50A82">
        <w:rPr>
          <w:rStyle w:val="StyleUnderline"/>
        </w:rPr>
        <w:t xml:space="preserve">tates </w:t>
      </w:r>
      <w:r w:rsidRPr="00867277">
        <w:rPr>
          <w:rStyle w:val="StyleUnderline"/>
          <w:highlight w:val="cyan"/>
        </w:rPr>
        <w:t>should seize this opportunity to expand its trade relationship with Taiwan and promote Taiwan’s further integration into the global economy</w:t>
      </w:r>
      <w:r w:rsidRPr="007C22FE">
        <w:rPr>
          <w:sz w:val="12"/>
        </w:rPr>
        <w:t>. Tsai Ingwen has expressed keen interest in joining the TPP, making it a cornerstone of her campaign. As the 26th largest economy in the world, inclusion of Taiwan would significantly enhance the trade pact. A recent study estimates that Taiwan’s accession to the TPP will generate over $20 billion of welfare gains for the twelve parties. As the TPP is a fundamental component of a successful rebalance strategy, the U.S. must ensure that Taiwan is included. It is my hope that the United States and its partners in the TPP will conclude the current round with full ratification of the agreement, and then move quickly to launch a second round of negotiations with an eye toward expansion. Taiwan should be a part of the second-round talks, along with South Korea and perhaps other interested nations. In the event that there is not timely movement on TPP, the U.S. should consider a bilateral free trade agreement with Taiwan. Our Trade and Investment Framework Agreement (</w:t>
      </w:r>
      <w:r w:rsidRPr="00A50A82">
        <w:rPr>
          <w:rStyle w:val="StyleUnderline"/>
        </w:rPr>
        <w:t>TIFA) should be leveraged further to pursue robust bilateral trade liberalization</w:t>
      </w:r>
      <w:r w:rsidRPr="007C22FE">
        <w:rPr>
          <w:sz w:val="12"/>
        </w:rPr>
        <w:t xml:space="preserve">. In fact, these efforts can be made in parallel with ongoing discussions on TPP. Genuine efforts toward a bilateral FTA will ultimately assist all parties in pursuing multilateral trade liberalization in the future. US-Taiwan Defense Industrial Cooperation: Another emerging area of economic cooperation is in the area of defense industrial cooperation. Such </w:t>
      </w:r>
      <w:r w:rsidRPr="00A50A82">
        <w:rPr>
          <w:rStyle w:val="StyleUnderline"/>
        </w:rPr>
        <w:t>cooperation not only supports the broader U.S. goals surrounding our interest in strengthening Taiwan’s defense, but it also makes economic sense for both countries</w:t>
      </w:r>
      <w:r w:rsidRPr="007C22FE">
        <w:rPr>
          <w:sz w:val="12"/>
        </w:rPr>
        <w:t xml:space="preserve">. While some critics point to the need for Taiwan to raise its defense budget, many of those same </w:t>
      </w:r>
      <w:r w:rsidRPr="00A50A82">
        <w:rPr>
          <w:rStyle w:val="StyleUnderline"/>
        </w:rPr>
        <w:t>analysts ignore one of the most promising avenues for enhancing Taiwan’s defense capabilities – defense industrial cooperation associated with direct commercial sales of military equipment</w:t>
      </w:r>
      <w:r w:rsidRPr="007C22FE">
        <w:rPr>
          <w:sz w:val="12"/>
        </w:rPr>
        <w:t xml:space="preserve"> and services. Trade-offs between expenditures on national defense, economic growth, and social welfare are often contested, not only in Taiwan but in other societies as well. Defense spending, given the proper set of circumstances, can contribute to economic growth and development. The </w:t>
      </w:r>
      <w:r w:rsidRPr="00A50A82">
        <w:rPr>
          <w:rStyle w:val="StyleUnderline"/>
        </w:rPr>
        <w:t>creation of jobs and income at the local level in Taiwan,</w:t>
      </w:r>
      <w:r w:rsidRPr="007C22FE">
        <w:rPr>
          <w:sz w:val="12"/>
        </w:rPr>
        <w:t xml:space="preserve"> along with technology spin-offs, </w:t>
      </w:r>
      <w:r w:rsidRPr="00A50A82">
        <w:rPr>
          <w:rStyle w:val="StyleUnderline"/>
        </w:rPr>
        <w:t>could increase support for greater defense spending</w:t>
      </w:r>
      <w:r w:rsidRPr="007C22FE">
        <w:rPr>
          <w:sz w:val="12"/>
        </w:rPr>
        <w:t xml:space="preserve">. As long as Taiwan’s defense industry remains weak, public support for a larger defense budget is likely to be inadequate. This is especially true when faced with what is known as a “crowding out” effect. </w:t>
      </w:r>
      <w:r w:rsidRPr="00A50A82">
        <w:rPr>
          <w:rStyle w:val="StyleUnderline"/>
        </w:rPr>
        <w:t>With legal caps on deficit spending, an increase in defense expenditure incurs opportunity costs, displacing spending in other sectors, such as education, social welfare, S&amp;T, and investment into economic infrastructure</w:t>
      </w:r>
      <w:r w:rsidRPr="007C22FE">
        <w:rPr>
          <w:sz w:val="12"/>
        </w:rPr>
        <w:t xml:space="preserve">. Along these lines, a consensus exists in favor of major indigenous programs, such as diesel electric submarines. Fair consideration of export licenses and other forms of technical assistance in support of Taiwan’s indigenous submarine program is warranted. U.S.-Taiwan Science &amp; Technology (S&amp;T) Cooperation: Beyond trade, </w:t>
      </w:r>
      <w:r w:rsidRPr="00A50A82">
        <w:rPr>
          <w:rStyle w:val="StyleUnderline"/>
        </w:rPr>
        <w:t>Tsai</w:t>
      </w:r>
      <w:r w:rsidRPr="007C22FE">
        <w:rPr>
          <w:sz w:val="12"/>
        </w:rPr>
        <w:t xml:space="preserve"> Ing-wen’s election will </w:t>
      </w:r>
      <w:r w:rsidRPr="00A50A82">
        <w:rPr>
          <w:rStyle w:val="StyleUnderline"/>
        </w:rPr>
        <w:t xml:space="preserve">also present other opportunities to partner with Taiwan. </w:t>
      </w:r>
      <w:r w:rsidRPr="00867277">
        <w:rPr>
          <w:rStyle w:val="StyleUnderline"/>
          <w:highlight w:val="cyan"/>
        </w:rPr>
        <w:t>The Taiwanese economy has long relied upon maintaining a technological comparative advantage</w:t>
      </w:r>
      <w:r w:rsidRPr="007C22FE">
        <w:rPr>
          <w:sz w:val="12"/>
        </w:rPr>
        <w:t xml:space="preserve">, and sustaining this advantage is an important driving force shaping the future of the region. The U.S. and Taiwan share a long history of S&amp;T cooperation since a 1967 agreement between ROC Vice President Yen Chia-Kan and President Lyndon Johnson to make S&amp;T cooperation a priority in the relationship. Recent cooperation has involved technical information exchanges, atmospheric research, water resources development, meteorology and forecast systems development, and other areas. </w:t>
      </w:r>
      <w:r w:rsidRPr="00A50A82">
        <w:rPr>
          <w:rStyle w:val="StyleUnderline"/>
        </w:rPr>
        <w:t>Researchers from Taiwan and the U.S. have</w:t>
      </w:r>
      <w:r w:rsidRPr="007C22FE">
        <w:rPr>
          <w:sz w:val="12"/>
        </w:rPr>
        <w:t xml:space="preserve"> also </w:t>
      </w:r>
      <w:r w:rsidRPr="00A50A82">
        <w:rPr>
          <w:rStyle w:val="StyleUnderline"/>
        </w:rPr>
        <w:t xml:space="preserve">partnered on environmental and natural disaster research, such as </w:t>
      </w:r>
      <w:r w:rsidRPr="007C22FE">
        <w:rPr>
          <w:sz w:val="12"/>
        </w:rPr>
        <w:t>the ongoing</w:t>
      </w:r>
      <w:r w:rsidRPr="00A50A82">
        <w:rPr>
          <w:rStyle w:val="StyleUnderline"/>
        </w:rPr>
        <w:t xml:space="preserve"> space collaboration</w:t>
      </w:r>
      <w:r w:rsidRPr="007C22FE">
        <w:rPr>
          <w:sz w:val="12"/>
        </w:rPr>
        <w:t xml:space="preserve"> on the COSMIC-2/FORMOSAT-7 program, which works to improve weather forecasting abilities. The </w:t>
      </w:r>
      <w:r w:rsidRPr="00A50A82">
        <w:rPr>
          <w:rStyle w:val="StyleUnderline"/>
        </w:rPr>
        <w:t>Taiwanese Environmental Protection Agency has worked with the U.S. EPA for over 20 years to collaborate on environmental protection issues</w:t>
      </w:r>
      <w:r w:rsidRPr="007C22FE">
        <w:rPr>
          <w:sz w:val="12"/>
        </w:rPr>
        <w:t xml:space="preserve"> important to both sides. Taiwan is included in the United States’ International Environmental Partnership Program (IEP), which shares best practices on environmental issues with countries around the world. The </w:t>
      </w:r>
      <w:r w:rsidRPr="00A50A82">
        <w:rPr>
          <w:rStyle w:val="StyleUnderline"/>
        </w:rPr>
        <w:t>U.S. and Taiwan could deepen and broaden their economic relationship by expanding S&amp;T cooperation. Additionally, S&amp;T cooperation could help Taiwan maintain its technological advantage and produce mutually beneficial innovations</w:t>
      </w:r>
      <w:r w:rsidRPr="007C22FE">
        <w:rPr>
          <w:sz w:val="12"/>
        </w:rPr>
        <w:t xml:space="preserve">. Cross-Strait Relations: Much (if not all) of what is described above can be pursued irrespective of China’s views. However, we’d be wise to prepare for an environment in which Beijing puts increasing pressure on Taipei and Washington to curb bilateral cooperation. Since 2008, Taiwan and China have established direct commercial flights, promoted bilateral tourism and signed an Economic Cooperative Framework Agreement (ECFA). Notably, in November 2015 Ma Ying-jeou met with Xi Jinping in Singapore, the first meeting of leaders from both sides of the Strait since 1949. However, even as Taiwan and China develop their political and economic relationship, China still poses an enormous security challenge to Taiwan. Beijing refuses to renounce the use of force against Taiwan, and maintains a threatening posture against the people on Taiwan. China’s military modernization has significantly improved its power and advantages over Taiwan. According to U.S. and Taiwanese analysts, China has more than 1,500 missiles targeting Taiwan. The PLA has developed other military capabilities in the areas of electronic warfare, counterspace, and undersea warfare. Ultimately, Chinese military leaders seek capabilities that could support an attempt to invade and physically occupy Taipei. </w:t>
      </w:r>
      <w:r w:rsidRPr="00A50A82">
        <w:rPr>
          <w:rStyle w:val="StyleUnderline"/>
        </w:rPr>
        <w:t>Security ties between the U.S. and Taiwan continue to be a fundamental component of the relationship as well</w:t>
      </w:r>
      <w:r w:rsidRPr="007C22FE">
        <w:rPr>
          <w:sz w:val="12"/>
        </w:rPr>
        <w:t xml:space="preserve">. Guided by the Taiwan Relations Act (TRA), </w:t>
      </w:r>
      <w:r w:rsidRPr="00A50A82">
        <w:rPr>
          <w:rStyle w:val="StyleUnderline"/>
        </w:rPr>
        <w:t>the U.S. is committed to providing Taiwan with arms according to its defensive needs</w:t>
      </w:r>
      <w:r w:rsidRPr="007C22FE">
        <w:rPr>
          <w:sz w:val="12"/>
        </w:rPr>
        <w:t xml:space="preserve">. This commitment should be the hallmark of our defense relationship with Taiwan, but in recent years the United States has neglected its obligations. As the PRC continues its military buildup intended to intimidate Taiwan, the United States should avoid allowing pressure from China to keep it from fulfilling this commitment. After a four year absence of arms sales notifications to Taiwan, the December 2015 sale was a positive, albeit modest step. The Obama Administration and the succeeding administration need to take bolder steps to demonstrate their strong support for Taiwan. </w:t>
      </w:r>
      <w:r w:rsidRPr="00867277">
        <w:rPr>
          <w:rStyle w:val="StyleUnderline"/>
          <w:highlight w:val="cyan"/>
        </w:rPr>
        <w:t>Taiwan is too often approached as an “issue to manage” within the context of U.S.-China relations, rather than as a valuable economic and strategic partne</w:t>
      </w:r>
      <w:r w:rsidRPr="00867277">
        <w:rPr>
          <w:sz w:val="12"/>
          <w:highlight w:val="cyan"/>
        </w:rPr>
        <w:t>r</w:t>
      </w:r>
      <w:r w:rsidRPr="007C22FE">
        <w:rPr>
          <w:sz w:val="12"/>
        </w:rPr>
        <w:t xml:space="preserve">. Resuming regular arms sales and increasing our support for Taiwan’s defense is the best way to demonstrate our commitment to this relationship. In addition to military pressure, China is also increasing its efforts to employ economic and diplomatic coercion. Beijing’s strategy is to isolate Taiwan from the rest of the world. The United States should closely monitor China’s reaction to the election and power transition. China is likely to step up efforts to impose economic pressure on Taiwan. Supporting trade with Taiwan and expanding its integration into the global economy is not simply an economic tool; it is a strategic tool. </w:t>
      </w:r>
      <w:r w:rsidRPr="00A50A82">
        <w:rPr>
          <w:rStyle w:val="StyleUnderline"/>
        </w:rPr>
        <w:t xml:space="preserve">Through trade with Taiwan, the </w:t>
      </w:r>
      <w:r w:rsidRPr="00867277">
        <w:rPr>
          <w:rStyle w:val="StyleUnderline"/>
          <w:highlight w:val="cyan"/>
        </w:rPr>
        <w:t>U.S. can ensure the survival of Taiwan’s</w:t>
      </w:r>
      <w:r w:rsidRPr="007C22FE">
        <w:rPr>
          <w:sz w:val="12"/>
        </w:rPr>
        <w:t xml:space="preserve"> democracy</w:t>
      </w:r>
      <w:r w:rsidRPr="00A50A82">
        <w:rPr>
          <w:rStyle w:val="StyleUnderline"/>
        </w:rPr>
        <w:t xml:space="preserve">, </w:t>
      </w:r>
      <w:r w:rsidRPr="00867277">
        <w:rPr>
          <w:rStyle w:val="StyleUnderline"/>
          <w:highlight w:val="cyan"/>
        </w:rPr>
        <w:t>free market economy</w:t>
      </w:r>
      <w:r w:rsidRPr="007C22FE">
        <w:rPr>
          <w:sz w:val="12"/>
        </w:rPr>
        <w:t xml:space="preserve">, and continued existence as a responsible regional and global actor. China has already taken some steps to put more pressure on Taiwan. In December 2015, it was announced that China’s Tsinghua Unigroup would buy significant shares of two Taiwanese semiconductor and testing and packaging companies, a sign of China’s ambition to compete with Taiwan in the chip industry. Since the election, there has been speculation that China will reduce the number of tourists allowed to visit Taiwan as well as the number of flights from the mainland to Taiwan. There is also speculation that Beijing will end the so-called “diplomatic truce” and will attempt to bribe Taiwan’s diplomatic partners to switch diplomatic recognition to the People’s Republic of China. And it is widely believed Beijing will seek to rollback the few gains Taiwan has made in the area of international space. It is in our interest to help Taiwan in its efforts to resist this type of marginalization and quarantine. </w:t>
      </w:r>
    </w:p>
    <w:p w:rsidR="000B4287" w:rsidRDefault="000B4287" w:rsidP="000B4287">
      <w:pPr>
        <w:pStyle w:val="Heading3"/>
        <w:rPr>
          <w:rFonts w:cs="Arial"/>
        </w:rPr>
      </w:pPr>
      <w:r w:rsidRPr="00A50A82">
        <w:rPr>
          <w:rFonts w:cs="Arial"/>
        </w:rPr>
        <w:t>Internal Link</w:t>
      </w:r>
      <w:r w:rsidR="007C22FE">
        <w:rPr>
          <w:rFonts w:cs="Arial"/>
        </w:rPr>
        <w:t>: Tsai k Econ</w:t>
      </w:r>
    </w:p>
    <w:p w:rsidR="007C22FE" w:rsidRPr="007C22FE" w:rsidRDefault="007C22FE" w:rsidP="007C22FE"/>
    <w:p w:rsidR="000B4287" w:rsidRPr="00A50A82" w:rsidRDefault="000B4287" w:rsidP="000B4287">
      <w:pPr>
        <w:pStyle w:val="Heading4"/>
        <w:rPr>
          <w:rFonts w:cs="Arial"/>
        </w:rPr>
      </w:pPr>
      <w:r w:rsidRPr="00A50A82">
        <w:rPr>
          <w:rFonts w:cs="Arial"/>
        </w:rPr>
        <w:t>Tsai’s political legitimacy key to reforms that prevent Taiwanese economic collapse</w:t>
      </w:r>
    </w:p>
    <w:p w:rsidR="000B4287" w:rsidRPr="00A50A82" w:rsidRDefault="000B4287" w:rsidP="000B4287">
      <w:pPr>
        <w:rPr>
          <w:rStyle w:val="Style13ptBold"/>
          <w:b w:val="0"/>
        </w:rPr>
      </w:pPr>
      <w:r w:rsidRPr="00A50A82">
        <w:rPr>
          <w:rStyle w:val="Style13ptBold"/>
          <w:b w:val="0"/>
        </w:rPr>
        <w:t xml:space="preserve">Jermya </w:t>
      </w:r>
      <w:r w:rsidRPr="00A50A82">
        <w:rPr>
          <w:rStyle w:val="Style13ptBold"/>
        </w:rPr>
        <w:t xml:space="preserve">Chow 6/25, </w:t>
      </w:r>
      <w:r w:rsidRPr="00A50A82">
        <w:rPr>
          <w:rStyle w:val="Style13ptBold"/>
          <w:b w:val="0"/>
        </w:rPr>
        <w:t>Taiwan Reporter for the Strait Times, 6/25/2016, “'Aye' to Taiwan's pension reforms but panelists can't see eye to eye”, http://www.straitstimes.com/asia/aye-to-pension-reforms-but-panellists-cant-see-eye-to-eye</w:t>
      </w:r>
    </w:p>
    <w:p w:rsidR="000B4287" w:rsidRPr="00A50A82" w:rsidRDefault="000B4287" w:rsidP="000B4287">
      <w:pPr>
        <w:rPr>
          <w:sz w:val="16"/>
        </w:rPr>
      </w:pPr>
      <w:r w:rsidRPr="00A50A82">
        <w:rPr>
          <w:rStyle w:val="StyleUnderline"/>
        </w:rPr>
        <w:t>Stressing</w:t>
      </w:r>
      <w:r w:rsidRPr="00A50A82">
        <w:rPr>
          <w:sz w:val="16"/>
        </w:rPr>
        <w:t xml:space="preserve"> </w:t>
      </w:r>
      <w:r w:rsidRPr="00A50A82">
        <w:rPr>
          <w:rStyle w:val="StyleUnderline"/>
        </w:rPr>
        <w:t>the</w:t>
      </w:r>
      <w:r w:rsidRPr="00A50A82">
        <w:rPr>
          <w:sz w:val="16"/>
        </w:rPr>
        <w:t xml:space="preserve"> urgent </w:t>
      </w:r>
      <w:r w:rsidRPr="00A50A82">
        <w:rPr>
          <w:rStyle w:val="StyleUnderline"/>
        </w:rPr>
        <w:t>need to overhaul Taiwan's pension system</w:t>
      </w:r>
      <w:r w:rsidRPr="00A50A82">
        <w:rPr>
          <w:sz w:val="16"/>
        </w:rPr>
        <w:t xml:space="preserve">, President </w:t>
      </w:r>
      <w:r w:rsidRPr="00A50A82">
        <w:rPr>
          <w:rStyle w:val="StyleUnderline"/>
        </w:rPr>
        <w:t>Tsai</w:t>
      </w:r>
      <w:r w:rsidRPr="00A50A82">
        <w:rPr>
          <w:sz w:val="16"/>
        </w:rPr>
        <w:t xml:space="preserve"> Ing-wen </w:t>
      </w:r>
      <w:r w:rsidRPr="00A50A82">
        <w:rPr>
          <w:rStyle w:val="StyleUnderline"/>
        </w:rPr>
        <w:t>told</w:t>
      </w:r>
      <w:r w:rsidRPr="00A50A82">
        <w:rPr>
          <w:sz w:val="16"/>
        </w:rPr>
        <w:t xml:space="preserve"> </w:t>
      </w:r>
      <w:r w:rsidRPr="00A50A82">
        <w:rPr>
          <w:rStyle w:val="StyleUnderline"/>
        </w:rPr>
        <w:t>the</w:t>
      </w:r>
      <w:r w:rsidRPr="00A50A82">
        <w:rPr>
          <w:sz w:val="16"/>
        </w:rPr>
        <w:t xml:space="preserve"> newly formed </w:t>
      </w:r>
      <w:r w:rsidRPr="00A50A82">
        <w:rPr>
          <w:rStyle w:val="StyleUnderline"/>
        </w:rPr>
        <w:t>Pension Reform Committee that if the island does not do it now, it will "regret it at once".</w:t>
      </w:r>
      <w:r w:rsidRPr="00A50A82">
        <w:rPr>
          <w:sz w:val="16"/>
        </w:rPr>
        <w:t xml:space="preserve"> But in a sign of simmering tensions in the 37-strong panel, </w:t>
      </w:r>
      <w:r w:rsidRPr="00A50A82">
        <w:rPr>
          <w:rStyle w:val="StyleUnderline"/>
        </w:rPr>
        <w:t>some members used the inaugural meeting to accuse the committee of marginalising their groups, calling it a product of "black box politics</w:t>
      </w:r>
      <w:r w:rsidRPr="00A50A82">
        <w:rPr>
          <w:sz w:val="16"/>
        </w:rPr>
        <w:t>" dominated by backroom dealings</w:t>
      </w:r>
      <w:r w:rsidRPr="00A50A82">
        <w:rPr>
          <w:rStyle w:val="StyleUnderline"/>
        </w:rPr>
        <w:t>. Three members even walked out halfway through</w:t>
      </w:r>
      <w:r w:rsidRPr="00A50A82">
        <w:rPr>
          <w:sz w:val="16"/>
        </w:rPr>
        <w:t xml:space="preserve"> the three-hour meeting that was streamed live on the presidential office website on Thursday. The committee comprises lawmakers, scholars, experts and representatives of the labour and youth movements, military and teachers' associations, among other groups. The </w:t>
      </w:r>
      <w:r w:rsidRPr="00867277">
        <w:rPr>
          <w:rStyle w:val="StyleUnderline"/>
          <w:highlight w:val="cyan"/>
        </w:rPr>
        <w:t>proposal to reform the government pension scheme</w:t>
      </w:r>
      <w:r w:rsidRPr="00A50A82">
        <w:rPr>
          <w:sz w:val="16"/>
        </w:rPr>
        <w:t xml:space="preserve">, which will affect nearly 10 million out of 23 million Taiwanese people, </w:t>
      </w:r>
      <w:r w:rsidRPr="00867277">
        <w:rPr>
          <w:rStyle w:val="StyleUnderline"/>
          <w:highlight w:val="cyan"/>
        </w:rPr>
        <w:t>has touched a raw nerve</w:t>
      </w:r>
      <w:r w:rsidRPr="00A50A82">
        <w:rPr>
          <w:sz w:val="16"/>
        </w:rPr>
        <w:t xml:space="preserve">, especially among teachers, civil servants and military personnel. They are unhappy over the possible slashing of monthly pension payouts, which now can amount to NT$60,000 (S$2,500) - nearly three times the starting salary of university graduates. Saddled with the costly burden, young people are also disgruntled. At the same time, </w:t>
      </w:r>
      <w:r w:rsidRPr="00867277">
        <w:rPr>
          <w:rStyle w:val="StyleUnderline"/>
          <w:highlight w:val="cyan"/>
        </w:rPr>
        <w:t>Taiwan's flagging economy</w:t>
      </w:r>
      <w:r w:rsidRPr="00A50A82">
        <w:rPr>
          <w:sz w:val="16"/>
        </w:rPr>
        <w:t xml:space="preserve"> - it grew 0.85 per cent last year - </w:t>
      </w:r>
      <w:r w:rsidRPr="00867277">
        <w:rPr>
          <w:rStyle w:val="StyleUnderline"/>
          <w:highlight w:val="cyan"/>
        </w:rPr>
        <w:t>is unable to sustain the generous pension system that soaks up</w:t>
      </w:r>
      <w:r w:rsidRPr="00A50A82">
        <w:rPr>
          <w:rStyle w:val="StyleUnderline"/>
        </w:rPr>
        <w:t xml:space="preserve"> as much as 7 per cent of </w:t>
      </w:r>
      <w:r w:rsidRPr="00867277">
        <w:rPr>
          <w:rStyle w:val="StyleUnderline"/>
          <w:highlight w:val="cyan"/>
        </w:rPr>
        <w:t>the government's budget</w:t>
      </w:r>
      <w:r w:rsidRPr="00A50A82">
        <w:rPr>
          <w:sz w:val="16"/>
        </w:rPr>
        <w:t xml:space="preserve">. The </w:t>
      </w:r>
      <w:r w:rsidRPr="00A50A82">
        <w:rPr>
          <w:rStyle w:val="StyleUnderline"/>
        </w:rPr>
        <w:t>funds for teachers and the military are both in deficit,</w:t>
      </w:r>
      <w:r w:rsidRPr="00A50A82">
        <w:rPr>
          <w:sz w:val="16"/>
        </w:rPr>
        <w:t xml:space="preserve"> with the military's fund estimated to go bankrupt by 2018 and the teachers' fund in 2026 if nothing is done, local reports have said. </w:t>
      </w:r>
      <w:r w:rsidRPr="00A50A82">
        <w:rPr>
          <w:rStyle w:val="StyleUnderline"/>
        </w:rPr>
        <w:t xml:space="preserve">Retooling the pension system is one of the key reforms Ms Tsai pledged she would undertake in her inauguration speech </w:t>
      </w:r>
      <w:r w:rsidRPr="00A50A82">
        <w:rPr>
          <w:sz w:val="16"/>
        </w:rPr>
        <w:t xml:space="preserve">last month, warning that </w:t>
      </w:r>
      <w:r w:rsidRPr="00A50A82">
        <w:rPr>
          <w:rStyle w:val="StyleUnderline"/>
        </w:rPr>
        <w:t>the system will go bankrupt if nothing is done</w:t>
      </w:r>
      <w:r w:rsidRPr="00A50A82">
        <w:rPr>
          <w:sz w:val="16"/>
        </w:rPr>
        <w:t xml:space="preserve">. She repeated the warning on Thursday, saying people are most concerned about their economic security when they retire. "For some reforms, if you don't do it, you regret later. But pension reforms are so urgent that if we do not do it now, we will regret it at once," she said. </w:t>
      </w:r>
      <w:r w:rsidRPr="00A50A82">
        <w:rPr>
          <w:rStyle w:val="StyleUnderline"/>
        </w:rPr>
        <w:t>Noting previous failed attempts to overhaul the pension system</w:t>
      </w:r>
      <w:r w:rsidRPr="00A50A82">
        <w:rPr>
          <w:sz w:val="16"/>
        </w:rPr>
        <w:t xml:space="preserve">, Ms </w:t>
      </w:r>
      <w:r w:rsidRPr="00867277">
        <w:rPr>
          <w:rStyle w:val="StyleUnderline"/>
          <w:highlight w:val="cyan"/>
        </w:rPr>
        <w:t>Tsai urged members to focus on the economic security of vulnerable groups,</w:t>
      </w:r>
      <w:r w:rsidRPr="00A50A82">
        <w:rPr>
          <w:rStyle w:val="StyleUnderline"/>
        </w:rPr>
        <w:t xml:space="preserve"> ensure the fiscal sustainability of the reforms and be transparent when tackling problems.</w:t>
      </w:r>
      <w:r w:rsidRPr="00A50A82">
        <w:rPr>
          <w:sz w:val="16"/>
        </w:rPr>
        <w:t xml:space="preserve"> The </w:t>
      </w:r>
      <w:r w:rsidRPr="00A50A82">
        <w:rPr>
          <w:rStyle w:val="StyleUnderline"/>
        </w:rPr>
        <w:t>weekly committee meetings</w:t>
      </w:r>
      <w:r w:rsidRPr="00A50A82">
        <w:rPr>
          <w:sz w:val="16"/>
        </w:rPr>
        <w:t xml:space="preserve">, chaired by Vice-President Chen Chien-jen, </w:t>
      </w:r>
      <w:r w:rsidRPr="00A50A82">
        <w:rPr>
          <w:rStyle w:val="StyleUnderline"/>
        </w:rPr>
        <w:t>are part of Ms Tsai's "bottom-up approach</w:t>
      </w:r>
      <w:r w:rsidRPr="00A50A82">
        <w:rPr>
          <w:sz w:val="16"/>
        </w:rPr>
        <w:t xml:space="preserve">" to canvass for views from different groups. A proposal is expected within a year. But Mr </w:t>
      </w:r>
      <w:r w:rsidRPr="00A50A82">
        <w:rPr>
          <w:rStyle w:val="StyleUnderline"/>
        </w:rPr>
        <w:t>Chen will also have to grapple with the differences among the committee members</w:t>
      </w:r>
      <w:r w:rsidRPr="00A50A82">
        <w:rPr>
          <w:sz w:val="16"/>
        </w:rPr>
        <w:t>. For instance at Thursday's meeting, Mr Wu Qi-liang from the veterans' association complained about servicemen being under-represented in the committee. National Civil Servant Association president Li Lai-xi was one of the three people who walked out of Thursday's meeting. He said: "</w:t>
      </w:r>
      <w:r w:rsidRPr="00867277">
        <w:rPr>
          <w:rStyle w:val="StyleUnderline"/>
          <w:highlight w:val="cyan"/>
        </w:rPr>
        <w:t>There is no consensus on the proper procedure in making decisions</w:t>
      </w:r>
      <w:r w:rsidRPr="00A50A82">
        <w:rPr>
          <w:sz w:val="16"/>
        </w:rPr>
        <w:t>. How can we just go along with it just to rush something out?"</w:t>
      </w:r>
    </w:p>
    <w:p w:rsidR="000B4287" w:rsidRPr="00A50A82" w:rsidRDefault="000B4287" w:rsidP="000B4287">
      <w:pPr>
        <w:pStyle w:val="Heading4"/>
        <w:rPr>
          <w:rFonts w:cs="Arial"/>
        </w:rPr>
      </w:pPr>
      <w:r w:rsidRPr="00A50A82">
        <w:rPr>
          <w:rFonts w:cs="Arial"/>
        </w:rPr>
        <w:t>Tsai’s agenda key to Taiwan’s economy</w:t>
      </w:r>
    </w:p>
    <w:p w:rsidR="000B4287" w:rsidRPr="00A50A82" w:rsidRDefault="000B4287" w:rsidP="000B4287">
      <w:pPr>
        <w:rPr>
          <w:rStyle w:val="Style13ptBold"/>
          <w:b w:val="0"/>
        </w:rPr>
      </w:pPr>
      <w:r w:rsidRPr="00A50A82">
        <w:rPr>
          <w:rStyle w:val="Style13ptBold"/>
          <w:b w:val="0"/>
        </w:rPr>
        <w:t xml:space="preserve">Ralph </w:t>
      </w:r>
      <w:r w:rsidRPr="00A50A82">
        <w:rPr>
          <w:rStyle w:val="Style13ptBold"/>
        </w:rPr>
        <w:t xml:space="preserve">Jennings 16, </w:t>
      </w:r>
      <w:r w:rsidRPr="00A50A82">
        <w:rPr>
          <w:rStyle w:val="Style13ptBold"/>
          <w:b w:val="0"/>
        </w:rPr>
        <w:t xml:space="preserve">Taiwan and Asia contributor to Forbes, 6/6/2015, “New Urgency </w:t>
      </w:r>
      <w:proofErr w:type="gramStart"/>
      <w:r w:rsidRPr="00A50A82">
        <w:rPr>
          <w:rStyle w:val="Style13ptBold"/>
          <w:b w:val="0"/>
        </w:rPr>
        <w:t>For</w:t>
      </w:r>
      <w:proofErr w:type="gramEnd"/>
      <w:r w:rsidRPr="00A50A82">
        <w:rPr>
          <w:rStyle w:val="Style13ptBold"/>
          <w:b w:val="0"/>
        </w:rPr>
        <w:t xml:space="preserve"> Taiwan President's Goal Of Easing Away From China”, http://www.forbes.com/sites/ralphjennings/2016/06/06/new-urgency-for-taiwan-presidents-china-dilution-policy/#66f3ab5c473d</w:t>
      </w:r>
    </w:p>
    <w:p w:rsidR="000B4287" w:rsidRPr="00A50A82" w:rsidRDefault="000B4287" w:rsidP="000B4287">
      <w:pPr>
        <w:rPr>
          <w:rStyle w:val="StyleUnderline"/>
        </w:rPr>
      </w:pPr>
      <w:r w:rsidRPr="00A50A82">
        <w:rPr>
          <w:sz w:val="16"/>
        </w:rPr>
        <w:t xml:space="preserve">So it was timely that </w:t>
      </w:r>
      <w:r w:rsidRPr="00A50A82">
        <w:rPr>
          <w:rStyle w:val="StyleUnderline"/>
        </w:rPr>
        <w:t>Tsai</w:t>
      </w:r>
      <w:r w:rsidRPr="00A50A82">
        <w:rPr>
          <w:sz w:val="16"/>
        </w:rPr>
        <w:t xml:space="preserve"> told tens of thousands in her May 20 inauguration speech that she </w:t>
      </w:r>
      <w:r w:rsidRPr="00A50A82">
        <w:rPr>
          <w:rStyle w:val="StyleUnderline"/>
        </w:rPr>
        <w:t>wanted to increase economic relations with other countries while weaning Taiwan off a place we understand to be China.</w:t>
      </w:r>
      <w:r w:rsidRPr="00A50A82">
        <w:rPr>
          <w:sz w:val="16"/>
        </w:rPr>
        <w:t xml:space="preserve"> The </w:t>
      </w:r>
      <w:r w:rsidRPr="00A50A82">
        <w:rPr>
          <w:rStyle w:val="StyleUnderline"/>
        </w:rPr>
        <w:t>plan should resonate politically as voters fear China will use any kind of ties to worm its way toward unification</w:t>
      </w:r>
      <w:r w:rsidRPr="00A50A82">
        <w:rPr>
          <w:sz w:val="16"/>
        </w:rPr>
        <w:t xml:space="preserve">. </w:t>
      </w:r>
      <w:r w:rsidRPr="00A50A82">
        <w:rPr>
          <w:rStyle w:val="StyleUnderline"/>
        </w:rPr>
        <w:t>Taiwanese prefer today’s self-rule</w:t>
      </w:r>
      <w:r w:rsidRPr="00A50A82">
        <w:rPr>
          <w:sz w:val="16"/>
        </w:rPr>
        <w:t xml:space="preserve">, surveys have found since at least 2014. </w:t>
      </w:r>
      <w:r w:rsidRPr="00867277">
        <w:rPr>
          <w:rStyle w:val="StyleUnderline"/>
          <w:highlight w:val="cyan"/>
        </w:rPr>
        <w:t>Tsai</w:t>
      </w:r>
      <w:r w:rsidRPr="00A50A82">
        <w:rPr>
          <w:sz w:val="16"/>
        </w:rPr>
        <w:t xml:space="preserve"> indicated she </w:t>
      </w:r>
      <w:r w:rsidRPr="00867277">
        <w:rPr>
          <w:sz w:val="16"/>
          <w:highlight w:val="cyan"/>
        </w:rPr>
        <w:t>wo</w:t>
      </w:r>
      <w:r w:rsidRPr="00867277">
        <w:rPr>
          <w:rStyle w:val="StyleUnderline"/>
          <w:highlight w:val="cyan"/>
        </w:rPr>
        <w:t>uld shift Taiwan’s economy away from a single offshore market via membership in trade blocs</w:t>
      </w:r>
      <w:r w:rsidRPr="00A50A82">
        <w:rPr>
          <w:rStyle w:val="StyleUnderline"/>
        </w:rPr>
        <w:t xml:space="preserve"> </w:t>
      </w:r>
      <w:r w:rsidRPr="00A50A82">
        <w:rPr>
          <w:sz w:val="16"/>
        </w:rPr>
        <w:t xml:space="preserve">(if they’re willing to accept Taiwan under heavy diplomatic pressure from China) </w:t>
      </w:r>
      <w:r w:rsidRPr="00A50A82">
        <w:rPr>
          <w:rStyle w:val="StyleUnderline"/>
        </w:rPr>
        <w:t>and two-way trade</w:t>
      </w:r>
      <w:r w:rsidRPr="00A50A82">
        <w:rPr>
          <w:sz w:val="16"/>
        </w:rPr>
        <w:t xml:space="preserve"> with other governments. “We will promote a ‘new southbound policy’ in order to elevate the scope and diversity of our external economy and to bid farewell to our past over-reliance on a single market,” Tsai said in the speech. </w:t>
      </w:r>
      <w:r w:rsidRPr="00A50A82">
        <w:rPr>
          <w:rStyle w:val="StyleUnderline"/>
        </w:rPr>
        <w:t>Tsai’s</w:t>
      </w:r>
      <w:r w:rsidRPr="00A50A82">
        <w:rPr>
          <w:sz w:val="16"/>
        </w:rPr>
        <w:t xml:space="preserve"> Democratic Progressive </w:t>
      </w:r>
      <w:r w:rsidRPr="00867277">
        <w:rPr>
          <w:rStyle w:val="StyleUnderline"/>
          <w:highlight w:val="cyan"/>
        </w:rPr>
        <w:t>Party advocates a guarded approach to all ties with China</w:t>
      </w:r>
      <w:r w:rsidRPr="00A50A82">
        <w:rPr>
          <w:sz w:val="16"/>
        </w:rPr>
        <w:t xml:space="preserve">. Her immediate predecessor, Ma Ying-jeou of the Nationalist Party, fostered strong tourism, trade, transit and investment ties, in some cases where none existed before. “The details of the new government’s policies aimed at fostering growth will become clearer over the next few months,” Moody’s Senior Vice President Marie Diron anticipates in a May 27 research note. “The </w:t>
      </w:r>
      <w:r w:rsidRPr="00867277">
        <w:rPr>
          <w:rStyle w:val="StyleUnderline"/>
          <w:highlight w:val="cyan"/>
        </w:rPr>
        <w:t>effectiveness of the measures will be challenged by lackluster demand from new and existing trade partners</w:t>
      </w:r>
      <w:r w:rsidRPr="00A50A82">
        <w:rPr>
          <w:rStyle w:val="StyleUnderline"/>
        </w:rPr>
        <w:t>. It could also be affected by uncertainty about, and potential occasional flares in, Taiwan’s relationships with China.”</w:t>
      </w:r>
    </w:p>
    <w:p w:rsidR="000B4287" w:rsidRPr="00A50A82" w:rsidRDefault="000B4287" w:rsidP="000B4287">
      <w:pPr>
        <w:pStyle w:val="Heading4"/>
        <w:rPr>
          <w:rFonts w:cs="Arial"/>
        </w:rPr>
      </w:pPr>
      <w:r w:rsidRPr="00A50A82">
        <w:rPr>
          <w:rFonts w:cs="Arial"/>
        </w:rPr>
        <w:t>Tsai’s reforms are key to the Taiwan economy</w:t>
      </w:r>
    </w:p>
    <w:p w:rsidR="000B4287" w:rsidRPr="00A50A82" w:rsidRDefault="000B4287" w:rsidP="000B4287">
      <w:pPr>
        <w:rPr>
          <w:rStyle w:val="Style13ptBold"/>
          <w:b w:val="0"/>
        </w:rPr>
      </w:pPr>
      <w:r w:rsidRPr="00A50A82">
        <w:rPr>
          <w:rStyle w:val="Style13ptBold"/>
          <w:b w:val="0"/>
        </w:rPr>
        <w:t xml:space="preserve">Tom </w:t>
      </w:r>
      <w:r w:rsidRPr="00A50A82">
        <w:rPr>
          <w:rStyle w:val="Style13ptBold"/>
        </w:rPr>
        <w:t xml:space="preserve">Phillips 16, </w:t>
      </w:r>
      <w:r w:rsidRPr="00A50A82">
        <w:rPr>
          <w:rStyle w:val="Style13ptBold"/>
          <w:b w:val="0"/>
        </w:rPr>
        <w:t>Asia reporter for the Guardian, 5/20/2016, “Taiwan's new president Tsai Ing-wen vows to reduce dependence on Beijing”, https://www.theguardian.com/world/2016/may/20/taiwans-new-president-tsai-ing-wen-vows-to-reduce-dependence-on-beijing</w:t>
      </w:r>
    </w:p>
    <w:p w:rsidR="000B4287" w:rsidRPr="00A50A82" w:rsidRDefault="000B4287" w:rsidP="000B4287">
      <w:pPr>
        <w:rPr>
          <w:sz w:val="16"/>
        </w:rPr>
      </w:pPr>
      <w:r w:rsidRPr="00867277">
        <w:rPr>
          <w:rStyle w:val="StyleUnderline"/>
          <w:highlight w:val="cyan"/>
        </w:rPr>
        <w:t>Tsai</w:t>
      </w:r>
      <w:r w:rsidRPr="00A50A82">
        <w:rPr>
          <w:sz w:val="16"/>
        </w:rPr>
        <w:t xml:space="preserve">, who some call the Angela Merkel of the east, said her government’s </w:t>
      </w:r>
      <w:r w:rsidRPr="00867277">
        <w:rPr>
          <w:rStyle w:val="StyleUnderline"/>
          <w:highlight w:val="cyan"/>
        </w:rPr>
        <w:t>top priority was reviving the island’s flagging economy</w:t>
      </w:r>
      <w:r w:rsidRPr="00A50A82">
        <w:rPr>
          <w:sz w:val="16"/>
        </w:rPr>
        <w:t xml:space="preserve">. “The people elected a new president and new government with one single expectation: solving problems,” she said. “At this very moment, </w:t>
      </w:r>
      <w:r w:rsidRPr="00867277">
        <w:rPr>
          <w:rStyle w:val="StyleUnderline"/>
          <w:highlight w:val="cyan"/>
        </w:rPr>
        <w:t>Taiwan faces a difficult situation that requires its leaders to shoulder the burdens without hesitation</w:t>
      </w:r>
      <w:r w:rsidRPr="00A50A82">
        <w:rPr>
          <w:sz w:val="16"/>
        </w:rPr>
        <w:t xml:space="preserve">. This is something I will not forget.” Earlier, Tsai escorted Ma Ying-jeou, the outgoing Nationalist party president, from the presidential palace in Taipei as part of the symbolic transfer of power. About 20,000 guests and supporters turned out to watch proceedings as Taiwan’s first female leader took office. “I want to witness this sacred moment,” Chen Su-mei, a 48-year-old teacher who was among the crowds, told Channel News Asia. “I hope she will bring more stability to Taiwan and revive our economy. We have high hopes for her.” Jonathan Sullivan, a Taiwan expert from the University of Nottingham, said </w:t>
      </w:r>
      <w:r w:rsidRPr="00A50A82">
        <w:rPr>
          <w:rStyle w:val="StyleUnderline"/>
        </w:rPr>
        <w:t>Tsai faced “a slew of domestic issues”, the most pressing of which was injecting new life into the economy</w:t>
      </w:r>
      <w:r w:rsidRPr="00A50A82">
        <w:rPr>
          <w:sz w:val="16"/>
        </w:rPr>
        <w:t>. “</w:t>
      </w:r>
      <w:r w:rsidRPr="00867277">
        <w:rPr>
          <w:rStyle w:val="StyleUnderline"/>
          <w:highlight w:val="cyan"/>
        </w:rPr>
        <w:t>Tsai needs to make fast and tangible progress on the socio-economic issues that decided the election</w:t>
      </w:r>
      <w:r w:rsidRPr="00A50A82">
        <w:rPr>
          <w:sz w:val="16"/>
        </w:rPr>
        <w:t xml:space="preserve">, and that will be the priority.” Sullivan said </w:t>
      </w:r>
      <w:r w:rsidRPr="00867277">
        <w:rPr>
          <w:rStyle w:val="StyleUnderline"/>
          <w:highlight w:val="cyan"/>
        </w:rPr>
        <w:t>Tsai</w:t>
      </w:r>
      <w:r w:rsidRPr="00A50A82">
        <w:rPr>
          <w:sz w:val="16"/>
        </w:rPr>
        <w:t xml:space="preserve"> had </w:t>
      </w:r>
      <w:r w:rsidRPr="00867277">
        <w:rPr>
          <w:rStyle w:val="StyleUnderline"/>
          <w:highlight w:val="cyan"/>
        </w:rPr>
        <w:t>pledged to increase wages and provide affordable housing</w:t>
      </w:r>
      <w:r w:rsidRPr="00867277">
        <w:rPr>
          <w:sz w:val="16"/>
          <w:highlight w:val="cyan"/>
        </w:rPr>
        <w:t>.</w:t>
      </w:r>
      <w:r w:rsidRPr="00A50A82">
        <w:rPr>
          <w:sz w:val="16"/>
        </w:rPr>
        <w:t xml:space="preserve"> “But this is easier said than done.” J Michael Cole, a Taipei-based political observer, said Tsai’s political honeymoon would be short. “Everybody you talk to [says], ‘We want her to improve the economy,’” he said. “</w:t>
      </w:r>
      <w:r w:rsidRPr="00A50A82">
        <w:rPr>
          <w:rStyle w:val="StyleUnderline"/>
        </w:rPr>
        <w:t>Expectations are high. People here are probably going to be impatient and that will be a headache for Tsai</w:t>
      </w:r>
      <w:r w:rsidRPr="00A50A82">
        <w:rPr>
          <w:sz w:val="16"/>
        </w:rPr>
        <w:t xml:space="preserve"> because no matter how good she might be, </w:t>
      </w:r>
      <w:r w:rsidRPr="00A50A82">
        <w:rPr>
          <w:rStyle w:val="StyleUnderline"/>
        </w:rPr>
        <w:t>turning around that sagging economy will take a while</w:t>
      </w:r>
      <w:r w:rsidRPr="00A50A82">
        <w:rPr>
          <w:sz w:val="16"/>
        </w:rPr>
        <w:t xml:space="preserve">. Nothing will happen over night. It is going to take months if not years before they succeed, if they succeed.” Experts believe Taiwan’s thorny relationship with Beijing may also prove a severe challenge for its new leader. Tsai’s predecessor oversaw an unprecedented rapprochement with China but her election was widely seen as a sign of public frustration that such a policy had failed to benefit Taiwan’s 23 million citizens. On Friday, Taiwan’s new leader hinted she would seek to reduce its economic dependence on mainland China. “We will… bid farewell to our past over-reliance on a single market,” she said. Tsai’s victory has gone down badly with China’s Communist party rulers, who still lay claim to the island and view her independence-leaning party with mistrust. Officially, Beijing still hopes to reabsorb Taiwan, which has been self-ruled since 1949, and in the wake of Tsai’s victory Beijing has warned that she must explicitly state her commitment to the so-called “one China principle” – the idea that Taiwan and mainland China are a single nation. Tsai made no such commitment in her speech, referring simply to a controversial 1992 “consensus” about the island’s status as a “historical fact”. Tsai vowed to make her country “a staunch guardian of peace” but risked angering China’s authoritarian leaders by repeatedly referring to Taiwan as a “country”, a notion Beijing rejects. Sullivan said such allusions were “sure to displease Beijing”. “All told, this is not a speech Beijing wanted to hear,” he said. “Beijing already eyed her with great suspicion, and this speech will confirm them.” In an editorial the Beijing-controlled Global Times newspaper warned that cross-strait ties were entering an “era of uncertainty”. While </w:t>
      </w:r>
      <w:r w:rsidRPr="00867277">
        <w:rPr>
          <w:rStyle w:val="StyleUnderline"/>
          <w:highlight w:val="cyan"/>
        </w:rPr>
        <w:t>Tsai</w:t>
      </w:r>
      <w:r w:rsidRPr="00867277">
        <w:rPr>
          <w:sz w:val="16"/>
          <w:highlight w:val="cyan"/>
        </w:rPr>
        <w:t>’s</w:t>
      </w:r>
      <w:r w:rsidRPr="00A50A82">
        <w:rPr>
          <w:sz w:val="16"/>
        </w:rPr>
        <w:t xml:space="preserve"> comments on the relationship with China grabbed headlines, most of her speech </w:t>
      </w:r>
      <w:r w:rsidRPr="00867277">
        <w:rPr>
          <w:rStyle w:val="StyleUnderline"/>
          <w:highlight w:val="cyan"/>
        </w:rPr>
        <w:t>focused on domestic issues, with the president vowing to reform the pension system and inject new “momentum” into the economy</w:t>
      </w:r>
      <w:r w:rsidRPr="00A50A82">
        <w:rPr>
          <w:sz w:val="16"/>
        </w:rPr>
        <w:t>. “This country urgently needs a new model for economic development,” Tsai said.</w:t>
      </w:r>
    </w:p>
    <w:p w:rsidR="000B4287" w:rsidRPr="00A50A82" w:rsidRDefault="007C22FE" w:rsidP="000B4287">
      <w:pPr>
        <w:pStyle w:val="Heading3"/>
        <w:rPr>
          <w:rFonts w:cs="Arial"/>
        </w:rPr>
      </w:pPr>
      <w:r>
        <w:rPr>
          <w:rFonts w:cs="Arial"/>
        </w:rPr>
        <w:t>Impacts: Pharma</w:t>
      </w:r>
    </w:p>
    <w:p w:rsidR="000B4287" w:rsidRPr="00A50A82" w:rsidRDefault="000B4287" w:rsidP="000B4287">
      <w:pPr>
        <w:pStyle w:val="Heading4"/>
        <w:rPr>
          <w:rFonts w:cs="Arial"/>
        </w:rPr>
      </w:pPr>
      <w:r w:rsidRPr="00A50A82">
        <w:rPr>
          <w:rFonts w:cs="Arial"/>
        </w:rPr>
        <w:t>Tsai’s reforms key to Taiwanese Biopharma-Key to solve disease and pharma globally</w:t>
      </w:r>
    </w:p>
    <w:p w:rsidR="000B4287" w:rsidRPr="00A50A82" w:rsidRDefault="000B4287" w:rsidP="000B4287">
      <w:pPr>
        <w:rPr>
          <w:rStyle w:val="Style13ptBold"/>
          <w:b w:val="0"/>
        </w:rPr>
      </w:pPr>
      <w:r w:rsidRPr="00A50A82">
        <w:rPr>
          <w:rStyle w:val="Style13ptBold"/>
          <w:b w:val="0"/>
        </w:rPr>
        <w:t xml:space="preserve">Matthew </w:t>
      </w:r>
      <w:r w:rsidRPr="00A50A82">
        <w:rPr>
          <w:rStyle w:val="Style13ptBold"/>
        </w:rPr>
        <w:t xml:space="preserve">Fulco 6/30, </w:t>
      </w:r>
      <w:r w:rsidRPr="00A50A82">
        <w:rPr>
          <w:rStyle w:val="Style13ptBold"/>
          <w:b w:val="0"/>
        </w:rPr>
        <w:t>Taipei-based business journalist with a focus on the medical industry, 6/30/2016, “Boosting Taiwan’s Biopharma Sector”, http://international.thenewslens.com/article/43192</w:t>
      </w:r>
    </w:p>
    <w:p w:rsidR="000B4287" w:rsidRPr="00A50A82" w:rsidRDefault="000B4287" w:rsidP="000B4287">
      <w:pPr>
        <w:rPr>
          <w:rStyle w:val="StyleUnderline"/>
        </w:rPr>
      </w:pPr>
      <w:r w:rsidRPr="00A50A82">
        <w:rPr>
          <w:rStyle w:val="StyleUnderline"/>
        </w:rPr>
        <w:t xml:space="preserve">Several </w:t>
      </w:r>
      <w:r w:rsidRPr="00867277">
        <w:rPr>
          <w:rStyle w:val="StyleUnderline"/>
          <w:highlight w:val="cyan"/>
        </w:rPr>
        <w:t>Taiwan biopharma companies have developed promising new drugs,</w:t>
      </w:r>
      <w:r w:rsidRPr="00A50A82">
        <w:rPr>
          <w:rStyle w:val="StyleUnderline"/>
        </w:rPr>
        <w:t xml:space="preserve"> and the new government</w:t>
      </w:r>
      <w:r w:rsidRPr="007C22FE">
        <w:rPr>
          <w:sz w:val="12"/>
        </w:rPr>
        <w:t xml:space="preserve"> taking office, which took office in May, </w:t>
      </w:r>
      <w:r w:rsidRPr="00A50A82">
        <w:rPr>
          <w:rStyle w:val="StyleUnderline"/>
        </w:rPr>
        <w:t>is expected to place even more emphasis on this sector</w:t>
      </w:r>
      <w:r w:rsidRPr="007C22FE">
        <w:rPr>
          <w:sz w:val="12"/>
        </w:rPr>
        <w:t xml:space="preserve">. For the industry to become a major driver of economic growth, however, </w:t>
      </w:r>
      <w:r w:rsidRPr="00A50A82">
        <w:rPr>
          <w:rStyle w:val="StyleUnderline"/>
        </w:rPr>
        <w:t>Taiwan will l</w:t>
      </w:r>
      <w:r w:rsidRPr="007C22FE">
        <w:rPr>
          <w:sz w:val="12"/>
        </w:rPr>
        <w:t xml:space="preserve">ikely </w:t>
      </w:r>
      <w:r w:rsidRPr="00A50A82">
        <w:rPr>
          <w:rStyle w:val="StyleUnderline"/>
        </w:rPr>
        <w:t>need</w:t>
      </w:r>
      <w:r w:rsidRPr="007C22FE">
        <w:rPr>
          <w:sz w:val="12"/>
        </w:rPr>
        <w:t xml:space="preserve"> to create </w:t>
      </w:r>
      <w:r w:rsidRPr="00A50A82">
        <w:rPr>
          <w:rStyle w:val="StyleUnderline"/>
        </w:rPr>
        <w:t>a more favorable environment to encourage investment, including regulatory changes and better pricing</w:t>
      </w:r>
      <w:r w:rsidRPr="007C22FE">
        <w:rPr>
          <w:sz w:val="12"/>
        </w:rPr>
        <w:t xml:space="preserve"> for innovative drugs. Taiwan is at an economic crossroads. In 2015, years of inertia finally caught up with the once ascendant Asian technology hub as export orders collapsed, dragging GDP growth down to just 0.75%. Policymakers were quick to blame the moribund performance on China’s economic slowdown – it is Taiwan’s largest export market – and falling oil prices. Yet Taiwan’s neighbors, which all of which count China as a major trading partner, fared better. South Korea’s economy expanded at a 2.6% clip, while Singapore’s grew at 2.1%, beating analyst forecasts. Even Hong Kong, whose fortunes are the most tethered to China of any economy, managed a growth rate of 2.4%. The difference between those three former “Asian tigers” (the first East Asian societies after Japan to grow rich) and Taiwan (the fourth “tiger”) is that the island has stalled on its way up the value chain. South Korea has built global technology brands; Singapore and Hong Kong are global financial centers. By contrast, Taiwan remains reliant on price-sensitive contract electronics manufacturing even as the global consumer electronics market is stagnating. Worse yet, China is set to eclipse Taiwan in most of the electronics market segments where it has been a leader. Fortunately, </w:t>
      </w:r>
      <w:r w:rsidRPr="00867277">
        <w:rPr>
          <w:rStyle w:val="StyleUnderline"/>
          <w:highlight w:val="cyan"/>
        </w:rPr>
        <w:t>Taiwan looks ready to chart a new economic course under</w:t>
      </w:r>
      <w:r w:rsidRPr="007C22FE">
        <w:rPr>
          <w:sz w:val="12"/>
        </w:rPr>
        <w:t xml:space="preserve"> President-elect </w:t>
      </w:r>
      <w:r w:rsidRPr="00867277">
        <w:rPr>
          <w:rStyle w:val="StyleUnderline"/>
          <w:highlight w:val="cyan"/>
        </w:rPr>
        <w:t>Tsai</w:t>
      </w:r>
      <w:r w:rsidRPr="007C22FE">
        <w:rPr>
          <w:sz w:val="12"/>
        </w:rPr>
        <w:t xml:space="preserve"> Ing-wen, </w:t>
      </w:r>
      <w:r w:rsidRPr="00A50A82">
        <w:rPr>
          <w:rStyle w:val="StyleUnderline"/>
        </w:rPr>
        <w:t>who has named biotech as one of the five industries her administration will focus on developing</w:t>
      </w:r>
      <w:r w:rsidRPr="007C22FE">
        <w:rPr>
          <w:sz w:val="12"/>
        </w:rPr>
        <w:t xml:space="preserve"> as future growth engines. </w:t>
      </w:r>
      <w:r w:rsidRPr="00A50A82">
        <w:rPr>
          <w:rStyle w:val="StyleUnderline"/>
        </w:rPr>
        <w:t>Taiwan, Tsai says, should become a biotech research hub</w:t>
      </w:r>
      <w:r w:rsidRPr="007C22FE">
        <w:rPr>
          <w:sz w:val="12"/>
        </w:rPr>
        <w:t xml:space="preserve"> in the Asia-Pacific region. </w:t>
      </w:r>
      <w:r w:rsidRPr="00A50A82">
        <w:rPr>
          <w:rStyle w:val="StyleUnderline"/>
        </w:rPr>
        <w:t>Investors</w:t>
      </w:r>
      <w:r w:rsidRPr="007C22FE">
        <w:rPr>
          <w:sz w:val="12"/>
        </w:rPr>
        <w:t xml:space="preserve">, expecting Tsai will increase incentives for the local biotech sector, </w:t>
      </w:r>
      <w:r w:rsidRPr="00A50A82">
        <w:rPr>
          <w:rStyle w:val="StyleUnderline"/>
        </w:rPr>
        <w:t>cheered her victory</w:t>
      </w:r>
      <w:r w:rsidRPr="007C22FE">
        <w:rPr>
          <w:sz w:val="12"/>
        </w:rPr>
        <w:t xml:space="preserve"> in the January presidential election, pushing biotech shares to their highest levels in three years. “I think that the new president is committed to supporting the biopharma industry,” says Grace Yeh, chief executive officer of PharmaEngine, a Taipei-based drug manufacturer. Market insiders say Tsai has a deeper understanding of the biotech industry than her predecessors. She is the co-founder and former chairwoman of HIV drug developer TaiMed Biologics Inc., a company that has raised more than US$200 million in funding on the strength of its drug pipeline. TaiMed’s HIV drug ibalizumab is on the Breakthrough Therapy Designation and Fast Track list of the U.S. Food and Drug Administration (FDA), qualifying it for expedited approval. In addition, Tsai has named Chen Chien-jen, an eminent epidemiologist and former health minister, as her vice president. Chen was hailed as a hero in Taiwan for his efforts in containing the 2003 outbreak of severe acute respiratory syndrome (SARS). </w:t>
      </w:r>
      <w:r w:rsidRPr="00A50A82">
        <w:rPr>
          <w:rStyle w:val="StyleUnderline"/>
        </w:rPr>
        <w:t>As</w:t>
      </w:r>
      <w:r w:rsidRPr="007C22FE">
        <w:rPr>
          <w:sz w:val="12"/>
        </w:rPr>
        <w:t xml:space="preserve"> the </w:t>
      </w:r>
      <w:r w:rsidRPr="00A50A82">
        <w:rPr>
          <w:rStyle w:val="StyleUnderline"/>
        </w:rPr>
        <w:t>Tsai</w:t>
      </w:r>
      <w:r w:rsidRPr="007C22FE">
        <w:rPr>
          <w:sz w:val="12"/>
        </w:rPr>
        <w:t xml:space="preserve"> administration </w:t>
      </w:r>
      <w:r w:rsidRPr="00A50A82">
        <w:rPr>
          <w:rStyle w:val="StyleUnderline"/>
        </w:rPr>
        <w:t>prepares to take office, key biopharma infrastructure is already in place. That includes strong clinical research capabilities, an abundance of talented scientists, and cost-competitive R&amp;D and manufacturing.</w:t>
      </w:r>
      <w:r w:rsidRPr="007C22FE">
        <w:rPr>
          <w:sz w:val="12"/>
        </w:rPr>
        <w:t xml:space="preserve"> “As a country of origin for clinical studies, </w:t>
      </w:r>
      <w:r w:rsidRPr="00A50A82">
        <w:rPr>
          <w:rStyle w:val="StyleUnderline"/>
        </w:rPr>
        <w:t>Taiwan is always a reference</w:t>
      </w:r>
      <w:r w:rsidRPr="007C22FE">
        <w:rPr>
          <w:sz w:val="12"/>
        </w:rPr>
        <w:t>,” says Carol Cheng, chief operating officer of the Taiwan Research-based Biopharmaceutical Manufacturers Association (TRPMA), noting that the number of clinical trials conducted in Taiwan has risen steadily over the past decade. For pharmaceutical giant Merck Sharp &amp; Dohme (MSD), “</w:t>
      </w:r>
      <w:r w:rsidRPr="00A50A82">
        <w:rPr>
          <w:rStyle w:val="StyleUnderline"/>
        </w:rPr>
        <w:t>Taiwan is a prime location for clinical studies – it’s fast, high quality and thorough</w:t>
      </w:r>
      <w:r w:rsidRPr="007C22FE">
        <w:rPr>
          <w:sz w:val="12"/>
        </w:rPr>
        <w:t>,” says Joseph Romanelli, MSD’s Taiwan managing director and zone leader of Taiwan and Hong Kong. “</w:t>
      </w:r>
      <w:r w:rsidRPr="00A50A82">
        <w:rPr>
          <w:rStyle w:val="StyleUnderline"/>
        </w:rPr>
        <w:t xml:space="preserve">Taiwan has good scientists and physicians who have developed local capabilities and brought back best practices from their time abroad.” </w:t>
      </w:r>
      <w:r w:rsidRPr="007C22FE">
        <w:rPr>
          <w:sz w:val="12"/>
        </w:rPr>
        <w:t xml:space="preserve">Taiwan’s own biopharma companies have grown steadily in recent years, performing consistently well in the local equities market. A total of 94 biopharma companies are listed on the Taiwan Stock Exchange and the smaller, over-the-counter Taipei Exchange. Market capitalization in the sector soared from about US$6 billion in 2009 to US$22 billion in late 2015. “When the tech sector started to stall after the global financial crisis, hot money was redirected to biotech,” says David Silver, president of the life-sciences consultancy BiotechEast. “Retail investors saw biotech as new and exciting.” Silver notes that local regulations permit companies to list before they are profitable – in contrast to the Hong Kong and Singapore exchanges. </w:t>
      </w:r>
      <w:r w:rsidRPr="00A50A82">
        <w:rPr>
          <w:rStyle w:val="StyleUnderline"/>
        </w:rPr>
        <w:t>Being able to go public before registering profits</w:t>
      </w:r>
      <w:r w:rsidRPr="007C22FE">
        <w:rPr>
          <w:sz w:val="12"/>
        </w:rPr>
        <w:t xml:space="preserve"> has encouraged nascent companies to list early for access to easy financing, he says, which </w:t>
      </w:r>
      <w:r w:rsidRPr="00A50A82">
        <w:rPr>
          <w:rStyle w:val="StyleUnderline"/>
        </w:rPr>
        <w:t xml:space="preserve">has given Taiwan a reputation “as a particularly favorable location for biotech IPOs.” </w:t>
      </w:r>
      <w:r w:rsidRPr="007C22FE">
        <w:rPr>
          <w:sz w:val="12"/>
        </w:rPr>
        <w:t xml:space="preserve">Success overseas Because of the small domestic market, Taiwanese biopharma companies often ally with contract research organizations and pharma multinationals to develop high-end drugs and expand overseas. Expansion typically occurs through distribution partnerships and strategic relationships. Taiwan biologics companies have tended to focus heavily on cancer therapeutics. In October 2015, Taipei-based PharmaEngine and its licensing partner, U.S.-based Merrimack Pharmaceuticals, introduced a pancreatic cancer drug called Onivyde to the U.S. market. It is the first cancer drug to begin its clinical development in Taiwan and receive regulatory approval from the U.S. FDA. Onivyde is a proprietary irinotecan liposome injection used together with the chemotherapy drugs fluorouracil and leucovorin. It is used to treat patients whose cancer has spread beyond the pancreas and who have completed first-line therapy with the chemotherapy drug gemcitabine. In the battle against pancreatic cancer, Onivyde is significant as the first drug to increase survival in patients who relapsed after being treated with gemcitabine, says Grace Yeh. “It gives patients hope,” she says, noting that one-fourth of the patients in the global Phase III clinical trial survived for more than a year. “If you can survive, there is the possibility you will be able to receive new therapies later on,” she notes, adding that “this is all the more relevant given pancreatic cancer may become the second leading cause of cancer-related death after 2020.” Onivyde is competing with chemotherapy treatments from some of the world’s biggest pharma firms: Eli Lilly’s Gemzar, Roche’s Tarceva, and Celgene’s Abraxane. Patents for the three competing drugs expired in 2014. Taishin Securities estimates that Onivyde could boost PharmaEngine earnings this year to NT$1.52 billion (US$47 million) or NT$14.93 per share, with sales likely to grow 25% to NT$2.11 billion from 2015. Another of </w:t>
      </w:r>
      <w:r w:rsidRPr="00867277">
        <w:rPr>
          <w:rStyle w:val="StyleUnderline"/>
          <w:highlight w:val="cyan"/>
        </w:rPr>
        <w:t>Taiwan’s niches is drug reformulation</w:t>
      </w:r>
      <w:r w:rsidRPr="007C22FE">
        <w:rPr>
          <w:sz w:val="12"/>
        </w:rPr>
        <w:t xml:space="preserve">. TWi Pharmaceuticals, Inc. (TWi) </w:t>
      </w:r>
      <w:r w:rsidRPr="00A50A82">
        <w:rPr>
          <w:rStyle w:val="StyleUnderline"/>
        </w:rPr>
        <w:t xml:space="preserve">focuses on the </w:t>
      </w:r>
      <w:r w:rsidRPr="00867277">
        <w:rPr>
          <w:rStyle w:val="StyleUnderline"/>
          <w:highlight w:val="cyan"/>
        </w:rPr>
        <w:t>development and commercialization of “high-barrier generic” drugs for the U.S. market.</w:t>
      </w:r>
      <w:r w:rsidRPr="007C22FE">
        <w:rPr>
          <w:sz w:val="12"/>
        </w:rPr>
        <w:t xml:space="preserve"> In March 2015, TWi became the first Taiwanese pharmaceutical company to directly sell generic pharmaceutical products under its own label in the United States. David Silver notes that </w:t>
      </w:r>
      <w:r w:rsidRPr="00A50A82">
        <w:rPr>
          <w:rStyle w:val="StyleUnderline"/>
        </w:rPr>
        <w:t>local expertise also exists in treating infectious viral diseases</w:t>
      </w:r>
      <w:r w:rsidRPr="007C22FE">
        <w:rPr>
          <w:sz w:val="12"/>
        </w:rPr>
        <w:t xml:space="preserve">. One of the major success stories in that area is TaiMed, which President-elect Tsai formerly chaired. </w:t>
      </w:r>
      <w:r w:rsidRPr="00A50A82">
        <w:rPr>
          <w:rStyle w:val="StyleUnderline"/>
        </w:rPr>
        <w:t>TaiMed’s</w:t>
      </w:r>
      <w:r w:rsidRPr="007C22FE">
        <w:rPr>
          <w:sz w:val="12"/>
        </w:rPr>
        <w:t xml:space="preserve"> monoclonal antibody ibalizumab – an </w:t>
      </w:r>
      <w:r w:rsidRPr="00A50A82">
        <w:rPr>
          <w:rStyle w:val="StyleUnderline"/>
        </w:rPr>
        <w:t>HIV entry inhibitor – is in Phase III trials in the United States and Taiwan</w:t>
      </w:r>
      <w:r w:rsidRPr="007C22FE">
        <w:rPr>
          <w:sz w:val="12"/>
        </w:rPr>
        <w:t>, the last step before submitting the product for regulatory approval to the U.S. FDA. The U.S. FDA designated ibalizumab a “breakthrough therapy” based on preliminary clinical evidence indicating that it may represent a substantial improvement over existing therapies “on one or more clinically significant endpoints.” In a Phase IIb clinical trial conducted on 113 patients, the product “significantly reduced viral load in multi-drug resistant HIV-infected patients,” according to TaiMed. The U.S. FDA has also granted ibalizumab “orphan drug” designation. The Orphan Drug Act allows the FDA, upon request of a sponsor, to grant special status to a drug or biological product to treat a rare disease or condition. Orphan designation qualifies the drug sponsor for incentives that include tax credits for qualified clinical testing. In April, TaiMed signed a 12-year agreement with Montreal-based pharma firm Theratechnologies Inc. to market ibalizumab in the United States and Canada. Terms comprised a mix of cash, stock and 52% of the drug’s future net sales, notes BiotechEast’s Silver. “It is a niche, breakthrough treatment for multi-drug resistant HIV patients,” said Luc Tanguay, president and chief executive officer of Theratechnologies, in a company statement. “</w:t>
      </w:r>
      <w:r w:rsidRPr="00A50A82">
        <w:rPr>
          <w:rStyle w:val="StyleUnderline"/>
        </w:rPr>
        <w:t>These are the types of products we want to add to our portfolio</w:t>
      </w:r>
      <w:r w:rsidRPr="007C22FE">
        <w:rPr>
          <w:sz w:val="12"/>
        </w:rPr>
        <w:t xml:space="preserve"> as they hold the potential to generate additional revenues while keeping us focused on our core business.” Cross-Strait opportunities In addition to the United States, China is a major market of interest to Taiwanese biopharma firms. Given Taiwan’s strength in clinical trials, more multinationals may choose to do the clinical research on the island if China recognizes the trial data in the future. That development could substantially boost clinical investment in Taiwan. In September 2014, the Mainland Affairs Council (MAC) announced that Taipei and Beijing had reached a “consensus” on cooperation in clinical tests of drugs, mutual recognition of clinical data, and data use for reference in drug inspection and registration. To date, however, no concrete policy changes have followed that announcement. For now, mutual clinical trial data recognition remains elusive. Under an ideal scenario for Taiwan, companies would conduct Phase I and Phase II trials in Taiwan, where IPR legal protection is stronger and the approval process expeditious – taking two to three months in Taiwan, compared to one to two years in China. Phase III trials would be held in both Taiwan and China, with the objective of simultaneous new-drug application if the results are favorable. Some observers say Taiwan could serve as a springboard for new biologics that would be used to treat ethnic Chinese patients worldwide. “We have excellent human resources in clinical medicine and research to study diseases specific to ethnic Chinese,” said President-elect Tsai during an October 2015 speech at Democratic Progressive Party headquarters. With “a sufficient grasp of certain inherited genes specific to [East Asian people], their lifestyle habits and the geographic environments,” she said, Taiwan could “respond to local needs first before making the products available globally.” In recent years, Beijing has begun highlighting the biotech industry in its five-year economic plans as many Chinese researchers who have worked in the West return home to build companies, notes Danny Chou, president of Compassion BioSolution, a Los Angeles-based biopharma consultancy. The Organization for Economic Co-operation and Development (OECD) forecasts that China could become the world’s overall top R&amp;D spender by about 2019. “China is serious about biotech even though it has a lot to do before its products can be approved and accepted by the global market,” says Chou. “There is opportunity for collaboration between the industry in China and Taiwan since they share one common goal – to become recognized as a source of innovative technology and high-quality products.” Chou, who visits China regularly to hold workshops on biologic formulation development, says “China has many talented scientists who want to build the next Amgen [the world’s biggest independent biotech firm, based in California] with new drugs, while Taiwan has both experience and a reputation for high-quality manufacturing.” The price is not right </w:t>
      </w:r>
      <w:r w:rsidRPr="00A50A82">
        <w:rPr>
          <w:rStyle w:val="StyleUnderline"/>
        </w:rPr>
        <w:t>As Taiwan’s own biopharma firms expand overseas, foreign drug makers say onerous regulations are hurting their businesses in the island’s domestic market</w:t>
      </w:r>
      <w:r w:rsidRPr="007C22FE">
        <w:rPr>
          <w:sz w:val="12"/>
        </w:rPr>
        <w:t xml:space="preserve">. Since the introduction of Taiwan’s National Health Insurance system, pharmaceutical drugs have comprised roughly 25% of all medical costs in Taiwan, which is higher than the OECD average of 16%, according to a January 2015 PriceWaterhouseCooper (PWC) report on Taiwan’s pharmaceutical sector. To control drug spending, the government conducts frequent price-volume surveys and price cuts. Patented drugs – largely imported from the United States, Europe, and Japan – account for about 70% of total prescription spending in Taiwan, but that share is projected to fall as patents expire and the government promotes the use of cheaper generic products. Overuse of medical services exacerbates pricing pressures. According to the PWC report, Taiwanese on average visit a doctor 15.7 times a year, compared to the OECD average of 5.9, and usually seek treatment in hospitals. Given that most Taiwanese hospitals do not separate the prescribing and dispensing functions, it is relatively easy for doctors to over-prescribe drugs. The pharmaceutical section of AmCham Taipei’s 2015 Taiwan White Paper noted that the average price of new drugs in Taiwan is just 51.8% that of the median for the benchmark A10 countries (a basket of 10 benchmarked developed markets). Every year or two in Taiwan, all drugs face a price adjustment. Under those conditions, it is imperative to obtain a reasonable price when applying for new-drug reimbursement. But from 2009 to mid-2015 (when the White Paper was published), just nine new drugs were granted “breakthrough” status, allowing them to be referenced with international prices. Other drugs were priced based on “low-priced comparators.” The passage in 2013 of Article 46 of the second-generation National Health Insurance Act, which introduces immediate price cuts for products that go off patent, is particularly problematic, says Heather Lin, chief operating officer of the Taipei-based International Research-Based Pharmaceutical Manufacturers Association (IRPMA). Prior to that legislation, drug makers could still maintain a relatively long lifecycle for originator drugs even after their patents expired due to brand loyalty, allowing them to “hold a certain degree of market share,” Lin explains. But since the legislation was enacted, the business environment for drug manufacturers has soured. “Drug prices here are already much lower than the global median,” says Lin. “No drug company wants to launch in a market if it will risk its product being benchmarked at a low price.” Further, she notes, it takes a long time [three to five years] for a drug to be listed in a Taiwanese hospital. By the time the drug is finally available to physicians and their patients, it may no longer be cutting edge. </w:t>
      </w:r>
      <w:r w:rsidRPr="00A50A82">
        <w:rPr>
          <w:rStyle w:val="StyleUnderline"/>
        </w:rPr>
        <w:t>Taiwan’s reimbursement system further complicates matters</w:t>
      </w:r>
      <w:r w:rsidRPr="007C22FE">
        <w:rPr>
          <w:sz w:val="12"/>
        </w:rPr>
        <w:t xml:space="preserve"> by allowing healthcare providers to be reimbursed in full for medicines sold to them at discount. The incentive for additional income encourages hospitals to demand large discounts from drugmakers. Generic drugmakers may offer discounts of up to 50%, while brand manufacturers usually offer a 5%-10% discount, according to the PWC report. That forces the R&amp;D-based pharmaceutical industry into a role of “effectively subsidizing the operation of hospitals,” the report says. Experts say the government’s drive for cost containment is ultimately acting as a disincentive for R&amp;D-based pharma activity, threatening Taiwan’s viability as a future biopharma hub. “The regulatory environment has hurt Taiwan’s attractiveness as an environment for investment in new-drug launches,” Lin says. “People are happy with the low prices, but it comes at the expense of a lot of infrastructure.” No overnight cure T</w:t>
      </w:r>
      <w:r w:rsidRPr="00A50A82">
        <w:rPr>
          <w:rStyle w:val="StyleUnderline"/>
        </w:rPr>
        <w:t>aiwan’s biopharma sector faces many challenges ahead. One of the foremost tasks will be narrowing the gap between sector performance and investor expectations</w:t>
      </w:r>
      <w:r w:rsidRPr="007C22FE">
        <w:rPr>
          <w:sz w:val="12"/>
        </w:rPr>
        <w:t>. Indeed, despite surging market valuations, the scale of Taiwan’s biotech industry remains small. Government data includes about 500 companies categorized loosely as “biotechnology,” but with combined revenues of just US$2.5 billion. Speaking at an AmCham Taipei luncheon meeting on April 19, Chi Wei-kuang, director of the bioengineering group at the government-backed Development Center for Biotechnology (DCB), estimated the current number of biologic drug companies in Taiwan at 40. Worryingly, there has been little consolidation in the sector, raising questions about the true value of the companies. Calvin Chen, president of TWi Pharmaceuticals and a former venture capitalist, warned about the lack of M&amp;A activity in an interview with PharmaBoardRoom, a publication that tracks pharmaceutical industry trends, published in November 2013. Noting that the valuations of some Taiwanese firms that had out-licensed their drug compounds to U.S. companies had reached parity with or exceeded that of their U.S. partners, he said: “That seems very strange to me. In my experience, unless a U.S. biotech can sell its own product, they cannot become very profitable. The reason U.S. investors recognize the value of smaller biotechs is because the typical expectation for these companies is that a larger player will acquire them.” “But I wonder about the biotechs in Taiwan,” Chen added. “What is the ultimate exit for their investors?” BiotechEast’s Silver says Taiwan’s clinical trial environment and the prevalence of SMEs make the island well suited to the “acquire, develop, transfer” biotech business model, whereby companies in-license assets at the preclinical or early clinical phase, develop them locally in the clinic, and ultimately out-license them later to larger partners for marketing. PharmaEngine and TaiMed, two of Taiwan’s more successful biopharma firms, use that model, he notes. “</w:t>
      </w:r>
      <w:r w:rsidRPr="00867277">
        <w:rPr>
          <w:rStyle w:val="StyleUnderline"/>
          <w:highlight w:val="cyan"/>
        </w:rPr>
        <w:t>There is dubious risk return for small companies taking on Phase III clinical trials themselves</w:t>
      </w:r>
      <w:r w:rsidRPr="007C22FE">
        <w:rPr>
          <w:sz w:val="12"/>
        </w:rPr>
        <w:t xml:space="preserve">,” he says. “A failure could cost hundreds of millions. A huge multinational pharma could absorb the loss, but it could be devastating for a small company.” He cites the case of Taiwanese biopharma firm Medigen as an example. In July 2014, Medigen announced disappointing preliminary results for the multinational Phase III trial of its new liver cancer drug, PI-88. Over a stretch of three weeks, the company’s shares cratered, erasing more than NT$45 billion (US$1.39 billion) in market capitalization. Compassion BioSolution’s Chou urges Taiwanese investors to better understand the dynamics of the sector. “Investors in biotech companies need to be willing to tolerate a great deal of volatility,” he says. “It’s the nature of the business.” Manufacturing capacity is also an issue for Taiwanese drug manufacturers, says Silver. He explains that Taiwan currently has just three contract manufacturers that can provide batch quantities of drugs sufficient for clinical studies: Eirgenix Inc., Mycenax Biotech Inc., and JHL Biotech Inc. In an April report for BioWorld, he notes that TaiMed in 2012 entered into a supply agreement with Chinese contract manufacturer Wuxi PharmaTech to manufacture ibalizumab as no Taiwanese firm could meet its demand for batches of 1,000 to 2,000 liters. PharmaEngine’s Yeh urges the incoming government to focus on establishing “a friendlier innovative environment” to boost Taiwan’s research and development capabilities, adopt regulations to “encourage more talented individuals to come and work in Taiwan,” and allocate resources to promising companies via an open peer-reviewed process. </w:t>
      </w:r>
      <w:r w:rsidRPr="00A50A82">
        <w:rPr>
          <w:rStyle w:val="StyleUnderline"/>
        </w:rPr>
        <w:t>To build a more robust biotech industry</w:t>
      </w:r>
      <w:r w:rsidRPr="007C22FE">
        <w:rPr>
          <w:sz w:val="12"/>
        </w:rPr>
        <w:t xml:space="preserve">, Chou suggests that </w:t>
      </w:r>
      <w:r w:rsidRPr="00867277">
        <w:rPr>
          <w:rStyle w:val="StyleUnderline"/>
          <w:highlight w:val="cyan"/>
        </w:rPr>
        <w:t>Taiwan build up expertise in pharmaceutical product development</w:t>
      </w:r>
      <w:r w:rsidRPr="007C22FE">
        <w:rPr>
          <w:sz w:val="12"/>
        </w:rPr>
        <w:t xml:space="preserve"> – the science of turning a molecule into a usable medicine. </w:t>
      </w:r>
      <w:r w:rsidRPr="00867277">
        <w:rPr>
          <w:sz w:val="12"/>
          <w:highlight w:val="cyan"/>
        </w:rPr>
        <w:t xml:space="preserve">He </w:t>
      </w:r>
      <w:r w:rsidRPr="00867277">
        <w:rPr>
          <w:rStyle w:val="StyleUnderline"/>
          <w:highlight w:val="cyan"/>
        </w:rPr>
        <w:t>advises the Taiwanese government to encourage scientists with such expertise to start new business ventures</w:t>
      </w:r>
      <w:r w:rsidRPr="00A50A82">
        <w:rPr>
          <w:rStyle w:val="StyleUnderline"/>
        </w:rPr>
        <w:t xml:space="preserve"> </w:t>
      </w:r>
      <w:r w:rsidRPr="007C22FE">
        <w:rPr>
          <w:sz w:val="12"/>
        </w:rPr>
        <w:t xml:space="preserve">in Taiwan. That would provide local industry with “the know-how to bridge drug discovery with cutting-edge product development and manufacturing.” Government-led efforts could include offering funding to entrepreneurs who possess practical knowledge and experience in guiding the development of biopharmaceuticals from discovery to commercialization, he says. The government could also sponsor activities to educate the existing industry on how to integrate all aspects of biopharmaceutical development, including rational drug-candidate selection, formulation optimization, the manufacturing of active pharmaceutical ingredients, and the final dosage form, Chou adds. </w:t>
      </w:r>
      <w:r w:rsidRPr="00A50A82">
        <w:rPr>
          <w:rStyle w:val="StyleUnderline"/>
        </w:rPr>
        <w:t>For the Taiwan biopharma sector, “the vision has been identified</w:t>
      </w:r>
      <w:r w:rsidRPr="007C22FE">
        <w:rPr>
          <w:sz w:val="12"/>
        </w:rPr>
        <w:t xml:space="preserve">,” says MSD’s Romanelli, </w:t>
      </w:r>
      <w:r w:rsidRPr="00867277">
        <w:rPr>
          <w:rStyle w:val="Style13ptBold"/>
          <w:highlight w:val="cyan"/>
        </w:rPr>
        <w:t>referring to</w:t>
      </w:r>
      <w:r w:rsidRPr="007C22FE">
        <w:rPr>
          <w:sz w:val="12"/>
        </w:rPr>
        <w:t xml:space="preserve"> President-elect </w:t>
      </w:r>
      <w:r w:rsidRPr="00867277">
        <w:rPr>
          <w:rStyle w:val="StyleUnderline"/>
          <w:highlight w:val="cyan"/>
        </w:rPr>
        <w:t>Tsai’s focus on making Taiwan a regional biotech hub. “Now there needs to be articulation of a strategy to get there</w:t>
      </w:r>
      <w:r w:rsidRPr="00A50A82">
        <w:rPr>
          <w:rStyle w:val="StyleUnderline"/>
        </w:rPr>
        <w:t>.”</w:t>
      </w:r>
    </w:p>
    <w:p w:rsidR="000B4287" w:rsidRDefault="007C22FE" w:rsidP="000B4287">
      <w:pPr>
        <w:pStyle w:val="Heading3"/>
        <w:rPr>
          <w:rFonts w:cs="Arial"/>
        </w:rPr>
      </w:pPr>
      <w:r>
        <w:rPr>
          <w:rFonts w:cs="Arial"/>
        </w:rPr>
        <w:t>Impacts: Climate</w:t>
      </w:r>
    </w:p>
    <w:p w:rsidR="007C22FE" w:rsidRPr="007C22FE" w:rsidRDefault="007C22FE" w:rsidP="007C22FE"/>
    <w:p w:rsidR="000B4287" w:rsidRPr="00A50A82" w:rsidRDefault="000B4287" w:rsidP="000B4287">
      <w:pPr>
        <w:pStyle w:val="Heading4"/>
        <w:rPr>
          <w:rFonts w:cs="Arial"/>
        </w:rPr>
      </w:pPr>
      <w:r w:rsidRPr="00A50A82">
        <w:rPr>
          <w:rFonts w:cs="Arial"/>
        </w:rPr>
        <w:t>Taiwan’s Tech sector is successful now due to economic stability and the US-Key to innovation and climate solutions</w:t>
      </w:r>
    </w:p>
    <w:p w:rsidR="000B4287" w:rsidRPr="00A50A82" w:rsidRDefault="000B4287" w:rsidP="000B4287">
      <w:pPr>
        <w:rPr>
          <w:bCs/>
          <w:sz w:val="26"/>
        </w:rPr>
      </w:pPr>
      <w:r w:rsidRPr="00A50A82">
        <w:rPr>
          <w:rStyle w:val="Style13ptBold"/>
          <w:b w:val="0"/>
        </w:rPr>
        <w:t xml:space="preserve">Mark </w:t>
      </w:r>
      <w:r w:rsidRPr="00A50A82">
        <w:rPr>
          <w:rStyle w:val="Style13ptBold"/>
        </w:rPr>
        <w:t xml:space="preserve">Stokes and </w:t>
      </w:r>
      <w:r w:rsidRPr="00A50A82">
        <w:rPr>
          <w:rStyle w:val="Style13ptBold"/>
          <w:b w:val="0"/>
        </w:rPr>
        <w:t xml:space="preserve">Sabrina </w:t>
      </w:r>
      <w:r w:rsidRPr="00A50A82">
        <w:rPr>
          <w:rStyle w:val="Style13ptBold"/>
        </w:rPr>
        <w:t xml:space="preserve">Tsai 16, </w:t>
      </w:r>
      <w:r w:rsidRPr="00A50A82">
        <w:rPr>
          <w:rStyle w:val="Style13ptBold"/>
          <w:b w:val="0"/>
        </w:rPr>
        <w:t xml:space="preserve">MARK A. STOKES is executive director of the Project 2049 Institute. A 20 year U.S. Air Force veteran, Mark has served in a variety of military and private sector positions, SABRINA TSAI was a research associate at the Project 2049 Institute, where she focused on U.S. policy in Asia, cross-Strait relations, and Chinese foreign policy, 2/1/2016, “The United States and Future Policy Options in the Taiwan Strait Driving Forces and Implications for U.S. Security Interests”, http://www.project2049.net/documents/Future_US%20Policy%20Options%20in%20the%20Taiwan%20Strait_Project%202049.pdf </w:t>
      </w:r>
    </w:p>
    <w:p w:rsidR="000B4287" w:rsidRPr="00A50A82" w:rsidRDefault="000B4287" w:rsidP="000B4287">
      <w:pPr>
        <w:rPr>
          <w:sz w:val="16"/>
        </w:rPr>
      </w:pPr>
      <w:r w:rsidRPr="00A50A82">
        <w:rPr>
          <w:sz w:val="16"/>
        </w:rPr>
        <w:t>Science and technology (</w:t>
      </w:r>
      <w:r w:rsidRPr="00867277">
        <w:rPr>
          <w:rStyle w:val="StyleUnderline"/>
          <w:highlight w:val="cyan"/>
        </w:rPr>
        <w:t>S&amp;T</w:t>
      </w:r>
      <w:r w:rsidRPr="00867277">
        <w:rPr>
          <w:sz w:val="16"/>
          <w:highlight w:val="cyan"/>
        </w:rPr>
        <w:t xml:space="preserve">) </w:t>
      </w:r>
      <w:r w:rsidRPr="00867277">
        <w:rPr>
          <w:rStyle w:val="StyleUnderline"/>
          <w:highlight w:val="cyan"/>
        </w:rPr>
        <w:t>is critical for sustaining economic development, resolving environmental challenges, mitigating the effects of natural disasters, and upgrading military capabilities</w:t>
      </w:r>
      <w:r w:rsidRPr="00867277">
        <w:rPr>
          <w:sz w:val="16"/>
          <w:highlight w:val="cyan"/>
        </w:rPr>
        <w:t>.</w:t>
      </w:r>
      <w:r w:rsidRPr="00A50A82">
        <w:rPr>
          <w:sz w:val="16"/>
        </w:rPr>
        <w:t xml:space="preserve"> Technology is also a key force that is shaping the future of the PRC, Taiwan, and the international community as a whole. Technology is an intrinsic metric of national power and creates international competitive advantages. Technological advances can accelerate powerful forces of globalization by altering traditional geostrategic concepts that dominate the progression of public discourse on evolving technological challenges in a transnational space. </w:t>
      </w:r>
      <w:r w:rsidRPr="00A50A82">
        <w:rPr>
          <w:rStyle w:val="StyleUnderline"/>
        </w:rPr>
        <w:t xml:space="preserve">Technological trends most relevant to U.S. interests in the Taiwan Strait include China’s quest to become a technological superpower; </w:t>
      </w:r>
      <w:r w:rsidRPr="00867277">
        <w:rPr>
          <w:rStyle w:val="StyleUnderline"/>
          <w:highlight w:val="cyan"/>
        </w:rPr>
        <w:t>Taiwan’s ability to sustain its technological competitive advantages</w:t>
      </w:r>
      <w:r w:rsidRPr="00A50A82">
        <w:rPr>
          <w:sz w:val="16"/>
        </w:rPr>
        <w:t xml:space="preserve">; U.S.-Taiwan </w:t>
      </w:r>
      <w:r w:rsidRPr="00867277">
        <w:rPr>
          <w:rStyle w:val="StyleUnderline"/>
          <w:highlight w:val="cyan"/>
        </w:rPr>
        <w:t>tech</w:t>
      </w:r>
      <w:r w:rsidRPr="00A50A82">
        <w:rPr>
          <w:rStyle w:val="StyleUnderline"/>
        </w:rPr>
        <w:t xml:space="preserve">nology </w:t>
      </w:r>
      <w:r w:rsidRPr="00867277">
        <w:rPr>
          <w:rStyle w:val="StyleUnderline"/>
          <w:highlight w:val="cyan"/>
        </w:rPr>
        <w:t>cooperation; and Taiwan’s contribution to multilateral technological development</w:t>
      </w:r>
      <w:r w:rsidRPr="00A50A82">
        <w:rPr>
          <w:sz w:val="16"/>
        </w:rPr>
        <w:t xml:space="preserve">. China’s Quest to Become a Technological Superpower. Over the past 25 years, the PRC has made significant progress in reforming its S&amp;T system and creating the conditions for successful R&amp;D and sustainable technological development. In the decades to come, China has the technological potential to rival the United States. The PRC faces many challenges to achieving its goals. While it has achieved successes, particularly in within the defense realm, uncertainties surround China’s ability to master disruptive technologies that fundamentally alter the strategic landscape.118 Even with its remarkable economic accomplishments to date, China’s record of innovation in commercial technologies has been uneven. Despite the swelling ranks of research personnel and increasingly generous funding for science and technology development, Chinese technological capabilities have been failing to meet the nation's needs in areas such as energy, water and resource utilization, environment protection, and public health. Adding to these difficulties, many of China's most stellar performers have opted for career opportunities abroad, and a brain drain has slowed the development of high-level scientific leadership.119 These problems run in the face of China’s technological aspirations. Taiwan’s Technology Future. On the other hand, </w:t>
      </w:r>
      <w:r w:rsidRPr="00A50A82">
        <w:rPr>
          <w:rStyle w:val="StyleUnderline"/>
        </w:rPr>
        <w:t>much of the ROC’s success today can be attributed to its capacity for technological innovation</w:t>
      </w:r>
      <w:r w:rsidRPr="00A50A82">
        <w:rPr>
          <w:sz w:val="16"/>
        </w:rPr>
        <w:t xml:space="preserve">. </w:t>
      </w:r>
      <w:r w:rsidRPr="00867277">
        <w:rPr>
          <w:rStyle w:val="Emphasis"/>
          <w:highlight w:val="cyan"/>
        </w:rPr>
        <w:t>In fact, Taiwan is arguably one of the most innovative societies in the world</w:t>
      </w:r>
      <w:r w:rsidRPr="00A50A82">
        <w:rPr>
          <w:sz w:val="16"/>
        </w:rPr>
        <w:t xml:space="preserve">. According to the World Economic Forum’s Global Competitiveness Report (2015-2016), </w:t>
      </w:r>
      <w:r w:rsidRPr="00A50A82">
        <w:rPr>
          <w:rStyle w:val="StyleUnderline"/>
        </w:rPr>
        <w:t>Taiwan’s technological infrastructure ranked ninth in the world</w:t>
      </w:r>
      <w:r w:rsidRPr="00A50A82">
        <w:rPr>
          <w:sz w:val="16"/>
        </w:rPr>
        <w:t xml:space="preserve">. </w:t>
      </w:r>
      <w:r w:rsidRPr="00A50A82">
        <w:rPr>
          <w:rStyle w:val="StyleUnderline"/>
        </w:rPr>
        <w:t>In 2014, Taiwan was among the top 10 most technologically innovative societies in the world</w:t>
      </w:r>
      <w:r w:rsidRPr="00A50A82">
        <w:rPr>
          <w:sz w:val="16"/>
        </w:rPr>
        <w:t xml:space="preserve">. Taiwan’s </w:t>
      </w:r>
      <w:r w:rsidRPr="00A50A82">
        <w:rPr>
          <w:rStyle w:val="StyleUnderline"/>
        </w:rPr>
        <w:t>R&amp;D spending has been comparable to the U.S. and other major economies</w:t>
      </w:r>
      <w:r w:rsidRPr="00A50A82">
        <w:rPr>
          <w:sz w:val="16"/>
        </w:rPr>
        <w:t xml:space="preserve">, and has consistently ranked fourth in the world in the number of foreign U.S. utility patents granted, a common metric of innovation. It holds the largest number on a per capita basis. As Michael Porter, author of The Competitive Advantage of Nations, notes, “a nation’s competitiveness depends on the capacity of its industry to innovate and upgrade.” 120 Taiwan’s success is based in part on a mix of public-private partnerships led in large part by the Hsinchu-based Industrial Technology Research Institute (ITRI). ITRI produces commercial spin-offs that have grown into leading global enterprises. Nevertheless, Taiwan’s ability to maintain its technological advantages could erode in the future, especially as the PRC continues to stress innovation and technology partnerships with Taiwan while isolating Taiwan from other regional economic partners, and Taiwan’s international cooperation diminishes amidst fierce regional and global competition. U.S.-Taiwan Technology Cooperation. </w:t>
      </w:r>
      <w:r w:rsidRPr="00A50A82">
        <w:rPr>
          <w:rStyle w:val="StyleUnderline"/>
        </w:rPr>
        <w:t>Taiwan’s success is also in part a result of the long history of S&amp;T cooperation with the U</w:t>
      </w:r>
      <w:r w:rsidRPr="00A50A82">
        <w:rPr>
          <w:sz w:val="16"/>
        </w:rPr>
        <w:t xml:space="preserve">nited </w:t>
      </w:r>
      <w:r w:rsidRPr="00A50A82">
        <w:rPr>
          <w:rStyle w:val="StyleUnderline"/>
        </w:rPr>
        <w:t>S</w:t>
      </w:r>
      <w:r w:rsidRPr="00A50A82">
        <w:rPr>
          <w:sz w:val="16"/>
        </w:rPr>
        <w:t xml:space="preserve">tates, starting with a fateful meeting between ROC Vice President Yen Chia-kan and President Lyndon Johnson in May 1967. With the two sides agreeing to make bilateral S&amp;T cooperation a foremost priority in the bilateral relationship, President Johnson committed to sending his senior national technology advisor to Taiwan, Don Hornig, for an assessment of its technological infrastructure, education, and planning. </w:t>
      </w:r>
      <w:r w:rsidRPr="00A50A82">
        <w:rPr>
          <w:rStyle w:val="StyleUnderline"/>
        </w:rPr>
        <w:t>Out of this</w:t>
      </w:r>
      <w:r w:rsidRPr="00A50A82">
        <w:rPr>
          <w:sz w:val="16"/>
        </w:rPr>
        <w:t xml:space="preserve"> September 1967 </w:t>
      </w:r>
      <w:r w:rsidRPr="00A50A82">
        <w:rPr>
          <w:rStyle w:val="StyleUnderline"/>
        </w:rPr>
        <w:t>mission emerged a consensus for Taiwan, with U.S. assistance, to adopt a centralized S&amp;T policy with long term plans</w:t>
      </w:r>
      <w:r w:rsidRPr="00A50A82">
        <w:rPr>
          <w:sz w:val="16"/>
        </w:rPr>
        <w:t xml:space="preserve"> and clearly defined goals and objectives. The Hornig </w:t>
      </w:r>
      <w:r w:rsidRPr="00A50A82">
        <w:rPr>
          <w:rStyle w:val="StyleUnderline"/>
        </w:rPr>
        <w:t>Mission also stressed the need to dedicate up to 2% of GDP toward R&amp;D.</w:t>
      </w:r>
      <w:r w:rsidRPr="00A50A82">
        <w:rPr>
          <w:sz w:val="16"/>
        </w:rPr>
        <w:t xml:space="preserve">121 In addition to assessment teams, </w:t>
      </w:r>
      <w:r w:rsidRPr="00867277">
        <w:rPr>
          <w:rStyle w:val="StyleUnderline"/>
          <w:highlight w:val="cyan"/>
        </w:rPr>
        <w:t>major U.S. companies licensed key microelectronic technologies</w:t>
      </w:r>
      <w:r w:rsidRPr="00A50A82">
        <w:rPr>
          <w:rStyle w:val="StyleUnderline"/>
        </w:rPr>
        <w:t xml:space="preserve"> and trained a cadre of scientists and engineers</w:t>
      </w:r>
      <w:r w:rsidRPr="00A50A82">
        <w:rPr>
          <w:sz w:val="16"/>
        </w:rPr>
        <w:t xml:space="preserve"> in design, management, and manufacturing. The first major U.S. multinational firm to engage in Taiwan’s electronics industry was General Instruments (GI), which established a fully-owned subsidiary in suburban Taipei in 1964. The plant produced electronic components, such as transistors and tuners, for shipment back to the parent company. </w:t>
      </w:r>
      <w:r w:rsidRPr="00A50A82">
        <w:rPr>
          <w:rStyle w:val="StyleUnderline"/>
        </w:rPr>
        <w:t>Taiwan’s move toward the higher tech integrated circuit arena began with</w:t>
      </w:r>
      <w:r w:rsidRPr="00A50A82">
        <w:rPr>
          <w:sz w:val="16"/>
        </w:rPr>
        <w:t xml:space="preserve"> the Ministry of Economic Affairs (MOEA) signing of </w:t>
      </w:r>
      <w:r w:rsidRPr="00A50A82">
        <w:rPr>
          <w:rStyle w:val="StyleUnderline"/>
        </w:rPr>
        <w:t xml:space="preserve">a tech transfer licensing agreement with RCA </w:t>
      </w:r>
      <w:r w:rsidRPr="00A50A82">
        <w:rPr>
          <w:sz w:val="16"/>
        </w:rPr>
        <w:t xml:space="preserve">in 1976. After signing of the agreement, RCA, which was considering getting out of the microelectronics business, agreed to transfer older IC fabrication tools and know-how in exchange for modest royalties. RCA engineers assisted ITRI in establishing its first IC manufacturing plant. Taiwan’s technological revolution was further boosted in the 1980s, when many Taiwan born engineers who found their way to Silicon Valley and formed networks with counterparts on Taiwan. Up to at least 2004, Taiwan had continued to rely heavily on the U.S. to maintain its technological advantage. For example, Taiwan’s National Science Council approved more joint research proposals with the U.S. than with the next four largest countries combined. While U.S. partners accounted for 37% of all international research projects approved by Taiwan's National Science Council since 2004, senior </w:t>
      </w:r>
      <w:r w:rsidRPr="00A50A82">
        <w:rPr>
          <w:rStyle w:val="StyleUnderline"/>
        </w:rPr>
        <w:t>Taiwan technology policy authorities have lamented the diminishing role of the United States in senior S&amp;T advisory boards</w:t>
      </w:r>
      <w:r w:rsidRPr="00A50A82">
        <w:rPr>
          <w:sz w:val="16"/>
        </w:rPr>
        <w:t xml:space="preserve">, such as the STAG.122 </w:t>
      </w:r>
      <w:r w:rsidRPr="00A50A82">
        <w:rPr>
          <w:rStyle w:val="StyleUnderline"/>
        </w:rPr>
        <w:t>Cooperation in recent years has involved technical information exchanges, atmospheric research, water resources development, meteorology and forecast systems development, advanced computing and modeling</w:t>
      </w:r>
      <w:r w:rsidRPr="00A50A82">
        <w:rPr>
          <w:sz w:val="16"/>
        </w:rPr>
        <w:t xml:space="preserve">, and other areas. Representatives from the U.S. and Taiwan also have pooled resources out of shared concern over environmental degradation and focused on natural disaster research.123 The most recent AIT-TECRO scientific and technical cooperation agreement was signed on October 17, 2013, with the two sides agreeing to collaborate in satellite-based marine oil monitoring by sharing technical know-how, information, and assistance during oil spills or other natural disasters.124 </w:t>
      </w:r>
      <w:r w:rsidRPr="00A50A82">
        <w:rPr>
          <w:rStyle w:val="StyleUnderline"/>
        </w:rPr>
        <w:t>Taiwan and the U.S. are likely to expand their cooperation in science and technology into the future</w:t>
      </w:r>
      <w:r w:rsidRPr="00A50A82">
        <w:rPr>
          <w:sz w:val="16"/>
        </w:rPr>
        <w:t xml:space="preserve">, as research and exchange programs continue to take place between Taiwan’s top innovation institute ITRI and numerous universities in the U.S.125 Regional Cooperation. Taiwan also has made regional contributions. </w:t>
      </w:r>
      <w:r w:rsidRPr="00A50A82">
        <w:rPr>
          <w:rStyle w:val="StyleUnderline"/>
        </w:rPr>
        <w:t>Since Taiwan joined APEC</w:t>
      </w:r>
      <w:r w:rsidRPr="00A50A82">
        <w:rPr>
          <w:sz w:val="16"/>
        </w:rPr>
        <w:t xml:space="preserve"> in 1991, </w:t>
      </w:r>
      <w:r w:rsidRPr="00A50A82">
        <w:rPr>
          <w:rStyle w:val="StyleUnderline"/>
        </w:rPr>
        <w:t>it has engaged in various activities in support of regional cooperation efforts, ranging from green energy and nanotechnology to</w:t>
      </w:r>
      <w:r w:rsidRPr="00A50A82">
        <w:rPr>
          <w:sz w:val="16"/>
        </w:rPr>
        <w:t xml:space="preserve"> small and medium sized enterprise (</w:t>
      </w:r>
      <w:r w:rsidRPr="00A50A82">
        <w:rPr>
          <w:rStyle w:val="StyleUnderline"/>
        </w:rPr>
        <w:t>SME) development, agricultural technical cooperation, and disaster recovery</w:t>
      </w:r>
      <w:r w:rsidRPr="00A50A82">
        <w:rPr>
          <w:sz w:val="16"/>
        </w:rPr>
        <w:t>. Taiwan has provided members in ICT-related skills development through 60 training centers established in eight APEC economies. Taiwan also has supported APEC’s energy policy goals of reducing the use of carbon-based emissions throu</w:t>
      </w:r>
      <w:r w:rsidR="00F96F99">
        <w:rPr>
          <w:sz w:val="16"/>
        </w:rPr>
        <w:t>99</w:t>
      </w:r>
      <w:r w:rsidRPr="00A50A82">
        <w:rPr>
          <w:sz w:val="16"/>
        </w:rPr>
        <w:t xml:space="preserve">gh development of green technology. For example, </w:t>
      </w:r>
      <w:r w:rsidRPr="00867277">
        <w:rPr>
          <w:rStyle w:val="StyleUnderline"/>
          <w:highlight w:val="cyan"/>
        </w:rPr>
        <w:t>Taiwan has promoted cooperation and experience-sharing in fields such as photovoltaic technology</w:t>
      </w:r>
      <w:r w:rsidRPr="00A50A82">
        <w:rPr>
          <w:sz w:val="16"/>
        </w:rPr>
        <w:t xml:space="preserve">. 126 In summary, Taiwan capacity for technological innovation is intimately related to its ability to deal with counterparts across the Taiwan Strait from a position of strength. </w:t>
      </w:r>
      <w:r w:rsidRPr="00A50A82">
        <w:rPr>
          <w:rStyle w:val="StyleUnderline"/>
        </w:rPr>
        <w:t>The United States has an important role to play. Technology</w:t>
      </w:r>
      <w:r w:rsidRPr="00A50A82">
        <w:rPr>
          <w:sz w:val="16"/>
        </w:rPr>
        <w:t xml:space="preserve">, both at the global level and within Taiwan itself, </w:t>
      </w:r>
      <w:r w:rsidRPr="00A50A82">
        <w:rPr>
          <w:rStyle w:val="StyleUnderline"/>
        </w:rPr>
        <w:t xml:space="preserve">is likely to influence the sustainability of the type of economic success that Taiwan has been able to achieve </w:t>
      </w:r>
      <w:r w:rsidRPr="00A50A82">
        <w:rPr>
          <w:sz w:val="16"/>
        </w:rPr>
        <w:t xml:space="preserve">to date. </w:t>
      </w:r>
      <w:r w:rsidRPr="00867277">
        <w:rPr>
          <w:rStyle w:val="StyleUnderline"/>
          <w:highlight w:val="cyan"/>
        </w:rPr>
        <w:t>Economic success</w:t>
      </w:r>
      <w:r w:rsidRPr="00A50A82">
        <w:rPr>
          <w:sz w:val="16"/>
        </w:rPr>
        <w:t xml:space="preserve">, in turn, </w:t>
      </w:r>
      <w:r w:rsidRPr="00867277">
        <w:rPr>
          <w:rStyle w:val="StyleUnderline"/>
          <w:highlight w:val="cyan"/>
        </w:rPr>
        <w:t>is essential for sustainment of democracy and critical for maintaining a defense sufficient to deter and defend against resorts to use of military force</w:t>
      </w:r>
      <w:r w:rsidRPr="00A50A82">
        <w:rPr>
          <w:rStyle w:val="StyleUnderline"/>
        </w:rPr>
        <w:t>. S&amp;T will be of even greater importance in the years ahead.</w:t>
      </w:r>
    </w:p>
    <w:p w:rsidR="000B4287" w:rsidRPr="00A50A82" w:rsidRDefault="000B4287" w:rsidP="000B4287">
      <w:pPr>
        <w:pStyle w:val="Heading4"/>
        <w:rPr>
          <w:rFonts w:cs="Arial"/>
        </w:rPr>
      </w:pPr>
      <w:r w:rsidRPr="00A50A82">
        <w:rPr>
          <w:rFonts w:cs="Arial"/>
        </w:rPr>
        <w:t>Taiwan key to global cooperation on renewables</w:t>
      </w:r>
    </w:p>
    <w:p w:rsidR="000B4287" w:rsidRPr="00A50A82" w:rsidRDefault="000B4287" w:rsidP="000B4287">
      <w:pPr>
        <w:rPr>
          <w:rStyle w:val="Style13ptBold"/>
          <w:b w:val="0"/>
        </w:rPr>
      </w:pPr>
      <w:r w:rsidRPr="00A50A82">
        <w:rPr>
          <w:rStyle w:val="Style13ptBold"/>
          <w:b w:val="0"/>
        </w:rPr>
        <w:t xml:space="preserve">Yuan-Ming </w:t>
      </w:r>
      <w:r w:rsidRPr="00A50A82">
        <w:rPr>
          <w:rStyle w:val="Style13ptBold"/>
        </w:rPr>
        <w:t xml:space="preserve">Chiao 6/16, </w:t>
      </w:r>
      <w:r w:rsidRPr="00A50A82">
        <w:rPr>
          <w:rStyle w:val="Style13ptBold"/>
          <w:b w:val="0"/>
        </w:rPr>
        <w:t>Reporter for the China Post Taiwan, 6/16/2016, “Taiwan premier discusses energy efficiency with US delegation”, http://www.asianews.network/content/taiwan-premier-discusses-energy-efficiency-us-delegation-19915</w:t>
      </w:r>
    </w:p>
    <w:p w:rsidR="000B4287" w:rsidRPr="00A50A82" w:rsidRDefault="000B4287" w:rsidP="000B4287">
      <w:pPr>
        <w:rPr>
          <w:rStyle w:val="StyleUnderline"/>
        </w:rPr>
      </w:pPr>
      <w:r w:rsidRPr="00A50A82">
        <w:rPr>
          <w:sz w:val="16"/>
        </w:rPr>
        <w:t xml:space="preserve">A two-day conference jointly organised by Taiwan and the U.S. also includes invited speakers from Australia, Cambodia, India, Indonesia, Laos, The Marshall Islands, Palau, Papua New Guinea, and Sri Lanka. Taiwan </w:t>
      </w:r>
      <w:r w:rsidRPr="00A50A82">
        <w:rPr>
          <w:rStyle w:val="StyleUnderline"/>
        </w:rPr>
        <w:t>Premier</w:t>
      </w:r>
      <w:r w:rsidRPr="00A50A82">
        <w:rPr>
          <w:sz w:val="16"/>
        </w:rPr>
        <w:t xml:space="preserve"> Lin Chuan </w:t>
      </w:r>
      <w:r w:rsidRPr="00A50A82">
        <w:rPr>
          <w:rStyle w:val="StyleUnderline"/>
        </w:rPr>
        <w:t xml:space="preserve">received a U.S. delegation </w:t>
      </w:r>
      <w:r w:rsidRPr="00A50A82">
        <w:rPr>
          <w:sz w:val="16"/>
        </w:rPr>
        <w:t xml:space="preserve">Tuesday </w:t>
      </w:r>
      <w:r w:rsidRPr="00A50A82">
        <w:rPr>
          <w:rStyle w:val="StyleUnderline"/>
        </w:rPr>
        <w:t xml:space="preserve">and expressed </w:t>
      </w:r>
      <w:r w:rsidRPr="00867277">
        <w:rPr>
          <w:rStyle w:val="StyleUnderline"/>
          <w:highlight w:val="cyan"/>
        </w:rPr>
        <w:t>the government’s resolve to end nuclear power and cut carbon emissions to combat climate change</w:t>
      </w:r>
      <w:r w:rsidRPr="00A50A82">
        <w:rPr>
          <w:sz w:val="16"/>
        </w:rPr>
        <w:t xml:space="preserve"> during the meeting. These </w:t>
      </w:r>
      <w:r w:rsidRPr="00867277">
        <w:rPr>
          <w:rStyle w:val="StyleUnderline"/>
          <w:highlight w:val="cyan"/>
        </w:rPr>
        <w:t>goals formed the first prong of the government’s energy policy</w:t>
      </w:r>
      <w:r w:rsidRPr="00A50A82">
        <w:rPr>
          <w:rStyle w:val="StyleUnderline"/>
        </w:rPr>
        <w:t>, with the second one comprising renewable energy</w:t>
      </w:r>
      <w:r w:rsidRPr="00A50A82">
        <w:rPr>
          <w:sz w:val="16"/>
        </w:rPr>
        <w:t xml:space="preserve">, Lin told the delegation, which was led by Matthew J. Matthews, deputy assistant secretary and </w:t>
      </w:r>
      <w:r w:rsidRPr="00A50A82">
        <w:rPr>
          <w:rStyle w:val="StyleUnderline"/>
        </w:rPr>
        <w:t>senior official for</w:t>
      </w:r>
      <w:r w:rsidRPr="00A50A82">
        <w:rPr>
          <w:sz w:val="16"/>
        </w:rPr>
        <w:t xml:space="preserve"> Asia-Pacific Economic Cooperation (</w:t>
      </w:r>
      <w:r w:rsidRPr="00A50A82">
        <w:rPr>
          <w:rStyle w:val="StyleUnderline"/>
        </w:rPr>
        <w:t>APEC</w:t>
      </w:r>
      <w:r w:rsidRPr="00A50A82">
        <w:rPr>
          <w:sz w:val="16"/>
        </w:rPr>
        <w:t xml:space="preserve">) of the U.S. State Department. Matthews, who is in Taiwan to attend the Global Cooperation Training Framework (GCTF) conference on energy efficiency, </w:t>
      </w:r>
      <w:r w:rsidRPr="00A50A82">
        <w:rPr>
          <w:rStyle w:val="StyleUnderline"/>
        </w:rPr>
        <w:t>said the issue was of critical global importance</w:t>
      </w:r>
      <w:r w:rsidRPr="00A50A82">
        <w:rPr>
          <w:sz w:val="16"/>
        </w:rPr>
        <w:t xml:space="preserve">. The two day conference jointly organised by Taiwan and the U.S. also includes invited speakers from Australia, Cambodia, India, Indonesia, Laos, The Marshall Islands, Palau, Papua New Guinea, and Sri Lanka. </w:t>
      </w:r>
      <w:r w:rsidRPr="00867277">
        <w:rPr>
          <w:rStyle w:val="StyleUnderline"/>
          <w:highlight w:val="cyan"/>
        </w:rPr>
        <w:t>Both countries have valuable public and private expertise that could be shared on the matter</w:t>
      </w:r>
      <w:r w:rsidRPr="00A50A82">
        <w:rPr>
          <w:sz w:val="16"/>
        </w:rPr>
        <w:t xml:space="preserve">, he said. Matthews added that he was also looking forward to holding broader discussions with Taiwan regarding APEC. He said that the </w:t>
      </w:r>
      <w:r w:rsidRPr="00A50A82">
        <w:rPr>
          <w:rStyle w:val="StyleUnderline"/>
        </w:rPr>
        <w:t>multilateral trade forum could consider allowing green energy technology to be traded tariff free</w:t>
      </w:r>
      <w:r w:rsidRPr="00A50A82">
        <w:rPr>
          <w:sz w:val="16"/>
        </w:rPr>
        <w:t xml:space="preserve">. He hoped that </w:t>
      </w:r>
      <w:r w:rsidRPr="00A50A82">
        <w:rPr>
          <w:rStyle w:val="StyleUnderline"/>
        </w:rPr>
        <w:t>consensus could be reached on decisions relating to alternative energy and evaluation over the effectiveness of subsidizing fossil fuel industries</w:t>
      </w:r>
      <w:r w:rsidRPr="00A50A82">
        <w:rPr>
          <w:sz w:val="16"/>
        </w:rPr>
        <w:t xml:space="preserve">. Energy Goals Not Contradictory: Economics Minister Economics Minister Lee Chih-kung stated that there was no contradiction between the planned 2025 nuclear phase out of and state-owned Taiwan Power Company’s (Taipower) plan to invest NT$420 billion (approx. US$12.9 billion) in alternative energy by 2030. </w:t>
      </w:r>
      <w:r w:rsidRPr="00A50A82">
        <w:rPr>
          <w:rStyle w:val="StyleUnderline"/>
        </w:rPr>
        <w:t>The goal would be to produce 3.5 million megawatts of power through solar, wind and thermal energy</w:t>
      </w:r>
      <w:r w:rsidRPr="00A50A82">
        <w:rPr>
          <w:sz w:val="16"/>
        </w:rPr>
        <w:t xml:space="preserve">. Concerns were raised that Taipower would not be able to meet both goals together, with Lee responding that alternative energy investments would be able to produce 2.2 million megawatts of power, more than the annual target of 2 million megawatts of alternative and renewable energy as planned for the “non-nuclear homeland” policy. Lee stated that Taipower would be tasked with creating a 10-year plan for alternative energy development that is in line with the plans for phasing out nuclear power. Energy Conservation Sought in Universities Meanwhile, Lin proposed that the Ministry of Education set goals for energy conservation among the nation’s higher education institutions. The Economics Ministry stated that universities have higher energy consumption due to central air conditioning facilities, especially in student dormitories. In the weekly Cabinet meeting, Lin stated that intelligent electricity meters should be installed quickly in order to regulate power usage more efficiently based on peak and off-peak energy needs. The premier’s reasoning comes as greater energy demands come at a critical time amid plans to phase out nuclear power. </w:t>
      </w:r>
      <w:r w:rsidRPr="00867277">
        <w:rPr>
          <w:rStyle w:val="StyleUnderline"/>
          <w:highlight w:val="cyan"/>
        </w:rPr>
        <w:t>The government predicts that the next two to three years will be a time of major challenges and that more institutions needed to conserve power.</w:t>
      </w:r>
    </w:p>
    <w:p w:rsidR="000B4287" w:rsidRDefault="00D839A6" w:rsidP="000B4287">
      <w:pPr>
        <w:pStyle w:val="Heading3"/>
        <w:rPr>
          <w:rFonts w:cs="Arial"/>
        </w:rPr>
      </w:pPr>
      <w:r>
        <w:rPr>
          <w:rFonts w:cs="Arial"/>
        </w:rPr>
        <w:t>Impacts: Cyber</w:t>
      </w:r>
    </w:p>
    <w:p w:rsidR="00D839A6" w:rsidRPr="00D839A6" w:rsidRDefault="00D839A6" w:rsidP="00D839A6"/>
    <w:p w:rsidR="000B4287" w:rsidRDefault="000B4287" w:rsidP="000B4287">
      <w:pPr>
        <w:pStyle w:val="Heading4"/>
        <w:rPr>
          <w:rFonts w:cs="Arial"/>
        </w:rPr>
      </w:pPr>
      <w:r w:rsidRPr="00A50A82">
        <w:rPr>
          <w:rFonts w:cs="Arial"/>
        </w:rPr>
        <w:t>Stability of Taiwan’s tech sector key to cyber-security measures</w:t>
      </w:r>
    </w:p>
    <w:p w:rsidR="000B4287" w:rsidRPr="00A50A82" w:rsidRDefault="000B4287" w:rsidP="000B4287">
      <w:pPr>
        <w:rPr>
          <w:rStyle w:val="Style13ptBold"/>
          <w:b w:val="0"/>
        </w:rPr>
      </w:pPr>
      <w:r w:rsidRPr="00A50A82">
        <w:rPr>
          <w:rStyle w:val="Style13ptBold"/>
          <w:b w:val="0"/>
        </w:rPr>
        <w:t xml:space="preserve">Andrea </w:t>
      </w:r>
      <w:r w:rsidRPr="00A50A82">
        <w:rPr>
          <w:rStyle w:val="Style13ptBold"/>
        </w:rPr>
        <w:t xml:space="preserve">Moneton 6/22, </w:t>
      </w:r>
      <w:r w:rsidRPr="00A50A82">
        <w:rPr>
          <w:rStyle w:val="Style13ptBold"/>
          <w:b w:val="0"/>
        </w:rPr>
        <w:t>Researcher and specialist on Taiwan for the East-West center, 6/22/2016, “United States and Taiwan Increase Cybersecurity Cooperation”, http://www.asiamattersforamerica.org/taiwan/us-taiwan-increase-cybersecurity-cooperation</w:t>
      </w:r>
    </w:p>
    <w:p w:rsidR="000B4287" w:rsidRPr="00A50A82" w:rsidRDefault="000B4287" w:rsidP="000B4287">
      <w:pPr>
        <w:rPr>
          <w:rStyle w:val="StyleUnderline"/>
        </w:rPr>
      </w:pPr>
      <w:r w:rsidRPr="00A50A82">
        <w:t xml:space="preserve">The </w:t>
      </w:r>
      <w:r w:rsidRPr="00867277">
        <w:rPr>
          <w:rStyle w:val="StyleUnderline"/>
          <w:highlight w:val="cyan"/>
        </w:rPr>
        <w:t>U</w:t>
      </w:r>
      <w:r w:rsidRPr="00A50A82">
        <w:rPr>
          <w:rStyle w:val="StyleUnderline"/>
        </w:rPr>
        <w:t xml:space="preserve">nited </w:t>
      </w:r>
      <w:r w:rsidRPr="00867277">
        <w:rPr>
          <w:rStyle w:val="StyleUnderline"/>
          <w:highlight w:val="cyan"/>
        </w:rPr>
        <w:t>S</w:t>
      </w:r>
      <w:r w:rsidRPr="00A50A82">
        <w:rPr>
          <w:rStyle w:val="StyleUnderline"/>
        </w:rPr>
        <w:t xml:space="preserve">tates </w:t>
      </w:r>
      <w:r w:rsidRPr="00867277">
        <w:rPr>
          <w:rStyle w:val="StyleUnderline"/>
          <w:highlight w:val="cyan"/>
        </w:rPr>
        <w:t>and Taiwan signed a Statement of Intent</w:t>
      </w:r>
      <w:r w:rsidRPr="00A50A82">
        <w:t xml:space="preserve"> at the US-Taiwan Cybersecurity Forum on May 24 </w:t>
      </w:r>
      <w:r w:rsidRPr="00867277">
        <w:rPr>
          <w:rStyle w:val="StyleUnderline"/>
          <w:highlight w:val="cyan"/>
        </w:rPr>
        <w:t>to increase cybersecurity cooperation</w:t>
      </w:r>
      <w:r w:rsidRPr="00A50A82">
        <w:t>. Marcus Jadotte, Assistant Secretary of Commerce for Industry and Analysis, led a trade delegation from American technology companies including Cisco, Lockheed Martin, and Raytheon. The Taipei Computer Association (</w:t>
      </w:r>
      <w:r w:rsidRPr="00A50A82">
        <w:rPr>
          <w:rStyle w:val="StyleUnderline"/>
        </w:rPr>
        <w:t>TCA</w:t>
      </w:r>
      <w:r w:rsidRPr="00A50A82">
        <w:t xml:space="preserve">), a private sector industrial organization dedicated to promoting Taiwan’s information communication technology (ICT) sector, </w:t>
      </w:r>
      <w:r w:rsidRPr="00A50A82">
        <w:rPr>
          <w:rStyle w:val="StyleUnderline"/>
        </w:rPr>
        <w:t>signed the statement on behalf of the island</w:t>
      </w:r>
      <w:r w:rsidRPr="00A50A82">
        <w:t xml:space="preserve">. The </w:t>
      </w:r>
      <w:r w:rsidRPr="00A50A82">
        <w:rPr>
          <w:rStyle w:val="StyleUnderline"/>
        </w:rPr>
        <w:t>statement lays the groundwork for sharing market research and best practices in cybersecurity</w:t>
      </w:r>
      <w:r w:rsidRPr="00A50A82">
        <w:t xml:space="preserve">. </w:t>
      </w:r>
      <w:r w:rsidRPr="00867277">
        <w:rPr>
          <w:rStyle w:val="StyleUnderline"/>
          <w:highlight w:val="cyan"/>
        </w:rPr>
        <w:t>Both parties expressed the idea that reducing risks related to cybersecurity is crucial to maintaining their robust trade</w:t>
      </w:r>
      <w:r w:rsidRPr="00A50A82">
        <w:t xml:space="preserve">. Since Taiwan is the United States’ ninth largest trading partner, </w:t>
      </w:r>
      <w:r w:rsidRPr="00A50A82">
        <w:rPr>
          <w:rStyle w:val="StyleUnderline"/>
        </w:rPr>
        <w:t>increased cybersecurity cooperation will encourage growth in bilateral trade and investment</w:t>
      </w:r>
      <w:r w:rsidRPr="00A50A82">
        <w:t xml:space="preserve">. The </w:t>
      </w:r>
      <w:r w:rsidRPr="00A50A82">
        <w:rPr>
          <w:rStyle w:val="StyleUnderline"/>
        </w:rPr>
        <w:t>partnership between the Commerce Department and some of the largest American technology companies also demonstrates the government’s commitment to strengthening the two markets’ relationship</w:t>
      </w:r>
      <w:r w:rsidRPr="00A50A82">
        <w:t xml:space="preserve">. Although </w:t>
      </w:r>
      <w:r w:rsidRPr="00A50A82">
        <w:rPr>
          <w:rStyle w:val="StyleUnderline"/>
        </w:rPr>
        <w:t>cybersecurity</w:t>
      </w:r>
      <w:r w:rsidRPr="00A50A82">
        <w:t xml:space="preserve"> is relevant in most industries, it </w:t>
      </w:r>
      <w:r w:rsidRPr="00A50A82">
        <w:rPr>
          <w:rStyle w:val="StyleUnderline"/>
        </w:rPr>
        <w:t>can be most closely tied to the ICT sector</w:t>
      </w:r>
      <w:r w:rsidRPr="00A50A82">
        <w:t xml:space="preserve">. </w:t>
      </w:r>
      <w:r w:rsidRPr="00A50A82">
        <w:rPr>
          <w:rStyle w:val="StyleUnderline"/>
        </w:rPr>
        <w:t>Cooperation in ICT between the US and Taiwan has grown more than with most other Asian nations</w:t>
      </w:r>
      <w:r w:rsidRPr="00A50A82">
        <w:t xml:space="preserve">. The </w:t>
      </w:r>
      <w:r w:rsidRPr="00A50A82">
        <w:rPr>
          <w:rStyle w:val="StyleUnderline"/>
        </w:rPr>
        <w:t>balance in electronics trade rose 49%</w:t>
      </w:r>
      <w:r w:rsidRPr="00A50A82">
        <w:t xml:space="preserve"> with Taiwan between 2005 and 2015. US-Taiwan electronics trade balance surpassed Korea’s 29% increase and is second only to China electronics trade growth. This </w:t>
      </w:r>
      <w:r w:rsidRPr="00A50A82">
        <w:rPr>
          <w:rStyle w:val="StyleUnderline"/>
        </w:rPr>
        <w:t>surge in hardware trade has prompted increased dialogue about the future of ICT trade</w:t>
      </w:r>
      <w:r w:rsidRPr="00A50A82">
        <w:t xml:space="preserve"> between the US and Taiwan. In December 2013, the US-Taiwan Trade and Investment Framework Agreement Council developed a set of trade principles specific to ICT adopted by the US Trade Representative (USTR). Japan is the only other Asian country with which the US has developed bilateral ICT-specific trade principles. Later on, in December 2015, the US and Taiwan held their first bilateral Digital Economy Forum, during which </w:t>
      </w:r>
      <w:r w:rsidRPr="00867277">
        <w:rPr>
          <w:rStyle w:val="StyleUnderline"/>
          <w:highlight w:val="cyan"/>
        </w:rPr>
        <w:t>cooperation in the ICT sector was at the top of the agenda.</w:t>
      </w:r>
      <w:r w:rsidRPr="00A50A82">
        <w:t xml:space="preserve"> The week after TCA signed the Statement of Intent with the US delegation, TCA co-hosted Computex, Asia’s largest annual ICT fair, which featured 25 American exhibitors including Intel, the world’s largest chip manufacturer. The </w:t>
      </w:r>
      <w:r w:rsidRPr="00A50A82">
        <w:rPr>
          <w:rStyle w:val="StyleUnderline"/>
        </w:rPr>
        <w:t>last few years have witnessed the development of a strong US-Taiwan relationship in the ICT sector, and the latest</w:t>
      </w:r>
      <w:r w:rsidRPr="00A50A82">
        <w:t xml:space="preserve"> US-Taiwan Cybersecurity </w:t>
      </w:r>
      <w:r w:rsidRPr="00867277">
        <w:rPr>
          <w:rStyle w:val="StyleUnderline"/>
          <w:highlight w:val="cyan"/>
        </w:rPr>
        <w:t>Forum confirms that Taiwan will be an important partner in ICT and in the fight against cybercrime</w:t>
      </w:r>
      <w:r w:rsidRPr="00867277">
        <w:rPr>
          <w:highlight w:val="cyan"/>
        </w:rPr>
        <w:t>.</w:t>
      </w:r>
      <w:r w:rsidRPr="00A50A82">
        <w:t xml:space="preserve"> Thus, in US states with fast-growing technology industries like Minnesota, Utah, and Nebraska, </w:t>
      </w:r>
      <w:r w:rsidRPr="00A50A82">
        <w:rPr>
          <w:rStyle w:val="StyleUnderline"/>
        </w:rPr>
        <w:t xml:space="preserve">Taiwan’s rapidly growing ICT industry will be an important market for state-level trade relations. </w:t>
      </w:r>
    </w:p>
    <w:p w:rsidR="000B4287" w:rsidRDefault="00D839A6" w:rsidP="000B4287">
      <w:pPr>
        <w:pStyle w:val="Heading3"/>
        <w:rPr>
          <w:rFonts w:cs="Arial"/>
        </w:rPr>
      </w:pPr>
      <w:r>
        <w:rPr>
          <w:rFonts w:cs="Arial"/>
        </w:rPr>
        <w:t>Impacts: Semiconductors</w:t>
      </w:r>
    </w:p>
    <w:p w:rsidR="00D839A6" w:rsidRPr="00D839A6" w:rsidRDefault="00D839A6" w:rsidP="00D839A6"/>
    <w:p w:rsidR="000B4287" w:rsidRDefault="000B4287" w:rsidP="000B4287">
      <w:pPr>
        <w:pStyle w:val="Heading4"/>
        <w:rPr>
          <w:rFonts w:cs="Arial"/>
        </w:rPr>
      </w:pPr>
      <w:r w:rsidRPr="00A50A82">
        <w:rPr>
          <w:rFonts w:cs="Arial"/>
        </w:rPr>
        <w:t>Economic stability and reforms are key to Taiwanese semiconductor exports</w:t>
      </w:r>
    </w:p>
    <w:p w:rsidR="000B4287" w:rsidRPr="00A50A82" w:rsidRDefault="000B4287" w:rsidP="000B4287">
      <w:pPr>
        <w:rPr>
          <w:rStyle w:val="Style13ptBold"/>
          <w:b w:val="0"/>
        </w:rPr>
      </w:pPr>
      <w:r w:rsidRPr="00A50A82">
        <w:rPr>
          <w:rStyle w:val="Style13ptBold"/>
          <w:b w:val="0"/>
        </w:rPr>
        <w:t xml:space="preserve">Chen </w:t>
      </w:r>
      <w:r w:rsidRPr="00A50A82">
        <w:rPr>
          <w:rStyle w:val="Style13ptBold"/>
        </w:rPr>
        <w:t xml:space="preserve">Hui-ping 16, </w:t>
      </w:r>
      <w:r w:rsidRPr="00A50A82">
        <w:rPr>
          <w:rStyle w:val="Style13ptBold"/>
          <w:b w:val="0"/>
        </w:rPr>
        <w:t>Staff writer at the Taipei Times, 3/4/2016, “Tsai pledges action in semiconductor industry”, http://www.taipeitimes.com/News/front/archives/2016/03/04/2003640767</w:t>
      </w:r>
    </w:p>
    <w:p w:rsidR="000B4287" w:rsidRPr="00D839A6" w:rsidRDefault="000B4287" w:rsidP="000B4287">
      <w:pPr>
        <w:rPr>
          <w:sz w:val="14"/>
        </w:rPr>
      </w:pPr>
      <w:r w:rsidRPr="00D839A6">
        <w:rPr>
          <w:sz w:val="14"/>
        </w:rPr>
        <w:t>The gov</w:t>
      </w:r>
      <w:r w:rsidRPr="00A50A82">
        <w:rPr>
          <w:rStyle w:val="StyleUnderline"/>
        </w:rPr>
        <w:t>ernment must take a more active role in helping the semiconductor industry if the nation expects to maintain its advantage</w:t>
      </w:r>
      <w:r w:rsidRPr="00D839A6">
        <w:rPr>
          <w:sz w:val="14"/>
        </w:rPr>
        <w:t xml:space="preserve"> in the field, president-elect </w:t>
      </w:r>
      <w:r w:rsidRPr="00A50A82">
        <w:rPr>
          <w:rStyle w:val="StyleUnderline"/>
        </w:rPr>
        <w:t>Tsai</w:t>
      </w:r>
      <w:r w:rsidRPr="00D839A6">
        <w:rPr>
          <w:sz w:val="14"/>
        </w:rPr>
        <w:t xml:space="preserve"> Ing-wen (</w:t>
      </w:r>
      <w:r w:rsidRPr="00D839A6">
        <w:rPr>
          <w:rFonts w:eastAsia="MS Gothic"/>
          <w:sz w:val="14"/>
        </w:rPr>
        <w:t>蔡英文</w:t>
      </w:r>
      <w:r w:rsidRPr="00D839A6">
        <w:rPr>
          <w:sz w:val="14"/>
        </w:rPr>
        <w:t xml:space="preserve">) </w:t>
      </w:r>
      <w:r w:rsidRPr="00A50A82">
        <w:rPr>
          <w:rStyle w:val="StyleUnderline"/>
        </w:rPr>
        <w:t>said</w:t>
      </w:r>
      <w:r w:rsidRPr="00D839A6">
        <w:rPr>
          <w:sz w:val="14"/>
        </w:rPr>
        <w:t xml:space="preserve"> yesterday during a tour of industries at the Hsinchu Science Park (</w:t>
      </w:r>
      <w:r w:rsidRPr="00D839A6">
        <w:rPr>
          <w:rFonts w:eastAsia="MS Gothic"/>
          <w:sz w:val="14"/>
        </w:rPr>
        <w:t>新竹科學園區</w:t>
      </w:r>
      <w:r w:rsidRPr="00D839A6">
        <w:rPr>
          <w:sz w:val="14"/>
        </w:rPr>
        <w:t xml:space="preserve">). </w:t>
      </w:r>
      <w:r w:rsidRPr="00867277">
        <w:rPr>
          <w:rStyle w:val="StyleUnderline"/>
          <w:highlight w:val="cyan"/>
        </w:rPr>
        <w:t>Tsai cited China’s supply chain in the industry as the greatest competition</w:t>
      </w:r>
      <w:r w:rsidRPr="00867277">
        <w:rPr>
          <w:sz w:val="14"/>
          <w:highlight w:val="cyan"/>
        </w:rPr>
        <w:t>,</w:t>
      </w:r>
      <w:r w:rsidRPr="00D839A6">
        <w:rPr>
          <w:sz w:val="14"/>
        </w:rPr>
        <w:t xml:space="preserve"> adding that Taiwan needs to foster its own talent while creating an environment that would retain talent in the industry. Tsai said that she had not specifically included the semiconductor industry in her research and development plan in the five innovative industries. The </w:t>
      </w:r>
      <w:r w:rsidRPr="00A50A82">
        <w:rPr>
          <w:rStyle w:val="StyleUnderline"/>
        </w:rPr>
        <w:t xml:space="preserve">semiconductor industry will prove mutually beneficial with the five innovative industries — green energy, “Asian Silicon valley,” national defense, biotechnology and medicine and smart machinery </w:t>
      </w:r>
      <w:r w:rsidRPr="00D839A6">
        <w:rPr>
          <w:sz w:val="14"/>
        </w:rPr>
        <w:t xml:space="preserve">— as </w:t>
      </w:r>
      <w:r w:rsidRPr="00A50A82">
        <w:rPr>
          <w:rStyle w:val="StyleUnderline"/>
        </w:rPr>
        <w:t>it will provide the impetus for research and development, while benefiting from applications in different technologies</w:t>
      </w:r>
      <w:r w:rsidRPr="00D839A6">
        <w:rPr>
          <w:sz w:val="14"/>
        </w:rPr>
        <w:t xml:space="preserve">, she said. They will serve to pull along the other industries within their supply chains, just as a locomotive pulls carriages, Tsai said. The </w:t>
      </w:r>
      <w:r w:rsidRPr="00867277">
        <w:rPr>
          <w:rStyle w:val="StyleUnderline"/>
          <w:highlight w:val="cyan"/>
        </w:rPr>
        <w:t>government must become more active if the nation wishes to maintain its edge and it must form partnerships with corporations</w:t>
      </w:r>
      <w:r w:rsidRPr="00D839A6">
        <w:rPr>
          <w:sz w:val="14"/>
        </w:rPr>
        <w:t xml:space="preserve">, Tsai said, adding that </w:t>
      </w:r>
      <w:r w:rsidRPr="00A50A82">
        <w:rPr>
          <w:rStyle w:val="StyleUnderline"/>
        </w:rPr>
        <w:t>the incoming government pledges stable water and electricity supplies, as well as land, for companies to manufacture products</w:t>
      </w:r>
      <w:r w:rsidRPr="00D839A6">
        <w:rPr>
          <w:sz w:val="14"/>
        </w:rPr>
        <w:t xml:space="preserve">. </w:t>
      </w:r>
      <w:r w:rsidRPr="00A50A82">
        <w:rPr>
          <w:rStyle w:val="StyleUnderline"/>
        </w:rPr>
        <w:t>Coordinating Taiwan’s expertise with that of other nations</w:t>
      </w:r>
      <w:r w:rsidRPr="00D839A6">
        <w:rPr>
          <w:sz w:val="14"/>
        </w:rPr>
        <w:t xml:space="preserve">, such as software in the US, as well as industries in Japan that supply key components, </w:t>
      </w:r>
      <w:r w:rsidRPr="00A50A82">
        <w:rPr>
          <w:rStyle w:val="StyleUnderline"/>
        </w:rPr>
        <w:t>could solidify the nation’s foothold in foreign markets, with a chance of becoming a major supply center for information and communications technology products on a global scale</w:t>
      </w:r>
      <w:r w:rsidRPr="00D839A6">
        <w:rPr>
          <w:sz w:val="14"/>
        </w:rPr>
        <w:t>, Tsai said. Meanwhile, Etron Technology president Nicky Lu (</w:t>
      </w:r>
      <w:r w:rsidRPr="00D839A6">
        <w:rPr>
          <w:rFonts w:eastAsia="MS Gothic"/>
          <w:sz w:val="14"/>
        </w:rPr>
        <w:t>盧超群</w:t>
      </w:r>
      <w:r w:rsidRPr="00D839A6">
        <w:rPr>
          <w:sz w:val="14"/>
        </w:rPr>
        <w:t xml:space="preserve">) said that the </w:t>
      </w:r>
      <w:r w:rsidRPr="00867277">
        <w:rPr>
          <w:rStyle w:val="StyleUnderline"/>
          <w:highlight w:val="cyan"/>
        </w:rPr>
        <w:t>government should seek to manage Chinese investment in Taiwanese information and communication design industries</w:t>
      </w:r>
      <w:r w:rsidRPr="00D839A6">
        <w:rPr>
          <w:sz w:val="14"/>
        </w:rPr>
        <w:t>, rather than stonewalling Chinese investors. The Taiwan Semiconductor Industry Association, which Lu chairs, polled member companies on allowing Chinese investment in the Taiwanese integrated circuit (IC) design industry, with a majority backing the idea, Lu said.</w:t>
      </w:r>
    </w:p>
    <w:p w:rsidR="00D839A6" w:rsidRDefault="00D839A6" w:rsidP="000B4287">
      <w:pPr>
        <w:pStyle w:val="Heading4"/>
        <w:rPr>
          <w:rFonts w:cs="Arial"/>
        </w:rPr>
      </w:pPr>
    </w:p>
    <w:p w:rsidR="000B4287" w:rsidRPr="00A50A82" w:rsidRDefault="000B4287" w:rsidP="000B4287">
      <w:pPr>
        <w:pStyle w:val="Heading4"/>
        <w:rPr>
          <w:rFonts w:cs="Arial"/>
        </w:rPr>
      </w:pPr>
      <w:r w:rsidRPr="00A50A82">
        <w:rPr>
          <w:rFonts w:cs="Arial"/>
        </w:rPr>
        <w:t>Taiwan Semiconductors key to US Tech leadership</w:t>
      </w:r>
    </w:p>
    <w:p w:rsidR="000B4287" w:rsidRPr="00A50A82" w:rsidRDefault="000B4287" w:rsidP="000B4287">
      <w:pPr>
        <w:rPr>
          <w:rStyle w:val="Style13ptBold"/>
          <w:b w:val="0"/>
        </w:rPr>
      </w:pPr>
      <w:r w:rsidRPr="00A50A82">
        <w:rPr>
          <w:rStyle w:val="Style13ptBold"/>
          <w:b w:val="0"/>
        </w:rPr>
        <w:t xml:space="preserve">Ian </w:t>
      </w:r>
      <w:r w:rsidRPr="00A50A82">
        <w:rPr>
          <w:rStyle w:val="Style13ptBold"/>
        </w:rPr>
        <w:t xml:space="preserve">Easton 16, </w:t>
      </w:r>
      <w:r w:rsidRPr="00A50A82">
        <w:rPr>
          <w:rStyle w:val="Style13ptBold"/>
          <w:b w:val="0"/>
        </w:rPr>
        <w:t xml:space="preserve">Visiting fellow at the Japan Institute for International Affairsin Tokyo. Previously a China analyst at the Center for Naval Analyses, March 2016, “Strategic Standoff </w:t>
      </w:r>
      <w:proofErr w:type="gramStart"/>
      <w:r w:rsidRPr="00A50A82">
        <w:rPr>
          <w:rStyle w:val="Style13ptBold"/>
          <w:b w:val="0"/>
        </w:rPr>
        <w:t>The</w:t>
      </w:r>
      <w:proofErr w:type="gramEnd"/>
      <w:r w:rsidRPr="00A50A82">
        <w:rPr>
          <w:rStyle w:val="Style13ptBold"/>
          <w:b w:val="0"/>
        </w:rPr>
        <w:t xml:space="preserve"> U.S.-China Rivalry and Taiwan”, http://www.project2049.net/documents/Strategic%20Standoff_US_China_Rivalry_Taiwan.pdf</w:t>
      </w:r>
    </w:p>
    <w:p w:rsidR="000B4287" w:rsidRPr="00A50A82" w:rsidRDefault="000B4287" w:rsidP="000B4287">
      <w:pPr>
        <w:rPr>
          <w:rStyle w:val="StyleUnderline"/>
        </w:rPr>
      </w:pPr>
      <w:r w:rsidRPr="00867277">
        <w:rPr>
          <w:rStyle w:val="StyleUnderline"/>
          <w:highlight w:val="cyan"/>
        </w:rPr>
        <w:t>Taiwan is currently America's ninth largest trading partner</w:t>
      </w:r>
      <w:r w:rsidRPr="00A50A82">
        <w:rPr>
          <w:rStyle w:val="StyleUnderline"/>
        </w:rPr>
        <w:t>, ahead of Saudi Arabia, India, and Brazil</w:t>
      </w:r>
      <w:r w:rsidRPr="00A50A82">
        <w:rPr>
          <w:sz w:val="16"/>
        </w:rPr>
        <w:t xml:space="preserve">.32 The </w:t>
      </w:r>
      <w:r w:rsidRPr="00A50A82">
        <w:rPr>
          <w:rStyle w:val="StyleUnderline"/>
        </w:rPr>
        <w:t>Taiwanese excel when it comes to researching, designing, and manufacturing the advanced technology that drives much of America's economy</w:t>
      </w:r>
      <w:r w:rsidRPr="00A50A82">
        <w:rPr>
          <w:sz w:val="16"/>
        </w:rPr>
        <w:t xml:space="preserve">. Integrated circuits (or microchips) are the brains of our handheld devices and computers. The </w:t>
      </w:r>
      <w:r w:rsidRPr="00867277">
        <w:rPr>
          <w:rStyle w:val="StyleUnderline"/>
          <w:highlight w:val="cyan"/>
        </w:rPr>
        <w:t>global chip making business as we know it was invented by Taiwan</w:t>
      </w:r>
      <w:r w:rsidRPr="00A50A82">
        <w:rPr>
          <w:rStyle w:val="StyleUnderline"/>
        </w:rPr>
        <w:t xml:space="preserve"> in the 1980s, and the high-tech island nation still occupies a strong position on the global supply chain</w:t>
      </w:r>
      <w:r w:rsidRPr="00A50A82">
        <w:rPr>
          <w:sz w:val="16"/>
        </w:rPr>
        <w:t xml:space="preserve">. However, </w:t>
      </w:r>
      <w:r w:rsidRPr="00867277">
        <w:rPr>
          <w:rStyle w:val="StyleUnderline"/>
          <w:highlight w:val="cyan"/>
        </w:rPr>
        <w:t>the PRC is rapidly catching up, something that poses a serious threat to the security of the world's hardware</w:t>
      </w:r>
      <w:r w:rsidRPr="00A50A82">
        <w:rPr>
          <w:rStyle w:val="StyleUnderline"/>
        </w:rPr>
        <w:t xml:space="preserve">.33 </w:t>
      </w:r>
      <w:r w:rsidRPr="00867277">
        <w:rPr>
          <w:rStyle w:val="StyleUnderline"/>
          <w:highlight w:val="cyan"/>
        </w:rPr>
        <w:t>America needs Taiwan as a "Silicon Shield," keeping the technology of tomorrow from being controlled and corrupted by an adversary</w:t>
      </w:r>
      <w:r w:rsidRPr="00A50A82">
        <w:rPr>
          <w:rStyle w:val="StyleUnderline"/>
        </w:rPr>
        <w:t>.</w:t>
      </w:r>
    </w:p>
    <w:p w:rsidR="000B4287" w:rsidRPr="00A50A82" w:rsidRDefault="000B4287" w:rsidP="000B4287">
      <w:pPr>
        <w:pStyle w:val="Heading4"/>
        <w:rPr>
          <w:rFonts w:cs="Arial"/>
        </w:rPr>
      </w:pPr>
      <w:r w:rsidRPr="00A50A82">
        <w:rPr>
          <w:rFonts w:cs="Arial"/>
        </w:rPr>
        <w:t>Tech leadership key to heg</w:t>
      </w:r>
    </w:p>
    <w:p w:rsidR="000B4287" w:rsidRPr="00A50A82" w:rsidRDefault="000B4287" w:rsidP="000B4287">
      <w:pPr>
        <w:rPr>
          <w:rStyle w:val="Style13ptBold"/>
          <w:b w:val="0"/>
        </w:rPr>
      </w:pPr>
      <w:r w:rsidRPr="00A50A82">
        <w:rPr>
          <w:rStyle w:val="Style13ptBold"/>
          <w:b w:val="0"/>
        </w:rPr>
        <w:t xml:space="preserve">Adam </w:t>
      </w:r>
      <w:r w:rsidRPr="00A50A82">
        <w:rPr>
          <w:rStyle w:val="Style13ptBold"/>
        </w:rPr>
        <w:t xml:space="preserve">Segal 4, </w:t>
      </w:r>
      <w:r w:rsidRPr="00A50A82">
        <w:rPr>
          <w:rStyle w:val="Style13ptBold"/>
          <w:b w:val="0"/>
        </w:rPr>
        <w:t xml:space="preserve">Researcher for the Council on Foreign Relations, November/December 2004, </w:t>
      </w:r>
      <w:r w:rsidRPr="00A50A82">
        <w:rPr>
          <w:rStyle w:val="Style13ptBold"/>
          <w:b w:val="0"/>
          <w:i/>
        </w:rPr>
        <w:t>Foreign Affairs</w:t>
      </w:r>
      <w:r w:rsidRPr="00A50A82">
        <w:rPr>
          <w:rStyle w:val="Style13ptBold"/>
          <w:b w:val="0"/>
        </w:rPr>
        <w:t>, “Is America Losing Its Edge?”, https://www.foreignaffairs.com/articles/united-states/2004-11-01/america-losing-its-edge</w:t>
      </w:r>
    </w:p>
    <w:p w:rsidR="000B4287" w:rsidRDefault="000B4287" w:rsidP="000B4287">
      <w:r w:rsidRPr="00A50A82">
        <w:t xml:space="preserve">The </w:t>
      </w:r>
      <w:r w:rsidRPr="00867277">
        <w:rPr>
          <w:rStyle w:val="StyleUnderline"/>
          <w:highlight w:val="cyan"/>
        </w:rPr>
        <w:t>U</w:t>
      </w:r>
      <w:r w:rsidRPr="00A50A82">
        <w:rPr>
          <w:rStyle w:val="StyleUnderline"/>
        </w:rPr>
        <w:t xml:space="preserve">nited </w:t>
      </w:r>
      <w:r w:rsidRPr="00867277">
        <w:rPr>
          <w:rStyle w:val="StyleUnderline"/>
          <w:highlight w:val="cyan"/>
        </w:rPr>
        <w:t>S</w:t>
      </w:r>
      <w:r w:rsidRPr="00A50A82">
        <w:rPr>
          <w:rStyle w:val="StyleUnderline"/>
        </w:rPr>
        <w:t xml:space="preserve">tates' </w:t>
      </w:r>
      <w:r w:rsidRPr="00867277">
        <w:rPr>
          <w:rStyle w:val="StyleUnderline"/>
          <w:highlight w:val="cyan"/>
        </w:rPr>
        <w:t>global primacy depends</w:t>
      </w:r>
      <w:r w:rsidRPr="00A50A82">
        <w:t xml:space="preserve"> in large part </w:t>
      </w:r>
      <w:r w:rsidRPr="00867277">
        <w:rPr>
          <w:rStyle w:val="StyleUnderline"/>
          <w:highlight w:val="cyan"/>
        </w:rPr>
        <w:t>on its ability to develop new technologies and industries faster than anyone else</w:t>
      </w:r>
      <w:r w:rsidRPr="00A50A82">
        <w:t xml:space="preserve">. For the last five decades, U.S. </w:t>
      </w:r>
      <w:r w:rsidRPr="00A50A82">
        <w:rPr>
          <w:rStyle w:val="StyleUnderline"/>
        </w:rPr>
        <w:t xml:space="preserve">scientific innovation and technological entrepreneurship have ensured </w:t>
      </w:r>
      <w:r w:rsidRPr="00A50A82">
        <w:t xml:space="preserve">the country's economic prosperity and </w:t>
      </w:r>
      <w:r w:rsidRPr="00A50A82">
        <w:rPr>
          <w:rStyle w:val="StyleUnderline"/>
        </w:rPr>
        <w:t>military power</w:t>
      </w:r>
      <w:r w:rsidRPr="00A50A82">
        <w:t xml:space="preserve">. It was Americans who invented and commercialized the semiconductor, the personal computer, and the Internet; other countries merely followed the U.S. lead. Today, however, this </w:t>
      </w:r>
      <w:r w:rsidRPr="00867277">
        <w:rPr>
          <w:rStyle w:val="StyleUnderline"/>
          <w:highlight w:val="cyan"/>
        </w:rPr>
        <w:t>technological edge</w:t>
      </w:r>
      <w:r w:rsidRPr="00A50A82">
        <w:t>-so long taken for granted-</w:t>
      </w:r>
      <w:r w:rsidRPr="00867277">
        <w:rPr>
          <w:rStyle w:val="StyleUnderline"/>
          <w:highlight w:val="cyan"/>
        </w:rPr>
        <w:t>may be slipping, and the most serious challenge is coming from Asia</w:t>
      </w:r>
      <w:r w:rsidRPr="00A50A82">
        <w:rPr>
          <w:rStyle w:val="StyleUnderline"/>
        </w:rPr>
        <w:t xml:space="preserve">. </w:t>
      </w:r>
      <w:r w:rsidRPr="00A50A82">
        <w:t xml:space="preserve">Through competitive tax policies, increased investment in research and development (R&amp;D), and preferential policies for science and technology (S&amp;T) personnel, Asian governments are improving the quality of their science and ensuring the exploitation of future innovations. The </w:t>
      </w:r>
      <w:r w:rsidRPr="00A50A82">
        <w:rPr>
          <w:rStyle w:val="StyleUnderline"/>
        </w:rPr>
        <w:t xml:space="preserve">percentage of patents issued to </w:t>
      </w:r>
      <w:r w:rsidRPr="00A50A82">
        <w:t xml:space="preserve">and science journal articles published by scientists in </w:t>
      </w:r>
      <w:r w:rsidRPr="00867277">
        <w:rPr>
          <w:rStyle w:val="StyleUnderline"/>
          <w:highlight w:val="cyan"/>
        </w:rPr>
        <w:t>China</w:t>
      </w:r>
      <w:r w:rsidRPr="00A50A82">
        <w:t xml:space="preserve">, Singapore, South Korea, and Taiwan </w:t>
      </w:r>
      <w:r w:rsidRPr="00867277">
        <w:rPr>
          <w:rStyle w:val="StyleUnderline"/>
          <w:highlight w:val="cyan"/>
        </w:rPr>
        <w:t>is rising</w:t>
      </w:r>
      <w:r w:rsidRPr="00A50A82">
        <w:t xml:space="preserve">.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w:t>
      </w:r>
      <w:r w:rsidRPr="00A50A82">
        <w:rPr>
          <w:rStyle w:val="StyleUnderline"/>
        </w:rPr>
        <w:t xml:space="preserve">China has made impressive gains in advanced technologies such as lasers, biotechnology, and </w:t>
      </w:r>
      <w:r w:rsidRPr="00A50A82">
        <w:t xml:space="preserve">advanced materials used in </w:t>
      </w:r>
      <w:r w:rsidRPr="00A50A82">
        <w:rPr>
          <w:rStyle w:val="StyleUnderline"/>
        </w:rPr>
        <w:t>semiconductors</w:t>
      </w:r>
      <w:r w:rsidRPr="00A50A82">
        <w:t xml:space="preserve">, aerospace, and many other types of manufacturing. </w:t>
      </w:r>
      <w:r w:rsidRPr="00A50A82">
        <w:rPr>
          <w:rStyle w:val="StyleUnderline"/>
        </w:rPr>
        <w:t xml:space="preserve">Although the </w:t>
      </w:r>
      <w:r w:rsidRPr="00867277">
        <w:rPr>
          <w:rStyle w:val="StyleUnderline"/>
          <w:highlight w:val="cyan"/>
        </w:rPr>
        <w:t>U</w:t>
      </w:r>
      <w:r w:rsidRPr="00A50A82">
        <w:rPr>
          <w:rStyle w:val="StyleUnderline"/>
        </w:rPr>
        <w:t xml:space="preserve">nited </w:t>
      </w:r>
      <w:r w:rsidRPr="00867277">
        <w:rPr>
          <w:rStyle w:val="StyleUnderline"/>
          <w:highlight w:val="cyan"/>
        </w:rPr>
        <w:t>S</w:t>
      </w:r>
      <w:r w:rsidRPr="00A50A82">
        <w:rPr>
          <w:rStyle w:val="StyleUnderline"/>
        </w:rPr>
        <w:t xml:space="preserve">tates' </w:t>
      </w:r>
      <w:r w:rsidRPr="00867277">
        <w:rPr>
          <w:rStyle w:val="StyleUnderline"/>
          <w:highlight w:val="cyan"/>
        </w:rPr>
        <w:t>technical dominance remains solid, the globalization of research and development is exerting considerable pressures on the American system</w:t>
      </w:r>
      <w:r w:rsidRPr="00A50A82">
        <w:rPr>
          <w:rStyle w:val="StyleUnderline"/>
        </w:rPr>
        <w:t>.</w:t>
      </w:r>
      <w:r w:rsidRPr="00A50A82">
        <w:t xml:space="preserve"> Indeed, as the United States is learning, globalization cuts both ways: it is both a potent catalyst of U.S. technological innovation and a significant threat to it. </w:t>
      </w:r>
      <w:r w:rsidRPr="00A50A82">
        <w:rPr>
          <w:rStyle w:val="StyleUnderline"/>
        </w:rPr>
        <w:t xml:space="preserve">The United States </w:t>
      </w:r>
      <w:r w:rsidRPr="00867277">
        <w:rPr>
          <w:rStyle w:val="StyleUnderline"/>
          <w:highlight w:val="cyan"/>
        </w:rPr>
        <w:t>will never be able to prevent rivals from developing new technologies; it can remain dominant only by continuing to innovate faster than everyone else</w:t>
      </w:r>
      <w:r w:rsidRPr="00A50A82">
        <w:t xml:space="preserve">. But this won't be easy; to keep its privileged position in the world, the United States must get better at fostering technological entrepreneurship at home. </w:t>
      </w:r>
    </w:p>
    <w:p w:rsidR="00310AC0" w:rsidRDefault="00310AC0" w:rsidP="000B4287"/>
    <w:p w:rsidR="00310AC0" w:rsidRDefault="00310AC0" w:rsidP="00310AC0">
      <w:pPr>
        <w:pStyle w:val="Heading2"/>
      </w:pPr>
      <w:r>
        <w:t xml:space="preserve">Nationalism/Xi </w:t>
      </w:r>
      <w:r w:rsidR="006D3E64">
        <w:t>Work</w:t>
      </w:r>
    </w:p>
    <w:p w:rsidR="00C962E0" w:rsidRDefault="00C962E0" w:rsidP="00C962E0">
      <w:pPr>
        <w:pStyle w:val="Heading3"/>
      </w:pPr>
      <w:r>
        <w:t>General Taiwan Link</w:t>
      </w:r>
    </w:p>
    <w:p w:rsidR="00C962E0" w:rsidRPr="00C962E0" w:rsidRDefault="00C962E0" w:rsidP="00C962E0"/>
    <w:p w:rsidR="00C962E0" w:rsidRDefault="00C962E0" w:rsidP="00C962E0">
      <w:pPr>
        <w:pStyle w:val="Heading4"/>
        <w:rPr>
          <w:rFonts w:cs="Arial"/>
        </w:rPr>
      </w:pPr>
      <w:r>
        <w:rPr>
          <w:rFonts w:cs="Arial"/>
        </w:rPr>
        <w:t xml:space="preserve">China says no, or the aff triggers the da – </w:t>
      </w:r>
      <w:proofErr w:type="gramStart"/>
      <w:r>
        <w:rPr>
          <w:rFonts w:cs="Arial"/>
        </w:rPr>
        <w:t>cant</w:t>
      </w:r>
      <w:proofErr w:type="gramEnd"/>
      <w:r>
        <w:rPr>
          <w:rFonts w:cs="Arial"/>
        </w:rPr>
        <w:t xml:space="preserve"> be seen as compromising or negotiating on Taiwan</w:t>
      </w:r>
    </w:p>
    <w:p w:rsidR="00C962E0" w:rsidRPr="00A50A82" w:rsidRDefault="00C962E0" w:rsidP="00C962E0">
      <w:r w:rsidRPr="00A50A82">
        <w:rPr>
          <w:b/>
        </w:rPr>
        <w:t xml:space="preserve">Mearsheimer, 14 </w:t>
      </w:r>
      <w:r w:rsidRPr="00A50A82">
        <w:t xml:space="preserve">– [John J., is the R. Wendell Harrison Distinguished Service Professor of Political Science at the University of Chicago and serves on the Advisory Council of The National Interest, The National Interest, “Say Goodbye to Taiwan”, 2014, </w:t>
      </w:r>
      <w:hyperlink r:id="rId7" w:history="1">
        <w:r w:rsidRPr="00A50A82">
          <w:rPr>
            <w:rStyle w:val="Hyperlink"/>
          </w:rPr>
          <w:t>http://nationalinterest.org/article/say-goodbye-taiwan-9931?page=show</w:t>
        </w:r>
      </w:hyperlink>
      <w:r w:rsidRPr="00A50A82">
        <w:t>, 7/3/16]JRO</w:t>
      </w:r>
    </w:p>
    <w:p w:rsidR="00C962E0" w:rsidRPr="00A50A82" w:rsidRDefault="00C962E0" w:rsidP="00C962E0">
      <w:pPr>
        <w:rPr>
          <w:sz w:val="16"/>
        </w:rPr>
      </w:pPr>
      <w:r w:rsidRPr="00A50A82">
        <w:rPr>
          <w:rStyle w:val="StyleUnderline"/>
        </w:rPr>
        <w:t>The nationalism story is straightforward</w:t>
      </w:r>
      <w:r w:rsidRPr="00A50A82">
        <w:rPr>
          <w:sz w:val="16"/>
        </w:rPr>
        <w:t xml:space="preserve"> and uncontroversial</w:t>
      </w:r>
      <w:r w:rsidRPr="00A50A82">
        <w:rPr>
          <w:rStyle w:val="StyleUnderline"/>
        </w:rPr>
        <w:t xml:space="preserve">. </w:t>
      </w:r>
      <w:r w:rsidRPr="00867277">
        <w:rPr>
          <w:rStyle w:val="StyleUnderline"/>
          <w:highlight w:val="cyan"/>
        </w:rPr>
        <w:t>China is deeply committed to making Taiwan part of China</w:t>
      </w:r>
      <w:r w:rsidRPr="00A50A82">
        <w:rPr>
          <w:rStyle w:val="StyleUnderline"/>
        </w:rPr>
        <w:t xml:space="preserve">. For China’s elites, as well as its public, </w:t>
      </w:r>
      <w:r w:rsidRPr="00867277">
        <w:rPr>
          <w:rStyle w:val="StyleUnderline"/>
          <w:highlight w:val="cyan"/>
        </w:rPr>
        <w:t>Taiwan can never become a sovereign state. It is sacred territory</w:t>
      </w:r>
      <w:r w:rsidRPr="00A50A82">
        <w:rPr>
          <w:sz w:val="16"/>
        </w:rPr>
        <w:t xml:space="preserve"> that has been part of China since ancient times, but was </w:t>
      </w:r>
      <w:r w:rsidRPr="00A50A82">
        <w:rPr>
          <w:rStyle w:val="StyleUnderline"/>
        </w:rPr>
        <w:t>taken away by the hated Japanese</w:t>
      </w:r>
      <w:r w:rsidRPr="00A50A82">
        <w:rPr>
          <w:sz w:val="16"/>
        </w:rPr>
        <w:t xml:space="preserve"> in 1895—when China was weak and vulnerable. </w:t>
      </w:r>
      <w:r w:rsidRPr="00A50A82">
        <w:rPr>
          <w:rStyle w:val="StyleUnderline"/>
        </w:rPr>
        <w:t>It must once again become an integral part of China</w:t>
      </w:r>
      <w:r w:rsidRPr="00A50A82">
        <w:rPr>
          <w:sz w:val="16"/>
        </w:rPr>
        <w:t xml:space="preserve">. As Hu Jintao said in 2007 at the Seventeenth Party Congress: “The two sides of the Straits are bound to be reunified in the course of the great rejuvenation of the Chinese nation.” </w:t>
      </w:r>
      <w:r w:rsidRPr="00A50A82">
        <w:rPr>
          <w:rStyle w:val="StyleUnderline"/>
        </w:rPr>
        <w:t xml:space="preserve">The unification of China and Taiwan is one of the core elements of Chinese national identity. </w:t>
      </w:r>
      <w:r w:rsidRPr="00867277">
        <w:rPr>
          <w:rStyle w:val="Emphasis"/>
          <w:highlight w:val="cyan"/>
        </w:rPr>
        <w:t>There is simply no compromising on this issue</w:t>
      </w:r>
      <w:r w:rsidRPr="00A50A82">
        <w:rPr>
          <w:rStyle w:val="Emphasis"/>
        </w:rPr>
        <w:t>.</w:t>
      </w:r>
      <w:r w:rsidRPr="00A50A82">
        <w:rPr>
          <w:sz w:val="16"/>
        </w:rPr>
        <w:t xml:space="preserve"> Indeed</w:t>
      </w:r>
      <w:r w:rsidRPr="00A50A82">
        <w:rPr>
          <w:rStyle w:val="StyleUnderline"/>
        </w:rPr>
        <w:t xml:space="preserve">, the legitimacy of the Chinese regime is bound up with making sure Taiwan does not become a sovereign state and that it eventually becomes an integral part of </w:t>
      </w:r>
      <w:r w:rsidRPr="00867277">
        <w:rPr>
          <w:rStyle w:val="StyleUnderline"/>
          <w:highlight w:val="cyan"/>
        </w:rPr>
        <w:t>China</w:t>
      </w:r>
      <w:r w:rsidRPr="00A50A82">
        <w:rPr>
          <w:sz w:val="16"/>
        </w:rPr>
        <w:t>. Chinese leaders insist that Taiwan must be brought back into the fold sooner rather than later and that hopefully it can be done peacefully. At the same time</w:t>
      </w:r>
      <w:r w:rsidRPr="00A50A82">
        <w:rPr>
          <w:rStyle w:val="StyleUnderline"/>
        </w:rPr>
        <w:t xml:space="preserve">, they have </w:t>
      </w:r>
      <w:r w:rsidRPr="00867277">
        <w:rPr>
          <w:rStyle w:val="StyleUnderline"/>
          <w:highlight w:val="cyan"/>
        </w:rPr>
        <w:t>made it clear that force is an option if they have no other recourse</w:t>
      </w:r>
      <w:r w:rsidRPr="00A50A82">
        <w:rPr>
          <w:sz w:val="16"/>
        </w:rPr>
        <w:t>.</w:t>
      </w:r>
    </w:p>
    <w:p w:rsidR="00C962E0" w:rsidRPr="00C962E0" w:rsidRDefault="00C962E0" w:rsidP="00C962E0"/>
    <w:p w:rsidR="00310AC0" w:rsidRDefault="00310AC0" w:rsidP="00310AC0">
      <w:pPr>
        <w:pStyle w:val="Heading3"/>
      </w:pPr>
      <w:r>
        <w:t>CBM’s Link</w:t>
      </w:r>
    </w:p>
    <w:p w:rsidR="00310AC0" w:rsidRPr="00647B59" w:rsidRDefault="00310AC0" w:rsidP="00310AC0"/>
    <w:p w:rsidR="00310AC0" w:rsidRDefault="00310AC0" w:rsidP="00310AC0">
      <w:pPr>
        <w:pStyle w:val="Heading4"/>
        <w:rPr>
          <w:rFonts w:cs="Arial"/>
        </w:rPr>
      </w:pPr>
      <w:r w:rsidRPr="0026074C">
        <w:rPr>
          <w:rFonts w:cs="Arial"/>
        </w:rPr>
        <w:t>Chinese CBM involvement could be perceived as concessionary by the Chinese public – causes nationalist resentment against the CCP</w:t>
      </w:r>
    </w:p>
    <w:p w:rsidR="00310AC0" w:rsidRPr="0026074C" w:rsidRDefault="00310AC0" w:rsidP="00310AC0">
      <w:r w:rsidRPr="0026074C">
        <w:rPr>
          <w:rStyle w:val="Style13ptBold"/>
        </w:rPr>
        <w:t>Glaser and Glosserman 8</w:t>
      </w:r>
      <w:r w:rsidRPr="0026074C">
        <w:t xml:space="preserve">, Bonnie S. Glaser is a senior adviser for Asia and the director of the China Power Project at CSIS, where she works on issues related </w:t>
      </w:r>
      <w:proofErr w:type="gramStart"/>
      <w:r w:rsidRPr="0026074C">
        <w:t>to</w:t>
      </w:r>
      <w:proofErr w:type="gramEnd"/>
      <w:r w:rsidRPr="0026074C">
        <w:t xml:space="preserve"> Chinese foreign and security policy. She is concomitantly a non-resident fellow with the Lowy Institute in Sydney, a senior associate with CSIS Pacific Forum and a consultant for the U.S. government on East Asia. From 2008 – mid-2015 Ms. Glaser was a Senior Adviser with the Freeman Chair in China Studies, and from 2003 to 2008, she was a senior associate in the CSIS International Security Program. Prior to joining CSIS, she served as a consultant for various U.S. government offices, including the Departments of Defense and State, Brad Glosserman is executive director of the Pacific Forum CSIS in Honolulu, an independent program of the Washington-based Center for Strategic and International Studies (CSIS). The Pacific Forum has provided policy-oriented analysis and promoted dialogue on regional security, political, economic, and environmental issues in the Asia-Pacific region since 1975. Mr. Glosserman oversees all aspects of Pacific Forum activities, including conferences, fellowships, publications, and administration. He is coeditor of Comparative Connections, the Pacific Forum’s triannual journal and writes, along with Pacific Forum president Ralph Cossa, the regional review., (Bonnie and Brad, September 2008, Promoting Confidence Building Across the Taiwan Strait)//kap</w:t>
      </w:r>
    </w:p>
    <w:p w:rsidR="00310AC0" w:rsidRPr="0026074C" w:rsidRDefault="00310AC0" w:rsidP="00310AC0">
      <w:pPr>
        <w:rPr>
          <w:rStyle w:val="StyleUnderline"/>
        </w:rPr>
      </w:pPr>
      <w:r w:rsidRPr="0026074C">
        <w:rPr>
          <w:rStyle w:val="StyleUnderline"/>
        </w:rPr>
        <w:t>Beijing</w:t>
      </w:r>
      <w:r w:rsidRPr="00B51C49">
        <w:rPr>
          <w:sz w:val="10"/>
        </w:rPr>
        <w:t xml:space="preserve"> plainly </w:t>
      </w:r>
      <w:r w:rsidRPr="0026074C">
        <w:rPr>
          <w:rStyle w:val="StyleUnderline"/>
        </w:rPr>
        <w:t>welcomes the election of</w:t>
      </w:r>
      <w:r w:rsidRPr="00B51C49">
        <w:rPr>
          <w:sz w:val="10"/>
        </w:rPr>
        <w:t xml:space="preserve"> </w:t>
      </w:r>
      <w:r w:rsidRPr="00B51C49">
        <w:rPr>
          <w:rStyle w:val="Emphasis"/>
        </w:rPr>
        <w:t xml:space="preserve">Ma </w:t>
      </w:r>
      <w:r w:rsidRPr="0026074C">
        <w:rPr>
          <w:rStyle w:val="StyleUnderline"/>
        </w:rPr>
        <w:t>Ying-jeou</w:t>
      </w:r>
      <w:r w:rsidRPr="00B51C49">
        <w:rPr>
          <w:sz w:val="10"/>
        </w:rPr>
        <w:t xml:space="preserve"> and the defeat of two referenda, held concurrently with the March presidential election, which asked Taiwanese voters whether Taiwan should seek admission to the United Nations. Yet in our discussions, </w:t>
      </w:r>
      <w:r w:rsidRPr="0026074C">
        <w:rPr>
          <w:rStyle w:val="StyleUnderline"/>
        </w:rPr>
        <w:t>Chinese experts cautioned against expecting near-term initiatives by the mainland to improve cross-strait ties</w:t>
      </w:r>
      <w:r w:rsidRPr="00B51C49">
        <w:rPr>
          <w:sz w:val="10"/>
        </w:rPr>
        <w:t xml:space="preserve">. While conced- ing that the KMT’s ascendance has altered the domestic political dynamic in Taiwan, there was widespread concern among Chinese analysts that the change could be temporary: </w:t>
      </w:r>
      <w:r w:rsidRPr="00867277">
        <w:rPr>
          <w:rStyle w:val="Emphasis"/>
          <w:highlight w:val="cyan"/>
        </w:rPr>
        <w:t>any Chinese concessions to the</w:t>
      </w:r>
      <w:r w:rsidRPr="00B51C49">
        <w:rPr>
          <w:sz w:val="10"/>
        </w:rPr>
        <w:t xml:space="preserve"> new</w:t>
      </w:r>
      <w:r w:rsidRPr="0026074C">
        <w:rPr>
          <w:rStyle w:val="Emphasis"/>
        </w:rPr>
        <w:t xml:space="preserve"> </w:t>
      </w:r>
      <w:r w:rsidRPr="00867277">
        <w:rPr>
          <w:rStyle w:val="Emphasis"/>
          <w:highlight w:val="cyan"/>
        </w:rPr>
        <w:t>Taiwan government might be used to back a pro-independence agenda</w:t>
      </w:r>
      <w:r w:rsidRPr="0026074C">
        <w:rPr>
          <w:rStyle w:val="Emphasis"/>
        </w:rPr>
        <w:t xml:space="preserve"> </w:t>
      </w:r>
      <w:r w:rsidRPr="00B51C49">
        <w:rPr>
          <w:sz w:val="10"/>
        </w:rPr>
        <w:t xml:space="preserve">if the DPP returns to power. us, they argued that caution will continue to guide Chinese think- ing for the foreseeable future. Beijing, they insisted, must make an assessment of Ma and muster a consensus on how to proceed. Chinese experts suggested that although both sides have learned during the past four years of the need for mutual accommodation, </w:t>
      </w:r>
      <w:r w:rsidRPr="00867277">
        <w:rPr>
          <w:rStyle w:val="StyleUnderline"/>
          <w:highlight w:val="cyan"/>
        </w:rPr>
        <w:t>Beijing will not compromise on its principles of territorial</w:t>
      </w:r>
      <w:r w:rsidRPr="00867277">
        <w:rPr>
          <w:highlight w:val="cyan"/>
          <w:u w:val="single"/>
        </w:rPr>
        <w:t xml:space="preserve"> </w:t>
      </w:r>
      <w:r w:rsidRPr="00867277">
        <w:rPr>
          <w:rStyle w:val="StyleUnderline"/>
          <w:highlight w:val="cyan"/>
        </w:rPr>
        <w:t>integrity and sovereignty</w:t>
      </w:r>
      <w:r w:rsidRPr="00B51C49">
        <w:rPr>
          <w:sz w:val="10"/>
        </w:rPr>
        <w:t xml:space="preserve">. For the Chinese, the </w:t>
      </w:r>
      <w:r w:rsidRPr="0026074C">
        <w:rPr>
          <w:rStyle w:val="StyleUnderline"/>
        </w:rPr>
        <w:t xml:space="preserve">cornerstone of the cross-strait relationship re- mains recognizing the </w:t>
      </w:r>
      <w:proofErr w:type="gramStart"/>
      <w:r w:rsidRPr="0026074C">
        <w:rPr>
          <w:rStyle w:val="StyleUnderline"/>
        </w:rPr>
        <w:t>one</w:t>
      </w:r>
      <w:proofErr w:type="gramEnd"/>
      <w:r w:rsidRPr="0026074C">
        <w:rPr>
          <w:rStyle w:val="StyleUnderline"/>
        </w:rPr>
        <w:t>-China principle and opposition to Taiwan independence.</w:t>
      </w:r>
      <w:r w:rsidRPr="00B51C49">
        <w:rPr>
          <w:sz w:val="10"/>
        </w:rPr>
        <w:t xml:space="preserve"> One Chinese scholar contended that although Ma has abandoned the drive for de jure independence, he seeks to enhance Taiwan’s international space in order to consolidate the island’s de facto independence. is observer cautioned that Beijing would be on guard against e orts to solidify separation of the mainland and Taiwan as opposed to promoting integration. In comments that were repeated by several Chinese experts in various settings, we were told that cross-strait dialogue should seek to create “a framework for cross-strait peace and stable development” that is in keeping with China’s long-term goal of peaceful reuni cation.</w:t>
      </w:r>
      <w:r w:rsidRPr="0026074C">
        <w:rPr>
          <w:u w:val="single"/>
        </w:rPr>
        <w:t xml:space="preserve"> </w:t>
      </w:r>
      <w:r w:rsidRPr="00B51C49">
        <w:rPr>
          <w:sz w:val="10"/>
        </w:rPr>
        <w:t xml:space="preserve">But Ma, like any politician, needs tangible successes if he is to convince Taiwanese voters to keep him and his party in power. Plainly, then, it seems that the </w:t>
      </w:r>
      <w:r w:rsidRPr="0026074C">
        <w:rPr>
          <w:rStyle w:val="StyleUnderline"/>
        </w:rPr>
        <w:t>Chinese have a stake in seeing Ma’s program succeed—and should take action to ensure that outcome</w:t>
      </w:r>
      <w:r w:rsidRPr="00B51C49">
        <w:rPr>
          <w:sz w:val="10"/>
        </w:rPr>
        <w:t xml:space="preserve">. When pressed, Chinese interlocutors acknowledged that the surest way to see the DPP return to power is for Ma to fail. But in our discussions, </w:t>
      </w:r>
      <w:r w:rsidRPr="0026074C">
        <w:rPr>
          <w:rStyle w:val="StyleUnderline"/>
        </w:rPr>
        <w:t>rather than focusing on potentia</w:t>
      </w:r>
      <w:r w:rsidR="00B51C49">
        <w:rPr>
          <w:rStyle w:val="StyleUnderline"/>
        </w:rPr>
        <w:t>l Chinese actions that could infl</w:t>
      </w:r>
      <w:r w:rsidRPr="0026074C">
        <w:rPr>
          <w:rStyle w:val="StyleUnderline"/>
        </w:rPr>
        <w:t xml:space="preserve">uence Ma’s success, </w:t>
      </w:r>
      <w:r w:rsidRPr="00867277">
        <w:rPr>
          <w:rStyle w:val="StyleUnderline"/>
          <w:highlight w:val="cyan"/>
        </w:rPr>
        <w:t>Chinese experts more abstractly agreed that the best way to prevent a DPP return to power was improving cross-strait relations generally</w:t>
      </w:r>
      <w:r w:rsidRPr="00867277">
        <w:rPr>
          <w:sz w:val="10"/>
          <w:highlight w:val="cyan"/>
        </w:rPr>
        <w:t>.</w:t>
      </w:r>
      <w:r w:rsidRPr="00B51C49">
        <w:rPr>
          <w:sz w:val="10"/>
        </w:rPr>
        <w:t xml:space="preserve"> While this reasoning leads to the same conclusion—that increased cross-strait ties will facilitate Ma’s chief priority of economic develop- ment—it shi s responsibility from Beijing to the two governments on either side of the Strait. Signi cantly, </w:t>
      </w:r>
      <w:r w:rsidRPr="0026074C">
        <w:rPr>
          <w:rStyle w:val="StyleUnderline"/>
        </w:rPr>
        <w:t>recent developments</w:t>
      </w:r>
      <w:r w:rsidRPr="00B51C49">
        <w:rPr>
          <w:sz w:val="10"/>
        </w:rPr>
        <w:t xml:space="preserve"> have already </w:t>
      </w:r>
      <w:r w:rsidRPr="0026074C">
        <w:rPr>
          <w:rStyle w:val="StyleUnderline"/>
        </w:rPr>
        <w:t>revealed</w:t>
      </w:r>
      <w:r w:rsidRPr="00B51C49">
        <w:rPr>
          <w:sz w:val="10"/>
        </w:rPr>
        <w:t xml:space="preserve"> that our </w:t>
      </w:r>
      <w:r w:rsidRPr="0026074C">
        <w:rPr>
          <w:rStyle w:val="StyleUnderline"/>
        </w:rPr>
        <w:t>Chinese interlocutors were behind the curve</w:t>
      </w:r>
      <w:r w:rsidRPr="00B51C49">
        <w:rPr>
          <w:sz w:val="10"/>
        </w:rPr>
        <w:t xml:space="preserve">. Although the analytical community may be cautious, the government has been bold—or at least prepared to take some of the steps that U.S. participants urged. is lag in nonof- cial thinking is important. It con rms the critical role played by top-level decisionmakers—es- pecially Hu Jintao—to promote progress in cross-strait relations. Absent new guidelines from the top, lower-level players are risk averse and therefore unwilling to propose creative solutions that depart from current policy. It was not surprising, therefore, that the rest signs of a thaw came from the very top. Hu Jintao was involved in two of the breakthrough meetings: with Vice President–elect Vincent Siew in Boao in April and KMT chairman Wu Poh-hsiung in Beijing in May. The speed with which China corrected a Xinhua news release that followed the Boao meeting, which erroneously noted that the two sides had agreed to accept the one-China principle as the basis for their talks, was another important signal of Chinese readiness to show limited flexibility so that the relationship can move forward. is ga e reveals both a </w:t>
      </w:r>
      <w:r w:rsidRPr="00867277">
        <w:rPr>
          <w:rStyle w:val="StyleUnderline"/>
          <w:highlight w:val="cyan"/>
        </w:rPr>
        <w:t>lack of coordination and a lag between top-level policy formula- tion and implementation at lower levels</w:t>
      </w:r>
      <w:r w:rsidRPr="0026074C">
        <w:rPr>
          <w:rStyle w:val="StyleUnderline"/>
        </w:rPr>
        <w:t>.</w:t>
      </w:r>
    </w:p>
    <w:p w:rsidR="00310AC0" w:rsidRDefault="00310AC0" w:rsidP="00310AC0">
      <w:pPr>
        <w:spacing w:after="200" w:line="276" w:lineRule="auto"/>
      </w:pPr>
    </w:p>
    <w:p w:rsidR="00AB20D1" w:rsidRPr="005004FC" w:rsidRDefault="00AB20D1" w:rsidP="00AB20D1">
      <w:pPr>
        <w:pStyle w:val="Heading3"/>
      </w:pPr>
      <w:r>
        <w:t>1NC/2NC Nationalism Link: Korea</w:t>
      </w:r>
    </w:p>
    <w:p w:rsidR="00AB20D1" w:rsidRDefault="00AB20D1" w:rsidP="00AB20D1">
      <w:pPr>
        <w:rPr>
          <w:rStyle w:val="Style13ptBold"/>
        </w:rPr>
      </w:pPr>
    </w:p>
    <w:p w:rsidR="00AB20D1" w:rsidRPr="00AB20D1" w:rsidRDefault="00AB20D1" w:rsidP="00AB20D1">
      <w:pPr>
        <w:pStyle w:val="Heading4"/>
      </w:pPr>
      <w:r w:rsidRPr="00AB20D1">
        <w:t xml:space="preserve">And, PRC </w:t>
      </w:r>
      <w:proofErr w:type="gramStart"/>
      <w:r w:rsidRPr="00AB20D1">
        <w:t>cant</w:t>
      </w:r>
      <w:proofErr w:type="gramEnd"/>
      <w:r w:rsidRPr="00AB20D1">
        <w:t xml:space="preserve"> cooperate with U.S. – perception of QPQ shows weakness – Xi wont be able to maintain control over nationalists </w:t>
      </w:r>
    </w:p>
    <w:p w:rsidR="00AB20D1" w:rsidRDefault="00AB20D1" w:rsidP="00AB20D1">
      <w:pPr>
        <w:rPr>
          <w:rStyle w:val="Style13ptBold"/>
        </w:rPr>
      </w:pPr>
      <w:r>
        <w:rPr>
          <w:rStyle w:val="Style13ptBold"/>
        </w:rPr>
        <w:t>Swaine 15</w:t>
      </w:r>
    </w:p>
    <w:p w:rsidR="00AB20D1" w:rsidRPr="00AA60CA" w:rsidRDefault="00AB20D1" w:rsidP="00AB20D1">
      <w:pPr>
        <w:rPr>
          <w:b/>
          <w:bCs/>
          <w:sz w:val="26"/>
        </w:rPr>
      </w:pPr>
      <w:r>
        <w:rPr>
          <w:rStyle w:val="Style13ptBold"/>
        </w:rPr>
        <w:t>(Michael, “Beyond American Predominance in the Western Pacific: The Need for a Stable U.S.-China Balance of Power,” pg online @ http://carnegieendowment.org/2015/04/20/beyond-american-predominance-in-western-pacific-need-for-stable-u.s.-china-balance-of-power/i7gi //um-ef)</w:t>
      </w:r>
    </w:p>
    <w:p w:rsidR="00AB20D1" w:rsidRPr="005004FC" w:rsidRDefault="00AB20D1" w:rsidP="00AB20D1">
      <w:pPr>
        <w:rPr>
          <w:sz w:val="8"/>
        </w:rPr>
      </w:pPr>
      <w:r w:rsidRPr="005004FC">
        <w:rPr>
          <w:sz w:val="8"/>
        </w:rPr>
        <w:t xml:space="preserve">At the same time, </w:t>
      </w:r>
      <w:r w:rsidRPr="00650476">
        <w:rPr>
          <w:rStyle w:val="StyleUnderline"/>
        </w:rPr>
        <w:t>heightened Chinese nationalism, arising from a combination of impressive economic success and a much greater public awareness</w:t>
      </w:r>
      <w:r w:rsidRPr="005004FC">
        <w:rPr>
          <w:sz w:val="8"/>
        </w:rPr>
        <w:t xml:space="preserve">, through social media and other means, </w:t>
      </w:r>
      <w:r w:rsidRPr="00650476">
        <w:rPr>
          <w:rStyle w:val="StyleUnderline"/>
        </w:rPr>
        <w:t>of China’s external policies and influence, has greatly accentuated a self-righteous assertiveness in Chinese foreign and defense policy</w:t>
      </w:r>
      <w:r w:rsidRPr="005004FC">
        <w:rPr>
          <w:sz w:val="8"/>
        </w:rPr>
        <w:t xml:space="preserve">. </w:t>
      </w:r>
      <w:r w:rsidRPr="00650476">
        <w:rPr>
          <w:rStyle w:val="StyleUnderline"/>
        </w:rPr>
        <w:t xml:space="preserve">Many Chinese observers now believe that </w:t>
      </w:r>
      <w:r w:rsidRPr="00867277">
        <w:rPr>
          <w:rStyle w:val="StyleUnderline"/>
          <w:highlight w:val="cyan"/>
        </w:rPr>
        <w:t>Beijing’s</w:t>
      </w:r>
      <w:r w:rsidRPr="00867277">
        <w:rPr>
          <w:sz w:val="8"/>
          <w:highlight w:val="cyan"/>
        </w:rPr>
        <w:t xml:space="preserve"> </w:t>
      </w:r>
      <w:r w:rsidRPr="00867277">
        <w:rPr>
          <w:rStyle w:val="Emphasis"/>
          <w:highlight w:val="cyan"/>
        </w:rPr>
        <w:t>past weakness and its need to cooperate with the U</w:t>
      </w:r>
      <w:r w:rsidRPr="005004FC">
        <w:rPr>
          <w:sz w:val="8"/>
        </w:rPr>
        <w:t>nited</w:t>
      </w:r>
      <w:r w:rsidRPr="00650476">
        <w:rPr>
          <w:rStyle w:val="Emphasis"/>
        </w:rPr>
        <w:t xml:space="preserve"> </w:t>
      </w:r>
      <w:r w:rsidRPr="00867277">
        <w:rPr>
          <w:rStyle w:val="Emphasis"/>
          <w:highlight w:val="cyan"/>
        </w:rPr>
        <w:t>S</w:t>
      </w:r>
      <w:r w:rsidRPr="005004FC">
        <w:rPr>
          <w:sz w:val="8"/>
        </w:rPr>
        <w:t>tates and the West in general</w:t>
      </w:r>
      <w:r w:rsidRPr="00650476">
        <w:rPr>
          <w:rStyle w:val="Emphasis"/>
        </w:rPr>
        <w:t xml:space="preserve"> </w:t>
      </w:r>
      <w:r w:rsidRPr="00867277">
        <w:rPr>
          <w:rStyle w:val="Emphasis"/>
          <w:highlight w:val="cyan"/>
        </w:rPr>
        <w:t>had made it too accommodating or passive in dealing with many perceived challenges to China’s vital national interests</w:t>
      </w:r>
      <w:r w:rsidRPr="00867277">
        <w:rPr>
          <w:sz w:val="8"/>
          <w:highlight w:val="cyan"/>
        </w:rPr>
        <w:t xml:space="preserve">, </w:t>
      </w:r>
      <w:r w:rsidRPr="00867277">
        <w:rPr>
          <w:rStyle w:val="Emphasis"/>
          <w:highlight w:val="cyan"/>
        </w:rPr>
        <w:t>from U.S. support for Taiwan and Asian disputants over maritime claims, to close-in U.S. surveillance and intelligence-gathering activities along the Chinese coast</w:t>
      </w:r>
      <w:r w:rsidRPr="005004FC">
        <w:rPr>
          <w:sz w:val="8"/>
        </w:rPr>
        <w:t xml:space="preserve">. For these analysts, China’s growing capabilities and influence, along with its expanding interests, make it both possible and necessary for Beijing to defend such interests in a more deliberate and in some cases a more forceful manner. Moreover, </w:t>
      </w:r>
      <w:r w:rsidRPr="00650476">
        <w:rPr>
          <w:rStyle w:val="Emphasis"/>
        </w:rPr>
        <w:t>the intensity of emotion and resolve that usually accompanies such views is often associated with deep resentment of the allegedly sanctimonious arrogance of a hegemonic America.</w:t>
      </w:r>
      <w:r w:rsidRPr="005004FC">
        <w:rPr>
          <w:sz w:val="8"/>
        </w:rPr>
        <w:t xml:space="preserve"> </w:t>
      </w:r>
      <w:r w:rsidRPr="00650476">
        <w:rPr>
          <w:rStyle w:val="StyleUnderline"/>
        </w:rPr>
        <w:t xml:space="preserve">The more extreme variants of this ultranationalist viewpoint threaten to transform China’s </w:t>
      </w:r>
      <w:r w:rsidRPr="005004FC">
        <w:rPr>
          <w:sz w:val="8"/>
        </w:rPr>
        <w:t>long-standing</w:t>
      </w:r>
      <w:r w:rsidRPr="00650476">
        <w:rPr>
          <w:rStyle w:val="StyleUnderline"/>
        </w:rPr>
        <w:t xml:space="preserve"> peaceful development policy, keyed to the maintenance of amicable relations with the U</w:t>
      </w:r>
      <w:r w:rsidRPr="005004FC">
        <w:rPr>
          <w:sz w:val="8"/>
        </w:rPr>
        <w:t xml:space="preserve">nited </w:t>
      </w:r>
      <w:r w:rsidRPr="00650476">
        <w:rPr>
          <w:rStyle w:val="StyleUnderline"/>
        </w:rPr>
        <w:t>S</w:t>
      </w:r>
      <w:r w:rsidRPr="005004FC">
        <w:rPr>
          <w:sz w:val="8"/>
        </w:rPr>
        <w:t xml:space="preserve">tates </w:t>
      </w:r>
      <w:r w:rsidRPr="00650476">
        <w:rPr>
          <w:rStyle w:val="StyleUnderline"/>
        </w:rPr>
        <w:t xml:space="preserve">and other powers, </w:t>
      </w:r>
      <w:r w:rsidRPr="00ED3348">
        <w:rPr>
          <w:rStyle w:val="Emphasis"/>
        </w:rPr>
        <w:t>into a much more hard-edged approach</w:t>
      </w:r>
      <w:r w:rsidRPr="00650476">
        <w:rPr>
          <w:rStyle w:val="StyleUnderline"/>
        </w:rPr>
        <w:t xml:space="preserve"> that is deliberately </w:t>
      </w:r>
      <w:r w:rsidRPr="005004FC">
        <w:rPr>
          <w:sz w:val="8"/>
        </w:rPr>
        <w:t xml:space="preserve">and perhaps openly </w:t>
      </w:r>
      <w:r w:rsidRPr="00650476">
        <w:rPr>
          <w:rStyle w:val="StyleUnderline"/>
        </w:rPr>
        <w:t>calibrated to undermine U.S. influence in Asia</w:t>
      </w:r>
      <w:r w:rsidRPr="005004FC">
        <w:rPr>
          <w:sz w:val="8"/>
        </w:rPr>
        <w:t xml:space="preserve">. In fact, there have been indications of some possible first steps in this direction, reflected in the so-called bottom-line concept of </w:t>
      </w:r>
      <w:r w:rsidRPr="00867277">
        <w:rPr>
          <w:rStyle w:val="StyleUnderline"/>
          <w:highlight w:val="cyan"/>
        </w:rPr>
        <w:t>Xi</w:t>
      </w:r>
      <w:r w:rsidRPr="00650476">
        <w:rPr>
          <w:rStyle w:val="StyleUnderline"/>
        </w:rPr>
        <w:t xml:space="preserve"> Jinping’s </w:t>
      </w:r>
      <w:r w:rsidRPr="00867277">
        <w:rPr>
          <w:rStyle w:val="StyleUnderline"/>
          <w:highlight w:val="cyan"/>
        </w:rPr>
        <w:t>foreign policy</w:t>
      </w:r>
      <w:r w:rsidRPr="00650476">
        <w:rPr>
          <w:rStyle w:val="StyleUnderline"/>
        </w:rPr>
        <w:t xml:space="preserve">, which </w:t>
      </w:r>
      <w:r w:rsidRPr="00867277">
        <w:rPr>
          <w:rStyle w:val="StyleUnderline"/>
          <w:highlight w:val="cyan"/>
        </w:rPr>
        <w:t>stresses the need for China to stand resolute in managing territorial and sovereignty issues</w:t>
      </w:r>
      <w:r w:rsidRPr="005004FC">
        <w:rPr>
          <w:sz w:val="8"/>
        </w:rPr>
        <w:t xml:space="preserve">, such as the disputes with Japan over the Diaoyu/Senkaku Islands in the East China Sea and with Vietnam, the Philippines, and others over the Spratly Islands in the South China Sea. Despite a continued stress on the search for “win-win” outcomes with all powers, </w:t>
      </w:r>
      <w:r w:rsidRPr="00650476">
        <w:rPr>
          <w:rStyle w:val="StyleUnderline"/>
        </w:rPr>
        <w:t>such trends could eventually weaken existing Chinese support for a cooperative and peace-oriented foreign policy and for movement toward a genuine balance of power in the Asia-Pacific region</w:t>
      </w:r>
      <w:r w:rsidRPr="005004FC">
        <w:rPr>
          <w:sz w:val="8"/>
        </w:rPr>
        <w:t xml:space="preserve">, favoring instead a more Sino-centric Asian order. On the U.S. side, for an arguably growing number of American and some foreign observers, Beijing’s de facto challenge to American predominance in the Western Pacific is a mere prelude to a larger effort to eject the United States from Asia and eventually replace it as the regional (and for some, global) superpower. Chinese support for a multipolar, balance-of-power system is thus seen as a mere tactical feint designed to undermine U.S. power while Beijing prepares to become the new hegemon. Indeed, for such observers, Beijing’s greater assertiveness regarding maritime territorial disputes as well as U.S. and Japanese intelligence and surveillance activities along its coastline constitute strategic gambits designed to “test” U.S. and allied resolve and ultimately to create “no-go” zones essential for the establishment of Chinese control over the Western Pacific. Such an outcome would directly threaten both U.S. and allied interests in an open, secure, and peaceful Asia-Pacific region. Given this supposedly unambiguous threat, for these observers, the only logical course of action for the United States is to decisively disabuse Beijing of its aspirations by enhancing American predominance and thereby increasing, rather than reducing, Chinese vulnerability in the Western Pacific. This view is held not only by scholars and policy analysts outside Washington. It is also fairly common among U.S. government officials, both civilian and military. It offers a black-and-white, Manichean-type solution to a supposedly clear-cut threat, and one that is extremely appealing to those many U.S. policymakers and analysts convinced of the huge merits (and necessity) of continued American predominance in maritime Asia. In fact, even for those who reject the notion that Beijing is working to dislodge the United States from the region, predominance remains the best insurance against an uncertain future, for the reasons outlined above. While the type of U.S. predominance in Asia espoused by most U.S. observers can vary somewhat, depending in part on how one views China’s capabilities and intentions, the bottom line for virtually all such individuals is the need for a clear U.S. ability to prevail in any important military-political contingency involving China. Moreover, this view is reinforced, in their minds, by the notion that America’s allies and friends also supposedly desire and require continued U.S. maritime predominance. The problem with this outlook is that it is based on an inaccurate, increasingly unrealistic, and dangerous assessment of both the threat the United States confronts in Asia and the likely consequences of the remedy proposed. Beijing’s de facto attempts to limit or end U.S. predominance along its maritime periphery are motivated almost entirely by uncertainties, fears, insecurities, and a certain level of opportunism, not a grand strategic vision of Chinese predominance, despite the arguably growing expression of ultranationalist views within China. Those who view China as an aspiring hegemon seeking America’s subordination and ultimate ejection from Asia almost without exception base their argument on shaky theoretical postulates and faulty historical analogies or on the decidedly non-authoritative views of a few Chinese analysts, not current, hard evidence regarding either Chinese strategies and doctrines or Chinese behavior, past and present. Such observers argue that all rising powers seek hard-power dominance in an anarchic interstate system and that China is a power that always sought to dominate its world. However, such absolutist beliefs run counter to the very mixed record of power grabbing and power balancing, aggression and restraint, deterrence and reassurance that has characterized great power relations historically. They also ignore the fact that, in the premodern era, Chinese predominance within its part of Asia most often consisted of pragmatic and mutually beneficial exchanges of ritualistic deference for material gains, not Chinese hard-power control. While implying a preference for symbolically hierarchical relationships with smaller neighbors, China’s premodern approach did not amount to a demand for clear-cut dominance and subordination. Moreover, the advent of modern, independent, and in most cases strong nation-states along China’s borders; the forces of economic globalization; and the existence of nuclear weapons have enormously reduced, if not eliminated, both the willingness and the ability of Chinese leaders today to dominate Asia and carve out an exclusionary sphere of influence, especially in hard-power terms. By necessity, their objective is to reduce their considerable vulnerability and increase their political, diplomatic, and economic leverage in their own backyard to a level where Chinese interests must be reflected in those major political, economic, and security actions undertaken by neighboring states. This is a much less ambitious and in many ways understandable goal for a continental great power. And it does not necessarily threaten vital U.S. or allied interests. THE UNSUSTAINABILITY OF AMERICAN PREDOMINANCE AND THE CHINESE RESPONSE While continued American predominance cannot, at present, be justified on the basis of a Chinese drive for predominance, what of the widespread argument in U.S. policy circles that such predominance is necessary regardless of Chinese intentions, as the best possible means of ensuring regional (and global) order? While deeply rooted in both American exceptionalism and beliefs about the benefits of hegemonic power in the international order, the notion that unequivocal U.S. predominance in the Western Pacific constitutes the only basis for long-term stability and prosperity across the Asia-Pacific is a dangerous, increasingly obsolete concept, for several reasons. First, it is inconceivable that Beijing would accept the unambiguously superior level of American predominance that the many proponents of this course of action believe is required to ensure long-term regional stability in the face of a rising China, involving total U.S. “freedom of action” and a clear “ability to prevail” militarily without excessive costs in any conceivable contingency occurring up to China’s mainland borders. The United States would never tolerate such predominance by any power along its borders, and why should an increasingly strong China? Given China’s expanding interests and capabilities, any effort to sustain an unambiguous, absolute level of American military superiority along Beijing’s maritime periphery will virtually guarantee an increasingly destabilizing and economically draining arms race, much greater levels of regional polarization and friction than at present, and reduced incentives on the part of both Washington and Beijing to work together to address a growing array of common global challenges. U.S. efforts to sustain and enhance its military superiority in China’s backyard will further stoke Beijing’s worst fears and beliefs about American containment, sentiments inevitably reinforced by domestic nationalist pressures, ideologically informed beliefs about supposed U.S. imperialist motives, and China’s general commitment to the enhancement of a multipolar order. In fact, by locking in a clear level of long-term vulnerability and weakness for Beijing that prevents any assured defense of Chinese territory or any effective wielding of influence over regional-security-related issues (such as maritime territorial disputes, Taiwan, or the fate of the Korean Peninsula), absolute U.S. military superiority would virtually guarantee fierce and sustained domestic criticism of any Chinese leadership that accepted it. This will be especially true if, as expected, Chinese economic power continues to grow, bolstering Chinese self-confidence. Under such conditions, effectively resisting a U.S. effort to sustain predominance along China’s maritime periphery would become a matter of political survival for future Chinese leaders. Second, and equally important, it is far from clear that American military predominance in the Asia-Pacific region can be sustained on a consistent basis, just as it is virtually impossible that China could establish its own predominance in the region. Two Carnegie reports on the long-term security environment in Asia, China’s Military and the U.S.-Japan Alliance in 2030 and Conflict and Cooperation in the Asia-Pacific Region,2 concluded that, while the United States will remain the strongest military power on a global level indefinitely, Washington will almost certainly confront increasingly severe, economically induced defense spending limitations that will constrain efforts to decisively keep well ahead of a growing Chinese military and paramilitary presence within approximately 1,500 nautical miles of the Chinese coastline, that is, the area covered by the so-called first and second island chains. This will occur despite Washington’s repeated assertion that the rebalance to Asia will sustain America’s predominant position in the region. Moreover, such largely economic constraints will almost certainly be magnified by the persistence of tensions and conflicts in other parts of the world, such as the Middle East and Central Europe. These events are likely to complicate any U.S. effort to shift forces (and resources) to the Asia-Pacific. Of course, </w:t>
      </w:r>
      <w:r w:rsidRPr="008A5D8C">
        <w:rPr>
          <w:rStyle w:val="StyleUnderline"/>
        </w:rPr>
        <w:t>a continuing U.S. capacity to shift military assets from other parts of the globe to Asia in a crisis or conflict could conceivably correct America’s relative military decline in the Western Pacific</w:t>
      </w:r>
      <w:r w:rsidRPr="005004FC">
        <w:rPr>
          <w:sz w:val="8"/>
        </w:rPr>
        <w:t xml:space="preserve">. </w:t>
      </w:r>
      <w:r w:rsidRPr="008A5D8C">
        <w:rPr>
          <w:rStyle w:val="Emphasis"/>
        </w:rPr>
        <w:t>But such a surge-based “</w:t>
      </w:r>
      <w:r w:rsidRPr="00867277">
        <w:rPr>
          <w:rStyle w:val="Emphasis"/>
          <w:highlight w:val="cyan"/>
        </w:rPr>
        <w:t>solution” would require considerable time to implement, while any future threatening Chinese military action, for example, with regard to Taiwan</w:t>
      </w:r>
      <w:r w:rsidRPr="005004FC">
        <w:rPr>
          <w:sz w:val="8"/>
        </w:rPr>
        <w:t xml:space="preserve"> or maritime disputes near its border, </w:t>
      </w:r>
      <w:r w:rsidRPr="008A5D8C">
        <w:rPr>
          <w:rStyle w:val="Emphasis"/>
        </w:rPr>
        <w:t>would almost certainly involve a very rapid strike aimed at establishing a fait accompli that could prove extremely difficult and costly to undo</w:t>
      </w:r>
      <w:r w:rsidRPr="005004FC">
        <w:rPr>
          <w:sz w:val="8"/>
        </w:rPr>
        <w:t xml:space="preserve">. Equally important, a growing day-to-day Chinese capability and presence along the Asian littoral and a perceived relative U.S. military decline in daily presence would inevitably affect the security calculations of other Asian states, especially American allies and friends, regardless of the overall ramp-up capacity of the U.S. military in any confrontation. In the current, increasingly competitive U.S.-China relationship, a clear relative shift in day-to-day regional power toward China would likely cause such states to hedge more deliberately against a U.S. failure to prevail in a crisis or conflict by developing stronger, more independent, and potentially destabilizing military capabilities and/or by accommodating Chinese interests, possibly at the expense of the United States, for example, by spurning past or future security arrangements with Washington. The limits on U.S. maritime predominance do not mean that China will eventually grow into the position of Asia’s next military hegemon, however. The above-mentioned Carnegie reports also concluded that American military power in Asia will remain very strong under all but the most unlikely, worst-case scenarios involving a U.S. withdrawal from the region. While China’s regional military capabilities will continue to grow significantly in key areas such as submarines and surface warships, ballistic and cruise missiles, offensive aircraft, air defense, and joint warfare, they will not provide an unambiguous level of superiority over U.S. forces in the Western Pacific, and certainly not in any other region. Therefore, any eventual Chinese attempt to establish predominance in Asia would almost inevitably fail, and not only because of U.S. capabilities and resolve, but also because such an effort would drive regional states much closer to the United States. The result would be either a cold or a hot war in Asia, with intensifying polarization, arms races, and an increased likelihood of crises and conflicts. The Chinese leaders understand this and hence might only seek some form of predominance (as opposed to acting opportunistically and in a more limited manner) if American words and actions were to convince them that even the minimal level of security they seek were to require it. Such a belief could emerge if Washington insists on maintaining its own historical level of military superiority in Asia by attempting to neutralize entirely Chinese military capabilities right up to China’s 12-nautical-mile territorial waters and airspace or to develop a force capable of blockading China from a distance. Variants of operational concepts currently under consideration in U.S. policy circles, such as Air-Sea Battle or Offshore Control (the former designed to defeat Beijing through preemptive, precision strikes deep into Chinese territory, and the latter to throttle China via a blockade along the first island chain bordering the eastern and southern Chinese mainland), contain such features. Indeed, any effort to sustain U.S. predominance in the face of a growing relative decline in U.S. capabilities alongside steady increases in Chinese power and influence will almost certainly intensify the U.S.-China security competition, deepen tensions between the two powers, and greatly unsettle U.S. allies and friends. Fortunately, this zero-sum dynamic has yet to emerge, but growing suspicions and beliefs in both capitals—founded on the above clashing assumptions held by each side regarding the necessary conditions for long-term order and prosperity in Asia—are certainly moving events in this direction. Of course, a fundamental shift in the Asian power balance and its likely consequences will become moot if China’s economy collapses or declines to such a level that it is unable to meaningfully challenge American maritime predominance. Indeed, for some analysts of the Asian security scene, such a possibility is real enough to justify a rejection of any consideration of alternatives to such predominance. But the above-mentioned reports, China’s Military and the U.S.-Japan Alliance in 2030 and Conflict and Cooperation in the Asia-Pacific Region, found that such an adverse outcome for China is highly unlikely in any foreseeable time frame. Equally important, a major delay in adjusting to current and likely future realities due to a misplaced belief in China’s ultimate decline will make it far more difficult to undertake adjustments years hence, given both the long lead time required to implement them and the likelihood that mutual suspicions will have by then deepened to the point where neither side is willing to make the required accommodations. THE NEED TO TRANSITION TO A STABLE BALANCE OF POWER Thus, for both the United States and China, the primary future strategic challenge is to develop a mutually beneficial means of transitioning away from U.S. maritime predominance toward a stable, genuine balance of power in the Western Pacific in which neither nation has the clear capacity to prevail in an armed conflict. This will be difficult to achieve and potentially dangerous, but nonetheless necessary, given the existing and future trends shaping the region. In general, true balance-of-power environments can at least potentially increase both risk taking and miscalculation, especially if one or both sides conclude that they must confirm or consolidate a perceived increase—or compensate for a perceived decline—in leverage by acting more aggressively to test the resolve of the other side, advance specific interests, or manage a serious political-military crisis. Avoiding or effectively controlling such situations will require not only a variety of crisis management mechanisms and confidence-building mechanisms (CBMs) beyond what have been developed thus far in Asia, but also high levels of mutual strategic reassurance and restraint, involving substantive and verifiable limits on each side’s freedom of action or ability to prevail militarily along China’s sensitive maritime periphery, as well as the maintenance of deterrent and shaping capabilities in those areas that count most. Many knowledgeable observers have offered a variety of recommendations designed to reduce mistrust and enhance cooperation between Washington and Beijing, involving everything from caps on U.S. and Chinese defense spending to mutual, limited concessions or understandings regarding Taiwan and maritime disputes, and clearer, more calibrated bottom-line statements on alliance commitments and core interests.3 While many of these initiatives make eminent sense, they generally fail to address both the underlying problem of clashing assumptions and beliefs about the requirements for continued order and prosperity in Asia and the basic threat perceptions generated by inaccurate historical analogies about China’s past and domestic nationalist views and pressures. Moreover, almost no observers offer recommendations designed to significantly alter the power structure in volatile areas along China’s maritime periphery, such as on the Korean Peninsula and in and around Taiwan, in ways that could significantly defuse those areas as sources of conflict over the long term. In order to minimize the potential instabilities inherent in a roughly equal balance-of-power environment, specific actions must be taken to reduce the volatility of the most likely sources of future U.S.-China crises and the propensity to test each side’s resolve, and to enhance the opportunities for meaningful cooperation over the long term. In particular, </w:t>
      </w:r>
      <w:r w:rsidRPr="00A671E7">
        <w:rPr>
          <w:rStyle w:val="StyleUnderline"/>
        </w:rPr>
        <w:t xml:space="preserve">Washington and Beijing will need to reach reliable understandings regarding the future long-term status of the Korean Peninsula, </w:t>
      </w:r>
      <w:r w:rsidRPr="005004FC">
        <w:rPr>
          <w:sz w:val="8"/>
        </w:rPr>
        <w:t>Taiwan, the management of maritime territorial disputes,</w:t>
      </w:r>
      <w:r w:rsidRPr="00A671E7">
        <w:rPr>
          <w:rStyle w:val="StyleUnderline"/>
        </w:rPr>
        <w:t xml:space="preserve"> and the scope and function of U.S. </w:t>
      </w:r>
      <w:r w:rsidRPr="005004FC">
        <w:rPr>
          <w:sz w:val="8"/>
        </w:rPr>
        <w:t xml:space="preserve">(and other foreign) </w:t>
      </w:r>
      <w:r w:rsidRPr="00A671E7">
        <w:rPr>
          <w:rStyle w:val="StyleUnderline"/>
        </w:rPr>
        <w:t>military activities within the first island chain</w:t>
      </w:r>
      <w:r w:rsidRPr="005004FC">
        <w:rPr>
          <w:sz w:val="8"/>
        </w:rPr>
        <w:t xml:space="preserve">—or at the very least within both China’s and Japan’s exclusive economic zones (EEZs). Such understandings should almost certainly involve some credible form of neutralization of these areas as locations from which to project U.S. or Chinese power, or the creation of a stable U.S.-China balance of power within them, thereby creating a de facto buffer zone along China’s maritime periphery. </w:t>
      </w:r>
      <w:r w:rsidRPr="00A671E7">
        <w:rPr>
          <w:rStyle w:val="StyleUnderline"/>
        </w:rPr>
        <w:t xml:space="preserve">In the case of Korea, this implies the emergence of a unified, </w:t>
      </w:r>
      <w:r w:rsidRPr="005004FC">
        <w:rPr>
          <w:sz w:val="8"/>
        </w:rPr>
        <w:t>nonaligned (or loosely aligned)</w:t>
      </w:r>
      <w:r w:rsidRPr="00A671E7">
        <w:rPr>
          <w:rStyle w:val="StyleUnderline"/>
        </w:rPr>
        <w:t xml:space="preserve"> </w:t>
      </w:r>
      <w:r w:rsidRPr="005004FC">
        <w:rPr>
          <w:rStyle w:val="Emphasis"/>
        </w:rPr>
        <w:t>peninsula free from foreign military forces</w:t>
      </w:r>
      <w:r w:rsidRPr="00A671E7">
        <w:rPr>
          <w:rStyle w:val="StyleUnderline"/>
        </w:rPr>
        <w:t xml:space="preserve">. This would require prior credible security assurances by both the United States and China that a unified Korea would remain free from coercion </w:t>
      </w:r>
      <w:r w:rsidRPr="005004FC">
        <w:rPr>
          <w:sz w:val="8"/>
        </w:rPr>
        <w:t>and always open to close economic and political relations with both countries</w:t>
      </w:r>
      <w:r w:rsidRPr="00A671E7">
        <w:rPr>
          <w:rStyle w:val="StyleUnderline"/>
        </w:rPr>
        <w:t>. Such assurances might involve a</w:t>
      </w:r>
      <w:r w:rsidRPr="005004FC">
        <w:rPr>
          <w:sz w:val="8"/>
        </w:rPr>
        <w:t xml:space="preserve"> continuation in some form of a </w:t>
      </w:r>
      <w:r w:rsidRPr="00A671E7">
        <w:rPr>
          <w:rStyle w:val="StyleUnderline"/>
        </w:rPr>
        <w:t>greatly reduced security relationship with Washington</w:t>
      </w:r>
      <w:r w:rsidRPr="005004FC">
        <w:rPr>
          <w:sz w:val="8"/>
        </w:rPr>
        <w:t xml:space="preserve">, at least in the short to medium term. This process might also require Japan to provide security assurances to a unified Korea, at least to the extent of agreeing to not acquire nuclear weapons or some types of conventional weapons that Korea might find threatening, such as precision ballistic and cruise missile strike capabilities. Of course, none of this could happen as long as the Korean Peninsula remains divided, with South Korea under threat of attack from North Korea. Thus, ideally, the development of a stable balance of power in the Western Pacific will require Korean unification sooner rather than later. Failing that, a clear, credible understanding must be reached as soon as possible among the powers concerned regarding the eventual disposition of the Korea problem. In the case of Taiwan, any credible neutralization of the cross-strait issue as a threat to either side’s interests would require, as a first step, a U.S.-China understanding regarding restrictions on U.S. arms sales in return for certain types of verifiable limits on Chinese military production and deployments relevant to the island, such as ballistic missiles and strike aircraft. Beijing would also likely need to provide credible assurances that it would not use force against Taiwan in any conceivable contingency short of an outright Taiwanese declaration of de jure independence or the U.S. placement of forces on the island. In the past, Beijing has resisted providing assurances regarding any non-use of force toward the island, viewing such an assurance as a limit on Chinese sovereignty over Taiwan. However, as in the case of Korea, Beijing would likely view such a conditional limitation on its right to employ force as acceptable if viewed as a requirement for the creation of an overall stable balance of power in the Western Pacific; Chinese leaders might also regard it as a step toward the eventual unification of the island with the mainland. In addition, Beijing would also likely need to accept: a) explicitly that such unification could only occur on the basis of a peaceful process involving the willing consent of the people of Taiwan, and b) tacitly that eventual unification would likely not occur, if at all, for many decades. For its part, the United States would likely need to provide assurances to China that it would neither place forces on the island nor provide any new level of defense assistance to Taipei, as long as Beijing abides by its own assurances. And both countries would need to consult closely with Taiwan and Japan at each step of this process and provide clear and credible assurances regarding the understanding reached between them. Regarding territorial disputes in the East China Sea and South China Sea, the United States needs to make clear that it has little if any direct interest in the interactions occurring between the disputants, beyond clear security threats leveled against the two U.S. allies involved: Japan and the Philippines. While supporting, in an even-handed manner, a binding code of conduct and established legal procedures for resolving clashes and arbitrating claims, Washington should avoid staking its credibility on ensuring that a noncoercive process is followed in every instance. That said, it should also make clear that it will oppose, forcefully if necessary, any attempt to establish an exclusion zone or de facto territorial waters beyond accepted 12-nautical-mile limits. For its part, Beijing must clearly affirm, through its words and actions, that there is no military solution to these disputes and that it will never seek to dislodge rivals forcefully from occupied areas. It must also credibly and convincingly state, privately if not publicly, that those waters in the South China Sea located within its so-called nine-dashed line and outside the territorial waters and EEZs of specified land features constitute open ocean. Although doubtless difficult to achieve, such understandings will likely become more possible in the larger context of a neutralized first island chain as U.S.-China suspicions abate. In the larger conventional military realm, U.S. military primacy within at least the first island chain will need to be replaced by a genuinely balanced force posture and accompanying military doctrine. This should likely be centered on what is termed a “mutual denial” operational concept in which both China and the United States along with its allies possess sufficient levels of anti-access and area denial (A2/AD)–type air, naval, missile, and space capabilities to make the risks and dangers of attempting to achieve a sustained advantage through military means over potentially volatile areas or zones clearly prohibitive. In such an environment, neither side would have the clear capacity to prevail in a conflict, but both sides would possess adequate defensive capacities to deter or severely complicate an attack, for example, on Taiwan, on the Chinese mainland, and against U.S./allied territory, or any effort to close or control key strategic lines of communication (SLOCs) in the Asia-Pacific. This will likely require agreed-upon restraints on the production and/or deployment of certain types of weapon systems operating in the Western Pacific, such as deep-strike stealth aircraft, ballistic and cruise missiles, and deployed surface and subsurface warships. On the nuclear level, a stable balance-of-power environment in the Western Pacific requires a clear set of mutual assurances designed to strengthen the deterrence capacity of each side’s nuclear arsenal and thereby reduce significantly the dangers of escalation from a conventional crisis or conflict into a nuclear confrontation. To attain this goal, American and allied defense analysts need to discard the dangerous notion that U.S. primacy must extend to the nuclear realm, via the establishment of a clear ability to neutralize China’s nuclear arsenal. Instead, Washington should authoritatively indicate that it accepts and will not threaten China’s retaliatory nuclear strike capability. In other words, it must unambiguously affirm the validity of a U.S.-China nuclear balance based on a concept of mutual deterrence, something it has never done. Moreover, to make this credible, Washington must abandon consideration of a long-range, precision global strike system, or any other new type of system capable of destroying China’s nuclear arsenal through both nuclear and conventional means, and provide greater assurances that its ballistic missile defense capabilities cannot eliminate a Chinese second strike. For its part, Beijing must be willing to accept such U.S. assurances and eschew any attempt to transition beyond its existing modest minimal deterrent, second-strike nuclear capability to a much larger force. Obviously, these sorts of changes will present major implications for U.S. allies and friends in the region. Japan in particular would play a major role in any effort to create a stable U.S.-China balance of power in the Western Pacific. In order for Tokyo to provide Seoul with the kind of assurances identified above, and to accept the above adjustments in the U.S. force posture and stance toward Taiwan, certain clear understandings with Washington and Beijing would be necessary. In general, the creation of a de facto buffer zone or a neutral/balanced area within the first island chain would almost certainly require that Japan significantly strengthen its defense capabilities, either autonomously or, more preferably from the U.S. perspective, within the context of a more robust yet still limited U.S.-Japan security alliance. In the latter case, Tokyo would become a critical partner in the creation of the sort of defensive, mutual denial operational concept. This would entail the creation of a more fully integrated U.S.-Japan C4ISR (command, control, communications, computers, intelligence, surveillance, and reconnaissance) infrastructure, stronger passive defenses against possible Chinese ballistic and cruise missile threats to U.S. and Japanese military assets, and enhanced Japanese logistics and support facilities, alongside improvements in specific defensive-oriented Japanese military capabilities, such as ASW (antisubmarine warfare) and interceptor aircraft. However, this would not require Japan to become a fully normalized security partner alongside the United States, undertaking alliance-based security activities across the Western Pacific and beyond. </w:t>
      </w:r>
      <w:r w:rsidRPr="00A671E7">
        <w:rPr>
          <w:rStyle w:val="StyleUnderline"/>
        </w:rPr>
        <w:t xml:space="preserve">For China, acceptance of </w:t>
      </w:r>
      <w:r w:rsidRPr="005004FC">
        <w:rPr>
          <w:sz w:val="8"/>
        </w:rPr>
        <w:t>a strengthened but still limited U.S.-Japan alliance,</w:t>
      </w:r>
      <w:r w:rsidRPr="00A671E7">
        <w:rPr>
          <w:rStyle w:val="StyleUnderline"/>
        </w:rPr>
        <w:t xml:space="preserve"> a unified, largely nonaligned Korean Peninsula, </w:t>
      </w:r>
      <w:r w:rsidRPr="005004FC">
        <w:rPr>
          <w:sz w:val="8"/>
        </w:rPr>
        <w:t>verifiable limits on Chinese capabilities vis-à-vis Taiwan, and the other elements of the stable balance-of-power structure mentioned above</w:t>
      </w:r>
      <w:r w:rsidRPr="00A671E7">
        <w:rPr>
          <w:rStyle w:val="StyleUnderline"/>
        </w:rPr>
        <w:t xml:space="preserve"> would require a clear willingness to forgo those more ambitious security objectives toward which some Chinese might aspire</w:t>
      </w:r>
      <w:r w:rsidRPr="005004FC">
        <w:rPr>
          <w:sz w:val="8"/>
        </w:rPr>
        <w:t xml:space="preserve">, either now or in the future. </w:t>
      </w:r>
      <w:r w:rsidRPr="00A671E7">
        <w:rPr>
          <w:rStyle w:val="StyleUnderline"/>
        </w:rPr>
        <w:t>These include, most notably, the clear ability to establish control over the waters and airspace along China’s maritime periphery and a Sino-centric Asian economic and political order that largely excludes the U</w:t>
      </w:r>
      <w:r w:rsidRPr="005004FC">
        <w:rPr>
          <w:sz w:val="8"/>
        </w:rPr>
        <w:t xml:space="preserve">nited </w:t>
      </w:r>
      <w:r w:rsidRPr="00A671E7">
        <w:rPr>
          <w:rStyle w:val="StyleUnderline"/>
        </w:rPr>
        <w:t>S</w:t>
      </w:r>
      <w:r w:rsidRPr="005004FC">
        <w:rPr>
          <w:sz w:val="8"/>
        </w:rPr>
        <w:t>tates</w:t>
      </w:r>
      <w:r w:rsidRPr="00A671E7">
        <w:rPr>
          <w:rStyle w:val="StyleUnderline"/>
        </w:rPr>
        <w:t>. This will likely require, in turn, that Beijing make concerted, public efforts to reject and invalidate among the Chinese citizenry those more extreme interpretations of Chinese nationalism that call for China to dominate Asia and to employ aggressive or violent means to resolve various sovereignty and other disputes with its neighbors</w:t>
      </w:r>
      <w:r w:rsidRPr="005004FC">
        <w:rPr>
          <w:sz w:val="8"/>
        </w:rPr>
        <w:t>. Although not mainstream at present, such notions nonetheless could become more popular and influential as China’s power</w:t>
      </w:r>
      <w:r w:rsidRPr="00A671E7">
        <w:rPr>
          <w:rStyle w:val="StyleUnderline"/>
        </w:rPr>
        <w:t xml:space="preserve"> grow</w:t>
      </w:r>
      <w:r w:rsidRPr="005004FC">
        <w:rPr>
          <w:sz w:val="8"/>
        </w:rPr>
        <w:t xml:space="preserve">s (and if Washington responds to such growth by seeking to sustain its past predominance), and would in turn represent a clear threat to regional stability. The benefits for China of these accommodations would be an enhanced level of security via a reduced U.S. threat to vital Chinese interests and the avoidance of a costly and likely increasingly dangerous security competition. These new circumstances would also allow China to concentrate even more than at present on establishing a stable and prosperous domestic environment. OBSTACLES TO ESTABLISHING A STABLE BALANCE IN ASIA Several obstacles stand in the way of Washington and Beijing undertaking such a substantial change in perceptions and practices, force deployments, and power relations in the Western Pacific. On the U.S. side, first and foremost is the general refusal of most if not all U.S. decisionmakers and officials to contemplate an alternative to U.S. military predominance in this vital region. Such maritime predominance has arguably served Washington and most of the region well for many decades, and it accords with the deep-seated notion of American exceptionalism, which prescribes a dominant U.S. leadership role throughout the world. In addition, the short-term perspective, natural inertia, and risk avoidance of bureaucrats and policy communities in Washington (and elsewhere) militate against major shifts in policy and approach, especially in the absence of an urgent and palpable need for change. Indeed, it is extremely difficult for any major power, much less a superpower, to begin a fundamental strategic shift in anticipation of diminished relative capabilities before that diminishment fully reveals itself. In the Western Pacific in particular, with regard to both U.S. ISR activities along the Chinese coast and the larger U.S. military presence within the first island chain, the United States Navy and many U.S. decisionmakers are wedded to the notion that American power (and in particular naval power) must brook no limitation in areas beyond a nation’s 12-nautical-mile territorial waters and airspace. This derives in part from the belief that any constraints on U.S. naval operations will lead to a cascade of coastal states challenging the principle of U.S. maritime freedom of action and to possible reductions in the level of resources and the scope of operations available to support U.S. naval power. Moreover, the specific U.S. desire to maintain a strong naval presence along China’s maritime periphery reflects a perceived need to acquire more accurate intelligence regarding Beijing’s growing offshore air and naval capabilities. Such a presence is also viewed as essential to sustaining U.S. credibility with Asian allies such as Japan and the Philippines, and to the maintenance of deterrent capabilities against a possible Chinese attack on Taiwan. This combination of service interests, intelligence needs, and perceived security requirements reinforces the general U.S. bias in favor of continued maritime predominance. However, an inevitable Chinese refusal to accept that predominance over the long term will be expressed first and foremost in opposition to the past level of U.S. naval activities along the Chinese coastline, that is, within China’s EEZ at the very least, and possibly within the entire first island chain. Second, and closely related to the prior point, U.S. decisionmakers are extremely loath to contemplate significant adjustments in the current status of the Korean Peninsula and Taiwan. From the U.S. perspective, any movement toward a reduction in or even a significant modification of the U.S. security commitment to these two actors (a U.S military ally and a de facto U.S. protectorate, respectively) could result in either moving to acquire nuclear arms, and/or threats or attacks from North Korea or China. In addition, Japan might react to such movement by questioning Washington’s basic security commitment to Tokyo, which could result in a break in the U.S.-Japan alliance and/or Japanese acquisition of nuclear arms. These concerns are real, if no doubt exaggerated by some in Tokyo or Taipei in order to justify maintenance of the existing U.S. relationship, and in some cases to avoid undertaking costly defense improvements of their own. </w:t>
      </w:r>
      <w:r w:rsidRPr="00650476">
        <w:rPr>
          <w:rStyle w:val="StyleUnderline"/>
        </w:rPr>
        <w:t>On the Chinese side, perhaps the most significant obstacle</w:t>
      </w:r>
      <w:r w:rsidRPr="005004FC">
        <w:rPr>
          <w:sz w:val="8"/>
        </w:rPr>
        <w:t xml:space="preserve"> to undertaking a transition toward a stable balance of power in Asia </w:t>
      </w:r>
      <w:r w:rsidRPr="00650476">
        <w:rPr>
          <w:rStyle w:val="Emphasis"/>
        </w:rPr>
        <w:t>derives from the insecurities and weaknesses of the Chinese government, both domestically and abroad</w:t>
      </w:r>
      <w:r w:rsidRPr="005004FC">
        <w:rPr>
          <w:sz w:val="8"/>
        </w:rPr>
        <w:t xml:space="preserve">. </w:t>
      </w:r>
      <w:r w:rsidRPr="00867277">
        <w:rPr>
          <w:rStyle w:val="Emphasis"/>
          <w:highlight w:val="cyan"/>
        </w:rPr>
        <w:t>China’s leaders rely, for their legitimacy and support</w:t>
      </w:r>
      <w:r w:rsidRPr="005004FC">
        <w:rPr>
          <w:sz w:val="8"/>
        </w:rPr>
        <w:t xml:space="preserve">, not only on continued economic success and rising living standards, but also </w:t>
      </w:r>
      <w:r w:rsidRPr="00650476">
        <w:rPr>
          <w:rStyle w:val="Emphasis"/>
        </w:rPr>
        <w:t>on a form of nationalism that prizes the ability of the regime to correct past injustices meted out by “imperialist” powers during China’s so-called “century of humiliation” and to stand up to current slights, both real and imagined</w:t>
      </w:r>
      <w:r w:rsidRPr="005004FC">
        <w:rPr>
          <w:sz w:val="8"/>
        </w:rPr>
        <w:t xml:space="preserve">. </w:t>
      </w:r>
      <w:r w:rsidRPr="00650476">
        <w:rPr>
          <w:rStyle w:val="StyleUnderline"/>
        </w:rPr>
        <w:t>Thus, their policies often capitalize on the resentments felt by many Chinese citizens toward the supposedly arrogant West</w:t>
      </w:r>
      <w:r w:rsidRPr="005004FC">
        <w:rPr>
          <w:sz w:val="8"/>
        </w:rPr>
        <w:t xml:space="preserve"> and Japan. </w:t>
      </w:r>
      <w:r w:rsidRPr="00650476">
        <w:rPr>
          <w:rStyle w:val="StyleUnderline"/>
        </w:rPr>
        <w:t>This viewpoint makes the Chinese leadership hesitant to quell the more extreme forms of nationalism</w:t>
      </w:r>
      <w:r w:rsidRPr="005004FC">
        <w:rPr>
          <w:sz w:val="8"/>
        </w:rPr>
        <w:t xml:space="preserve"> described above </w:t>
      </w:r>
      <w:r w:rsidRPr="00867277">
        <w:rPr>
          <w:rStyle w:val="Emphasis"/>
          <w:highlight w:val="cyan"/>
        </w:rPr>
        <w:t>and deeply suspicious of the U</w:t>
      </w:r>
      <w:r w:rsidRPr="00650476">
        <w:rPr>
          <w:rStyle w:val="Emphasis"/>
        </w:rPr>
        <w:t xml:space="preserve">nited </w:t>
      </w:r>
      <w:r w:rsidRPr="00867277">
        <w:rPr>
          <w:rStyle w:val="Emphasis"/>
          <w:highlight w:val="cyan"/>
        </w:rPr>
        <w:t>S</w:t>
      </w:r>
      <w:r w:rsidRPr="00650476">
        <w:rPr>
          <w:rStyle w:val="Emphasis"/>
        </w:rPr>
        <w:t xml:space="preserve">tates </w:t>
      </w:r>
      <w:r w:rsidRPr="00867277">
        <w:rPr>
          <w:rStyle w:val="Emphasis"/>
          <w:highlight w:val="cyan"/>
        </w:rPr>
        <w:t>and its allies.</w:t>
      </w:r>
      <w:r w:rsidRPr="005004FC">
        <w:rPr>
          <w:sz w:val="8"/>
        </w:rPr>
        <w:t xml:space="preserve"> </w:t>
      </w:r>
      <w:r w:rsidRPr="00650476">
        <w:rPr>
          <w:rStyle w:val="Emphasis"/>
        </w:rPr>
        <w:t xml:space="preserve">It also makes it more receptive to the notion that a rising yet still underdeveloped and relatively weak </w:t>
      </w:r>
      <w:r w:rsidRPr="00867277">
        <w:rPr>
          <w:rStyle w:val="Emphasis"/>
          <w:highlight w:val="cyan"/>
        </w:rPr>
        <w:t>China must continue to conceal its military capabilities while developing its overall capacities to the maximum extent possible</w:t>
      </w:r>
      <w:r w:rsidRPr="005004FC">
        <w:rPr>
          <w:sz w:val="8"/>
        </w:rPr>
        <w:t xml:space="preserve">. </w:t>
      </w:r>
      <w:r w:rsidRPr="00650476">
        <w:rPr>
          <w:rStyle w:val="StyleUnderline"/>
        </w:rPr>
        <w:t>In other words, the Chinese regime is both</w:t>
      </w:r>
      <w:r w:rsidRPr="005004FC">
        <w:rPr>
          <w:sz w:val="8"/>
        </w:rPr>
        <w:t xml:space="preserve"> </w:t>
      </w:r>
      <w:r w:rsidRPr="00650476">
        <w:rPr>
          <w:rStyle w:val="StyleUnderline"/>
        </w:rPr>
        <w:t>excessively vulnerable to ultranationalist pressures and disinclined to contemplate self-imposed limitations on its sovereign rights</w:t>
      </w:r>
      <w:r w:rsidRPr="005004FC">
        <w:rPr>
          <w:sz w:val="8"/>
        </w:rPr>
        <w:t xml:space="preserve"> (</w:t>
      </w:r>
      <w:r w:rsidRPr="00650476">
        <w:rPr>
          <w:rStyle w:val="StyleUnderline"/>
        </w:rPr>
        <w:t>for example, with regard to Taiwan</w:t>
      </w:r>
      <w:r w:rsidRPr="005004FC">
        <w:rPr>
          <w:sz w:val="8"/>
        </w:rPr>
        <w:t xml:space="preserve">) </w:t>
      </w:r>
      <w:r w:rsidRPr="00650476">
        <w:rPr>
          <w:rStyle w:val="StyleUnderline"/>
        </w:rPr>
        <w:t>and its political, economic, and military abilities, especially in Asia</w:t>
      </w:r>
      <w:r w:rsidRPr="005004FC">
        <w:rPr>
          <w:sz w:val="8"/>
        </w:rPr>
        <w:t xml:space="preserve">. While </w:t>
      </w:r>
      <w:r w:rsidRPr="00650476">
        <w:rPr>
          <w:rStyle w:val="StyleUnderline"/>
        </w:rPr>
        <w:t>this</w:t>
      </w:r>
      <w:r w:rsidRPr="005004FC">
        <w:rPr>
          <w:sz w:val="8"/>
        </w:rPr>
        <w:t xml:space="preserve"> does not translate into a drive for predominance, it doe</w:t>
      </w:r>
      <w:r w:rsidRPr="00867277">
        <w:rPr>
          <w:sz w:val="8"/>
          <w:highlight w:val="cyan"/>
        </w:rPr>
        <w:t xml:space="preserve">s </w:t>
      </w:r>
      <w:r w:rsidRPr="00867277">
        <w:rPr>
          <w:rStyle w:val="Emphasis"/>
          <w:highlight w:val="cyan"/>
        </w:rPr>
        <w:t>make Beijing less willing to accept the kind of mutual restraints necessary</w:t>
      </w:r>
      <w:r w:rsidRPr="00867277">
        <w:rPr>
          <w:sz w:val="8"/>
          <w:highlight w:val="cyan"/>
        </w:rPr>
        <w:t xml:space="preserve"> </w:t>
      </w:r>
      <w:r w:rsidRPr="009D5150">
        <w:rPr>
          <w:sz w:val="8"/>
        </w:rPr>
        <w:t>to</w:t>
      </w:r>
      <w:r w:rsidRPr="005004FC">
        <w:rPr>
          <w:sz w:val="8"/>
        </w:rPr>
        <w:t xml:space="preserve"> achieve a stable balance of power in the Western Pacific.</w:t>
      </w:r>
    </w:p>
    <w:p w:rsidR="00AB20D1" w:rsidRDefault="00AB20D1" w:rsidP="00AB20D1"/>
    <w:p w:rsidR="00C962E0" w:rsidRDefault="00AB20D1" w:rsidP="00C962E0">
      <w:pPr>
        <w:pStyle w:val="Heading3"/>
      </w:pPr>
      <w:r>
        <w:t>1NC/2NC Nationalism Link: Taiwan</w:t>
      </w:r>
    </w:p>
    <w:p w:rsidR="00C962E0" w:rsidRPr="00C962E0" w:rsidRDefault="00C962E0" w:rsidP="00C962E0"/>
    <w:p w:rsidR="00C962E0" w:rsidRDefault="00C962E0" w:rsidP="00C962E0">
      <w:pPr>
        <w:pStyle w:val="Heading4"/>
      </w:pPr>
      <w:r w:rsidRPr="00AB20D1">
        <w:t xml:space="preserve">And, PRC </w:t>
      </w:r>
      <w:proofErr w:type="gramStart"/>
      <w:r w:rsidRPr="00AB20D1">
        <w:t>cant</w:t>
      </w:r>
      <w:proofErr w:type="gramEnd"/>
      <w:r w:rsidRPr="00AB20D1">
        <w:t xml:space="preserve"> cooperate with U.S. – perception of QPQ shows weakness – Xi wont be able to maintain control over nationalists </w:t>
      </w:r>
    </w:p>
    <w:p w:rsidR="00AB20D1" w:rsidRDefault="00AB20D1" w:rsidP="00AB20D1">
      <w:pPr>
        <w:rPr>
          <w:rStyle w:val="Style13ptBold"/>
        </w:rPr>
      </w:pPr>
      <w:r>
        <w:rPr>
          <w:rStyle w:val="Style13ptBold"/>
        </w:rPr>
        <w:t>Swaine 15</w:t>
      </w:r>
    </w:p>
    <w:p w:rsidR="00AB20D1" w:rsidRPr="00AA60CA" w:rsidRDefault="00AB20D1" w:rsidP="00AB20D1">
      <w:pPr>
        <w:rPr>
          <w:b/>
          <w:bCs/>
          <w:sz w:val="26"/>
        </w:rPr>
      </w:pPr>
      <w:r>
        <w:rPr>
          <w:rStyle w:val="Style13ptBold"/>
        </w:rPr>
        <w:t>(Michael, “Beyond American Predominance in the Western Pacific: The Need for a Stable U.S.-China Balance of Power,” pg online @ http://carnegieendowment.org/2015/04/20/beyond-american-predominance-in-western-pacific-need-for-stable-u.s.-china-balance-of-power/i7gi //um-ef)</w:t>
      </w:r>
    </w:p>
    <w:p w:rsidR="00AB20D1" w:rsidRPr="005004FC" w:rsidRDefault="00AB20D1" w:rsidP="00AB20D1">
      <w:pPr>
        <w:rPr>
          <w:sz w:val="8"/>
        </w:rPr>
      </w:pPr>
      <w:r w:rsidRPr="005004FC">
        <w:rPr>
          <w:sz w:val="8"/>
        </w:rPr>
        <w:t xml:space="preserve">At the same time, </w:t>
      </w:r>
      <w:r w:rsidRPr="00650476">
        <w:rPr>
          <w:rStyle w:val="StyleUnderline"/>
        </w:rPr>
        <w:t>heightened Chinese nationalism, arising from a combination of impressive economic success and a much greater public awareness</w:t>
      </w:r>
      <w:r w:rsidRPr="005004FC">
        <w:rPr>
          <w:sz w:val="8"/>
        </w:rPr>
        <w:t xml:space="preserve">, through social media and other means, </w:t>
      </w:r>
      <w:r w:rsidRPr="00650476">
        <w:rPr>
          <w:rStyle w:val="StyleUnderline"/>
        </w:rPr>
        <w:t xml:space="preserve">of China’s external policies and influence, has greatly accentuated a self-righteous assertiveness in Chinese foreign </w:t>
      </w:r>
      <w:r w:rsidRPr="005004FC">
        <w:rPr>
          <w:sz w:val="8"/>
        </w:rPr>
        <w:t>and defense</w:t>
      </w:r>
      <w:r w:rsidRPr="00650476">
        <w:rPr>
          <w:rStyle w:val="StyleUnderline"/>
        </w:rPr>
        <w:t xml:space="preserve"> policy</w:t>
      </w:r>
      <w:r w:rsidRPr="005004FC">
        <w:rPr>
          <w:sz w:val="8"/>
        </w:rPr>
        <w:t xml:space="preserve">. Many </w:t>
      </w:r>
      <w:r w:rsidRPr="00650476">
        <w:rPr>
          <w:rStyle w:val="StyleUnderline"/>
        </w:rPr>
        <w:t xml:space="preserve">Chinese observers </w:t>
      </w:r>
      <w:r w:rsidRPr="005004FC">
        <w:rPr>
          <w:sz w:val="8"/>
        </w:rPr>
        <w:t>now</w:t>
      </w:r>
      <w:r w:rsidRPr="00650476">
        <w:rPr>
          <w:rStyle w:val="StyleUnderline"/>
        </w:rPr>
        <w:t xml:space="preserve"> believe</w:t>
      </w:r>
      <w:r w:rsidRPr="005004FC">
        <w:rPr>
          <w:sz w:val="8"/>
        </w:rPr>
        <w:t xml:space="preserve"> that</w:t>
      </w:r>
      <w:r w:rsidRPr="00650476">
        <w:rPr>
          <w:rStyle w:val="StyleUnderline"/>
        </w:rPr>
        <w:t xml:space="preserve"> </w:t>
      </w:r>
      <w:r w:rsidRPr="00867277">
        <w:rPr>
          <w:rStyle w:val="StyleUnderline"/>
          <w:highlight w:val="cyan"/>
        </w:rPr>
        <w:t>Beijing’s</w:t>
      </w:r>
      <w:r w:rsidRPr="00867277">
        <w:rPr>
          <w:sz w:val="8"/>
          <w:highlight w:val="cyan"/>
        </w:rPr>
        <w:t xml:space="preserve"> </w:t>
      </w:r>
      <w:r w:rsidRPr="00867277">
        <w:rPr>
          <w:rStyle w:val="Emphasis"/>
          <w:highlight w:val="cyan"/>
        </w:rPr>
        <w:t>past weakness and its need to cooperate with the</w:t>
      </w:r>
      <w:r w:rsidRPr="00867277">
        <w:rPr>
          <w:sz w:val="8"/>
          <w:highlight w:val="cyan"/>
        </w:rPr>
        <w:t xml:space="preserve"> </w:t>
      </w:r>
      <w:r w:rsidRPr="00867277">
        <w:rPr>
          <w:rStyle w:val="Emphasis"/>
          <w:highlight w:val="cyan"/>
        </w:rPr>
        <w:t>U</w:t>
      </w:r>
      <w:r w:rsidRPr="005004FC">
        <w:rPr>
          <w:sz w:val="8"/>
        </w:rPr>
        <w:t xml:space="preserve">nited </w:t>
      </w:r>
      <w:r w:rsidRPr="00867277">
        <w:rPr>
          <w:rStyle w:val="Emphasis"/>
          <w:highlight w:val="cyan"/>
        </w:rPr>
        <w:t>S</w:t>
      </w:r>
      <w:r w:rsidRPr="005004FC">
        <w:rPr>
          <w:sz w:val="8"/>
        </w:rPr>
        <w:t xml:space="preserve">tates and the West in general had </w:t>
      </w:r>
      <w:r w:rsidRPr="00867277">
        <w:rPr>
          <w:rStyle w:val="Emphasis"/>
          <w:highlight w:val="cyan"/>
        </w:rPr>
        <w:t>made it too accommodating or passive in dealing with many perceived challenges to China’s vital national interests</w:t>
      </w:r>
      <w:r w:rsidRPr="00867277">
        <w:rPr>
          <w:sz w:val="8"/>
          <w:highlight w:val="cyan"/>
        </w:rPr>
        <w:t xml:space="preserve">, </w:t>
      </w:r>
      <w:r w:rsidRPr="00867277">
        <w:rPr>
          <w:rStyle w:val="Emphasis"/>
          <w:highlight w:val="cyan"/>
        </w:rPr>
        <w:t>from U.S. support for Taiwan</w:t>
      </w:r>
      <w:r w:rsidRPr="00650476">
        <w:rPr>
          <w:rStyle w:val="Emphasis"/>
        </w:rPr>
        <w:t xml:space="preserve"> </w:t>
      </w:r>
      <w:r w:rsidRPr="005004FC">
        <w:rPr>
          <w:sz w:val="8"/>
        </w:rPr>
        <w:t>and Asian disputants over maritime claims,</w:t>
      </w:r>
      <w:r w:rsidRPr="00650476">
        <w:rPr>
          <w:rStyle w:val="Emphasis"/>
        </w:rPr>
        <w:t xml:space="preserve"> to close-in U.S. surveillance and intelligence-gathering activities along the Chinese coast</w:t>
      </w:r>
      <w:r w:rsidRPr="005004FC">
        <w:rPr>
          <w:sz w:val="8"/>
        </w:rPr>
        <w:t xml:space="preserve">. For these analysts, China’s growing capabilities and influence, along with its expanding interests, make it both possible and necessary for Beijing to defend such interests in a more deliberate and in some cases a more forceful manner. Moreover, </w:t>
      </w:r>
      <w:r w:rsidRPr="00867277">
        <w:rPr>
          <w:rStyle w:val="Emphasis"/>
          <w:highlight w:val="cyan"/>
        </w:rPr>
        <w:t>the intensity of emotion and resolve that usually accompanies such views is often associated with deep resentment of the allegedly sanctimonious arrogance of a hegemonic America</w:t>
      </w:r>
      <w:r w:rsidRPr="00650476">
        <w:rPr>
          <w:rStyle w:val="Emphasis"/>
        </w:rPr>
        <w:t>.</w:t>
      </w:r>
      <w:r w:rsidRPr="005004FC">
        <w:rPr>
          <w:sz w:val="8"/>
        </w:rPr>
        <w:t xml:space="preserve"> </w:t>
      </w:r>
      <w:r w:rsidRPr="00650476">
        <w:rPr>
          <w:rStyle w:val="StyleUnderline"/>
        </w:rPr>
        <w:t xml:space="preserve">The more extreme variants of this ultranationalist viewpoint threaten to transform China’s </w:t>
      </w:r>
      <w:r w:rsidRPr="005004FC">
        <w:rPr>
          <w:sz w:val="8"/>
        </w:rPr>
        <w:t>long-standing</w:t>
      </w:r>
      <w:r w:rsidRPr="00650476">
        <w:rPr>
          <w:rStyle w:val="StyleUnderline"/>
        </w:rPr>
        <w:t xml:space="preserve"> peaceful development policy, keyed to the maintenance of amicable relations with the U</w:t>
      </w:r>
      <w:r w:rsidRPr="005004FC">
        <w:rPr>
          <w:sz w:val="8"/>
        </w:rPr>
        <w:t xml:space="preserve">nited </w:t>
      </w:r>
      <w:r w:rsidRPr="00650476">
        <w:rPr>
          <w:rStyle w:val="StyleUnderline"/>
        </w:rPr>
        <w:t>S</w:t>
      </w:r>
      <w:r w:rsidRPr="005004FC">
        <w:rPr>
          <w:sz w:val="8"/>
        </w:rPr>
        <w:t xml:space="preserve">tates </w:t>
      </w:r>
      <w:r w:rsidRPr="00650476">
        <w:rPr>
          <w:rStyle w:val="StyleUnderline"/>
        </w:rPr>
        <w:t xml:space="preserve">and other powers, </w:t>
      </w:r>
      <w:r w:rsidRPr="00ED3348">
        <w:rPr>
          <w:rStyle w:val="Emphasis"/>
        </w:rPr>
        <w:t>into a much more hard-edged approach</w:t>
      </w:r>
      <w:r w:rsidRPr="00650476">
        <w:rPr>
          <w:rStyle w:val="StyleUnderline"/>
        </w:rPr>
        <w:t xml:space="preserve"> that is deliberately </w:t>
      </w:r>
      <w:r w:rsidRPr="005004FC">
        <w:rPr>
          <w:sz w:val="8"/>
        </w:rPr>
        <w:t xml:space="preserve">and perhaps openly </w:t>
      </w:r>
      <w:r w:rsidRPr="00650476">
        <w:rPr>
          <w:rStyle w:val="StyleUnderline"/>
        </w:rPr>
        <w:t>calibrated to undermine U.S. influence in Asia</w:t>
      </w:r>
      <w:r w:rsidRPr="005004FC">
        <w:rPr>
          <w:sz w:val="8"/>
        </w:rPr>
        <w:t xml:space="preserve">. In fact, there have been indications of some possible first steps in this direction, reflected in the so-called bottom-line concept of </w:t>
      </w:r>
      <w:r w:rsidRPr="00650476">
        <w:rPr>
          <w:rStyle w:val="StyleUnderline"/>
        </w:rPr>
        <w:t>Xi Jinping’s foreign policy, which stresses the need for China to stand resolute in managing territorial and sovereignty issues</w:t>
      </w:r>
      <w:r w:rsidRPr="005004FC">
        <w:rPr>
          <w:sz w:val="8"/>
        </w:rPr>
        <w:t xml:space="preserve">, such as the disputes with Japan over the Diaoyu/Senkaku Islands in the East China Sea and with Vietnam, the Philippines, and others over the Spratly Islands in the South China Sea. Despite a continued stress on the search for “win-win” outcomes with all powers, </w:t>
      </w:r>
      <w:r w:rsidRPr="00650476">
        <w:rPr>
          <w:rStyle w:val="StyleUnderline"/>
        </w:rPr>
        <w:t>such trends could eventually weaken existing Chinese support for a cooperative and peace-oriented foreign policy and for movement toward a genuine balance of power in the Asia-Pacific region</w:t>
      </w:r>
      <w:r w:rsidRPr="005004FC">
        <w:rPr>
          <w:sz w:val="8"/>
        </w:rPr>
        <w:t xml:space="preserve">, favoring instead a more Sino-centric Asian order. On the U.S. side, for an arguably growing number of American and some foreign observers, Beijing’s de facto challenge to American predominance in the Western Pacific is a mere prelude to a larger effort to eject the United States from Asia and eventually replace it as the regional (and for some, global) superpower. Chinese support for a multipolar, balance-of-power system is thus seen as a mere tactical feint designed to undermine U.S. power while Beijing prepares to become the new hegemon. Indeed, for such observers, Beijing’s greater assertiveness regarding maritime territorial disputes as well as U.S. and Japanese intelligence and surveillance activities along its coastline constitute strategic gambits designed to “test” U.S. and allied resolve and ultimately to create “no-go” zones essential for the establishment of Chinese control over the Western Pacific. Such an outcome would directly threaten both U.S. and allied interests in an open, secure, and peaceful Asia-Pacific region. Given this supposedly unambiguous threat, for these observers, the only logical course of action for the United States is to decisively disabuse Beijing of its aspirations by enhancing American predominance and thereby increasing, rather than reducing, Chinese vulnerability in the Western Pacific. This view is held not only by scholars and policy analysts outside Washington. It is also fairly common among U.S. government officials, both civilian and military. It offers a black-and-white, Manichean-type solution to a supposedly clear-cut threat, and one that is extremely appealing to those many U.S. policymakers and analysts convinced of the huge merits (and necessity) of continued American predominance in maritime Asia. In fact, even for those who reject the notion that Beijing is working to dislodge the United States from the region, predominance remains the best insurance against an uncertain future, for the reasons outlined above. While the type of U.S. predominance in Asia espoused by most U.S. observers can vary somewhat, depending in part on how one views China’s capabilities and intentions, the bottom line for virtually all such individuals is the need for a clear U.S. ability to prevail in any important military-political contingency involving China. Moreover, this view is reinforced, in their minds, by the notion that America’s allies and friends also supposedly desire and require continued U.S. maritime predominance. The problem with this outlook is that it is based on an inaccurate, increasingly unrealistic, and dangerous assessment of both the threat the United States confronts in Asia and the likely consequences of the remedy proposed. Beijing’s de facto attempts to limit or end U.S. predominance along its maritime periphery are motivated almost entirely by uncertainties, fears, insecurities, and a certain level of opportunism, not a grand strategic vision of Chinese predominance, despite the arguably growing expression of ultranationalist views within China. Those who view China as an aspiring hegemon seeking America’s subordination and ultimate ejection from Asia almost without exception base their argument on shaky theoretical postulates and faulty historical analogies or on the decidedly non-authoritative views of a few Chinese analysts, not current, hard evidence regarding either Chinese strategies and doctrines or Chinese behavior, past and present. Such observers argue that all rising powers seek hard-power dominance in an anarchic interstate system and that China is a power that always sought to dominate its world. However, such absolutist beliefs run counter to the very mixed record of power grabbing and power balancing, aggression and restraint, deterrence and reassurance that has characterized great power relations historically. They also ignore the fact that, in the premodern era, Chinese predominance within its part of Asia most often consisted of pragmatic and mutually beneficial exchanges of ritualistic deference for material gains, not Chinese hard-power control. While implying a preference for symbolically hierarchical relationships with smaller neighbors, China’s premodern approach did not amount to a demand for clear-cut dominance and subordination. Moreover, the advent of modern, independent, and in most cases strong nation-states along China’s borders; the forces of economic globalization; and the existence of nuclear weapons have enormously reduced, if not eliminated, both the willingness and the ability of Chinese leaders today to dominate Asia and carve out an exclusionary sphere of influence, especially in hard-power terms. By necessity, their objective is to reduce their considerable vulnerability and increase their political, diplomatic, and economic leverage in their own backyard to a level where Chinese interests must be reflected in those major political, economic, and security actions undertaken by neighboring states. This is a much less ambitious and in many ways understandable goal for a continental great power. And it does not necessarily threaten vital U.S. or allied interests. THE UNSUSTAINABILITY OF AMERICAN PREDOMINANCE AND THE CHINESE RESPONSE While continued American predominance cannot, at present, be justified on the basis of a Chinese drive for predominance, what of the widespread argument in U.S. policy circles that such predominance is necessary regardless of Chinese intentions, as the best possible means of ensuring regional (and global) order? While deeply rooted in both American exceptionalism and beliefs about the benefits of hegemonic power in the international order, the notion that unequivocal U.S. predominance in the Western Pacific constitutes the only basis for long-term stability and prosperity across the Asia-Pacific is a dangerous, increasingly obsolete concept, for several reasons. First, it is inconceivable that Beijing would accept the unambiguously superior level of American predominance that the many proponents of this course of action believe is required to ensure long-term regional stability in the face of a rising China, involving total U.S. “freedom of action” and a clear “ability to prevail” militarily without excessive costs in any conceivable contingency occurring up to China’s mainland borders. The United States would never tolerate such predominance by any power along its borders, and why should an increasingly strong China? Given China’s expanding interests and capabilities, any effort to sustain an unambiguous, absolute level of American military superiority along Beijing’s maritime periphery will virtually guarantee an increasingly destabilizing and economically draining arms race, much greater levels of regional polarization and friction than at present, and reduced incentives on the part of both Washington and Beijing to work together to address a growing array of common global challenges. U.S. efforts to sustain and enhance its military superiority in China’s backyard will further stoke Beijing’s worst fears and beliefs about American containment, sentiments inevitably reinforced by domestic nationalist pressures, ideologically informed beliefs about supposed U.S. imperialist motives, and China’s general commitment to the enhancement of a multipolar order. In fact, by locking in a clear level of long-term vulnerability and weakness for Beijing that prevents any assured defense of Chinese territory or any effective wielding of influence over regional-security-related issues (such as maritime territorial disputes, Taiwan, or the fate of the Korean Peninsula), absolute U.S. military superiority would virtually guarantee fierce and sustained domestic criticism of any Chinese leadership that accepted it. This will be especially true if, as expected, Chinese economic power continues to grow, bolstering Chinese self-confidence. Under such conditions, effectively resisting a U.S. effort to sustain predominance along China’s maritime periphery would become a matter of political survival for future Chinese leaders. Second, and equally important, it is far from clear that American military predominance in the Asia-Pacific region can be sustained on a consistent basis, just as it is virtually impossible that China could establish its own predominance in the region. Two Carnegie reports on the long-term security environment in Asia, China’s Military and the U.S.-Japan Alliance in 2030 and Conflict and Cooperation in the Asia-Pacific Region,2 concluded that, while the United States will remain the strongest military power on a global level indefinitely, Washington will almost certainly confront increasingly severe, economically induced defense spending limitations that will constrain efforts to decisively keep well ahead of a growing Chinese military and paramilitary presence within approximately 1,500 nautical miles of the Chinese coastline, that is, the area covered by the so-called first and second island chains. This will occur despite Washington’s repeated assertion that the rebalance to Asia will sustain America’s predominant position in the region. Moreover, such largely economic constraints will almost certainly be magnified by the persistence of tensions and conflicts in other parts of the world, such as the Middle East and Central Europe. These events are likely to complicate any U.S. effort to shift forces (and resources) to the Asia-Pacific. Of course, </w:t>
      </w:r>
      <w:r w:rsidRPr="008A5D8C">
        <w:rPr>
          <w:rStyle w:val="StyleUnderline"/>
        </w:rPr>
        <w:t>a continuing U.S. capacity to shift military assets from other parts of the globe to Asia in a crisis or conflict could conceivably correct America’s relative military decline in the Western Pacific</w:t>
      </w:r>
      <w:r w:rsidRPr="005004FC">
        <w:rPr>
          <w:sz w:val="8"/>
        </w:rPr>
        <w:t xml:space="preserve">. </w:t>
      </w:r>
      <w:r w:rsidRPr="008A5D8C">
        <w:rPr>
          <w:rStyle w:val="Emphasis"/>
        </w:rPr>
        <w:t xml:space="preserve">But such </w:t>
      </w:r>
      <w:r w:rsidRPr="00867277">
        <w:rPr>
          <w:rStyle w:val="Emphasis"/>
          <w:highlight w:val="cyan"/>
        </w:rPr>
        <w:t>a surge-based “solution” would require considerable time to implement,</w:t>
      </w:r>
      <w:r w:rsidRPr="008A5D8C">
        <w:rPr>
          <w:rStyle w:val="Emphasis"/>
        </w:rPr>
        <w:t xml:space="preserve"> while any future threatening Chinese military action, for example, with regard to Taiwan</w:t>
      </w:r>
      <w:r w:rsidRPr="005004FC">
        <w:rPr>
          <w:sz w:val="8"/>
        </w:rPr>
        <w:t xml:space="preserve"> or maritime disputes near its border, </w:t>
      </w:r>
      <w:r w:rsidRPr="008A5D8C">
        <w:rPr>
          <w:rStyle w:val="Emphasis"/>
        </w:rPr>
        <w:t>would almost certainly involve a very rapid strike aimed at establishing a fait accompli that could prove extremely difficult and costly to undo</w:t>
      </w:r>
      <w:r w:rsidRPr="005004FC">
        <w:rPr>
          <w:sz w:val="8"/>
        </w:rPr>
        <w:t xml:space="preserve">. Equally important, a growing day-to-day Chinese capability and presence along the Asian littoral and a perceived relative U.S. military decline in daily presence would inevitably affect the security calculations of other Asian states, especially American allies and friends, regardless of the overall ramp-up capacity of the U.S. military in any confrontation. In the current, increasingly competitive U.S.-China relationship, a clear relative shift in day-to-day regional power toward China would likely cause such states to hedge more deliberately against a U.S. failure to prevail in a crisis or conflict by developing stronger, more independent, and potentially destabilizing military capabilities and/or by accommodating Chinese interests, possibly at the expense of the United States, for example, by spurning past or future security arrangements with Washington. The limits on U.S. maritime predominance do not mean that China will eventually grow into the position of Asia’s next military hegemon, however. The above-mentioned Carnegie reports also concluded that American military power in Asia will remain very strong under all but the most unlikely, worst-case scenarios involving a U.S. withdrawal from the region. While China’s regional military capabilities will continue to grow significantly in key areas such as submarines and surface warships, ballistic and cruise missiles, offensive aircraft, air defense, and joint warfare, they will not provide an unambiguous level of superiority over U.S. forces in the Western Pacific, and certainly not in any other region. Therefore, any eventual Chinese attempt to establish predominance in Asia would almost inevitably fail, and not only because of U.S. capabilities and resolve, but also because such an effort would drive regional states much closer to the United States. The result would be either a cold or a hot war in Asia, with intensifying polarization, arms races, and an increased likelihood of crises and conflicts. The Chinese leaders understand this and hence might only seek some form of predominance (as opposed to acting opportunistically and in a more limited manner) if American words and actions were to convince them that even the minimal level of security they seek were to require it. Such a belief could emerge if Washington insists on maintaining its own historical level of military superiority in Asia by attempting to neutralize entirely Chinese military capabilities right up to China’s 12-nautical-mile territorial waters and airspace or to develop a force capable of blockading China from a distance. Variants of operational concepts currently under consideration in U.S. policy circles, such as Air-Sea Battle or Offshore Control (the former designed to defeat Beijing through preemptive, precision strikes deep into Chinese territory, and the latter to throttle China via a blockade along the first island chain bordering the eastern and southern Chinese mainland), contain such features. Indeed, any effort to sustain U.S. predominance in the face of a growing relative decline in U.S. capabilities alongside steady increases in Chinese power and influence will almost certainly intensify the U.S.-China security competition, deepen tensions between the two powers, and greatly unsettle U.S. allies and friends. Fortunately, this zero-sum dynamic has yet to emerge, but growing suspicions and beliefs in both capitals—founded on the above clashing assumptions held by each side regarding the necessary conditions for long-term order and prosperity in Asia—are certainly moving events in this direction. Of course, a fundamental shift in the Asian power balance and its likely consequences will become moot if China’s economy collapses or declines to such a level that it is unable to meaningfully challenge American maritime predominance. Indeed, for some analysts of the Asian security scene, such a possibility is real enough to justify a rejection of any consideration of alternatives to such predominance. But the above-mentioned reports, China’s Military and the U.S.-Japan Alliance in 2030 and Conflict and Cooperation in the Asia-Pacific Region, found that such an adverse outcome for China is highly unlikely in any foreseeable time frame. Equally important, a major delay in adjusting to current and likely future realities due to a misplaced belief in China’s ultimate decline will make it far more difficult to undertake adjustments years hence, given both the long lead time required to implement them and the likelihood that mutual suspicions will have by then deepened to the point where neither side is willing to make the required accommodations. THE NEED TO TRANSITION TO A STABLE BALANCE OF POWER Thus, for both the United States and China, the primary future strategic challenge is to develop a mutually beneficial means of transitioning away from U.S. maritime predominance toward a stable, genuine balance of power in the Western Pacific in which neither nation has the clear capacity to prevail in an armed conflict. This will be difficult to achieve and potentially dangerous, but nonetheless necessary, given the existing and future trends shaping the region. In general, true balance-of-power environments can at least potentially increase both risk taking and miscalculation, especially if one or both sides conclude that they must confirm or consolidate a perceived increase—or compensate for a perceived decline—in leverage by acting more aggressively to test the resolve of the other side, advance specific interests, or manage a serious political-military crisis. Avoiding or effectively controlling such situations will require not only a variety of crisis management mechanisms and confidence-building mechanisms (CBMs) beyond what have been developed thus far in Asia, but also high levels of mutual strategic reassurance and restraint, involving substantive and verifiable limits on each side’s freedom of action or ability to prevail militarily along China’s sensitive maritime periphery, as well as the maintenance of deterrent and shaping capabilities in those areas that count most. Many knowledgeable observers have offered a variety of recommendations designed to reduce mistrust and enhance cooperation between Washington and Beijing, involving everything from caps on U.S. and Chinese defense spending to mutual, limited concessions or understandings regarding Taiwan and maritime disputes, and clearer, more calibrated bottom-line statements on alliance commitments and core interests.3 While many of these initiatives make eminent sense, they generally fail to address both the underlying problem of clashing assumptions and beliefs about the requirements for continued order and prosperity in Asia and the basic threat perceptions generated by inaccurate historical analogies about China’s past and domestic nationalist views and pressures. Moreover, almost no observers offer recommendations designed to significantly alter the power structure in volatile areas along China’s maritime periphery, such as on the Korean Peninsula and in and around Taiwan, in ways that could significantly defuse those areas as sources of conflict over the long term. In order to minimize the potential instabilities inherent in a roughly equal balance-of-power environment, specific actions must be taken to reduce the volatility of the most likely sources of future U.S.-China crises and the propensity to test each side’s resolve, and to enhance the opportunities for meaningful cooperation over the long term. In particular, </w:t>
      </w:r>
      <w:r w:rsidRPr="00867277">
        <w:rPr>
          <w:rStyle w:val="StyleUnderline"/>
          <w:highlight w:val="cyan"/>
        </w:rPr>
        <w:t>Washington and Beijing will need to reach reliable understandings regarding the future long-term status of</w:t>
      </w:r>
      <w:r w:rsidRPr="00A671E7">
        <w:rPr>
          <w:rStyle w:val="StyleUnderline"/>
        </w:rPr>
        <w:t xml:space="preserve"> </w:t>
      </w:r>
      <w:r w:rsidRPr="005004FC">
        <w:rPr>
          <w:sz w:val="8"/>
        </w:rPr>
        <w:t>the Korean Peninsula,</w:t>
      </w:r>
      <w:r w:rsidRPr="00A671E7">
        <w:rPr>
          <w:rStyle w:val="StyleUnderline"/>
        </w:rPr>
        <w:t xml:space="preserve"> </w:t>
      </w:r>
      <w:r w:rsidRPr="00867277">
        <w:rPr>
          <w:rStyle w:val="StyleUnderline"/>
          <w:highlight w:val="cyan"/>
        </w:rPr>
        <w:t>Taiwan</w:t>
      </w:r>
      <w:r w:rsidRPr="00A671E7">
        <w:rPr>
          <w:rStyle w:val="StyleUnderline"/>
        </w:rPr>
        <w:t xml:space="preserve">, </w:t>
      </w:r>
      <w:r w:rsidRPr="005004FC">
        <w:rPr>
          <w:sz w:val="8"/>
        </w:rPr>
        <w:t xml:space="preserve">the management of maritime territorial disputes, and the scope and function of U.S. (and other foreign) military activities within the first island chain—or at the very least within both China’s and Japan’s exclusive economic zones (EEZs). Such understandings should almost certainly involve some credible form of neutralization of these areas as locations from which to project U.S. or Chinese power, or the creation of a stable U.S.-China balance of power within them, thereby creating a de facto buffer zone along China’s maritime periphery. In the case of Korea, this implies the emergence of a unified, nonaligned (or loosely aligned) peninsula free from foreign military forces. This would require prior credible security assurances by both the United States and China that a unified Korea would remain free from coercion and always open to close economic and political relations with both countries. Such assurances might involve a continuation in some form of a greatly reduced security relationship with Washington, at least in the short to medium term. This process might also require Japan to provide security assurances to a unified Korea, at least to the extent of agreeing to not acquire nuclear weapons or some types of conventional weapons that Korea might find threatening, such as precision ballistic and cruise missile strike capabilities. Of course, none of this could happen as long as the Korean Peninsula remains divided, with South Korea under threat of attack from North Korea. Thus, ideally, the development of a stable balance of power in the Western Pacific will require Korean unification sooner rather than later. Failing that, a clear, credible understanding must be reached as soon as possible among the powers concerned regarding the eventual disposition of the Korea problem. </w:t>
      </w:r>
      <w:r w:rsidRPr="00A671E7">
        <w:rPr>
          <w:rStyle w:val="StyleUnderline"/>
        </w:rPr>
        <w:t>In the case of Taiwan, any credible neutralization of the cross-strait issue as a threat to either side’s interests would require, as a first step, a U.S.-China understanding regarding restrictions on U.S. arms sales in return for certain types of verifiable limits on Chinese military production and deployments relevant to the island, such as ballistic missiles and strike aircraft. Beijing would also likely need to provide credible assurances that it would not use force against Taiwan in any conceivable contingency short of an outright Taiwanese declaration of de jure independence or the U.S. placement of forces on the island. In the past, Beijing has resisted providing assurances regarding any non-use of force toward the island, viewing such an assurance as a limit on Chinese sovereignty over Taiwan. However, as in the case of Korea, Beijing would likely view such a conditional limitation on its right to employ force as acceptable if viewed as a requirement for the creation of an overall stable balance of power in the Western Pacific; Chinese leaders might also regard it as a step toward the eventual unification of the island with the mainland.</w:t>
      </w:r>
      <w:r w:rsidRPr="005004FC">
        <w:rPr>
          <w:sz w:val="8"/>
        </w:rPr>
        <w:t xml:space="preserve"> In addition, Beijing would also likely need to accept: a) explicitly that such unification could only occur on the basis of a peaceful process involving the willing consent of the people of Taiwan, and b) tacitly that eventual unification would likely not occur, if at all, for many decades. For its part, the United States would likely need to provide assurances to China that it would neither place forces on the island nor provide any new level of defense assistance to Taipei, as long as Beijing abides by its own assurances. And both countries would need to consult closely with Taiwan and Japan at each step of this process and provide clear and credible assurances regarding the understanding reached between them. Regarding territorial disputes in the East China Sea and South China Sea, the United States needs to make clear that it has little if any direct interest in the interactions occurring between the disputants, beyond clear security threats leveled against the two U.S. allies involved: Japan and the Philippines. While supporting, in an even-handed manner, a binding code of conduct and established legal procedures for resolving clashes and arbitrating claims, Washington should avoid staking its credibility on ensuring that a noncoercive process is followed in every instance. That said, it should also make clear that it will oppose, forcefully if necessary, any attempt to establish an exclusion zone or de facto territorial waters beyond accepted 12-nautical-mile limits. For its part, Beijing must clearly affirm, through its words and actions, that there is no military solution to these disputes and that it will never seek to dislodge rivals forcefully from occupied areas. It must also credibly and convincingly state, privately if not publicly, that those waters in the South China Sea located within its so-called nine-dashed line and outside the territorial waters and EEZs of specified land features constitute open ocean. Although doubtless difficult to achieve, such understandings will likely become more possible in the larger context of a neutralized first island chain as U.S.-China suspicions abate. In the larger conventional military realm, U.S. military primacy within at least the first island chain will need to be replaced by a genuinely balanced force posture and accompanying military doctrine. This should likely be centered on what is termed a “mutual denial” operational concept in which both China and the United States along with its allies possess sufficient levels of anti-access and area denial (A2/AD)–type air, naval, missile, and space capabilities to make the risks and dangers of attempting to achieve a sustained advantage through military means over potentially volatile areas or zones clearly prohibitive. In such an environment, neither side would have the clear capacity to prevail in a conflict, but both sides would possess adequate defensive capacities to deter or severely complicate an attack, for example, on Taiwan, on the Chinese mainland, and against U.S./allied territory, or any effort to close or control key strategic lines of communication (SLOCs) in the Asia-Pacific. This will likely require agreed-upon restraints on the production and/or deployment of certain types of weapon systems operating in the Western Pacific, such as deep-strike stealth aircraft, ballistic and cruise missiles, and deployed surface and subsurface warships. On the nuclear level, a stable balance-of-power environment in the Western Pacific requires a clear set of mutual assurances designed to strengthen the deterrence capacity of each side’s nuclear arsenal and thereby reduce significantly the dangers of escalation from a conventional crisis or conflict into a nuclear confrontation. To attain this goal, American and allied defense analysts need to discard the dangerous notion that U.S. primacy must extend to the nuclear realm, via the establishment of a clear ability to neutralize China’s nuclear arsenal. Instead, Washington should authoritatively indicate that it accepts and will not threaten China’s retaliatory nuclear strike capability. In other words, it must unambiguously affirm the validity of a U.S.-China nuclear balance based on a concept of mutual deterrence, something it has never done. Moreover, to make this credible, Washington must abandon consideration of a long-range, precision global strike system, or any other new type of system capable of destroying China’s nuclear arsenal through both nuclear and conventional means, and provide greater assurances that its ballistic missile defense capabilities cannot eliminate a Chinese second strike. For its part, Beijing must be willing to accept such U.S. assurances and eschew any attempt to transition beyond its existing modest minimal deterrent, second-strike nuclear capability to a much larger force. Obviously, these sorts of changes will present major implications for U.S. allies and friends in the region. Japan in particular would play a major role in any effort to create a stable U.S.-China balance of power in the Western Pacific. In order for Tokyo to provide Seoul with the kind of assurances identified above, and to accept the above adjustments in the U.S. force posture and stance toward Taiwan, certain clear understandings with Washington and Beijing would be necessary. In general, the creation of a de facto buffer zone or a neutral/balanced area within the first island chain would almost certainly require that Japan significantly strengthen its defense capabilities, either autonomously or, more preferably from the U.S. perspective, within the context of a more robust yet still limited U.S.-Japan security alliance. In the latter case, Tokyo would become a critical partner in the creation of the sort of defensive, mutual denial operational concept. This would entail the creation of a more fully integrated U.S.-Japan C4ISR (command, control, communications, computers, intelligence, surveillance, and reconnaissance) infrastructure, stronger passive defenses against possible Chinese ballistic and cruise missile threats to U.S. and Japanese military assets, and enhanced Japanese logistics and support facilities, alongside improvements in specific defensive-oriented Japanese military capabilities, such as ASW (antisubmarine warfare) and interceptor aircraft. However, this would not require Japan to become a fully normalized security partner alongside the United States, undertaking alliance-based security activities across the Western Pacific and beyond. </w:t>
      </w:r>
      <w:r w:rsidRPr="00A671E7">
        <w:rPr>
          <w:rStyle w:val="StyleUnderline"/>
        </w:rPr>
        <w:t xml:space="preserve">For China, acceptance </w:t>
      </w:r>
      <w:r w:rsidRPr="005004FC">
        <w:rPr>
          <w:sz w:val="8"/>
        </w:rPr>
        <w:t>of a strengthened but still limited U.S.-Japan alliance, a unified, largely nonaligned Korean Peninsula,</w:t>
      </w:r>
      <w:r w:rsidRPr="00A671E7">
        <w:rPr>
          <w:rStyle w:val="StyleUnderline"/>
        </w:rPr>
        <w:t xml:space="preserve"> </w:t>
      </w:r>
      <w:r w:rsidRPr="003A355F">
        <w:rPr>
          <w:rStyle w:val="StyleUnderline"/>
        </w:rPr>
        <w:t xml:space="preserve">verifiable limits on </w:t>
      </w:r>
      <w:r w:rsidRPr="00867277">
        <w:rPr>
          <w:highlight w:val="cyan"/>
        </w:rPr>
        <w:t>Chinese capabilities vis-à-vis Taiwan, and the other elements</w:t>
      </w:r>
      <w:r w:rsidRPr="00A671E7">
        <w:rPr>
          <w:rStyle w:val="StyleUnderline"/>
        </w:rPr>
        <w:t xml:space="preserve"> </w:t>
      </w:r>
      <w:r w:rsidRPr="005004FC">
        <w:rPr>
          <w:sz w:val="8"/>
        </w:rPr>
        <w:t>of the stable balance-of-power structure</w:t>
      </w:r>
      <w:r w:rsidRPr="00A671E7">
        <w:rPr>
          <w:rStyle w:val="StyleUnderline"/>
        </w:rPr>
        <w:t xml:space="preserve"> mentioned above </w:t>
      </w:r>
      <w:r w:rsidRPr="00867277">
        <w:rPr>
          <w:rStyle w:val="StyleUnderline"/>
          <w:highlight w:val="cyan"/>
        </w:rPr>
        <w:t>would require a clear willingness to forgo those more ambitious security objectives</w:t>
      </w:r>
      <w:r w:rsidRPr="00A671E7">
        <w:rPr>
          <w:rStyle w:val="StyleUnderline"/>
        </w:rPr>
        <w:t xml:space="preserve"> toward which some Chinese might aspire</w:t>
      </w:r>
      <w:r w:rsidRPr="005004FC">
        <w:rPr>
          <w:sz w:val="8"/>
        </w:rPr>
        <w:t xml:space="preserve">, either now or in the future. </w:t>
      </w:r>
      <w:r w:rsidRPr="00A671E7">
        <w:rPr>
          <w:rStyle w:val="StyleUnderline"/>
        </w:rPr>
        <w:t>These include</w:t>
      </w:r>
      <w:r w:rsidRPr="005004FC">
        <w:rPr>
          <w:sz w:val="8"/>
        </w:rPr>
        <w:t>, most notably,</w:t>
      </w:r>
      <w:r w:rsidRPr="00A671E7">
        <w:rPr>
          <w:rStyle w:val="StyleUnderline"/>
        </w:rPr>
        <w:t xml:space="preserve"> the clear ability to establish control over the waters and airspace along China’s maritime periphery and a Sino-centric Asian economic and political order that largely excludes the U</w:t>
      </w:r>
      <w:r w:rsidRPr="005004FC">
        <w:rPr>
          <w:sz w:val="8"/>
        </w:rPr>
        <w:t>nited</w:t>
      </w:r>
      <w:r w:rsidRPr="00A671E7">
        <w:rPr>
          <w:rStyle w:val="StyleUnderline"/>
        </w:rPr>
        <w:t xml:space="preserve"> S</w:t>
      </w:r>
      <w:r w:rsidRPr="005004FC">
        <w:rPr>
          <w:sz w:val="8"/>
        </w:rPr>
        <w:t xml:space="preserve">tates. </w:t>
      </w:r>
      <w:r w:rsidRPr="00A671E7">
        <w:rPr>
          <w:rStyle w:val="StyleUnderline"/>
        </w:rPr>
        <w:t xml:space="preserve">This will likely require, in turn, that Beijing make concerted, public efforts to reject and invalidate among the Chinese citizenry those more extreme interpretations of Chinese nationalism that call for China to dominate Asia and to employ </w:t>
      </w:r>
      <w:r w:rsidRPr="005004FC">
        <w:rPr>
          <w:sz w:val="8"/>
        </w:rPr>
        <w:t>aggressive or</w:t>
      </w:r>
      <w:r w:rsidRPr="00A671E7">
        <w:rPr>
          <w:rStyle w:val="StyleUnderline"/>
        </w:rPr>
        <w:t xml:space="preserve"> violent means to resolve</w:t>
      </w:r>
      <w:r w:rsidRPr="005004FC">
        <w:rPr>
          <w:sz w:val="8"/>
        </w:rPr>
        <w:t xml:space="preserve"> various</w:t>
      </w:r>
      <w:r w:rsidRPr="00A671E7">
        <w:rPr>
          <w:rStyle w:val="StyleUnderline"/>
        </w:rPr>
        <w:t xml:space="preserve"> sovereignty </w:t>
      </w:r>
      <w:r w:rsidRPr="005004FC">
        <w:rPr>
          <w:sz w:val="8"/>
        </w:rPr>
        <w:t xml:space="preserve">and other </w:t>
      </w:r>
      <w:r w:rsidRPr="00A671E7">
        <w:rPr>
          <w:rStyle w:val="StyleUnderline"/>
        </w:rPr>
        <w:t xml:space="preserve">disputes </w:t>
      </w:r>
      <w:r w:rsidRPr="005004FC">
        <w:rPr>
          <w:sz w:val="8"/>
        </w:rPr>
        <w:t xml:space="preserve">with its neighbors. Although not mainstream at present, such notions nonetheless could become more popular and influential as China’s power grows (and if Washington responds to such growth by seeking to sustain its past predominance), and would in turn represent a clear threat to regional stability. The benefits for China of these accommodations would be an enhanced level of security via a reduced U.S. threat to vital Chinese interests and the avoidance of a costly and likely increasingly dangerous security competition. These new circumstances would also allow China to concentrate even more than at present on establishing a stable and prosperous domestic environment. OBSTACLES TO ESTABLISHING A STABLE BALANCE IN ASIA Several obstacles stand in the way of Washington and Beijing undertaking such a substantial change in perceptions and practices, force deployments, and power relations in the Western Pacific. On the U.S. side, first and foremost is the general refusal of most if not all U.S. decisionmakers and officials to contemplate an alternative to U.S. military predominance in this vital region. Such maritime predominance has arguably served Washington and most of the region well for many decades, and it accords with the deep-seated notion of American exceptionalism, which prescribes a dominant U.S. leadership role throughout the world. In addition, the short-term perspective, natural inertia, and risk avoidance of bureaucrats and policy communities in Washington (and elsewhere) militate against major shifts in policy and approach, especially in the absence of an urgent and palpable need for change. Indeed, it is extremely difficult for any major power, much less a superpower, to begin a fundamental strategic shift in anticipation of diminished relative capabilities before that diminishment fully reveals itself. In the Western Pacific in particular, with regard to both U.S. ISR activities along the Chinese coast and the larger U.S. military presence within the first island chain, the United States Navy and many U.S. decisionmakers are wedded to the notion that American power (and in particular naval power) must brook no limitation in areas beyond a nation’s 12-nautical-mile territorial waters and airspace. This derives in part from the belief that any constraints on U.S. naval operations will lead to a cascade of coastal states challenging the principle of U.S. maritime freedom of action and to possible reductions in the level of resources and the scope of operations available to support U.S. naval power. Moreover, the specific U.S. desire to maintain a strong naval presence along China’s maritime periphery reflects a perceived need to acquire more accurate intelligence regarding Beijing’s growing offshore air and naval capabilities. Such a presence is also viewed as essential to sustaining U.S. credibility with Asian allies such as Japan and the Philippines, and to the maintenance of deterrent capabilities against a possible Chinese attack on Taiwan. This combination of service interests, intelligence needs, and perceived security requirements reinforces the general U.S. bias in favor of continued maritime predominance. However, an inevitable Chinese refusal to accept that predominance over the long term will be expressed first and foremost in opposition to the past level of U.S. naval activities along the Chinese coastline, that is, within China’s EEZ at the very least, and possibly within the entire first island chain. Second, and closely related to the prior point, U.S. decisionmakers are extremely loath to contemplate significant adjustments in the current status of the Korean Peninsula and Taiwan. From the U.S. perspective, any movement toward a reduction in or even a significant modification of the U.S. security commitment to these two actors (a U.S military ally and a de facto U.S. protectorate, respectively) could result in either moving to acquire nuclear arms, and/or threats or attacks from North Korea or China. In addition, Japan might react to such movement by questioning Washington’s basic security commitment to Tokyo, which could result in a break in the U.S.-Japan alliance and/or Japanese acquisition of nuclear arms. These concerns are real, if no doubt exaggerated by some in Tokyo or Taipei in order to justify maintenance of the existing U.S. relationship, and in some cases to avoid undertaking costly defense improvements of their own. </w:t>
      </w:r>
      <w:r w:rsidRPr="00650476">
        <w:rPr>
          <w:rStyle w:val="StyleUnderline"/>
        </w:rPr>
        <w:t>On the Chinese side, perhaps the most significant obstacle</w:t>
      </w:r>
      <w:r w:rsidRPr="005004FC">
        <w:rPr>
          <w:sz w:val="8"/>
        </w:rPr>
        <w:t xml:space="preserve"> to undertaking a transition toward a stable balance of power in Asia </w:t>
      </w:r>
      <w:r w:rsidRPr="00650476">
        <w:rPr>
          <w:rStyle w:val="Emphasis"/>
        </w:rPr>
        <w:t>derives from the insecurities and weaknesses of the Chinese government, both domestically and abroad</w:t>
      </w:r>
      <w:r w:rsidRPr="005004FC">
        <w:rPr>
          <w:sz w:val="8"/>
        </w:rPr>
        <w:t xml:space="preserve">. </w:t>
      </w:r>
      <w:r w:rsidRPr="00867277">
        <w:rPr>
          <w:rStyle w:val="Emphasis"/>
          <w:highlight w:val="cyan"/>
        </w:rPr>
        <w:t>China’s leaders rely, for their legitimacy and support</w:t>
      </w:r>
      <w:r w:rsidRPr="005004FC">
        <w:rPr>
          <w:sz w:val="8"/>
        </w:rPr>
        <w:t xml:space="preserve">, not only on continued economic success and rising living standards, but also </w:t>
      </w:r>
      <w:r w:rsidRPr="00867277">
        <w:rPr>
          <w:rStyle w:val="Emphasis"/>
          <w:highlight w:val="cyan"/>
        </w:rPr>
        <w:t>on a form of nationalism that prizes the ability of the regime to correct past injustices meted out by “imperialist” powers during China’s so-called “century of humiliation”</w:t>
      </w:r>
      <w:r w:rsidRPr="00650476">
        <w:rPr>
          <w:rStyle w:val="Emphasis"/>
        </w:rPr>
        <w:t xml:space="preserve"> and to stand up to current slights, both real and imagined</w:t>
      </w:r>
      <w:r w:rsidRPr="005004FC">
        <w:rPr>
          <w:sz w:val="8"/>
        </w:rPr>
        <w:t xml:space="preserve">. </w:t>
      </w:r>
      <w:r w:rsidRPr="00650476">
        <w:rPr>
          <w:rStyle w:val="StyleUnderline"/>
        </w:rPr>
        <w:t>Thus, their policies often capitalize on the resentments felt by many Chinese citizens toward the supposedly arrogant West</w:t>
      </w:r>
      <w:r w:rsidRPr="005004FC">
        <w:rPr>
          <w:sz w:val="8"/>
        </w:rPr>
        <w:t xml:space="preserve"> and Japan. </w:t>
      </w:r>
      <w:r w:rsidRPr="00650476">
        <w:rPr>
          <w:rStyle w:val="StyleUnderline"/>
        </w:rPr>
        <w:t>This viewpoint makes the Chinese leadership hesitant to quell the more extreme forms of nationalism</w:t>
      </w:r>
      <w:r w:rsidRPr="005004FC">
        <w:rPr>
          <w:sz w:val="8"/>
        </w:rPr>
        <w:t xml:space="preserve"> described above </w:t>
      </w:r>
      <w:r w:rsidRPr="00650476">
        <w:rPr>
          <w:rStyle w:val="Emphasis"/>
        </w:rPr>
        <w:t>and deeply suspicious of the United States and its allies.</w:t>
      </w:r>
      <w:r w:rsidRPr="005004FC">
        <w:rPr>
          <w:sz w:val="8"/>
        </w:rPr>
        <w:t xml:space="preserve"> </w:t>
      </w:r>
      <w:r w:rsidRPr="00867277">
        <w:rPr>
          <w:rStyle w:val="Emphasis"/>
          <w:highlight w:val="cyan"/>
        </w:rPr>
        <w:t>It also makes it more receptive to the notion that a rising yet still underdeveloped and relatively weak China must continue to conceal its military capabilities while developing its overall capacities to the maximum extent possible</w:t>
      </w:r>
      <w:r w:rsidRPr="005004FC">
        <w:rPr>
          <w:sz w:val="8"/>
        </w:rPr>
        <w:t xml:space="preserve">. </w:t>
      </w:r>
      <w:r w:rsidRPr="00650476">
        <w:rPr>
          <w:rStyle w:val="StyleUnderline"/>
        </w:rPr>
        <w:t>In other words, the Chinese regime is both</w:t>
      </w:r>
      <w:r w:rsidRPr="005004FC">
        <w:rPr>
          <w:sz w:val="8"/>
        </w:rPr>
        <w:t xml:space="preserve"> </w:t>
      </w:r>
      <w:r w:rsidRPr="00650476">
        <w:rPr>
          <w:rStyle w:val="StyleUnderline"/>
        </w:rPr>
        <w:t>excessively vulnerable to ultranationalist pressures and disinclined to contemplate self-imposed limitations on its sovereign rights</w:t>
      </w:r>
      <w:r w:rsidRPr="005004FC">
        <w:rPr>
          <w:sz w:val="8"/>
        </w:rPr>
        <w:t xml:space="preserve"> (</w:t>
      </w:r>
      <w:r w:rsidRPr="00650476">
        <w:rPr>
          <w:rStyle w:val="StyleUnderline"/>
        </w:rPr>
        <w:t>for example, with regard to Taiwan</w:t>
      </w:r>
      <w:r w:rsidRPr="005004FC">
        <w:rPr>
          <w:sz w:val="8"/>
        </w:rPr>
        <w:t xml:space="preserve">) </w:t>
      </w:r>
      <w:r w:rsidRPr="00650476">
        <w:rPr>
          <w:rStyle w:val="StyleUnderline"/>
        </w:rPr>
        <w:t>and its political, economic, and military abilities, especially in Asia</w:t>
      </w:r>
      <w:r w:rsidRPr="005004FC">
        <w:rPr>
          <w:sz w:val="8"/>
        </w:rPr>
        <w:t xml:space="preserve">. While </w:t>
      </w:r>
      <w:r w:rsidRPr="00650476">
        <w:rPr>
          <w:rStyle w:val="StyleUnderline"/>
        </w:rPr>
        <w:t>this</w:t>
      </w:r>
      <w:r w:rsidRPr="005004FC">
        <w:rPr>
          <w:sz w:val="8"/>
        </w:rPr>
        <w:t xml:space="preserve"> does not translate into a drive for predominance, it does </w:t>
      </w:r>
      <w:r w:rsidRPr="00650476">
        <w:rPr>
          <w:rStyle w:val="Emphasis"/>
        </w:rPr>
        <w:t>make Beijing less willing to accept the kind of mutual restraints necessary</w:t>
      </w:r>
      <w:r w:rsidRPr="005004FC">
        <w:rPr>
          <w:sz w:val="8"/>
        </w:rPr>
        <w:t xml:space="preserve"> to achieve a stable balance of power in the Western Pacific.</w:t>
      </w:r>
    </w:p>
    <w:p w:rsidR="00042725" w:rsidRPr="00A50A82" w:rsidRDefault="00042725" w:rsidP="00042725">
      <w:pPr>
        <w:pStyle w:val="Heading3"/>
        <w:rPr>
          <w:rFonts w:cs="Arial"/>
        </w:rPr>
      </w:pPr>
      <w:r>
        <w:rPr>
          <w:rFonts w:cs="Arial"/>
        </w:rPr>
        <w:t>Turns Taiwan</w:t>
      </w:r>
    </w:p>
    <w:p w:rsidR="00042725" w:rsidRPr="00A50A82" w:rsidRDefault="00042725" w:rsidP="00042725">
      <w:pPr>
        <w:pStyle w:val="Heading4"/>
        <w:rPr>
          <w:rFonts w:cs="Arial"/>
        </w:rPr>
      </w:pPr>
      <w:r w:rsidRPr="00A50A82">
        <w:rPr>
          <w:rFonts w:cs="Arial"/>
        </w:rPr>
        <w:t xml:space="preserve">Chinese nationalism ensures conflict in the region – will push US forces out and retake Taiwan </w:t>
      </w:r>
    </w:p>
    <w:p w:rsidR="00042725" w:rsidRPr="00A50A82" w:rsidRDefault="00042725" w:rsidP="00042725">
      <w:r w:rsidRPr="00A50A82">
        <w:rPr>
          <w:b/>
        </w:rPr>
        <w:t xml:space="preserve">Mearsheimer, 14 </w:t>
      </w:r>
      <w:r w:rsidRPr="00A50A82">
        <w:t xml:space="preserve">– [John J., is the R. Wendell Harrison Distinguished Service Professor of Political Science at the University of Chicago and serves on the Advisory Council of The National Interest, The National Interest, “Say Goodbye to Taiwan”, 2014, </w:t>
      </w:r>
      <w:hyperlink r:id="rId8" w:history="1">
        <w:r w:rsidRPr="00A50A82">
          <w:rPr>
            <w:rStyle w:val="Hyperlink"/>
          </w:rPr>
          <w:t>http://nationalinterest.org/article/say-goodbye-taiwan-9931?page=show</w:t>
        </w:r>
      </w:hyperlink>
      <w:r w:rsidRPr="00A50A82">
        <w:t>, 7/3/16]JRO</w:t>
      </w:r>
    </w:p>
    <w:p w:rsidR="00310AC0" w:rsidRPr="00A236F6" w:rsidRDefault="00042725" w:rsidP="00310AC0">
      <w:pPr>
        <w:rPr>
          <w:sz w:val="8"/>
        </w:rPr>
      </w:pPr>
      <w:r w:rsidRPr="00A50A82">
        <w:rPr>
          <w:sz w:val="8"/>
        </w:rPr>
        <w:t xml:space="preserve">But </w:t>
      </w:r>
      <w:r w:rsidRPr="00A50A82">
        <w:rPr>
          <w:rStyle w:val="StyleUnderline"/>
        </w:rPr>
        <w:t>power is rarely static.</w:t>
      </w:r>
      <w:r w:rsidRPr="00A50A82">
        <w:rPr>
          <w:sz w:val="8"/>
        </w:rPr>
        <w:t xml:space="preserve"> The real question that is often overlooked is what happens in a future world in which the balance of power has shifted sharply against Taiwan and the United States, in which China controls much more relative power than it does today, and in which China is in roughly the same economic and military league as the United States. In essence: a world in which China is much less constrained than it is today. That world may seem forbidding, even ominous, but it is one that may be coming. It is my firm conviction that </w:t>
      </w:r>
      <w:r w:rsidRPr="00A50A82">
        <w:rPr>
          <w:rStyle w:val="StyleUnderline"/>
        </w:rPr>
        <w:t xml:space="preserve">the </w:t>
      </w:r>
      <w:r w:rsidRPr="00867277">
        <w:rPr>
          <w:rStyle w:val="StyleUnderline"/>
          <w:highlight w:val="cyan"/>
        </w:rPr>
        <w:t>continuing rise of China will have huge consequences for Taiwan</w:t>
      </w:r>
      <w:r w:rsidRPr="00A50A82">
        <w:rPr>
          <w:rStyle w:val="StyleUnderline"/>
        </w:rPr>
        <w:t>, almost all of which will be bad.</w:t>
      </w:r>
      <w:r w:rsidRPr="00A50A82">
        <w:rPr>
          <w:sz w:val="8"/>
        </w:rPr>
        <w:t xml:space="preserve"> Not only will China be much more powerful than it is today, but it </w:t>
      </w:r>
      <w:r w:rsidRPr="00A50A82">
        <w:rPr>
          <w:rStyle w:val="StyleUnderline"/>
        </w:rPr>
        <w:t>will</w:t>
      </w:r>
      <w:r w:rsidRPr="00A50A82">
        <w:rPr>
          <w:sz w:val="8"/>
        </w:rPr>
        <w:t xml:space="preserve"> also </w:t>
      </w:r>
      <w:r w:rsidRPr="00A50A82">
        <w:rPr>
          <w:rStyle w:val="StyleUnderline"/>
        </w:rPr>
        <w:t>remain deeply committed to making Taiwan part of China</w:t>
      </w:r>
      <w:r w:rsidRPr="00A50A82">
        <w:rPr>
          <w:sz w:val="8"/>
        </w:rPr>
        <w:t xml:space="preserve">. Moreover, </w:t>
      </w:r>
      <w:r w:rsidRPr="00867277">
        <w:rPr>
          <w:rStyle w:val="StyleUnderline"/>
          <w:highlight w:val="cyan"/>
        </w:rPr>
        <w:t>China will try to dominate Asia</w:t>
      </w:r>
      <w:r w:rsidRPr="00A50A82">
        <w:rPr>
          <w:rStyle w:val="StyleUnderline"/>
        </w:rPr>
        <w:t xml:space="preserve"> the way the United States dominates the Western Hemisphere</w:t>
      </w:r>
      <w:r w:rsidRPr="00A50A82">
        <w:rPr>
          <w:sz w:val="8"/>
        </w:rPr>
        <w:t xml:space="preserve">, which means </w:t>
      </w:r>
      <w:r w:rsidRPr="00A50A82">
        <w:rPr>
          <w:rStyle w:val="StyleUnderline"/>
        </w:rPr>
        <w:t>it will seek to reduce, if not eliminate, the American military presence in Asia</w:t>
      </w:r>
      <w:r w:rsidRPr="00A50A82">
        <w:rPr>
          <w:sz w:val="8"/>
        </w:rPr>
        <w:t xml:space="preserve">. The United States, of course, will resist mightily, and go to great lengths to contain China’s growing power. </w:t>
      </w:r>
      <w:r w:rsidRPr="00A50A82">
        <w:rPr>
          <w:rStyle w:val="StyleUnderline"/>
        </w:rPr>
        <w:t>The ensuing security competition will not be good for Taiwan</w:t>
      </w:r>
      <w:r w:rsidRPr="00A50A82">
        <w:rPr>
          <w:sz w:val="8"/>
        </w:rPr>
        <w:t>, no matter how it turns out in the end. Time is not on Taiwan’s side. Herewith, a guide to what is likely to ensue between the United States, China and Taiwan. IN AN ideal world, most Taiwanese would like their country to gain de jure independence and become a legitimate sovereign state in the international system. This outcome is especially attractive because a strong Taiwanese identity—separate from a Chinese identity—has blossomed in Taiwan over the past sixty-five years. Many of those people who identify themselves as Taiwanese would like their own nation-state, and they have little interest in being a province of mainland China. According to National Chengchi University’s Election Study Center, in 1992, 17.6 percent of the people living in Taiwan identified as Taiwanese only. By June 2013, that number was 57.5 percent, a clear majority. Only 3.6 percent of those surveyed identified as Chinese only. Furthermore, the 2011 Taiwan National Security Survey found that if one assumes China would not attack Taiwan if it declared its independence, 80.2 percent of Taiwanese would in fact opt for independence. Another recent poll found that about 80 percent of Taiwanese view Taiwan and China as different countries. However, Taiwan is not going to gain formal independence in the foreseeable future, mainly because China would not tolerate that outcome. In fact</w:t>
      </w:r>
      <w:r w:rsidRPr="00A50A82">
        <w:rPr>
          <w:rStyle w:val="StyleUnderline"/>
        </w:rPr>
        <w:t>, China has made it clear that it would go to war against Taiwan if the island declares its independence</w:t>
      </w:r>
      <w:r w:rsidRPr="00A50A82">
        <w:rPr>
          <w:sz w:val="8"/>
        </w:rPr>
        <w:t xml:space="preserve">. The antisecession law, which China passed in 2005, says explicitly that “the state shall employ nonpeaceful means and other necessary measures” if Taiwan moves toward de jure independence. It is also worth noting that the United States does not recognize Taiwan as a sovereign country, and according to President Obama, Washington “fully supports a one-China policy.” Thus, the best situation Taiwan can hope for in the foreseeable future is maintenance of the status quo, which means de facto independence. In fact, over 90 percent of the Taiwanese surveyed this past June by the Election Study Center favored maintaining the status quo indefinitely or until some later date. The worst possible outcome is unification with China under terms dictated by Beijing. Of course, unification could happen in a variety of ways, some of which are better than others. Probably the least bad outcome would be one in which Taiwan ended up with considerable autonomy, much like Hong Kong enjoys today. Chinese leaders refer to this solution as “one country, two systems.” Still, it has little appeal to most Taiwanese. As Yuan-kang Wang reports: “An overwhelming majority of Taiwan’s public opposes unification, even under favorable circumstances. If anything, longitudinal data reveal a decline in public support of unification.” In short, for Taiwan, de facto independence is much preferable to becoming part of China, regardless of what the final political arrangements look like. The critical question for Taiwan, however, is whether it can avoid unification and maintain de facto independence in the face of a rising China. WHAT ABOUT China? How does it think about Taiwan? </w:t>
      </w:r>
      <w:r w:rsidRPr="00867277">
        <w:rPr>
          <w:rStyle w:val="StyleUnderline"/>
          <w:highlight w:val="cyan"/>
        </w:rPr>
        <w:t>Two different logics, one revolving around nationalism and the other around security, shape its views concerning Taiwan</w:t>
      </w:r>
      <w:r w:rsidRPr="00A50A82">
        <w:rPr>
          <w:rStyle w:val="StyleUnderline"/>
        </w:rPr>
        <w:t>.</w:t>
      </w:r>
      <w:r w:rsidRPr="00A50A82">
        <w:rPr>
          <w:sz w:val="8"/>
        </w:rPr>
        <w:t xml:space="preserve"> Both logics, however, lead to the same endgame: the unification of China and Taiwan. </w:t>
      </w:r>
      <w:r w:rsidRPr="00A50A82">
        <w:rPr>
          <w:rStyle w:val="StyleUnderline"/>
        </w:rPr>
        <w:t>The nationalism story is straightforward</w:t>
      </w:r>
      <w:r w:rsidRPr="00A50A82">
        <w:rPr>
          <w:sz w:val="8"/>
        </w:rPr>
        <w:t xml:space="preserve"> and uncontroversial</w:t>
      </w:r>
      <w:r w:rsidRPr="00A50A82">
        <w:rPr>
          <w:rStyle w:val="StyleUnderline"/>
        </w:rPr>
        <w:t>. China is deeply committed to making Taiwan part of China. For China’s elites, as well as its public, Taiwan can never become a sovereign state. It is sacred territory</w:t>
      </w:r>
      <w:r w:rsidRPr="00A50A82">
        <w:rPr>
          <w:sz w:val="8"/>
        </w:rPr>
        <w:t xml:space="preserve"> that has been part of China since ancient times, but was </w:t>
      </w:r>
      <w:r w:rsidRPr="00A50A82">
        <w:rPr>
          <w:rStyle w:val="StyleUnderline"/>
        </w:rPr>
        <w:t>taken away by the hated Japanese</w:t>
      </w:r>
      <w:r w:rsidRPr="00A50A82">
        <w:rPr>
          <w:sz w:val="8"/>
        </w:rPr>
        <w:t xml:space="preserve"> in 1895—when China was weak and vulnerable. </w:t>
      </w:r>
      <w:r w:rsidRPr="00A50A82">
        <w:rPr>
          <w:rStyle w:val="StyleUnderline"/>
        </w:rPr>
        <w:t>It must once again become an integral part of China</w:t>
      </w:r>
      <w:r w:rsidRPr="00A50A82">
        <w:rPr>
          <w:sz w:val="8"/>
        </w:rPr>
        <w:t xml:space="preserve">. As Hu Jintao said in 2007 at the Seventeenth Party Congress: “The two sides of the Straits are bound to be reunified in the course of the great rejuvenation of the Chinese nation.” </w:t>
      </w:r>
      <w:r w:rsidRPr="00A50A82">
        <w:rPr>
          <w:rStyle w:val="StyleUnderline"/>
        </w:rPr>
        <w:t>The unification of China and Taiwan is one of the core elements of Chinese national identity. There is simply no compromising on this issue.</w:t>
      </w:r>
      <w:r w:rsidRPr="00A50A82">
        <w:rPr>
          <w:sz w:val="8"/>
        </w:rPr>
        <w:t xml:space="preserve"> Indeed</w:t>
      </w:r>
      <w:r w:rsidRPr="00A50A82">
        <w:rPr>
          <w:rStyle w:val="StyleUnderline"/>
        </w:rPr>
        <w:t>, the legitimacy of the Chinese regime is bound up with making sure Taiwan does not become a sovereign state and that it eventually becomes an integral part of China</w:t>
      </w:r>
      <w:r w:rsidRPr="00A50A82">
        <w:rPr>
          <w:sz w:val="8"/>
        </w:rPr>
        <w:t>. Chinese leaders insist that Taiwan must be brought back into the fold sooner rather than later and that hopefully it can be done peacefully. At the same time, t</w:t>
      </w:r>
      <w:r w:rsidRPr="00A50A82">
        <w:rPr>
          <w:rStyle w:val="StyleUnderline"/>
        </w:rPr>
        <w:t>hey have made it clear that force is an option if they have no other recourse</w:t>
      </w:r>
      <w:r w:rsidRPr="00A50A82">
        <w:rPr>
          <w:sz w:val="8"/>
        </w:rPr>
        <w:t xml:space="preserve">. </w:t>
      </w:r>
      <w:r w:rsidRPr="00A50A82">
        <w:rPr>
          <w:rStyle w:val="StyleUnderline"/>
        </w:rPr>
        <w:t>The security story is a different one, and it is inextricably bound up with the rise of China.</w:t>
      </w:r>
      <w:r w:rsidRPr="00A50A82">
        <w:rPr>
          <w:sz w:val="8"/>
        </w:rPr>
        <w:t xml:space="preserve"> Specifically, it revolves around a straightforward but profound question: How is China likely to behave in Asia over time, as it grows increasingly powerful? The answer to this question obviously has huge consequences for Taiwan. The only way to predict how a rising China is likely to behave toward its neighbors as well as the United States is with a theory of great-power politics. The main reason for relying on theory is that we have no facts about the future, because it has not happened yet. Thomas Hobbes put the point well: “The present only has a being in nature; things past have a being in the memory only; but things to come have no being at all.” Thus, </w:t>
      </w:r>
      <w:r w:rsidRPr="00A50A82">
        <w:rPr>
          <w:rStyle w:val="StyleUnderline"/>
        </w:rPr>
        <w:t>we have no choice but to rely on theories to determine what is likely to transpire in world politics</w:t>
      </w:r>
      <w:r w:rsidRPr="00A50A82">
        <w:rPr>
          <w:sz w:val="8"/>
        </w:rPr>
        <w:t>. My own realist theory of international relations says that the structure of the international system forces countries concerned about their security to compete with each other for power. The ultimate goal of every major state is to maximize its share of world power and eventually dominate the system. In practical terms, this means that the most powerful states seek to establish hegemony in their region of the world, while making sure that no rival great power dominates another region. To be more specific, the international system has three defining characteristics. First, the main actors are states that operate in anarchy, which simply means that there is no higher authority above them. Second, all great powers have some offensive military capability, which means they have the wherewithal to hurt each other. Third, no state can know the intentions of other states with certainty, especially their future intentions. It is simply impossible, for example, to know what Germany’s or Japan’s intentions will be toward their neighbors in 2025. In a world where other states might have malign intentions as well as significant offensive capabilities, states tend to fear each other. That fear is compounded by the fact that in an anarchic system there is no night watchman for states to call if trouble comes knocking at their door. Therefore, states recognize that the best way to survive in such a system is to be as powerful as possible relative to potential rivals. The mightier a state is, the less likely it is that another state will attack it. No Americans, for example, worry that Canada or Mexico will attack the United States, because neither of those countries is strong enough to contemplate a fight with Uncle Sam. But great powers do not merely strive to be the strongest great power, although that is a welcome outcome</w:t>
      </w:r>
      <w:r w:rsidRPr="00867277">
        <w:rPr>
          <w:sz w:val="8"/>
          <w:highlight w:val="cyan"/>
        </w:rPr>
        <w:t xml:space="preserve">. </w:t>
      </w:r>
      <w:r w:rsidRPr="00867277">
        <w:rPr>
          <w:rStyle w:val="StyleUnderline"/>
          <w:highlight w:val="cyan"/>
        </w:rPr>
        <w:t>Their ultimate aim is to be the hegemon</w:t>
      </w:r>
      <w:r w:rsidRPr="00A50A82">
        <w:rPr>
          <w:sz w:val="8"/>
        </w:rPr>
        <w:t>—</w:t>
      </w:r>
      <w:r w:rsidRPr="00A50A82">
        <w:rPr>
          <w:rStyle w:val="StyleUnderline"/>
        </w:rPr>
        <w:t>which means being the only great power in the system</w:t>
      </w:r>
      <w:r w:rsidRPr="00A50A82">
        <w:rPr>
          <w:sz w:val="8"/>
        </w:rPr>
        <w:t xml:space="preserve">. What exactly does it mean to be a hegemon in the modern world? It is almost impossible for any state to achieve global hegemony, because it is too hard to sustain power around the globe and project it onto the territory of distant great powers. </w:t>
      </w:r>
      <w:r w:rsidRPr="00A50A82">
        <w:rPr>
          <w:rStyle w:val="StyleUnderline"/>
        </w:rPr>
        <w:t>The best outcome a state can hope for is to be a regional hegemon, to dominate one’s own geographical area</w:t>
      </w:r>
      <w:r w:rsidRPr="00A50A82">
        <w:rPr>
          <w:sz w:val="8"/>
        </w:rPr>
        <w:t xml:space="preserve">. The United States has been a regional hegemon in the Western Hemisphere since about 1900. Although the United States is clearly the most powerful state on the planet today, it is not a global hegemon. States that gain regional hegemony have a further aim: they seek to prevent great powers in other regions from duplicating their feat. Regional hegemons, in other words, do not want peer competitors. Instead, they want to keep other regions divided among several great powers, so that those states will compete with each other and be unable to focus their attention and resources on them. In sum, the ideal situation for any great power is to be the only regional hegemon in the world. The United States enjoys that exalted position today. What does this theory say about how China is likely to behave as it rises in the years ahead? Put simply, </w:t>
      </w:r>
      <w:r w:rsidRPr="00A50A82">
        <w:rPr>
          <w:rStyle w:val="StyleUnderline"/>
        </w:rPr>
        <w:t>China will try to</w:t>
      </w:r>
      <w:r w:rsidRPr="00A50A82">
        <w:rPr>
          <w:sz w:val="8"/>
        </w:rPr>
        <w:t xml:space="preserve"> dominate Asia the way the United States dominates the Western Hemisphere. It will try to </w:t>
      </w:r>
      <w:r w:rsidRPr="00A50A82">
        <w:rPr>
          <w:rStyle w:val="StyleUnderline"/>
        </w:rPr>
        <w:t>become a regional hegemon</w:t>
      </w:r>
      <w:r w:rsidRPr="00A50A82">
        <w:rPr>
          <w:sz w:val="8"/>
        </w:rPr>
        <w:t xml:space="preserve">. In particular, China </w:t>
      </w:r>
      <w:r w:rsidRPr="00A50A82">
        <w:rPr>
          <w:rStyle w:val="StyleUnderline"/>
        </w:rPr>
        <w:t>will seek to maximize the power gap between itself and its neighbors, especially India, Japan and Russia.</w:t>
      </w:r>
      <w:r w:rsidRPr="00A50A82">
        <w:rPr>
          <w:sz w:val="8"/>
        </w:rPr>
        <w:t xml:space="preserve"> China will want </w:t>
      </w:r>
      <w:r w:rsidRPr="00A50A82">
        <w:rPr>
          <w:rStyle w:val="StyleUnderline"/>
        </w:rPr>
        <w:t>to make sure it is so powerful that no state in Asia has the wherewithal to threaten it</w:t>
      </w:r>
      <w:r w:rsidRPr="00A50A82">
        <w:rPr>
          <w:sz w:val="8"/>
        </w:rPr>
        <w:t xml:space="preserve">. It is unlikely that China will pursue military superiority so it can go on a rampage and conquer other Asian countries, although that is always possible. Instead, it is more likely that it will want to dictate the boundaries of acceptable behavior to neighboring countries, much the way the United States lets other states in the Americas know that it is the boss. </w:t>
      </w:r>
      <w:r w:rsidRPr="00A50A82">
        <w:rPr>
          <w:rStyle w:val="StyleUnderline"/>
        </w:rPr>
        <w:t>An increasingly powerful China is also likely to attempt to push the United States out of Asia</w:t>
      </w:r>
      <w:r w:rsidRPr="00A50A82">
        <w:rPr>
          <w:sz w:val="8"/>
        </w:rPr>
        <w:t xml:space="preserve">, much the way the United States pushed the European great powers out of the Western Hemisphere in the nineteenth century. We should expect China to come up with its own version of the Monroe Doctrine, as Japan did in the 1930s. These policy goals make good strategic sense for China. Beijing should want a militarily weak Japan and Russia as its neighbors, just as the United States prefers a militarily weak Canada and Mexico on its borders. What state in its right mind would want other powerful states located in its region? All Chinese surely remember what happened in the previous two centuries when Japan was powerful and China was weak. Furthermore, why would a powerful China accept U.S. military forces operating in its backyard? American policy makers, after all, go ballistic when other great powers send military forces into the Western Hemisphere. Those foreign forces are invariably seen as a potential threat to American security. The same logic should apply to China. </w:t>
      </w:r>
      <w:r w:rsidRPr="00A50A82">
        <w:rPr>
          <w:rStyle w:val="StyleUnderline"/>
        </w:rPr>
        <w:t xml:space="preserve">Why would China feel safe with U.S. forces deployed on its doorstep? Following the logic of the Monroe Doctrine, would China’s security not be better served by pushing the American military out of Asia? </w:t>
      </w:r>
      <w:r w:rsidRPr="00A50A82">
        <w:rPr>
          <w:sz w:val="8"/>
        </w:rPr>
        <w:t xml:space="preserve">Why should we expect China to act any differently than the United States did? Are Chinese leaders more principled than American leaders? More ethical? Are they less nationalistic? Less concerned about their survival? They are none of these things, of course, which is </w:t>
      </w:r>
      <w:r w:rsidRPr="00A50A82">
        <w:rPr>
          <w:rStyle w:val="StyleUnderline"/>
        </w:rPr>
        <w:t>why China is likely to imitate the United States and try to become a regional hegemon</w:t>
      </w:r>
      <w:r w:rsidRPr="00A50A82">
        <w:rPr>
          <w:sz w:val="8"/>
        </w:rPr>
        <w:t xml:space="preserve">. WHAT ARE the implications of this security story for Taiwan? The answer is that </w:t>
      </w:r>
      <w:r w:rsidRPr="00A50A82">
        <w:rPr>
          <w:rStyle w:val="StyleUnderline"/>
        </w:rPr>
        <w:t>there is a powerful strategic rationale for China—at the very least—to try to sever Taiwan’s close ties with the United States and neutralize Taiwan</w:t>
      </w:r>
      <w:r w:rsidRPr="00A50A82">
        <w:rPr>
          <w:sz w:val="8"/>
        </w:rPr>
        <w:t xml:space="preserve">. However, </w:t>
      </w:r>
      <w:r w:rsidRPr="00A50A82">
        <w:rPr>
          <w:rStyle w:val="StyleUnderline"/>
        </w:rPr>
        <w:t>the best</w:t>
      </w:r>
      <w:r w:rsidRPr="00A50A82">
        <w:rPr>
          <w:sz w:val="8"/>
        </w:rPr>
        <w:t xml:space="preserve"> possible </w:t>
      </w:r>
      <w:r w:rsidRPr="00A50A82">
        <w:rPr>
          <w:rStyle w:val="StyleUnderline"/>
        </w:rPr>
        <w:t>outcome for China</w:t>
      </w:r>
      <w:r w:rsidRPr="00A50A82">
        <w:rPr>
          <w:sz w:val="8"/>
        </w:rPr>
        <w:t xml:space="preserve">, which it will surely pursue with increasing vigor over time, </w:t>
      </w:r>
      <w:r w:rsidRPr="00A50A82">
        <w:rPr>
          <w:rStyle w:val="StyleUnderline"/>
        </w:rPr>
        <w:t>would be to make Taiwan part of China</w:t>
      </w:r>
      <w:r w:rsidRPr="00A50A82">
        <w:rPr>
          <w:sz w:val="8"/>
        </w:rPr>
        <w:t>. Unification would work to China’s strategic advantage in two important ways. First</w:t>
      </w:r>
      <w:r w:rsidRPr="00A50A82">
        <w:rPr>
          <w:rStyle w:val="StyleUnderline"/>
        </w:rPr>
        <w:t xml:space="preserve">, </w:t>
      </w:r>
      <w:r w:rsidRPr="00867277">
        <w:rPr>
          <w:rStyle w:val="StyleUnderline"/>
          <w:highlight w:val="cyan"/>
        </w:rPr>
        <w:t>Beijing would absorb Taiwan’s economic and military resources</w:t>
      </w:r>
      <w:r w:rsidRPr="00A50A82">
        <w:rPr>
          <w:sz w:val="8"/>
        </w:rPr>
        <w:t xml:space="preserve">, thus </w:t>
      </w:r>
      <w:r w:rsidRPr="00A50A82">
        <w:rPr>
          <w:rStyle w:val="StyleUnderline"/>
        </w:rPr>
        <w:t>shifting the balance of power in Asia even further in China’s direction</w:t>
      </w:r>
      <w:r w:rsidRPr="00A50A82">
        <w:rPr>
          <w:sz w:val="8"/>
        </w:rPr>
        <w:t xml:space="preserve">. Second, </w:t>
      </w:r>
      <w:r w:rsidRPr="00A50A82">
        <w:rPr>
          <w:rStyle w:val="StyleUnderline"/>
        </w:rPr>
        <w:t>Taiwan is effectively a giant aircraft carrier sitting off China’s coast</w:t>
      </w:r>
      <w:r w:rsidRPr="00A50A82">
        <w:rPr>
          <w:sz w:val="8"/>
        </w:rPr>
        <w:t xml:space="preserve">; </w:t>
      </w:r>
      <w:r w:rsidRPr="00A50A82">
        <w:rPr>
          <w:rStyle w:val="StyleUnderline"/>
        </w:rPr>
        <w:t>acquiring that</w:t>
      </w:r>
      <w:r w:rsidRPr="00A50A82">
        <w:rPr>
          <w:sz w:val="8"/>
        </w:rPr>
        <w:t xml:space="preserve"> aircraft carrier </w:t>
      </w:r>
      <w:r w:rsidRPr="00A50A82">
        <w:rPr>
          <w:rStyle w:val="StyleUnderline"/>
        </w:rPr>
        <w:t>would enhance China’s ability to project military power into the western Pacific Ocean</w:t>
      </w:r>
      <w:r w:rsidRPr="00A50A82">
        <w:rPr>
          <w:sz w:val="8"/>
        </w:rPr>
        <w:t xml:space="preserve">. In short, we see that </w:t>
      </w:r>
      <w:r w:rsidRPr="00867277">
        <w:rPr>
          <w:rStyle w:val="StyleUnderline"/>
          <w:highlight w:val="cyan"/>
        </w:rPr>
        <w:t>nationalism as well as realist logic give China powerful incentives to put an end to Taiwan’s de facto independence</w:t>
      </w:r>
      <w:r w:rsidRPr="00A50A82">
        <w:rPr>
          <w:rStyle w:val="StyleUnderline"/>
        </w:rPr>
        <w:t xml:space="preserve"> and make it part of a unified China</w:t>
      </w:r>
      <w:r w:rsidRPr="00A50A82">
        <w:rPr>
          <w:sz w:val="8"/>
        </w:rPr>
        <w:t xml:space="preserve">. This is clearly bad news for Taiwan, especially since the balance of power in Asia is shifting in China’s favor, and it will not be long before Taiwan cannot defend itself against China. Thus, the obvious question is whether the United States can provide security for Taiwan in the face of a rising China. In other words, can Taiwan depend on the United States for its security? LET US now consider America’s goals in Asia and how they relate to Taiwan. Regional hegemons go to great lengths to stop other great powers from becoming hegemons in their region of the world. The best outcome for any great power is to be the sole regional hegemon in the system. It is apparent from the historical record that the United States operates according to this logic. It does not tolerate peer competitors. During the twentieth century, there were four great powers that had the capability to make a run at regional hegemony: Imperial Germany from 1900 to 1918, Imperial Japan between 1931 and 1945, Nazi Germany from 1933 to 1945 and the Soviet Union during the Cold War. Not surprisingly, each tried to match what the United States had achieved in the Western Hemisphere. How did the United States react? In each case, it played a key role in defeating and dismantling those aspiring hegemons. The United States entered World War I in April 1917 when Imperial Germany looked like it might win the war and rule Europe. American troops played a critical role in tipping the balance against the Kaiserreich, which collapsed in November 1918. In the early 1940s, President Franklin Roosevelt went to great lengths to maneuver the United States into World War II to thwart Japan’s ambitions in Asia and Germany’s ambitions in Europe. The United States came into the war in December 1941, and helped destroy both Axis powers. Since 1945, American policy makers have gone to considerable lengths to put limits on German and Japanese military power. Finally, during the Cold War, the United States steadfastly worked to prevent the Soviet Union from dominating Eurasia and then helped relegate it to the scrap heap of history in the late 1980s and early 1990s. Shortly after the Cold War ended, the George H. W. Bush administration’s controversial “Defense Planning Guidance” of 1992 was leaked to the press. It boldly stated that the United States was now the most powerful state in the world by far and it planned to remain in that exalted position. In other words, the United States would not tolerate a peer competitor. That same message was repeated in the famous 2002 National Security Strategy issued by the George W. Bush administration. There was much criticism of that document, especially its claims about “preemptive” war. But hardly a word of protest was raised about the assertion that the United States should check rising powers and maintain its commanding position in the global balance of power. The bottom line is that the United States—for sound strategic reasons—worked hard for more than a century to gain hegemony in the Western Hemisphere. Since achieving regional dominance, it has gone to great lengths to prevent other great powers from controlling either Asia or Europe. Thus, there is little doubt as to how American policy makers will react if China attempts to dominate Asia. The United States can be expected to go to great lengths to contain China and ultimately weaken it to the point where it is no longer capable of ruling the roost in Asia. In essence, the United States is likely to behave toward China much the way it acted toward the Soviet Union during the Cold War. China’s neighbors are certain to fear its rise as well, and they too will do whatever they can to prevent it from achieving regional hegemony. Indeed, there is already substantial evidence that countries like India, Japan and Russia as well as smaller powers like Singapore, South Korea and Vietnam are worried about China’s ascendancy and are looking for ways to contain it. In the end, they will join an American-led balancing coalition to check China’s rise, much the way Britain, France, Germany, Italy, Japan and even China joined forces with the United States to contain the Soviet Union during the Cold War. How does Taiwan fit into this story? The United States has a rich history of close relations with Taiwan since the early days of the Cold War, when the Nationalist forces under Chiang Kai-shek retreated to the island from the Chinese mainland. However, Washington is not obliged by treaty to come to the defense of Taiwan if it is attacked by China or anyone else. Regardless, </w:t>
      </w:r>
      <w:r w:rsidRPr="00A50A82">
        <w:rPr>
          <w:rStyle w:val="StyleUnderline"/>
        </w:rPr>
        <w:t>the United States will have powerful incentives to make Taiwan an important player in its anti-China balancing coalition</w:t>
      </w:r>
      <w:r w:rsidRPr="00A50A82">
        <w:rPr>
          <w:sz w:val="8"/>
        </w:rPr>
        <w:t xml:space="preserve">. First, as noted, </w:t>
      </w:r>
      <w:r w:rsidRPr="00A50A82">
        <w:rPr>
          <w:rStyle w:val="StyleUnderline"/>
        </w:rPr>
        <w:t>Taiwan has significant economic and military resources</w:t>
      </w:r>
      <w:r w:rsidRPr="00A50A82">
        <w:rPr>
          <w:sz w:val="8"/>
        </w:rPr>
        <w:t xml:space="preserve"> </w:t>
      </w:r>
      <w:r w:rsidRPr="00A50A82">
        <w:rPr>
          <w:rStyle w:val="StyleUnderline"/>
        </w:rPr>
        <w:t>and it is effectively a giant aircraft carrier that can be used to help control the waters close to China’s all-important eastern coast.</w:t>
      </w:r>
      <w:r w:rsidRPr="00A50A82">
        <w:rPr>
          <w:sz w:val="8"/>
        </w:rPr>
        <w:t xml:space="preserve"> The United States </w:t>
      </w:r>
      <w:r w:rsidRPr="00A50A82">
        <w:rPr>
          <w:rStyle w:val="StyleUnderline"/>
        </w:rPr>
        <w:t>will surely want Taiwan’s assets on its side of the strategic balance</w:t>
      </w:r>
      <w:r w:rsidRPr="00A50A82">
        <w:rPr>
          <w:sz w:val="8"/>
        </w:rPr>
        <w:t xml:space="preserve">, not on China’s side. Second, </w:t>
      </w:r>
      <w:r w:rsidRPr="00A50A82">
        <w:rPr>
          <w:rStyle w:val="StyleUnderline"/>
        </w:rPr>
        <w:t>America’s commitment to Taiwan is inextricably bound up with U.S. credibility in the region, which matters greatly to policy makers in Washington. Because the United States is located roughly six thousand miles from East Asia,</w:t>
      </w:r>
      <w:r w:rsidRPr="00A50A82">
        <w:rPr>
          <w:sz w:val="8"/>
        </w:rPr>
        <w:t xml:space="preserve"> </w:t>
      </w:r>
      <w:r w:rsidRPr="00A50A82">
        <w:rPr>
          <w:rStyle w:val="StyleUnderline"/>
        </w:rPr>
        <w:t>it has to work hard to convince its Asian allies—especially Japan and South Korea—that it will back them up in the event they are threatened by China or North Korea.</w:t>
      </w:r>
      <w:r w:rsidRPr="00A50A82">
        <w:rPr>
          <w:sz w:val="8"/>
        </w:rPr>
        <w:t xml:space="preserve"> Importantly, </w:t>
      </w:r>
      <w:r w:rsidRPr="00A50A82">
        <w:rPr>
          <w:rStyle w:val="StyleUnderline"/>
        </w:rPr>
        <w:t>it has to convince Seoul and Tokyo that they can rely on the American nuclear umbrella to protect them.</w:t>
      </w:r>
      <w:r w:rsidRPr="00A50A82">
        <w:rPr>
          <w:sz w:val="8"/>
        </w:rPr>
        <w:t xml:space="preserve"> This is the thorny problem of extended deterrence, which the United States and its allies wrestled with throughout the Cold War. </w:t>
      </w:r>
      <w:r w:rsidRPr="00A50A82">
        <w:rPr>
          <w:rStyle w:val="StyleUnderline"/>
        </w:rPr>
        <w:t>If the United States were to sever its military ties with Taiwan or fail to defend it in a crisis with China, that would surely send a strong signal to America’s other allies in the region that they cannot rely on the United States for protection.</w:t>
      </w:r>
      <w:r w:rsidRPr="00A50A82">
        <w:rPr>
          <w:sz w:val="8"/>
        </w:rPr>
        <w:t xml:space="preserve"> Policy makers in Washington will go to great lengths to avoid that outcome and instead maintain America’s reputation as a reliable partner. This means they will be inclined to back Taiwan no matter what. While the United States has good reasons to want Taiwan as part of the balancing coalition it will build against China, there are also reasons to think this relationship is not sustainable over the long term. For starters, at some point in the next decade or so it will become impossible for the United States to help Taiwan defend itself against a Chinese attack. Remember that we are talking about a China with much more military capability than it has today. In addition, geography works in China’s favor in a major way, simply because Taiwan is so close to the Chinese mainland and so far away from the United States. When it comes to a competition between China and the United States over projecting military power into Taiwan, China wins hands down. Furthermore, in a fight over Taiwan, American policy makers would surely be reluctant to launch major attacks against Chinese forces on the mainland, for fear they might precipitate nuclear escalation. This reticence would also work to China’s advantage. One might argue that there is a simple way to deal with the fact that Taiwan will not have an effective conventional deterrent against China in the not-too-distant future: put America’s nuclear umbrella over Taiwan. This approach will not solve the problem, however, </w:t>
      </w:r>
      <w:r w:rsidRPr="00A50A82">
        <w:rPr>
          <w:rStyle w:val="StyleUnderline"/>
        </w:rPr>
        <w:t>because the United States is not going to escalate to the nuclear level if Taiwan is being overrun by China</w:t>
      </w:r>
      <w:r w:rsidRPr="00A50A82">
        <w:rPr>
          <w:sz w:val="8"/>
        </w:rPr>
        <w:t xml:space="preserve">. </w:t>
      </w:r>
      <w:r w:rsidRPr="00A50A82">
        <w:rPr>
          <w:rStyle w:val="StyleUnderline"/>
        </w:rPr>
        <w:t>The stakes are not high enough to risk a general thermonuclear war.</w:t>
      </w:r>
      <w:r w:rsidRPr="00A50A82">
        <w:rPr>
          <w:sz w:val="8"/>
        </w:rPr>
        <w:t xml:space="preserve"> Taiwan is not Japan or even South Korea. Thus, the smart strategy for America is to not even try to extend its nuclear deterrent over Taiwan. There is a second reason the United States might eventually forsake Taiwan: it is an especially dangerous flashpoint, which could easily precipitate a Sino-American war that is not in America’s interest. U.S. policy makers understand that the fate of Taiwan is a matter of great concern to Chinese of all persuasions and that they will be extremely angry if it looks like the United States is preventing unification. But that is exactly what Washington will be doing if it forms a close military alliance with Taiwan, and that point will not be lost on the Chinese people. It is important to note in this regard that Chinese nationalism, which is a potent force, emphasizes how great powers like the United States humiliated China in the past when it was weak and appropriated Chinese territory like Hong Kong and Taiwan. Thus, it is not difficult to imagine crises breaking out over Taiwan or scenarios in which a crisis escalates into a shooting war. After all, </w:t>
      </w:r>
      <w:r w:rsidRPr="00867277">
        <w:rPr>
          <w:rStyle w:val="StyleUnderline"/>
          <w:highlight w:val="cyan"/>
        </w:rPr>
        <w:t>Chinese nationalism will</w:t>
      </w:r>
      <w:r w:rsidRPr="00A50A82">
        <w:rPr>
          <w:rStyle w:val="StyleUnderline"/>
        </w:rPr>
        <w:t xml:space="preserve"> surely </w:t>
      </w:r>
      <w:r w:rsidRPr="00867277">
        <w:rPr>
          <w:rStyle w:val="StyleUnderline"/>
          <w:highlight w:val="cyan"/>
        </w:rPr>
        <w:t>be a force for trouble in those crises</w:t>
      </w:r>
      <w:r w:rsidRPr="00A50A82">
        <w:rPr>
          <w:rStyle w:val="StyleUnderline"/>
        </w:rPr>
        <w:t>, and China will at some point have the military wherewithal to conquer Taiwan</w:t>
      </w:r>
      <w:r w:rsidRPr="00A50A82">
        <w:rPr>
          <w:sz w:val="8"/>
        </w:rPr>
        <w:t xml:space="preserve">, </w:t>
      </w:r>
      <w:r w:rsidRPr="00A50A82">
        <w:rPr>
          <w:rStyle w:val="StyleUnderline"/>
        </w:rPr>
        <w:t xml:space="preserve">which will make war even more likely. </w:t>
      </w:r>
      <w:r w:rsidRPr="00A50A82">
        <w:rPr>
          <w:sz w:val="8"/>
        </w:rPr>
        <w:t xml:space="preserve">There was no flashpoint between the superpowers during the Cold War that was as dangerous as Taiwan will be in a Sino-American security competition. Some commentators liken Berlin in the Cold War to Taiwan, but Berlin was not sacred territory for the Soviet Union and it was actually of little strategic importance for either side. Taiwan is different. Given how dangerous it is for precipitating a war and given the fact that the United States will eventually reach the point where it cannot defend Taiwan, there is a reasonable chance that American policy makers will eventually conclude that it makes good strategic sense to abandon Taiwan and allow China to coerce it into accepting unification. All of this is to say that the United States is likely to be somewhat schizophrenic about Taiwan in the decades ahead. On one hand, it has powerful incentives to make it part of a balancing coalition aimed at containing China. On the other hand, there are good reasons to think that with the passage of time the benefits of maintaining close ties with Taiwan will be outweighed by the potential costs, which are likely to be huge. Of course, </w:t>
      </w:r>
      <w:r w:rsidRPr="00A50A82">
        <w:rPr>
          <w:rStyle w:val="StyleUnderline"/>
        </w:rPr>
        <w:t>in the near term, the United States will protect Taiwan and treat it as a strategic asset</w:t>
      </w:r>
      <w:r w:rsidRPr="00A50A82">
        <w:rPr>
          <w:sz w:val="8"/>
        </w:rPr>
        <w:t xml:space="preserve">. But how long that relationship lasts </w:t>
      </w:r>
      <w:proofErr w:type="gramStart"/>
      <w:r w:rsidRPr="00A50A82">
        <w:rPr>
          <w:sz w:val="8"/>
        </w:rPr>
        <w:t>is</w:t>
      </w:r>
      <w:proofErr w:type="gramEnd"/>
      <w:r w:rsidRPr="00A50A82">
        <w:rPr>
          <w:sz w:val="8"/>
        </w:rPr>
        <w:t xml:space="preserve"> an open question. SO FAR, the discussion about Taiwan’s future has focused almost exclusively on how the United States is likely to act toward Taiwan. However, what happens to Taiwan in the face of China’s rise also depends greatly on what policies Taiwan’s leaders and its people choose to pursue over time. There is little doubt that Taiwan’s overriding goal in the years ahead will be to preserve its independence from China. That aim should not be too difficult to achieve for the next decade, mainly because Taiwan is almost certain to maintain close relations with the United States, which will have powerful incentives as well as the capability to protect Taiwan. But after that point Taiwan’s strategic situation is likely to deteriorate in significant ways, mainly because China will be rapidly approaching the point where it can conquer Taiwan even if the American military helps defend the island. And, as noted, it is not clear that the United States will be there for Taiwan over the long term. In the face of this grim future, Taiwan has three options. First, it can develop its own nuclear deterrent. Nuclear weapons are the ultimate deterrent, and there is no question that a Taiwanese nuclear arsenal would markedly reduce the likelihood of a Chinese attack against Taiwan. Taiwan pursued this option in the 1970s, when it feared American abandonment in the wake of the Vietnam War. The United States, however, stopped Taiwan’s nuclear-weapons program in its tracks. And then Taiwan tried to develop a bomb secretly in the 1980s, but again the United States found out and forced Taipei to shut the program down. It is unfortunate for Taiwan that it failed to build a bomb, because its prospects for maintaining its independence would be much improved if it had its own nuclear arsenal. No doubt Taiwan still has time to acquire a nuclear deterrent before the balance of power in Asia shifts decisively against it. But the problem with this suggestion is that both Beijing and Washington are sure to oppose Taiwan going nuclear. The United States would oppose Taiwanese nuclear weapons, not only because they would encourage Japan and South Korea to follow suit, but also because American policy makers abhor the idea of an ally being in a position to start a nuclear war that might ultimately involve the United States. To put it bluntly, no American wants to be in a situation where Taiwan can precipitate a conflict that might result in a massive nuclear attack on the United States. China will adamantly oppose Taiwan obtaining a nuclear deterrent, in large part because Beijing surely understands that it would make it difficult—maybe even impossible—to conquer Taiwan. What’s more, China will recognize that Taiwanese nuclear weapons would facilitate nuclear proliferation in East Asia, which would not only limit China’s ability to throw its weight around in that region, but also would increase the likelihood that any conventional war that breaks out would escalate to the nuclear level. For these reasons, China is likely to make it manifestly clear that if Taiwan decides to pursue nuclear weapons, it will strike its nuclear facilities, and maybe even launch a war to conquer the island. In short, it appears that it is too late for Taiwan to pursue the nuclear option. Taiwan’s second option is conventional deterrence. How could Taiwan make deterrence work without nuclear weapons in a world where China has clear-cut military superiority over the combined forces of Taiwan and the United States? The key to success is not to be able to defeat the Chinese military—that is impossible—but instead to make China pay a huge price to achieve victory. In other words, the aim is to make China fight a protracted and bloody war to conquer Taiwan. Yes, Beijing would prevail in the end, but it would be a Pyrrhic victory. This strategy would be even more effective if Taiwan could promise China that the resistance would continue even after its forces were defeated on the battlefield. The threat that Taiwan might turn into another Sinkiang or Tibet would foster deterrence for sure. This option is akin to Admiral Alfred von Tirpitz’s famous “risk strategy,” which Imperial Germany adopted in the decade before World War I. Tirpitz accepted the fact that Germany could not build a navy powerful enough to defeat the mighty Royal Navy in battle. He reasoned, however, that Berlin could build a navy that was strong enough to inflict so much damage on the Royal Navy that it would cause London to fear a fight with Germany and thus be deterred. Moreover, Tirpitz reasoned that this “risk fleet” might even give Germany diplomatic leverage it could use against Britain. There are a number of problems with this form of conventional deterrence, which raise serious doubts about whether it can work for Taiwan over the long haul. For starters, the strategy depends on the United States fighting side by side with Taiwan. But it is difficult to imagine American policy makers purposely choosing to fight a war in which the U.S. military is not only going to lose, but is also going to pay a huge price in the process. It is not even clear that Taiwan would want to fight such a war, because it would be fought mainly on Taiwanese territory—not Chinese territory—and there would be death and destruction everywhere. And Taiwan would lose in the end anyway. Furthermore, pursuing this option would mean that Taiwan would be constantly in an arms race with China, which would help fuel an intense and dangerous security competition between them. The sword of Damocles, in other words, would always be hanging over Taiwan. Finally, although it is difficult to predict just how dominant China will become in the distant future, it is possible that it will eventually become so powerful that Taiwan will be unable to put up major resistance against a Chinese onslaught. This would certainly be true if America’s commitment to defend Taiwan weakens as China morphs into a superpower. Taiwan’s third option is to pursue what I will call the “Hong Kong strategy.” In this case, Taiwan accepts the fact that it is doomed to lose its independence and become part of China. It then works hard to make sure that the transition is peaceful and that it gains as much autonomy as possible from Beijing. This option is unpalatable today and will remain so for at least the next decade. But it is likely to become more attractive in the distant future if China becomes so powerful that it can conquer Taiwan with relative ease. So where does this leave Taiwan? The nuclear option is not feasible, as neither China nor the United States would accept a nuclear-armed Taiwan. Conventional deterrence in the form of a “risk strategy” is far from ideal, but it makes sense as long as China is not so dominant that it can subordinate Taiwan without difficulty. Of course, for that strategy to work, the United States must remain committed to the defense of Taiwan, which is not guaranteed over the long term. Once China becomes a superpower, it probably makes the most sense for Taiwan to give up hope of maintaining its de facto independence and instead pursue the “Hong Kong strategy.” This is definitely not an attractive option, but as Thucydides argued long ago, in international politics “the strong do what they can and the weak suffer what they must.” By now, it should be glaringly apparent that whether Taiwan is forced to give up its independence largely depends on how formidable China’s military becomes in the decades ahead. Taiwan will surely do everything it can to buy time and maintain the political status quo. But if China continues its impressive rise, Taiwan appears destined to become part of China. THERE IS one set of circumstances under which Taiwan can avoid this scenario. Specifically, all </w:t>
      </w:r>
      <w:r w:rsidRPr="00A50A82">
        <w:rPr>
          <w:rStyle w:val="StyleUnderline"/>
        </w:rPr>
        <w:t>Taiwanese should hope there is a drastic slowdown in Chinese economic growth in the years ahead and that Beijing also has serious political problems on the home front</w:t>
      </w:r>
      <w:r w:rsidRPr="00A50A82">
        <w:rPr>
          <w:sz w:val="8"/>
        </w:rPr>
        <w:t xml:space="preserve"> that work to keep it focused inward. </w:t>
      </w:r>
      <w:r w:rsidRPr="00A50A82">
        <w:rPr>
          <w:rStyle w:val="StyleUnderline"/>
        </w:rPr>
        <w:t>If that happens</w:t>
      </w:r>
      <w:r w:rsidRPr="00A50A82">
        <w:rPr>
          <w:sz w:val="8"/>
        </w:rPr>
        <w:t xml:space="preserve">, </w:t>
      </w:r>
      <w:r w:rsidRPr="00A50A82">
        <w:rPr>
          <w:rStyle w:val="StyleUnderline"/>
        </w:rPr>
        <w:t>China will not be in a position to pursue regional hegemony</w:t>
      </w:r>
      <w:r w:rsidRPr="00A50A82">
        <w:rPr>
          <w:sz w:val="8"/>
        </w:rPr>
        <w:t xml:space="preserve"> </w:t>
      </w:r>
      <w:r w:rsidRPr="00A50A82">
        <w:rPr>
          <w:rStyle w:val="StyleUnderline"/>
        </w:rPr>
        <w:t>and the United States will be able to protect Taiwan from China, as it does now</w:t>
      </w:r>
      <w:r w:rsidRPr="00A50A82">
        <w:rPr>
          <w:sz w:val="8"/>
        </w:rPr>
        <w:t xml:space="preserve">. In essence, the best way for Taiwan to maintain de facto independence is for China to be economically and militarily weak. Unfortunately for Taiwan, it has no way of influencing events so that this outcome actually becomes reality. When China started its impressive growth in the 1980s, most Americans and Asians thought this was wonderful news, because all of the ensuing trade and other forms of economic intercourse would make everyone richer and happier. China, according to the reigning wisdom, would become a responsible stakeholder in the international community, and its neighbors would have little to worry about. Many Taiwanese shared this optimistic outlook, and some still do. They are wrong. By trading with China and helping it grow into an economic powerhouse, Taiwan has helped create a burgeoning Goliath with revisionist goals that include ending Taiwan’s independence and making it an integral part of China. In sum, </w:t>
      </w:r>
      <w:r w:rsidRPr="00A50A82">
        <w:rPr>
          <w:rStyle w:val="StyleUnderline"/>
        </w:rPr>
        <w:t>a powerful China isn’t just a problem for Taiwan</w:t>
      </w:r>
      <w:r w:rsidRPr="00A50A82">
        <w:rPr>
          <w:sz w:val="8"/>
        </w:rPr>
        <w:t>. It is a nightmare.</w:t>
      </w:r>
    </w:p>
    <w:p w:rsidR="00F17F8A" w:rsidRPr="00A50A82" w:rsidRDefault="00DF0A73" w:rsidP="00DF0A73">
      <w:pPr>
        <w:pStyle w:val="Heading2"/>
        <w:rPr>
          <w:rFonts w:cs="Arial"/>
        </w:rPr>
      </w:pPr>
      <w:r w:rsidRPr="00A50A82">
        <w:rPr>
          <w:rFonts w:cs="Arial"/>
        </w:rPr>
        <w:t>Security Links</w:t>
      </w:r>
    </w:p>
    <w:p w:rsidR="00DF0A73" w:rsidRPr="00A50A82" w:rsidRDefault="00DF0A73" w:rsidP="00DF0A73">
      <w:pPr>
        <w:pStyle w:val="Heading3"/>
        <w:rPr>
          <w:rFonts w:cs="Arial"/>
        </w:rPr>
      </w:pPr>
      <w:r w:rsidRPr="00A50A82">
        <w:rPr>
          <w:rFonts w:cs="Arial"/>
        </w:rPr>
        <w:t>Taiwan Reps</w:t>
      </w:r>
    </w:p>
    <w:p w:rsidR="00DF0A73" w:rsidRPr="00A50A82" w:rsidRDefault="00DF0A73" w:rsidP="00DF0A73">
      <w:pPr>
        <w:pStyle w:val="Heading4"/>
        <w:rPr>
          <w:rFonts w:cs="Arial"/>
        </w:rPr>
      </w:pPr>
      <w:r w:rsidRPr="00A50A82">
        <w:rPr>
          <w:rFonts w:cs="Arial"/>
        </w:rPr>
        <w:t>Viewing the US and China’s dispute over the Strait solely through state-based approaches of national security ignores the local sites of contestation occurring within Taiwan which makes resolving tensions impossible</w:t>
      </w:r>
    </w:p>
    <w:p w:rsidR="00DF0A73" w:rsidRPr="00A50A82" w:rsidRDefault="00DF0A73" w:rsidP="00DF0A73">
      <w:r w:rsidRPr="00A50A82">
        <w:rPr>
          <w:b/>
        </w:rPr>
        <w:t>Sterling-Folker and Shinko, 05</w:t>
      </w:r>
      <w:r w:rsidRPr="00A50A82">
        <w:t xml:space="preserve"> – [Jennifer, is the Alan R. Bennett Honors Professor of Political Science at the University of Connecticut; Rosemary E., has PhD in international relations theory and political theory from the University of Connecticut, Millennium  - Journal of International Studies, “Discourses of Power: Traversing the Realist-Postmodern Divide”,  vol. 33 no. 3 pages 637-664, June 2005, </w:t>
      </w:r>
      <w:hyperlink r:id="rId9" w:history="1">
        <w:r w:rsidRPr="00A50A82">
          <w:rPr>
            <w:rStyle w:val="Hyperlink"/>
          </w:rPr>
          <w:t>http://mil.sagepub.com.proxy.lib.umich.edu/content/33/3/637.full.pdf+html</w:t>
        </w:r>
      </w:hyperlink>
      <w:r w:rsidRPr="00A50A82">
        <w:t>, 7/10/16]JRO</w:t>
      </w:r>
    </w:p>
    <w:p w:rsidR="00DF0A73" w:rsidRPr="004D2551" w:rsidRDefault="00DF0A73" w:rsidP="00DF0A73">
      <w:pPr>
        <w:rPr>
          <w:sz w:val="16"/>
        </w:rPr>
      </w:pPr>
      <w:r w:rsidRPr="00A50A82">
        <w:rPr>
          <w:rStyle w:val="StyleUnderline"/>
        </w:rPr>
        <w:t xml:space="preserve">One site to deconstruct is the representation of two titanic foes, </w:t>
      </w:r>
      <w:r w:rsidRPr="00867277">
        <w:rPr>
          <w:rStyle w:val="StyleUnderline"/>
          <w:highlight w:val="cyan"/>
        </w:rPr>
        <w:t>the US and China, squaring off in a</w:t>
      </w:r>
      <w:r w:rsidRPr="00A50A82">
        <w:rPr>
          <w:rStyle w:val="StyleUnderline"/>
        </w:rPr>
        <w:t xml:space="preserve"> primordial </w:t>
      </w:r>
      <w:r w:rsidRPr="00867277">
        <w:rPr>
          <w:rStyle w:val="StyleUnderline"/>
          <w:highlight w:val="cyan"/>
        </w:rPr>
        <w:t>contest between good and evil</w:t>
      </w:r>
      <w:r w:rsidRPr="00A50A82">
        <w:rPr>
          <w:rStyle w:val="StyleUnderline"/>
        </w:rPr>
        <w:t>. Such a dichotomous representational frame oversimplifies myriad complexities and</w:t>
      </w:r>
      <w:r w:rsidRPr="004D2551">
        <w:rPr>
          <w:sz w:val="16"/>
        </w:rPr>
        <w:t xml:space="preserve"> also </w:t>
      </w:r>
      <w:r w:rsidRPr="00A50A82">
        <w:rPr>
          <w:rStyle w:val="StyleUnderline"/>
        </w:rPr>
        <w:t>encourages political practices which</w:t>
      </w:r>
      <w:r w:rsidRPr="004D2551">
        <w:rPr>
          <w:sz w:val="16"/>
        </w:rPr>
        <w:t xml:space="preserve"> necessarily</w:t>
      </w:r>
      <w:r w:rsidRPr="00A50A82">
        <w:rPr>
          <w:rStyle w:val="StyleUnderline"/>
        </w:rPr>
        <w:t xml:space="preserve"> categorise actions, words and thoughts as either/or.</w:t>
      </w:r>
      <w:r w:rsidRPr="004D2551">
        <w:rPr>
          <w:sz w:val="16"/>
        </w:rPr>
        <w:t xml:space="preserve"> </w:t>
      </w:r>
      <w:r w:rsidRPr="00867277">
        <w:rPr>
          <w:rStyle w:val="StyleUnderline"/>
          <w:highlight w:val="cyan"/>
        </w:rPr>
        <w:t>Framing China as a ‘looming menace’ scripts a scenario whereby cross-strait relations become denotated as one of the most dangerous sites in global politics</w:t>
      </w:r>
      <w:r w:rsidRPr="004D2551">
        <w:rPr>
          <w:sz w:val="16"/>
        </w:rPr>
        <w:t xml:space="preserve">. This script easily roles over into an attitude of resignation like that clearly expressed by Kurt Campbell, Director of the Center for Strategic and International Studies, when he admits that it appears as if almost inexorable forces are at work in the straits area.27 </w:t>
      </w:r>
      <w:r w:rsidRPr="00A50A82">
        <w:rPr>
          <w:rStyle w:val="StyleUnderline"/>
        </w:rPr>
        <w:t>Disrupting this realist representation of reality entails drawing out counter narratives.</w:t>
      </w:r>
      <w:r w:rsidRPr="004D2551">
        <w:rPr>
          <w:sz w:val="16"/>
        </w:rPr>
        <w:t xml:space="preserve"> </w:t>
      </w:r>
      <w:r w:rsidRPr="00A50A82">
        <w:rPr>
          <w:rStyle w:val="StyleUnderline"/>
        </w:rPr>
        <w:t>Certainly one marginal site where acts of resistance and transgression are transpiring is in the movement of Taiwan’s indigenous peoples for recognition and cultural survival</w:t>
      </w:r>
      <w:r w:rsidRPr="004D2551">
        <w:rPr>
          <w:sz w:val="16"/>
        </w:rPr>
        <w:t xml:space="preserve">. </w:t>
      </w:r>
      <w:r w:rsidRPr="00A50A82">
        <w:rPr>
          <w:rStyle w:val="StyleUnderline"/>
        </w:rPr>
        <w:t>There are currently eleven major indigenous peoples in Taiwan who make up less than two percent of the total population</w:t>
      </w:r>
      <w:r w:rsidRPr="004D2551">
        <w:rPr>
          <w:sz w:val="16"/>
        </w:rPr>
        <w:t xml:space="preserve">. </w:t>
      </w:r>
      <w:r w:rsidRPr="00867277">
        <w:rPr>
          <w:rStyle w:val="StyleUnderline"/>
          <w:highlight w:val="cyan"/>
        </w:rPr>
        <w:t>Prejudice, pressures to assimilate and a general underprivileged status constitute the context within which they struggle to make life go on</w:t>
      </w:r>
      <w:r w:rsidRPr="00A50A82">
        <w:rPr>
          <w:rStyle w:val="StyleUnderline"/>
        </w:rPr>
        <w:t>. It is here</w:t>
      </w:r>
      <w:r w:rsidRPr="004D2551">
        <w:rPr>
          <w:sz w:val="16"/>
        </w:rPr>
        <w:t xml:space="preserve">, in their marginal existence, </w:t>
      </w:r>
      <w:r w:rsidRPr="00A50A82">
        <w:rPr>
          <w:rStyle w:val="StyleUnderline"/>
        </w:rPr>
        <w:t>that the power deployed to construct an overarching, unified, national Taiwanese identity becomes visible.</w:t>
      </w:r>
      <w:r w:rsidRPr="004D2551">
        <w:rPr>
          <w:sz w:val="16"/>
        </w:rPr>
        <w:t xml:space="preserve"> Many of </w:t>
      </w:r>
      <w:r w:rsidRPr="00867277">
        <w:rPr>
          <w:rStyle w:val="StyleUnderline"/>
          <w:highlight w:val="cyan"/>
        </w:rPr>
        <w:t>these groups have become politically active at both the local and national levels</w:t>
      </w:r>
      <w:r w:rsidRPr="004D2551">
        <w:rPr>
          <w:sz w:val="16"/>
        </w:rPr>
        <w:t xml:space="preserve"> in order </w:t>
      </w:r>
      <w:r w:rsidRPr="00A50A82">
        <w:rPr>
          <w:rStyle w:val="StyleUnderline"/>
        </w:rPr>
        <w:t>to promote the welfare of their communities and to maintain their expression of difference</w:t>
      </w:r>
      <w:r w:rsidRPr="004D2551">
        <w:rPr>
          <w:sz w:val="16"/>
        </w:rPr>
        <w:t xml:space="preserve">.28 They fear the narrative power of Taiwanese national identity, which threatens to subsume and eventually erase their cultural and historical memory.29 </w:t>
      </w:r>
      <w:r w:rsidRPr="00A50A82">
        <w:rPr>
          <w:rStyle w:val="StyleUnderline"/>
        </w:rPr>
        <w:t>These are marginalised sites of difference, yet they locate a possibility that contests the inevitability of a move toward the solidification of one homogenising national Taiwanese identity.</w:t>
      </w:r>
      <w:r w:rsidRPr="004D2551">
        <w:rPr>
          <w:sz w:val="16"/>
        </w:rPr>
        <w:t xml:space="preserve"> </w:t>
      </w:r>
      <w:r w:rsidRPr="00A50A82">
        <w:rPr>
          <w:rStyle w:val="StyleUnderline"/>
        </w:rPr>
        <w:t>In these sites of struggle security issues are also of paramount concern</w:t>
      </w:r>
      <w:r w:rsidRPr="004D2551">
        <w:rPr>
          <w:sz w:val="16"/>
        </w:rPr>
        <w:t xml:space="preserve">, but </w:t>
      </w:r>
      <w:r w:rsidRPr="00867277">
        <w:rPr>
          <w:rStyle w:val="StyleUnderline"/>
          <w:highlight w:val="cyan"/>
        </w:rPr>
        <w:t>the security issues here are qualitatively different than those glimpsed</w:t>
      </w:r>
      <w:r w:rsidRPr="00A50A82">
        <w:rPr>
          <w:rStyle w:val="StyleUnderline"/>
        </w:rPr>
        <w:t xml:space="preserve"> from the triangulation of US, Chinese, and Taiwanese representations of national security. These </w:t>
      </w:r>
      <w:r w:rsidRPr="00867277">
        <w:rPr>
          <w:rStyle w:val="StyleUnderline"/>
          <w:highlight w:val="cyan"/>
        </w:rPr>
        <w:t>sites are fraught with doubt, contingency and chance, and they expose how focusing on titanic struggles between competing national identities and strategic foes is merely an attempt to impose a simplistic order on the complexity of life itself</w:t>
      </w:r>
      <w:r w:rsidRPr="00A50A82">
        <w:rPr>
          <w:rStyle w:val="StyleUnderline"/>
        </w:rPr>
        <w:t>.</w:t>
      </w:r>
      <w:r w:rsidRPr="004D2551">
        <w:rPr>
          <w:sz w:val="16"/>
        </w:rPr>
        <w:t xml:space="preserve"> It is not that the state is irrelevant to postmodern concerns, </w:t>
      </w:r>
      <w:r w:rsidRPr="00A50A82">
        <w:rPr>
          <w:rStyle w:val="StyleUnderline"/>
        </w:rPr>
        <w:t>but in order to problematise discourses that presume the inevitability and historical necessity of the state,</w:t>
      </w:r>
      <w:r w:rsidRPr="004D2551">
        <w:rPr>
          <w:sz w:val="16"/>
        </w:rPr>
        <w:t xml:space="preserve"> </w:t>
      </w:r>
      <w:r w:rsidRPr="00A50A82">
        <w:rPr>
          <w:rStyle w:val="StyleUnderline"/>
        </w:rPr>
        <w:t>we must locate sites of contestation that do not conflate state security and survival with that of individuals or communities</w:t>
      </w:r>
      <w:r w:rsidRPr="004D2551">
        <w:rPr>
          <w:sz w:val="16"/>
        </w:rPr>
        <w:t>. It is the rupture between these paradoxical positions that postmodernism seeks to explore.30</w:t>
      </w:r>
    </w:p>
    <w:p w:rsidR="00DF0A73" w:rsidRPr="00A50A82" w:rsidRDefault="00DF0A73" w:rsidP="00DF0A73">
      <w:pPr>
        <w:pStyle w:val="Heading4"/>
        <w:rPr>
          <w:rFonts w:cs="Arial"/>
        </w:rPr>
      </w:pPr>
      <w:r w:rsidRPr="00A50A82">
        <w:rPr>
          <w:rFonts w:cs="Arial"/>
        </w:rPr>
        <w:t>The alternative is to recognize difference and ambiguity in one’s own position to rescript the possibilities for politics across the region</w:t>
      </w:r>
    </w:p>
    <w:p w:rsidR="00DF0A73" w:rsidRPr="00A50A82" w:rsidRDefault="00DF0A73" w:rsidP="00DF0A73">
      <w:r w:rsidRPr="00A50A82">
        <w:rPr>
          <w:b/>
        </w:rPr>
        <w:t>Sterling-Folker and Shinko, 05</w:t>
      </w:r>
      <w:r w:rsidRPr="00A50A82">
        <w:t xml:space="preserve"> – [Jennifer, is the Alan R. Bennett Honors Professor of Political Science at the University of Connecticut; Rosemary E., has PhD in international relations theory and political theory from the University of Connecticut, Millennium  - Journal of International Studies, “Discourses of Power: Traversing the Realist-Postmodern Divide”,  vol. 33 no. 3 pages 637-664, June 2005, </w:t>
      </w:r>
      <w:hyperlink r:id="rId10" w:history="1">
        <w:r w:rsidRPr="00A50A82">
          <w:rPr>
            <w:rStyle w:val="Hyperlink"/>
          </w:rPr>
          <w:t>http://mil.sagepub.com.proxy.lib.umich.edu/content/33/3/637.full.pdf+html</w:t>
        </w:r>
      </w:hyperlink>
      <w:r w:rsidRPr="00A50A82">
        <w:t>, 7/10/16]JRO</w:t>
      </w:r>
    </w:p>
    <w:p w:rsidR="00DF0A73" w:rsidRPr="004D2551" w:rsidRDefault="00DF0A73" w:rsidP="00DF0A73">
      <w:pPr>
        <w:rPr>
          <w:sz w:val="10"/>
        </w:rPr>
      </w:pPr>
      <w:r w:rsidRPr="00A50A82">
        <w:rPr>
          <w:rStyle w:val="StyleUnderline"/>
        </w:rPr>
        <w:t xml:space="preserve">The </w:t>
      </w:r>
      <w:r w:rsidRPr="00867277">
        <w:rPr>
          <w:rStyle w:val="StyleUnderline"/>
          <w:highlight w:val="cyan"/>
        </w:rPr>
        <w:t>postmodern</w:t>
      </w:r>
      <w:r w:rsidRPr="00A50A82">
        <w:rPr>
          <w:rStyle w:val="StyleUnderline"/>
        </w:rPr>
        <w:t xml:space="preserve"> conceptualisation of </w:t>
      </w:r>
      <w:r w:rsidRPr="00867277">
        <w:rPr>
          <w:rStyle w:val="StyleUnderline"/>
          <w:highlight w:val="cyan"/>
        </w:rPr>
        <w:t>power</w:t>
      </w:r>
      <w:r w:rsidRPr="00A50A82">
        <w:rPr>
          <w:rStyle w:val="StyleUnderline"/>
        </w:rPr>
        <w:t xml:space="preserve"> ultimately </w:t>
      </w:r>
      <w:r w:rsidRPr="00867277">
        <w:rPr>
          <w:rStyle w:val="StyleUnderline"/>
          <w:highlight w:val="cyan"/>
        </w:rPr>
        <w:t>relies upon the ability of individual thought to ‘present</w:t>
      </w:r>
      <w:r w:rsidRPr="004D2551">
        <w:rPr>
          <w:sz w:val="10"/>
        </w:rPr>
        <w:t xml:space="preserve"> it </w:t>
      </w:r>
      <w:r w:rsidRPr="00A50A82">
        <w:rPr>
          <w:rStyle w:val="StyleUnderline"/>
        </w:rPr>
        <w:t>[power] to oneself as an object of thought and question it as to its meaning, its conditions, and its goals</w:t>
      </w:r>
      <w:r w:rsidRPr="004D2551">
        <w:rPr>
          <w:sz w:val="10"/>
        </w:rPr>
        <w:t xml:space="preserve">’.47 Thought </w:t>
      </w:r>
      <w:r w:rsidRPr="00A50A82">
        <w:rPr>
          <w:rStyle w:val="StyleUnderline"/>
        </w:rPr>
        <w:t>i</w:t>
      </w:r>
      <w:r w:rsidRPr="004D2551">
        <w:rPr>
          <w:sz w:val="10"/>
        </w:rPr>
        <w:t xml:space="preserve">s capable of creating a critical space between itself and external events, and this is the space where postmodern power becomes visible. This power is a power immanent only in the present and in the possibility inherent in the exercise of self-creative freedom. </w:t>
      </w:r>
      <w:r w:rsidRPr="00867277">
        <w:rPr>
          <w:rStyle w:val="StyleUnderline"/>
          <w:highlight w:val="cyan"/>
        </w:rPr>
        <w:t>Power is productive in the immanently local moment</w:t>
      </w:r>
      <w:r w:rsidRPr="00A50A82">
        <w:rPr>
          <w:rStyle w:val="StyleUnderline"/>
        </w:rPr>
        <w:t xml:space="preserve"> wherein the </w:t>
      </w:r>
      <w:r w:rsidRPr="00867277">
        <w:rPr>
          <w:rStyle w:val="StyleUnderline"/>
          <w:highlight w:val="cyan"/>
        </w:rPr>
        <w:t>individual exercises their capacity for critical thought</w:t>
      </w:r>
      <w:r w:rsidRPr="00A50A82">
        <w:rPr>
          <w:rStyle w:val="StyleUnderline"/>
        </w:rPr>
        <w:t xml:space="preserve">, and they </w:t>
      </w:r>
      <w:r w:rsidRPr="00867277">
        <w:rPr>
          <w:rStyle w:val="StyleUnderline"/>
          <w:highlight w:val="cyan"/>
        </w:rPr>
        <w:t>are empowered to challenge power’s disciplinary order</w:t>
      </w:r>
      <w:r w:rsidRPr="00A50A82">
        <w:rPr>
          <w:rStyle w:val="StyleUnderline"/>
        </w:rPr>
        <w:t xml:space="preserve"> because they too can access power’s productive capability</w:t>
      </w:r>
      <w:r w:rsidRPr="004D2551">
        <w:rPr>
          <w:sz w:val="10"/>
        </w:rPr>
        <w:t>.48 Thus the expression of difference opens the space wherein the individual can confront the existing web of power relations with an expression of that which it (the existing set of power relations) has yet to know, yet to discipline within its established set of practices. Proliferating sites of di</w:t>
      </w:r>
      <w:r w:rsidRPr="00A50A82">
        <w:rPr>
          <w:rStyle w:val="StyleUnderline"/>
        </w:rPr>
        <w:t>f</w:t>
      </w:r>
      <w:r w:rsidRPr="004D2551">
        <w:rPr>
          <w:sz w:val="10"/>
        </w:rPr>
        <w:t xml:space="preserve">ference are the immanent conditions of possibility for expressions of freedom and self-making. </w:t>
      </w:r>
      <w:r w:rsidRPr="00A50A82">
        <w:rPr>
          <w:rStyle w:val="StyleUnderline"/>
        </w:rPr>
        <w:t>Difference and ambiguity are political resources that could serve to move the discussion beyond the confines of nationalist ideology and realist certitude by drawing attention to the ways in which the constructs of ‘Taiwan’ and ‘China’ function as absolute signifiers</w:t>
      </w:r>
      <w:r w:rsidRPr="004D2551">
        <w:rPr>
          <w:sz w:val="10"/>
        </w:rPr>
        <w:t xml:space="preserve">. To return to the example of Taiwanese literature, </w:t>
      </w:r>
      <w:r w:rsidRPr="00A50A82">
        <w:rPr>
          <w:rStyle w:val="StyleUnderline"/>
        </w:rPr>
        <w:t>nativist discursive framings are open to disruption by calling attention to the island’s varied mix of Malayo-Polynesian, Japanese Chinese, Dutch, Spanish, American and other cultural legacies;</w:t>
      </w:r>
      <w:r w:rsidRPr="004D2551">
        <w:rPr>
          <w:sz w:val="10"/>
        </w:rPr>
        <w:t xml:space="preserve"> </w:t>
      </w:r>
      <w:r w:rsidRPr="00867277">
        <w:rPr>
          <w:rStyle w:val="StyleUnderline"/>
          <w:highlight w:val="cyan"/>
        </w:rPr>
        <w:t>the struggle of the indigenous peoples for social justice amid assimilationist pressures; the rise of consumer, environmental, labor, women’s, students, aboriginal and human rights social movements;</w:t>
      </w:r>
      <w:r w:rsidRPr="00A50A82">
        <w:rPr>
          <w:rStyle w:val="StyleUnderline"/>
        </w:rPr>
        <w:t xml:space="preserve"> and the gay and lesbian counter-culture movements</w:t>
      </w:r>
      <w:r w:rsidRPr="004D2551">
        <w:rPr>
          <w:sz w:val="10"/>
        </w:rPr>
        <w:t xml:space="preserve">.49 </w:t>
      </w:r>
      <w:r w:rsidRPr="00A50A82">
        <w:rPr>
          <w:rStyle w:val="StyleUnderline"/>
        </w:rPr>
        <w:t>The simple dichotomisation that would reduce these complex and varied expressions of identity down to an either or choice between Taiwaneseness or Chineseness would miss the complexity and nuance of these other contentious identity debates.</w:t>
      </w:r>
      <w:r w:rsidRPr="004D2551">
        <w:rPr>
          <w:sz w:val="10"/>
        </w:rPr>
        <w:t xml:space="preserve"> Thus, Peng Ruijin, who served as editor of Literary Taiwan, cautioned the nativists, who are striving to establish a new literary tradition for Taiwan, that they ‘do not have the right to restage a historical tragedy, to manufacture the authenticity of Taiwan literature and monopolise the right of interpretation’.</w:t>
      </w:r>
      <w:r w:rsidRPr="00A50A82">
        <w:rPr>
          <w:rStyle w:val="StyleUnderline"/>
        </w:rPr>
        <w:t>50 What has been transpiring within Taiwanese politics constitutes a paradigmatic expression of the postmodern play of power</w:t>
      </w:r>
      <w:r w:rsidRPr="004D2551">
        <w:rPr>
          <w:sz w:val="10"/>
        </w:rPr>
        <w:t xml:space="preserve">. </w:t>
      </w:r>
      <w:r w:rsidRPr="00A50A82">
        <w:rPr>
          <w:rStyle w:val="StyleUnderline"/>
        </w:rPr>
        <w:t xml:space="preserve">It involves a struggle between competing iterations of foundational origins, collective memories and memoralisations that reveal an active and engaged struggle to attach meaning to the noun ‘Taiwan’ and its correlate, ‘Taiwanese’. </w:t>
      </w:r>
      <w:r w:rsidRPr="004D2551">
        <w:rPr>
          <w:sz w:val="10"/>
        </w:rPr>
        <w:t xml:space="preserve">This is a struggle over definition and signification that is shot through with power. </w:t>
      </w:r>
      <w:r w:rsidRPr="00A50A82">
        <w:rPr>
          <w:rStyle w:val="StyleUnderline"/>
        </w:rPr>
        <w:t>Within this struggle we can witness the contention and competition among a proliferation of different voices from various social, political and economic sites</w:t>
      </w:r>
      <w:r w:rsidRPr="004D2551">
        <w:rPr>
          <w:sz w:val="10"/>
        </w:rPr>
        <w:t xml:space="preserve">. Will this polyphonic discourse succumb to the pressures of homogenisation and uniformity or will it remain indeterminately open? How power coalesces around these two trajectories will inevitably shape not only Taiwan’s identity, but also its relationship with China. In other words, how will the knowledge/power nexus play out? Will the play of power in Taiwanese politics open up possibilities for the emergence of a new form of subjectivity? Postmodernism analyses these possibilities and indicates that </w:t>
      </w:r>
      <w:r w:rsidRPr="00867277">
        <w:rPr>
          <w:rStyle w:val="StyleUnderline"/>
          <w:highlight w:val="cyan"/>
        </w:rPr>
        <w:t>the key to a new form of subjectivity lies within the practices of creativity, tolerance and self-transformation</w:t>
      </w:r>
      <w:r w:rsidRPr="004D2551">
        <w:rPr>
          <w:sz w:val="10"/>
        </w:rPr>
        <w:t xml:space="preserve">. Tang advises those involved in the debate over the concept of Taiwanese literature to </w:t>
      </w:r>
      <w:r w:rsidRPr="00A50A82">
        <w:rPr>
          <w:rStyle w:val="StyleUnderline"/>
        </w:rPr>
        <w:t>recognise the play of ambiguity and difference in their own discussions and to be open to the ambiguity, difference and contestation that is also playing itself out in China.</w:t>
      </w:r>
      <w:r w:rsidRPr="004D2551">
        <w:rPr>
          <w:sz w:val="10"/>
        </w:rPr>
        <w:t xml:space="preserve">51 He </w:t>
      </w:r>
      <w:r w:rsidRPr="00A50A82">
        <w:rPr>
          <w:rStyle w:val="StyleUnderline"/>
        </w:rPr>
        <w:t>refuses attempts to impose a monolithic identity on either China or Taiwan.</w:t>
      </w:r>
      <w:r w:rsidRPr="004D2551">
        <w:rPr>
          <w:sz w:val="10"/>
        </w:rPr>
        <w:t xml:space="preserve">52 Sebastian Hsien-hao Liao advocates the cultivation of Taiwan’s internal hybridity as a resource in order to negotiate crossstrait relations. He argues that </w:t>
      </w:r>
      <w:r w:rsidRPr="00867277">
        <w:rPr>
          <w:rStyle w:val="StyleUnderline"/>
          <w:highlight w:val="cyan"/>
        </w:rPr>
        <w:t>the cultural drive for a pure and totalising expression of Taiwanese identity requires the positing of a contaminated, impure and threatening other</w:t>
      </w:r>
      <w:r w:rsidRPr="004D2551">
        <w:rPr>
          <w:sz w:val="10"/>
        </w:rPr>
        <w:t>. Thus Hsien-hao Liao concludes</w:t>
      </w:r>
      <w:r w:rsidRPr="00A50A82">
        <w:rPr>
          <w:rStyle w:val="StyleUnderline"/>
        </w:rPr>
        <w:t>, ‘If Taiwan’s being contaminated by China were no longer considered a problem, China would not be perceived as a monolith</w:t>
      </w:r>
      <w:r w:rsidRPr="004D2551">
        <w:rPr>
          <w:sz w:val="10"/>
        </w:rPr>
        <w:t xml:space="preserve">. </w:t>
      </w:r>
      <w:r w:rsidRPr="00A50A82">
        <w:rPr>
          <w:rStyle w:val="StyleUnderline"/>
        </w:rPr>
        <w:t>Then, and only then, could (the threat of) “China” be “dissolved” . . . through constructive cross-strait dialogues on the basis of a recognition of the multiple temporalities inherent in all socioscapes’</w:t>
      </w:r>
      <w:r w:rsidRPr="004D2551">
        <w:rPr>
          <w:sz w:val="10"/>
        </w:rPr>
        <w:t xml:space="preserve">.53 In sum, </w:t>
      </w:r>
      <w:r w:rsidRPr="00A50A82">
        <w:rPr>
          <w:rStyle w:val="StyleUnderline"/>
        </w:rPr>
        <w:t>the recognition of ambiguity and difference within one’s own position, as well as that of the other, is a tactical resource that has the potential to rescript the possibilities for politics across the region. A postmodern approach to cross-strait relations seeks to locate sites of disruption where discourses that emphasise territorial integrity and political sovereignty are laid open to ambiguity and uncertainty</w:t>
      </w:r>
      <w:r w:rsidRPr="004D2551">
        <w:rPr>
          <w:sz w:val="10"/>
        </w:rPr>
        <w:t xml:space="preserve">. </w:t>
      </w:r>
      <w:r w:rsidRPr="00A50A82">
        <w:rPr>
          <w:rStyle w:val="StyleUnderline"/>
        </w:rPr>
        <w:t xml:space="preserve">The point </w:t>
      </w:r>
      <w:r w:rsidRPr="00867277">
        <w:rPr>
          <w:rStyle w:val="StyleUnderline"/>
          <w:highlight w:val="cyan"/>
        </w:rPr>
        <w:t>is to isolate those ongoing discussions and disagreements over the composition of national identity, history, and political and cultural legitimacy, in order to expose the contingency of</w:t>
      </w:r>
      <w:r w:rsidRPr="004D2551">
        <w:rPr>
          <w:sz w:val="10"/>
        </w:rPr>
        <w:t xml:space="preserve"> all </w:t>
      </w:r>
      <w:r w:rsidRPr="00867277">
        <w:rPr>
          <w:rStyle w:val="StyleUnderline"/>
          <w:highlight w:val="cyan"/>
        </w:rPr>
        <w:t>national, territorial security discourses</w:t>
      </w:r>
      <w:r w:rsidRPr="004D2551">
        <w:rPr>
          <w:sz w:val="10"/>
        </w:rPr>
        <w:t xml:space="preserve">. It is in the exposure of those contingencies that </w:t>
      </w:r>
      <w:r w:rsidRPr="00867277">
        <w:rPr>
          <w:rStyle w:val="StyleUnderline"/>
          <w:highlight w:val="cyan"/>
        </w:rPr>
        <w:t>change becomes possible</w:t>
      </w:r>
      <w:r w:rsidRPr="004D2551">
        <w:rPr>
          <w:sz w:val="10"/>
        </w:rPr>
        <w:t>.</w:t>
      </w:r>
    </w:p>
    <w:p w:rsidR="00DF0A73" w:rsidRPr="00A50A82" w:rsidRDefault="00DF0A73" w:rsidP="00DF0A73"/>
    <w:p w:rsidR="00DF0A73" w:rsidRPr="00A50A82" w:rsidRDefault="00DF0A73" w:rsidP="00DF0A73"/>
    <w:p w:rsidR="009C323B" w:rsidRPr="00A50A82" w:rsidRDefault="009C323B" w:rsidP="009C323B">
      <w:pPr>
        <w:pStyle w:val="Heading1"/>
        <w:rPr>
          <w:rFonts w:cs="Arial"/>
        </w:rPr>
      </w:pPr>
      <w:r w:rsidRPr="00A50A82">
        <w:rPr>
          <w:rFonts w:cs="Arial"/>
        </w:rPr>
        <w:t>Grand Bargain</w:t>
      </w:r>
      <w:r w:rsidR="00457003" w:rsidRPr="00A50A82">
        <w:rPr>
          <w:rFonts w:cs="Arial"/>
        </w:rPr>
        <w:t xml:space="preserve"> Neg</w:t>
      </w:r>
    </w:p>
    <w:p w:rsidR="009C323B" w:rsidRDefault="009C323B" w:rsidP="00042725">
      <w:pPr>
        <w:pStyle w:val="Heading2"/>
      </w:pPr>
      <w:r w:rsidRPr="00A50A82">
        <w:t>AT: Glaser</w:t>
      </w:r>
      <w:r w:rsidR="00042725">
        <w:t>/Bargain</w:t>
      </w:r>
    </w:p>
    <w:p w:rsidR="00042725" w:rsidRPr="00042725" w:rsidRDefault="00042725" w:rsidP="00042725">
      <w:pPr>
        <w:pStyle w:val="Heading3"/>
      </w:pPr>
      <w:r>
        <w:t>Case Answers</w:t>
      </w:r>
    </w:p>
    <w:p w:rsidR="009C323B" w:rsidRPr="00A50A82" w:rsidRDefault="009C323B" w:rsidP="009C323B">
      <w:pPr>
        <w:pStyle w:val="Heading4"/>
        <w:rPr>
          <w:rFonts w:cs="Arial"/>
        </w:rPr>
      </w:pPr>
      <w:r w:rsidRPr="00A50A82">
        <w:rPr>
          <w:rFonts w:cs="Arial"/>
        </w:rPr>
        <w:t>The aff doesn’t solve either advantage and freaks China out</w:t>
      </w:r>
    </w:p>
    <w:p w:rsidR="009C323B" w:rsidRPr="00A50A82" w:rsidRDefault="009C323B" w:rsidP="009C323B">
      <w:r w:rsidRPr="00A50A82">
        <w:rPr>
          <w:rStyle w:val="Style13ptBold"/>
        </w:rPr>
        <w:t>Roy, 15</w:t>
      </w:r>
      <w:r w:rsidRPr="00A50A82">
        <w:t xml:space="preserve"> - (Denny, Senior Fellow at the East-West Center, "Trading away Taiwan is no bargain for the </w:t>
      </w:r>
      <w:proofErr w:type="gramStart"/>
      <w:r w:rsidRPr="00A50A82">
        <w:t>USA ,</w:t>
      </w:r>
      <w:proofErr w:type="gramEnd"/>
      <w:r w:rsidRPr="00A50A82">
        <w:t>" PacNet, 6-23-2015, https://www.csis.org/analysis/pacnet-37-trading-away-taiwan-no-bargain-usa,//BR/)</w:t>
      </w:r>
    </w:p>
    <w:p w:rsidR="009C323B" w:rsidRPr="00A50A82" w:rsidRDefault="009C323B" w:rsidP="009C323B">
      <w:pPr>
        <w:rPr>
          <w:rStyle w:val="StyleUnderline"/>
        </w:rPr>
      </w:pPr>
      <w:r w:rsidRPr="00A50A82">
        <w:rPr>
          <w:sz w:val="16"/>
        </w:rPr>
        <w:t xml:space="preserve">The argument that Washington should abandon support for Taiwan to gain favor with Beijing faces strong counter-arguments that have prevailed in policy-making up to now. George Washington University professor Charles L. Glaser presents a fresh reboot of the idea in the spring 2015 issue of the journal International Security. </w:t>
      </w:r>
      <w:r w:rsidRPr="00A50A82">
        <w:rPr>
          <w:rStyle w:val="StyleUnderline"/>
        </w:rPr>
        <w:t>Glaser says protecting Asia-Pacific allies is a vital U.S. interest, but protecting Taiwan is not</w:t>
      </w:r>
      <w:r w:rsidRPr="00A50A82">
        <w:rPr>
          <w:sz w:val="16"/>
        </w:rPr>
        <w:t xml:space="preserve">. Yet </w:t>
      </w:r>
      <w:r w:rsidRPr="00867277">
        <w:rPr>
          <w:rStyle w:val="StyleUnderline"/>
          <w:highlight w:val="cyan"/>
        </w:rPr>
        <w:t>Taiwan is the main cause of Chinese opposition to U.S. strategic leadership in the region</w:t>
      </w:r>
      <w:r w:rsidRPr="00A50A82">
        <w:rPr>
          <w:sz w:val="16"/>
        </w:rPr>
        <w:t xml:space="preserve">. Meanwhile, tensions between China and rival claimants over disputed territory in the East and South China Seas threatens to spark military conflict, and foreign governments wish for more clarity in Beijing’s longer-term strategic intentions – specifically, whether it is a “greedy state” that seeks to replace the United States as regional hegemon. </w:t>
      </w:r>
      <w:r w:rsidRPr="00A50A82">
        <w:rPr>
          <w:rStyle w:val="StyleUnderline"/>
        </w:rPr>
        <w:t xml:space="preserve">Glaser proposes solving all of these problems through a Sino-U.S. “grand bargain”: </w:t>
      </w:r>
      <w:proofErr w:type="gramStart"/>
      <w:r w:rsidRPr="00A50A82">
        <w:rPr>
          <w:rStyle w:val="StyleUnderline"/>
        </w:rPr>
        <w:t>the</w:t>
      </w:r>
      <w:proofErr w:type="gramEnd"/>
      <w:r w:rsidRPr="00A50A82">
        <w:rPr>
          <w:rStyle w:val="StyleUnderline"/>
        </w:rPr>
        <w:t xml:space="preserve"> United States government “ends its commitment to defend Taiwan” in exchange for Beijing’s promise to “peacefully resolve” its maritime territorial disputes and “officially accept the United States’ long-term military security role in East Asia.” The case for </w:t>
      </w:r>
      <w:r w:rsidRPr="00867277">
        <w:rPr>
          <w:rStyle w:val="StyleUnderline"/>
          <w:highlight w:val="cyan"/>
        </w:rPr>
        <w:t>abandoning Taiwan</w:t>
      </w:r>
      <w:r w:rsidRPr="00A50A82">
        <w:rPr>
          <w:rStyle w:val="StyleUnderline"/>
        </w:rPr>
        <w:t xml:space="preserve"> typically meets at least three large barriers: </w:t>
      </w:r>
      <w:r w:rsidRPr="00867277">
        <w:rPr>
          <w:rStyle w:val="StyleUnderline"/>
          <w:highlight w:val="cyan"/>
        </w:rPr>
        <w:t>the betrayal of U.S. ideals, harm to America’s reputation as a reliable security partner, and Taiwan’s strategic value</w:t>
      </w:r>
      <w:r w:rsidRPr="00A50A82">
        <w:rPr>
          <w:rStyle w:val="StyleUnderline"/>
        </w:rPr>
        <w:t xml:space="preserve">. Glaser’s argumentation does not overcome these barriers. Glaser says he recognizes that a foreign </w:t>
      </w:r>
      <w:r w:rsidRPr="00A50A82">
        <w:rPr>
          <w:sz w:val="16"/>
        </w:rPr>
        <w:t xml:space="preserve">friendly </w:t>
      </w:r>
      <w:r w:rsidRPr="00A50A82">
        <w:rPr>
          <w:rStyle w:val="StyleUnderline"/>
        </w:rPr>
        <w:t>country’s</w:t>
      </w:r>
      <w:r w:rsidRPr="00A50A82">
        <w:rPr>
          <w:sz w:val="16"/>
        </w:rPr>
        <w:t xml:space="preserve"> hard-won ci</w:t>
      </w:r>
      <w:r w:rsidRPr="00A50A82">
        <w:rPr>
          <w:rStyle w:val="StyleUnderline"/>
        </w:rPr>
        <w:t>vil liberties “are important values” that Washington “should be reluctant to jeopardize,” but in the end they are not “key national interests” for the United States and are therefore expendable. It is debatable that the preservation of a democratic Taiwan is not a key U.S. interest.</w:t>
      </w:r>
      <w:r w:rsidRPr="00A50A82">
        <w:rPr>
          <w:sz w:val="16"/>
        </w:rPr>
        <w:t xml:space="preserve"> Recent U.S. presidential administrations representing </w:t>
      </w:r>
      <w:r w:rsidRPr="00A50A82">
        <w:rPr>
          <w:rStyle w:val="StyleUnderline"/>
        </w:rPr>
        <w:t>both</w:t>
      </w:r>
      <w:r w:rsidRPr="00A50A82">
        <w:rPr>
          <w:sz w:val="16"/>
        </w:rPr>
        <w:t xml:space="preserve"> major </w:t>
      </w:r>
      <w:r w:rsidRPr="00A50A82">
        <w:rPr>
          <w:rStyle w:val="StyleUnderline"/>
        </w:rPr>
        <w:t xml:space="preserve">political parties have affirmed a U.S. strategic interest in spreading democracy because democratic countries are generally supportive of the U.S.-sponsored international system of liberal norms and institutions. </w:t>
      </w:r>
      <w:r w:rsidRPr="00867277">
        <w:rPr>
          <w:rStyle w:val="Emphasis"/>
          <w:highlight w:val="cyan"/>
        </w:rPr>
        <w:t>Glaser focuses on the US interest in avoiding a war with China. But what about the U.S. interest in preventing a Taiwan-China war</w:t>
      </w:r>
      <w:r w:rsidRPr="00A50A82">
        <w:rPr>
          <w:rStyle w:val="Emphasis"/>
        </w:rPr>
        <w:t>?</w:t>
      </w:r>
      <w:r w:rsidRPr="00A50A82">
        <w:rPr>
          <w:sz w:val="16"/>
        </w:rPr>
        <w:t xml:space="preserve"> One of the main reasons for U.S. forward deployment is to help keep the region stable. </w:t>
      </w:r>
      <w:r w:rsidRPr="00A50A82">
        <w:rPr>
          <w:rStyle w:val="StyleUnderline"/>
        </w:rPr>
        <w:t>The PRC argues that the Taiwan “separatist” challenge would quickly dry up if the U.S. stopped selling weapons to Taiwan, but Taipei has argued the opposite: cross-Strait stability is possible only if Taiwan feels secure, and the</w:t>
      </w:r>
      <w:r w:rsidRPr="00A50A82">
        <w:rPr>
          <w:sz w:val="16"/>
        </w:rPr>
        <w:t xml:space="preserve"> Republic of China (</w:t>
      </w:r>
      <w:r w:rsidRPr="00A50A82">
        <w:rPr>
          <w:rStyle w:val="StyleUnderline"/>
        </w:rPr>
        <w:t>ROC) will not negotiate with China under the gun. Beijing should not assume Taiwan would be quick to surrender even in a disadvantageous situation. Abandoning staunch, long-time friend like Taiwan would damage U.S. credibility in the eyes of other regional governments</w:t>
      </w:r>
      <w:r w:rsidRPr="00A50A82">
        <w:rPr>
          <w:sz w:val="16"/>
        </w:rPr>
        <w:t xml:space="preserve">. Glaser argues that in the case of Japan, this damage would be containable. Tokyo realizes that compared to Taipei, its relationship with Washington is more strongly institutionalized. Japan also has nowhere else to go, he says, other than sticking with the United States. This is probably true, although U.S. abandonment of Taiwan would reinforce Japan’s fear regarding the long-term U.S. reliability to stand up to a strengthening China. This would embolden Japanese advocates of accommodating China, as well as those who call for a militarily strong Japan unleashed from the alliance. </w:t>
      </w:r>
      <w:r w:rsidRPr="00A50A82">
        <w:rPr>
          <w:rStyle w:val="StyleUnderline"/>
        </w:rPr>
        <w:t>What about the damage to the reputation of the U.S. among friends in Seoul, Canberra, Manila, and elsewhere? Glaser mentions only Tokyo, the relatively easy case. On the subject of Taiwan’s strategic value, Glaser spends most of his effort arguing against his own thesis. He points out that Taiwan acts as a huge barrier, creating choke points for the deployment of PLA naval forces, while possession of Taiwan would give the PLAN direct access to the deeper waters of the Pacific, would increase the Chinese A2/AD capability, would extend the range of air cover for the Chinese navy, and particularly would make it easy for Chinese submarines to enter the Philippine Sea and threaten US carrier battle groups there.</w:t>
      </w:r>
      <w:r w:rsidRPr="00A50A82">
        <w:rPr>
          <w:sz w:val="16"/>
        </w:rPr>
        <w:t xml:space="preserve"> Having made these points, Glaser unconvincingly concludes that controlling Taiwan would not “significantly increase” Chinese military leverage. </w:t>
      </w:r>
      <w:r w:rsidRPr="00A50A82">
        <w:rPr>
          <w:rStyle w:val="StyleUnderline"/>
        </w:rPr>
        <w:t>Glaser</w:t>
      </w:r>
      <w:r w:rsidRPr="00A50A82">
        <w:rPr>
          <w:sz w:val="16"/>
        </w:rPr>
        <w:t xml:space="preserve">’s case has other weaknesses. He </w:t>
      </w:r>
      <w:r w:rsidRPr="00A50A82">
        <w:rPr>
          <w:rStyle w:val="StyleUnderline"/>
        </w:rPr>
        <w:t xml:space="preserve">assumes that the US abandonment of Taiwan would “dramatically improve” U.S.-China relations, </w:t>
      </w:r>
      <w:r w:rsidRPr="00A50A82">
        <w:rPr>
          <w:sz w:val="16"/>
        </w:rPr>
        <w:t xml:space="preserve">and that “China can be very secure with the United States maintaining its alliances and forward deployment” as long as Taiwan is no longer in play. </w:t>
      </w:r>
      <w:r w:rsidRPr="00A50A82">
        <w:rPr>
          <w:rStyle w:val="StyleUnderline"/>
        </w:rPr>
        <w:t>This is believable only if we posit that Beijing has no aspirations for regional leadership or revisions of the current order beyond gaining control over Taiwan, both now and in the future</w:t>
      </w:r>
      <w:r w:rsidRPr="00A50A82">
        <w:rPr>
          <w:sz w:val="16"/>
        </w:rPr>
        <w:t xml:space="preserve">. </w:t>
      </w:r>
      <w:r w:rsidRPr="00A50A82">
        <w:rPr>
          <w:rStyle w:val="StyleUnderline"/>
        </w:rPr>
        <w:t>The “grand bargain” idea probably resonates less with Beijing than Washington</w:t>
      </w:r>
      <w:r w:rsidRPr="00A50A82">
        <w:rPr>
          <w:sz w:val="16"/>
        </w:rPr>
        <w:t xml:space="preserve">. </w:t>
      </w:r>
      <w:r w:rsidRPr="00867277">
        <w:rPr>
          <w:rStyle w:val="Emphasis"/>
          <w:highlight w:val="cyan"/>
        </w:rPr>
        <w:t>From Beijing’s point of view, this would be asking it to trade something it believes it already owns for something else it believes it already owns.</w:t>
      </w:r>
      <w:r w:rsidRPr="00A50A82">
        <w:rPr>
          <w:sz w:val="16"/>
        </w:rPr>
        <w:t xml:space="preserve"> If they did agree, how the “bargain” would be operationalized is unclear. </w:t>
      </w:r>
      <w:r w:rsidRPr="00A50A82">
        <w:rPr>
          <w:rStyle w:val="StyleUnderline"/>
        </w:rPr>
        <w:t>What would it mean for China to “officially accept” U.S. alliances and military bases in the Asia-Pacific</w:t>
      </w:r>
      <w:r w:rsidRPr="00A50A82">
        <w:rPr>
          <w:sz w:val="16"/>
        </w:rPr>
        <w:t xml:space="preserve">? This would seem to require Beijing to renounce its proudly “principled” opposition to any country having “Cold War era” alliances and foreign bases. At the same time, it is easy to foresee China continuing its pre-bargain activities (military buildup, maneuvers with Russia, naval patrols in the East and South China Sea, etc.) while claiming these were not attempts to drive U.S. influence out of the region. Glaser recognizes that Chinese leaders may intend to push out their U.S. rival. He argues his proposal would answer the question of whether this is Beijing’s plan. If Beijing accepts the proposal, it would indicate that China has limited aims and can tolerate continued U.S. regional hegemony. If not, China intends to usurp that role from the United States. </w:t>
      </w:r>
      <w:r w:rsidRPr="00867277">
        <w:rPr>
          <w:rStyle w:val="StyleUnderline"/>
          <w:highlight w:val="cyan"/>
        </w:rPr>
        <w:t>If we now recognize that expelling U.S. strategic leadership may be Beijing’s intention, unilaterally assisting the Chinese by abandoning Taiwan is not the most sensible policy</w:t>
      </w:r>
      <w:r w:rsidRPr="00A50A82">
        <w:rPr>
          <w:rStyle w:val="StyleUnderline"/>
        </w:rPr>
        <w:t xml:space="preserve"> if the US hopes to retain its accustomed role</w:t>
      </w:r>
      <w:r w:rsidRPr="00A50A82">
        <w:rPr>
          <w:sz w:val="16"/>
        </w:rPr>
        <w:t xml:space="preserve">. The timing of Glaser’s proposal is particularly bad given that Xi Jinping’s government seems to represent a shift toward a more assertive Chinese foreign policy that has grown impatient with waiting for the United States to decline on its own. Even if the current regime in Beijing does not plan to dismantle U.S. regional leadership, the United States cannot be sure the leaders of a future, stronger China will think the same way. China could renege on Glaser’s proposed deal more easily than the US could. China is a local power with relatively short supply lines to the East and South China Seas. In the case of the South China Sea, China enjoys a huge and growing military force projection disparity in its favor relative to the other claimants. But to cancel its part of the deal, the United States would have to cross the Pacific Ocean to invade and capture a Taiwan defended by ensconced PLA forces only 100 miles from China’s mainland. Ultimately, </w:t>
      </w:r>
      <w:r w:rsidRPr="00A50A82">
        <w:rPr>
          <w:rStyle w:val="StyleUnderline"/>
        </w:rPr>
        <w:t>Glaser’s idea founders on the contradiction between assuring China and assuring allies who fear China. Admitting that regional confidence in U.S. reliability would suffer if Washington stopped supporting Taiwan, Glaser argues that Washington would need to compensate for this reputational setback by increasing U.S. military forces in the region, investing in stronger capabilities, and deepening ties between US and allied military commands. These compensatory moves, however, would go a long way toward reviving the very fears that the “grand bargain” was intended to alleviate</w:t>
      </w:r>
      <w:r w:rsidRPr="00A50A82">
        <w:rPr>
          <w:rStyle w:val="Emphasis"/>
        </w:rPr>
        <w:t xml:space="preserve">. </w:t>
      </w:r>
      <w:r w:rsidRPr="00867277">
        <w:rPr>
          <w:rStyle w:val="Emphasis"/>
          <w:highlight w:val="cyan"/>
        </w:rPr>
        <w:t>It is questionable that China would feel much more secure if the price of gaining control over Taiwan was a permanently stronger US military presence in the region</w:t>
      </w:r>
      <w:r w:rsidRPr="00A50A82">
        <w:rPr>
          <w:rStyle w:val="Emphasis"/>
        </w:rPr>
        <w:t>.</w:t>
      </w:r>
      <w:r w:rsidRPr="00A50A82">
        <w:rPr>
          <w:sz w:val="16"/>
        </w:rPr>
        <w:t xml:space="preserve"> </w:t>
      </w:r>
      <w:r w:rsidRPr="00A50A82">
        <w:rPr>
          <w:rStyle w:val="StyleUnderline"/>
        </w:rPr>
        <w:t xml:space="preserve">Glaser’s view of the protection of a democratic Taiwan as superfluous rather than intrinsic to America’s “longstanding military security role in East Asia” is erroneous. Therefore a </w:t>
      </w:r>
      <w:r w:rsidRPr="00867277">
        <w:rPr>
          <w:rStyle w:val="StyleUnderline"/>
          <w:highlight w:val="cyan"/>
        </w:rPr>
        <w:t>bargaining away of US support for Taiwan</w:t>
      </w:r>
      <w:r w:rsidRPr="00A50A82">
        <w:rPr>
          <w:rStyle w:val="StyleUnderline"/>
        </w:rPr>
        <w:t xml:space="preserve"> – especially for a doubtful payoff – </w:t>
      </w:r>
      <w:r w:rsidRPr="00867277">
        <w:rPr>
          <w:rStyle w:val="StyleUnderline"/>
          <w:highlight w:val="cyan"/>
        </w:rPr>
        <w:t>is no way to strengthen America’s regional leadership</w:t>
      </w:r>
      <w:r w:rsidRPr="00A50A82">
        <w:rPr>
          <w:rStyle w:val="StyleUnderline"/>
        </w:rPr>
        <w:t xml:space="preserve">. </w:t>
      </w:r>
    </w:p>
    <w:p w:rsidR="009C323B" w:rsidRPr="00A50A82" w:rsidRDefault="009C323B" w:rsidP="009C323B">
      <w:pPr>
        <w:pStyle w:val="Heading4"/>
        <w:rPr>
          <w:rFonts w:cs="Arial"/>
        </w:rPr>
      </w:pPr>
      <w:r w:rsidRPr="00A50A82">
        <w:rPr>
          <w:rFonts w:cs="Arial"/>
        </w:rPr>
        <w:t>Glaser’s “grand bargain” is flawed – ignores Chinese motives, won’t solve relations and crushes democratic credibility</w:t>
      </w:r>
    </w:p>
    <w:p w:rsidR="009C323B" w:rsidRPr="00A50A82" w:rsidRDefault="009C323B" w:rsidP="009C323B">
      <w:r w:rsidRPr="00A50A82">
        <w:rPr>
          <w:rStyle w:val="Style13ptBold"/>
        </w:rPr>
        <w:t>Bellocchi, 11</w:t>
      </w:r>
      <w:r w:rsidRPr="00A50A82">
        <w:t xml:space="preserve"> - (Nat, former chairman of the American Institute in Taiwan and a special adviser to the Liberty Times Group, "Charles Glaser’s fallacious arguments,” Taipei Times, 3-7-2011, http://www.taipeitimes.com/News/editorials/archives/2011/03/07/2003497553/2,//BR/)</w:t>
      </w:r>
    </w:p>
    <w:p w:rsidR="009C323B" w:rsidRPr="00A50A82" w:rsidRDefault="009C323B" w:rsidP="009C323B">
      <w:pPr>
        <w:rPr>
          <w:rStyle w:val="Emphasis"/>
        </w:rPr>
      </w:pPr>
      <w:r w:rsidRPr="00A50A82">
        <w:rPr>
          <w:sz w:val="16"/>
        </w:rPr>
        <w:t xml:space="preserve">In the upcoming issue of Foreign Affairs, George Washington University professor Charles </w:t>
      </w:r>
      <w:r w:rsidRPr="00A50A82">
        <w:rPr>
          <w:rStyle w:val="StyleUnderline"/>
        </w:rPr>
        <w:t>Glaser makes the case for the US avoiding conflict with a rising China by backing away from its commitments to Taiwan</w:t>
      </w:r>
      <w:r w:rsidRPr="00A50A82">
        <w:rPr>
          <w:sz w:val="16"/>
        </w:rPr>
        <w:t xml:space="preserve">. In his view, this would remove “the most obvious and contentious flashpoint” and smooth the way for better relations in the decades to come. To be honest, </w:t>
      </w:r>
      <w:r w:rsidRPr="00A50A82">
        <w:rPr>
          <w:rStyle w:val="Emphasis"/>
        </w:rPr>
        <w:t xml:space="preserve">never in my long diplomatic life have I run into a more shortsighted, uninformed and fallacious set of arguments as can be found in Glaser’s essay. </w:t>
      </w:r>
      <w:r w:rsidRPr="00867277">
        <w:rPr>
          <w:rStyle w:val="Emphasis"/>
          <w:highlight w:val="cyan"/>
        </w:rPr>
        <w:t>Foreign Affairs does itself and its readers a disservice by publishing such a flawed article</w:t>
      </w:r>
      <w:r w:rsidRPr="00A50A82">
        <w:rPr>
          <w:rStyle w:val="Emphasis"/>
        </w:rPr>
        <w:t xml:space="preserve">. </w:t>
      </w:r>
      <w:r w:rsidRPr="00A50A82">
        <w:rPr>
          <w:sz w:val="16"/>
        </w:rPr>
        <w:t xml:space="preserve">For one, </w:t>
      </w:r>
      <w:r w:rsidRPr="00867277">
        <w:rPr>
          <w:rStyle w:val="Emphasis"/>
          <w:highlight w:val="cyan"/>
        </w:rPr>
        <w:t>Glaser cannot get his facts straight.</w:t>
      </w:r>
      <w:r w:rsidRPr="00A50A82">
        <w:rPr>
          <w:rStyle w:val="Emphasis"/>
        </w:rPr>
        <w:t xml:space="preserve"> </w:t>
      </w:r>
      <w:r w:rsidRPr="00A50A82">
        <w:rPr>
          <w:sz w:val="16"/>
        </w:rPr>
        <w:t xml:space="preserve">In the section dealing with the Taiwan issue, he writes: “Although it lost control of Taiwan during the Chinese Civil War, more than six decades ago, China still considers Taiwan part of its homeland.” </w:t>
      </w:r>
      <w:r w:rsidRPr="00A50A82">
        <w:rPr>
          <w:rStyle w:val="StyleUnderline"/>
        </w:rPr>
        <w:t>At what time did the</w:t>
      </w:r>
      <w:r w:rsidRPr="00A50A82">
        <w:rPr>
          <w:sz w:val="16"/>
        </w:rPr>
        <w:t xml:space="preserve"> People’s Republic of China (</w:t>
      </w:r>
      <w:r w:rsidRPr="00A50A82">
        <w:rPr>
          <w:rStyle w:val="StyleUnderline"/>
        </w:rPr>
        <w:t>PRC</w:t>
      </w:r>
      <w:r w:rsidRPr="00A50A82">
        <w:rPr>
          <w:sz w:val="16"/>
        </w:rPr>
        <w:t xml:space="preserve">) </w:t>
      </w:r>
      <w:r w:rsidRPr="00A50A82">
        <w:rPr>
          <w:rStyle w:val="StyleUnderline"/>
        </w:rPr>
        <w:t>have control of Taiwan</w:t>
      </w:r>
      <w:r w:rsidRPr="00A50A82">
        <w:rPr>
          <w:sz w:val="16"/>
        </w:rPr>
        <w:t xml:space="preserve">? Any elementary school child in Taiwan can tell us that Taiwan was a Japanese colony from 1895 to 1945, and then it came under the control of the Chinese Nationalist Party (KMT), on behalf of the Allied Forces. The PRC, which came into existence in 1949, never had any control of Taiwan. </w:t>
      </w:r>
      <w:r w:rsidRPr="00A50A82">
        <w:rPr>
          <w:rStyle w:val="StyleUnderline"/>
        </w:rPr>
        <w:t xml:space="preserve">A second important issue is whether such appeasement would increase China’s appetite, making Beijing even more demanding. </w:t>
      </w:r>
      <w:r w:rsidRPr="00867277">
        <w:rPr>
          <w:rStyle w:val="StyleUnderline"/>
          <w:highlight w:val="cyan"/>
        </w:rPr>
        <w:t>Glaser dismisses</w:t>
      </w:r>
      <w:r w:rsidRPr="00A50A82">
        <w:rPr>
          <w:rStyle w:val="StyleUnderline"/>
        </w:rPr>
        <w:t xml:space="preserve"> such </w:t>
      </w:r>
      <w:r w:rsidRPr="00867277">
        <w:rPr>
          <w:rStyle w:val="StyleUnderline"/>
          <w:highlight w:val="cyan"/>
        </w:rPr>
        <w:t>criticism, but in doing so he shows his failure to understand the Chinese psyche</w:t>
      </w:r>
      <w:r w:rsidRPr="00A50A82">
        <w:rPr>
          <w:sz w:val="16"/>
        </w:rPr>
        <w:t xml:space="preserve">: Just like the old dynasties of yesteryear, </w:t>
      </w:r>
      <w:r w:rsidRPr="00A50A82">
        <w:rPr>
          <w:rStyle w:val="StyleUnderline"/>
        </w:rPr>
        <w:t>the Chinese see themselves as the Middle Kingdom. The “rise of China” is a resurrection of the idea that China is the center of civilization and all outside powers should be tributaries</w:t>
      </w:r>
      <w:r w:rsidRPr="00A50A82">
        <w:rPr>
          <w:sz w:val="16"/>
        </w:rPr>
        <w:t xml:space="preserve">. </w:t>
      </w:r>
      <w:r w:rsidRPr="00867277">
        <w:rPr>
          <w:rStyle w:val="Emphasis"/>
          <w:highlight w:val="cyan"/>
        </w:rPr>
        <w:t>China’s goals are</w:t>
      </w:r>
      <w:r w:rsidRPr="00A50A82">
        <w:rPr>
          <w:rStyle w:val="Emphasis"/>
        </w:rPr>
        <w:t xml:space="preserve"> therefore </w:t>
      </w:r>
      <w:r w:rsidRPr="00867277">
        <w:rPr>
          <w:rStyle w:val="Emphasis"/>
          <w:highlight w:val="cyan"/>
        </w:rPr>
        <w:t>not “limited</w:t>
      </w:r>
      <w:r w:rsidRPr="00A50A82">
        <w:rPr>
          <w:sz w:val="16"/>
        </w:rPr>
        <w:t xml:space="preserve">,” as Glaser mistakenly believes. </w:t>
      </w:r>
      <w:r w:rsidRPr="00867277">
        <w:rPr>
          <w:rStyle w:val="Emphasis"/>
          <w:highlight w:val="cyan"/>
        </w:rPr>
        <w:t>It would not be “content” with control over Taiwan.</w:t>
      </w:r>
      <w:r w:rsidRPr="00A50A82">
        <w:rPr>
          <w:rStyle w:val="Emphasis"/>
        </w:rPr>
        <w:t xml:space="preserve"> </w:t>
      </w:r>
      <w:r w:rsidRPr="00A50A82">
        <w:rPr>
          <w:sz w:val="16"/>
        </w:rPr>
        <w:t xml:space="preserve">This brings me to my third point. </w:t>
      </w:r>
      <w:r w:rsidRPr="00A50A82">
        <w:rPr>
          <w:rStyle w:val="StyleUnderline"/>
        </w:rPr>
        <w:t>Glaser thinks that if Taiwan is removed as an irritant in US relations with China, the other differences could be worked out</w:t>
      </w:r>
      <w:r w:rsidRPr="00A50A82">
        <w:rPr>
          <w:sz w:val="16"/>
        </w:rPr>
        <w:t xml:space="preserve">. This is utterly wrong. </w:t>
      </w:r>
      <w:r w:rsidRPr="00A50A82">
        <w:rPr>
          <w:rStyle w:val="StyleUnderline"/>
        </w:rPr>
        <w:t>China sees itself as the new superpower, which is presenting the world with an alternative developmental model — strong economic growth paired with continued tight political control by the central regime.</w:t>
      </w:r>
      <w:r w:rsidRPr="00A50A82">
        <w:rPr>
          <w:sz w:val="16"/>
        </w:rPr>
        <w:t xml:space="preserve"> Chinese officials are actively marketing this model. Just look at their support for regimes in Myanmar, Sudan and Zimbabwe. Do we want that model to prevail, or a system to be based on freedom and democracy? A fourth element that </w:t>
      </w:r>
      <w:r w:rsidRPr="00A50A82">
        <w:rPr>
          <w:rStyle w:val="StyleUnderline"/>
        </w:rPr>
        <w:t>Glaser</w:t>
      </w:r>
      <w:r w:rsidRPr="00A50A82">
        <w:rPr>
          <w:sz w:val="16"/>
        </w:rPr>
        <w:t xml:space="preserve"> totally </w:t>
      </w:r>
      <w:r w:rsidRPr="00A50A82">
        <w:rPr>
          <w:rStyle w:val="StyleUnderline"/>
        </w:rPr>
        <w:t>overlooks</w:t>
      </w:r>
      <w:r w:rsidRPr="00A50A82">
        <w:rPr>
          <w:sz w:val="16"/>
        </w:rPr>
        <w:t xml:space="preserve"> in his theoretical world of various shades of realism is </w:t>
      </w:r>
      <w:r w:rsidRPr="00A50A82">
        <w:rPr>
          <w:rStyle w:val="StyleUnderline"/>
        </w:rPr>
        <w:t>the fact that</w:t>
      </w:r>
      <w:r w:rsidRPr="00A50A82">
        <w:rPr>
          <w:sz w:val="16"/>
        </w:rPr>
        <w:t xml:space="preserve"> over the past decades, </w:t>
      </w:r>
      <w:r w:rsidRPr="00A50A82">
        <w:rPr>
          <w:rStyle w:val="StyleUnderline"/>
        </w:rPr>
        <w:t>Taiwan has developed a set of shared values, which are very similar to the ones the US holds dear. Taiwanese have worked hard for their democracy and believe in a future that is free and democratic</w:t>
      </w:r>
      <w:r w:rsidRPr="00A50A82">
        <w:rPr>
          <w:sz w:val="16"/>
        </w:rPr>
        <w:t xml:space="preserve"> — life, liberty and the pursuit of happiness. </w:t>
      </w:r>
      <w:r w:rsidRPr="00A50A82">
        <w:rPr>
          <w:rStyle w:val="StyleUnderline"/>
        </w:rPr>
        <w:t>If the US backs away from its commitment to Taiwan, the US backs away from its basic values.</w:t>
      </w:r>
      <w:r w:rsidRPr="00A50A82">
        <w:rPr>
          <w:sz w:val="16"/>
        </w:rPr>
        <w:t xml:space="preserve"> That would be a signal not taken lightly in East Asia. The case thus needs to be made that </w:t>
      </w:r>
      <w:r w:rsidRPr="00867277">
        <w:rPr>
          <w:rStyle w:val="Emphasis"/>
          <w:highlight w:val="cyan"/>
        </w:rPr>
        <w:t>Taiwan is an important element in the US’ strategy to broaden and strengthen freedom and democracy</w:t>
      </w:r>
      <w:r w:rsidRPr="00A50A82">
        <w:rPr>
          <w:rStyle w:val="Emphasis"/>
        </w:rPr>
        <w:t xml:space="preserve"> </w:t>
      </w:r>
      <w:r w:rsidRPr="00A50A82">
        <w:rPr>
          <w:sz w:val="16"/>
        </w:rPr>
        <w:t xml:space="preserve">in East Asia. Its transition to democracy only 20 some years ago is a prime example of how people in the world are waking up to the fact that they have a choice. In the Middle East, several countries such as Egypt, Tunisia and Libya are going through that tumultuous process right now. </w:t>
      </w:r>
      <w:r w:rsidRPr="00867277">
        <w:rPr>
          <w:rStyle w:val="Emphasis"/>
          <w:highlight w:val="cyan"/>
        </w:rPr>
        <w:t>Abandoning a country</w:t>
      </w:r>
      <w:r w:rsidRPr="00A50A82">
        <w:rPr>
          <w:rStyle w:val="Emphasis"/>
        </w:rPr>
        <w:t xml:space="preserve"> and a people who have achieved freedom and democracy through their own hard work </w:t>
      </w:r>
      <w:r w:rsidRPr="00867277">
        <w:rPr>
          <w:rStyle w:val="Emphasis"/>
          <w:highlight w:val="cyan"/>
        </w:rPr>
        <w:t>would be a betrayal of everything the US stands for as a nation.</w:t>
      </w:r>
    </w:p>
    <w:p w:rsidR="009C323B" w:rsidRPr="00A50A82" w:rsidRDefault="009C323B" w:rsidP="009C323B"/>
    <w:p w:rsidR="009C323B" w:rsidRPr="00A50A82" w:rsidRDefault="009C323B" w:rsidP="009C323B">
      <w:pPr>
        <w:pStyle w:val="Heading4"/>
        <w:rPr>
          <w:rFonts w:cs="Arial"/>
        </w:rPr>
      </w:pPr>
      <w:r w:rsidRPr="00A50A82">
        <w:rPr>
          <w:rFonts w:cs="Arial"/>
        </w:rPr>
        <w:t>Glaser is wrong – no risk of war now, there are other causes of tension, and the plan cant solve anyway</w:t>
      </w:r>
    </w:p>
    <w:p w:rsidR="009C323B" w:rsidRPr="00A50A82" w:rsidRDefault="009C323B" w:rsidP="009C323B">
      <w:r w:rsidRPr="00A50A82">
        <w:rPr>
          <w:rStyle w:val="Style13ptBold"/>
        </w:rPr>
        <w:t>Lingwall, 15</w:t>
      </w:r>
      <w:r w:rsidRPr="00A50A82">
        <w:t xml:space="preserve"> - (Noah, Strategic Studies Institute of the U.S. Army War College, "The Taiwan Problem: If It Ain't Broke, Don't Fix It," Diplomat, 8-8-15, http://thediplomat.com/2015/08/the-taiwan-problem-if-it-aint-broke-dont-fix-it/,//BR/)</w:t>
      </w:r>
    </w:p>
    <w:p w:rsidR="009C323B" w:rsidRPr="00A50A82" w:rsidRDefault="009C323B" w:rsidP="009C323B">
      <w:pPr>
        <w:rPr>
          <w:rStyle w:val="StyleUnderline"/>
        </w:rPr>
      </w:pPr>
      <w:r w:rsidRPr="00A50A82">
        <w:rPr>
          <w:rStyle w:val="StyleUnderline"/>
        </w:rPr>
        <w:t xml:space="preserve">The recent debate surrounding Taiwan’s role in a possible U.S.-China “grand bargain” reveals that the controversy surrounding Taiwan’s status as a nation is alive and well </w:t>
      </w:r>
      <w:r w:rsidRPr="00A50A82">
        <w:rPr>
          <w:sz w:val="16"/>
        </w:rPr>
        <w:t xml:space="preserve">in 2015. Led by George Washington University professor Charles L. </w:t>
      </w:r>
      <w:r w:rsidRPr="00A50A82">
        <w:rPr>
          <w:rStyle w:val="StyleUnderline"/>
        </w:rPr>
        <w:t>Glaser and his recent article in International Security</w:t>
      </w:r>
      <w:r w:rsidRPr="00A50A82">
        <w:rPr>
          <w:sz w:val="16"/>
        </w:rPr>
        <w:t xml:space="preserve">, a cadre of political scientists, policy analysts, and </w:t>
      </w:r>
      <w:r w:rsidRPr="00A50A82">
        <w:rPr>
          <w:rStyle w:val="StyleUnderline"/>
        </w:rPr>
        <w:t>pundits have amplified their calls for a groundbreaking deal in which the United States would abandon Taiwan to China in exchange for weighty Chinese concessions</w:t>
      </w:r>
      <w:r w:rsidRPr="00A50A82">
        <w:rPr>
          <w:sz w:val="16"/>
        </w:rPr>
        <w:t xml:space="preserve">. Specifically, Glaser envisions a deal in which China vows greater docility in dealing with territorial disputes and accepts U.S. regional hegemony in exchange for the United States’ release of Taiwan. </w:t>
      </w:r>
      <w:r w:rsidRPr="00A50A82">
        <w:rPr>
          <w:rStyle w:val="StyleUnderline"/>
        </w:rPr>
        <w:t>Glaser</w:t>
      </w:r>
      <w:r w:rsidRPr="00A50A82">
        <w:rPr>
          <w:sz w:val="16"/>
        </w:rPr>
        <w:t xml:space="preserve">’s argument rests upon three key assumptions: First, he </w:t>
      </w:r>
      <w:r w:rsidRPr="00A50A82">
        <w:rPr>
          <w:rStyle w:val="StyleUnderline"/>
        </w:rPr>
        <w:t>assumes that Taiwan acts as an impediment to U.S.-China relations</w:t>
      </w:r>
      <w:r w:rsidRPr="00A50A82">
        <w:rPr>
          <w:sz w:val="16"/>
        </w:rPr>
        <w:t xml:space="preserve">. Second, he assumes </w:t>
      </w:r>
      <w:r w:rsidRPr="00A50A82">
        <w:rPr>
          <w:rStyle w:val="StyleUnderline"/>
        </w:rPr>
        <w:t>that Taiwan can serve as a “bargaining chip”</w:t>
      </w:r>
      <w:r w:rsidRPr="00A50A82">
        <w:rPr>
          <w:sz w:val="16"/>
        </w:rPr>
        <w:t xml:space="preserve"> in a high-stakes U.S. gamble. Lastly, </w:t>
      </w:r>
      <w:r w:rsidRPr="00867277">
        <w:rPr>
          <w:rStyle w:val="StyleUnderline"/>
          <w:highlight w:val="cyan"/>
        </w:rPr>
        <w:t>Glaser makes the assumption that the successful negotiation of a grand bargain would induce steadfast Chinese cooperation on key regional security issue</w:t>
      </w:r>
      <w:r w:rsidRPr="00867277">
        <w:rPr>
          <w:sz w:val="16"/>
          <w:highlight w:val="cyan"/>
        </w:rPr>
        <w:t>s</w:t>
      </w:r>
      <w:r w:rsidRPr="00A50A82">
        <w:rPr>
          <w:sz w:val="16"/>
        </w:rPr>
        <w:t xml:space="preserve">. Unfortunately, </w:t>
      </w:r>
      <w:r w:rsidRPr="00867277">
        <w:rPr>
          <w:rStyle w:val="Emphasis"/>
          <w:highlight w:val="cyan"/>
        </w:rPr>
        <w:t>these assumptions are</w:t>
      </w:r>
      <w:r w:rsidRPr="00A50A82">
        <w:rPr>
          <w:rStyle w:val="Emphasis"/>
        </w:rPr>
        <w:t xml:space="preserve"> patently </w:t>
      </w:r>
      <w:r w:rsidRPr="00867277">
        <w:rPr>
          <w:rStyle w:val="Emphasis"/>
          <w:highlight w:val="cyan"/>
        </w:rPr>
        <w:t>false</w:t>
      </w:r>
      <w:r w:rsidRPr="00A50A82">
        <w:rPr>
          <w:rStyle w:val="StyleUnderline"/>
        </w:rPr>
        <w:t xml:space="preserve">. By debunking the myth of the “grand bargain,” it becomes clear that Washington’s abandonment of Taiwan would not only spell the end of a delicate China-Taiwan equilibrium, it would also threaten the stability of the entire East Asian security environment. </w:t>
      </w:r>
      <w:r w:rsidRPr="00867277">
        <w:rPr>
          <w:rStyle w:val="Emphasis"/>
          <w:highlight w:val="cyan"/>
        </w:rPr>
        <w:t>Myth #1: Taiwan Is an Obstacle to Better U.S.-China Relations</w:t>
      </w:r>
      <w:r w:rsidRPr="00A50A82">
        <w:rPr>
          <w:rStyle w:val="Emphasis"/>
        </w:rPr>
        <w:t xml:space="preserve"> </w:t>
      </w:r>
      <w:r w:rsidRPr="00A50A82">
        <w:rPr>
          <w:sz w:val="16"/>
        </w:rPr>
        <w:t xml:space="preserve">Glaser and others who espouse the benefits of a U.S.-China grand bargain allege that the unresolved question of Taiwanese independence has impeded healthy U.S.-China relations. To test this assertion, </w:t>
      </w:r>
      <w:r w:rsidRPr="00A50A82">
        <w:rPr>
          <w:rStyle w:val="StyleUnderline"/>
        </w:rPr>
        <w:t xml:space="preserve">it is important to consider the reality of recent China-Taiwan interactions. The issues of Taiwan’s disputed status and U.S. arms sales to Taiwan remain perhaps the most outstanding problems between the United States and China. Still, even </w:t>
      </w:r>
      <w:r w:rsidRPr="00867277">
        <w:rPr>
          <w:rStyle w:val="StyleUnderline"/>
          <w:highlight w:val="cyan"/>
        </w:rPr>
        <w:t>these issues no longer impede U.S.-China relations</w:t>
      </w:r>
      <w:r w:rsidRPr="00A50A82">
        <w:rPr>
          <w:sz w:val="16"/>
        </w:rPr>
        <w:t xml:space="preserve">. The question of Taiwanese independence emerged in the 1990s with the nation’s transition to democracy. </w:t>
      </w:r>
      <w:r w:rsidRPr="00A50A82">
        <w:rPr>
          <w:rStyle w:val="StyleUnderline"/>
        </w:rPr>
        <w:t>As the</w:t>
      </w:r>
      <w:r w:rsidRPr="00A50A82">
        <w:rPr>
          <w:sz w:val="16"/>
        </w:rPr>
        <w:t xml:space="preserve"> pro-independence Democratic Progressive Party (</w:t>
      </w:r>
      <w:r w:rsidRPr="00A50A82">
        <w:rPr>
          <w:rStyle w:val="StyleUnderline"/>
        </w:rPr>
        <w:t>DPP) gained control over Taiwan in subsequent elections</w:t>
      </w:r>
      <w:r w:rsidRPr="00A50A82">
        <w:rPr>
          <w:sz w:val="16"/>
        </w:rPr>
        <w:t xml:space="preserve">, then-President </w:t>
      </w:r>
      <w:r w:rsidRPr="00A50A82">
        <w:rPr>
          <w:rStyle w:val="StyleUnderline"/>
        </w:rPr>
        <w:t>Chen</w:t>
      </w:r>
      <w:r w:rsidRPr="00A50A82">
        <w:rPr>
          <w:sz w:val="16"/>
        </w:rPr>
        <w:t xml:space="preserve"> Shui-bian </w:t>
      </w:r>
      <w:r w:rsidRPr="00A50A82">
        <w:rPr>
          <w:rStyle w:val="StyleUnderline"/>
        </w:rPr>
        <w:t>amplified Taiwan’s calls for independence</w:t>
      </w:r>
      <w:r w:rsidRPr="00A50A82">
        <w:rPr>
          <w:sz w:val="16"/>
        </w:rPr>
        <w:t xml:space="preserve">. The 2005 passage of the Anti-Secession Law in China served as a sharp response to Taiwan’s ambitions for independence. Meanwhile, former President George W. </w:t>
      </w:r>
      <w:r w:rsidRPr="00A50A82">
        <w:rPr>
          <w:rStyle w:val="StyleUnderline"/>
        </w:rPr>
        <w:t xml:space="preserve">Bush clarified the U.S. position of “strategic ambiguity” over the Taiwan issue </w:t>
      </w:r>
      <w:r w:rsidRPr="00A50A82">
        <w:rPr>
          <w:sz w:val="16"/>
        </w:rPr>
        <w:t>with a powerful proclamation: The United States would not want to see Taiwan provoke China, but the United States would help defend Taiwan if China were to lose its patience with Taiwan and use force to achieve unification with the island</w:t>
      </w:r>
      <w:r w:rsidRPr="00A50A82">
        <w:rPr>
          <w:rStyle w:val="StyleUnderline"/>
        </w:rPr>
        <w:t xml:space="preserve">. This statement made it clear that </w:t>
      </w:r>
      <w:r w:rsidRPr="00867277">
        <w:rPr>
          <w:rStyle w:val="StyleUnderline"/>
          <w:highlight w:val="cyan"/>
        </w:rPr>
        <w:t>the U</w:t>
      </w:r>
      <w:r w:rsidRPr="00A50A82">
        <w:rPr>
          <w:rStyle w:val="StyleUnderline"/>
        </w:rPr>
        <w:t xml:space="preserve">nited </w:t>
      </w:r>
      <w:r w:rsidRPr="00867277">
        <w:rPr>
          <w:rStyle w:val="StyleUnderline"/>
          <w:highlight w:val="cyan"/>
        </w:rPr>
        <w:t>S</w:t>
      </w:r>
      <w:r w:rsidRPr="00A50A82">
        <w:rPr>
          <w:rStyle w:val="StyleUnderline"/>
        </w:rPr>
        <w:t xml:space="preserve">tates </w:t>
      </w:r>
      <w:r w:rsidRPr="00867277">
        <w:rPr>
          <w:rStyle w:val="StyleUnderline"/>
          <w:highlight w:val="cyan"/>
        </w:rPr>
        <w:t>did not support either formal Taiwanese independence or forceful unification.</w:t>
      </w:r>
      <w:r w:rsidRPr="00A50A82">
        <w:rPr>
          <w:rStyle w:val="StyleUnderline"/>
        </w:rPr>
        <w:t xml:space="preserve"> This policy position effectively stabilized the status quo in the Taiwan Strait. Since then, no further attempts have been made to upend the balance between China and Taiwan. </w:t>
      </w:r>
      <w:r w:rsidRPr="00867277">
        <w:rPr>
          <w:rStyle w:val="Emphasis"/>
          <w:highlight w:val="cyan"/>
        </w:rPr>
        <w:t>Nor should U.S. arms sales to Taiwan be regarded as a serious barrier to U.S.-China relations</w:t>
      </w:r>
      <w:r w:rsidRPr="00A50A82">
        <w:rPr>
          <w:sz w:val="16"/>
        </w:rPr>
        <w:t xml:space="preserve">. </w:t>
      </w:r>
      <w:r w:rsidRPr="00A50A82">
        <w:rPr>
          <w:rStyle w:val="StyleUnderline"/>
        </w:rPr>
        <w:t>The</w:t>
      </w:r>
      <w:r w:rsidRPr="00A50A82">
        <w:rPr>
          <w:sz w:val="16"/>
        </w:rPr>
        <w:t xml:space="preserve"> </w:t>
      </w:r>
      <w:r w:rsidRPr="00A50A82">
        <w:rPr>
          <w:rStyle w:val="StyleUnderline"/>
        </w:rPr>
        <w:t>T</w:t>
      </w:r>
      <w:r w:rsidRPr="00A50A82">
        <w:rPr>
          <w:sz w:val="16"/>
        </w:rPr>
        <w:t xml:space="preserve">aiwan </w:t>
      </w:r>
      <w:r w:rsidRPr="00A50A82">
        <w:rPr>
          <w:rStyle w:val="StyleUnderline"/>
        </w:rPr>
        <w:t>R</w:t>
      </w:r>
      <w:r w:rsidRPr="00A50A82">
        <w:rPr>
          <w:sz w:val="16"/>
        </w:rPr>
        <w:t xml:space="preserve">elations </w:t>
      </w:r>
      <w:r w:rsidRPr="00A50A82">
        <w:rPr>
          <w:rStyle w:val="StyleUnderline"/>
        </w:rPr>
        <w:t>A</w:t>
      </w:r>
      <w:r w:rsidRPr="00A50A82">
        <w:rPr>
          <w:sz w:val="16"/>
        </w:rPr>
        <w:t xml:space="preserve">ct of 1979 stipulates that the United States will provide Taiwan with arms of a defense nature. Although </w:t>
      </w:r>
      <w:r w:rsidRPr="00A50A82">
        <w:rPr>
          <w:rStyle w:val="StyleUnderline"/>
        </w:rPr>
        <w:t>China often uses the United States’ periodic decision to sell arms to Taiwan as a political ploy to suspend the Chinese military’s contact with the United States and stir up nationalistic sentiments, the issue needs to be put into perspective. While all arms are technically offensive in nature, the quantity and quality of the weapons Taiwan receives from the United States do little Taiwan’s offensive capabilities</w:t>
      </w:r>
      <w:r w:rsidRPr="00A50A82">
        <w:rPr>
          <w:sz w:val="16"/>
        </w:rPr>
        <w:t xml:space="preserve">. For example, Taiwan purchases short-range fighter jets, air defense systems, and older-generation weapons. In addition, U.S. authorization to sell arms to Taiwan differs from the actual delivery of weapon systems. </w:t>
      </w:r>
      <w:r w:rsidRPr="00A50A82">
        <w:rPr>
          <w:rStyle w:val="StyleUnderline"/>
        </w:rPr>
        <w:t>The United States has declined to provide the quality of weapons that Taiwan has requested from time to time. M</w:t>
      </w:r>
      <w:r w:rsidRPr="00A50A82">
        <w:rPr>
          <w:sz w:val="16"/>
        </w:rPr>
        <w:t xml:space="preserve">oreover, </w:t>
      </w:r>
      <w:r w:rsidRPr="00A50A82">
        <w:rPr>
          <w:rStyle w:val="StyleUnderline"/>
        </w:rPr>
        <w:t xml:space="preserve">Taiwan’s legislature has often failed to appropriate the funds necessary to purchase the quantity of weapons requested. </w:t>
      </w:r>
      <w:r w:rsidRPr="00A50A82">
        <w:rPr>
          <w:sz w:val="16"/>
        </w:rPr>
        <w:t xml:space="preserve">Finally, </w:t>
      </w:r>
      <w:r w:rsidRPr="00A50A82">
        <w:rPr>
          <w:rStyle w:val="StyleUnderline"/>
        </w:rPr>
        <w:t>China’s periodic suspensions of its military contacts with the United States have failed to inflict significant damage on U.S.-China relations</w:t>
      </w:r>
      <w:r w:rsidRPr="00A50A82">
        <w:rPr>
          <w:sz w:val="16"/>
        </w:rPr>
        <w:t xml:space="preserve"> and relations are regularly quietly restored once the political storm subsides. </w:t>
      </w:r>
      <w:r w:rsidRPr="00A50A82">
        <w:rPr>
          <w:rStyle w:val="StyleUnderline"/>
        </w:rPr>
        <w:t>Beijing understands that Taiwan’s weaponry does not pose a serious threat to mainland China’s military.</w:t>
      </w:r>
      <w:r w:rsidRPr="00A50A82">
        <w:rPr>
          <w:sz w:val="16"/>
        </w:rPr>
        <w:t xml:space="preserve"> Bearing this in mind, it seems evident that </w:t>
      </w:r>
      <w:r w:rsidRPr="00A50A82">
        <w:rPr>
          <w:rStyle w:val="StyleUnderline"/>
        </w:rPr>
        <w:t xml:space="preserve">U.S. arms sales to Taiwan act as mere political pretense for China’s antagonistic behavior and are not serious obstacles. </w:t>
      </w:r>
      <w:r w:rsidRPr="00A50A82">
        <w:rPr>
          <w:sz w:val="16"/>
        </w:rPr>
        <w:t xml:space="preserve">In fact, the past several decades have produced a relatively stable economic and political equilibrium between China and Taiwan. Most recently, the 2008 election of President Ma Ying-jeou has ushered in an era of unprecedented China-Taiwan cooperation. Economic integration, highlighted by a 2010 bilateral trade agreement, has inextricably linked Beijing and Taipei. In fact, </w:t>
      </w:r>
      <w:r w:rsidRPr="00A50A82">
        <w:rPr>
          <w:rStyle w:val="StyleUnderline"/>
        </w:rPr>
        <w:t>the health of Taiwan’s economy relies on revenue from Chinese trade.</w:t>
      </w:r>
      <w:r w:rsidRPr="00A50A82">
        <w:rPr>
          <w:sz w:val="16"/>
        </w:rPr>
        <w:t xml:space="preserve"> According to 2014 Chinese statistics, trade volume between the two nations totaled more than 200 billion dollars. </w:t>
      </w:r>
      <w:r w:rsidRPr="00A50A82">
        <w:rPr>
          <w:rStyle w:val="StyleUnderline"/>
        </w:rPr>
        <w:t>Taiwan also exports most of its goods to China and enjoys a huge trade surplus. Yearly trends indicate that the economic bonds between the two nations are getting even stronger:</w:t>
      </w:r>
      <w:r w:rsidRPr="00A50A82">
        <w:rPr>
          <w:sz w:val="16"/>
        </w:rPr>
        <w:t xml:space="preserve"> From 2014 to 2015, trade between the two nations increased 16.7 per cent. </w:t>
      </w:r>
      <w:r w:rsidRPr="00A50A82">
        <w:rPr>
          <w:rStyle w:val="Emphasis"/>
        </w:rPr>
        <w:t xml:space="preserve">Myth #2: Taiwan Can Serve as a Bargaining Chip </w:t>
      </w:r>
      <w:r w:rsidRPr="00A50A82">
        <w:rPr>
          <w:rStyle w:val="StyleUnderline"/>
        </w:rPr>
        <w:t>The effectiveness of a bargaining chip is predicated on whether or not the other party fears losing control of that bargaining chip</w:t>
      </w:r>
      <w:r w:rsidRPr="00A50A82">
        <w:rPr>
          <w:sz w:val="16"/>
        </w:rPr>
        <w:t xml:space="preserve">. From </w:t>
      </w:r>
      <w:r w:rsidRPr="00A50A82">
        <w:rPr>
          <w:rStyle w:val="Emphasis"/>
        </w:rPr>
        <w:t>China’s</w:t>
      </w:r>
      <w:r w:rsidRPr="00A50A82">
        <w:rPr>
          <w:sz w:val="16"/>
        </w:rPr>
        <w:t xml:space="preserve"> point of view, its </w:t>
      </w:r>
      <w:r w:rsidRPr="00867277">
        <w:rPr>
          <w:rStyle w:val="Emphasis"/>
          <w:highlight w:val="cyan"/>
        </w:rPr>
        <w:t>claim over Taiwan is indisputable.</w:t>
      </w:r>
      <w:r w:rsidRPr="00A50A82">
        <w:rPr>
          <w:rStyle w:val="Emphasis"/>
        </w:rPr>
        <w:t xml:space="preserve"> So why would China make concessions over a bargaining chip it believes it already owns?</w:t>
      </w:r>
      <w:r w:rsidRPr="00A50A82">
        <w:rPr>
          <w:sz w:val="16"/>
        </w:rPr>
        <w:t xml:space="preserve"> China already has a powerful economic hold over Taiwan. </w:t>
      </w:r>
      <w:r w:rsidRPr="00A50A82">
        <w:rPr>
          <w:rStyle w:val="StyleUnderline"/>
        </w:rPr>
        <w:t>In addition to economic interdependence, the past several years have also witnessed an increase in direct flights and sea transportation between the two nations</w:t>
      </w:r>
      <w:r w:rsidRPr="00A50A82">
        <w:rPr>
          <w:sz w:val="16"/>
        </w:rPr>
        <w:t>. Businesspeople commonly make one-day trips across the Taiwan Strait. An effec</w:t>
      </w:r>
      <w:r w:rsidRPr="00A50A82">
        <w:rPr>
          <w:rStyle w:val="StyleUnderline"/>
        </w:rPr>
        <w:t>tive unification is already well underway in the economic realm.</w:t>
      </w:r>
      <w:r w:rsidRPr="00A50A82">
        <w:rPr>
          <w:sz w:val="16"/>
        </w:rPr>
        <w:t xml:space="preserve"> In addition, </w:t>
      </w:r>
      <w:r w:rsidRPr="00867277">
        <w:rPr>
          <w:rStyle w:val="Emphasis"/>
          <w:highlight w:val="cyan"/>
        </w:rPr>
        <w:t>the Taiwanese prefer the status quo</w:t>
      </w:r>
      <w:r w:rsidRPr="00A50A82">
        <w:rPr>
          <w:rStyle w:val="Emphasis"/>
        </w:rPr>
        <w:t xml:space="preserve"> of de facto, but not de jure independence</w:t>
      </w:r>
      <w:r w:rsidRPr="00A50A82">
        <w:rPr>
          <w:sz w:val="16"/>
        </w:rPr>
        <w:t xml:space="preserve">. </w:t>
      </w:r>
      <w:r w:rsidRPr="00A50A82">
        <w:rPr>
          <w:rStyle w:val="StyleUnderline"/>
        </w:rPr>
        <w:t xml:space="preserve">Repeated opinion polls indicate that while more Taiwanese favor independence over unification, a majority of Taiwan’s people prefer to maintain the status quo. </w:t>
      </w:r>
      <w:r w:rsidRPr="00A50A82">
        <w:rPr>
          <w:sz w:val="16"/>
        </w:rPr>
        <w:t xml:space="preserve">Meanwhile, </w:t>
      </w:r>
      <w:r w:rsidRPr="00A50A82">
        <w:rPr>
          <w:rStyle w:val="StyleUnderline"/>
        </w:rPr>
        <w:t>the threat of Chinese military force acts to dissuade Taiwan from attempting to break away from the mainland.</w:t>
      </w:r>
      <w:r w:rsidRPr="00A50A82">
        <w:rPr>
          <w:sz w:val="16"/>
        </w:rPr>
        <w:t xml:space="preserve"> As the Taiwanese gaze across the strait, they are greeted by a massive arsenal of 1,600 ground-to-ground missiles. Chinese anti-access and area denial (</w:t>
      </w:r>
      <w:r w:rsidRPr="00A50A82">
        <w:rPr>
          <w:rStyle w:val="StyleUnderline"/>
        </w:rPr>
        <w:t>A2/AD) capabilities act as a potential deterrent to U.S. involvement in the event of an armed conflict between China and Taiwan</w:t>
      </w:r>
      <w:r w:rsidRPr="00A50A82">
        <w:rPr>
          <w:sz w:val="16"/>
        </w:rPr>
        <w:t xml:space="preserve">. </w:t>
      </w:r>
      <w:r w:rsidRPr="00A50A82">
        <w:rPr>
          <w:rStyle w:val="StyleUnderline"/>
        </w:rPr>
        <w:t>This</w:t>
      </w:r>
      <w:r w:rsidRPr="00A50A82">
        <w:rPr>
          <w:sz w:val="16"/>
        </w:rPr>
        <w:t xml:space="preserve"> military </w:t>
      </w:r>
      <w:r w:rsidRPr="00A50A82">
        <w:rPr>
          <w:rStyle w:val="StyleUnderline"/>
        </w:rPr>
        <w:t>mismatch</w:t>
      </w:r>
      <w:r w:rsidRPr="00A50A82">
        <w:rPr>
          <w:sz w:val="16"/>
        </w:rPr>
        <w:t xml:space="preserve"> between the two sides </w:t>
      </w:r>
      <w:r w:rsidRPr="00A50A82">
        <w:rPr>
          <w:rStyle w:val="StyleUnderline"/>
        </w:rPr>
        <w:t xml:space="preserve">serves as a potent deterrence to Taiwan attempting a hasty move for independence or even using the threat as a bargaining chip with the Chinese. </w:t>
      </w:r>
      <w:r w:rsidRPr="00A50A82">
        <w:rPr>
          <w:sz w:val="16"/>
        </w:rPr>
        <w:t xml:space="preserve">China is also an increasing presence in Taiwan’s political system by mobilizing support for China-friendly politicians and making extensive donations to pro-China political actors. All in all, </w:t>
      </w:r>
      <w:r w:rsidRPr="00867277">
        <w:rPr>
          <w:rStyle w:val="Emphasis"/>
          <w:highlight w:val="cyan"/>
        </w:rPr>
        <w:t>the notion of Taiwan as a “bargaining chip” fails to take into account China’s existing influence over Taiwan</w:t>
      </w:r>
      <w:r w:rsidRPr="00A50A82">
        <w:rPr>
          <w:rStyle w:val="Emphasis"/>
        </w:rPr>
        <w:t xml:space="preserve"> and complicates the possibility of a grand bargain. Myth #3: A “Grand Bargain” Equals “Grand Concessions” </w:t>
      </w:r>
      <w:r w:rsidRPr="00A50A82">
        <w:rPr>
          <w:rStyle w:val="StyleUnderline"/>
        </w:rPr>
        <w:t>While a U.S.-China grand bargain is heralded as an ideal tactic to secure crucial U.S. interests, one must evaluate the feasibility of the United States’ demands</w:t>
      </w:r>
      <w:r w:rsidRPr="00A50A82">
        <w:rPr>
          <w:sz w:val="16"/>
        </w:rPr>
        <w:t xml:space="preserve">. First, </w:t>
      </w:r>
      <w:r w:rsidRPr="00A50A82">
        <w:rPr>
          <w:rStyle w:val="StyleUnderline"/>
        </w:rPr>
        <w:t>a grand bargain requires China to accept U.S. military bases and alliances in the Asia-Pacific</w:t>
      </w:r>
      <w:r w:rsidRPr="00A50A82">
        <w:rPr>
          <w:sz w:val="16"/>
        </w:rPr>
        <w:t xml:space="preserve">. China’s recent move toward a more </w:t>
      </w:r>
      <w:r w:rsidRPr="00A50A82">
        <w:rPr>
          <w:rStyle w:val="StyleUnderline"/>
        </w:rPr>
        <w:t>“assertive diplomacy” contrasts sharply with the United States’ ambitions to retain its regional power</w:t>
      </w:r>
      <w:r w:rsidRPr="00A50A82">
        <w:rPr>
          <w:sz w:val="16"/>
        </w:rPr>
        <w:t xml:space="preserve">. Chinese President Xi Jinping’s call for a “new type of great power relations” presaged China’s turn toward greater assertiveness on the world stage. The proposal, presented to U.S. President Barack Obama in June 2013, represents China’s first major attempt to set the agenda in U.S.-China relations, reversing China’s historical trend of bowing to U.S. interests and marking a key shift in U.S.-China relations. </w:t>
      </w:r>
      <w:r w:rsidRPr="00A50A82">
        <w:rPr>
          <w:rStyle w:val="StyleUnderline"/>
        </w:rPr>
        <w:t>Tensions between the United States and China over China’s artificial island construction in the South China Sea indicate that China is loath to accept U.S. interference in the region</w:t>
      </w:r>
      <w:r w:rsidRPr="00A50A82">
        <w:rPr>
          <w:sz w:val="16"/>
        </w:rPr>
        <w:t xml:space="preserve">. Throughout the past several months, U.S. surveillance planes and warships have patrolled the hotly contested South China Sea in an effort to protect freedom of navigation. Verbal exchanges between the two nations have stoked the conflict’s flames. U.S. Defense Secretary Ashton Carter responded to China’s territorial claims by calling for an “immediate and lasting halt to land reclamation by any claimant.” Chinese Foreign Ministry spokeswoman Hua Chunying responded by reasserting her nation’s rightful claim to disputed territories and condemning U.S. actions as “provocations and instigations.” Hua’s sharp rebuke of U.S. interference in the Asia-Pacific supports China’s commitment to more aggressive diplomacy. </w:t>
      </w:r>
      <w:r w:rsidRPr="00A50A82">
        <w:rPr>
          <w:rStyle w:val="StyleUnderline"/>
        </w:rPr>
        <w:t xml:space="preserve">These types of interactions suggest that a U.S.-China “grand bargain” could falter on the basis of China’s distaste for U.S. hegemony. </w:t>
      </w:r>
      <w:r w:rsidRPr="00A50A82">
        <w:rPr>
          <w:sz w:val="16"/>
        </w:rPr>
        <w:t xml:space="preserve">Even if China is willing to accept (in its view) an “invasive” U.S. military presence in the Asia-Pacific in the present, </w:t>
      </w:r>
      <w:r w:rsidRPr="00A50A82">
        <w:rPr>
          <w:rStyle w:val="StyleUnderline"/>
        </w:rPr>
        <w:t xml:space="preserve">there is no mechanism to ensure that China does not default on agreements in the future. </w:t>
      </w:r>
      <w:r w:rsidRPr="00A50A82">
        <w:rPr>
          <w:sz w:val="16"/>
        </w:rPr>
        <w:t xml:space="preserve">China’s military power projection capabilities are growing, and Chinese leaders may see fit to act in a fashion commensurate with their nation’s growing abilities. Therefore, </w:t>
      </w:r>
      <w:r w:rsidRPr="00A50A82">
        <w:rPr>
          <w:rStyle w:val="StyleUnderline"/>
        </w:rPr>
        <w:t xml:space="preserve">the U.S. cannot expect a credible Chinese commitment to accept U.S. regional hegemony in exchange for control of Taiwan. </w:t>
      </w:r>
      <w:r w:rsidRPr="00A50A82">
        <w:rPr>
          <w:sz w:val="16"/>
        </w:rPr>
        <w:t xml:space="preserve">The second condition of a U.S.-China “grand bargain” appears equally insurmountable. Charles </w:t>
      </w:r>
      <w:r w:rsidRPr="00A50A82">
        <w:rPr>
          <w:rStyle w:val="StyleUnderline"/>
        </w:rPr>
        <w:t>Glaser asserts that China would promise to resolve regional land disputes through more peaceful means if the United States were to cede control of Taiwan</w:t>
      </w:r>
      <w:r w:rsidRPr="00A50A82">
        <w:rPr>
          <w:sz w:val="16"/>
        </w:rPr>
        <w:t xml:space="preserve">. As is the case with acceptance of U.S. regional hegemony, </w:t>
      </w:r>
      <w:r w:rsidRPr="00A50A82">
        <w:rPr>
          <w:rStyle w:val="StyleUnderline"/>
        </w:rPr>
        <w:t>this provision of the grand bargain would be difficult to enforce. China currently finds itself besieged by a litany of competing land claims</w:t>
      </w:r>
      <w:r w:rsidRPr="00A50A82">
        <w:rPr>
          <w:sz w:val="16"/>
        </w:rPr>
        <w:t xml:space="preserve"> from Japan, Vietnam, the Philippines, and other Asian nations. Based on China’s recent aggressive behavior in the South China Sea and President Xi Jinping’s “assertive diplomacy” manifesto, </w:t>
      </w:r>
      <w:r w:rsidRPr="00A50A82">
        <w:rPr>
          <w:rStyle w:val="StyleUnderline"/>
        </w:rPr>
        <w:t>one can hardly expect that China will capitulate to its smaller, weaker neighbors</w:t>
      </w:r>
      <w:r w:rsidRPr="00A50A82">
        <w:rPr>
          <w:sz w:val="16"/>
        </w:rPr>
        <w:t xml:space="preserve">. Doing so would both undermine its growing reputation as a maritime power and undercut its goal to become an established world power. </w:t>
      </w:r>
      <w:r w:rsidRPr="00A50A82">
        <w:rPr>
          <w:rStyle w:val="StyleUnderline"/>
        </w:rPr>
        <w:t xml:space="preserve">As China looks to enhance its international prestige, it is hard to believe that its leaders would tolerate the land claims of competing Asian nations. </w:t>
      </w:r>
      <w:r w:rsidRPr="00A50A82">
        <w:rPr>
          <w:sz w:val="16"/>
        </w:rPr>
        <w:t xml:space="preserve">Also, it takes two parties to come to an agreement, so it is not up to China alone to guarantee the peaceful resolution of land disputes. The other disputants involved would have to make the same pledge to avoid territorial conflicts. Moreover, China’s rising national power may induce its leaders to initiate unpredictable, aggressive strategies in the future. </w:t>
      </w:r>
      <w:r w:rsidRPr="00867277">
        <w:rPr>
          <w:rStyle w:val="StyleUnderline"/>
          <w:highlight w:val="cyan"/>
        </w:rPr>
        <w:t xml:space="preserve">The </w:t>
      </w:r>
      <w:r w:rsidRPr="00867277">
        <w:rPr>
          <w:rStyle w:val="Emphasis"/>
          <w:highlight w:val="cyan"/>
        </w:rPr>
        <w:t>U</w:t>
      </w:r>
      <w:r w:rsidRPr="00A50A82">
        <w:rPr>
          <w:rStyle w:val="StyleUnderline"/>
        </w:rPr>
        <w:t xml:space="preserve">nited </w:t>
      </w:r>
      <w:r w:rsidRPr="00867277">
        <w:rPr>
          <w:rStyle w:val="Emphasis"/>
          <w:highlight w:val="cyan"/>
        </w:rPr>
        <w:t>S</w:t>
      </w:r>
      <w:r w:rsidRPr="00A50A82">
        <w:rPr>
          <w:rStyle w:val="StyleUnderline"/>
        </w:rPr>
        <w:t xml:space="preserve">tates </w:t>
      </w:r>
      <w:r w:rsidRPr="00867277">
        <w:rPr>
          <w:rStyle w:val="StyleUnderline"/>
          <w:highlight w:val="cyan"/>
        </w:rPr>
        <w:t>cannot orchestrate a grand bargain based on promised concessions</w:t>
      </w:r>
      <w:r w:rsidRPr="00A50A82">
        <w:rPr>
          <w:rStyle w:val="StyleUnderline"/>
        </w:rPr>
        <w:t xml:space="preserve">. </w:t>
      </w:r>
      <w:r w:rsidRPr="00A50A82">
        <w:rPr>
          <w:sz w:val="16"/>
        </w:rPr>
        <w:t xml:space="preserve">No Panacea The concept of a U.S.-China grand bargain offers a creative attempt at a strategy to resolve some of the most intractable issues hindering improved cooperation between the two countries. Even if implemented, </w:t>
      </w:r>
      <w:r w:rsidRPr="00A50A82">
        <w:rPr>
          <w:rStyle w:val="StyleUnderline"/>
        </w:rPr>
        <w:t>this proposed strategy would not serve as a panacea to all the issues facing the United States and China</w:t>
      </w:r>
      <w:r w:rsidRPr="00A50A82">
        <w:rPr>
          <w:sz w:val="16"/>
        </w:rPr>
        <w:t xml:space="preserve">. Any bargain would face serious pitfalls that would cast doubt over the longevity of its provisions. In light of the contentious land disputes in the South China Sea and continuing tension over the unresolved question of Taiwan, an idealistic resolution might seem a productive step forward. </w:t>
      </w:r>
      <w:r w:rsidRPr="00A50A82">
        <w:rPr>
          <w:rStyle w:val="StyleUnderline"/>
        </w:rPr>
        <w:t>The Taiwan problem is deeply entrenched within China and Taiwan’s political culture and it cannot be solved in one fell swoop.</w:t>
      </w:r>
      <w:r w:rsidRPr="00A50A82">
        <w:rPr>
          <w:sz w:val="16"/>
        </w:rPr>
        <w:t xml:space="preserve"> A grand bargain is an encouraging, yet illusive notion. The framework of a grand bargain might serve as a useful blueprint for future cooperation, but </w:t>
      </w:r>
      <w:r w:rsidRPr="00867277">
        <w:rPr>
          <w:rStyle w:val="StyleUnderline"/>
          <w:highlight w:val="cyan"/>
        </w:rPr>
        <w:t>the</w:t>
      </w:r>
      <w:r w:rsidRPr="00A50A82">
        <w:rPr>
          <w:rStyle w:val="StyleUnderline"/>
        </w:rPr>
        <w:t xml:space="preserve"> current </w:t>
      </w:r>
      <w:r w:rsidRPr="00867277">
        <w:rPr>
          <w:rStyle w:val="StyleUnderline"/>
          <w:highlight w:val="cyan"/>
        </w:rPr>
        <w:t>status quo already acts as a positive foundation for future China-Taiwan relations and should remain in place</w:t>
      </w:r>
      <w:r w:rsidRPr="00A50A82">
        <w:rPr>
          <w:rStyle w:val="StyleUnderline"/>
        </w:rPr>
        <w:t>.</w:t>
      </w:r>
    </w:p>
    <w:p w:rsidR="009C323B" w:rsidRPr="00A50A82" w:rsidRDefault="009C323B" w:rsidP="009C323B">
      <w:pPr>
        <w:pStyle w:val="Heading4"/>
        <w:rPr>
          <w:rFonts w:cs="Arial"/>
        </w:rPr>
      </w:pPr>
      <w:r w:rsidRPr="00A50A82">
        <w:rPr>
          <w:rFonts w:cs="Arial"/>
        </w:rPr>
        <w:t>His theories are wrong and he has no expertise</w:t>
      </w:r>
    </w:p>
    <w:p w:rsidR="009C323B" w:rsidRPr="00A50A82" w:rsidRDefault="009C323B" w:rsidP="009C323B">
      <w:pPr>
        <w:rPr>
          <w:rStyle w:val="Style13ptBold"/>
        </w:rPr>
      </w:pPr>
      <w:r w:rsidRPr="00A50A82">
        <w:rPr>
          <w:rStyle w:val="Style13ptBold"/>
        </w:rPr>
        <w:t>An 7-15-15</w:t>
      </w:r>
    </w:p>
    <w:p w:rsidR="009C323B" w:rsidRPr="00A50A82" w:rsidRDefault="009C323B" w:rsidP="009C323B">
      <w:pPr>
        <w:rPr>
          <w:rStyle w:val="Style13ptBold"/>
          <w:b w:val="0"/>
        </w:rPr>
      </w:pPr>
      <w:r w:rsidRPr="00A50A82">
        <w:rPr>
          <w:rStyle w:val="Style13ptBold"/>
          <w:b w:val="0"/>
        </w:rPr>
        <w:t xml:space="preserve">David </w:t>
      </w:r>
      <w:proofErr w:type="gramStart"/>
      <w:r w:rsidRPr="00A50A82">
        <w:rPr>
          <w:rStyle w:val="Style13ptBold"/>
          <w:b w:val="0"/>
        </w:rPr>
        <w:t>An</w:t>
      </w:r>
      <w:proofErr w:type="gramEnd"/>
      <w:r w:rsidRPr="00A50A82">
        <w:rPr>
          <w:rStyle w:val="Style13ptBold"/>
          <w:b w:val="0"/>
        </w:rPr>
        <w:t xml:space="preserve"> was formerly a tenured US diplomat who covered China, Taiwan and East Asia in the State Department, Political-Military Bureau between 2009 and 2014. He helped coordinate several US-China Strategic and Economic Dialogues and worked out of the US Embassy in Beijing and throughout East Asia. Glaser’s Simple Idea: Trade Taiwan for China, http://www.ketagalanmedia.com/2015/07/15/glasers-simple-idea-trade-taiwan-china/, msm</w:t>
      </w:r>
    </w:p>
    <w:p w:rsidR="009C323B" w:rsidRPr="00A50A82" w:rsidRDefault="009C323B" w:rsidP="009C323B">
      <w:pPr>
        <w:rPr>
          <w:sz w:val="12"/>
        </w:rPr>
      </w:pPr>
      <w:r w:rsidRPr="00A50A82">
        <w:rPr>
          <w:sz w:val="12"/>
        </w:rPr>
        <w:t xml:space="preserve">So far so good. However, though </w:t>
      </w:r>
      <w:r w:rsidRPr="00867277">
        <w:rPr>
          <w:rStyle w:val="StyleUnderline"/>
          <w:highlight w:val="cyan"/>
        </w:rPr>
        <w:t>Glaser</w:t>
      </w:r>
      <w:r w:rsidRPr="00A50A82">
        <w:rPr>
          <w:rStyle w:val="StyleUnderline"/>
        </w:rPr>
        <w:t xml:space="preserve">’s theory </w:t>
      </w:r>
      <w:r w:rsidRPr="00867277">
        <w:rPr>
          <w:rStyle w:val="StyleUnderline"/>
          <w:highlight w:val="cyan"/>
        </w:rPr>
        <w:t>is</w:t>
      </w:r>
      <w:r w:rsidRPr="00A50A82">
        <w:rPr>
          <w:sz w:val="12"/>
        </w:rPr>
        <w:t xml:space="preserve"> elegant, it is </w:t>
      </w:r>
      <w:r w:rsidRPr="00867277">
        <w:rPr>
          <w:rStyle w:val="Emphasis"/>
          <w:highlight w:val="cyan"/>
        </w:rPr>
        <w:t>lacking when it comes to practical application</w:t>
      </w:r>
      <w:r w:rsidRPr="00A50A82">
        <w:rPr>
          <w:sz w:val="12"/>
        </w:rPr>
        <w:t xml:space="preserve">. Furthermore, </w:t>
      </w:r>
      <w:r w:rsidRPr="00A50A82">
        <w:rPr>
          <w:rStyle w:val="StyleUnderline"/>
        </w:rPr>
        <w:t>according to his book</w:t>
      </w:r>
      <w:r w:rsidRPr="00A50A82">
        <w:rPr>
          <w:sz w:val="12"/>
        </w:rPr>
        <w:t xml:space="preserve">, “A </w:t>
      </w:r>
      <w:r w:rsidRPr="00A50A82">
        <w:rPr>
          <w:rStyle w:val="StyleUnderline"/>
        </w:rPr>
        <w:t>full assessment of the impact of China’s rise depends on</w:t>
      </w:r>
      <w:r w:rsidRPr="00A50A82">
        <w:rPr>
          <w:sz w:val="12"/>
        </w:rPr>
        <w:t xml:space="preserve"> </w:t>
      </w:r>
      <w:r w:rsidRPr="00A50A82">
        <w:rPr>
          <w:rStyle w:val="Emphasis"/>
        </w:rPr>
        <w:t xml:space="preserve">a couple of still more </w:t>
      </w:r>
      <w:r w:rsidRPr="00867277">
        <w:rPr>
          <w:rStyle w:val="Emphasis"/>
          <w:highlight w:val="cyan"/>
        </w:rPr>
        <w:t>specific issues that lie further below the sweeping view of grand international relations theory yet could be consequential</w:t>
      </w:r>
      <w:r w:rsidRPr="00867277">
        <w:rPr>
          <w:sz w:val="12"/>
          <w:highlight w:val="cyan"/>
        </w:rPr>
        <w:t>.</w:t>
      </w:r>
      <w:r w:rsidRPr="00A50A82">
        <w:rPr>
          <w:sz w:val="12"/>
        </w:rPr>
        <w:t xml:space="preserve"> At the top of the list is Taiwan, which is currently the most dangerous point of potential conflict between the United States and China” (Ibid, p.280).</w:t>
      </w:r>
    </w:p>
    <w:p w:rsidR="009C323B" w:rsidRPr="00A50A82" w:rsidRDefault="009C323B" w:rsidP="009C323B">
      <w:pPr>
        <w:rPr>
          <w:sz w:val="12"/>
        </w:rPr>
      </w:pPr>
      <w:r w:rsidRPr="00A50A82">
        <w:rPr>
          <w:sz w:val="12"/>
        </w:rPr>
        <w:t>Therefore, he argues, China can be accommodated by a unilateral US action of backing away from Taiwan.</w:t>
      </w:r>
    </w:p>
    <w:p w:rsidR="009C323B" w:rsidRPr="00A50A82" w:rsidRDefault="009C323B" w:rsidP="009C323B">
      <w:pPr>
        <w:rPr>
          <w:rStyle w:val="Emphasis"/>
        </w:rPr>
      </w:pPr>
      <w:r w:rsidRPr="00A50A82">
        <w:rPr>
          <w:sz w:val="12"/>
        </w:rPr>
        <w:t xml:space="preserve">Nevertheless, </w:t>
      </w:r>
      <w:r w:rsidRPr="00867277">
        <w:rPr>
          <w:rStyle w:val="Emphasis"/>
          <w:highlight w:val="cyan"/>
        </w:rPr>
        <w:t>Glaser misses</w:t>
      </w:r>
      <w:r w:rsidRPr="00A50A82">
        <w:rPr>
          <w:sz w:val="12"/>
        </w:rPr>
        <w:t xml:space="preserve"> on </w:t>
      </w:r>
      <w:r w:rsidRPr="00867277">
        <w:rPr>
          <w:rStyle w:val="Emphasis"/>
          <w:highlight w:val="cyan"/>
        </w:rPr>
        <w:t>several points</w:t>
      </w:r>
      <w:r w:rsidRPr="00A50A82">
        <w:rPr>
          <w:sz w:val="12"/>
        </w:rPr>
        <w:t xml:space="preserve">. </w:t>
      </w:r>
      <w:r w:rsidRPr="00A50A82">
        <w:rPr>
          <w:rStyle w:val="StyleUnderline"/>
        </w:rPr>
        <w:t>First</w:t>
      </w:r>
      <w:r w:rsidRPr="00A50A82">
        <w:rPr>
          <w:sz w:val="12"/>
        </w:rPr>
        <w:t xml:space="preserve">, while avoiding conflict is a worthy pursuit, a </w:t>
      </w:r>
      <w:r w:rsidRPr="00A50A82">
        <w:rPr>
          <w:rStyle w:val="StyleUnderline"/>
        </w:rPr>
        <w:t>strategy predicated on giving up support for Taiwan</w:t>
      </w:r>
      <w:r w:rsidRPr="00A50A82">
        <w:rPr>
          <w:sz w:val="12"/>
        </w:rPr>
        <w:t xml:space="preserve">, </w:t>
      </w:r>
      <w:r w:rsidRPr="00A50A82">
        <w:rPr>
          <w:rStyle w:val="StyleUnderline"/>
        </w:rPr>
        <w:t>and therefore limiting the US’s own options in the region</w:t>
      </w:r>
      <w:r w:rsidRPr="00A50A82">
        <w:rPr>
          <w:sz w:val="12"/>
        </w:rPr>
        <w:t xml:space="preserve">, </w:t>
      </w:r>
      <w:r w:rsidRPr="00A50A82">
        <w:rPr>
          <w:rStyle w:val="Emphasis"/>
        </w:rPr>
        <w:t>ultimately constrains its utility.</w:t>
      </w:r>
    </w:p>
    <w:p w:rsidR="009C323B" w:rsidRPr="00A50A82" w:rsidRDefault="009C323B" w:rsidP="009C323B">
      <w:pPr>
        <w:rPr>
          <w:sz w:val="12"/>
        </w:rPr>
      </w:pPr>
      <w:r w:rsidRPr="00A50A82">
        <w:rPr>
          <w:rStyle w:val="StyleUnderline"/>
        </w:rPr>
        <w:t>Second</w:t>
      </w:r>
      <w:r w:rsidRPr="00A50A82">
        <w:rPr>
          <w:sz w:val="12"/>
        </w:rPr>
        <w:t xml:space="preserve">, </w:t>
      </w:r>
      <w:r w:rsidRPr="00867277">
        <w:rPr>
          <w:rStyle w:val="Emphasis"/>
          <w:highlight w:val="cyan"/>
        </w:rPr>
        <w:t>Glaser is new to China and Taiwan issues</w:t>
      </w:r>
      <w:r w:rsidRPr="00A50A82">
        <w:rPr>
          <w:sz w:val="12"/>
        </w:rPr>
        <w:t xml:space="preserve">. </w:t>
      </w:r>
      <w:r w:rsidRPr="00A50A82">
        <w:rPr>
          <w:rStyle w:val="StyleUnderline"/>
        </w:rPr>
        <w:t>Having been a US-Russia nuclear expert</w:t>
      </w:r>
      <w:r w:rsidRPr="00A50A82">
        <w:rPr>
          <w:sz w:val="12"/>
        </w:rPr>
        <w:t xml:space="preserve">, and Europe hand for most of his academic career, </w:t>
      </w:r>
      <w:r w:rsidRPr="00A50A82">
        <w:rPr>
          <w:rStyle w:val="Emphasis"/>
        </w:rPr>
        <w:t>he has recently shifted his attention to Asia</w:t>
      </w:r>
      <w:r w:rsidRPr="00A50A82">
        <w:rPr>
          <w:sz w:val="12"/>
        </w:rPr>
        <w:t xml:space="preserve">, and specifically China. </w:t>
      </w:r>
      <w:r w:rsidRPr="00A50A82">
        <w:rPr>
          <w:rStyle w:val="Emphasis"/>
        </w:rPr>
        <w:t xml:space="preserve">His </w:t>
      </w:r>
      <w:r w:rsidRPr="00867277">
        <w:rPr>
          <w:rStyle w:val="Emphasis"/>
          <w:highlight w:val="cyan"/>
        </w:rPr>
        <w:t>new yet controversial remarks come at a time when most lifelong East Asia scholars are calling for the opposite recommendation</w:t>
      </w:r>
      <w:r w:rsidRPr="00867277">
        <w:rPr>
          <w:sz w:val="12"/>
          <w:highlight w:val="cyan"/>
        </w:rPr>
        <w:t xml:space="preserve">: </w:t>
      </w:r>
      <w:r w:rsidRPr="00867277">
        <w:rPr>
          <w:rStyle w:val="Emphasis"/>
          <w:highlight w:val="cyan"/>
        </w:rPr>
        <w:t>to contain China rather than appease it</w:t>
      </w:r>
      <w:r w:rsidRPr="00A50A82">
        <w:rPr>
          <w:sz w:val="12"/>
        </w:rPr>
        <w:t>. Andrew Browne’s Wall Street Journal article, “Can China be Contained?” published recently on June 12, 2015, draws from a range of China experts—Michael Pillsbury, former US deputy national security advisor Robert Blackwill, Ashley Tellis and Michael Swaine both of the Carnegie Endowment, Australian Prime Minister Kevin Rudd, and many others—to advocate for “a policy of containment against China. The once solid Washington consensus behind the benefits of ‘constructive engagement’ with Beijing has fallen apart.”</w:t>
      </w:r>
    </w:p>
    <w:p w:rsidR="009C323B" w:rsidRPr="00A50A82" w:rsidRDefault="009C323B" w:rsidP="009C323B">
      <w:pPr>
        <w:rPr>
          <w:sz w:val="12"/>
        </w:rPr>
      </w:pPr>
      <w:r w:rsidRPr="00A50A82">
        <w:rPr>
          <w:rStyle w:val="StyleUnderline"/>
        </w:rPr>
        <w:t>Third</w:t>
      </w:r>
      <w:r w:rsidRPr="00A50A82">
        <w:rPr>
          <w:sz w:val="12"/>
        </w:rPr>
        <w:t xml:space="preserve">, </w:t>
      </w:r>
      <w:r w:rsidRPr="00A50A82">
        <w:rPr>
          <w:rStyle w:val="StyleUnderline"/>
        </w:rPr>
        <w:t xml:space="preserve">Glaser seems to use Taiwan as </w:t>
      </w:r>
      <w:r w:rsidRPr="00A50A82">
        <w:rPr>
          <w:rStyle w:val="Emphasis"/>
        </w:rPr>
        <w:t>no more than a convenient rhetorical specimen for illustrating his theory</w:t>
      </w:r>
      <w:r w:rsidRPr="00A50A82">
        <w:rPr>
          <w:rStyle w:val="StyleUnderline"/>
        </w:rPr>
        <w:t>, than a serious case study</w:t>
      </w:r>
      <w:r w:rsidRPr="00A50A82">
        <w:rPr>
          <w:sz w:val="12"/>
        </w:rPr>
        <w:t>. Why just Taiwan? Rational theory’s logical implication of the US backing away from a single smaller partner to prevent conflict with that partner’s adversary is also analogous of Israel versus Arab states. Why didn’t Glaser make the bold claim that the US should abandon Israel, and thereby improve relations with the Arab states, based on the logic of his rational theory? I am not advocating for this course of action, but merely pointing out that such an idea is borderline taboo since it would be career suicide to pick a fight against Israel and its backers. His colleagues John Mearsheimer and Stephen Walt caught much flak for examining what they concluded was an overly influential Israel lobby in the United States, far less than suggesting that the US break off support for Israel.</w:t>
      </w:r>
    </w:p>
    <w:p w:rsidR="009C323B" w:rsidRPr="00A50A82" w:rsidRDefault="009C323B" w:rsidP="009C323B">
      <w:pPr>
        <w:rPr>
          <w:sz w:val="12"/>
        </w:rPr>
      </w:pPr>
      <w:r w:rsidRPr="00A50A82">
        <w:rPr>
          <w:sz w:val="12"/>
        </w:rPr>
        <w:t>Instead, Glaser targets Taiwan.</w:t>
      </w:r>
    </w:p>
    <w:p w:rsidR="009C323B" w:rsidRPr="00A50A82" w:rsidRDefault="009C323B" w:rsidP="009C323B">
      <w:pPr>
        <w:rPr>
          <w:rStyle w:val="Emphasis"/>
        </w:rPr>
      </w:pPr>
      <w:r w:rsidRPr="00A50A82">
        <w:rPr>
          <w:sz w:val="12"/>
        </w:rPr>
        <w:t xml:space="preserve">In short, </w:t>
      </w:r>
      <w:r w:rsidRPr="00A50A82">
        <w:rPr>
          <w:rStyle w:val="Emphasis"/>
        </w:rPr>
        <w:t>Glaser, himself not an expert in the intricate histories and personalities of the China and Taiwan conflict, tries to fit the case of Taiwan neatly into a theory that has traded applicability for elegance</w:t>
      </w:r>
      <w:r w:rsidRPr="00A50A82">
        <w:rPr>
          <w:sz w:val="12"/>
        </w:rPr>
        <w:t xml:space="preserve">. American </w:t>
      </w:r>
      <w:r w:rsidRPr="00867277">
        <w:rPr>
          <w:rStyle w:val="Emphasis"/>
          <w:highlight w:val="cyan"/>
        </w:rPr>
        <w:t>policymakers and academics should find that there is no need to think about giving up support for Taiwan</w:t>
      </w:r>
      <w:r w:rsidRPr="00A50A82">
        <w:rPr>
          <w:rStyle w:val="Emphasis"/>
        </w:rPr>
        <w:t>, because doing so will incur grave implications in exchange for little to no benefit of possibly improving US-China relations.</w:t>
      </w:r>
    </w:p>
    <w:p w:rsidR="009C323B" w:rsidRPr="00A50A82" w:rsidRDefault="009C323B" w:rsidP="009C323B"/>
    <w:p w:rsidR="00F17F8A" w:rsidRPr="00A50A82" w:rsidRDefault="00F17F8A" w:rsidP="00F17F8A"/>
    <w:p w:rsidR="00F17F8A" w:rsidRPr="00A50A82" w:rsidRDefault="00F17F8A" w:rsidP="00F17F8A">
      <w:pPr>
        <w:pStyle w:val="Heading4"/>
        <w:rPr>
          <w:rFonts w:cs="Arial"/>
        </w:rPr>
      </w:pPr>
      <w:r w:rsidRPr="00A50A82">
        <w:rPr>
          <w:rFonts w:cs="Arial"/>
        </w:rPr>
        <w:t>glaser’s wrong – grand bargain doesn’t resolve tensions or improve relations – only a risk of the disad</w:t>
      </w:r>
    </w:p>
    <w:p w:rsidR="00F17F8A" w:rsidRPr="00A50A82" w:rsidRDefault="00F17F8A" w:rsidP="00F17F8A">
      <w:pPr>
        <w:rPr>
          <w:rStyle w:val="Style13ptBold"/>
        </w:rPr>
      </w:pPr>
      <w:r w:rsidRPr="00A50A82">
        <w:rPr>
          <w:rStyle w:val="Style13ptBold"/>
        </w:rPr>
        <w:t>Jackson 8-6-15</w:t>
      </w:r>
    </w:p>
    <w:p w:rsidR="00F17F8A" w:rsidRPr="00A50A82" w:rsidRDefault="00F17F8A" w:rsidP="00F17F8A">
      <w:pPr>
        <w:rPr>
          <w:rStyle w:val="Style13ptBold"/>
          <w:b w:val="0"/>
        </w:rPr>
      </w:pPr>
      <w:r w:rsidRPr="00A50A82">
        <w:rPr>
          <w:rStyle w:val="Style13ptBold"/>
          <w:b w:val="0"/>
        </w:rPr>
        <w:t>Dr. Van Jackson is an Associate Professor in the College of Security Studies at the Daniel K. Inouye Asia-Pacific Center for Security Studies (DKI-APCSS) in Honolulu, where he specializes in Northeast Asia, military trends and modernization, strategic studies, and international relations theory. He is also an Adjunct Senior Fellow at the Center for a New American Security (CNAS) in Washington, as well as a Senior Editor for War on the Rocks. The Myth of a US-China Grand Bargain, http://webcache.googleusercontent.com/search?q=cache:http://thediplomat.com/2015/08/the-myth-of-a-us-china-grand-bargain/, msm</w:t>
      </w:r>
    </w:p>
    <w:p w:rsidR="009C323B" w:rsidRPr="004D2551" w:rsidRDefault="00F17F8A" w:rsidP="009C323B">
      <w:pPr>
        <w:rPr>
          <w:u w:val="single"/>
        </w:rPr>
      </w:pPr>
      <w:r w:rsidRPr="00A50A82">
        <w:rPr>
          <w:sz w:val="14"/>
        </w:rPr>
        <w:t xml:space="preserve">A number of </w:t>
      </w:r>
      <w:r w:rsidRPr="00A50A82">
        <w:rPr>
          <w:rStyle w:val="StyleUnderline"/>
        </w:rPr>
        <w:t>scholars</w:t>
      </w:r>
      <w:r w:rsidRPr="00A50A82">
        <w:rPr>
          <w:sz w:val="14"/>
        </w:rPr>
        <w:t xml:space="preserve"> have </w:t>
      </w:r>
      <w:r w:rsidRPr="00A50A82">
        <w:rPr>
          <w:rStyle w:val="StyleUnderline"/>
        </w:rPr>
        <w:t>tried to advance</w:t>
      </w:r>
      <w:r w:rsidRPr="00A50A82">
        <w:rPr>
          <w:sz w:val="14"/>
        </w:rPr>
        <w:t xml:space="preserve"> the well-intentioned </w:t>
      </w:r>
      <w:r w:rsidRPr="00A50A82">
        <w:rPr>
          <w:rStyle w:val="StyleUnderline"/>
        </w:rPr>
        <w:t>proposal</w:t>
      </w:r>
      <w:r w:rsidRPr="00A50A82">
        <w:rPr>
          <w:sz w:val="14"/>
        </w:rPr>
        <w:t xml:space="preserve"> that </w:t>
      </w:r>
      <w:r w:rsidRPr="00A50A82">
        <w:rPr>
          <w:rStyle w:val="StyleUnderline"/>
        </w:rPr>
        <w:t>U.S. concessions to China</w:t>
      </w:r>
      <w:r w:rsidRPr="00A50A82">
        <w:rPr>
          <w:sz w:val="14"/>
        </w:rPr>
        <w:t xml:space="preserve">’s many concerns </w:t>
      </w:r>
      <w:r w:rsidRPr="00A50A82">
        <w:rPr>
          <w:rStyle w:val="StyleUnderline"/>
        </w:rPr>
        <w:t>will</w:t>
      </w:r>
      <w:r w:rsidRPr="00A50A82">
        <w:rPr>
          <w:sz w:val="14"/>
        </w:rPr>
        <w:t xml:space="preserve"> somehow </w:t>
      </w:r>
      <w:r w:rsidRPr="00A50A82">
        <w:rPr>
          <w:rStyle w:val="StyleUnderline"/>
        </w:rPr>
        <w:t>facilitate</w:t>
      </w:r>
      <w:r w:rsidRPr="00A50A82">
        <w:rPr>
          <w:sz w:val="14"/>
        </w:rPr>
        <w:t xml:space="preserve"> a </w:t>
      </w:r>
      <w:r w:rsidRPr="00A50A82">
        <w:rPr>
          <w:rStyle w:val="StyleUnderline"/>
        </w:rPr>
        <w:t>peaceful order</w:t>
      </w:r>
      <w:r w:rsidRPr="00A50A82">
        <w:rPr>
          <w:sz w:val="14"/>
        </w:rPr>
        <w:t xml:space="preserve"> in Asia. While I agree with the sentiment and recognize that there are areas of international life where Sino-U.S. cooperation is essential, the </w:t>
      </w:r>
      <w:r w:rsidRPr="00A50A82">
        <w:rPr>
          <w:rStyle w:val="StyleUnderline"/>
        </w:rPr>
        <w:t xml:space="preserve">idea that </w:t>
      </w:r>
      <w:r w:rsidRPr="00867277">
        <w:rPr>
          <w:rStyle w:val="StyleUnderline"/>
          <w:highlight w:val="cyan"/>
        </w:rPr>
        <w:t>U.S. accommodation of China will produce</w:t>
      </w:r>
      <w:r w:rsidRPr="00A50A82">
        <w:rPr>
          <w:sz w:val="14"/>
        </w:rPr>
        <w:t xml:space="preserve"> a </w:t>
      </w:r>
      <w:r w:rsidRPr="00867277">
        <w:rPr>
          <w:rStyle w:val="StyleUnderline"/>
          <w:highlight w:val="cyan"/>
        </w:rPr>
        <w:t>peaceful and stable order in</w:t>
      </w:r>
      <w:r w:rsidRPr="00867277">
        <w:rPr>
          <w:sz w:val="14"/>
          <w:highlight w:val="cyan"/>
        </w:rPr>
        <w:t xml:space="preserve"> </w:t>
      </w:r>
      <w:r w:rsidRPr="00867277">
        <w:rPr>
          <w:rStyle w:val="StyleUnderline"/>
          <w:highlight w:val="cyan"/>
        </w:rPr>
        <w:t>Asia</w:t>
      </w:r>
      <w:r w:rsidRPr="00867277">
        <w:rPr>
          <w:sz w:val="14"/>
          <w:highlight w:val="cyan"/>
        </w:rPr>
        <w:t xml:space="preserve"> </w:t>
      </w:r>
      <w:r w:rsidRPr="00867277">
        <w:rPr>
          <w:rStyle w:val="StyleUnderline"/>
          <w:highlight w:val="cyan"/>
        </w:rPr>
        <w:t>is</w:t>
      </w:r>
      <w:r w:rsidRPr="00A50A82">
        <w:rPr>
          <w:sz w:val="14"/>
        </w:rPr>
        <w:t xml:space="preserve">n’t just </w:t>
      </w:r>
      <w:r w:rsidRPr="00867277">
        <w:rPr>
          <w:rStyle w:val="Emphasis"/>
          <w:highlight w:val="cyan"/>
        </w:rPr>
        <w:t>unrealistic</w:t>
      </w:r>
      <w:r w:rsidRPr="00A50A82">
        <w:rPr>
          <w:sz w:val="14"/>
        </w:rPr>
        <w:t xml:space="preserve">; it’s irresponsible. 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w:t>
      </w:r>
      <w:r w:rsidRPr="00A50A82">
        <w:rPr>
          <w:rStyle w:val="StyleUnderline"/>
        </w:rPr>
        <w:t>there are</w:t>
      </w:r>
      <w:r w:rsidRPr="00A50A82">
        <w:rPr>
          <w:sz w:val="14"/>
        </w:rPr>
        <w:t xml:space="preserve"> equally serious </w:t>
      </w:r>
      <w:r w:rsidRPr="00A50A82">
        <w:rPr>
          <w:rStyle w:val="StyleUnderline"/>
        </w:rPr>
        <w:t>reasons to doubt</w:t>
      </w:r>
      <w:r w:rsidRPr="00A50A82">
        <w:rPr>
          <w:sz w:val="14"/>
        </w:rPr>
        <w:t xml:space="preserve"> the </w:t>
      </w:r>
      <w:r w:rsidRPr="00A50A82">
        <w:rPr>
          <w:rStyle w:val="StyleUnderline"/>
        </w:rPr>
        <w:t xml:space="preserve">transformative ambitions attached to U.S. concessions. </w:t>
      </w:r>
      <w:r w:rsidRPr="00A50A82">
        <w:rPr>
          <w:sz w:val="14"/>
        </w:rPr>
        <w:t xml:space="preserve">The </w:t>
      </w:r>
      <w:r w:rsidRPr="00A50A82">
        <w:rPr>
          <w:rStyle w:val="StyleUnderline"/>
        </w:rPr>
        <w:t>latest salvo in this “America must accommodate China” literature hails from</w:t>
      </w:r>
      <w:r w:rsidRPr="00A50A82">
        <w:rPr>
          <w:sz w:val="14"/>
        </w:rPr>
        <w:t xml:space="preserve"> an accomplished political scientist at George Washington University, Charles </w:t>
      </w:r>
      <w:r w:rsidRPr="00A50A82">
        <w:rPr>
          <w:rStyle w:val="StyleUnderline"/>
        </w:rPr>
        <w:t>Glaser</w:t>
      </w:r>
      <w:r w:rsidRPr="00A50A82">
        <w:rPr>
          <w:sz w:val="14"/>
        </w:rPr>
        <w:t xml:space="preserve">, writing in the most recent issue of International Security. Glaser makes the sweeping and somewhat unhelpful claim that military competition is risky and therefore undesirable. As an alternative he suggests that if only the United States would abandon commitments to Taiwan, China would be willing to resolve its territorial disputes in the East and South China Sea, thereby sidestepping military competition. Prior to around 2008, proposals for U.S. accommodation of a rising China made much more sense, or at least could be taken more seriously. But times have changed. China’s ambitions have changed. And so has its foreign policy behavior. These contextual changes matter for whether and when accommodation can have the desired effect. More to the point though, </w:t>
      </w:r>
      <w:r w:rsidRPr="00A50A82">
        <w:rPr>
          <w:rStyle w:val="StyleUnderline"/>
        </w:rPr>
        <w:t xml:space="preserve">there are a number of problems with the grand bargain line of argumentation. First, any proposal for a Sino-U.S. solution to regional problems is by definition taking </w:t>
      </w:r>
      <w:r w:rsidRPr="00867277">
        <w:rPr>
          <w:rStyle w:val="StyleUnderline"/>
          <w:highlight w:val="cyan"/>
        </w:rPr>
        <w:t>a great power view of Asia</w:t>
      </w:r>
      <w:r w:rsidRPr="00A50A82">
        <w:rPr>
          <w:rStyle w:val="StyleUnderline"/>
        </w:rPr>
        <w:t xml:space="preserve"> that </w:t>
      </w:r>
      <w:r w:rsidRPr="00867277">
        <w:rPr>
          <w:rStyle w:val="Emphasis"/>
          <w:highlight w:val="cyan"/>
        </w:rPr>
        <w:t>marginalizes the agency and strategic relevance of U.S. allies and the region’s middle powers</w:t>
      </w:r>
      <w:r w:rsidRPr="00A50A82">
        <w:rPr>
          <w:rStyle w:val="StyleUnderline"/>
        </w:rPr>
        <w:t xml:space="preserve">. </w:t>
      </w:r>
      <w:r w:rsidRPr="00A50A82">
        <w:rPr>
          <w:sz w:val="14"/>
        </w:rPr>
        <w:t xml:space="preserve">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attempting a G-2 could ironically create a more fragmented order as a result. Including others, at any rate, is antithetical to the concept of a Sino-U.S. G-2 arrangement. As early as the 1960s U.S. officials tried to rely on China to deal with regional issues spanning from North Korea to Vietnam. It was almost always to no avail. Second, and as I’ve written about extensively elsewhere, </w:t>
      </w:r>
      <w:r w:rsidRPr="00A50A82">
        <w:rPr>
          <w:rStyle w:val="StyleUnderline"/>
        </w:rPr>
        <w:t>Asia is rife with security concerns</w:t>
      </w:r>
      <w:r w:rsidRPr="00A50A82">
        <w:rPr>
          <w:sz w:val="14"/>
        </w:rPr>
        <w:t xml:space="preserve"> that have nothing to do with China directly, so any under</w:t>
      </w:r>
      <w:r w:rsidRPr="00A50A82">
        <w:rPr>
          <w:rStyle w:val="Emphasis"/>
        </w:rPr>
        <w:t>standing reached with China would leave unresolved many of the region’s latent sources of potential conflict.</w:t>
      </w:r>
      <w:r w:rsidRPr="00A50A82">
        <w:rPr>
          <w:sz w:val="14"/>
        </w:rPr>
        <w:t xml:space="preserve"> Sino-U.S. grand bargain proponents forget that </w:t>
      </w:r>
      <w:r w:rsidRPr="00867277">
        <w:rPr>
          <w:rStyle w:val="Emphasis"/>
          <w:highlight w:val="cyan"/>
        </w:rPr>
        <w:t>China and the U</w:t>
      </w:r>
      <w:r w:rsidRPr="00A50A82">
        <w:rPr>
          <w:rStyle w:val="Emphasis"/>
        </w:rPr>
        <w:t xml:space="preserve">nited </w:t>
      </w:r>
      <w:r w:rsidRPr="00867277">
        <w:rPr>
          <w:rStyle w:val="Emphasis"/>
          <w:highlight w:val="cyan"/>
        </w:rPr>
        <w:t>S</w:t>
      </w:r>
      <w:r w:rsidRPr="00A50A82">
        <w:rPr>
          <w:rStyle w:val="Emphasis"/>
        </w:rPr>
        <w:t xml:space="preserve">tates </w:t>
      </w:r>
      <w:r w:rsidRPr="00867277">
        <w:rPr>
          <w:rStyle w:val="Emphasis"/>
          <w:highlight w:val="cyan"/>
        </w:rPr>
        <w:t>only have real conflicts of interest by proxy</w:t>
      </w:r>
      <w:r w:rsidRPr="00A50A82">
        <w:rPr>
          <w:sz w:val="14"/>
        </w:rPr>
        <w:t xml:space="preserve">. Every conceivable conflict scenario involves China and some other Asian state—Taiwan, Japan, the Philippines, Korea. The United States only becomes part of the picture because of a commitment to regional order, including its alliance network. 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There’s so much brewing underneath the surface in China that dealing with China today as if it were a hegemon tomorrow assumes too much, and grants China too much credit too soon. Fourth, there’s a defunct theory that’s been smuggled into arguments about changing Chinese behavior through U.S. accommodation. Political scientists call it “neofunctionalism,” a term rarely used these days, even though its spirit is pervasive in grand bargain arguments. Neofunctionalism came about in the 1950s as a failed way to account for and push for European integration.The basic idea involved an assumption that low level and innocuous types of cooperation would “spillover” into still more and better quality cooperation. Comity among nations, it was thought, would be the eventual outcome of mundane socioeconomic interactions. But by the 1970s, the theory had become largely discredited. Nevertheless, echoes of neofunctionalism remain in contemporary claims that properly calibrated restraint, accommodation, or appeasement can have a transformative effect on a relationship. Ironically, these arguments 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 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what those conditions are. </w:t>
      </w:r>
      <w:r w:rsidRPr="00A50A82">
        <w:rPr>
          <w:rStyle w:val="StyleUnderline"/>
        </w:rPr>
        <w:t xml:space="preserve">But grand bargains rarely work. There’s a dangerous naivete in abandoning U.S. commitments on the hope that China will then be more willing to resolve its other disputes. And policies of accommodation will not suspend military competition because that involves more than present day concerns with surveillance overflight missions, territorial disputes, and current political commitments. </w:t>
      </w:r>
      <w:r w:rsidRPr="00867277">
        <w:rPr>
          <w:rStyle w:val="StyleUnderline"/>
          <w:highlight w:val="cyan"/>
        </w:rPr>
        <w:t>Regardless of the policy and crisis management decisions</w:t>
      </w:r>
      <w:r w:rsidRPr="00A50A82">
        <w:rPr>
          <w:rStyle w:val="StyleUnderline"/>
        </w:rPr>
        <w:t xml:space="preserve"> we make today, </w:t>
      </w:r>
      <w:r w:rsidRPr="00867277">
        <w:rPr>
          <w:rStyle w:val="StyleUnderline"/>
          <w:highlight w:val="cyan"/>
        </w:rPr>
        <w:t>military competition plays out over years and decades</w:t>
      </w:r>
      <w:r w:rsidRPr="00A50A82">
        <w:rPr>
          <w:rStyle w:val="StyleUnderline"/>
        </w:rPr>
        <w:t xml:space="preserve">; it relates to force structure investment and doctrinal decisions that can’t be sacrificed for political promises. China’s concerns will only be assuaged when the United States divests of the military force structure that makes it possible to project power globally, uphold its commitments, and bolster the regional order. </w:t>
      </w:r>
      <w:r w:rsidRPr="00867277">
        <w:rPr>
          <w:rStyle w:val="StyleUnderline"/>
          <w:highlight w:val="cyan"/>
        </w:rPr>
        <w:t>The U.S. military will be unable to pursue such a course as long as China maintains openly expansionist geopolitical ambitions and a force structure</w:t>
      </w:r>
      <w:r w:rsidRPr="00A50A82">
        <w:rPr>
          <w:rStyle w:val="StyleUnderline"/>
        </w:rPr>
        <w:t xml:space="preserve"> designed to achieve it. Competition, it seems, is the logic of the situation. We ignore that at our own peril.</w:t>
      </w:r>
    </w:p>
    <w:p w:rsidR="009C323B" w:rsidRPr="00A50A82" w:rsidRDefault="009C323B" w:rsidP="009C323B">
      <w:pPr>
        <w:pStyle w:val="Heading4"/>
        <w:rPr>
          <w:rFonts w:cs="Arial"/>
        </w:rPr>
      </w:pPr>
      <w:r w:rsidRPr="00A50A82">
        <w:rPr>
          <w:rFonts w:cs="Arial"/>
        </w:rPr>
        <w:t>they don’t solve and glaser’s wrong</w:t>
      </w:r>
    </w:p>
    <w:p w:rsidR="009C323B" w:rsidRPr="00A50A82" w:rsidRDefault="009C323B" w:rsidP="009C323B">
      <w:pPr>
        <w:rPr>
          <w:rStyle w:val="Style13ptBold"/>
        </w:rPr>
      </w:pPr>
      <w:r w:rsidRPr="00A50A82">
        <w:rPr>
          <w:rStyle w:val="Style13ptBold"/>
        </w:rPr>
        <w:t>BLUMENTHAL 3-2-11</w:t>
      </w:r>
    </w:p>
    <w:p w:rsidR="009C323B" w:rsidRPr="00A50A82" w:rsidRDefault="009C323B" w:rsidP="009C323B">
      <w:pPr>
        <w:rPr>
          <w:rStyle w:val="Style13ptBold"/>
          <w:b w:val="0"/>
        </w:rPr>
      </w:pPr>
      <w:r w:rsidRPr="00A50A82">
        <w:rPr>
          <w:rStyle w:val="Style13ptBold"/>
          <w:b w:val="0"/>
        </w:rPr>
        <w:t>Daniel Blumenthal is Director of Asian Studies at the American Enterprise Institute and a frequent contributor to Foreign Policy's Shadow Government blog. Rethinking U.S. foreign policy towards Taiwan, http://foreignpolicy.com/2011/03/02/rethinking-u-s-foreign-policy-towards-taiwan/, msm</w:t>
      </w:r>
    </w:p>
    <w:p w:rsidR="009C323B" w:rsidRDefault="009C323B" w:rsidP="009C323B">
      <w:pPr>
        <w:rPr>
          <w:sz w:val="12"/>
        </w:rPr>
      </w:pPr>
      <w:r w:rsidRPr="00A50A82">
        <w:rPr>
          <w:rStyle w:val="StyleUnderline"/>
        </w:rPr>
        <w:t>Glaser never asks the central question</w:t>
      </w:r>
      <w:r w:rsidRPr="00A50A82">
        <w:rPr>
          <w:sz w:val="12"/>
        </w:rPr>
        <w:t xml:space="preserve"> — </w:t>
      </w:r>
      <w:r w:rsidRPr="00A50A82">
        <w:rPr>
          <w:rStyle w:val="StyleUnderline"/>
        </w:rPr>
        <w:t>how do China and the United States come to their respective views of security</w:t>
      </w:r>
      <w:r w:rsidRPr="00A50A82">
        <w:rPr>
          <w:sz w:val="12"/>
        </w:rPr>
        <w:t xml:space="preserve">? My own view is that the </w:t>
      </w:r>
      <w:r w:rsidRPr="00867277">
        <w:rPr>
          <w:rStyle w:val="StyleUnderline"/>
          <w:highlight w:val="cyan"/>
        </w:rPr>
        <w:t>sources of national security policy are</w:t>
      </w:r>
      <w:r w:rsidRPr="00A50A82">
        <w:rPr>
          <w:sz w:val="12"/>
        </w:rPr>
        <w:t xml:space="preserve"> both </w:t>
      </w:r>
      <w:r w:rsidRPr="00867277">
        <w:rPr>
          <w:rStyle w:val="Emphasis"/>
          <w:highlight w:val="cyan"/>
        </w:rPr>
        <w:t>deeply embedded in a nation’s traditions</w:t>
      </w:r>
      <w:r w:rsidRPr="00A50A82">
        <w:rPr>
          <w:sz w:val="12"/>
        </w:rPr>
        <w:t xml:space="preserve"> and are constantly changing. (Who would have imagined that we would be fighting for ten years in Afghanistan? If North Korea collapses tomorrow, we may be looking for nukes with a heavy ground presence for some time). Only three years ago we were certain that China’s "core interests" were limited to Tibet, Xinjiang, and Taiwan. Now the Chinese have informed us that their core interests include the entire South China Sea. For its part, the </w:t>
      </w:r>
      <w:r w:rsidRPr="00A50A82">
        <w:rPr>
          <w:rStyle w:val="StyleUnderline"/>
        </w:rPr>
        <w:t>United States has always taken an expansive view of its security in Asia</w:t>
      </w:r>
      <w:r w:rsidRPr="00A50A82">
        <w:rPr>
          <w:sz w:val="12"/>
        </w:rPr>
        <w:t xml:space="preserve">; an impulse that intensified after Pearl Harbor. It would never slog through the Pacific again, it would defend forward, and it would rely on a set of allies to do so. It would press those allies to become democratic capitalists (realists never explain why the United States always thinks it does better in a world populated by other democracies) and forego their nuclear weapons. It all happened. We have enjoyed peace in Asia for over three decades. Our policy has worked, why should we adjust it? Then there is the role of Taiwan in our foreign policy. It has been a significant part of Asia’s democratic peace, as well as a critical part of Asia’s — including China’s — economic boom and the region’s political transitions. </w:t>
      </w:r>
      <w:r w:rsidRPr="00A50A82">
        <w:rPr>
          <w:rStyle w:val="StyleUnderline"/>
        </w:rPr>
        <w:t>Every time we try and abandon it</w:t>
      </w:r>
      <w:r w:rsidRPr="00A50A82">
        <w:rPr>
          <w:sz w:val="12"/>
        </w:rPr>
        <w:t xml:space="preserve"> — in the 50s, in the 70s, in the 90s — </w:t>
      </w:r>
      <w:r w:rsidRPr="00A50A82">
        <w:rPr>
          <w:rStyle w:val="StyleUnderline"/>
        </w:rPr>
        <w:t>we find it too important to be left to China’s tender mercies</w:t>
      </w:r>
      <w:r w:rsidRPr="00A50A82">
        <w:rPr>
          <w:sz w:val="12"/>
        </w:rPr>
        <w:t xml:space="preserve">. </w:t>
      </w:r>
      <w:r w:rsidRPr="00867277">
        <w:rPr>
          <w:rStyle w:val="Emphasis"/>
          <w:highlight w:val="cyan"/>
        </w:rPr>
        <w:t>Theorists like Glaser offer no explanation for why we have not abandoned Taiwan</w:t>
      </w:r>
      <w:r w:rsidRPr="00A50A82">
        <w:rPr>
          <w:rStyle w:val="Emphasis"/>
        </w:rPr>
        <w:t xml:space="preserve"> given all the opportunities we have had to do so. </w:t>
      </w:r>
      <w:r w:rsidRPr="00A50A82">
        <w:rPr>
          <w:sz w:val="12"/>
        </w:rPr>
        <w:t xml:space="preserve">Let me offer a few. Any change to Taiwan’s de facto independent status would be </w:t>
      </w:r>
      <w:r w:rsidRPr="00A50A82">
        <w:rPr>
          <w:rStyle w:val="Emphasis"/>
        </w:rPr>
        <w:t>highly destabilizing</w:t>
      </w:r>
      <w:r w:rsidRPr="00A50A82">
        <w:rPr>
          <w:sz w:val="12"/>
        </w:rPr>
        <w:t xml:space="preserve">. First, </w:t>
      </w:r>
      <w:r w:rsidRPr="00A50A82">
        <w:rPr>
          <w:rStyle w:val="StyleUnderline"/>
        </w:rPr>
        <w:t>almost no Taiwanese want to live under the rule of the Chinese Communist Party</w:t>
      </w:r>
      <w:r w:rsidRPr="00A50A82">
        <w:rPr>
          <w:sz w:val="12"/>
        </w:rPr>
        <w:t xml:space="preserve">. </w:t>
      </w:r>
      <w:r w:rsidRPr="00A50A82">
        <w:rPr>
          <w:rStyle w:val="StyleUnderline"/>
        </w:rPr>
        <w:t>Many Taiwanese would leave the island, meaning that Asia would lose a critical part of its economic engine</w:t>
      </w:r>
      <w:r w:rsidRPr="00A50A82">
        <w:rPr>
          <w:sz w:val="12"/>
        </w:rPr>
        <w:t xml:space="preserve">. Those who would not leave would likely start to build nuclear weapons and their delivery systems — a process that began, and which we stopped, the last time we tried to abandon Taiwan. Second, </w:t>
      </w:r>
      <w:r w:rsidRPr="00867277">
        <w:rPr>
          <w:rStyle w:val="StyleUnderline"/>
          <w:highlight w:val="cyan"/>
        </w:rPr>
        <w:t>if Taiwan were</w:t>
      </w:r>
      <w:r w:rsidRPr="00A50A82">
        <w:rPr>
          <w:rStyle w:val="StyleUnderline"/>
        </w:rPr>
        <w:t xml:space="preserve"> to fall </w:t>
      </w:r>
      <w:r w:rsidRPr="00867277">
        <w:rPr>
          <w:rStyle w:val="StyleUnderline"/>
          <w:highlight w:val="cyan"/>
        </w:rPr>
        <w:t>in</w:t>
      </w:r>
      <w:r w:rsidRPr="00A50A82">
        <w:rPr>
          <w:rStyle w:val="StyleUnderline"/>
        </w:rPr>
        <w:t xml:space="preserve">to </w:t>
      </w:r>
      <w:r w:rsidRPr="00867277">
        <w:rPr>
          <w:rStyle w:val="StyleUnderline"/>
          <w:highlight w:val="cyan"/>
        </w:rPr>
        <w:t>China’s hands</w:t>
      </w:r>
      <w:r w:rsidRPr="00867277">
        <w:rPr>
          <w:sz w:val="12"/>
          <w:highlight w:val="cyan"/>
        </w:rPr>
        <w:t>,</w:t>
      </w:r>
      <w:r w:rsidRPr="00A50A82">
        <w:rPr>
          <w:sz w:val="12"/>
        </w:rPr>
        <w:t xml:space="preserve"> </w:t>
      </w:r>
      <w:r w:rsidRPr="00A50A82">
        <w:rPr>
          <w:rStyle w:val="Emphasis"/>
        </w:rPr>
        <w:t xml:space="preserve">China </w:t>
      </w:r>
      <w:r w:rsidRPr="00867277">
        <w:rPr>
          <w:rStyle w:val="Emphasis"/>
          <w:highlight w:val="cyan"/>
        </w:rPr>
        <w:t>could militarize</w:t>
      </w:r>
      <w:r w:rsidRPr="00A50A82">
        <w:rPr>
          <w:rStyle w:val="Emphasis"/>
        </w:rPr>
        <w:t xml:space="preserve"> it in such a way </w:t>
      </w:r>
      <w:r w:rsidRPr="00867277">
        <w:rPr>
          <w:rStyle w:val="Emphasis"/>
          <w:highlight w:val="cyan"/>
        </w:rPr>
        <w:t>as to remove any strategic depth from Japan, to control the S</w:t>
      </w:r>
      <w:r w:rsidRPr="00A50A82">
        <w:rPr>
          <w:rStyle w:val="Emphasis"/>
        </w:rPr>
        <w:t xml:space="preserve">outh </w:t>
      </w:r>
      <w:r w:rsidRPr="00867277">
        <w:rPr>
          <w:rStyle w:val="Emphasis"/>
          <w:highlight w:val="cyan"/>
        </w:rPr>
        <w:t>C</w:t>
      </w:r>
      <w:r w:rsidRPr="00A50A82">
        <w:rPr>
          <w:rStyle w:val="Emphasis"/>
        </w:rPr>
        <w:t xml:space="preserve">hina </w:t>
      </w:r>
      <w:r w:rsidRPr="00867277">
        <w:rPr>
          <w:rStyle w:val="Emphasis"/>
          <w:highlight w:val="cyan"/>
        </w:rPr>
        <w:t>S</w:t>
      </w:r>
      <w:r w:rsidRPr="00A50A82">
        <w:rPr>
          <w:rStyle w:val="Emphasis"/>
        </w:rPr>
        <w:t xml:space="preserve">ea, </w:t>
      </w:r>
      <w:r w:rsidRPr="00867277">
        <w:rPr>
          <w:rStyle w:val="Emphasis"/>
          <w:highlight w:val="cyan"/>
        </w:rPr>
        <w:t>and to push</w:t>
      </w:r>
      <w:r w:rsidRPr="00A50A82">
        <w:rPr>
          <w:rStyle w:val="Emphasis"/>
        </w:rPr>
        <w:t xml:space="preserve"> farther forward </w:t>
      </w:r>
      <w:r w:rsidRPr="00867277">
        <w:rPr>
          <w:rStyle w:val="Emphasis"/>
          <w:highlight w:val="cyan"/>
        </w:rPr>
        <w:t>into the Pacific</w:t>
      </w:r>
      <w:r w:rsidRPr="00A50A82">
        <w:rPr>
          <w:sz w:val="12"/>
        </w:rPr>
        <w:t xml:space="preserve">. For the first time since Pearl Harbor, we face threats to our command of the Pacific Ocean. China’s control of Taiwan would hasten that process. The </w:t>
      </w:r>
      <w:r w:rsidRPr="00867277">
        <w:rPr>
          <w:rStyle w:val="Emphasis"/>
          <w:highlight w:val="cyan"/>
        </w:rPr>
        <w:t>U</w:t>
      </w:r>
      <w:r w:rsidRPr="00A50A82">
        <w:rPr>
          <w:rStyle w:val="Emphasis"/>
        </w:rPr>
        <w:t xml:space="preserve">nited </w:t>
      </w:r>
      <w:r w:rsidRPr="00867277">
        <w:rPr>
          <w:rStyle w:val="Emphasis"/>
          <w:highlight w:val="cyan"/>
        </w:rPr>
        <w:t>S</w:t>
      </w:r>
      <w:r w:rsidRPr="00A50A82">
        <w:rPr>
          <w:rStyle w:val="Emphasis"/>
        </w:rPr>
        <w:t xml:space="preserve">tates </w:t>
      </w:r>
      <w:r w:rsidRPr="00867277">
        <w:rPr>
          <w:rStyle w:val="Emphasis"/>
          <w:highlight w:val="cyan"/>
        </w:rPr>
        <w:t xml:space="preserve">and China would </w:t>
      </w:r>
      <w:r w:rsidRPr="00EE3717">
        <w:rPr>
          <w:rStyle w:val="Emphasis"/>
        </w:rPr>
        <w:t xml:space="preserve">then </w:t>
      </w:r>
      <w:r w:rsidRPr="00867277">
        <w:rPr>
          <w:rStyle w:val="Emphasis"/>
          <w:highlight w:val="cyan"/>
        </w:rPr>
        <w:t xml:space="preserve">find </w:t>
      </w:r>
      <w:r w:rsidRPr="00EE3717">
        <w:rPr>
          <w:rStyle w:val="Emphasis"/>
        </w:rPr>
        <w:t xml:space="preserve">many </w:t>
      </w:r>
      <w:r w:rsidRPr="00867277">
        <w:rPr>
          <w:rStyle w:val="Emphasis"/>
          <w:highlight w:val="cyan"/>
        </w:rPr>
        <w:t>new reasons for conflict</w:t>
      </w:r>
      <w:r w:rsidRPr="00A50A82">
        <w:rPr>
          <w:rStyle w:val="Emphasis"/>
        </w:rPr>
        <w:t xml:space="preserve"> </w:t>
      </w:r>
      <w:r w:rsidRPr="00A50A82">
        <w:rPr>
          <w:sz w:val="12"/>
        </w:rPr>
        <w:t>— the protection of Japan, access to the Pacific Ocean and the South China Sea, and so on.</w:t>
      </w:r>
    </w:p>
    <w:p w:rsidR="00042725" w:rsidRDefault="00042725" w:rsidP="009C323B">
      <w:pPr>
        <w:rPr>
          <w:sz w:val="12"/>
        </w:rPr>
      </w:pPr>
    </w:p>
    <w:p w:rsidR="00042725" w:rsidRDefault="00042725" w:rsidP="00042725">
      <w:pPr>
        <w:pStyle w:val="Heading3"/>
        <w:rPr>
          <w:rFonts w:cs="Arial"/>
        </w:rPr>
      </w:pPr>
      <w:r>
        <w:rPr>
          <w:rFonts w:cs="Arial"/>
        </w:rPr>
        <w:t xml:space="preserve">Links: Glazer = Appeasement </w:t>
      </w:r>
    </w:p>
    <w:p w:rsidR="00042725" w:rsidRPr="00042725" w:rsidRDefault="00042725" w:rsidP="00042725"/>
    <w:p w:rsidR="00042725" w:rsidRPr="00A50A82" w:rsidRDefault="00042725" w:rsidP="00042725">
      <w:pPr>
        <w:pStyle w:val="Heading4"/>
        <w:rPr>
          <w:rFonts w:cs="Arial"/>
        </w:rPr>
      </w:pPr>
      <w:r w:rsidRPr="00A50A82">
        <w:rPr>
          <w:rFonts w:cs="Arial"/>
        </w:rPr>
        <w:t>offensive realism describes chinese behavior – they’ll say defensive realism, but glaser doesn’t warrant that – appeasement encourages aggression</w:t>
      </w:r>
    </w:p>
    <w:p w:rsidR="00042725" w:rsidRPr="00A50A82" w:rsidRDefault="00042725" w:rsidP="00042725">
      <w:pPr>
        <w:rPr>
          <w:b/>
        </w:rPr>
      </w:pPr>
      <w:r w:rsidRPr="00A50A82">
        <w:rPr>
          <w:b/>
        </w:rPr>
        <w:t>Kim, Easley, and Glaser 16</w:t>
      </w:r>
    </w:p>
    <w:p w:rsidR="00042725" w:rsidRPr="00A50A82" w:rsidRDefault="00042725" w:rsidP="00042725">
      <w:r w:rsidRPr="00A50A82">
        <w:t xml:space="preserve">Leif-Eric Easley is Assistant Professor in the Division of International Studies at Ewha University and Re- search Fellow at the Asan Institute for Policy Studies in Seoul. He thanks Yena Shin for her excellent re- search assistance. Patricia Kim is a Ph.D. candidate in the Department of Politics at Princeton University and a research fel- low in the International Security Program at the Belfer Center for Science and International Affairs, in the John F. Kennedy School of Government, at Harvard University. Charles L. Glaser is a professor in the Elliott School of International Affairs and the Department of Political Science at George Washington University. Grand Bargain or Bad </w:t>
      </w:r>
      <w:proofErr w:type="gramStart"/>
      <w:r w:rsidRPr="00A50A82">
        <w:t>Idea?:</w:t>
      </w:r>
      <w:proofErr w:type="gramEnd"/>
      <w:r w:rsidRPr="00A50A82">
        <w:t xml:space="preserve"> U.S. Relations with China and Taiwan, International Security, Vol. 40, No. 4 (Spring 2016), pp. 178–191, msm</w:t>
      </w:r>
    </w:p>
    <w:p w:rsidR="00042725" w:rsidRPr="00A50A82" w:rsidRDefault="00042725" w:rsidP="00042725">
      <w:r w:rsidRPr="00A50A82">
        <w:rPr>
          <w:sz w:val="14"/>
        </w:rPr>
        <w:t>appeasement not preferred in theory or practice</w:t>
      </w:r>
      <w:r w:rsidRPr="00A50A82">
        <w:rPr>
          <w:b/>
          <w:sz w:val="14"/>
        </w:rPr>
        <w:t xml:space="preserve"> </w:t>
      </w:r>
      <w:r w:rsidRPr="00867277">
        <w:rPr>
          <w:rStyle w:val="StyleUnderline"/>
          <w:highlight w:val="cyan"/>
        </w:rPr>
        <w:t>Glaser</w:t>
      </w:r>
      <w:r w:rsidRPr="00A50A82">
        <w:rPr>
          <w:rStyle w:val="StyleUnderline"/>
        </w:rPr>
        <w:t xml:space="preserve"> contrasts his defensive realist approach with structural realism and offensive realism</w:t>
      </w:r>
      <w:r w:rsidRPr="00A50A82">
        <w:rPr>
          <w:sz w:val="14"/>
        </w:rPr>
        <w:t xml:space="preserve">, which he says predict that U.S.-China relations will resemble those between the United States and the Soviet Union during the Cold War, with nuclear weapons keep- ing the peace but with insecurity increasing as China attempts to claim regional heg- emony. </w:t>
      </w:r>
      <w:r w:rsidRPr="00A50A82">
        <w:rPr>
          <w:rStyle w:val="Emphasis"/>
        </w:rPr>
        <w:t xml:space="preserve">He </w:t>
      </w:r>
      <w:r w:rsidRPr="00867277">
        <w:rPr>
          <w:rStyle w:val="Emphasis"/>
          <w:highlight w:val="cyan"/>
        </w:rPr>
        <w:t>does not assess competing structural and offensive realist explanations</w:t>
      </w:r>
      <w:r w:rsidRPr="00A50A82">
        <w:rPr>
          <w:rStyle w:val="Emphasis"/>
        </w:rPr>
        <w:t>, however</w:t>
      </w:r>
      <w:r w:rsidRPr="00A50A82">
        <w:rPr>
          <w:sz w:val="14"/>
        </w:rPr>
        <w:t xml:space="preserve">.2 And </w:t>
      </w:r>
      <w:r w:rsidRPr="00867277">
        <w:rPr>
          <w:rStyle w:val="Emphasis"/>
          <w:highlight w:val="cyan"/>
        </w:rPr>
        <w:t>without convincing evidence that Chinese aims are limited and nationalism is under control</w:t>
      </w:r>
      <w:r w:rsidRPr="00867277">
        <w:rPr>
          <w:sz w:val="14"/>
          <w:highlight w:val="cyan"/>
        </w:rPr>
        <w:t xml:space="preserve">, </w:t>
      </w:r>
      <w:r w:rsidRPr="00EE3717">
        <w:rPr>
          <w:rStyle w:val="Emphasis"/>
        </w:rPr>
        <w:t>it is unclear why a defensive realist approach should be assumed rather than tested</w:t>
      </w:r>
      <w:r w:rsidRPr="00A50A82">
        <w:rPr>
          <w:sz w:val="14"/>
        </w:rPr>
        <w:t xml:space="preserve">. Glaser argues that an established power can enhance its security by pursuing territo- rial accommodation toward a rising power. He cites international relations theorists who lament that concessions-granting strategies suffer a stigma in foreign policy cir- cles.3 The </w:t>
      </w:r>
      <w:r w:rsidRPr="00867277">
        <w:rPr>
          <w:rStyle w:val="Emphasis"/>
          <w:highlight w:val="cyan"/>
        </w:rPr>
        <w:t>lit</w:t>
      </w:r>
      <w:r w:rsidRPr="00A50A82">
        <w:rPr>
          <w:rStyle w:val="Emphasis"/>
        </w:rPr>
        <w:t xml:space="preserve">erature </w:t>
      </w:r>
      <w:r w:rsidRPr="00867277">
        <w:rPr>
          <w:rStyle w:val="Emphasis"/>
          <w:highlight w:val="cyan"/>
        </w:rPr>
        <w:t>suggests</w:t>
      </w:r>
      <w:r w:rsidRPr="00A50A82">
        <w:rPr>
          <w:sz w:val="14"/>
        </w:rPr>
        <w:t xml:space="preserve">, however, that </w:t>
      </w:r>
      <w:r w:rsidRPr="00867277">
        <w:rPr>
          <w:rStyle w:val="Emphasis"/>
          <w:highlight w:val="cyan"/>
        </w:rPr>
        <w:t>appeasement usually fails</w:t>
      </w:r>
      <w:r w:rsidRPr="00A50A82">
        <w:rPr>
          <w:sz w:val="14"/>
        </w:rPr>
        <w:t xml:space="preserve">, </w:t>
      </w:r>
      <w:r w:rsidRPr="00A50A82">
        <w:rPr>
          <w:rStyle w:val="StyleUnderline"/>
        </w:rPr>
        <w:t>and even in the handful of historical circumstances in which it may have succeeded</w:t>
      </w:r>
      <w:r w:rsidRPr="00A50A82">
        <w:rPr>
          <w:sz w:val="14"/>
        </w:rPr>
        <w:t xml:space="preserve">, </w:t>
      </w:r>
      <w:r w:rsidRPr="00A50A82">
        <w:rPr>
          <w:rStyle w:val="Emphasis"/>
        </w:rPr>
        <w:t>its benefits tended not to last</w:t>
      </w:r>
      <w:r w:rsidRPr="00A50A82">
        <w:rPr>
          <w:sz w:val="14"/>
        </w:rPr>
        <w:t xml:space="preserve">.4 Efforts to model strategies of accommodation suggest that a </w:t>
      </w:r>
      <w:r w:rsidRPr="00A50A82">
        <w:rPr>
          <w:rStyle w:val="StyleUnderline"/>
        </w:rPr>
        <w:t>declining power may instead have incentives to hold the line early against a rising challenger to preempt its use of salami tactics and avoid engaging in a future conflict under less favorable conditions</w:t>
      </w:r>
      <w:r w:rsidRPr="00A50A82">
        <w:rPr>
          <w:sz w:val="14"/>
        </w:rPr>
        <w:t xml:space="preserve">.5 </w:t>
      </w:r>
      <w:r w:rsidRPr="00867277">
        <w:rPr>
          <w:rStyle w:val="StyleUnderline"/>
          <w:highlight w:val="cyan"/>
        </w:rPr>
        <w:t>Glaser offers</w:t>
      </w:r>
      <w:r w:rsidRPr="00A50A82">
        <w:rPr>
          <w:sz w:val="14"/>
        </w:rPr>
        <w:t xml:space="preserve"> almost </w:t>
      </w:r>
      <w:r w:rsidRPr="00867277">
        <w:rPr>
          <w:rStyle w:val="Emphasis"/>
          <w:highlight w:val="cyan"/>
        </w:rPr>
        <w:t>no coverage of the most studied case of failed territorial accommodation</w:t>
      </w:r>
      <w:r w:rsidRPr="00A50A82">
        <w:rPr>
          <w:sz w:val="14"/>
        </w:rPr>
        <w:t xml:space="preserve"> vis-à-vis Germany, </w:t>
      </w:r>
      <w:r w:rsidRPr="00A50A82">
        <w:rPr>
          <w:rStyle w:val="Emphasis"/>
        </w:rPr>
        <w:t xml:space="preserve">nor does he provide historical examples where accommodation succeeded. </w:t>
      </w:r>
      <w:r w:rsidRPr="00867277">
        <w:rPr>
          <w:rStyle w:val="Emphasis"/>
          <w:highlight w:val="cyan"/>
        </w:rPr>
        <w:t xml:space="preserve">Applications of bargaining theory are </w:t>
      </w:r>
      <w:r w:rsidRPr="00EE3717">
        <w:rPr>
          <w:rStyle w:val="Emphasis"/>
        </w:rPr>
        <w:t xml:space="preserve">generally </w:t>
      </w:r>
      <w:r w:rsidRPr="00867277">
        <w:rPr>
          <w:rStyle w:val="Emphasis"/>
          <w:highlight w:val="cyan"/>
        </w:rPr>
        <w:t>unsupportive of appeasement</w:t>
      </w:r>
      <w:r w:rsidRPr="00A50A82">
        <w:rPr>
          <w:sz w:val="14"/>
        </w:rPr>
        <w:t xml:space="preserve">, stressing incentives that governments have to misrepresent their intentions.6 </w:t>
      </w:r>
      <w:r w:rsidRPr="00A50A82">
        <w:rPr>
          <w:rStyle w:val="StyleUnderline"/>
        </w:rPr>
        <w:t>An accommodation strategy might make sense for a weak power with reliable intelligence that its adversary has limited aims or for a relatively matched power that seeks to buy time for rearmament</w:t>
      </w:r>
      <w:r w:rsidRPr="00A50A82">
        <w:rPr>
          <w:sz w:val="14"/>
        </w:rPr>
        <w:t xml:space="preserve">.7 </w:t>
      </w:r>
      <w:r w:rsidRPr="00A50A82">
        <w:rPr>
          <w:rStyle w:val="Emphasis"/>
        </w:rPr>
        <w:t>These conditions do not apply to the U.S.-China case</w:t>
      </w:r>
      <w:r w:rsidRPr="00A50A82">
        <w:rPr>
          <w:sz w:val="14"/>
        </w:rPr>
        <w:t xml:space="preserve">, however. The United States lacks reliable intelligence on </w:t>
      </w:r>
      <w:r w:rsidRPr="00867277">
        <w:rPr>
          <w:rStyle w:val="StyleUnderline"/>
          <w:highlight w:val="cyan"/>
        </w:rPr>
        <w:t>China</w:t>
      </w:r>
      <w:r w:rsidRPr="00A50A82">
        <w:rPr>
          <w:sz w:val="14"/>
        </w:rPr>
        <w:t xml:space="preserve">’s limited aims, but it </w:t>
      </w:r>
      <w:r w:rsidRPr="00867277">
        <w:rPr>
          <w:rStyle w:val="Emphasis"/>
          <w:highlight w:val="cyan"/>
        </w:rPr>
        <w:t>is not a weak power</w:t>
      </w:r>
      <w:r w:rsidRPr="00A50A82">
        <w:rPr>
          <w:rStyle w:val="StyleUnderline"/>
        </w:rPr>
        <w:t xml:space="preserve"> </w:t>
      </w:r>
      <w:r w:rsidRPr="00A50A82">
        <w:rPr>
          <w:sz w:val="14"/>
        </w:rPr>
        <w:t xml:space="preserve">and </w:t>
      </w:r>
      <w:r w:rsidRPr="00867277">
        <w:rPr>
          <w:rStyle w:val="Emphasis"/>
          <w:highlight w:val="cyan"/>
        </w:rPr>
        <w:t>it has no need to abandon Taiwan for the sake of improving its military capabilities</w:t>
      </w:r>
      <w:r w:rsidRPr="00A50A82">
        <w:rPr>
          <w:sz w:val="14"/>
        </w:rPr>
        <w:t>. Glaser suggests that the United States seek accommodation before Beijing amasses greater power, but China’s economic growth is slowing; corruption and skills gaps plague its military; and the Communist Party faces crises of social stability, gover- nance and legitimacy over economic inequality, land use, public safety, and environ- mental pollution. The theoretical need to accommodate China is thus not established</w:t>
      </w:r>
    </w:p>
    <w:p w:rsidR="00042725" w:rsidRPr="00A50A82" w:rsidRDefault="00042725" w:rsidP="009C323B"/>
    <w:p w:rsidR="009C323B" w:rsidRDefault="009C323B" w:rsidP="009C323B">
      <w:pPr>
        <w:pStyle w:val="Heading3"/>
        <w:rPr>
          <w:rFonts w:cs="Arial"/>
        </w:rPr>
      </w:pPr>
      <w:r w:rsidRPr="00A50A82">
        <w:rPr>
          <w:rFonts w:cs="Arial"/>
        </w:rPr>
        <w:t>Turn – SCS War</w:t>
      </w:r>
    </w:p>
    <w:p w:rsidR="00042725" w:rsidRPr="00042725" w:rsidRDefault="00042725" w:rsidP="00042725"/>
    <w:p w:rsidR="009C323B" w:rsidRPr="00A50A82" w:rsidRDefault="009C323B" w:rsidP="009C323B">
      <w:pPr>
        <w:pStyle w:val="Heading4"/>
        <w:rPr>
          <w:rFonts w:cs="Arial"/>
        </w:rPr>
      </w:pPr>
      <w:r w:rsidRPr="00A50A82">
        <w:rPr>
          <w:rFonts w:cs="Arial"/>
        </w:rPr>
        <w:t>Their claims of DPP elections causing war misunderstand East-Asian geopolitics – its PRC propaganda designed to elicit the plan, but it doesn’t resolve tensions and causes further Chinese aggression in the SCS causing great power war</w:t>
      </w:r>
    </w:p>
    <w:p w:rsidR="009C323B" w:rsidRPr="00A50A82" w:rsidRDefault="009C323B" w:rsidP="009C323B">
      <w:r w:rsidRPr="00A50A82">
        <w:rPr>
          <w:rStyle w:val="Style13ptBold"/>
        </w:rPr>
        <w:t>Thim, 6-23-</w:t>
      </w:r>
      <w:r w:rsidRPr="00A50A82">
        <w:t>16 - (Michal, a Taiwan defense specialist, a Research Fellow at the Prague-based think-tank Association for International Affairs, a member of CIMSEC, an Asia-Pacific Desk Contributing Analyst for Wikistra "It's Not Time to Start Worrying About Taiwan," National Interest, -2016, http://nationalinterest.org/blog/the-buzz/its-not-time-start-worrying-about-taiwan-16702,//BR/)</w:t>
      </w:r>
    </w:p>
    <w:p w:rsidR="009C323B" w:rsidRPr="00A50A82" w:rsidRDefault="009C323B" w:rsidP="009C323B">
      <w:pPr>
        <w:rPr>
          <w:rStyle w:val="StyleUnderline"/>
        </w:rPr>
      </w:pPr>
      <w:r w:rsidRPr="00A50A82">
        <w:rPr>
          <w:sz w:val="16"/>
        </w:rPr>
        <w:t xml:space="preserve">Good policy making benefits from factually up-to-date, open-source analysis taking place in a public space and conducted by policy specialists, journalists, and scholars. This kind of analysis is even more critical when its subject is Taiwan, a country of pivotal importance for U.S. interests in East and Southeast Asia. Yet, </w:t>
      </w:r>
      <w:r w:rsidRPr="00A50A82">
        <w:rPr>
          <w:rStyle w:val="StyleUnderline"/>
        </w:rPr>
        <w:t xml:space="preserve">more often than not, </w:t>
      </w:r>
      <w:r w:rsidRPr="00867277">
        <w:rPr>
          <w:rStyle w:val="StyleUnderline"/>
          <w:highlight w:val="cyan"/>
        </w:rPr>
        <w:t>Taiwan-related analysis is based on outdated narratives and incomplete understandings</w:t>
      </w:r>
      <w:r w:rsidRPr="00A50A82">
        <w:rPr>
          <w:rStyle w:val="StyleUnderline"/>
        </w:rPr>
        <w:t xml:space="preserve"> that offer only misleading policy implications. </w:t>
      </w:r>
      <w:r w:rsidRPr="00A50A82">
        <w:rPr>
          <w:sz w:val="16"/>
        </w:rPr>
        <w:t xml:space="preserve">For example, in a recent article for The National Interest, Michael </w:t>
      </w:r>
      <w:r w:rsidRPr="00A50A82">
        <w:rPr>
          <w:rStyle w:val="StyleUnderline"/>
        </w:rPr>
        <w:t>Casey offers a conventional view on the near future of relations between China and Taiwan under which cross-Strait relations are “threatened” when the</w:t>
      </w:r>
      <w:r w:rsidRPr="00A50A82">
        <w:rPr>
          <w:sz w:val="16"/>
        </w:rPr>
        <w:t xml:space="preserve"> pro-Taiwanese independence Democratic Progressive Party (</w:t>
      </w:r>
      <w:r w:rsidRPr="00A50A82">
        <w:rPr>
          <w:rStyle w:val="StyleUnderline"/>
        </w:rPr>
        <w:t xml:space="preserve">DPP) is in power: </w:t>
      </w:r>
      <w:r w:rsidRPr="00A50A82">
        <w:rPr>
          <w:sz w:val="16"/>
        </w:rPr>
        <w:t xml:space="preserve">Even though President Tsai espouses a more moderate approach to cross-Strait relations than her DPP predecessor, her policies and especially the actions of her party threaten cross-Strait relations… President Tsai established a mechanism to resolve maritime disputes with Japan… Both sides enjoyed closer relations during the previous KMT administration of President Ma Ying-jeou from 2008 to 2016, and the PRC will do what it can to precipitate a return to KMT rule. There is some indication that Beijing will aggressively pressure the new president and explore how far it can go in imposing its own terms on the relationship. This reading of affairs is remarkable, not the least because Casey apparently thinks Taipei negotiating to solve mutual problems with Tokyo is somehow provocative. Casey correctly asserts that Beijing prefers the (Kuomintang) KMT to the DPP, and seems to think that Washington should as well: </w:t>
      </w:r>
      <w:r w:rsidRPr="00867277">
        <w:rPr>
          <w:rStyle w:val="StyleUnderline"/>
          <w:highlight w:val="cyan"/>
        </w:rPr>
        <w:t>The U</w:t>
      </w:r>
      <w:r w:rsidRPr="00A50A82">
        <w:rPr>
          <w:sz w:val="16"/>
        </w:rPr>
        <w:t xml:space="preserve">nited </w:t>
      </w:r>
      <w:r w:rsidRPr="00867277">
        <w:rPr>
          <w:rStyle w:val="StyleUnderline"/>
          <w:highlight w:val="cyan"/>
        </w:rPr>
        <w:t>S</w:t>
      </w:r>
      <w:r w:rsidRPr="00A50A82">
        <w:rPr>
          <w:sz w:val="16"/>
        </w:rPr>
        <w:t>tates</w:t>
      </w:r>
      <w:r w:rsidRPr="00EE3717">
        <w:rPr>
          <w:rStyle w:val="Emphasis"/>
        </w:rPr>
        <w:t xml:space="preserve"> </w:t>
      </w:r>
      <w:r w:rsidRPr="00867277">
        <w:rPr>
          <w:rStyle w:val="StyleUnderline"/>
          <w:highlight w:val="cyan"/>
        </w:rPr>
        <w:t xml:space="preserve">benefited from improved </w:t>
      </w:r>
      <w:proofErr w:type="gramStart"/>
      <w:r w:rsidRPr="00867277">
        <w:rPr>
          <w:rStyle w:val="StyleUnderline"/>
          <w:highlight w:val="cyan"/>
        </w:rPr>
        <w:t>cross</w:t>
      </w:r>
      <w:proofErr w:type="gramEnd"/>
      <w:r w:rsidRPr="00867277">
        <w:rPr>
          <w:rStyle w:val="StyleUnderline"/>
          <w:highlight w:val="cyan"/>
        </w:rPr>
        <w:t>-Strait relations</w:t>
      </w:r>
      <w:r w:rsidRPr="00A50A82">
        <w:rPr>
          <w:rStyle w:val="StyleUnderline"/>
        </w:rPr>
        <w:t xml:space="preserve"> under the previous KMT administration</w:t>
      </w:r>
      <w:r w:rsidRPr="00A50A82">
        <w:rPr>
          <w:sz w:val="16"/>
        </w:rPr>
        <w:t xml:space="preserve">. Improved relations freed scarce resources, such as the time and attention of national-security decisionmakers, and permitted the Obama administration to improve bilateral relations between the United States and ROC. </w:t>
      </w:r>
      <w:r w:rsidRPr="00A50A82">
        <w:rPr>
          <w:rStyle w:val="StyleUnderline"/>
        </w:rPr>
        <w:t xml:space="preserve">The United States has an abiding interest in peace and stability between Beijing and Taipei. A return to the hostile noncontact that characterized relations from 2000 to 2008 threatens the peaceful management of other regional issues, such as North Korea or territorial disputes in the East and South China Seas. </w:t>
      </w:r>
      <w:r w:rsidRPr="00A50A82">
        <w:rPr>
          <w:sz w:val="16"/>
        </w:rPr>
        <w:t xml:space="preserve">He is hardly alone in this assessment. Richard Bush, the prominent Taiwan expert at Brookings, also argues that the past eight years across the Strait were beneficial for the United States. In the run-up to the 2016 elections he asserted that KMT’s victory is preferable for U.S. interests (p. 21): Logically, the outcome that would be best for the United States is a victory by Eric Chu, because his cross-Strait policies would be consistent with Ma Ying-jeou’s, which have reduced the salience of the Taiwan issue in a U.S.-China relationship littered with other problems. Likewise, Lyle J. Goldstein, an incomparable expert on the People’s Liberation Army, echoes the hoary chestnut of peaceful relations on Ma Ying-jeou’s watch: The only reason that Taiwan has been, by and large, out of the headlines since 2008 is that the island’s leader Ma </w:t>
      </w:r>
      <w:r w:rsidRPr="00A50A82">
        <w:rPr>
          <w:rStyle w:val="StyleUnderline"/>
        </w:rPr>
        <w:t>Yingjeou</w:t>
      </w:r>
      <w:r w:rsidRPr="00A50A82">
        <w:rPr>
          <w:sz w:val="16"/>
        </w:rPr>
        <w:t xml:space="preserve"> quite </w:t>
      </w:r>
      <w:r w:rsidRPr="00A50A82">
        <w:rPr>
          <w:rStyle w:val="StyleUnderline"/>
        </w:rPr>
        <w:t xml:space="preserve">radically shifted course from his two predecessors and bravely pursued a rapprochement with the mainland. </w:t>
      </w:r>
      <w:r w:rsidRPr="00EE3717">
        <w:rPr>
          <w:rStyle w:val="StyleUnderline"/>
        </w:rPr>
        <w:t>That</w:t>
      </w:r>
      <w:r w:rsidRPr="00867277">
        <w:rPr>
          <w:rStyle w:val="StyleUnderline"/>
          <w:highlight w:val="cyan"/>
        </w:rPr>
        <w:t xml:space="preserve"> far-sighted policy has made for eight quiet years</w:t>
      </w:r>
      <w:r w:rsidRPr="00A50A82">
        <w:rPr>
          <w:sz w:val="16"/>
        </w:rPr>
        <w:t xml:space="preserve">. Only readers unfamiliar with the very dicey situation across the Taiwan Strait from 1997–2007 could fail to appreciate the welcome and prosperous calm that has characterized the Taiwan issue over the last several years. These are not a few cherry-picked quotes—such analyses of cross-Strait relations from U.S. perspective are commonplace (see here, here, here, or here). </w:t>
      </w:r>
      <w:r w:rsidRPr="00A50A82">
        <w:rPr>
          <w:rStyle w:val="StyleUnderline"/>
        </w:rPr>
        <w:t>Narratives like these generally rest on three main assumptions.</w:t>
      </w:r>
      <w:r w:rsidRPr="00A50A82">
        <w:rPr>
          <w:sz w:val="16"/>
        </w:rPr>
        <w:t xml:space="preserve"> </w:t>
      </w:r>
      <w:r w:rsidRPr="00A50A82">
        <w:rPr>
          <w:rStyle w:val="StyleUnderline"/>
        </w:rPr>
        <w:t>First, Chen</w:t>
      </w:r>
      <w:r w:rsidRPr="00A50A82">
        <w:rPr>
          <w:sz w:val="16"/>
        </w:rPr>
        <w:t xml:space="preserve"> Shui-bian’s two-term presidency (2000-2008), the first for the erstwhile opposition DPP, </w:t>
      </w:r>
      <w:r w:rsidRPr="00A50A82">
        <w:rPr>
          <w:rStyle w:val="StyleUnderline"/>
        </w:rPr>
        <w:t>was one of constant conflict across the Taiwan Strait.</w:t>
      </w:r>
      <w:r w:rsidRPr="00A50A82">
        <w:rPr>
          <w:sz w:val="16"/>
        </w:rPr>
        <w:t xml:space="preserve"> Taiwan was a troublemaker rocking the boat, increasing Chinese anxiety, and potentially threatening to drag the United States into military conflict. </w:t>
      </w:r>
      <w:r w:rsidRPr="00A50A82">
        <w:rPr>
          <w:rStyle w:val="StyleUnderline"/>
        </w:rPr>
        <w:t>Second, the era of KMT</w:t>
      </w:r>
      <w:r w:rsidRPr="00A50A82">
        <w:rPr>
          <w:sz w:val="16"/>
        </w:rPr>
        <w:t xml:space="preserve">’s Ma Ying-jeou (2008-2016) </w:t>
      </w:r>
      <w:r w:rsidRPr="00A50A82">
        <w:rPr>
          <w:rStyle w:val="StyleUnderline"/>
        </w:rPr>
        <w:t xml:space="preserve">was an eight-year-long bright sunny day that came after the age of darkness. Third, an inevitable crisis is coming, because the DPP is in power again. </w:t>
      </w:r>
      <w:r w:rsidRPr="00A50A82">
        <w:rPr>
          <w:sz w:val="16"/>
        </w:rPr>
        <w:t xml:space="preserve">Take, for example, Professor Goldstein’s argument that “Only readers unfamiliar with the very dicey situation across the Taiwan Strait from 1997-2007 could fail to appreciate the welcome and prosperous calm that has characterized the Taiwan issue over the last several years.” In fact, the </w:t>
      </w:r>
      <w:r w:rsidRPr="00A50A82">
        <w:rPr>
          <w:rStyle w:val="StyleUnderline"/>
        </w:rPr>
        <w:t>Chen</w:t>
      </w:r>
      <w:r w:rsidRPr="00A50A82">
        <w:rPr>
          <w:sz w:val="16"/>
        </w:rPr>
        <w:t xml:space="preserve"> Shui-bian era </w:t>
      </w:r>
      <w:r w:rsidRPr="00A50A82">
        <w:rPr>
          <w:rStyle w:val="StyleUnderline"/>
        </w:rPr>
        <w:t>was a golden age that saw cross-Strait trade increase nearly twenty-fold</w:t>
      </w:r>
      <w:r w:rsidRPr="00A50A82">
        <w:rPr>
          <w:sz w:val="16"/>
        </w:rPr>
        <w:t xml:space="preserve">, from $4.5 billion in 1997 to $98 billion in 2008. </w:t>
      </w:r>
      <w:r w:rsidRPr="00A50A82">
        <w:rPr>
          <w:rStyle w:val="StyleUnderline"/>
        </w:rPr>
        <w:t>Chen legalized investment in Chin</w:t>
      </w:r>
      <w:r w:rsidRPr="00A50A82">
        <w:rPr>
          <w:sz w:val="16"/>
        </w:rPr>
        <w:t>a, and the air route between Taipei and Hong Kong was among the busiest in the world. The so called “three small links” (</w:t>
      </w:r>
      <w:r w:rsidRPr="00A50A82">
        <w:rPr>
          <w:rFonts w:ascii="MS Gothic" w:eastAsia="MS Gothic" w:hAnsi="MS Gothic" w:cs="MS Gothic" w:hint="eastAsia"/>
          <w:sz w:val="16"/>
        </w:rPr>
        <w:t>小三通</w:t>
      </w:r>
      <w:r w:rsidRPr="00A50A82">
        <w:rPr>
          <w:sz w:val="16"/>
        </w:rPr>
        <w:t xml:space="preserve">) negotiations laid the foundation for opening of regular commercial air, sea and postal links after 2008. The Chen administration also saw negotiations on student exchanges, police, and other key matters. Hundreds of thousands of Taiwanese went to work in China, making tens of billions in investments, hardly possible if any of them thought “tensions” were truly something to worry about. Of course, there were heated words exchanged, but in the end, it was China that broke off contact hoping that its intransigence would help the KMT return to power. By contrast, </w:t>
      </w:r>
      <w:r w:rsidRPr="00A50A82">
        <w:rPr>
          <w:rStyle w:val="StyleUnderline"/>
        </w:rPr>
        <w:t>the eight years of the Ma administration saw trade grow a paltry $17 billion</w:t>
      </w:r>
      <w:r w:rsidRPr="00A50A82">
        <w:rPr>
          <w:sz w:val="16"/>
        </w:rPr>
        <w:t xml:space="preserve"> (since 2008), </w:t>
      </w:r>
      <w:r w:rsidRPr="00A50A82">
        <w:rPr>
          <w:rStyle w:val="StyleUnderline"/>
        </w:rPr>
        <w:t xml:space="preserve">a sum less than that of any two-year period during the Chen era, and a collapse of Taiwan’s trade surplus with China, major factors in recent KMT election defeats. </w:t>
      </w:r>
      <w:r w:rsidRPr="00A50A82">
        <w:rPr>
          <w:sz w:val="16"/>
        </w:rPr>
        <w:t xml:space="preserve">Moreover, </w:t>
      </w:r>
      <w:r w:rsidRPr="00867277">
        <w:rPr>
          <w:rStyle w:val="Emphasis"/>
          <w:highlight w:val="cyan"/>
        </w:rPr>
        <w:t>the relative calm in cross-Strait relations has meant only increasing militarization of China’s side of the Strait, as Taiwan’s defense ministry reports continuously stress</w:t>
      </w:r>
      <w:r w:rsidRPr="00A50A82">
        <w:rPr>
          <w:sz w:val="16"/>
        </w:rPr>
        <w:t xml:space="preserve">. A similar point is made in the Pentagon’s annual reports on the Chinese military. Predictably, </w:t>
      </w:r>
      <w:r w:rsidRPr="00A50A82">
        <w:rPr>
          <w:rStyle w:val="StyleUnderline"/>
        </w:rPr>
        <w:t>the DPP victory in 2016 has led to much scaremongering over the possibility of renewed “tensions</w:t>
      </w:r>
      <w:r w:rsidRPr="00A50A82">
        <w:rPr>
          <w:sz w:val="16"/>
        </w:rPr>
        <w:t xml:space="preserve">.” </w:t>
      </w:r>
      <w:r w:rsidRPr="00A50A82">
        <w:rPr>
          <w:rStyle w:val="StyleUnderline"/>
        </w:rPr>
        <w:t>Frequently cited evidence for “renewed tensions” is the deportation of alleged scammers from Kenya to China,</w:t>
      </w:r>
      <w:r w:rsidRPr="00A50A82">
        <w:rPr>
          <w:sz w:val="16"/>
        </w:rPr>
        <w:t xml:space="preserve"> the renewal of ties between Beijing and Gambia, and claims that cross-Strait tourism has been slashed. </w:t>
      </w:r>
      <w:r w:rsidRPr="00A50A82">
        <w:rPr>
          <w:rStyle w:val="StyleUnderline"/>
        </w:rPr>
        <w:t>The first probably had nothing to do with Tsai</w:t>
      </w:r>
      <w:r w:rsidRPr="00A50A82">
        <w:rPr>
          <w:sz w:val="16"/>
        </w:rPr>
        <w:t xml:space="preserve"> Ing-wen (Beijing and Nairobi determined how to handle the case a year before she was elected), the </w:t>
      </w:r>
      <w:r w:rsidRPr="00A50A82">
        <w:rPr>
          <w:rStyle w:val="StyleUnderline"/>
        </w:rPr>
        <w:t>second is more likely related to China’s policies in North Africa toward Islamic militancy</w:t>
      </w:r>
      <w:r w:rsidRPr="00A50A82">
        <w:rPr>
          <w:sz w:val="16"/>
        </w:rPr>
        <w:t xml:space="preserve">, and as for the third, </w:t>
      </w:r>
      <w:r w:rsidRPr="00A50A82">
        <w:rPr>
          <w:rStyle w:val="StyleUnderline"/>
        </w:rPr>
        <w:t>the number of Chinese tourists to Taiwan rose in February and again in April.</w:t>
      </w:r>
      <w:r w:rsidRPr="00A50A82">
        <w:rPr>
          <w:sz w:val="16"/>
        </w:rPr>
        <w:t xml:space="preserve"> </w:t>
      </w:r>
      <w:r w:rsidRPr="00A50A82">
        <w:rPr>
          <w:rStyle w:val="Emphasis"/>
        </w:rPr>
        <w:t>Beijing has threatened to cut negotiations and perhaps not accept visits from DPP officials, purely symbolic moves</w:t>
      </w:r>
      <w:r w:rsidRPr="00A50A82">
        <w:rPr>
          <w:sz w:val="16"/>
        </w:rPr>
        <w:t xml:space="preserve">. </w:t>
      </w:r>
      <w:r w:rsidRPr="00A50A82">
        <w:rPr>
          <w:rStyle w:val="Emphasis"/>
        </w:rPr>
        <w:t>Beijing could concretely punish Taiwan, but its available options all harm China and the political and economic relationships Beijing has carefully cultivated in Taipei</w:t>
      </w:r>
      <w:r w:rsidRPr="00A50A82">
        <w:rPr>
          <w:sz w:val="16"/>
        </w:rPr>
        <w:t xml:space="preserve">. It is far more likely that </w:t>
      </w:r>
      <w:r w:rsidRPr="00A50A82">
        <w:rPr>
          <w:rStyle w:val="Emphasis"/>
        </w:rPr>
        <w:t>Beijing</w:t>
      </w:r>
      <w:r w:rsidRPr="00A50A82">
        <w:rPr>
          <w:sz w:val="16"/>
        </w:rPr>
        <w:t>—like so many other observers—</w:t>
      </w:r>
      <w:r w:rsidRPr="00A50A82">
        <w:rPr>
          <w:rStyle w:val="Emphasis"/>
        </w:rPr>
        <w:t xml:space="preserve">does not know what to do. </w:t>
      </w:r>
      <w:r w:rsidRPr="00A50A82">
        <w:rPr>
          <w:rStyle w:val="StyleUnderline"/>
        </w:rPr>
        <w:t>The most serious error, however, widely found in Taiwan-related analysis, is delinking cross-Strait relations from the policies that China pursues elsewhere.</w:t>
      </w:r>
      <w:r w:rsidRPr="00A50A82">
        <w:rPr>
          <w:sz w:val="16"/>
        </w:rPr>
        <w:t xml:space="preserve"> These pieces argue that </w:t>
      </w:r>
      <w:r w:rsidRPr="00A50A82">
        <w:rPr>
          <w:rStyle w:val="StyleUnderline"/>
        </w:rPr>
        <w:t>calm in the Taiwan Strait has allowed Washington to focus on crises in S</w:t>
      </w:r>
      <w:r w:rsidRPr="00A50A82">
        <w:rPr>
          <w:sz w:val="16"/>
        </w:rPr>
        <w:t xml:space="preserve">outh and East </w:t>
      </w:r>
      <w:r w:rsidRPr="00A50A82">
        <w:rPr>
          <w:rStyle w:val="StyleUnderline"/>
        </w:rPr>
        <w:t>C</w:t>
      </w:r>
      <w:r w:rsidRPr="00A50A82">
        <w:rPr>
          <w:sz w:val="16"/>
        </w:rPr>
        <w:t xml:space="preserve">hina </w:t>
      </w:r>
      <w:r w:rsidRPr="00A50A82">
        <w:rPr>
          <w:rStyle w:val="StyleUnderline"/>
        </w:rPr>
        <w:t>S</w:t>
      </w:r>
      <w:r w:rsidRPr="00A50A82">
        <w:rPr>
          <w:sz w:val="16"/>
        </w:rPr>
        <w:t xml:space="preserve">eas. Again, </w:t>
      </w:r>
      <w:r w:rsidRPr="00A50A82">
        <w:rPr>
          <w:rStyle w:val="StyleUnderline"/>
        </w:rPr>
        <w:t>this stands reality on its head: Taiwan is part of a broad front of expansion that includes the S</w:t>
      </w:r>
      <w:r w:rsidRPr="00A50A82">
        <w:rPr>
          <w:sz w:val="16"/>
        </w:rPr>
        <w:t xml:space="preserve">outh </w:t>
      </w:r>
      <w:r w:rsidRPr="00A50A82">
        <w:rPr>
          <w:rStyle w:val="StyleUnderline"/>
        </w:rPr>
        <w:t>C</w:t>
      </w:r>
      <w:r w:rsidRPr="00A50A82">
        <w:rPr>
          <w:sz w:val="16"/>
        </w:rPr>
        <w:t xml:space="preserve">hina </w:t>
      </w:r>
      <w:r w:rsidRPr="00A50A82">
        <w:rPr>
          <w:rStyle w:val="StyleUnderline"/>
        </w:rPr>
        <w:t>S</w:t>
      </w:r>
      <w:r w:rsidRPr="00A50A82">
        <w:rPr>
          <w:sz w:val="16"/>
        </w:rPr>
        <w:t xml:space="preserve">ea, Taiwan itself, the Senkakus, and possibly also Okinawa. </w:t>
      </w:r>
      <w:r w:rsidRPr="00A50A82">
        <w:rPr>
          <w:rStyle w:val="Emphasis"/>
        </w:rPr>
        <w:t xml:space="preserve">The “calm” of the Ma administration simply presented Beijing with the opportunity to ramp up tensions elsewhere in the region. Pundits who argue that </w:t>
      </w:r>
      <w:r w:rsidRPr="00867277">
        <w:rPr>
          <w:rStyle w:val="Emphasis"/>
          <w:highlight w:val="cyan"/>
        </w:rPr>
        <w:t>the U</w:t>
      </w:r>
      <w:r w:rsidRPr="00A50A82">
        <w:rPr>
          <w:rStyle w:val="Emphasis"/>
        </w:rPr>
        <w:t xml:space="preserve">nited </w:t>
      </w:r>
      <w:r w:rsidRPr="00867277">
        <w:rPr>
          <w:rStyle w:val="Emphasis"/>
          <w:highlight w:val="cyan"/>
        </w:rPr>
        <w:t>S</w:t>
      </w:r>
      <w:r w:rsidRPr="00A50A82">
        <w:rPr>
          <w:rStyle w:val="Emphasis"/>
        </w:rPr>
        <w:t xml:space="preserve">tates </w:t>
      </w:r>
      <w:r w:rsidRPr="00867277">
        <w:rPr>
          <w:rStyle w:val="Emphasis"/>
          <w:highlight w:val="cyan"/>
        </w:rPr>
        <w:t>should allow China to “Finlandize” Taiwan</w:t>
      </w:r>
      <w:r w:rsidRPr="00A50A82">
        <w:rPr>
          <w:rStyle w:val="Emphasis"/>
        </w:rPr>
        <w:t xml:space="preserve"> can only do so by removing Taiwan from this context: the next target, should Beijing get Taiwan, will be the Senkakus and Okinawa, connected to Taiwan in Chinese claims.</w:t>
      </w:r>
      <w:r w:rsidRPr="00A50A82">
        <w:rPr>
          <w:sz w:val="16"/>
        </w:rPr>
        <w:t xml:space="preserve"> Nor should it be forgotten that the infamous nine-dash line runs through the Bashi Channel between Taiwan and Philippines. </w:t>
      </w:r>
      <w:r w:rsidRPr="00A50A82">
        <w:rPr>
          <w:rStyle w:val="StyleUnderline"/>
        </w:rPr>
        <w:t>Once Beijing has Taiwan, it will begin to eye new claims, something already happening in the South China Sea</w:t>
      </w:r>
      <w:r w:rsidRPr="00A50A82">
        <w:rPr>
          <w:sz w:val="16"/>
        </w:rPr>
        <w:t xml:space="preserve">. Needless to say, the United States has defense treaties with both Tokyo and Manila. </w:t>
      </w:r>
      <w:r w:rsidRPr="00A50A82">
        <w:rPr>
          <w:rStyle w:val="StyleUnderline"/>
        </w:rPr>
        <w:t xml:space="preserve">Taiwan is not sparking confrontation, but </w:t>
      </w:r>
      <w:r w:rsidRPr="00867277">
        <w:rPr>
          <w:rStyle w:val="Emphasis"/>
          <w:highlight w:val="cyan"/>
        </w:rPr>
        <w:t>preventing a far more severe Great Power confrontation</w:t>
      </w:r>
      <w:r w:rsidRPr="00A50A82">
        <w:rPr>
          <w:rStyle w:val="StyleUnderline"/>
        </w:rPr>
        <w:t xml:space="preserve">. </w:t>
      </w:r>
      <w:r w:rsidRPr="00A50A82">
        <w:rPr>
          <w:sz w:val="16"/>
        </w:rPr>
        <w:t xml:space="preserve">Far from driving new tensions, </w:t>
      </w:r>
      <w:r w:rsidRPr="00A50A82">
        <w:rPr>
          <w:rStyle w:val="StyleUnderline"/>
        </w:rPr>
        <w:t>the DPP victory presents an enormous opportunity for Washington to advance its interests in East Asia and the South China Sea.</w:t>
      </w:r>
      <w:r w:rsidRPr="00A50A82">
        <w:rPr>
          <w:sz w:val="16"/>
        </w:rPr>
        <w:t xml:space="preserve"> Unlike the Ma administration, </w:t>
      </w:r>
      <w:r w:rsidRPr="00A50A82">
        <w:rPr>
          <w:rStyle w:val="StyleUnderline"/>
        </w:rPr>
        <w:t>both Taiwan’s democratically minded public and its government are pro-America and pro-Japan</w:t>
      </w:r>
      <w:r w:rsidRPr="00A50A82">
        <w:rPr>
          <w:sz w:val="16"/>
        </w:rPr>
        <w:t xml:space="preserve">. President </w:t>
      </w:r>
      <w:r w:rsidRPr="00A50A82">
        <w:rPr>
          <w:rStyle w:val="StyleUnderline"/>
        </w:rPr>
        <w:t>Tsai has indicate</w:t>
      </w:r>
      <w:r w:rsidRPr="00A50A82">
        <w:rPr>
          <w:sz w:val="16"/>
        </w:rPr>
        <w:t xml:space="preserve">d, for example, </w:t>
      </w:r>
      <w:r w:rsidRPr="00A50A82">
        <w:rPr>
          <w:rStyle w:val="StyleUnderline"/>
        </w:rPr>
        <w:t>that she wants Taiwan to join the T</w:t>
      </w:r>
      <w:r w:rsidRPr="00A50A82">
        <w:rPr>
          <w:sz w:val="16"/>
        </w:rPr>
        <w:t xml:space="preserve">rans </w:t>
      </w:r>
      <w:r w:rsidRPr="00A50A82">
        <w:rPr>
          <w:rStyle w:val="StyleUnderline"/>
        </w:rPr>
        <w:t>P</w:t>
      </w:r>
      <w:r w:rsidRPr="00A50A82">
        <w:rPr>
          <w:sz w:val="16"/>
        </w:rPr>
        <w:t xml:space="preserve">acific </w:t>
      </w:r>
      <w:r w:rsidRPr="00A50A82">
        <w:rPr>
          <w:rStyle w:val="StyleUnderline"/>
        </w:rPr>
        <w:t>P</w:t>
      </w:r>
      <w:r w:rsidRPr="00A50A82">
        <w:rPr>
          <w:sz w:val="16"/>
        </w:rPr>
        <w:t xml:space="preserve">artnership free-trade deal. </w:t>
      </w:r>
      <w:r w:rsidRPr="00A50A82">
        <w:rPr>
          <w:rStyle w:val="StyleUnderline"/>
        </w:rPr>
        <w:t>The DPP has pledged to raise defense expenditures and has a long history of attempted weapons purchases from the United States.</w:t>
      </w:r>
      <w:r w:rsidRPr="00A50A82">
        <w:rPr>
          <w:sz w:val="16"/>
        </w:rPr>
        <w:t xml:space="preserve"> Unlike the Ma administration, </w:t>
      </w:r>
      <w:r w:rsidRPr="00A50A82">
        <w:rPr>
          <w:rStyle w:val="StyleUnderline"/>
        </w:rPr>
        <w:t>neither the DPP nor the people of Taiwan have much emotional connection to the ROC’s island claims</w:t>
      </w:r>
      <w:r w:rsidRPr="00A50A82">
        <w:rPr>
          <w:sz w:val="16"/>
        </w:rPr>
        <w:t xml:space="preserve">. </w:t>
      </w:r>
      <w:r w:rsidRPr="00A50A82">
        <w:rPr>
          <w:rStyle w:val="StyleUnderline"/>
        </w:rPr>
        <w:t>The new government is promoting closer relations with Tokyo and the southeast Asian states—</w:t>
      </w:r>
      <w:r w:rsidRPr="00A50A82">
        <w:rPr>
          <w:rStyle w:val="Emphasis"/>
        </w:rPr>
        <w:t xml:space="preserve">thus reducing tensions. </w:t>
      </w:r>
      <w:r w:rsidRPr="00A50A82">
        <w:rPr>
          <w:rStyle w:val="StyleUnderline"/>
        </w:rPr>
        <w:t>With the United States and China confronting each other across China’s territorial expansion f</w:t>
      </w:r>
      <w:r w:rsidRPr="00A50A82">
        <w:rPr>
          <w:sz w:val="16"/>
        </w:rPr>
        <w:t xml:space="preserve">rom India to the Senkakus, </w:t>
      </w:r>
      <w:r w:rsidRPr="00A50A82">
        <w:rPr>
          <w:rStyle w:val="StyleUnderline"/>
        </w:rPr>
        <w:t>Washington should be welcoming, not deploring, a pro-American administration in Taipei</w:t>
      </w:r>
      <w:r w:rsidRPr="00A50A82">
        <w:rPr>
          <w:sz w:val="16"/>
        </w:rPr>
        <w:t xml:space="preserve"> that can support its multilateral efforts in the region. U.S. </w:t>
      </w:r>
      <w:r w:rsidRPr="00A50A82">
        <w:rPr>
          <w:rStyle w:val="StyleUnderline"/>
        </w:rPr>
        <w:t>policymakers should realize that “tensions” across the Strait are not caused by decision makers in Taipei, but are a policy choice of Beijing, which uses them as a tool to influence major actors in the cross-Strait relationship, especially Washington</w:t>
      </w:r>
      <w:r w:rsidRPr="00A50A82">
        <w:rPr>
          <w:sz w:val="16"/>
        </w:rPr>
        <w:t xml:space="preserve">. It is striking indicator of Beijing’s propaganda success that only Taiwan is accused of “provoking” tensions. India, Japan, Malaysia, or Vietnam are seldom so criticized, though they confront the same expansion that Taipei does. </w:t>
      </w:r>
      <w:r w:rsidRPr="00A50A82">
        <w:rPr>
          <w:rStyle w:val="Emphasis"/>
        </w:rPr>
        <w:t xml:space="preserve">The </w:t>
      </w:r>
      <w:r w:rsidRPr="00867277">
        <w:rPr>
          <w:rStyle w:val="Emphasis"/>
          <w:highlight w:val="cyan"/>
        </w:rPr>
        <w:t>negative response to the DPP is</w:t>
      </w:r>
      <w:r w:rsidRPr="00A50A82">
        <w:rPr>
          <w:rStyle w:val="Emphasis"/>
        </w:rPr>
        <w:t xml:space="preserve"> not only deeply outdated, but </w:t>
      </w:r>
      <w:r w:rsidRPr="00867277">
        <w:rPr>
          <w:rStyle w:val="Emphasis"/>
          <w:highlight w:val="cyan"/>
        </w:rPr>
        <w:t>tragic and incomprehensible given Washington’s policies elsewhere</w:t>
      </w:r>
      <w:r w:rsidRPr="00A50A82">
        <w:rPr>
          <w:rStyle w:val="Emphasis"/>
        </w:rPr>
        <w:t xml:space="preserve"> in the world.</w:t>
      </w:r>
      <w:r w:rsidRPr="00A50A82">
        <w:rPr>
          <w:sz w:val="16"/>
        </w:rPr>
        <w:t xml:space="preserve"> </w:t>
      </w:r>
      <w:r w:rsidRPr="00A50A82">
        <w:rPr>
          <w:rStyle w:val="StyleUnderline"/>
        </w:rPr>
        <w:t>Washington pundits never argue that Poles, Latvians or Czechs should vote for parties seeking a subservient approach to Russia. Taiwanese voters have rejected the idea that they should forsake their hard-won democracy to appease Beijing’s desire to annex Taiwan. It is time for Washington to follow their lead—and to grasp the hand they have extended.</w:t>
      </w:r>
    </w:p>
    <w:p w:rsidR="006D3E64" w:rsidRPr="00A50A82" w:rsidRDefault="006D3E64" w:rsidP="006D3E64">
      <w:pPr>
        <w:pStyle w:val="Heading2"/>
        <w:rPr>
          <w:rFonts w:cs="Arial"/>
        </w:rPr>
      </w:pPr>
      <w:r w:rsidRPr="00A50A82">
        <w:rPr>
          <w:rFonts w:cs="Arial"/>
        </w:rPr>
        <w:t>US Politics</w:t>
      </w:r>
    </w:p>
    <w:p w:rsidR="006D3E64" w:rsidRPr="00A50A82" w:rsidRDefault="006D3E64" w:rsidP="006D3E64">
      <w:pPr>
        <w:pStyle w:val="Heading3"/>
        <w:rPr>
          <w:rFonts w:cs="Arial"/>
        </w:rPr>
      </w:pPr>
      <w:r w:rsidRPr="00A50A82">
        <w:rPr>
          <w:rFonts w:cs="Arial"/>
        </w:rPr>
        <w:t>Agenda Link</w:t>
      </w:r>
    </w:p>
    <w:p w:rsidR="006D3E64" w:rsidRPr="00A50A82" w:rsidRDefault="006D3E64" w:rsidP="006D3E64">
      <w:pPr>
        <w:pStyle w:val="Heading4"/>
        <w:rPr>
          <w:rFonts w:cs="Arial"/>
        </w:rPr>
      </w:pPr>
      <w:r w:rsidRPr="00A50A82">
        <w:rPr>
          <w:rFonts w:cs="Arial"/>
        </w:rPr>
        <w:t>plan’s unpopular – links to politics</w:t>
      </w:r>
    </w:p>
    <w:p w:rsidR="006D3E64" w:rsidRPr="00A50A82" w:rsidRDefault="006D3E64" w:rsidP="006D3E64">
      <w:pPr>
        <w:rPr>
          <w:b/>
        </w:rPr>
      </w:pPr>
      <w:r w:rsidRPr="00A50A82">
        <w:rPr>
          <w:b/>
        </w:rPr>
        <w:t>Kim, Easley, and Glaser 16</w:t>
      </w:r>
    </w:p>
    <w:p w:rsidR="006D3E64" w:rsidRPr="00A50A82" w:rsidRDefault="006D3E64" w:rsidP="006D3E64">
      <w:r w:rsidRPr="00A50A82">
        <w:t xml:space="preserve">Leif-Eric Easley is Assistant Professor in the Division of International Studies at Ewha University and Re- search Fellow at the Asan Institute for Policy Studies in Seoul. He thanks Yena Shin for her excellent re- search assistance. Patricia Kim is a Ph.D. candidate in the Department of Politics at Princeton University and a research fel- low in the International Security Program at the Belfer Center for Science and International Affairs, in the John F. Kennedy School of Government, at Harvard University. Charles L. Glaser is a professor in the Elliott School of International Affairs and the Department of Political Science at George Washington University. Grand Bargain or Bad </w:t>
      </w:r>
      <w:proofErr w:type="gramStart"/>
      <w:r w:rsidRPr="00A50A82">
        <w:t>Idea?:</w:t>
      </w:r>
      <w:proofErr w:type="gramEnd"/>
      <w:r w:rsidRPr="00A50A82">
        <w:t xml:space="preserve"> U.S. Relations with China and Taiwan, International Security, Vol. 40, No. 4 (Spring 2016), pp. 178–191, msm</w:t>
      </w:r>
    </w:p>
    <w:p w:rsidR="006D3E64" w:rsidRPr="00A50A82" w:rsidRDefault="006D3E64" w:rsidP="006D3E64">
      <w:pPr>
        <w:rPr>
          <w:sz w:val="12"/>
        </w:rPr>
      </w:pPr>
      <w:r w:rsidRPr="00867277">
        <w:rPr>
          <w:rStyle w:val="StyleUnderline"/>
          <w:highlight w:val="cyan"/>
        </w:rPr>
        <w:t xml:space="preserve">Glaser’s decision not to consider U.S. domestic politics is also </w:t>
      </w:r>
      <w:r w:rsidRPr="00867277">
        <w:rPr>
          <w:rStyle w:val="Emphasis"/>
          <w:highlight w:val="cyan"/>
        </w:rPr>
        <w:t>problematic</w:t>
      </w:r>
      <w:r w:rsidRPr="00A50A82">
        <w:rPr>
          <w:sz w:val="12"/>
        </w:rPr>
        <w:t xml:space="preserve">. The arti- cle focuses on what Glaser thinks are U.S. national interests, rather than on what differ- ent political parties, branches of government, businesses, civil society groups, and bureaucratic stakeholders consider U.S. interests. Putting aside the moral failings of disregarding U.S.-Taiwan historical commitments, shared values, and human rights, </w:t>
      </w:r>
      <w:r w:rsidRPr="00A50A82">
        <w:rPr>
          <w:rStyle w:val="StyleUnderline"/>
        </w:rPr>
        <w:t xml:space="preserve">treating </w:t>
      </w:r>
      <w:r w:rsidRPr="00867277">
        <w:rPr>
          <w:rStyle w:val="StyleUnderline"/>
          <w:highlight w:val="cyan"/>
        </w:rPr>
        <w:t xml:space="preserve">Taiwan as a tradable commodity in great power bargaining is a </w:t>
      </w:r>
      <w:r w:rsidRPr="00867277">
        <w:rPr>
          <w:rStyle w:val="Emphasis"/>
          <w:highlight w:val="cyan"/>
        </w:rPr>
        <w:t>nonstarter in U.S. politics</w:t>
      </w:r>
      <w:r w:rsidRPr="00867277">
        <w:rPr>
          <w:sz w:val="12"/>
          <w:highlight w:val="cyan"/>
        </w:rPr>
        <w:t xml:space="preserve">. </w:t>
      </w:r>
      <w:r w:rsidRPr="00867277">
        <w:rPr>
          <w:rStyle w:val="Emphasis"/>
          <w:highlight w:val="cyan"/>
        </w:rPr>
        <w:t>Q</w:t>
      </w:r>
      <w:r w:rsidRPr="00A50A82">
        <w:rPr>
          <w:rStyle w:val="Emphasis"/>
        </w:rPr>
        <w:t xml:space="preserve">uid </w:t>
      </w:r>
      <w:r w:rsidRPr="00867277">
        <w:rPr>
          <w:rStyle w:val="Emphasis"/>
          <w:highlight w:val="cyan"/>
        </w:rPr>
        <w:t>p</w:t>
      </w:r>
      <w:r w:rsidRPr="00A50A82">
        <w:rPr>
          <w:rStyle w:val="Emphasis"/>
        </w:rPr>
        <w:t xml:space="preserve">ro </w:t>
      </w:r>
      <w:r w:rsidRPr="00867277">
        <w:rPr>
          <w:rStyle w:val="Emphasis"/>
          <w:highlight w:val="cyan"/>
        </w:rPr>
        <w:t>q</w:t>
      </w:r>
      <w:r w:rsidRPr="00A50A82">
        <w:rPr>
          <w:rStyle w:val="Emphasis"/>
        </w:rPr>
        <w:t xml:space="preserve">uo </w:t>
      </w:r>
      <w:r w:rsidRPr="00867277">
        <w:rPr>
          <w:rStyle w:val="Emphasis"/>
          <w:highlight w:val="cyan"/>
        </w:rPr>
        <w:t>accommodation of China would be resisted in Congress as appeasement or overturned by a subsequent administration</w:t>
      </w:r>
      <w:r w:rsidRPr="00A50A82">
        <w:rPr>
          <w:sz w:val="12"/>
        </w:rPr>
        <w:t xml:space="preserve">. </w:t>
      </w:r>
      <w:r w:rsidRPr="00A50A82">
        <w:rPr>
          <w:rStyle w:val="StyleUnderline"/>
        </w:rPr>
        <w:t>Choosing not to look in- side the “black box” of U.S. foreign policy interests</w:t>
      </w:r>
      <w:r w:rsidRPr="00A50A82">
        <w:rPr>
          <w:sz w:val="12"/>
        </w:rPr>
        <w:t xml:space="preserve">, </w:t>
      </w:r>
      <w:r w:rsidRPr="00A50A82">
        <w:rPr>
          <w:rStyle w:val="Emphasis"/>
        </w:rPr>
        <w:t>Glaser discounts the bipartisan consensus</w:t>
      </w:r>
      <w:r w:rsidRPr="00A50A82">
        <w:rPr>
          <w:sz w:val="12"/>
        </w:rPr>
        <w:t xml:space="preserve">, </w:t>
      </w:r>
      <w:r w:rsidRPr="00A50A82">
        <w:rPr>
          <w:rStyle w:val="Emphasis"/>
        </w:rPr>
        <w:t xml:space="preserve">upheld over </w:t>
      </w:r>
      <w:r w:rsidRPr="00A50A82">
        <w:rPr>
          <w:sz w:val="12"/>
        </w:rPr>
        <w:t>ave</w:t>
      </w:r>
      <w:r w:rsidRPr="00A50A82">
        <w:rPr>
          <w:rStyle w:val="Emphasis"/>
        </w:rPr>
        <w:t xml:space="preserve"> administrations</w:t>
      </w:r>
      <w:r w:rsidRPr="00A50A82">
        <w:rPr>
          <w:sz w:val="12"/>
        </w:rPr>
        <w:t xml:space="preserve">, </w:t>
      </w:r>
      <w:r w:rsidRPr="00A50A82">
        <w:rPr>
          <w:rStyle w:val="Emphasis"/>
        </w:rPr>
        <w:t>to support Taiwan</w:t>
      </w:r>
      <w:r w:rsidRPr="00A50A82">
        <w:rPr>
          <w:sz w:val="12"/>
        </w:rPr>
        <w:t xml:space="preserve"> to an extent that main- tains regional stability.</w:t>
      </w:r>
    </w:p>
    <w:p w:rsidR="009C323B" w:rsidRPr="00A50A82" w:rsidRDefault="009C323B" w:rsidP="009C323B">
      <w:pPr>
        <w:pStyle w:val="Heading1"/>
        <w:rPr>
          <w:rFonts w:cs="Arial"/>
        </w:rPr>
      </w:pPr>
      <w:r w:rsidRPr="00A50A82">
        <w:rPr>
          <w:rFonts w:cs="Arial"/>
        </w:rPr>
        <w:t xml:space="preserve">Framework Agreement </w:t>
      </w:r>
      <w:r w:rsidR="00457003" w:rsidRPr="00A50A82">
        <w:rPr>
          <w:rFonts w:cs="Arial"/>
        </w:rPr>
        <w:t>Neg</w:t>
      </w:r>
    </w:p>
    <w:p w:rsidR="000B4287" w:rsidRPr="00A50A82" w:rsidRDefault="000B4287" w:rsidP="000B4287">
      <w:pPr>
        <w:pStyle w:val="Heading2"/>
        <w:rPr>
          <w:rFonts w:cs="Arial"/>
        </w:rPr>
      </w:pPr>
      <w:r w:rsidRPr="00A50A82">
        <w:rPr>
          <w:rFonts w:cs="Arial"/>
        </w:rPr>
        <w:t>Appeasement DA</w:t>
      </w:r>
    </w:p>
    <w:p w:rsidR="000B4287" w:rsidRPr="00A50A82" w:rsidRDefault="000B4287" w:rsidP="000B4287">
      <w:pPr>
        <w:pStyle w:val="Heading3"/>
        <w:rPr>
          <w:rFonts w:cs="Arial"/>
        </w:rPr>
      </w:pPr>
      <w:r w:rsidRPr="00A50A82">
        <w:rPr>
          <w:rFonts w:cs="Arial"/>
        </w:rPr>
        <w:t>Link</w:t>
      </w:r>
      <w:r w:rsidR="00907303">
        <w:rPr>
          <w:rFonts w:cs="Arial"/>
        </w:rPr>
        <w:t>s: Arms Slaes/Mil Commit</w:t>
      </w:r>
    </w:p>
    <w:p w:rsidR="000B4287" w:rsidRPr="00A50A82" w:rsidRDefault="000B4287" w:rsidP="000B4287"/>
    <w:p w:rsidR="000B4287" w:rsidRPr="00A50A82" w:rsidRDefault="000B4287" w:rsidP="000B4287">
      <w:pPr>
        <w:pStyle w:val="Heading4"/>
        <w:rPr>
          <w:rFonts w:cs="Arial"/>
        </w:rPr>
      </w:pPr>
      <w:r w:rsidRPr="00A50A82">
        <w:rPr>
          <w:rFonts w:cs="Arial"/>
        </w:rPr>
        <w:t>Keeping military commitments and arms sales to Taiwan is key to effective containment and preventing miscalc</w:t>
      </w:r>
    </w:p>
    <w:p w:rsidR="000B4287" w:rsidRPr="00A50A82" w:rsidRDefault="000B4287" w:rsidP="000B4287">
      <w:pPr>
        <w:rPr>
          <w:rStyle w:val="Style13ptBold"/>
        </w:rPr>
      </w:pPr>
      <w:r w:rsidRPr="00A50A82">
        <w:rPr>
          <w:rStyle w:val="Style13ptBold"/>
        </w:rPr>
        <w:t>Office of Defense Studies ‘15</w:t>
      </w:r>
    </w:p>
    <w:p w:rsidR="000B4287" w:rsidRPr="00A50A82" w:rsidRDefault="000B4287" w:rsidP="000B4287">
      <w:pPr>
        <w:rPr>
          <w:bCs/>
          <w:sz w:val="16"/>
        </w:rPr>
      </w:pPr>
      <w:r w:rsidRPr="00A50A82">
        <w:rPr>
          <w:rStyle w:val="Style13ptBold"/>
          <w:b w:val="0"/>
          <w:sz w:val="16"/>
        </w:rPr>
        <w:t>(Office of Defense Studies at the Ministry of National Defense, Republic of China, December 2015, “Challenges and Opportunities in the South China Sea,” p. 7, JH)</w:t>
      </w:r>
    </w:p>
    <w:p w:rsidR="000B4287" w:rsidRPr="00A50A82" w:rsidRDefault="000B4287" w:rsidP="000B4287">
      <w:pPr>
        <w:rPr>
          <w:sz w:val="16"/>
        </w:rPr>
      </w:pPr>
      <w:r w:rsidRPr="00A50A82">
        <w:rPr>
          <w:sz w:val="16"/>
        </w:rPr>
        <w:t xml:space="preserve">Given the structural stress in the US-China power transition and the uncertainty about China’s foreign policy goals, how does Taiwan fit into this? As noted above, US security objective in Asia is to maintain a balance of power and to prevent any country from dominating the region. In this strategic context, </w:t>
      </w:r>
      <w:r w:rsidRPr="00867277">
        <w:rPr>
          <w:rStyle w:val="Emphasis"/>
          <w:highlight w:val="cyan"/>
        </w:rPr>
        <w:t>Taiwan’s geographical location is of particular importance to the US</w:t>
      </w:r>
      <w:r w:rsidRPr="00A50A82">
        <w:rPr>
          <w:sz w:val="16"/>
        </w:rPr>
        <w:t xml:space="preserve">. </w:t>
      </w:r>
      <w:r w:rsidRPr="00A50A82">
        <w:rPr>
          <w:rStyle w:val="StyleUnderline"/>
        </w:rPr>
        <w:t>The island controls the sea lines of communication</w:t>
      </w:r>
      <w:r w:rsidRPr="00A50A82">
        <w:rPr>
          <w:sz w:val="16"/>
        </w:rPr>
        <w:t xml:space="preserve"> (SLOCs) </w:t>
      </w:r>
      <w:r w:rsidRPr="00A50A82">
        <w:rPr>
          <w:rStyle w:val="StyleUnderline"/>
        </w:rPr>
        <w:t>extending from Japan to Southeast Asia and</w:t>
      </w:r>
      <w:r w:rsidRPr="00A50A82">
        <w:rPr>
          <w:rStyle w:val="Emphasis"/>
        </w:rPr>
        <w:t xml:space="preserve"> </w:t>
      </w:r>
      <w:r w:rsidRPr="00867277">
        <w:rPr>
          <w:rStyle w:val="Emphasis"/>
          <w:highlight w:val="cyan"/>
        </w:rPr>
        <w:t>serves as a check on China’s maritime expansions into the East and the South China Seas</w:t>
      </w:r>
      <w:r w:rsidRPr="00A50A82">
        <w:rPr>
          <w:rStyle w:val="Emphasis"/>
        </w:rPr>
        <w:t>.</w:t>
      </w:r>
      <w:r w:rsidRPr="00A50A82">
        <w:rPr>
          <w:sz w:val="16"/>
        </w:rPr>
        <w:t xml:space="preserve"> </w:t>
      </w:r>
      <w:r w:rsidRPr="00A50A82">
        <w:rPr>
          <w:rStyle w:val="StyleUnderline"/>
        </w:rPr>
        <w:t>As China rises, Taiwan’s strategic value to the US will rise</w:t>
      </w:r>
      <w:r w:rsidRPr="00A50A82">
        <w:rPr>
          <w:sz w:val="16"/>
        </w:rPr>
        <w:t xml:space="preserve"> as well. The imperatives of the balance of power will prompt Washington to give more thought to Taiwan’s defense needs. </w:t>
      </w:r>
      <w:r w:rsidRPr="00A50A82">
        <w:rPr>
          <w:rStyle w:val="StyleUnderline"/>
        </w:rPr>
        <w:t>Taiwan has substantial economic and military resources to contribute to America’s balancing efforts.</w:t>
      </w:r>
      <w:r w:rsidRPr="00A50A82">
        <w:rPr>
          <w:sz w:val="16"/>
        </w:rPr>
        <w:t xml:space="preserve"> For their own strategic interests, “[US policy makers] will be inclined to back Taiwan no matter what.”16 Far from being a strategic liability, as advocates of abandoning Taiwan believes, Taiwan is a strategic asset for the US and its allies. During Cold War, Gen. Douglas MacArthur famously referred to Taiwan as an “unsinkable aircraft carrier.” Today, </w:t>
      </w:r>
      <w:r w:rsidRPr="00A50A82">
        <w:rPr>
          <w:rStyle w:val="StyleUnderline"/>
        </w:rPr>
        <w:t>China’s strategic planners see Taiwan as an integral part of its future naval power</w:t>
      </w:r>
      <w:r w:rsidRPr="00A50A82">
        <w:rPr>
          <w:sz w:val="16"/>
        </w:rPr>
        <w:t xml:space="preserve">, as a way to break out of the encirclement of the First Island Chain. </w:t>
      </w:r>
      <w:r w:rsidRPr="00A50A82">
        <w:rPr>
          <w:rStyle w:val="StyleUnderline"/>
        </w:rPr>
        <w:t>Beijing’s acquisition of Taiwan would enhance China’s naval capabilities and give the PLA Navy greater strategic depth. It would adversely affect Japan’s maritime security</w:t>
      </w:r>
      <w:r w:rsidRPr="00A50A82">
        <w:rPr>
          <w:sz w:val="16"/>
        </w:rPr>
        <w:t xml:space="preserve">, making it more difficult for the US to defend its ally. </w:t>
      </w:r>
      <w:r w:rsidRPr="00A50A82">
        <w:rPr>
          <w:rStyle w:val="StyleUnderline"/>
        </w:rPr>
        <w:t xml:space="preserve">Taiwan’s close location to the Philippine Sea and the Luzon Strait would also provide the PLA Navy easy access to the South China Sea, an area fraught with territorial disputes. </w:t>
      </w:r>
      <w:r w:rsidRPr="00A50A82">
        <w:rPr>
          <w:sz w:val="16"/>
        </w:rPr>
        <w:t xml:space="preserve">The changing international structure will push Washington and Taipei into closer defense cooperation. The security interests of both countries are compatible. </w:t>
      </w:r>
      <w:r w:rsidRPr="00867277">
        <w:rPr>
          <w:rStyle w:val="Emphasis"/>
          <w:highlight w:val="cyan"/>
        </w:rPr>
        <w:t>It makes good strategic sense for the US to help strengthen Taiwan’s defense capabilities to deter a Chinese attack</w:t>
      </w:r>
      <w:r w:rsidRPr="00867277">
        <w:rPr>
          <w:sz w:val="16"/>
          <w:highlight w:val="cyan"/>
        </w:rPr>
        <w:t xml:space="preserve">. </w:t>
      </w:r>
      <w:r w:rsidRPr="00867277">
        <w:rPr>
          <w:rStyle w:val="Emphasis"/>
          <w:highlight w:val="cyan"/>
        </w:rPr>
        <w:t>US arms sales to Taiwan</w:t>
      </w:r>
      <w:r w:rsidRPr="00867277">
        <w:rPr>
          <w:sz w:val="16"/>
          <w:highlight w:val="cyan"/>
        </w:rPr>
        <w:t>,</w:t>
      </w:r>
      <w:r w:rsidRPr="00A50A82">
        <w:rPr>
          <w:sz w:val="16"/>
        </w:rPr>
        <w:t xml:space="preserve"> rather than being an unnecessary provocation to China, as those in favor of abandoning Taiwan believe, actually </w:t>
      </w:r>
      <w:r w:rsidRPr="00A50A82">
        <w:rPr>
          <w:rStyle w:val="Emphasis"/>
        </w:rPr>
        <w:t>strengthen regional stability.</w:t>
      </w:r>
      <w:r w:rsidRPr="00A50A82">
        <w:rPr>
          <w:sz w:val="16"/>
        </w:rPr>
        <w:t xml:space="preserve"> </w:t>
      </w:r>
      <w:r w:rsidRPr="00A50A82">
        <w:rPr>
          <w:rStyle w:val="StyleUnderline"/>
        </w:rPr>
        <w:t>A basic requirement for effective deterrence in the Taiwan Strait is that Taiwan should at least have the capabilities to withstand an initial Chinese attack until the US has sufficient time to respond.</w:t>
      </w:r>
      <w:r w:rsidRPr="00A50A82">
        <w:rPr>
          <w:sz w:val="16"/>
        </w:rPr>
        <w:t xml:space="preserve"> The arms sales not only fulfill a legal obligation under the Taiwan Relations Act but also serve US strategic interests. A </w:t>
      </w:r>
      <w:r w:rsidRPr="00A50A82">
        <w:rPr>
          <w:rStyle w:val="StyleUnderline"/>
        </w:rPr>
        <w:t xml:space="preserve">robust defense makes Taiwan less vulnerable to China’s military coercion and helps preserve regional peace. </w:t>
      </w:r>
      <w:r w:rsidRPr="00867277">
        <w:rPr>
          <w:rStyle w:val="StyleUnderline"/>
          <w:highlight w:val="cyan"/>
        </w:rPr>
        <w:t>China is opposed to US arms sales for the simple reason that a militarily weak Taiwan will be more compliant to Beijing’s demands</w:t>
      </w:r>
      <w:r w:rsidRPr="00A50A82">
        <w:rPr>
          <w:rStyle w:val="StyleUnderline"/>
        </w:rPr>
        <w:t>. But a weakly defended Taiwan could temp Chinese leadership to use the implied threat of force to coerce the island into negotiations for unification.</w:t>
      </w:r>
      <w:r w:rsidRPr="00A50A82">
        <w:rPr>
          <w:sz w:val="16"/>
        </w:rPr>
        <w:t xml:space="preserve"> </w:t>
      </w:r>
      <w:r w:rsidRPr="00A50A82">
        <w:rPr>
          <w:rStyle w:val="StyleUnderline"/>
        </w:rPr>
        <w:t>Once this process is started</w:t>
      </w:r>
      <w:r w:rsidRPr="00A50A82">
        <w:rPr>
          <w:sz w:val="16"/>
        </w:rPr>
        <w:t xml:space="preserve">, it would be difficult for the US to stay on the sideline and watch a democracy being forced to accommodate an authoritarian state under duress. For their part, the Chinese leaders would find it difficult to back down without losing domestic legitimacy. </w:t>
      </w:r>
      <w:r w:rsidRPr="00A50A82">
        <w:rPr>
          <w:rStyle w:val="StyleUnderline"/>
        </w:rPr>
        <w:t xml:space="preserve">A spiral of escalation would generate perilous dynamics and threaten regional peace. Conversely, </w:t>
      </w:r>
      <w:r w:rsidRPr="00867277">
        <w:rPr>
          <w:rStyle w:val="Emphasis"/>
          <w:highlight w:val="cyan"/>
        </w:rPr>
        <w:t>a well-defended Taiwan would reduce this source of dangerous miscalculation</w:t>
      </w:r>
      <w:r w:rsidRPr="00A50A82">
        <w:rPr>
          <w:sz w:val="16"/>
        </w:rPr>
        <w:t>, which counterintuitively is also in China’s interest.17</w:t>
      </w:r>
    </w:p>
    <w:p w:rsidR="009C323B" w:rsidRPr="00A50A82" w:rsidRDefault="000B4287" w:rsidP="000B4287">
      <w:pPr>
        <w:pStyle w:val="Heading2"/>
        <w:rPr>
          <w:rFonts w:cs="Arial"/>
        </w:rPr>
      </w:pPr>
      <w:r w:rsidRPr="00A50A82">
        <w:rPr>
          <w:rFonts w:cs="Arial"/>
        </w:rPr>
        <w:t>Case Turns</w:t>
      </w:r>
    </w:p>
    <w:p w:rsidR="009C323B" w:rsidRDefault="009C323B" w:rsidP="009C323B">
      <w:pPr>
        <w:pStyle w:val="Heading3"/>
        <w:rPr>
          <w:rFonts w:cs="Arial"/>
        </w:rPr>
      </w:pPr>
      <w:r w:rsidRPr="00A50A82">
        <w:rPr>
          <w:rFonts w:cs="Arial"/>
        </w:rPr>
        <w:t>Turn – CBMs</w:t>
      </w:r>
    </w:p>
    <w:p w:rsidR="0019627D" w:rsidRPr="0019627D" w:rsidRDefault="0019627D" w:rsidP="0019627D"/>
    <w:p w:rsidR="009C323B" w:rsidRPr="0019627D" w:rsidRDefault="009C323B" w:rsidP="0019627D">
      <w:pPr>
        <w:pStyle w:val="Heading4"/>
      </w:pPr>
      <w:r w:rsidRPr="0019627D">
        <w:t>Squo solves – gradual DPP defense restructuring coming now, but the aff kills it –abrupt curtailment of Taiwan support kills deterrence</w:t>
      </w:r>
    </w:p>
    <w:p w:rsidR="009C323B" w:rsidRPr="00A50A82" w:rsidRDefault="009C323B" w:rsidP="009C323B">
      <w:pPr>
        <w:rPr>
          <w:rStyle w:val="Style13ptBold"/>
        </w:rPr>
      </w:pPr>
      <w:r w:rsidRPr="00A50A82">
        <w:rPr>
          <w:rStyle w:val="Style13ptBold"/>
        </w:rPr>
        <w:t>Dickey ‘16</w:t>
      </w:r>
    </w:p>
    <w:p w:rsidR="009C323B" w:rsidRPr="00A50A82" w:rsidRDefault="009C323B" w:rsidP="009C323B">
      <w:pPr>
        <w:rPr>
          <w:sz w:val="16"/>
        </w:rPr>
      </w:pPr>
      <w:r w:rsidRPr="00A50A82">
        <w:rPr>
          <w:sz w:val="16"/>
        </w:rPr>
        <w:t xml:space="preserve">(Lauren Dickey, 1/20/16, "Reestablishing Deterrence: A Guide for Taiwan’s New President," War on the Rocks, </w:t>
      </w:r>
      <w:hyperlink r:id="rId11" w:history="1">
        <w:r w:rsidRPr="00A50A82">
          <w:rPr>
            <w:rStyle w:val="Hyperlink"/>
            <w:sz w:val="16"/>
          </w:rPr>
          <w:t>http://warontherocks.com/2016/01/reestablishing-deterrence-a-guide-for-taiwans-new-president/</w:t>
        </w:r>
      </w:hyperlink>
      <w:r w:rsidRPr="00A50A82">
        <w:rPr>
          <w:sz w:val="16"/>
        </w:rPr>
        <w:t>, accessed 7/5/16, JH)</w:t>
      </w:r>
    </w:p>
    <w:p w:rsidR="009C323B" w:rsidRPr="00A50A82" w:rsidRDefault="009C323B" w:rsidP="009C323B">
      <w:pPr>
        <w:rPr>
          <w:sz w:val="16"/>
        </w:rPr>
      </w:pPr>
      <w:r w:rsidRPr="00A50A82">
        <w:rPr>
          <w:rStyle w:val="StyleUnderline"/>
        </w:rPr>
        <w:t xml:space="preserve">The threat environment created by China’s military modernization requires a special sort of policy response from Taiwan: </w:t>
      </w:r>
      <w:r w:rsidRPr="00867277">
        <w:rPr>
          <w:rStyle w:val="Emphasis"/>
          <w:highlight w:val="cyan"/>
        </w:rPr>
        <w:t>Taiwanese defense must grow increasingly asymmetric</w:t>
      </w:r>
      <w:r w:rsidRPr="00A50A82">
        <w:rPr>
          <w:sz w:val="16"/>
        </w:rPr>
        <w:t xml:space="preserve">. </w:t>
      </w:r>
      <w:r w:rsidRPr="00A50A82">
        <w:rPr>
          <w:rStyle w:val="Emphasis"/>
        </w:rPr>
        <w:t xml:space="preserve">Each and </w:t>
      </w:r>
      <w:r w:rsidRPr="00867277">
        <w:rPr>
          <w:rStyle w:val="Emphasis"/>
          <w:highlight w:val="cyan"/>
        </w:rPr>
        <w:t>every policy point and military capability must have an inherent capacity to deter</w:t>
      </w:r>
      <w:r w:rsidRPr="00A50A82">
        <w:rPr>
          <w:rStyle w:val="Emphasis"/>
        </w:rPr>
        <w:t>.</w:t>
      </w:r>
      <w:r w:rsidRPr="00A50A82">
        <w:rPr>
          <w:sz w:val="16"/>
        </w:rPr>
        <w:t xml:space="preserve"> As much as deterrence rests upon hardware with the aims of both denying and punishing an opponent, Patrick Morgan aptly notes that </w:t>
      </w:r>
      <w:r w:rsidRPr="00A50A82">
        <w:rPr>
          <w:rStyle w:val="StyleUnderline"/>
        </w:rPr>
        <w:t>deterrence is</w:t>
      </w:r>
      <w:r w:rsidRPr="00A50A82">
        <w:rPr>
          <w:sz w:val="16"/>
        </w:rPr>
        <w:t xml:space="preserve"> also </w:t>
      </w:r>
      <w:r w:rsidRPr="00A50A82">
        <w:rPr>
          <w:rStyle w:val="StyleUnderline"/>
        </w:rPr>
        <w:t>a complex psychological phenomenon.</w:t>
      </w:r>
      <w:r w:rsidRPr="00A50A82">
        <w:rPr>
          <w:sz w:val="16"/>
        </w:rPr>
        <w:t xml:space="preserve"> Deterrence allows decision-makers to restructure the set of alternatives available to their rivals, a restructuring that aims to exclude the use of force from consideration. For Tsai and her administration, </w:t>
      </w:r>
      <w:r w:rsidRPr="00A50A82">
        <w:rPr>
          <w:rStyle w:val="Emphasis"/>
        </w:rPr>
        <w:t xml:space="preserve">the </w:t>
      </w:r>
      <w:r w:rsidRPr="00867277">
        <w:rPr>
          <w:rStyle w:val="Emphasis"/>
          <w:highlight w:val="cyan"/>
        </w:rPr>
        <w:t>basis for defense decisions and policy guidelines should be investments and reforms that bolster the island’s deterrence capacities</w:t>
      </w:r>
      <w:r w:rsidRPr="00A50A82">
        <w:rPr>
          <w:rStyle w:val="Emphasis"/>
        </w:rPr>
        <w:t xml:space="preserve"> and alter mainland China’s perception of the Taiwanese military</w:t>
      </w:r>
      <w:r w:rsidRPr="00A50A82">
        <w:rPr>
          <w:sz w:val="16"/>
        </w:rPr>
        <w:t xml:space="preserve">. Investments in enhancing Taiwan’s security that do not come at the cost of the status quo would naturally foster the continued support of “big brother” Washington, as Turner noted. </w:t>
      </w:r>
      <w:r w:rsidRPr="00A50A82">
        <w:rPr>
          <w:rStyle w:val="StyleUnderline"/>
        </w:rPr>
        <w:t>Tsai will have to formulate her defense policy in the face of increased difficulties</w:t>
      </w:r>
      <w:r w:rsidRPr="00A50A82">
        <w:rPr>
          <w:sz w:val="16"/>
        </w:rPr>
        <w:t xml:space="preserve"> stemming from the current state of Taiwan’s armed forces. She will not abandon Taiwan’s ongoing transition from a conscript military to an all-volunteer force (AVF). Yet the </w:t>
      </w:r>
      <w:r w:rsidRPr="00A50A82">
        <w:rPr>
          <w:rStyle w:val="StyleUnderline"/>
        </w:rPr>
        <w:t>combination of slow economic growth and a shrinking labor pool</w:t>
      </w:r>
      <w:r w:rsidRPr="00A50A82">
        <w:rPr>
          <w:sz w:val="16"/>
        </w:rPr>
        <w:t xml:space="preserve"> resulting from Taiwan’s low birthrate </w:t>
      </w:r>
      <w:r w:rsidRPr="00A50A82">
        <w:rPr>
          <w:rStyle w:val="StyleUnderline"/>
        </w:rPr>
        <w:t>and public disdain for the Taiwanese military establishment dissuades many able-bodied youth from service in uniform</w:t>
      </w:r>
      <w:r w:rsidRPr="00A50A82">
        <w:rPr>
          <w:sz w:val="16"/>
        </w:rPr>
        <w:t xml:space="preserve">. Add to this mix the current antiquated state of much of Taiwan’s armed forces: Even with the boost in platforms and capabilities brought by a recent U.S. weapons sale, the Taiwanese military establishment is equipped with aging Dutch-built Zwaardvis submarines, ex-World War II-era U.S. Navy submarines, and a mixture of indigenous fighter jets, French Mirage 2000-5s, and U.S. F-5s and F-16s. To provide credible offensive and defensive capabilities, the Taiwanese military will have to embark upon a long-overdue modernization. Additionally, even with the support of her constituents and majority in the island’s parliament, </w:t>
      </w:r>
      <w:r w:rsidRPr="00A50A82">
        <w:rPr>
          <w:rStyle w:val="StyleUnderline"/>
        </w:rPr>
        <w:t>funding shortfalls may hinder any updates to defensive capabilities under Tsai.</w:t>
      </w:r>
      <w:r w:rsidRPr="00A50A82">
        <w:rPr>
          <w:sz w:val="16"/>
        </w:rPr>
        <w:t xml:space="preserve"> Taiwan’s $10.7 billion defense budget in 2015 saw a 2.6 percent actual increase from the prior year, but remained short of the minimum 3 percent mark of total GDP that President Ma Ying-jeou had promised to maintain. Additional budget strains stem from the transition to an AVF; personnel costs have increased to around 45 percent of the defense budget. This has forced a reallocation of funding away from operations and investments. Even as the Taiwan military downsizes its active duty force to fewer than 200,000 servicemembers, the budgetary shifts further reflect the demand of covering higher salaries and recruitment/retention costs inherent in an AVF. </w:t>
      </w:r>
      <w:r w:rsidRPr="00A50A82">
        <w:rPr>
          <w:rStyle w:val="StyleUnderline"/>
        </w:rPr>
        <w:t>An expansion of government welfare programs has also left less money for enhanced national security</w:t>
      </w:r>
      <w:r w:rsidRPr="00A50A82">
        <w:rPr>
          <w:sz w:val="16"/>
        </w:rPr>
        <w:t xml:space="preserve">. Taken in sum, these current trends suggest that the Taiwanese military will continue to be plagued by shrinking numbers, rising personnel costs, and a tight budget well into Tsai’s first term. </w:t>
      </w:r>
      <w:r w:rsidRPr="00A50A82">
        <w:rPr>
          <w:rStyle w:val="StyleUnderline"/>
        </w:rPr>
        <w:t>Addressing the need to urgently mend flaws caused by President Ma’s defense policies</w:t>
      </w:r>
      <w:r w:rsidRPr="00A50A82">
        <w:rPr>
          <w:sz w:val="16"/>
        </w:rPr>
        <w:t xml:space="preserve"> — aging capabilities, rising costs, and declining numbers of personnel — </w:t>
      </w:r>
      <w:r w:rsidRPr="00867277">
        <w:rPr>
          <w:rStyle w:val="Emphasis"/>
          <w:highlight w:val="cyan"/>
        </w:rPr>
        <w:t>the defense agenda for the DPP focuses</w:t>
      </w:r>
      <w:r w:rsidRPr="00A50A82">
        <w:rPr>
          <w:rStyle w:val="Emphasis"/>
        </w:rPr>
        <w:t xml:space="preserve"> broadly </w:t>
      </w:r>
      <w:r w:rsidRPr="00867277">
        <w:rPr>
          <w:rStyle w:val="Emphasis"/>
          <w:highlight w:val="cyan"/>
        </w:rPr>
        <w:t>on</w:t>
      </w:r>
      <w:r w:rsidRPr="00A50A82">
        <w:rPr>
          <w:rStyle w:val="Emphasis"/>
        </w:rPr>
        <w:t xml:space="preserve"> three themes</w:t>
      </w:r>
      <w:r w:rsidRPr="00A50A82">
        <w:rPr>
          <w:sz w:val="16"/>
        </w:rPr>
        <w:t xml:space="preserve">: (a) </w:t>
      </w:r>
      <w:r w:rsidRPr="00867277">
        <w:rPr>
          <w:rStyle w:val="StyleUnderline"/>
          <w:highlight w:val="cyan"/>
        </w:rPr>
        <w:t>larger investments in Taiwan’s defense</w:t>
      </w:r>
      <w:r w:rsidRPr="00A50A82">
        <w:rPr>
          <w:sz w:val="16"/>
        </w:rPr>
        <w:t xml:space="preserve">; (b) </w:t>
      </w:r>
      <w:r w:rsidRPr="00867277">
        <w:rPr>
          <w:rStyle w:val="StyleUnderline"/>
          <w:highlight w:val="cyan"/>
        </w:rPr>
        <w:t>better equipment and training; and</w:t>
      </w:r>
      <w:r w:rsidRPr="00A50A82">
        <w:rPr>
          <w:sz w:val="16"/>
        </w:rPr>
        <w:t xml:space="preserve"> (c) a </w:t>
      </w:r>
      <w:r w:rsidRPr="00867277">
        <w:rPr>
          <w:rStyle w:val="StyleUnderline"/>
          <w:highlight w:val="cyan"/>
        </w:rPr>
        <w:t>greater peacetime presence</w:t>
      </w:r>
      <w:r w:rsidRPr="00A50A82">
        <w:rPr>
          <w:sz w:val="16"/>
        </w:rPr>
        <w:t xml:space="preserve">. </w:t>
      </w:r>
      <w:r w:rsidRPr="00A50A82">
        <w:rPr>
          <w:rStyle w:val="StyleUnderline"/>
        </w:rPr>
        <w:t>The DPP envisions combining cyber and electronic warfare capabilities from the civilian sector with existing military capabilities to form a</w:t>
      </w:r>
      <w:r w:rsidRPr="00A50A82">
        <w:rPr>
          <w:sz w:val="16"/>
        </w:rPr>
        <w:t>n information technology corps, or “</w:t>
      </w:r>
      <w:r w:rsidRPr="00A50A82">
        <w:rPr>
          <w:rStyle w:val="StyleUnderline"/>
        </w:rPr>
        <w:t>cyber army</w:t>
      </w:r>
      <w:r w:rsidRPr="00A50A82">
        <w:rPr>
          <w:sz w:val="16"/>
        </w:rPr>
        <w:t xml:space="preserve">,” a proposal that strikingly resembles U.S. Secretary of Defense Ash Carter’s “cyber warriors” plan. </w:t>
      </w:r>
      <w:r w:rsidRPr="00A50A82">
        <w:rPr>
          <w:rStyle w:val="StyleUnderline"/>
        </w:rPr>
        <w:t>Tsai ambitiously plans to decrease reliance on foreign arms exports through stronger domestic procurement.</w:t>
      </w:r>
      <w:r w:rsidRPr="00A50A82">
        <w:rPr>
          <w:sz w:val="16"/>
        </w:rPr>
        <w:t xml:space="preserve"> According to Taiwan Institute of Economic Research deputy director Kung Ming-hsin, this shift would generate $12.17 billion through an inter-linking of defense industries and 8,000 jobs. What Kung fails to acknowledge, however, is the likely resulting increase of the relative expense of weapons procured in Taiwan. </w:t>
      </w:r>
      <w:r w:rsidRPr="00A50A82">
        <w:rPr>
          <w:rStyle w:val="StyleUnderline"/>
        </w:rPr>
        <w:t>Tsai further envisions strengthening missile defense, developing hardened capabilities that can survive missile attacks, increasing asymmetric capabilities, preserving strike capabilities, and establishing a rapid response ground force</w:t>
      </w:r>
      <w:r w:rsidRPr="00A50A82">
        <w:rPr>
          <w:sz w:val="16"/>
        </w:rPr>
        <w:t>. Even achieving these planned security updates for Taiwan in the next four to eight years of DPP leadership will be a tall order for the Taipei government and its defense budget. Given such far-reaching demands upon the island’s defense policy, the task ahead for Tsai involves defining immediate priorities and working within existing defense constraints.</w:t>
      </w:r>
    </w:p>
    <w:p w:rsidR="009C323B" w:rsidRPr="00A50A82" w:rsidRDefault="009C323B" w:rsidP="009C323B"/>
    <w:p w:rsidR="009C323B" w:rsidRPr="00A50A82" w:rsidRDefault="009C323B" w:rsidP="009C323B">
      <w:pPr>
        <w:pStyle w:val="Heading4"/>
        <w:rPr>
          <w:rStyle w:val="Style13ptBold"/>
          <w:rFonts w:cs="Arial"/>
          <w:b/>
        </w:rPr>
      </w:pPr>
      <w:r w:rsidRPr="00A50A82">
        <w:rPr>
          <w:rStyle w:val="Style13ptBold"/>
          <w:rFonts w:cs="Arial"/>
          <w:b/>
        </w:rPr>
        <w:t>CBMs kill deterrence – asymmetry and strong US-Taiwan alliance are key</w:t>
      </w:r>
    </w:p>
    <w:p w:rsidR="009C323B" w:rsidRPr="00A50A82" w:rsidRDefault="009C323B" w:rsidP="009C323B">
      <w:pPr>
        <w:rPr>
          <w:rStyle w:val="Style13ptBold"/>
        </w:rPr>
      </w:pPr>
      <w:r w:rsidRPr="00A50A82">
        <w:rPr>
          <w:rStyle w:val="Style13ptBold"/>
        </w:rPr>
        <w:t>Turner ‘16</w:t>
      </w:r>
    </w:p>
    <w:p w:rsidR="009C323B" w:rsidRPr="00A50A82" w:rsidRDefault="009C323B" w:rsidP="009C323B">
      <w:pPr>
        <w:rPr>
          <w:sz w:val="16"/>
        </w:rPr>
      </w:pPr>
      <w:r w:rsidRPr="00A50A82">
        <w:rPr>
          <w:sz w:val="16"/>
        </w:rPr>
        <w:t xml:space="preserve">(Jennifer M. Turner, Jennifer M. Turner is a graduate student in China Studies at Johns Hopkins School of Advanced International Studies. She previously served as a Navy civilian electrical engineer and as a U.S. Army officer in Korea. 1/13/16, "The Cost of Credible Deterrence in Taiwan," War on the Rocks, </w:t>
      </w:r>
      <w:hyperlink r:id="rId12" w:history="1">
        <w:r w:rsidRPr="00A50A82">
          <w:rPr>
            <w:rStyle w:val="Hyperlink"/>
            <w:sz w:val="16"/>
          </w:rPr>
          <w:t>http://warontherocks.com/2016/01/the-cost-of-credible-deterrence-in-taiwan/</w:t>
        </w:r>
      </w:hyperlink>
      <w:r w:rsidRPr="00A50A82">
        <w:rPr>
          <w:sz w:val="16"/>
        </w:rPr>
        <w:t>, accessed 7/5/16, JH)</w:t>
      </w:r>
    </w:p>
    <w:p w:rsidR="009C323B" w:rsidRPr="00A50A82" w:rsidRDefault="009C323B" w:rsidP="009C323B">
      <w:pPr>
        <w:rPr>
          <w:rStyle w:val="StyleUnderline"/>
        </w:rPr>
      </w:pPr>
      <w:r w:rsidRPr="00A50A82">
        <w:rPr>
          <w:rStyle w:val="StyleUnderline"/>
        </w:rPr>
        <w:t>Asymmetric</w:t>
      </w:r>
      <w:r w:rsidRPr="00A50A82">
        <w:rPr>
          <w:sz w:val="16"/>
        </w:rPr>
        <w:t xml:space="preserve">, Innovative, and Mobile This </w:t>
      </w:r>
      <w:r w:rsidRPr="00A50A82">
        <w:rPr>
          <w:rStyle w:val="StyleUnderline"/>
        </w:rPr>
        <w:t>strategy would seek to defend Taiwan with mobile, cheap, lethal technologies</w:t>
      </w:r>
      <w:r w:rsidRPr="00A50A82">
        <w:rPr>
          <w:sz w:val="16"/>
        </w:rPr>
        <w:t xml:space="preserve">. The words “asymmetric” and “innovative” are very familiar to Taiwanese defense planners. </w:t>
      </w:r>
      <w:r w:rsidRPr="00A50A82">
        <w:rPr>
          <w:rStyle w:val="StyleUnderline"/>
        </w:rPr>
        <w:t>They have been emphasized over the past decade by U.S. advisors who want Taiwan to invest more resources in defense platforms that address realistic defense scenarios</w:t>
      </w:r>
      <w:r w:rsidRPr="00A50A82">
        <w:rPr>
          <w:sz w:val="16"/>
        </w:rPr>
        <w:t xml:space="preserve"> and place less emphasis on U.S. capabilities.</w:t>
      </w:r>
      <w:r w:rsidRPr="00A50A82">
        <w:rPr>
          <w:rStyle w:val="StyleUnderline"/>
        </w:rPr>
        <w:t xml:space="preserve"> Because of its size, </w:t>
      </w:r>
      <w:r w:rsidRPr="00867277">
        <w:rPr>
          <w:rStyle w:val="StyleUnderline"/>
          <w:highlight w:val="cyan"/>
        </w:rPr>
        <w:t>Taiwan cannot compete against the defense industries of major countries</w:t>
      </w:r>
      <w:r w:rsidRPr="00A50A82">
        <w:rPr>
          <w:rStyle w:val="StyleUnderline"/>
        </w:rPr>
        <w:t>. But, advocates of this strategy argue, it can compete on the basis of its competitive advantage in areas like cyber.</w:t>
      </w:r>
      <w:r w:rsidRPr="00A50A82">
        <w:rPr>
          <w:sz w:val="16"/>
        </w:rPr>
        <w:t xml:space="preserve"> Defense budget increases for developing weapons indigenously are politically attractive when presented as a way to strengthen economy and trade through weapons sales. </w:t>
      </w:r>
      <w:r w:rsidRPr="00A50A82">
        <w:rPr>
          <w:rStyle w:val="StyleUnderline"/>
        </w:rPr>
        <w:t xml:space="preserve">Submarine development, with </w:t>
      </w:r>
      <w:r w:rsidRPr="00867277">
        <w:rPr>
          <w:rStyle w:val="StyleUnderline"/>
          <w:highlight w:val="cyan"/>
        </w:rPr>
        <w:t>U.S. and Japanese tech</w:t>
      </w:r>
      <w:r w:rsidRPr="00A50A82">
        <w:rPr>
          <w:rStyle w:val="StyleUnderline"/>
        </w:rPr>
        <w:t xml:space="preserve">nical </w:t>
      </w:r>
      <w:r w:rsidRPr="00867277">
        <w:rPr>
          <w:rStyle w:val="StyleUnderline"/>
          <w:highlight w:val="cyan"/>
        </w:rPr>
        <w:t>assistance would</w:t>
      </w:r>
      <w:r w:rsidRPr="00A50A82">
        <w:rPr>
          <w:rStyle w:val="StyleUnderline"/>
        </w:rPr>
        <w:t xml:space="preserve"> not only </w:t>
      </w:r>
      <w:r w:rsidRPr="00867277">
        <w:rPr>
          <w:rStyle w:val="StyleUnderline"/>
          <w:highlight w:val="cyan"/>
        </w:rPr>
        <w:t>enhance deterrence</w:t>
      </w:r>
      <w:r w:rsidRPr="00A50A82">
        <w:rPr>
          <w:rStyle w:val="StyleUnderline"/>
        </w:rPr>
        <w:t xml:space="preserve"> but be a point of national pride as Taiwan works to close the qualitative military capability gap with China. </w:t>
      </w:r>
      <w:r w:rsidRPr="00A50A82">
        <w:rPr>
          <w:sz w:val="16"/>
        </w:rPr>
        <w:t xml:space="preserve">As a senior Taiwan defense expert explained to me in an interview, “we need something offensive as tools to tango to convince our cousins not to move.” </w:t>
      </w:r>
      <w:r w:rsidRPr="00A50A82">
        <w:rPr>
          <w:rStyle w:val="StyleUnderline"/>
        </w:rPr>
        <w:t>Stealth platforms like small ships and planes, submarines, and guided missiles are needed to make a statement</w:t>
      </w:r>
      <w:r w:rsidRPr="00A50A82">
        <w:rPr>
          <w:sz w:val="16"/>
        </w:rPr>
        <w:t xml:space="preserve">. He continued, “I hate fire and forget systems. These are not policy tools because you can’t use them.” </w:t>
      </w:r>
      <w:r w:rsidRPr="00A50A82">
        <w:rPr>
          <w:rStyle w:val="StyleUnderline"/>
        </w:rPr>
        <w:t xml:space="preserve">Asymmetric options like subs allow for counter-blockade and limited response to Chinese provocation. </w:t>
      </w:r>
      <w:r w:rsidRPr="00A50A82">
        <w:rPr>
          <w:sz w:val="16"/>
        </w:rPr>
        <w:t xml:space="preserve">The Big Brother Strategy </w:t>
      </w:r>
      <w:proofErr w:type="gramStart"/>
      <w:r w:rsidRPr="00A50A82">
        <w:rPr>
          <w:sz w:val="16"/>
        </w:rPr>
        <w:t>Or</w:t>
      </w:r>
      <w:proofErr w:type="gramEnd"/>
      <w:r w:rsidRPr="00A50A82">
        <w:rPr>
          <w:sz w:val="16"/>
        </w:rPr>
        <w:t xml:space="preserve"> is Taiwan’s best defense a strong, committed United States, after all? There is a school of thought that labelling any of the island defense concepts laid out above “strategic’ is a misnomer. The above strategies, in this line of thought, are in fact tactical, designed to delay and raise costs only. </w:t>
      </w:r>
      <w:r w:rsidRPr="00867277">
        <w:rPr>
          <w:rStyle w:val="Emphasis"/>
          <w:highlight w:val="cyan"/>
        </w:rPr>
        <w:t>The only real defense strategy involves the U</w:t>
      </w:r>
      <w:r w:rsidRPr="00A50A82">
        <w:rPr>
          <w:rStyle w:val="Emphasis"/>
        </w:rPr>
        <w:t xml:space="preserve">nited </w:t>
      </w:r>
      <w:r w:rsidRPr="00867277">
        <w:rPr>
          <w:rStyle w:val="Emphasis"/>
          <w:highlight w:val="cyan"/>
        </w:rPr>
        <w:t>S</w:t>
      </w:r>
      <w:r w:rsidRPr="00A50A82">
        <w:rPr>
          <w:rStyle w:val="Emphasis"/>
        </w:rPr>
        <w:t>tates.</w:t>
      </w:r>
      <w:r w:rsidRPr="00A50A82">
        <w:rPr>
          <w:sz w:val="16"/>
        </w:rPr>
        <w:t xml:space="preserve"> </w:t>
      </w:r>
      <w:r w:rsidRPr="00A50A82">
        <w:rPr>
          <w:rStyle w:val="StyleUnderline"/>
        </w:rPr>
        <w:t>Publicly demonstrating a strong alliance for deterrence purposes, and ensuring good communication and discussion to prepare for contingencies is Taiwan’s best strategic posture.</w:t>
      </w:r>
      <w:r w:rsidRPr="00A50A82">
        <w:rPr>
          <w:sz w:val="16"/>
        </w:rPr>
        <w:t xml:space="preserve"> As such, </w:t>
      </w:r>
      <w:r w:rsidRPr="00867277">
        <w:rPr>
          <w:rStyle w:val="Emphasis"/>
          <w:highlight w:val="cyan"/>
        </w:rPr>
        <w:t>announcements of large weapons purchases are good defense tools</w:t>
      </w:r>
      <w:r w:rsidRPr="00A50A82">
        <w:rPr>
          <w:rStyle w:val="Emphasis"/>
        </w:rPr>
        <w:t>.</w:t>
      </w:r>
      <w:r w:rsidRPr="00A50A82">
        <w:rPr>
          <w:sz w:val="16"/>
        </w:rPr>
        <w:t xml:space="preserve"> But other indicators also contribute to the Big Brother effect: </w:t>
      </w:r>
      <w:r w:rsidRPr="00A50A82">
        <w:rPr>
          <w:rStyle w:val="StyleUnderline"/>
        </w:rPr>
        <w:t>Technology assistance, defense cooperation, even economic policies</w:t>
      </w:r>
      <w:r w:rsidRPr="00A50A82">
        <w:rPr>
          <w:sz w:val="16"/>
        </w:rPr>
        <w:t xml:space="preserve"> (such as including Taiwan in TPP) also </w:t>
      </w:r>
      <w:r w:rsidRPr="00867277">
        <w:rPr>
          <w:rStyle w:val="StyleUnderline"/>
          <w:highlight w:val="cyan"/>
        </w:rPr>
        <w:t>send a signal of U.S. support to China, and may have</w:t>
      </w:r>
      <w:r w:rsidRPr="00A50A82">
        <w:rPr>
          <w:rStyle w:val="StyleUnderline"/>
        </w:rPr>
        <w:t xml:space="preserve"> the same </w:t>
      </w:r>
      <w:r w:rsidRPr="00867277">
        <w:rPr>
          <w:rStyle w:val="StyleUnderline"/>
          <w:highlight w:val="cyan"/>
        </w:rPr>
        <w:t>deterrence value</w:t>
      </w:r>
      <w:r w:rsidRPr="00A50A82">
        <w:rPr>
          <w:rStyle w:val="StyleUnderline"/>
        </w:rPr>
        <w:t xml:space="preserve"> as an aircraft carrier or a number of fighter jets.</w:t>
      </w:r>
    </w:p>
    <w:p w:rsidR="009C323B" w:rsidRPr="00A50A82" w:rsidRDefault="009C323B" w:rsidP="009C323B">
      <w:pPr>
        <w:rPr>
          <w:rStyle w:val="StyleUnderline"/>
        </w:rPr>
      </w:pPr>
    </w:p>
    <w:p w:rsidR="009C323B" w:rsidRPr="00A50A82" w:rsidRDefault="009C323B" w:rsidP="009C323B">
      <w:pPr>
        <w:pStyle w:val="Heading4"/>
        <w:rPr>
          <w:rFonts w:cs="Arial"/>
        </w:rPr>
      </w:pPr>
      <w:r w:rsidRPr="00A50A82">
        <w:rPr>
          <w:rFonts w:cs="Arial"/>
        </w:rPr>
        <w:t>Hard Taiwanese deterrence is key to prevent invasion</w:t>
      </w:r>
    </w:p>
    <w:p w:rsidR="009C323B" w:rsidRPr="00A50A82" w:rsidRDefault="009C323B" w:rsidP="009C323B">
      <w:pPr>
        <w:rPr>
          <w:rStyle w:val="Style13ptBold"/>
        </w:rPr>
      </w:pPr>
      <w:r w:rsidRPr="00A50A82">
        <w:rPr>
          <w:rStyle w:val="Style13ptBold"/>
        </w:rPr>
        <w:t>Cole ‘12</w:t>
      </w:r>
    </w:p>
    <w:p w:rsidR="009C323B" w:rsidRPr="00A50A82" w:rsidRDefault="009C323B" w:rsidP="009C323B">
      <w:pPr>
        <w:rPr>
          <w:sz w:val="16"/>
        </w:rPr>
      </w:pPr>
      <w:r w:rsidRPr="00A50A82">
        <w:rPr>
          <w:sz w:val="16"/>
        </w:rPr>
        <w:t xml:space="preserve">(J. Michael Cole, former analyst at the Canadian Security Intelligence Service, 4-18-2012, "How to Deter Taiwan Clash," Diplomat, </w:t>
      </w:r>
      <w:hyperlink r:id="rId13" w:history="1">
        <w:r w:rsidRPr="00A50A82">
          <w:rPr>
            <w:rStyle w:val="Hyperlink"/>
            <w:sz w:val="16"/>
          </w:rPr>
          <w:t>http://thediplomat.com/2012/04/how-to-deter-taiwan-clash/</w:t>
        </w:r>
      </w:hyperlink>
      <w:r w:rsidRPr="00A50A82">
        <w:rPr>
          <w:sz w:val="16"/>
        </w:rPr>
        <w:t>, accessed 7/5/16, JH)</w:t>
      </w:r>
    </w:p>
    <w:p w:rsidR="009C323B" w:rsidRPr="008E2185" w:rsidRDefault="009C323B" w:rsidP="009C323B">
      <w:pPr>
        <w:rPr>
          <w:u w:val="single"/>
        </w:rPr>
      </w:pPr>
      <w:r w:rsidRPr="00A50A82">
        <w:rPr>
          <w:sz w:val="16"/>
        </w:rPr>
        <w:t xml:space="preserve">To this </w:t>
      </w:r>
      <w:r w:rsidRPr="00A50A82">
        <w:rPr>
          <w:rStyle w:val="StyleUnderline"/>
        </w:rPr>
        <w:t>we must add rising doubts as to whether the U.S. would intervene</w:t>
      </w:r>
      <w:r w:rsidRPr="00A50A82">
        <w:rPr>
          <w:sz w:val="16"/>
        </w:rPr>
        <w:t xml:space="preserve">, or has even enough assets deployed within the region to be able to do so, on Taiwan’s side </w:t>
      </w:r>
      <w:r w:rsidRPr="00A50A82">
        <w:rPr>
          <w:rStyle w:val="StyleUnderline"/>
        </w:rPr>
        <w:t>should armed conflict break out between Taiwan and China. This apparent lack of resolve on Washington’s part to clearly state its determination to assist its ally in time of need, combined with Taiwan’s exclusion from the fledging “new order” in Asia, if such a concept is indeed to emerge, leave Taiwan dangerously exposed and invites aggression.</w:t>
      </w:r>
      <w:r w:rsidRPr="00A50A82">
        <w:rPr>
          <w:sz w:val="16"/>
        </w:rPr>
        <w:t xml:space="preserve"> While, for the time being, </w:t>
      </w:r>
      <w:r w:rsidRPr="00A50A82">
        <w:rPr>
          <w:rStyle w:val="StyleUnderline"/>
        </w:rPr>
        <w:t>political developments in the Taiwan Strait are playing in Beijing’s favor and don’t call for the application of force</w:t>
      </w:r>
      <w:r w:rsidRPr="00A50A82">
        <w:rPr>
          <w:sz w:val="16"/>
        </w:rPr>
        <w:t xml:space="preserve">, there’s no knowing what the future has in store with regards to Taiwan. </w:t>
      </w:r>
      <w:r w:rsidRPr="00867277">
        <w:rPr>
          <w:rStyle w:val="Emphasis"/>
          <w:highlight w:val="cyan"/>
        </w:rPr>
        <w:t>The widely held view that unification is inevitable is</w:t>
      </w:r>
      <w:r w:rsidRPr="00A50A82">
        <w:rPr>
          <w:rStyle w:val="Emphasis"/>
        </w:rPr>
        <w:t xml:space="preserve"> as near-sighted as it is </w:t>
      </w:r>
      <w:r w:rsidRPr="00867277">
        <w:rPr>
          <w:rStyle w:val="Emphasis"/>
          <w:highlight w:val="cyan"/>
        </w:rPr>
        <w:t>dangerous, and future developments could</w:t>
      </w:r>
      <w:r w:rsidRPr="00A50A82">
        <w:rPr>
          <w:rStyle w:val="Emphasis"/>
        </w:rPr>
        <w:t xml:space="preserve"> very well </w:t>
      </w:r>
      <w:r w:rsidRPr="00867277">
        <w:rPr>
          <w:rStyle w:val="Emphasis"/>
          <w:highlight w:val="cyan"/>
        </w:rPr>
        <w:t>see conditions emerge that make use of force by the P</w:t>
      </w:r>
      <w:r w:rsidRPr="00A50A82">
        <w:rPr>
          <w:rStyle w:val="Emphasis"/>
        </w:rPr>
        <w:t xml:space="preserve">eople’s </w:t>
      </w:r>
      <w:r w:rsidRPr="00867277">
        <w:rPr>
          <w:rStyle w:val="Emphasis"/>
          <w:highlight w:val="cyan"/>
        </w:rPr>
        <w:t>L</w:t>
      </w:r>
      <w:r w:rsidRPr="00A50A82">
        <w:rPr>
          <w:rStyle w:val="Emphasis"/>
        </w:rPr>
        <w:t xml:space="preserve">iberation </w:t>
      </w:r>
      <w:r w:rsidRPr="00867277">
        <w:rPr>
          <w:rStyle w:val="Emphasis"/>
          <w:highlight w:val="cyan"/>
        </w:rPr>
        <w:t>A</w:t>
      </w:r>
      <w:r w:rsidRPr="008E2185">
        <w:rPr>
          <w:rStyle w:val="Emphasis"/>
        </w:rPr>
        <w:t>r</w:t>
      </w:r>
      <w:r w:rsidRPr="00A50A82">
        <w:rPr>
          <w:rStyle w:val="Emphasis"/>
        </w:rPr>
        <w:t>my feasible</w:t>
      </w:r>
      <w:r w:rsidRPr="00A50A82">
        <w:rPr>
          <w:sz w:val="16"/>
        </w:rPr>
        <w:t xml:space="preserve">, if not attractive. Consequently, </w:t>
      </w:r>
      <w:r w:rsidRPr="00867277">
        <w:rPr>
          <w:rStyle w:val="Emphasis"/>
          <w:highlight w:val="cyan"/>
        </w:rPr>
        <w:t>Taipei</w:t>
      </w:r>
      <w:r w:rsidRPr="00A50A82">
        <w:rPr>
          <w:rStyle w:val="Emphasis"/>
        </w:rPr>
        <w:t xml:space="preserve"> and Washington </w:t>
      </w:r>
      <w:r w:rsidRPr="00867277">
        <w:rPr>
          <w:rStyle w:val="Emphasis"/>
          <w:highlight w:val="cyan"/>
        </w:rPr>
        <w:t>should</w:t>
      </w:r>
      <w:r w:rsidRPr="00A50A82">
        <w:rPr>
          <w:rStyle w:val="Emphasis"/>
        </w:rPr>
        <w:t xml:space="preserve"> both </w:t>
      </w:r>
      <w:r w:rsidRPr="00867277">
        <w:rPr>
          <w:rStyle w:val="Emphasis"/>
          <w:highlight w:val="cyan"/>
        </w:rPr>
        <w:t>be preparing</w:t>
      </w:r>
      <w:r w:rsidRPr="00A50A82">
        <w:rPr>
          <w:rStyle w:val="Emphasis"/>
        </w:rPr>
        <w:t xml:space="preserve"> for such contingencies</w:t>
      </w:r>
      <w:r w:rsidRPr="00A50A82">
        <w:rPr>
          <w:sz w:val="16"/>
        </w:rPr>
        <w:t xml:space="preserve">, which in many respects they are not. Assuming the continued exclusion of Taiwan from any regional security alliance, what can be done to ensure the island’s ability to defend itself? </w:t>
      </w:r>
      <w:r w:rsidRPr="00867277">
        <w:rPr>
          <w:rStyle w:val="Emphasis"/>
          <w:highlight w:val="cyan"/>
        </w:rPr>
        <w:t>The only viable option militarily and financially is deterrence</w:t>
      </w:r>
      <w:r w:rsidRPr="00A50A82">
        <w:rPr>
          <w:sz w:val="16"/>
        </w:rPr>
        <w:t xml:space="preserve">. While sales by the U.S. of defensive military articles under the Taiwan Relations Act may have been sufficient in the past, the rapid development and modernization of the PLA in recent years makes it clear that such acquisitions no longer meet Taiwan’s defense requirements. </w:t>
      </w:r>
      <w:r w:rsidRPr="00A50A82">
        <w:rPr>
          <w:rStyle w:val="StyleUnderline"/>
        </w:rPr>
        <w:t>A case can be made for the political utility of high-profile arms sales, in the form of billion-dollar upgrades, attack helicopters and air defense systems, but that alone will fail to deter Beijing from launching an attack against Taiwan should it see the opportunity to do so. Nor will those dispel the notion in Beijing that military aims could be accomplished relatively quickly and painlessly.</w:t>
      </w:r>
    </w:p>
    <w:p w:rsidR="009C323B" w:rsidRPr="00A50A82" w:rsidRDefault="009C323B" w:rsidP="009C323B"/>
    <w:p w:rsidR="000B4287" w:rsidRPr="00A50A82" w:rsidRDefault="000B4287" w:rsidP="000B4287">
      <w:pPr>
        <w:pStyle w:val="Heading2"/>
        <w:rPr>
          <w:rFonts w:cs="Arial"/>
        </w:rPr>
      </w:pPr>
      <w:r w:rsidRPr="00A50A82">
        <w:rPr>
          <w:rFonts w:cs="Arial"/>
        </w:rPr>
        <w:t>SCS Surveillance DA</w:t>
      </w:r>
    </w:p>
    <w:p w:rsidR="000B4287" w:rsidRPr="00A50A82" w:rsidRDefault="000B4287" w:rsidP="000B4287">
      <w:pPr>
        <w:pStyle w:val="Heading3"/>
        <w:rPr>
          <w:rFonts w:cs="Arial"/>
        </w:rPr>
      </w:pPr>
      <w:r w:rsidRPr="00A50A82">
        <w:rPr>
          <w:rFonts w:cs="Arial"/>
        </w:rPr>
        <w:t>Notes:</w:t>
      </w:r>
    </w:p>
    <w:p w:rsidR="000B4287" w:rsidRPr="00A50A82" w:rsidRDefault="000B4287" w:rsidP="000B4287">
      <w:r w:rsidRPr="00A50A82">
        <w:t>I don’t think these work well as stand-alone DAs – the primary applications should be as link boosters for the appeasement DA for impacts/reasons China would cheat. Otherwise these DAs require overcoming many large hurdles in order to win an impact that isn’t external</w:t>
      </w:r>
    </w:p>
    <w:p w:rsidR="000B4287" w:rsidRPr="00A50A82" w:rsidRDefault="000B4287" w:rsidP="000B4287">
      <w:pPr>
        <w:pStyle w:val="Heading3"/>
        <w:rPr>
          <w:rFonts w:cs="Arial"/>
        </w:rPr>
      </w:pPr>
      <w:r w:rsidRPr="00A50A82">
        <w:rPr>
          <w:rFonts w:cs="Arial"/>
        </w:rPr>
        <w:t>1NC Satellites DA</w:t>
      </w:r>
    </w:p>
    <w:p w:rsidR="000B4287" w:rsidRPr="00A50A82" w:rsidRDefault="000B4287" w:rsidP="000B4287">
      <w:pPr>
        <w:pStyle w:val="Heading4"/>
        <w:rPr>
          <w:rFonts w:cs="Arial"/>
        </w:rPr>
      </w:pPr>
      <w:r w:rsidRPr="00A50A82">
        <w:rPr>
          <w:rFonts w:cs="Arial"/>
        </w:rPr>
        <w:t>US SCS surveillance is critical to counter covert Chinese SCS expansionism</w:t>
      </w:r>
    </w:p>
    <w:p w:rsidR="000B4287" w:rsidRPr="00A50A82" w:rsidRDefault="000B4287" w:rsidP="000B4287">
      <w:r w:rsidRPr="00A50A82">
        <w:rPr>
          <w:rStyle w:val="Style13ptBold"/>
        </w:rPr>
        <w:t>Barnes and Lubold, 15</w:t>
      </w:r>
      <w:r w:rsidRPr="00A50A82">
        <w:t xml:space="preserve"> - (Julian E., reporter, Department of Defense and national security issues from The Wall Street Journal's Washington bureau, and Gordon, reporter in WSJ’s Singapore bureau, "U.S. Surveillance on Island in South China Sea Reveals Chinese Arms ," WSJ, 5-21-2015, http://www.wsj.com/articles/u-s-surveillance-on-island-reveals-chinese-arms-1432864632,//BR/)</w:t>
      </w:r>
    </w:p>
    <w:p w:rsidR="000B4287" w:rsidRPr="00A50A82" w:rsidRDefault="000B4287" w:rsidP="000B4287">
      <w:pPr>
        <w:rPr>
          <w:sz w:val="14"/>
        </w:rPr>
      </w:pPr>
      <w:r w:rsidRPr="00867277">
        <w:rPr>
          <w:rStyle w:val="StyleUnderline"/>
          <w:highlight w:val="cyan"/>
        </w:rPr>
        <w:t>U.S. surveillance</w:t>
      </w:r>
      <w:r w:rsidRPr="00A50A82">
        <w:rPr>
          <w:rStyle w:val="StyleUnderline"/>
        </w:rPr>
        <w:t xml:space="preserve"> imagery shows China has positioned weaponry on one of the artificial islands it is developing in the S</w:t>
      </w:r>
      <w:r w:rsidRPr="00A50A82">
        <w:rPr>
          <w:sz w:val="14"/>
        </w:rPr>
        <w:t xml:space="preserve">outh </w:t>
      </w:r>
      <w:r w:rsidRPr="00A50A82">
        <w:rPr>
          <w:rStyle w:val="StyleUnderline"/>
        </w:rPr>
        <w:t>C</w:t>
      </w:r>
      <w:r w:rsidRPr="00A50A82">
        <w:rPr>
          <w:sz w:val="14"/>
        </w:rPr>
        <w:t xml:space="preserve">hina </w:t>
      </w:r>
      <w:r w:rsidRPr="00A50A82">
        <w:rPr>
          <w:rStyle w:val="StyleUnderline"/>
        </w:rPr>
        <w:t>S</w:t>
      </w:r>
      <w:r w:rsidRPr="00A50A82">
        <w:rPr>
          <w:sz w:val="14"/>
        </w:rPr>
        <w:t xml:space="preserve">ea, </w:t>
      </w:r>
      <w:r w:rsidRPr="00A50A82">
        <w:rPr>
          <w:rStyle w:val="StyleUnderline"/>
        </w:rPr>
        <w:t xml:space="preserve">American officials said, </w:t>
      </w:r>
      <w:r w:rsidRPr="00867277">
        <w:rPr>
          <w:rStyle w:val="StyleUnderline"/>
          <w:highlight w:val="cyan"/>
        </w:rPr>
        <w:t>support</w:t>
      </w:r>
      <w:r w:rsidRPr="00A50A82">
        <w:rPr>
          <w:rStyle w:val="StyleUnderline"/>
        </w:rPr>
        <w:t xml:space="preserve">ing </w:t>
      </w:r>
      <w:r w:rsidRPr="00867277">
        <w:rPr>
          <w:rStyle w:val="StyleUnderline"/>
          <w:highlight w:val="cyan"/>
        </w:rPr>
        <w:t>their suspicions that Beijing has been building up reefs for military purposes</w:t>
      </w:r>
      <w:r w:rsidRPr="00A50A82">
        <w:rPr>
          <w:rStyle w:val="StyleUnderline"/>
        </w:rPr>
        <w:t>.</w:t>
      </w:r>
      <w:r w:rsidRPr="00A50A82">
        <w:rPr>
          <w:sz w:val="14"/>
        </w:rPr>
        <w:t xml:space="preserve"> </w:t>
      </w:r>
      <w:r w:rsidRPr="00A50A82">
        <w:rPr>
          <w:rStyle w:val="StyleUnderline"/>
        </w:rPr>
        <w:t>The U.S. imagery detected two Chinese motorized artillery pieces on one of the artificial islands built by China</w:t>
      </w:r>
      <w:r w:rsidRPr="00A50A82">
        <w:rPr>
          <w:sz w:val="14"/>
        </w:rPr>
        <w:t xml:space="preserve"> about one month ago. While the artillery wouldn’t pose a threat to U.S. planes or </w:t>
      </w:r>
      <w:r w:rsidRPr="00A50A82">
        <w:rPr>
          <w:rStyle w:val="StyleUnderline"/>
        </w:rPr>
        <w:t>ships, U.S. officials said it could reach neighboring islands and that its presence was at odds with China’s public statements that the reclaimed islands are mainly for civilian use</w:t>
      </w:r>
      <w:r w:rsidRPr="00A50A82">
        <w:rPr>
          <w:sz w:val="14"/>
        </w:rPr>
        <w:t xml:space="preserve">. “There is no military threat,” a U.S. official told The Wall Street Journal on Thursday. “But it is about the symbolism.” U.S.–China relations threaten to founder in a hazardous area that has long been a graveyard for mariners. The WSJ's Andrew Browne explains. </w:t>
      </w:r>
      <w:r w:rsidRPr="00A50A82">
        <w:rPr>
          <w:rStyle w:val="StyleUnderline"/>
        </w:rPr>
        <w:t xml:space="preserve">While posing no military threat to the U.S., the motorized artillery was within range of an island claimed by Vietnam that Hanoi has armed with various weaponry for some time, </w:t>
      </w:r>
      <w:r w:rsidRPr="00A50A82">
        <w:rPr>
          <w:sz w:val="14"/>
        </w:rPr>
        <w:t xml:space="preserve">the American officials said. Vietnamese officials didn’t immediately respond to a request for comment. A Chinese Embassy spokesman in Washington wouldn’t comment specifically on the weaponry, but said its development work within the Spratly Islands—known by the Chinese as the Nansha Islands—was primarily civilian. “It needs to be emphasized that the Nansha Islands is China’s territory, and China has every right to deploy on relevant islands and reefs necessary facilities for military defense,” said Zhu Haiquan, the spokesman for the Chinese embassy. “However, the facilities on relevant islands and reefs are primarily for civilian purposes.” Officials from the U.S., China and across Asia are gathering in Singapore for the annual Shangri-La Dialogue, one of the most important regional security conference of the year. </w:t>
      </w:r>
      <w:r w:rsidRPr="00867277">
        <w:rPr>
          <w:rStyle w:val="StyleUnderline"/>
          <w:highlight w:val="cyan"/>
        </w:rPr>
        <w:t>Washington and Beijing have been in an escalating dispute over China’s artificial island construction in the S</w:t>
      </w:r>
      <w:r w:rsidRPr="00A50A82">
        <w:rPr>
          <w:rStyle w:val="StyleUnderline"/>
        </w:rPr>
        <w:t xml:space="preserve">outh </w:t>
      </w:r>
      <w:r w:rsidRPr="00867277">
        <w:rPr>
          <w:rStyle w:val="StyleUnderline"/>
          <w:highlight w:val="cyan"/>
        </w:rPr>
        <w:t>C</w:t>
      </w:r>
      <w:r w:rsidRPr="00A50A82">
        <w:rPr>
          <w:rStyle w:val="StyleUnderline"/>
        </w:rPr>
        <w:t xml:space="preserve">hina </w:t>
      </w:r>
      <w:r w:rsidRPr="00867277">
        <w:rPr>
          <w:rStyle w:val="StyleUnderline"/>
          <w:highlight w:val="cyan"/>
        </w:rPr>
        <w:t>S</w:t>
      </w:r>
      <w:r w:rsidRPr="00A50A82">
        <w:rPr>
          <w:rStyle w:val="StyleUnderline"/>
        </w:rPr>
        <w:t>ea</w:t>
      </w:r>
      <w:r w:rsidRPr="00A50A82">
        <w:rPr>
          <w:sz w:val="14"/>
        </w:rPr>
        <w:t xml:space="preserve">, compounding earlier disputes over China’s aggressive claims in the area. Lt. Col. Jeff Pool, a Pentagon spokesman traveling in Asia with Defense Secretary Ash Carter, declined to comment on the issue. Mr. Carter has called for “a lasting halt” to the land reclamation by China and others in the South China Sea, noting that the U.S., unlike China, is not staking any land claims in the region, but is seeking stability. </w:t>
      </w:r>
      <w:r w:rsidRPr="00A50A82">
        <w:rPr>
          <w:rStyle w:val="StyleUnderline"/>
        </w:rPr>
        <w:t>The U.S. has been flying Navy surveillance planes near the artificial islands and has monitored them using reconnaissance satellites</w:t>
      </w:r>
      <w:r w:rsidRPr="00A50A82">
        <w:rPr>
          <w:sz w:val="14"/>
        </w:rPr>
        <w:t xml:space="preserve">. U.S. and allied officials previously have said </w:t>
      </w:r>
      <w:r w:rsidRPr="00867277">
        <w:rPr>
          <w:rStyle w:val="Emphasis"/>
          <w:highlight w:val="cyan"/>
        </w:rPr>
        <w:t>China has built radar installations and landing strips on the artificial islands</w:t>
      </w:r>
      <w:r w:rsidRPr="00867277">
        <w:rPr>
          <w:sz w:val="14"/>
          <w:highlight w:val="cyan"/>
        </w:rPr>
        <w:t>.</w:t>
      </w:r>
      <w:r w:rsidRPr="00A50A82">
        <w:rPr>
          <w:sz w:val="14"/>
        </w:rPr>
        <w:t xml:space="preserve"> </w:t>
      </w:r>
      <w:r w:rsidRPr="00A50A82">
        <w:rPr>
          <w:rStyle w:val="StyleUnderline"/>
        </w:rPr>
        <w:t xml:space="preserve">U.S. officials said they </w:t>
      </w:r>
      <w:r w:rsidRPr="00A50A82">
        <w:rPr>
          <w:sz w:val="14"/>
        </w:rPr>
        <w:t xml:space="preserve">first </w:t>
      </w:r>
      <w:r w:rsidRPr="00A50A82">
        <w:rPr>
          <w:rStyle w:val="StyleUnderline"/>
        </w:rPr>
        <w:t>detected the artillery pieces on an island</w:t>
      </w:r>
      <w:r w:rsidRPr="00A50A82">
        <w:rPr>
          <w:sz w:val="14"/>
        </w:rPr>
        <w:t xml:space="preserve"> about a month ago. “We’ve been aware of these for a little while,” a senior U.S. official said.</w:t>
      </w:r>
    </w:p>
    <w:p w:rsidR="000B4287" w:rsidRPr="00A50A82" w:rsidRDefault="000B4287" w:rsidP="000B4287">
      <w:pPr>
        <w:pStyle w:val="Heading4"/>
        <w:rPr>
          <w:rFonts w:cs="Arial"/>
        </w:rPr>
      </w:pPr>
      <w:r w:rsidRPr="00A50A82">
        <w:rPr>
          <w:rFonts w:cs="Arial"/>
        </w:rPr>
        <w:t>That expansionism, if left unchecked by satellites, causes Chinese control of the SCS and an East Asian arms race</w:t>
      </w:r>
    </w:p>
    <w:p w:rsidR="000B4287" w:rsidRPr="00A50A82" w:rsidRDefault="000B4287" w:rsidP="000B4287">
      <w:r w:rsidRPr="00A50A82">
        <w:rPr>
          <w:rStyle w:val="Style13ptBold"/>
        </w:rPr>
        <w:t>Forsythe and Perlez, 3-9</w:t>
      </w:r>
      <w:r w:rsidRPr="00A50A82">
        <w:t>-16 - (Michael, reporter based in Hong Kong, Jane, based in Beijing, "South China Sea Buildup Brings Beijing Closer to Realizing Control," New York Times, 3-9-2016, http://www.nytimes.com/2016/03/09/world/asia/south-china-sea-militarization.html,//BR/)</w:t>
      </w:r>
    </w:p>
    <w:p w:rsidR="000B4287" w:rsidRPr="00A50A82" w:rsidRDefault="000B4287" w:rsidP="000B4287">
      <w:pPr>
        <w:rPr>
          <w:sz w:val="16"/>
        </w:rPr>
      </w:pPr>
      <w:r w:rsidRPr="00A50A82">
        <w:rPr>
          <w:sz w:val="16"/>
        </w:rPr>
        <w:t xml:space="preserve">HONG KONG - </w:t>
      </w:r>
      <w:r w:rsidRPr="00A50A82">
        <w:rPr>
          <w:rStyle w:val="StyleUnderline"/>
        </w:rPr>
        <w:t>When</w:t>
      </w:r>
      <w:r w:rsidRPr="00A50A82">
        <w:rPr>
          <w:sz w:val="16"/>
        </w:rPr>
        <w:t xml:space="preserve"> the aircraft carrier John C. Stennis and four other </w:t>
      </w:r>
      <w:r w:rsidRPr="00A50A82">
        <w:rPr>
          <w:rStyle w:val="StyleUnderline"/>
        </w:rPr>
        <w:t>American warships sailed into the South China Sea</w:t>
      </w:r>
      <w:r w:rsidRPr="00A50A82">
        <w:rPr>
          <w:sz w:val="16"/>
        </w:rPr>
        <w:t xml:space="preserve"> last week for what were described as routine exercises, </w:t>
      </w:r>
      <w:r w:rsidRPr="00A50A82">
        <w:rPr>
          <w:rStyle w:val="StyleUnderline"/>
        </w:rPr>
        <w:t>the message was clear: The United States is the dominant military' power in the region and plans to keep it that way.</w:t>
      </w:r>
      <w:r w:rsidRPr="00A50A82">
        <w:rPr>
          <w:sz w:val="16"/>
        </w:rPr>
        <w:t xml:space="preserve"> But </w:t>
      </w:r>
      <w:r w:rsidRPr="00A50A82">
        <w:rPr>
          <w:rStyle w:val="StyleUnderline"/>
        </w:rPr>
        <w:t>numerous Chinese naval ships were operating nearby</w:t>
      </w:r>
      <w:r w:rsidRPr="00A50A82">
        <w:rPr>
          <w:sz w:val="16"/>
        </w:rPr>
        <w:t xml:space="preserve">, the United States Navy said, </w:t>
      </w:r>
      <w:r w:rsidRPr="00A50A82">
        <w:rPr>
          <w:rStyle w:val="StyleUnderline"/>
        </w:rPr>
        <w:t>noticeably more than in past years</w:t>
      </w:r>
      <w:r w:rsidRPr="00A50A82">
        <w:rPr>
          <w:sz w:val="16"/>
        </w:rPr>
        <w:t xml:space="preserve">. A Chinese officer told the state-run news media that the </w:t>
      </w:r>
      <w:r w:rsidRPr="00A50A82">
        <w:rPr>
          <w:rStyle w:val="StyleUnderline"/>
        </w:rPr>
        <w:t xml:space="preserve">ships were there to "monitor, identify, follow and expel" foreign vessels and aircraft, depending on how close they came "to our islands." </w:t>
      </w:r>
      <w:r w:rsidRPr="00A50A82">
        <w:rPr>
          <w:sz w:val="16"/>
        </w:rPr>
        <w:t xml:space="preserve">The encounter, which passed without incident, was the latest episode in a wary standoff between the United States and China over two contested island chains known as the Paracels and the Spratlys. Since taking office three years ago. President </w:t>
      </w:r>
      <w:r w:rsidRPr="00A50A82">
        <w:rPr>
          <w:rStyle w:val="StyleUnderline"/>
        </w:rPr>
        <w:t>Xi</w:t>
      </w:r>
      <w:r w:rsidRPr="00A50A82">
        <w:rPr>
          <w:sz w:val="16"/>
        </w:rPr>
        <w:t xml:space="preserve"> Jinping </w:t>
      </w:r>
      <w:r w:rsidRPr="00A50A82">
        <w:rPr>
          <w:rStyle w:val="StyleUnderline"/>
        </w:rPr>
        <w:t xml:space="preserve">has used the isles </w:t>
      </w:r>
      <w:r w:rsidRPr="00A50A82">
        <w:rPr>
          <w:rStyle w:val="Emphasis"/>
        </w:rPr>
        <w:t>to expand China's military footprint in the region</w:t>
      </w:r>
      <w:r w:rsidRPr="00A50A82">
        <w:rPr>
          <w:rStyle w:val="StyleUnderline"/>
        </w:rPr>
        <w:t>, taking one step after another to build and equip outposts far from the Chinese mainland over protests from its neighbors and from Washington</w:t>
      </w:r>
      <w:r w:rsidRPr="00A50A82">
        <w:rPr>
          <w:sz w:val="16"/>
        </w:rPr>
        <w:t xml:space="preserve">. </w:t>
      </w:r>
      <w:r w:rsidRPr="00867277">
        <w:rPr>
          <w:rStyle w:val="Emphasis"/>
          <w:highlight w:val="cyan"/>
        </w:rPr>
        <w:t>The scale of the multibillion-dollar effort has raised tensions in the region and strengthened China's disputed claim to the entirety of the S</w:t>
      </w:r>
      <w:r w:rsidRPr="00A50A82">
        <w:rPr>
          <w:sz w:val="16"/>
        </w:rPr>
        <w:t xml:space="preserve">outh </w:t>
      </w:r>
      <w:r w:rsidRPr="00867277">
        <w:rPr>
          <w:rStyle w:val="Emphasis"/>
          <w:highlight w:val="cyan"/>
        </w:rPr>
        <w:t>C</w:t>
      </w:r>
      <w:r w:rsidRPr="00A50A82">
        <w:rPr>
          <w:sz w:val="16"/>
        </w:rPr>
        <w:t xml:space="preserve">hina </w:t>
      </w:r>
      <w:r w:rsidRPr="00867277">
        <w:rPr>
          <w:rStyle w:val="Emphasis"/>
          <w:highlight w:val="cyan"/>
        </w:rPr>
        <w:t>S</w:t>
      </w:r>
      <w:r w:rsidRPr="00A50A82">
        <w:rPr>
          <w:sz w:val="16"/>
        </w:rPr>
        <w:t>ea, home to some of the world's busiest shipping lanes. The buildup has also challenged the military' status quo in the Western Pacific since the end of World War II, bringing China closer to its goal of establishing a security buffer extending far from its coast — a dream of Chinese strategists since the Korean War. "China wants a bathtub," said Marc Lanteigne, a senior research fellow at the Norwegian Institute of International Affairs who studies Chinese foreign policy', drawing a comparison with American dominance in the Caribbean. "</w:t>
      </w:r>
      <w:r w:rsidRPr="00A50A82">
        <w:rPr>
          <w:rStyle w:val="StyleUnderline"/>
        </w:rPr>
        <w:t>China wants waters that are theirs, that they can operate military and police vessels in, without having to worry about the presence of the U.S</w:t>
      </w:r>
      <w:r w:rsidRPr="00A50A82">
        <w:rPr>
          <w:sz w:val="16"/>
        </w:rPr>
        <w:t xml:space="preserve">. or the Philippines or Vietnamese or Indian </w:t>
      </w:r>
      <w:r w:rsidRPr="00A50A82">
        <w:rPr>
          <w:rStyle w:val="StyleUnderline"/>
        </w:rPr>
        <w:t>naval forces</w:t>
      </w:r>
      <w:r w:rsidRPr="00A50A82">
        <w:rPr>
          <w:sz w:val="16"/>
        </w:rPr>
        <w:t xml:space="preserve">." The buildup has proceeded incrementally but remarkably swiftly given that </w:t>
      </w:r>
      <w:r w:rsidRPr="00A50A82">
        <w:rPr>
          <w:rStyle w:val="StyleUnderline"/>
        </w:rPr>
        <w:t xml:space="preserve">China and its neighbors have been locked in a stalemate over the islands that has simmered for decades. Dredging of sand to build artificial islands atop coral reels in the Spratlys </w:t>
      </w:r>
      <w:r w:rsidRPr="00A50A82">
        <w:rPr>
          <w:sz w:val="16"/>
        </w:rPr>
        <w:t xml:space="preserve">began as early as 2014 but </w:t>
      </w:r>
      <w:r w:rsidRPr="00A50A82">
        <w:rPr>
          <w:rStyle w:val="StyleUnderline"/>
        </w:rPr>
        <w:t xml:space="preserve">accelerated last year, and the isles now feature deepwater harbors and long runways suitable for warships and fighter jets. </w:t>
      </w:r>
      <w:r w:rsidRPr="00A50A82">
        <w:rPr>
          <w:sz w:val="16"/>
        </w:rPr>
        <w:t xml:space="preserve">Then surface-to-air missile batteries appeared last month in the Paracels. more than 300 miles to the north. Now </w:t>
      </w:r>
      <w:r w:rsidRPr="00867277">
        <w:rPr>
          <w:rStyle w:val="Emphasis"/>
          <w:highlight w:val="cyan"/>
        </w:rPr>
        <w:t>satellite photos show what seem to be powerful radar facilities</w:t>
      </w:r>
      <w:r w:rsidRPr="00A50A82">
        <w:rPr>
          <w:rStyle w:val="Emphasis"/>
        </w:rPr>
        <w:t xml:space="preserve">, </w:t>
      </w:r>
      <w:r w:rsidRPr="00A50A82">
        <w:rPr>
          <w:sz w:val="16"/>
        </w:rPr>
        <w:t xml:space="preserve">potentially </w:t>
      </w:r>
      <w:r w:rsidRPr="00A50A82">
        <w:rPr>
          <w:rStyle w:val="Emphasis"/>
        </w:rPr>
        <w:t xml:space="preserve">extending the loll zone of missiles on the Chinese mainland that are devised to sink aircraft carriers. </w:t>
      </w:r>
      <w:r w:rsidRPr="00A50A82">
        <w:rPr>
          <w:sz w:val="16"/>
        </w:rPr>
        <w:t xml:space="preserve">The new fortifications pose little threat to the United States military, which could easily destroy them in a conflict. But American </w:t>
      </w:r>
      <w:r w:rsidRPr="00A50A82">
        <w:rPr>
          <w:rStyle w:val="StyleUnderline"/>
        </w:rPr>
        <w:t>officials are increasingly worried that the buildup</w:t>
      </w:r>
      <w:r w:rsidRPr="00A50A82">
        <w:rPr>
          <w:rStyle w:val="Emphasis"/>
        </w:rPr>
        <w:t xml:space="preserve">, if unchecked, </w:t>
      </w:r>
      <w:r w:rsidRPr="00A50A82">
        <w:rPr>
          <w:rStyle w:val="StyleUnderline"/>
        </w:rPr>
        <w:t xml:space="preserve">will give China </w:t>
      </w:r>
      <w:r w:rsidRPr="00A50A82">
        <w:rPr>
          <w:rStyle w:val="Emphasis"/>
        </w:rPr>
        <w:t>de facto control</w:t>
      </w:r>
      <w:r w:rsidRPr="00A50A82">
        <w:rPr>
          <w:rStyle w:val="StyleUnderline"/>
        </w:rPr>
        <w:t xml:space="preserve"> of an expanse of sea the size of Mexico </w:t>
      </w:r>
      <w:r w:rsidRPr="00867277">
        <w:rPr>
          <w:rStyle w:val="Emphasis"/>
          <w:highlight w:val="cyan"/>
        </w:rPr>
        <w:t>and military superiority over neighbors with competing claims</w:t>
      </w:r>
      <w:r w:rsidRPr="00A50A82">
        <w:rPr>
          <w:rStyle w:val="Emphasis"/>
        </w:rPr>
        <w:t xml:space="preserve"> </w:t>
      </w:r>
      <w:r w:rsidRPr="00A50A82">
        <w:rPr>
          <w:rStyle w:val="StyleUnderline"/>
        </w:rPr>
        <w:t xml:space="preserve">to the waters. </w:t>
      </w:r>
      <w:r w:rsidRPr="00867277">
        <w:rPr>
          <w:rStyle w:val="StyleUnderline"/>
          <w:highlight w:val="cyan"/>
        </w:rPr>
        <w:t>That</w:t>
      </w:r>
      <w:r w:rsidRPr="00A50A82">
        <w:rPr>
          <w:rStyle w:val="StyleUnderline"/>
        </w:rPr>
        <w:t xml:space="preserve">, some say, </w:t>
      </w:r>
      <w:r w:rsidRPr="00867277">
        <w:rPr>
          <w:rStyle w:val="StyleUnderline"/>
          <w:highlight w:val="cyan"/>
        </w:rPr>
        <w:t>could</w:t>
      </w:r>
      <w:r w:rsidRPr="00A50A82">
        <w:rPr>
          <w:rStyle w:val="StyleUnderline"/>
        </w:rPr>
        <w:t xml:space="preserve"> </w:t>
      </w:r>
      <w:r w:rsidRPr="00867277">
        <w:rPr>
          <w:rStyle w:val="StyleUnderline"/>
          <w:highlight w:val="cyan"/>
        </w:rPr>
        <w:t xml:space="preserve">prompt </w:t>
      </w:r>
      <w:r w:rsidRPr="00867277">
        <w:rPr>
          <w:rStyle w:val="Emphasis"/>
          <w:highlight w:val="cyan"/>
        </w:rPr>
        <w:t>a regional arms race and increase the risk of conflict</w:t>
      </w:r>
      <w:r w:rsidRPr="00A50A82">
        <w:rPr>
          <w:rStyle w:val="Emphasis"/>
        </w:rPr>
        <w:t xml:space="preserve">. </w:t>
      </w:r>
      <w:r w:rsidRPr="00A50A82">
        <w:rPr>
          <w:sz w:val="16"/>
        </w:rPr>
        <w:t xml:space="preserve">While officials in Washington say China is nowhere near gaining the capacity to keep American forces out of the South China Sea, analysts say the </w:t>
      </w:r>
      <w:r w:rsidRPr="00A50A82">
        <w:rPr>
          <w:rStyle w:val="StyleUnderline"/>
        </w:rPr>
        <w:t>buildup will make it more difficult for the U</w:t>
      </w:r>
      <w:r w:rsidRPr="00A50A82">
        <w:rPr>
          <w:sz w:val="16"/>
        </w:rPr>
        <w:t xml:space="preserve">nited </w:t>
      </w:r>
      <w:r w:rsidRPr="00A50A82">
        <w:rPr>
          <w:rStyle w:val="StyleUnderline"/>
        </w:rPr>
        <w:t>St</w:t>
      </w:r>
      <w:r w:rsidRPr="00A50A82">
        <w:rPr>
          <w:sz w:val="16"/>
        </w:rPr>
        <w:t xml:space="preserve">ates </w:t>
      </w:r>
      <w:r w:rsidRPr="00A50A82">
        <w:rPr>
          <w:rStyle w:val="StyleUnderline"/>
        </w:rPr>
        <w:t>Navy to quickly defend allies with weaker militaries, like the Philippines</w:t>
      </w:r>
      <w:r w:rsidRPr="00A50A82">
        <w:rPr>
          <w:sz w:val="16"/>
        </w:rPr>
        <w:t xml:space="preserve">. The deployment of fighter jets, </w:t>
      </w:r>
      <w:r w:rsidRPr="00A50A82">
        <w:rPr>
          <w:rStyle w:val="StyleUnderline"/>
        </w:rPr>
        <w:t>antiship missiles and more powerful radar in particular could embolden the Chinese Navy while giving American commanders pause</w:t>
      </w:r>
      <w:r w:rsidRPr="00A50A82">
        <w:rPr>
          <w:sz w:val="16"/>
        </w:rPr>
        <w:t xml:space="preserve">, they said. Testifying before the Senate Armed Services Committee last month. Adm. Harry B. Harris Jr., commander of the United States Pacific Command, warned that China's actions were "changing the operational landscape in the South China Sea." And in written answers submitted to the committee, the Obama administration's top intelligence official, James R. </w:t>
      </w:r>
      <w:r w:rsidRPr="00A50A82">
        <w:rPr>
          <w:rStyle w:val="StyleUnderline"/>
        </w:rPr>
        <w:t xml:space="preserve">Clapper, forecast that China would "have significant capacity' to quickly project substantial military power to the region" </w:t>
      </w:r>
      <w:r w:rsidRPr="00867277">
        <w:rPr>
          <w:rStyle w:val="Emphasis"/>
          <w:highlight w:val="cyan"/>
        </w:rPr>
        <w:t>by</w:t>
      </w:r>
      <w:r w:rsidRPr="00A50A82">
        <w:rPr>
          <w:rStyle w:val="Emphasis"/>
        </w:rPr>
        <w:t xml:space="preserve"> early </w:t>
      </w:r>
      <w:r w:rsidRPr="00867277">
        <w:rPr>
          <w:rStyle w:val="Emphasis"/>
          <w:highlight w:val="cyan"/>
        </w:rPr>
        <w:t>next year</w:t>
      </w:r>
      <w:r w:rsidRPr="00A50A82">
        <w:rPr>
          <w:rStyle w:val="Emphasis"/>
        </w:rPr>
        <w:t xml:space="preserve">. </w:t>
      </w:r>
      <w:r w:rsidRPr="00A50A82">
        <w:rPr>
          <w:sz w:val="16"/>
        </w:rPr>
        <w:t xml:space="preserve">Though </w:t>
      </w:r>
      <w:r w:rsidRPr="00A50A82">
        <w:rPr>
          <w:rStyle w:val="StyleUnderline"/>
        </w:rPr>
        <w:t>China</w:t>
      </w:r>
      <w:r w:rsidRPr="00A50A82">
        <w:rPr>
          <w:sz w:val="16"/>
        </w:rPr>
        <w:t xml:space="preserve"> has not finished construction, he wrote, it </w:t>
      </w:r>
      <w:r w:rsidRPr="00A50A82">
        <w:rPr>
          <w:rStyle w:val="StyleUnderline"/>
        </w:rPr>
        <w:t xml:space="preserve">can already deploy fighter aircraft, surface-to-air missiles, coastal defense cruise missiles as well as large warships and sizable Coast Guard vessels to the new artificial islands in the Spratlys. </w:t>
      </w:r>
      <w:r w:rsidRPr="00A50A82">
        <w:rPr>
          <w:sz w:val="16"/>
        </w:rPr>
        <w:t xml:space="preserve">Mr. Clapper also confirmed that </w:t>
      </w:r>
      <w:r w:rsidRPr="00A50A82">
        <w:rPr>
          <w:rStyle w:val="StyleUnderline"/>
        </w:rPr>
        <w:t>military radar had been installed more than 600 miles from the Chinese island province</w:t>
      </w:r>
      <w:r w:rsidRPr="00A50A82">
        <w:rPr>
          <w:sz w:val="16"/>
        </w:rPr>
        <w:t xml:space="preserve"> of Hainan on Cuarteron Reef, the southernmost of the seven artificial islets. In theory</w:t>
      </w:r>
      <w:r w:rsidRPr="00A50A82">
        <w:rPr>
          <w:rStyle w:val="StyleUnderline"/>
        </w:rPr>
        <w:t>, that could improve the ability of China's so-called carrier-killer missile</w:t>
      </w:r>
      <w:r w:rsidRPr="00A50A82">
        <w:rPr>
          <w:sz w:val="16"/>
        </w:rPr>
        <w:t xml:space="preserve">, the DF-21D, </w:t>
      </w:r>
      <w:r w:rsidRPr="00A50A82">
        <w:rPr>
          <w:rStyle w:val="StyleUnderline"/>
        </w:rPr>
        <w:t xml:space="preserve">to strike faraway targets and complicate United States Navy efforts to develop countermeasures against it. </w:t>
      </w:r>
      <w:r w:rsidRPr="00A50A82">
        <w:rPr>
          <w:sz w:val="16"/>
        </w:rPr>
        <w:t xml:space="preserve">Last month, Vietnam lodged a formal protest after satellite photos indicated that China had deployed HO-o surface-to-air missile batteries on the largest island in the Paracels, Woody Island. Vietnam claims both the Paracels and the Spratlys, and nationalist sentiment has been running high since the appearance of a Chinese oil drilling platform near the Paracels led to anti-Chinese demonstrations and riots two years ago. China's buildup in the Spratlys has also angered the Philippines. Chinese forces wrested control of Scarborough Shoal in the Spratlys from the Philippines after an extended standoff four years ago, a move that President Benigno S. Aquino III later compared to Nazi Germany's annexation of Czechoslovakia. Senator John McCain, the Republican chairman of the Senate Armed Services Committee, warned recently that China seemed poised to expel Philippine forces from another outpost and urged the Obama administration to clarify how it would respond. Last month, Chinese vessels drew protests by blocking Philippine fishing boats from reaching a disputed atoll. Analysts said </w:t>
      </w:r>
      <w:r w:rsidRPr="00A50A82">
        <w:rPr>
          <w:rStyle w:val="StyleUnderline"/>
        </w:rPr>
        <w:t>the buildup had made it easier for Chinese ships to operate for long periods in the Spratlys without returning to the Chinese mainland.</w:t>
      </w:r>
      <w:r w:rsidRPr="00A50A82">
        <w:rPr>
          <w:sz w:val="16"/>
        </w:rPr>
        <w:t xml:space="preserve"> "</w:t>
      </w:r>
      <w:r w:rsidRPr="00A50A82">
        <w:rPr>
          <w:rStyle w:val="StyleUnderline"/>
        </w:rPr>
        <w:t>Now Chinese ships can stay out in the Spratlys whenever they want, pretty confidently</w:t>
      </w:r>
      <w:r w:rsidRPr="00A50A82">
        <w:rPr>
          <w:sz w:val="16"/>
        </w:rPr>
        <w:t xml:space="preserve">," said Gregory B. Poling, director of the Asia Maritime Transparency Initiative at the Center for Strategic and International Studies in Washington. Mr. Poling said the new radar installations on Cuarteron Reef could give China the ability to see over the horizon and perhaps track targets as far away as the vital Malacca Strait hundreds of miles to the southwest. At his summit meeting with President Obama in September. Mr. </w:t>
      </w:r>
      <w:r w:rsidRPr="00A50A82">
        <w:rPr>
          <w:rStyle w:val="StyleUnderline"/>
        </w:rPr>
        <w:t>Xi</w:t>
      </w:r>
      <w:r w:rsidRPr="00A50A82">
        <w:rPr>
          <w:sz w:val="16"/>
        </w:rPr>
        <w:t xml:space="preserve"> pledged not to "pursue militarization" of the Spratlys, but he did not include the Paracels, and Beijing has since </w:t>
      </w:r>
      <w:r w:rsidRPr="00A50A82">
        <w:rPr>
          <w:rStyle w:val="StyleUnderline"/>
        </w:rPr>
        <w:t>insisted that it is entitled to 'limited defensive facilities" across the S</w:t>
      </w:r>
      <w:r w:rsidRPr="00A50A82">
        <w:rPr>
          <w:sz w:val="16"/>
        </w:rPr>
        <w:t xml:space="preserve">outh </w:t>
      </w:r>
      <w:r w:rsidRPr="00A50A82">
        <w:rPr>
          <w:rStyle w:val="StyleUnderline"/>
        </w:rPr>
        <w:t>C</w:t>
      </w:r>
      <w:r w:rsidRPr="00A50A82">
        <w:rPr>
          <w:sz w:val="16"/>
        </w:rPr>
        <w:t xml:space="preserve">hina </w:t>
      </w:r>
      <w:r w:rsidRPr="00A50A82">
        <w:rPr>
          <w:rStyle w:val="StyleUnderline"/>
        </w:rPr>
        <w:t>S</w:t>
      </w:r>
      <w:r w:rsidRPr="00A50A82">
        <w:rPr>
          <w:sz w:val="16"/>
        </w:rPr>
        <w:t xml:space="preserve">ea, </w:t>
      </w:r>
      <w:r w:rsidRPr="00A50A82">
        <w:rPr>
          <w:rStyle w:val="StyleUnderline"/>
        </w:rPr>
        <w:t>comparing them to United States bases in Hawaii. Chinese analysts argue that the buildup preserves peace by deterring others with territorial claims to the sea, including</w:t>
      </w:r>
      <w:r w:rsidRPr="00A50A82">
        <w:rPr>
          <w:sz w:val="16"/>
        </w:rPr>
        <w:t xml:space="preserve"> Brunei, Indonesia, Malaysia and </w:t>
      </w:r>
      <w:r w:rsidRPr="00A50A82">
        <w:rPr>
          <w:rStyle w:val="StyleUnderline"/>
        </w:rPr>
        <w:t>Taiwan</w:t>
      </w:r>
      <w:r w:rsidRPr="00A50A82">
        <w:rPr>
          <w:sz w:val="16"/>
        </w:rPr>
        <w:t xml:space="preserve">. "The main reason for the construction is to tell other countries to stop their provocations, because if they continue to push, we have the capability' to push back." said Xu Liping, a researcher at the Chinese Academy of Social Sciences. </w:t>
      </w:r>
      <w:r w:rsidRPr="00A50A82">
        <w:rPr>
          <w:rStyle w:val="StyleUnderline"/>
        </w:rPr>
        <w:t xml:space="preserve">United States officials </w:t>
      </w:r>
      <w:r w:rsidRPr="00A50A82">
        <w:rPr>
          <w:sz w:val="16"/>
        </w:rPr>
        <w:t xml:space="preserve">said they </w:t>
      </w:r>
      <w:r w:rsidRPr="00A50A82">
        <w:rPr>
          <w:rStyle w:val="Emphasis"/>
        </w:rPr>
        <w:t>expected China</w:t>
      </w:r>
      <w:r w:rsidRPr="00A50A82">
        <w:rPr>
          <w:sz w:val="16"/>
        </w:rPr>
        <w:t xml:space="preserve"> to build large fuel storage tanks on the islands next, which would allow its fighter jets to remain in the region longer, and then </w:t>
      </w:r>
      <w:r w:rsidRPr="00A50A82">
        <w:rPr>
          <w:rStyle w:val="StyleUnderline"/>
        </w:rPr>
        <w:t xml:space="preserve">to </w:t>
      </w:r>
      <w:r w:rsidRPr="00A50A82">
        <w:rPr>
          <w:rStyle w:val="Emphasis"/>
        </w:rPr>
        <w:t>declare an</w:t>
      </w:r>
      <w:r w:rsidRPr="00A50A82">
        <w:t xml:space="preserve"> "</w:t>
      </w:r>
      <w:r w:rsidRPr="00A50A82">
        <w:rPr>
          <w:rStyle w:val="Emphasis"/>
        </w:rPr>
        <w:t>a</w:t>
      </w:r>
      <w:r w:rsidRPr="00A50A82">
        <w:rPr>
          <w:sz w:val="16"/>
        </w:rPr>
        <w:t xml:space="preserve">ir </w:t>
      </w:r>
      <w:r w:rsidRPr="00A50A82">
        <w:rPr>
          <w:rStyle w:val="Emphasis"/>
        </w:rPr>
        <w:t>d</w:t>
      </w:r>
      <w:r w:rsidRPr="00A50A82">
        <w:rPr>
          <w:sz w:val="16"/>
        </w:rPr>
        <w:t xml:space="preserve">efense </w:t>
      </w:r>
      <w:r w:rsidRPr="00A50A82">
        <w:rPr>
          <w:rStyle w:val="Emphasis"/>
        </w:rPr>
        <w:t>i</w:t>
      </w:r>
      <w:r w:rsidRPr="00A50A82">
        <w:rPr>
          <w:sz w:val="16"/>
        </w:rPr>
        <w:t xml:space="preserve">dentification </w:t>
      </w:r>
      <w:r w:rsidRPr="00A50A82">
        <w:rPr>
          <w:rStyle w:val="Emphasis"/>
        </w:rPr>
        <w:t>z</w:t>
      </w:r>
      <w:r w:rsidRPr="00A50A82">
        <w:rPr>
          <w:sz w:val="16"/>
        </w:rPr>
        <w:t xml:space="preserve">one" </w:t>
      </w:r>
      <w:r w:rsidRPr="00A50A82">
        <w:rPr>
          <w:rStyle w:val="Emphasis"/>
        </w:rPr>
        <w:t>over the</w:t>
      </w:r>
      <w:r w:rsidRPr="00A50A82">
        <w:t xml:space="preserve"> </w:t>
      </w:r>
      <w:r w:rsidRPr="00A50A82">
        <w:rPr>
          <w:rStyle w:val="Emphasis"/>
        </w:rPr>
        <w:t>S</w:t>
      </w:r>
      <w:r w:rsidRPr="00A50A82">
        <w:rPr>
          <w:sz w:val="16"/>
        </w:rPr>
        <w:t xml:space="preserve">outh </w:t>
      </w:r>
      <w:r w:rsidRPr="00A50A82">
        <w:rPr>
          <w:rStyle w:val="Emphasis"/>
        </w:rPr>
        <w:t>C</w:t>
      </w:r>
      <w:r w:rsidRPr="00A50A82">
        <w:rPr>
          <w:sz w:val="16"/>
        </w:rPr>
        <w:t xml:space="preserve">hina </w:t>
      </w:r>
      <w:r w:rsidRPr="00A50A82">
        <w:rPr>
          <w:rStyle w:val="Emphasis"/>
        </w:rPr>
        <w:t>S</w:t>
      </w:r>
      <w:r w:rsidRPr="00A50A82">
        <w:rPr>
          <w:sz w:val="16"/>
        </w:rPr>
        <w:t xml:space="preserve">ea as it did for a contested part of the East China Sea in late 2013. China claimed the right to require aircraft entering the zone to identify themselves and to take military' action against those that did not follow orders. Japan and the United States refused to recognize the claim or cooperate. The Obama administration has struggled, however, to come up with a policy to slow or stop what it has called China's militarization of the South China Sea. A senior defense official, who requested anonymity to speak more freely about American policy', noted that while China might be gaining in the "maritime arena," its progress had also prompted neighbors like the Philippines and Vietnam to expand military ties with the United States. In recent months, </w:t>
      </w:r>
      <w:r w:rsidRPr="00A50A82">
        <w:rPr>
          <w:rStyle w:val="StyleUnderline"/>
        </w:rPr>
        <w:t xml:space="preserve">the Pentagon has also stepped up "freedom of navigation" patrols in the South China Sea, sending </w:t>
      </w:r>
      <w:r w:rsidRPr="00867277">
        <w:rPr>
          <w:rStyle w:val="StyleUnderline"/>
          <w:highlight w:val="cyan"/>
        </w:rPr>
        <w:t>U</w:t>
      </w:r>
      <w:r w:rsidRPr="00A50A82">
        <w:rPr>
          <w:rStyle w:val="StyleUnderline"/>
        </w:rPr>
        <w:t xml:space="preserve">nited </w:t>
      </w:r>
      <w:r w:rsidRPr="00867277">
        <w:rPr>
          <w:rStyle w:val="StyleUnderline"/>
          <w:highlight w:val="cyan"/>
        </w:rPr>
        <w:t>S</w:t>
      </w:r>
      <w:r w:rsidRPr="00A50A82">
        <w:rPr>
          <w:rStyle w:val="StyleUnderline"/>
        </w:rPr>
        <w:t xml:space="preserve">tates </w:t>
      </w:r>
      <w:r w:rsidRPr="00867277">
        <w:rPr>
          <w:rStyle w:val="StyleUnderline"/>
          <w:highlight w:val="cyan"/>
        </w:rPr>
        <w:t>warships and aircraft into territory claimed by Beijing to assert Washington's view that these areas remain international waters and airspace</w:t>
      </w:r>
      <w:r w:rsidRPr="00A50A82">
        <w:rPr>
          <w:rStyle w:val="StyleUnderline"/>
        </w:rPr>
        <w:t xml:space="preserve">. </w:t>
      </w:r>
      <w:r w:rsidRPr="00A50A82">
        <w:rPr>
          <w:sz w:val="16"/>
        </w:rPr>
        <w:t xml:space="preserve">But </w:t>
      </w:r>
      <w:r w:rsidRPr="00A50A82">
        <w:rPr>
          <w:rStyle w:val="StyleUnderline"/>
        </w:rPr>
        <w:t>China has responded by using the patrols to argue that it is the U</w:t>
      </w:r>
      <w:r w:rsidRPr="00A50A82">
        <w:rPr>
          <w:sz w:val="16"/>
        </w:rPr>
        <w:t xml:space="preserve">nited </w:t>
      </w:r>
      <w:r w:rsidRPr="00A50A82">
        <w:rPr>
          <w:rStyle w:val="StyleUnderline"/>
        </w:rPr>
        <w:t>S</w:t>
      </w:r>
      <w:r w:rsidRPr="00A50A82">
        <w:rPr>
          <w:sz w:val="16"/>
        </w:rPr>
        <w:t xml:space="preserve">tates that is </w:t>
      </w:r>
      <w:r w:rsidRPr="00A50A82">
        <w:rPr>
          <w:rStyle w:val="StyleUnderline"/>
        </w:rPr>
        <w:t xml:space="preserve">militarizing the South China Sea </w:t>
      </w:r>
      <w:r w:rsidRPr="00A50A82">
        <w:rPr>
          <w:sz w:val="16"/>
        </w:rPr>
        <w:t>— and by continuing to build. "China was the first country to discover, name, develop and manage the South China Sea islands," the Chinese foreign minister, Wang Yi, told a news conference on Tuesday. "History will prove who is a mere guest and who is a real host."</w:t>
      </w:r>
    </w:p>
    <w:p w:rsidR="000B4287" w:rsidRPr="00A50A82" w:rsidRDefault="000B4287" w:rsidP="000B4287">
      <w:pPr>
        <w:pStyle w:val="Heading3"/>
        <w:rPr>
          <w:rFonts w:cs="Arial"/>
        </w:rPr>
      </w:pPr>
      <w:r w:rsidRPr="00A50A82">
        <w:rPr>
          <w:rFonts w:cs="Arial"/>
        </w:rPr>
        <w:t>1NC Singapore DA</w:t>
      </w:r>
    </w:p>
    <w:p w:rsidR="000B4287" w:rsidRPr="00A50A82" w:rsidRDefault="000B4287" w:rsidP="000B4287">
      <w:pPr>
        <w:pStyle w:val="Heading4"/>
        <w:rPr>
          <w:rFonts w:cs="Arial"/>
        </w:rPr>
      </w:pPr>
      <w:r w:rsidRPr="00A50A82">
        <w:rPr>
          <w:rFonts w:cs="Arial"/>
        </w:rPr>
        <w:t>Ending SCS Surveillance fractures the US-Singapore DCA which is key to solve piracy and terrorism</w:t>
      </w:r>
    </w:p>
    <w:p w:rsidR="000B4287" w:rsidRPr="00A50A82" w:rsidRDefault="000B4287" w:rsidP="000B4287">
      <w:r w:rsidRPr="00A50A82">
        <w:rPr>
          <w:rStyle w:val="Style13ptBold"/>
        </w:rPr>
        <w:t>Parameswaran, 15</w:t>
      </w:r>
      <w:r w:rsidRPr="00A50A82">
        <w:t xml:space="preserve"> - (Prashanth,  Associate Editor at The Diplomat based in Washington, D.C., where he writes mostly on Southeast Asia, Asian security affairs and U.S. foreign policy in the Asia-Pacific, PhD candidate at the Fletcher School of Law and Diplomacy at Tufts University., "US, Singapore Ink New Defense Pact ," Diplomat, 12-8-2015, http://thediplomat.com/2015/12/us-singapore-ink-new-defense-pact/,//BR/)</w:t>
      </w:r>
    </w:p>
    <w:p w:rsidR="000B4287" w:rsidRPr="00A50A82" w:rsidRDefault="000B4287" w:rsidP="000B4287">
      <w:pPr>
        <w:rPr>
          <w:rStyle w:val="StyleUnderline"/>
        </w:rPr>
      </w:pPr>
      <w:r w:rsidRPr="00867277">
        <w:rPr>
          <w:rStyle w:val="StyleUnderline"/>
          <w:highlight w:val="cyan"/>
        </w:rPr>
        <w:t>The U</w:t>
      </w:r>
      <w:r w:rsidRPr="00A50A82">
        <w:rPr>
          <w:sz w:val="16"/>
        </w:rPr>
        <w:t>nited</w:t>
      </w:r>
      <w:r w:rsidRPr="00A50A82">
        <w:rPr>
          <w:rStyle w:val="StyleUnderline"/>
        </w:rPr>
        <w:t xml:space="preserve"> </w:t>
      </w:r>
      <w:r w:rsidRPr="00867277">
        <w:rPr>
          <w:rStyle w:val="StyleUnderline"/>
          <w:highlight w:val="cyan"/>
        </w:rPr>
        <w:t>S</w:t>
      </w:r>
      <w:r w:rsidRPr="00A50A82">
        <w:rPr>
          <w:sz w:val="16"/>
        </w:rPr>
        <w:t xml:space="preserve">tates </w:t>
      </w:r>
      <w:r w:rsidRPr="00867277">
        <w:rPr>
          <w:rStyle w:val="StyleUnderline"/>
          <w:highlight w:val="cyan"/>
        </w:rPr>
        <w:t>and Singapore inked a new defense pact</w:t>
      </w:r>
      <w:r w:rsidRPr="00A50A82">
        <w:rPr>
          <w:sz w:val="16"/>
        </w:rPr>
        <w:t xml:space="preserve"> Monday </w:t>
      </w:r>
      <w:r w:rsidRPr="00867277">
        <w:rPr>
          <w:rStyle w:val="StyleUnderline"/>
          <w:highlight w:val="cyan"/>
        </w:rPr>
        <w:t>that will provide a new framework for an</w:t>
      </w:r>
      <w:r w:rsidRPr="00867277">
        <w:rPr>
          <w:sz w:val="16"/>
          <w:highlight w:val="cyan"/>
        </w:rPr>
        <w:t xml:space="preserve"> </w:t>
      </w:r>
      <w:r w:rsidRPr="00867277">
        <w:rPr>
          <w:rStyle w:val="StyleUnderline"/>
          <w:highlight w:val="cyan"/>
        </w:rPr>
        <w:t>expanded</w:t>
      </w:r>
      <w:r w:rsidRPr="00A50A82">
        <w:rPr>
          <w:sz w:val="16"/>
        </w:rPr>
        <w:t xml:space="preserve"> defense </w:t>
      </w:r>
      <w:r w:rsidRPr="00867277">
        <w:rPr>
          <w:rStyle w:val="StyleUnderline"/>
          <w:highlight w:val="cyan"/>
        </w:rPr>
        <w:t>relationship</w:t>
      </w:r>
      <w:r w:rsidRPr="00A50A82">
        <w:rPr>
          <w:rStyle w:val="StyleUnderline"/>
        </w:rPr>
        <w:t xml:space="preserve"> between the two strategic partners. </w:t>
      </w:r>
      <w:r w:rsidRPr="00A50A82">
        <w:rPr>
          <w:sz w:val="16"/>
        </w:rPr>
        <w:t xml:space="preserve">Singapore and the United States already have a strong defense relationship. The city-state has provided logistical support for U.S. military aircraft and vessels in the region under the 1990 Memorandum of Understanding (MOU) and the 2005 Strategic Framework Agreement (SFA). Singapore stepped in to support an American military presence following the closure of U.S. bases in the Philippines in 1991, supported U.S. efforts in Afghanistan and Iraq, and was the first Southeast Asian state to join the U.S.-led Global Coalition to Counter ISIL. But </w:t>
      </w:r>
      <w:r w:rsidRPr="00A50A82">
        <w:rPr>
          <w:rStyle w:val="StyleUnderline"/>
        </w:rPr>
        <w:t xml:space="preserve">the two sides have been looking to boost ties </w:t>
      </w:r>
      <w:r w:rsidRPr="00A50A82">
        <w:rPr>
          <w:sz w:val="16"/>
        </w:rPr>
        <w:t xml:space="preserve">as they commemorate the 50th anniversary of their relationship in 2016. On Monday, U.S. Defense Secretary Ash Carter and </w:t>
      </w:r>
      <w:r w:rsidRPr="00A50A82">
        <w:rPr>
          <w:rStyle w:val="StyleUnderline"/>
        </w:rPr>
        <w:t>Singapore’s Minister for Defense</w:t>
      </w:r>
      <w:r w:rsidRPr="00A50A82">
        <w:rPr>
          <w:sz w:val="16"/>
        </w:rPr>
        <w:t xml:space="preserve"> Ng Eng Hen </w:t>
      </w:r>
      <w:r w:rsidRPr="00A50A82">
        <w:rPr>
          <w:rStyle w:val="StyleUnderline"/>
        </w:rPr>
        <w:t>met at the Pentagon and signed the new enhanced defense cooperation agreement (DCA). According to a joint statement</w:t>
      </w:r>
      <w:r w:rsidRPr="00A50A82">
        <w:rPr>
          <w:sz w:val="16"/>
        </w:rPr>
        <w:t xml:space="preserve">, under the enhanced DCA, </w:t>
      </w:r>
      <w:r w:rsidRPr="00A50A82">
        <w:rPr>
          <w:rStyle w:val="StyleUnderline"/>
        </w:rPr>
        <w:t>the two sides agreed on a broad framework for defense cooperation covering five areas: military, policy, strategic and technology, along with cooperation against non-traditional security challenges like terrorism and piracy.</w:t>
      </w:r>
      <w:r w:rsidRPr="00A50A82">
        <w:rPr>
          <w:sz w:val="16"/>
        </w:rPr>
        <w:t xml:space="preserve"> They also agreed to enhance collaboration in new areas including humanitarian assistance and disaster relief (HADR), cybersecurity, biosecurity and public communications. The enhanced DCA also introduced new high-level dialogues between the two sides. </w:t>
      </w:r>
      <w:r w:rsidRPr="00A50A82">
        <w:rPr>
          <w:rStyle w:val="StyleUnderline"/>
        </w:rPr>
        <w:t>Ng and Carter also discussed other specific defense cooperation. Of particular note was the first deployment of the U.S. P-8 Poseidon spy plane to Singapore</w:t>
      </w:r>
      <w:r w:rsidRPr="00A50A82">
        <w:rPr>
          <w:sz w:val="16"/>
        </w:rPr>
        <w:t xml:space="preserve"> from December 7 to December 14. </w:t>
      </w:r>
      <w:r w:rsidRPr="00867277">
        <w:rPr>
          <w:rStyle w:val="Emphasis"/>
          <w:highlight w:val="cyan"/>
        </w:rPr>
        <w:t>The deployment</w:t>
      </w:r>
      <w:r w:rsidRPr="00867277">
        <w:rPr>
          <w:rStyle w:val="StyleUnderline"/>
          <w:highlight w:val="cyan"/>
        </w:rPr>
        <w:t xml:space="preserve"> is significant as it </w:t>
      </w:r>
      <w:r w:rsidRPr="00867277">
        <w:rPr>
          <w:rStyle w:val="Emphasis"/>
          <w:highlight w:val="cyan"/>
        </w:rPr>
        <w:t>provides the U</w:t>
      </w:r>
      <w:r w:rsidRPr="00A50A82">
        <w:rPr>
          <w:rStyle w:val="StyleUnderline"/>
        </w:rPr>
        <w:t xml:space="preserve">nited </w:t>
      </w:r>
      <w:r w:rsidRPr="00867277">
        <w:rPr>
          <w:rStyle w:val="Emphasis"/>
          <w:highlight w:val="cyan"/>
        </w:rPr>
        <w:t>S</w:t>
      </w:r>
      <w:r w:rsidRPr="00A50A82">
        <w:rPr>
          <w:rStyle w:val="StyleUnderline"/>
        </w:rPr>
        <w:t xml:space="preserve">tates </w:t>
      </w:r>
      <w:r w:rsidRPr="00867277">
        <w:rPr>
          <w:rStyle w:val="Emphasis"/>
          <w:highlight w:val="cyan"/>
        </w:rPr>
        <w:t>with another location from which to stage surveillance flights</w:t>
      </w:r>
      <w:r w:rsidRPr="00A50A82">
        <w:rPr>
          <w:rStyle w:val="Emphasis"/>
        </w:rPr>
        <w:t>.</w:t>
      </w:r>
      <w:r w:rsidRPr="00A50A82">
        <w:rPr>
          <w:rStyle w:val="StyleUnderline"/>
        </w:rPr>
        <w:t xml:space="preserve"> Washington already conducts such flights from other countries including Japan and the Philippines for various purposes including monitoring China’s growing assertiveness </w:t>
      </w:r>
      <w:r w:rsidRPr="00A50A82">
        <w:rPr>
          <w:rStyle w:val="Emphasis"/>
        </w:rPr>
        <w:t>in the South China Sea</w:t>
      </w:r>
      <w:r w:rsidRPr="00A50A82">
        <w:rPr>
          <w:rStyle w:val="StyleUnderline"/>
        </w:rPr>
        <w:t>. Malaysia, which neighbors Singapore, has also quietly invited the United States to operate aircraft. They also discussed the ongoing deployment of U.S. littoral combat ships (LCS) to Singapore.</w:t>
      </w:r>
      <w:r w:rsidRPr="00A50A82">
        <w:rPr>
          <w:sz w:val="16"/>
        </w:rPr>
        <w:t xml:space="preserve"> The second LCS, the USS Fort Worth, was deployed to Singapore in December 2014, and the third deployment will take place in 2016. The United States has previously said that it plans to deploy up to four LCS concurrently in the region by the end of 2017. </w:t>
      </w:r>
      <w:r w:rsidRPr="00867277">
        <w:rPr>
          <w:rStyle w:val="StyleUnderline"/>
          <w:highlight w:val="cyan"/>
        </w:rPr>
        <w:t>The two countries also discussed regional issues, stressing the need to foster greater cooperation on transnational threats especially terrorism, maritime security and natural disasters</w:t>
      </w:r>
      <w:r w:rsidRPr="00A50A82">
        <w:rPr>
          <w:rStyle w:val="StyleUnderline"/>
        </w:rPr>
        <w:t>.</w:t>
      </w:r>
    </w:p>
    <w:p w:rsidR="000B4287" w:rsidRPr="00A50A82" w:rsidRDefault="000B4287" w:rsidP="000B4287">
      <w:pPr>
        <w:pStyle w:val="Heading4"/>
        <w:rPr>
          <w:rFonts w:cs="Arial"/>
        </w:rPr>
      </w:pPr>
      <w:r w:rsidRPr="00A50A82">
        <w:rPr>
          <w:rFonts w:cs="Arial"/>
        </w:rPr>
        <w:t>[insert impact]</w:t>
      </w:r>
    </w:p>
    <w:p w:rsidR="000B4287" w:rsidRPr="00A50A82" w:rsidRDefault="000B4287" w:rsidP="000B4287">
      <w:pPr>
        <w:pStyle w:val="Heading2"/>
        <w:rPr>
          <w:rFonts w:cs="Arial"/>
        </w:rPr>
      </w:pPr>
      <w:r w:rsidRPr="00A50A82">
        <w:rPr>
          <w:rFonts w:cs="Arial"/>
        </w:rPr>
        <w:t>Economic Measures PIC</w:t>
      </w:r>
    </w:p>
    <w:p w:rsidR="000B4287" w:rsidRPr="00A50A82" w:rsidRDefault="000B4287" w:rsidP="000B4287">
      <w:r w:rsidRPr="00A50A82">
        <w:t>*NOTE* THE NB TO THIS IS THE STEEL DA</w:t>
      </w:r>
    </w:p>
    <w:p w:rsidR="000B4287" w:rsidRPr="00A50A82" w:rsidRDefault="000B4287" w:rsidP="000B4287">
      <w:pPr>
        <w:pStyle w:val="Heading3"/>
        <w:rPr>
          <w:rFonts w:cs="Arial"/>
        </w:rPr>
      </w:pPr>
      <w:r w:rsidRPr="00A50A82">
        <w:rPr>
          <w:rFonts w:cs="Arial"/>
        </w:rPr>
        <w:t>1NC</w:t>
      </w:r>
    </w:p>
    <w:p w:rsidR="000B4287" w:rsidRPr="00A50A82" w:rsidRDefault="000B4287" w:rsidP="000B4287">
      <w:pPr>
        <w:pStyle w:val="Heading4"/>
        <w:rPr>
          <w:rFonts w:cs="Arial"/>
        </w:rPr>
      </w:pPr>
      <w:r w:rsidRPr="00A50A82">
        <w:rPr>
          <w:rFonts w:cs="Arial"/>
        </w:rPr>
        <w:t>Text: The United States federal government should diplomatically engage the People’s Republic of China over only:</w:t>
      </w:r>
    </w:p>
    <w:p w:rsidR="000B4287" w:rsidRPr="00A50A82" w:rsidRDefault="000B4287" w:rsidP="000B4287">
      <w:pPr>
        <w:pStyle w:val="Heading4"/>
        <w:numPr>
          <w:ilvl w:val="0"/>
          <w:numId w:val="11"/>
        </w:numPr>
        <w:rPr>
          <w:rFonts w:cs="Arial"/>
        </w:rPr>
      </w:pPr>
      <w:r w:rsidRPr="00A50A82">
        <w:rPr>
          <w:rFonts w:cs="Arial"/>
        </w:rPr>
        <w:t>Eliminating militarization in the South and East China Seas and the Taiwan Strait</w:t>
      </w:r>
    </w:p>
    <w:p w:rsidR="000B4287" w:rsidRPr="00A50A82" w:rsidRDefault="000B4287" w:rsidP="000B4287">
      <w:pPr>
        <w:pStyle w:val="Heading4"/>
        <w:numPr>
          <w:ilvl w:val="0"/>
          <w:numId w:val="11"/>
        </w:numPr>
        <w:rPr>
          <w:rFonts w:cs="Arial"/>
        </w:rPr>
      </w:pPr>
      <w:r w:rsidRPr="00A50A82">
        <w:rPr>
          <w:rFonts w:cs="Arial"/>
        </w:rPr>
        <w:t>Increasing military transparency</w:t>
      </w:r>
    </w:p>
    <w:p w:rsidR="000B4287" w:rsidRPr="00A50A82" w:rsidRDefault="000B4287" w:rsidP="000B4287">
      <w:pPr>
        <w:pStyle w:val="Heading4"/>
        <w:numPr>
          <w:ilvl w:val="0"/>
          <w:numId w:val="11"/>
        </w:numPr>
        <w:rPr>
          <w:rFonts w:cs="Arial"/>
        </w:rPr>
      </w:pPr>
      <w:r w:rsidRPr="00A50A82">
        <w:rPr>
          <w:rFonts w:cs="Arial"/>
        </w:rPr>
        <w:t>Reduction of arms sales to Taiwan</w:t>
      </w:r>
    </w:p>
    <w:p w:rsidR="000B4287" w:rsidRPr="00A50A82" w:rsidRDefault="000B4287" w:rsidP="000B4287">
      <w:pPr>
        <w:pStyle w:val="Heading4"/>
        <w:numPr>
          <w:ilvl w:val="0"/>
          <w:numId w:val="11"/>
        </w:numPr>
        <w:rPr>
          <w:rFonts w:cs="Arial"/>
        </w:rPr>
      </w:pPr>
      <w:r w:rsidRPr="00A50A82">
        <w:rPr>
          <w:rFonts w:cs="Arial"/>
        </w:rPr>
        <w:t>Bind China to submit maritime disputes to the International Tribunal for the Law of the Sea for resolution</w:t>
      </w:r>
    </w:p>
    <w:p w:rsidR="000B4287" w:rsidRPr="00A50A82" w:rsidRDefault="000B4287" w:rsidP="000B4287">
      <w:pPr>
        <w:pStyle w:val="Heading4"/>
        <w:numPr>
          <w:ilvl w:val="0"/>
          <w:numId w:val="11"/>
        </w:numPr>
        <w:rPr>
          <w:rFonts w:cs="Arial"/>
        </w:rPr>
      </w:pPr>
      <w:r w:rsidRPr="00A50A82">
        <w:rPr>
          <w:rFonts w:cs="Arial"/>
        </w:rPr>
        <w:t xml:space="preserve">Enter into a binding treaty commitment not to use force against China </w:t>
      </w:r>
    </w:p>
    <w:p w:rsidR="000B4287" w:rsidRPr="00A50A82" w:rsidRDefault="000B4287" w:rsidP="000B4287">
      <w:pPr>
        <w:pStyle w:val="Heading4"/>
        <w:rPr>
          <w:rFonts w:cs="Arial"/>
        </w:rPr>
      </w:pPr>
      <w:r w:rsidRPr="00A50A82">
        <w:rPr>
          <w:rFonts w:cs="Arial"/>
        </w:rPr>
        <w:t>That does everything necessary to solve the aff</w:t>
      </w:r>
    </w:p>
    <w:p w:rsidR="000B4287" w:rsidRPr="00A50A82" w:rsidRDefault="000B4287" w:rsidP="000B4287">
      <w:r w:rsidRPr="00A50A82">
        <w:rPr>
          <w:b/>
        </w:rPr>
        <w:t xml:space="preserve">Gross, 13 </w:t>
      </w:r>
      <w:r w:rsidRPr="00A50A82">
        <w:t xml:space="preserve">– (Donald, adjunct fellow of Pacific Forum CSIS, former Senior Advisor to the Under Secretary for International Security Affairs in the Department of State, former Counselor of the U.S. Arms Control and Disarmament Agency </w:t>
      </w:r>
      <w:r w:rsidRPr="00A50A82">
        <w:rPr>
          <w:u w:val="single"/>
        </w:rPr>
        <w:t>The China Fallacy: How the U.S. Can Benefit from China’s Rise and Avoid Another Cold War</w:t>
      </w:r>
      <w:r w:rsidRPr="00A50A82">
        <w:t>, p. 159-</w:t>
      </w:r>
      <w:proofErr w:type="gramStart"/>
      <w:r w:rsidRPr="00A50A82">
        <w:t>60,//BR/</w:t>
      </w:r>
      <w:proofErr w:type="gramEnd"/>
      <w:r w:rsidRPr="00A50A82">
        <w:t>)</w:t>
      </w:r>
    </w:p>
    <w:p w:rsidR="000B4287" w:rsidRPr="00A50A82" w:rsidRDefault="000B4287" w:rsidP="000B4287">
      <w:pPr>
        <w:rPr>
          <w:sz w:val="16"/>
        </w:rPr>
      </w:pPr>
      <w:r w:rsidRPr="00A50A82">
        <w:rPr>
          <w:sz w:val="16"/>
        </w:rPr>
        <w:t xml:space="preserve">Security measures </w:t>
      </w:r>
      <w:r w:rsidRPr="00867277">
        <w:rPr>
          <w:rStyle w:val="Emphasis"/>
          <w:highlight w:val="cyan"/>
        </w:rPr>
        <w:t>The security elements of a Framework Agreement</w:t>
      </w:r>
      <w:r w:rsidRPr="00867277">
        <w:rPr>
          <w:sz w:val="16"/>
          <w:highlight w:val="cyan"/>
        </w:rPr>
        <w:t xml:space="preserve"> </w:t>
      </w:r>
      <w:r w:rsidRPr="00867277">
        <w:rPr>
          <w:rStyle w:val="StyleUnderline"/>
          <w:highlight w:val="cyan"/>
        </w:rPr>
        <w:t>would</w:t>
      </w:r>
      <w:r w:rsidRPr="00A50A82">
        <w:rPr>
          <w:rStyle w:val="StyleUnderline"/>
        </w:rPr>
        <w:t xml:space="preserve"> include</w:t>
      </w:r>
      <w:r w:rsidRPr="00A50A82">
        <w:rPr>
          <w:sz w:val="16"/>
        </w:rPr>
        <w:t xml:space="preserve"> the following measures China would agree to: </w:t>
      </w:r>
      <w:r w:rsidRPr="00867277">
        <w:rPr>
          <w:rStyle w:val="StyleUnderline"/>
          <w:highlight w:val="cyan"/>
        </w:rPr>
        <w:t>Permanently eliminate the short-range ballistic missiles</w:t>
      </w:r>
      <w:r w:rsidRPr="00A50A82">
        <w:rPr>
          <w:rStyle w:val="StyleUnderline"/>
        </w:rPr>
        <w:t xml:space="preserve"> it has emplaced in the vicinity of Taiwan</w:t>
      </w:r>
      <w:r w:rsidRPr="00A50A82">
        <w:rPr>
          <w:sz w:val="16"/>
        </w:rPr>
        <w:t xml:space="preserve">, and suspend their future production; Significantly </w:t>
      </w:r>
      <w:r w:rsidRPr="00A50A82">
        <w:rPr>
          <w:rStyle w:val="StyleUnderline"/>
        </w:rPr>
        <w:t>reduce and redeploy the naval and air forces it now maintains near Taiwan</w:t>
      </w:r>
      <w:r w:rsidRPr="00A50A82">
        <w:rPr>
          <w:sz w:val="16"/>
        </w:rPr>
        <w:t xml:space="preserve">, while ending all military exercises to prepare for an attack on Taiwan; </w:t>
      </w:r>
      <w:r w:rsidRPr="00867277">
        <w:rPr>
          <w:rStyle w:val="StyleUnderline"/>
          <w:highlight w:val="cyan"/>
        </w:rPr>
        <w:t>Substantially increase military transparency</w:t>
      </w:r>
      <w:r w:rsidRPr="00A50A82">
        <w:rPr>
          <w:sz w:val="16"/>
        </w:rPr>
        <w:t xml:space="preserve">, especially regarding China's development of new weapons systems; </w:t>
      </w:r>
      <w:r w:rsidRPr="00A50A82">
        <w:rPr>
          <w:rStyle w:val="StyleUnderline"/>
        </w:rPr>
        <w:t>Enter into a binding treaty commitment not to use force against Taiwan,</w:t>
      </w:r>
      <w:r w:rsidRPr="00A50A82">
        <w:rPr>
          <w:sz w:val="16"/>
        </w:rPr>
        <w:t xml:space="preserve"> the United States or its allies; Pull back, permanently and verifiably, all forces now engaged in surveillance and patrolling of Japanese territory from a defined coastal security /one surrounding Japan; </w:t>
      </w:r>
      <w:r w:rsidRPr="00A50A82">
        <w:rPr>
          <w:rStyle w:val="StyleUnderline"/>
        </w:rPr>
        <w:t xml:space="preserve">Consent to submit its maritime disputes </w:t>
      </w:r>
      <w:r w:rsidRPr="00A50A82">
        <w:rPr>
          <w:sz w:val="16"/>
        </w:rPr>
        <w:t>in the South and East China Seas for adjudication</w:t>
      </w:r>
      <w:r w:rsidRPr="00A50A82">
        <w:rPr>
          <w:rStyle w:val="StyleUnderline"/>
        </w:rPr>
        <w:t xml:space="preserve"> </w:t>
      </w:r>
      <w:r w:rsidRPr="00A50A82">
        <w:rPr>
          <w:sz w:val="16"/>
        </w:rPr>
        <w:t xml:space="preserve">to the International Tribunal for the </w:t>
      </w:r>
      <w:r w:rsidRPr="00A50A82">
        <w:rPr>
          <w:rStyle w:val="StyleUnderline"/>
        </w:rPr>
        <w:t>L</w:t>
      </w:r>
      <w:r w:rsidRPr="00A50A82">
        <w:rPr>
          <w:sz w:val="16"/>
        </w:rPr>
        <w:t xml:space="preserve">aw </w:t>
      </w:r>
      <w:r w:rsidRPr="00A50A82">
        <w:rPr>
          <w:rStyle w:val="StyleUnderline"/>
        </w:rPr>
        <w:t>o</w:t>
      </w:r>
      <w:r w:rsidRPr="00A50A82">
        <w:rPr>
          <w:sz w:val="16"/>
        </w:rPr>
        <w:t xml:space="preserve">f the </w:t>
      </w:r>
      <w:r w:rsidRPr="00A50A82">
        <w:rPr>
          <w:rStyle w:val="StyleUnderline"/>
        </w:rPr>
        <w:t>S</w:t>
      </w:r>
      <w:r w:rsidRPr="00A50A82">
        <w:rPr>
          <w:sz w:val="16"/>
        </w:rPr>
        <w:t xml:space="preserve">ea, an independent judicial body established by the 1982 Convention on the Law of the Sea; and Increase security cooperation with the United States both in the Asia Pacific and on common global issues. </w:t>
      </w:r>
      <w:r w:rsidRPr="00867277">
        <w:rPr>
          <w:rStyle w:val="Emphasis"/>
          <w:highlight w:val="cyan"/>
        </w:rPr>
        <w:t>By virtue of these measures, the U.S. would greatly strengthen the security of Taiwan</w:t>
      </w:r>
      <w:r w:rsidRPr="00A50A82">
        <w:rPr>
          <w:sz w:val="16"/>
        </w:rPr>
        <w:t xml:space="preserve">. Japan. South Korea and the United States; create true stability in the Cross-Strait region for the first time in more than 60 years; improve Taiwan’s position in political negotiations with China about future relations; </w:t>
      </w:r>
      <w:r w:rsidRPr="00A50A82">
        <w:rPr>
          <w:rStyle w:val="StyleUnderline"/>
        </w:rPr>
        <w:t xml:space="preserve">effectively eliminate the possibility of a major military conflict between the United States and China; </w:t>
      </w:r>
      <w:r w:rsidRPr="00A50A82">
        <w:rPr>
          <w:sz w:val="16"/>
        </w:rPr>
        <w:t xml:space="preserve">and facilitate the settlement of maritime disputes in the South and East China Seas (either through judicial decision or settlement negotiations directly between the parties under supervision of the court). </w:t>
      </w:r>
      <w:r w:rsidRPr="00A50A82">
        <w:rPr>
          <w:rStyle w:val="StyleUnderline"/>
        </w:rPr>
        <w:t>In exchange</w:t>
      </w:r>
      <w:r w:rsidRPr="00A50A82">
        <w:rPr>
          <w:sz w:val="16"/>
        </w:rPr>
        <w:t xml:space="preserve"> for the significant foregoing commitments by China, </w:t>
      </w:r>
      <w:r w:rsidRPr="00867277">
        <w:rPr>
          <w:rStyle w:val="StyleUnderline"/>
          <w:highlight w:val="cyan"/>
        </w:rPr>
        <w:t>the U</w:t>
      </w:r>
      <w:r w:rsidRPr="00A50A82">
        <w:rPr>
          <w:rStyle w:val="StyleUnderline"/>
        </w:rPr>
        <w:t xml:space="preserve">nited </w:t>
      </w:r>
      <w:r w:rsidRPr="00867277">
        <w:rPr>
          <w:rStyle w:val="StyleUnderline"/>
          <w:highlight w:val="cyan"/>
        </w:rPr>
        <w:t>S</w:t>
      </w:r>
      <w:r w:rsidRPr="00A50A82">
        <w:rPr>
          <w:rStyle w:val="StyleUnderline"/>
        </w:rPr>
        <w:t xml:space="preserve">tates </w:t>
      </w:r>
      <w:r w:rsidRPr="00867277">
        <w:rPr>
          <w:rStyle w:val="StyleUnderline"/>
          <w:highlight w:val="cyan"/>
        </w:rPr>
        <w:t>would agree to; Pull back, permanently and verifiably, all forces now</w:t>
      </w:r>
      <w:r w:rsidRPr="00A50A82">
        <w:rPr>
          <w:rStyle w:val="StyleUnderline"/>
        </w:rPr>
        <w:t xml:space="preserve"> engaged in surveillance, reconnaissance and patrolling of Chinese territory</w:t>
      </w:r>
      <w:r w:rsidRPr="00A50A82">
        <w:rPr>
          <w:sz w:val="16"/>
        </w:rPr>
        <w:t xml:space="preserve"> from a defined coastal security zone surrounding China; </w:t>
      </w:r>
      <w:r w:rsidRPr="00867277">
        <w:rPr>
          <w:rStyle w:val="StyleUnderline"/>
          <w:highlight w:val="cyan"/>
        </w:rPr>
        <w:t>Reduce overall U.S. forces in the Asia Pacific to a level consistent with normal peacetime</w:t>
      </w:r>
      <w:r w:rsidRPr="00A50A82">
        <w:rPr>
          <w:rStyle w:val="StyleUnderline"/>
        </w:rPr>
        <w:t xml:space="preserve"> needs</w:t>
      </w:r>
      <w:r w:rsidRPr="00A50A82">
        <w:rPr>
          <w:sz w:val="16"/>
        </w:rPr>
        <w:t xml:space="preserve">, including protecting sea lines of communication, while retaining a sufficient military presence to deter the threat from North Korea; </w:t>
      </w:r>
      <w:r w:rsidRPr="00A50A82">
        <w:rPr>
          <w:rStyle w:val="StyleUnderline"/>
        </w:rPr>
        <w:t xml:space="preserve">Significantly scale down arms sales to Taiwan; and Enter into a binding treaty commitment not to use force against China. These measures would significantly improve China's security; protect Taiwan's democratic political system; effectively eliminate the possibility that </w:t>
      </w:r>
      <w:r w:rsidRPr="00867277">
        <w:rPr>
          <w:rStyle w:val="StyleUnderline"/>
          <w:highlight w:val="cyan"/>
        </w:rPr>
        <w:t>aggressive U.S. intelligence activity near China's coasts could lead to a major military conflict</w:t>
      </w:r>
      <w:r w:rsidRPr="00A50A82">
        <w:rPr>
          <w:rStyle w:val="StyleUnderline"/>
        </w:rPr>
        <w:t xml:space="preserve"> between the United States and China</w:t>
      </w:r>
      <w:r w:rsidRPr="00A50A82">
        <w:rPr>
          <w:sz w:val="16"/>
        </w:rPr>
        <w:t>; facilitate the settlement of maritime disputes in the South and East China Seas; allow some U.S. forces to be deployed away from the Asia Pacific to other regions; and engender greater cooperation with China on security-related issues.*</w:t>
      </w:r>
    </w:p>
    <w:p w:rsidR="000B4287" w:rsidRPr="00A50A82" w:rsidRDefault="000B4287" w:rsidP="000B4287">
      <w:pPr>
        <w:pStyle w:val="Heading4"/>
        <w:rPr>
          <w:rFonts w:cs="Arial"/>
        </w:rPr>
      </w:pPr>
      <w:r w:rsidRPr="00A50A82">
        <w:rPr>
          <w:rFonts w:cs="Arial"/>
        </w:rPr>
        <w:t>But it doesn’t do these economic measures which are mandated by the plan’s use of the term of art “staged Framework Agreement” – that eliminates US-China Trade Barriers</w:t>
      </w:r>
    </w:p>
    <w:p w:rsidR="000B4287" w:rsidRPr="00A50A82" w:rsidRDefault="000B4287" w:rsidP="000B4287">
      <w:r w:rsidRPr="00A50A82">
        <w:rPr>
          <w:b/>
        </w:rPr>
        <w:t xml:space="preserve">Gross, 13 </w:t>
      </w:r>
      <w:r w:rsidRPr="00A50A82">
        <w:t xml:space="preserve">– (Donald, adjunct fellow of Pacific Forum CSIS, former Senior Advisor to the Under Secretary for International Security Affairs in the Department of State, former Counselor of the U.S. Arms Control and Disarmament Agency </w:t>
      </w:r>
      <w:r w:rsidRPr="00A50A82">
        <w:rPr>
          <w:u w:val="single"/>
        </w:rPr>
        <w:t>The China Fallacy: How the U.S. Can Benefit from China’s Rise and Avoid Another Cold War</w:t>
      </w:r>
      <w:r w:rsidRPr="00A50A82">
        <w:t xml:space="preserve">, p. </w:t>
      </w:r>
      <w:proofErr w:type="gramStart"/>
      <w:r w:rsidRPr="00A50A82">
        <w:t>166,//BR/</w:t>
      </w:r>
      <w:proofErr w:type="gramEnd"/>
      <w:r w:rsidRPr="00A50A82">
        <w:t>)</w:t>
      </w:r>
    </w:p>
    <w:p w:rsidR="000B4287" w:rsidRPr="00A50A82" w:rsidRDefault="000B4287" w:rsidP="000B4287">
      <w:pPr>
        <w:rPr>
          <w:rStyle w:val="StyleUnderline"/>
        </w:rPr>
      </w:pPr>
      <w:r w:rsidRPr="00A50A82">
        <w:rPr>
          <w:sz w:val="16"/>
        </w:rPr>
        <w:t xml:space="preserve">Economic measures: </w:t>
      </w:r>
      <w:r w:rsidRPr="00A50A82">
        <w:rPr>
          <w:rStyle w:val="Emphasis"/>
        </w:rPr>
        <w:t xml:space="preserve">The </w:t>
      </w:r>
      <w:r w:rsidRPr="00867277">
        <w:rPr>
          <w:rStyle w:val="Emphasis"/>
          <w:highlight w:val="cyan"/>
        </w:rPr>
        <w:t>economic elements of a Framework Agreement</w:t>
      </w:r>
      <w:r w:rsidRPr="00867277">
        <w:rPr>
          <w:rStyle w:val="StyleUnderline"/>
          <w:highlight w:val="cyan"/>
        </w:rPr>
        <w:t xml:space="preserve"> would include</w:t>
      </w:r>
      <w:r w:rsidRPr="00A50A82">
        <w:rPr>
          <w:rStyle w:val="StyleUnderline"/>
        </w:rPr>
        <w:t xml:space="preserve"> American and Chinese </w:t>
      </w:r>
      <w:r w:rsidRPr="00867277">
        <w:rPr>
          <w:rStyle w:val="StyleUnderline"/>
          <w:highlight w:val="cyan"/>
        </w:rPr>
        <w:t>commitments to: Negotiate a bilateral free trade agreement that eliminates protectionist measures and trade barriers on both sides as a means of maximizing mutual trade and investment</w:t>
      </w:r>
      <w:r w:rsidRPr="00A50A82">
        <w:rPr>
          <w:rStyle w:val="StyleUnderline"/>
        </w:rPr>
        <w:t xml:space="preserve">; </w:t>
      </w:r>
      <w:r w:rsidRPr="00867277">
        <w:rPr>
          <w:rStyle w:val="StyleUnderline"/>
          <w:highlight w:val="cyan"/>
        </w:rPr>
        <w:t>and</w:t>
      </w:r>
      <w:r w:rsidRPr="00A50A82">
        <w:rPr>
          <w:rStyle w:val="StyleUnderline"/>
        </w:rPr>
        <w:t xml:space="preserve"> Achieve Asia Pacific regional economic integration through </w:t>
      </w:r>
      <w:r w:rsidRPr="00867277">
        <w:rPr>
          <w:rStyle w:val="StyleUnderline"/>
          <w:highlight w:val="cyan"/>
        </w:rPr>
        <w:t>a T</w:t>
      </w:r>
      <w:r w:rsidRPr="00A50A82">
        <w:rPr>
          <w:rStyle w:val="StyleUnderline"/>
        </w:rPr>
        <w:t xml:space="preserve">rans- </w:t>
      </w:r>
      <w:r w:rsidRPr="00867277">
        <w:rPr>
          <w:rStyle w:val="StyleUnderline"/>
          <w:highlight w:val="cyan"/>
        </w:rPr>
        <w:t>P</w:t>
      </w:r>
      <w:r w:rsidRPr="00A50A82">
        <w:rPr>
          <w:rStyle w:val="StyleUnderline"/>
        </w:rPr>
        <w:t xml:space="preserve">acific </w:t>
      </w:r>
      <w:r w:rsidRPr="00867277">
        <w:rPr>
          <w:rStyle w:val="StyleUnderline"/>
          <w:highlight w:val="cyan"/>
        </w:rPr>
        <w:t>P</w:t>
      </w:r>
      <w:r w:rsidRPr="00A50A82">
        <w:rPr>
          <w:rStyle w:val="StyleUnderline"/>
        </w:rPr>
        <w:t xml:space="preserve">artnership </w:t>
      </w:r>
      <w:r w:rsidRPr="00867277">
        <w:rPr>
          <w:rStyle w:val="StyleUnderline"/>
          <w:highlight w:val="cyan"/>
        </w:rPr>
        <w:t>agreement which includes China</w:t>
      </w:r>
      <w:r w:rsidRPr="00A50A82">
        <w:rPr>
          <w:rStyle w:val="StyleUnderline"/>
        </w:rPr>
        <w:t>.</w:t>
      </w:r>
    </w:p>
    <w:p w:rsidR="000B4287" w:rsidRPr="00A50A82" w:rsidRDefault="000B4287" w:rsidP="000B4287"/>
    <w:p w:rsidR="000B4287" w:rsidRPr="00A50A82" w:rsidRDefault="000B4287" w:rsidP="000B4287">
      <w:pPr>
        <w:pStyle w:val="Heading3"/>
        <w:rPr>
          <w:rFonts w:cs="Arial"/>
        </w:rPr>
      </w:pPr>
      <w:r w:rsidRPr="00A50A82">
        <w:rPr>
          <w:rFonts w:cs="Arial"/>
        </w:rPr>
        <w:t>1NC Vague Plans Bad</w:t>
      </w:r>
    </w:p>
    <w:p w:rsidR="000B4287" w:rsidRPr="00A50A82" w:rsidRDefault="000B4287" w:rsidP="000B4287">
      <w:pPr>
        <w:pStyle w:val="Heading4"/>
        <w:rPr>
          <w:rFonts w:cs="Arial"/>
        </w:rPr>
      </w:pPr>
      <w:r w:rsidRPr="00A50A82">
        <w:rPr>
          <w:rFonts w:cs="Arial"/>
        </w:rPr>
        <w:t>Vague plan writing is bad – means we cant pin the aff down to get links to DAs – encourages and justifies PICs and makes debates down start until the 2AC – vote neg</w:t>
      </w:r>
    </w:p>
    <w:p w:rsidR="000B4287" w:rsidRPr="00A50A82" w:rsidRDefault="000B4287" w:rsidP="000B4287"/>
    <w:p w:rsidR="000B4287" w:rsidRPr="00A50A82" w:rsidRDefault="000B4287" w:rsidP="000B4287">
      <w:pPr>
        <w:pStyle w:val="Heading3"/>
        <w:rPr>
          <w:rFonts w:cs="Arial"/>
        </w:rPr>
      </w:pPr>
      <w:r w:rsidRPr="00A50A82">
        <w:rPr>
          <w:rFonts w:cs="Arial"/>
        </w:rPr>
        <w:t xml:space="preserve">Generic Steel DA links </w:t>
      </w:r>
    </w:p>
    <w:p w:rsidR="000B4287" w:rsidRPr="00A50A82" w:rsidRDefault="000B4287" w:rsidP="000B4287">
      <w:pPr>
        <w:pStyle w:val="Heading4"/>
        <w:rPr>
          <w:rFonts w:cs="Arial"/>
        </w:rPr>
      </w:pPr>
      <w:r w:rsidRPr="00A50A82">
        <w:rPr>
          <w:rFonts w:cs="Arial"/>
        </w:rPr>
        <w:t>Eliminating Chinese protectionism laws causes steel dumping</w:t>
      </w:r>
    </w:p>
    <w:p w:rsidR="000B4287" w:rsidRPr="00A50A82" w:rsidRDefault="000B4287" w:rsidP="000B4287">
      <w:r w:rsidRPr="00A50A82">
        <w:rPr>
          <w:rStyle w:val="Style13ptBold"/>
        </w:rPr>
        <w:t>Reuters, 6-23</w:t>
      </w:r>
      <w:r w:rsidRPr="00A50A82">
        <w:t>-16 - (Reuters, "China concerned about protectionism in U.S. steel sector: Commerce Ministry," Reuters, 6-23-2016, http://www.reuters.com/article/us-china-steel-trade-idUSKCN0Z908H,//BR/)</w:t>
      </w:r>
    </w:p>
    <w:p w:rsidR="000B4287" w:rsidRPr="00A50A82" w:rsidRDefault="000B4287" w:rsidP="000B4287">
      <w:pPr>
        <w:rPr>
          <w:sz w:val="16"/>
        </w:rPr>
      </w:pPr>
      <w:r w:rsidRPr="00867277">
        <w:rPr>
          <w:rStyle w:val="StyleUnderline"/>
          <w:highlight w:val="cyan"/>
        </w:rPr>
        <w:t>China</w:t>
      </w:r>
      <w:r w:rsidRPr="00A50A82">
        <w:rPr>
          <w:sz w:val="16"/>
        </w:rPr>
        <w:t>'s Commerce Ministry said on Thursday it w</w:t>
      </w:r>
      <w:r w:rsidRPr="00A50A82">
        <w:rPr>
          <w:rStyle w:val="StyleUnderline"/>
        </w:rPr>
        <w:t xml:space="preserve">as </w:t>
      </w:r>
      <w:r w:rsidRPr="00867277">
        <w:rPr>
          <w:rStyle w:val="StyleUnderline"/>
          <w:highlight w:val="cyan"/>
        </w:rPr>
        <w:t>deeply concerned about protectionism in the U.S. steel sector and urged the U</w:t>
      </w:r>
      <w:r w:rsidRPr="00A50A82">
        <w:rPr>
          <w:rStyle w:val="StyleUnderline"/>
        </w:rPr>
        <w:t xml:space="preserve">nited </w:t>
      </w:r>
      <w:r w:rsidRPr="00867277">
        <w:rPr>
          <w:rStyle w:val="StyleUnderline"/>
          <w:highlight w:val="cyan"/>
        </w:rPr>
        <w:t>S</w:t>
      </w:r>
      <w:r w:rsidRPr="00A50A82">
        <w:rPr>
          <w:rStyle w:val="StyleUnderline"/>
        </w:rPr>
        <w:t xml:space="preserve">tates </w:t>
      </w:r>
      <w:r w:rsidRPr="00867277">
        <w:rPr>
          <w:rStyle w:val="StyleUnderline"/>
          <w:highlight w:val="cyan"/>
        </w:rPr>
        <w:t>to strictly abide by W</w:t>
      </w:r>
      <w:r w:rsidRPr="00A50A82">
        <w:rPr>
          <w:sz w:val="16"/>
        </w:rPr>
        <w:t xml:space="preserve">orld </w:t>
      </w:r>
      <w:r w:rsidRPr="00867277">
        <w:rPr>
          <w:rStyle w:val="StyleUnderline"/>
          <w:highlight w:val="cyan"/>
        </w:rPr>
        <w:t>T</w:t>
      </w:r>
      <w:r w:rsidRPr="00A50A82">
        <w:rPr>
          <w:sz w:val="16"/>
        </w:rPr>
        <w:t xml:space="preserve">rade </w:t>
      </w:r>
      <w:r w:rsidRPr="00867277">
        <w:rPr>
          <w:rStyle w:val="StyleUnderline"/>
          <w:highlight w:val="cyan"/>
        </w:rPr>
        <w:t>O</w:t>
      </w:r>
      <w:r w:rsidRPr="00A50A82">
        <w:rPr>
          <w:sz w:val="16"/>
        </w:rPr>
        <w:t xml:space="preserve">rganization </w:t>
      </w:r>
      <w:r w:rsidRPr="00867277">
        <w:rPr>
          <w:rStyle w:val="StyleUnderline"/>
          <w:highlight w:val="cyan"/>
        </w:rPr>
        <w:t>rules</w:t>
      </w:r>
      <w:r w:rsidRPr="00A50A82">
        <w:rPr>
          <w:sz w:val="16"/>
        </w:rPr>
        <w:t xml:space="preserve">. "The </w:t>
      </w:r>
      <w:r w:rsidRPr="00A50A82">
        <w:rPr>
          <w:rStyle w:val="StyleUnderline"/>
        </w:rPr>
        <w:t>U.S. steel</w:t>
      </w:r>
      <w:r w:rsidRPr="00A50A82">
        <w:rPr>
          <w:sz w:val="16"/>
        </w:rPr>
        <w:t xml:space="preserve"> sector </w:t>
      </w:r>
      <w:r w:rsidRPr="00A50A82">
        <w:rPr>
          <w:rStyle w:val="StyleUnderline"/>
        </w:rPr>
        <w:t>has been in a state of</w:t>
      </w:r>
      <w:r w:rsidRPr="00A50A82">
        <w:rPr>
          <w:sz w:val="16"/>
        </w:rPr>
        <w:t xml:space="preserve"> over</w:t>
      </w:r>
      <w:r w:rsidRPr="00A50A82">
        <w:rPr>
          <w:rStyle w:val="StyleUnderline"/>
        </w:rPr>
        <w:t>protection</w:t>
      </w:r>
      <w:r w:rsidRPr="00A50A82">
        <w:rPr>
          <w:sz w:val="16"/>
        </w:rPr>
        <w:t xml:space="preserve">," the ministry said in a statement on its website, adding that this overprotection has made the U.S. sector uncompetitive. </w:t>
      </w:r>
      <w:r w:rsidRPr="00A50A82">
        <w:rPr>
          <w:rStyle w:val="StyleUnderline"/>
        </w:rPr>
        <w:t xml:space="preserve">Steel mills in China, the world's biggest producer and consumer of the metal, have raised production despite the government's efforts to cut overcapacity and beefed up exports. </w:t>
      </w:r>
      <w:r w:rsidRPr="00867277">
        <w:rPr>
          <w:rStyle w:val="StyleUnderline"/>
          <w:highlight w:val="cyan"/>
        </w:rPr>
        <w:t>This has escalated trade spats between China and other steel producing nations</w:t>
      </w:r>
      <w:r w:rsidRPr="00A50A82">
        <w:rPr>
          <w:sz w:val="16"/>
        </w:rPr>
        <w:t xml:space="preserve"> such as Japan, India and the United States. As evidence of the excess protection in the U.S. market, the ministry noted that </w:t>
      </w:r>
      <w:r w:rsidRPr="00A50A82">
        <w:rPr>
          <w:rStyle w:val="StyleUnderline"/>
        </w:rPr>
        <w:t xml:space="preserve">the </w:t>
      </w:r>
      <w:r w:rsidRPr="00867277">
        <w:rPr>
          <w:rStyle w:val="StyleUnderline"/>
          <w:highlight w:val="cyan"/>
        </w:rPr>
        <w:t>U.S. has</w:t>
      </w:r>
      <w:r w:rsidRPr="00A50A82">
        <w:rPr>
          <w:rStyle w:val="StyleUnderline"/>
        </w:rPr>
        <w:t xml:space="preserve"> already </w:t>
      </w:r>
      <w:r w:rsidRPr="00867277">
        <w:rPr>
          <w:rStyle w:val="StyleUnderline"/>
          <w:highlight w:val="cyan"/>
        </w:rPr>
        <w:t>imposed</w:t>
      </w:r>
      <w:r w:rsidRPr="00A50A82">
        <w:rPr>
          <w:rStyle w:val="StyleUnderline"/>
        </w:rPr>
        <w:t xml:space="preserve"> 161 </w:t>
      </w:r>
      <w:r w:rsidRPr="00867277">
        <w:rPr>
          <w:rStyle w:val="StyleUnderline"/>
          <w:highlight w:val="cyan"/>
        </w:rPr>
        <w:t>duties for trade remedies on steel products against other countries</w:t>
      </w:r>
      <w:r w:rsidRPr="00A50A82">
        <w:rPr>
          <w:rStyle w:val="StyleUnderline"/>
        </w:rPr>
        <w:t xml:space="preserve"> </w:t>
      </w:r>
      <w:r w:rsidRPr="00A50A82">
        <w:rPr>
          <w:sz w:val="16"/>
        </w:rPr>
        <w:t>by the end of April 2016.</w:t>
      </w:r>
    </w:p>
    <w:p w:rsidR="000B4287" w:rsidRPr="00A50A82" w:rsidRDefault="000B4287" w:rsidP="000B4287">
      <w:pPr>
        <w:pStyle w:val="Heading4"/>
        <w:rPr>
          <w:rFonts w:cs="Arial"/>
        </w:rPr>
      </w:pPr>
      <w:r w:rsidRPr="00A50A82">
        <w:rPr>
          <w:rFonts w:cs="Arial"/>
        </w:rPr>
        <w:t>It’s a question of timeframe – ending the measures in a one-shot deal tanks the industry</w:t>
      </w:r>
    </w:p>
    <w:p w:rsidR="000B4287" w:rsidRPr="00A50A82" w:rsidRDefault="000B4287" w:rsidP="000B4287">
      <w:r w:rsidRPr="00A50A82">
        <w:rPr>
          <w:rStyle w:val="Style13ptBold"/>
        </w:rPr>
        <w:t>Worstall, 16</w:t>
      </w:r>
      <w:r w:rsidRPr="00A50A82">
        <w:t xml:space="preserve"> - (Tim, Fellow at the Adam Smith Institute in London, "Amusingly, China Says That The Steel Problems Are America's Own Making," Forbes, 5-21-2016, http://www.forbes.com/sites/timworstall/2016/05/21/amusingly-china-says-that-the-steel-problems-are-of-americas-own-making/#be38e494f4f2,//BR/)</w:t>
      </w:r>
    </w:p>
    <w:p w:rsidR="000B4287" w:rsidRPr="00A50A82" w:rsidRDefault="000B4287" w:rsidP="000B4287">
      <w:pPr>
        <w:rPr>
          <w:sz w:val="16"/>
        </w:rPr>
      </w:pPr>
      <w:r w:rsidRPr="00A50A82">
        <w:rPr>
          <w:sz w:val="16"/>
        </w:rPr>
        <w:t xml:space="preserve">Some will see this as adding insult to injury but </w:t>
      </w:r>
      <w:r w:rsidRPr="00A50A82">
        <w:rPr>
          <w:rStyle w:val="StyleUnderline"/>
        </w:rPr>
        <w:t>C</w:t>
      </w:r>
      <w:r w:rsidRPr="00867277">
        <w:rPr>
          <w:rStyle w:val="StyleUnderline"/>
          <w:highlight w:val="cyan"/>
        </w:rPr>
        <w:t>hina is saying that the problems in the U.S .steel industry stem</w:t>
      </w:r>
      <w:r w:rsidRPr="00A50A82">
        <w:rPr>
          <w:rStyle w:val="StyleUnderline"/>
        </w:rPr>
        <w:t xml:space="preserve"> not </w:t>
      </w:r>
      <w:r w:rsidRPr="00867277">
        <w:rPr>
          <w:rStyle w:val="StyleUnderline"/>
          <w:highlight w:val="cyan"/>
        </w:rPr>
        <w:t>from</w:t>
      </w:r>
      <w:r w:rsidRPr="00A50A82">
        <w:rPr>
          <w:rStyle w:val="StyleUnderline"/>
        </w:rPr>
        <w:t xml:space="preserve"> China’s current actions but from </w:t>
      </w:r>
      <w:r w:rsidRPr="00867277">
        <w:rPr>
          <w:rStyle w:val="StyleUnderline"/>
          <w:highlight w:val="cyan"/>
        </w:rPr>
        <w:t>America’s past practices in protecting that U.S. industry with tariffs and protectionism.</w:t>
      </w:r>
      <w:r w:rsidRPr="00A50A82">
        <w:rPr>
          <w:rStyle w:val="StyleUnderline"/>
        </w:rPr>
        <w:t xml:space="preserve"> </w:t>
      </w:r>
      <w:r w:rsidRPr="00A50A82">
        <w:rPr>
          <w:sz w:val="16"/>
        </w:rPr>
        <w:t xml:space="preserve">This is not wholly true: </w:t>
      </w:r>
      <w:r w:rsidRPr="00A50A82">
        <w:rPr>
          <w:rStyle w:val="StyleUnderline"/>
        </w:rPr>
        <w:t>it is much more of a political statement than it is an expression of forthright economics.</w:t>
      </w:r>
      <w:r w:rsidRPr="00A50A82">
        <w:rPr>
          <w:sz w:val="16"/>
        </w:rPr>
        <w:t xml:space="preserve"> Yet there is still a grain of truth in there. Protectionism allows an industry to set itself in aspic. </w:t>
      </w:r>
      <w:r w:rsidRPr="00867277">
        <w:rPr>
          <w:rStyle w:val="Emphasis"/>
          <w:highlight w:val="cyan"/>
        </w:rPr>
        <w:t>When the breach in that dam of protection comes, the past immobility leads to the problems being greater</w:t>
      </w:r>
      <w:r w:rsidRPr="00A50A82">
        <w:rPr>
          <w:rStyle w:val="Emphasis"/>
        </w:rPr>
        <w:t xml:space="preserve">. </w:t>
      </w:r>
      <w:r w:rsidRPr="00A50A82">
        <w:rPr>
          <w:rStyle w:val="StyleUnderline"/>
        </w:rPr>
        <w:t>Instead of gradual adaptation over time a lot has to be done in a very short space of time. You must leave your house in one year’s time is something that renters deal with all the time and deal with it well. You must leave your house in the next 30 seconds is something that those victims of fires know is more difficult.</w:t>
      </w:r>
      <w:r w:rsidRPr="00A50A82">
        <w:rPr>
          <w:sz w:val="16"/>
        </w:rPr>
        <w:t xml:space="preserve"> </w:t>
      </w:r>
      <w:r w:rsidRPr="00A50A82">
        <w:rPr>
          <w:rStyle w:val="StyleUnderline"/>
        </w:rPr>
        <w:t>So it is with the adaptation of companies and or industries</w:t>
      </w:r>
      <w:r w:rsidRPr="00A50A82">
        <w:rPr>
          <w:sz w:val="16"/>
        </w:rPr>
        <w:t xml:space="preserve">. </w:t>
      </w:r>
      <w:r w:rsidRPr="00A50A82">
        <w:rPr>
          <w:rStyle w:val="StyleUnderline"/>
        </w:rPr>
        <w:t>Doing it gradually over time is a lot easier than having to do it all at once</w:t>
      </w:r>
      <w:r w:rsidRPr="00A50A82">
        <w:rPr>
          <w:sz w:val="16"/>
        </w:rPr>
        <w:t xml:space="preserve">, as pretty much </w:t>
      </w:r>
      <w:r w:rsidRPr="00A50A82">
        <w:rPr>
          <w:rStyle w:val="Emphasis"/>
        </w:rPr>
        <w:t>any taxi company executive will tell you.</w:t>
      </w:r>
      <w:r w:rsidRPr="00A50A82">
        <w:rPr>
          <w:sz w:val="16"/>
        </w:rPr>
        <w:t xml:space="preserve"> Ten years ago they were certain that they had a legislation-protected monopoly and thus didn’t change very much. Then along came </w:t>
      </w:r>
      <w:r w:rsidRPr="00A50A82">
        <w:rPr>
          <w:rStyle w:val="Emphasis"/>
        </w:rPr>
        <w:t>Uber</w:t>
      </w:r>
      <w:r w:rsidRPr="00A50A82">
        <w:rPr>
          <w:sz w:val="16"/>
        </w:rPr>
        <w:t xml:space="preserve"> and entirely </w:t>
      </w:r>
      <w:r w:rsidRPr="00A50A82">
        <w:rPr>
          <w:rStyle w:val="Emphasis"/>
        </w:rPr>
        <w:t>upended the industry</w:t>
      </w:r>
      <w:r w:rsidRPr="00A50A82">
        <w:rPr>
          <w:sz w:val="16"/>
        </w:rPr>
        <w:t xml:space="preserve"> in a very short time indeed.</w:t>
      </w:r>
    </w:p>
    <w:p w:rsidR="000B4287" w:rsidRPr="00A50A82" w:rsidRDefault="000B4287" w:rsidP="000B4287">
      <w:r w:rsidRPr="00A50A82">
        <w:t xml:space="preserve"> </w:t>
      </w:r>
    </w:p>
    <w:p w:rsidR="000B4287" w:rsidRPr="00A50A82" w:rsidRDefault="000B4287" w:rsidP="000B4287">
      <w:pPr>
        <w:pStyle w:val="Heading3"/>
        <w:rPr>
          <w:rFonts w:cs="Arial"/>
        </w:rPr>
      </w:pPr>
      <w:r w:rsidRPr="00A50A82">
        <w:rPr>
          <w:rFonts w:cs="Arial"/>
        </w:rPr>
        <w:t xml:space="preserve">2NC AT: Perm do Both </w:t>
      </w:r>
    </w:p>
    <w:p w:rsidR="000B4287" w:rsidRPr="00A50A82" w:rsidRDefault="000B4287" w:rsidP="000B4287">
      <w:pPr>
        <w:pStyle w:val="Heading4"/>
        <w:rPr>
          <w:rFonts w:cs="Arial"/>
        </w:rPr>
      </w:pPr>
      <w:r w:rsidRPr="00A50A82">
        <w:rPr>
          <w:rFonts w:cs="Arial"/>
        </w:rPr>
        <w:t>China prefers the plan – they want to open up trade and standards are accommodating</w:t>
      </w:r>
    </w:p>
    <w:p w:rsidR="000B4287" w:rsidRPr="00A50A82" w:rsidRDefault="000B4287" w:rsidP="000B4287">
      <w:r w:rsidRPr="00A50A82">
        <w:rPr>
          <w:rStyle w:val="Style13ptBold"/>
        </w:rPr>
        <w:t>Dasgupta, 16</w:t>
      </w:r>
      <w:r w:rsidRPr="00A50A82">
        <w:t xml:space="preserve"> - (Saibal, reporter voa, "China Edging Closer to Accepting TPP Reality," VOA, 4-22-2016, http://www.voanews.com/content/china-edging-closer-to-accepting-tpp-reality/3298082.html,//BR/) </w:t>
      </w:r>
    </w:p>
    <w:p w:rsidR="000B4287" w:rsidRPr="00A50A82" w:rsidRDefault="000B4287" w:rsidP="000B4287">
      <w:pPr>
        <w:rPr>
          <w:sz w:val="16"/>
        </w:rPr>
      </w:pPr>
      <w:r w:rsidRPr="00A50A82">
        <w:rPr>
          <w:sz w:val="16"/>
        </w:rPr>
        <w:t xml:space="preserve">After nearly three years of concentrated efforts to counter the U.S.-sponsored Trans-Pacific Partnership (TPP) and build an alternative trade block, </w:t>
      </w:r>
      <w:r w:rsidRPr="00867277">
        <w:rPr>
          <w:rStyle w:val="Emphasis"/>
          <w:highlight w:val="cyan"/>
        </w:rPr>
        <w:t>China is</w:t>
      </w:r>
      <w:r w:rsidRPr="00A50A82">
        <w:rPr>
          <w:rStyle w:val="Emphasis"/>
        </w:rPr>
        <w:t xml:space="preserve"> now </w:t>
      </w:r>
      <w:r w:rsidRPr="00867277">
        <w:rPr>
          <w:rStyle w:val="Emphasis"/>
          <w:highlight w:val="cyan"/>
        </w:rPr>
        <w:t>seriously considering the possibility of joining the TPP regime</w:t>
      </w:r>
      <w:r w:rsidRPr="00A50A82">
        <w:rPr>
          <w:rStyle w:val="Emphasis"/>
        </w:rPr>
        <w:t xml:space="preserve">. </w:t>
      </w:r>
      <w:r w:rsidRPr="00A50A82">
        <w:rPr>
          <w:sz w:val="16"/>
        </w:rPr>
        <w:t xml:space="preserve">"I think </w:t>
      </w:r>
      <w:r w:rsidRPr="00A50A82">
        <w:rPr>
          <w:rStyle w:val="StyleUnderline"/>
        </w:rPr>
        <w:t>it does not make sense to have a world divided by different trade blocks</w:t>
      </w:r>
      <w:r w:rsidRPr="00A50A82">
        <w:rPr>
          <w:sz w:val="16"/>
        </w:rPr>
        <w:t xml:space="preserve">. The U.S. should join the Asian Infrastructure Investment Bank [AIIB], and </w:t>
      </w:r>
      <w:r w:rsidRPr="00A50A82">
        <w:rPr>
          <w:rStyle w:val="StyleUnderline"/>
        </w:rPr>
        <w:t>China should become part of the TPP,"</w:t>
      </w:r>
      <w:r w:rsidRPr="00A50A82">
        <w:rPr>
          <w:sz w:val="16"/>
        </w:rPr>
        <w:t xml:space="preserve"> </w:t>
      </w:r>
      <w:r w:rsidRPr="00A50A82">
        <w:rPr>
          <w:rStyle w:val="StyleUnderline"/>
        </w:rPr>
        <w:t>said Wang</w:t>
      </w:r>
      <w:r w:rsidRPr="00A50A82">
        <w:rPr>
          <w:sz w:val="16"/>
        </w:rPr>
        <w:t xml:space="preserve"> Huiyao, the president of the Center for China and Globalization, and an </w:t>
      </w:r>
      <w:r w:rsidRPr="00A50A82">
        <w:rPr>
          <w:rStyle w:val="StyleUnderline"/>
        </w:rPr>
        <w:t>advisor to the Chinese government. “</w:t>
      </w:r>
      <w:r w:rsidRPr="00867277">
        <w:rPr>
          <w:rStyle w:val="StyleUnderline"/>
          <w:highlight w:val="cyan"/>
        </w:rPr>
        <w:t>The two sides should stop creating trade bottlenecks and join hands for the expansion of free trade</w:t>
      </w:r>
      <w:r w:rsidRPr="00A50A82">
        <w:rPr>
          <w:rStyle w:val="StyleUnderline"/>
        </w:rPr>
        <w:t>,</w:t>
      </w:r>
      <w:r w:rsidRPr="00A50A82">
        <w:rPr>
          <w:sz w:val="16"/>
        </w:rPr>
        <w:t xml:space="preserve">” Wang told VOA. He added that both China and the U.S. have a lot to gain if they worked within one trade regime. As the second biggest international trader, China can make a lot of difference to the emerging TPP mechanism, analysts said. At present, 12 countries have agreed to join the TPP. At the Asia Pacific Council of American Chambers of Commerce in Beijing this month, </w:t>
      </w:r>
      <w:r w:rsidRPr="00A50A82">
        <w:rPr>
          <w:rStyle w:val="StyleUnderline"/>
        </w:rPr>
        <w:t>a U.S. official made it clear that Washington was interested in attracting both China and India into the TPP system</w:t>
      </w:r>
      <w:r w:rsidRPr="00A50A82">
        <w:rPr>
          <w:sz w:val="16"/>
        </w:rPr>
        <w:t xml:space="preserve">. This is in contrast to the impression among Chinese experts who think the U.S. has either resisted Beijing's entry or planned to use the TPP to isolate China from a major part of world trade. Even if Beijing makes a formal decision to join the TPP, it will be a challenging task for it to meet some of the stiff environmental and labor standards laid out in the agreement. A vast section of Chinese industry has grown without any regard to environmental damage, and are often accused of denying workers some of their rights. But Diane Farrell, Deputy Assistant Secretary for Asia at the U.S. Department of Commerce, does not agree. She explained </w:t>
      </w:r>
      <w:r w:rsidRPr="00867277">
        <w:rPr>
          <w:rStyle w:val="StyleUnderline"/>
          <w:highlight w:val="cyan"/>
        </w:rPr>
        <w:t>the TPP is elastic enough to accommodate the different conditions of different countries</w:t>
      </w:r>
      <w:r w:rsidRPr="00A50A82">
        <w:rPr>
          <w:rStyle w:val="StyleUnderline"/>
        </w:rPr>
        <w:t xml:space="preserve">, and give each new member sufficient time to adjust to the standards. "The TPP has been designed to accommodate economies at different stages of development. The standards have to be implemented in a phased manner, and </w:t>
      </w:r>
      <w:r w:rsidRPr="00867277">
        <w:rPr>
          <w:rStyle w:val="StyleUnderline"/>
          <w:highlight w:val="cyan"/>
        </w:rPr>
        <w:t>every country will get sufficient time to implement them</w:t>
      </w:r>
      <w:r w:rsidRPr="00A50A82">
        <w:rPr>
          <w:rStyle w:val="StyleUnderline"/>
        </w:rPr>
        <w:t>. This is why Malaysia is in it,"</w:t>
      </w:r>
      <w:r w:rsidRPr="00A50A82">
        <w:rPr>
          <w:sz w:val="16"/>
        </w:rPr>
        <w:t xml:space="preserve"> Farrell said.</w:t>
      </w:r>
    </w:p>
    <w:p w:rsidR="000B4287" w:rsidRPr="00A50A82" w:rsidRDefault="000B4287" w:rsidP="000B4287"/>
    <w:p w:rsidR="000B4287" w:rsidRPr="00A50A82" w:rsidRDefault="000B4287" w:rsidP="000B4287">
      <w:pPr>
        <w:pStyle w:val="Heading4"/>
        <w:rPr>
          <w:rFonts w:cs="Arial"/>
        </w:rPr>
      </w:pPr>
      <w:r w:rsidRPr="00A50A82">
        <w:rPr>
          <w:rFonts w:cs="Arial"/>
        </w:rPr>
        <w:t>China says yes—No longer has the lowest wages, likes IP protection and wants environmental regulations</w:t>
      </w:r>
    </w:p>
    <w:p w:rsidR="000B4287" w:rsidRPr="00A50A82" w:rsidRDefault="000B4287" w:rsidP="000B4287">
      <w:r w:rsidRPr="00A50A82">
        <w:t xml:space="preserve">Peter </w:t>
      </w:r>
      <w:r w:rsidRPr="00A50A82">
        <w:rPr>
          <w:rStyle w:val="Style13ptBold"/>
        </w:rPr>
        <w:t>Drahos</w:t>
      </w:r>
      <w:r w:rsidRPr="00A50A82">
        <w:t>, February 20</w:t>
      </w:r>
      <w:r w:rsidRPr="00A50A82">
        <w:rPr>
          <w:rStyle w:val="Style13ptBold"/>
        </w:rPr>
        <w:t>16</w:t>
      </w:r>
      <w:r w:rsidRPr="00A50A82">
        <w:t>, Australian academic and researcher specializing in the areas of intellectual property and global business regulation amongst others, "China, the TPP and Intellectual Property", link.springer.com/article/10.1007%2Fs40319-015-0432-y //AZ</w:t>
      </w:r>
    </w:p>
    <w:p w:rsidR="000B4287" w:rsidRPr="00A50A82" w:rsidRDefault="000B4287" w:rsidP="000B4287">
      <w:pPr>
        <w:rPr>
          <w:sz w:val="16"/>
        </w:rPr>
      </w:pPr>
      <w:r w:rsidRPr="00A50A82">
        <w:rPr>
          <w:sz w:val="16"/>
        </w:rPr>
        <w:t xml:space="preserve">However, it is also worth considering a scenario in which China does the unexpected and joins the TPP. One can think of many reasons for China not to join: China cannot accept the TPP’s labour and environmental standards, its higher intellectual property standards or the entailed reforms of its state-owned enterprises. These objections all have weight, but perhaps not as much as might be first thought. </w:t>
      </w:r>
      <w:r w:rsidRPr="00867277">
        <w:rPr>
          <w:rStyle w:val="StyleUnderline"/>
          <w:highlight w:val="cyan"/>
        </w:rPr>
        <w:t>China is no longer the lowest-cost location for labour</w:t>
      </w:r>
      <w:r w:rsidRPr="00A50A82">
        <w:rPr>
          <w:rStyle w:val="StyleUnderline"/>
        </w:rPr>
        <w:t xml:space="preserve"> and so comparatively modest provisions on labour standards are less of a problem. With the water in its major rivers not fit for human consumption and air pollution one of the biggest killers of Chinese people, </w:t>
      </w:r>
      <w:r w:rsidRPr="00867277">
        <w:rPr>
          <w:rStyle w:val="StyleUnderline"/>
          <w:highlight w:val="cyan"/>
        </w:rPr>
        <w:t>tackling environmental problems has become a high priority for China</w:t>
      </w:r>
      <w:r w:rsidRPr="00A50A82">
        <w:rPr>
          <w:rStyle w:val="StyleUnderline"/>
        </w:rPr>
        <w:t>.2 Tilting the metaphorical “balance” in intellectual property protection even further in favour of owners no longer holds fears for Chin</w:t>
      </w:r>
      <w:r w:rsidRPr="00A50A82">
        <w:rPr>
          <w:sz w:val="16"/>
        </w:rPr>
        <w:t xml:space="preserve">a. China’s warm embrace of intellectual property systems continues to be revealed by the cold statistics: </w:t>
      </w:r>
      <w:r w:rsidRPr="00A50A82">
        <w:rPr>
          <w:rStyle w:val="StyleUnderline"/>
        </w:rPr>
        <w:t xml:space="preserve">its patent office is the largest in the world in terms of applications and since 2010 it has accounted for more than half the annual increases in global trade mark filing activity.3 </w:t>
      </w:r>
      <w:r w:rsidRPr="00867277">
        <w:rPr>
          <w:rStyle w:val="StyleUnderline"/>
          <w:highlight w:val="cyan"/>
        </w:rPr>
        <w:t>China will also have to reform its state-owned enterprises if it wishes to create a dynamic internal market to which investors will continue to look through</w:t>
      </w:r>
      <w:r w:rsidRPr="00A50A82">
        <w:rPr>
          <w:rStyle w:val="StyleUnderline"/>
        </w:rPr>
        <w:t xml:space="preserve"> the thick and thin of </w:t>
      </w:r>
      <w:r w:rsidRPr="00867277">
        <w:rPr>
          <w:rStyle w:val="StyleUnderline"/>
          <w:highlight w:val="cyan"/>
        </w:rPr>
        <w:t>global growth</w:t>
      </w:r>
      <w:r w:rsidRPr="00A50A82">
        <w:rPr>
          <w:rStyle w:val="StyleUnderline"/>
        </w:rPr>
        <w:t xml:space="preserve">. </w:t>
      </w:r>
      <w:r w:rsidRPr="00A50A82">
        <w:rPr>
          <w:sz w:val="16"/>
        </w:rPr>
        <w:t xml:space="preserve">Obviously </w:t>
      </w:r>
      <w:r w:rsidRPr="00A50A82">
        <w:rPr>
          <w:rStyle w:val="StyleUnderline"/>
        </w:rPr>
        <w:t>China would have to negotiate with the US to join the TPP, but it has already been through a WTO accession with the US. It knows what to expect.</w:t>
      </w:r>
      <w:r w:rsidRPr="00A50A82">
        <w:rPr>
          <w:sz w:val="16"/>
        </w:rPr>
        <w:t xml:space="preserve"> There is perhaps another reason for China to think about the TPP. </w:t>
      </w:r>
      <w:r w:rsidRPr="00A50A82">
        <w:rPr>
          <w:rStyle w:val="StyleUnderline"/>
        </w:rPr>
        <w:t xml:space="preserve">The Seventeenth National Congress of the Communist Party of China in 2007 committed China to the concept of “ecological civilization”. China will need to acquire much greater regulatory capacity if it is to reach the basket of goals implicit in ecological civilization. Scandals linked to poor regulation, such as the contamination of milk powder by the toxic compound melamine, which affected an estimated 300,000 infants, cause a massive loss of consumer confidence.4 </w:t>
      </w:r>
      <w:r w:rsidRPr="00867277">
        <w:rPr>
          <w:rStyle w:val="StyleUnderline"/>
          <w:highlight w:val="cyan"/>
        </w:rPr>
        <w:t>Within China there will likely be a technocratic constituency that will see the TPP as a source of external pressure for improving its standards of domestic regulation in</w:t>
      </w:r>
      <w:r w:rsidRPr="00A50A82">
        <w:rPr>
          <w:rStyle w:val="StyleUnderline"/>
        </w:rPr>
        <w:t xml:space="preserve"> areas such as food and </w:t>
      </w:r>
      <w:r w:rsidRPr="00867277">
        <w:rPr>
          <w:rStyle w:val="StyleUnderline"/>
          <w:highlight w:val="cyan"/>
        </w:rPr>
        <w:t>environmental regulation</w:t>
      </w:r>
      <w:r w:rsidRPr="00A50A82">
        <w:rPr>
          <w:sz w:val="16"/>
        </w:rPr>
        <w:t>. The core logic here is that the TPP would be another source of pressure for China to adopt international regulatory standards of best practice, since these will generally be an improvement on China’s current standards, as well as forming the best defence against investor-state actions.</w:t>
      </w:r>
    </w:p>
    <w:p w:rsidR="000B4287" w:rsidRPr="00A50A82" w:rsidRDefault="000B4287" w:rsidP="000B4287">
      <w:pPr>
        <w:rPr>
          <w:sz w:val="16"/>
        </w:rPr>
      </w:pPr>
    </w:p>
    <w:p w:rsidR="000B4287" w:rsidRPr="00A50A82" w:rsidRDefault="000B4287" w:rsidP="000B4287">
      <w:pPr>
        <w:pStyle w:val="Heading4"/>
        <w:rPr>
          <w:rFonts w:cs="Arial"/>
        </w:rPr>
      </w:pPr>
      <w:r w:rsidRPr="00A50A82">
        <w:rPr>
          <w:rFonts w:cs="Arial"/>
        </w:rPr>
        <w:t>China says yes—Don’t want to be left out of the game and lose to Japan</w:t>
      </w:r>
    </w:p>
    <w:p w:rsidR="000B4287" w:rsidRPr="00A50A82" w:rsidRDefault="000B4287" w:rsidP="000B4287">
      <w:r w:rsidRPr="00A50A82">
        <w:t xml:space="preserve">Chen-Dong </w:t>
      </w:r>
      <w:r w:rsidRPr="00A50A82">
        <w:rPr>
          <w:rStyle w:val="Style13ptBold"/>
        </w:rPr>
        <w:t>Tso, 4/06</w:t>
      </w:r>
      <w:r w:rsidRPr="00A50A82">
        <w:t>/2016, Department of Political Science at National Taiwan University, "China’s About-face to the TPP: economic and security accounts compared"</w:t>
      </w:r>
    </w:p>
    <w:p w:rsidR="000B4287" w:rsidRPr="00A50A82" w:rsidRDefault="000B4287" w:rsidP="000B4287">
      <w:pPr>
        <w:rPr>
          <w:sz w:val="14"/>
        </w:rPr>
      </w:pPr>
      <w:r w:rsidRPr="00A50A82">
        <w:rPr>
          <w:sz w:val="14"/>
        </w:rPr>
        <w:t xml:space="preserve">There are two plausible explanations for China’s about-face to the TPP in 2013. First, </w:t>
      </w:r>
      <w:r w:rsidRPr="00867277">
        <w:rPr>
          <w:rStyle w:val="StyleUnderline"/>
          <w:highlight w:val="cyan"/>
        </w:rPr>
        <w:t>the TPP is in line with China’s domestic reform agenda</w:t>
      </w:r>
      <w:r w:rsidRPr="00A50A82">
        <w:rPr>
          <w:rStyle w:val="StyleUnderline"/>
        </w:rPr>
        <w:t xml:space="preserve"> that obtained new momentum with the formation of the Xi–Li administration in March 2013 and culminated in the CCP’s ‘decision on major issues concerning comprehensive and deepened reform’ in November 2013.</w:t>
      </w:r>
      <w:r w:rsidRPr="00A50A82">
        <w:rPr>
          <w:sz w:val="14"/>
        </w:rPr>
        <w:t xml:space="preserve"> After Xi and Li both took office, the rising of reformists in China’s policy circle has caught Western watchers’ attention. A notable instance is the appointment of He Liu (</w:t>
      </w:r>
      <w:r w:rsidRPr="00A50A82">
        <w:rPr>
          <w:rFonts w:ascii="MS Gothic" w:eastAsia="MS Gothic" w:hAnsi="MS Gothic" w:cs="MS Gothic" w:hint="eastAsia"/>
          <w:sz w:val="14"/>
        </w:rPr>
        <w:t>劉鶴</w:t>
      </w:r>
      <w:r w:rsidRPr="00A50A82">
        <w:rPr>
          <w:sz w:val="14"/>
        </w:rPr>
        <w:t xml:space="preserve">), a Harvard-educated advocate for market-driven change and financial liberalization, to vice chairman of the National Development and Reform Commission and director of the CCP’s Finance and Economics Affairs leading group.71 In September, </w:t>
      </w:r>
      <w:r w:rsidRPr="00867277">
        <w:rPr>
          <w:rStyle w:val="StyleUnderline"/>
          <w:highlight w:val="cyan"/>
        </w:rPr>
        <w:t>China launched a pilot free trade zone</w:t>
      </w:r>
      <w:r w:rsidRPr="00A50A82">
        <w:rPr>
          <w:rStyle w:val="StyleUnderline"/>
        </w:rPr>
        <w:t xml:space="preserve"> (FTZ) in Shanghai, in which </w:t>
      </w:r>
      <w:r w:rsidRPr="00867277">
        <w:rPr>
          <w:rStyle w:val="StyleUnderline"/>
          <w:highlight w:val="cyan"/>
        </w:rPr>
        <w:t>restrictions on foreign investment would be abolished and entry barriers lowered</w:t>
      </w:r>
      <w:r w:rsidRPr="00A50A82">
        <w:rPr>
          <w:rStyle w:val="StyleUnderline"/>
        </w:rPr>
        <w:t xml:space="preserve"> for six broadly-defined service industries for a period of three years</w:t>
      </w:r>
      <w:r w:rsidRPr="00A50A82">
        <w:rPr>
          <w:sz w:val="14"/>
        </w:rPr>
        <w:t xml:space="preserve">. The most notable step is to allow free trading of China’s currency Renminbi with other currencies.72 It is widely believed that the FTZ program is part of the government’s ambition of fundamental reform and its long-term goal of meeting TPP requirements.73 Proposed in the third plenum meeting of the CCP in November 2013, the 383 plan further promoted the strategy of deepening economic reform through wider-ranged door opening to foreign competitors in the services sector in general, and more specifically in infrastructural sectors like energy, finance and telecommunications.74 </w:t>
      </w:r>
      <w:r w:rsidRPr="00A50A82">
        <w:rPr>
          <w:rStyle w:val="StyleUnderline"/>
        </w:rPr>
        <w:t xml:space="preserve">These </w:t>
      </w:r>
      <w:r w:rsidRPr="00867277">
        <w:rPr>
          <w:rStyle w:val="StyleUnderline"/>
          <w:highlight w:val="cyan"/>
        </w:rPr>
        <w:t>measures make embracement of the TPP</w:t>
      </w:r>
      <w:r w:rsidRPr="00A50A82">
        <w:rPr>
          <w:rStyle w:val="StyleUnderline"/>
        </w:rPr>
        <w:t xml:space="preserve"> not only </w:t>
      </w:r>
      <w:r w:rsidRPr="00867277">
        <w:rPr>
          <w:rStyle w:val="StyleUnderline"/>
          <w:highlight w:val="cyan"/>
        </w:rPr>
        <w:t>compatible</w:t>
      </w:r>
      <w:r w:rsidRPr="00A50A82">
        <w:rPr>
          <w:rStyle w:val="StyleUnderline"/>
        </w:rPr>
        <w:t xml:space="preserve"> with its domestic economic agenda but </w:t>
      </w:r>
      <w:r w:rsidRPr="00867277">
        <w:rPr>
          <w:rStyle w:val="StyleUnderline"/>
          <w:highlight w:val="cyan"/>
        </w:rPr>
        <w:t>also desirable from the perspective of China’s top leadership</w:t>
      </w:r>
      <w:r w:rsidRPr="00A50A82">
        <w:rPr>
          <w:rStyle w:val="StyleUnderline"/>
        </w:rPr>
        <w:t>.</w:t>
      </w:r>
      <w:r w:rsidRPr="00A50A82">
        <w:rPr>
          <w:sz w:val="14"/>
        </w:rPr>
        <w:t xml:space="preserve"> Second, </w:t>
      </w:r>
      <w:r w:rsidRPr="00A50A82">
        <w:rPr>
          <w:rStyle w:val="StyleUnderline"/>
        </w:rPr>
        <w:t>after Japan joined the TPP, China’s anxiety at being left out of the game in international trade rule-making became all too acute and pressing</w:t>
      </w:r>
      <w:r w:rsidRPr="00A50A82">
        <w:rPr>
          <w:sz w:val="14"/>
        </w:rPr>
        <w:t xml:space="preserve">. In July 2013, </w:t>
      </w:r>
      <w:r w:rsidRPr="00A50A82">
        <w:rPr>
          <w:rStyle w:val="StyleUnderline"/>
        </w:rPr>
        <w:t>China and the US agreed to resume negotiations on the Bilateral Investment Treaty (BIT). In the proposal, China for the first time agreed to include all stages of investment and all sectors, thus offering considerable opportunity for American businesses to invest and compete in China on a more equal footing.75 This partly reflects China’s eagerness to re-engage with the US in the economic realm</w:t>
      </w:r>
      <w:r w:rsidRPr="00A50A82">
        <w:rPr>
          <w:sz w:val="14"/>
        </w:rPr>
        <w:t xml:space="preserve">. However, the bilateral setting placed China at a disadvantage vis-à-vis the US. The disadvantage could be mitigated through a setup of multilateral negotiation, where group pressures from other participants might push the US to concede. In this light, the </w:t>
      </w:r>
      <w:r w:rsidRPr="00867277">
        <w:rPr>
          <w:rStyle w:val="StyleUnderline"/>
          <w:highlight w:val="cyan"/>
        </w:rPr>
        <w:t>TPP is more cost-effective</w:t>
      </w:r>
      <w:r w:rsidRPr="00A50A82">
        <w:rPr>
          <w:rStyle w:val="StyleUnderline"/>
        </w:rPr>
        <w:t xml:space="preserve"> than the BIT </w:t>
      </w:r>
      <w:r w:rsidRPr="00867277">
        <w:rPr>
          <w:rStyle w:val="StyleUnderline"/>
          <w:highlight w:val="cyan"/>
        </w:rPr>
        <w:t>for China to engage in</w:t>
      </w:r>
      <w:r w:rsidRPr="00A50A82">
        <w:rPr>
          <w:rStyle w:val="StyleUnderline"/>
        </w:rPr>
        <w:t xml:space="preserve"> the rule-making game.76 For its part, the US maintained that progress should be made in BIT negotiation before China can join the TPP. </w:t>
      </w:r>
      <w:r w:rsidRPr="00A50A82">
        <w:rPr>
          <w:sz w:val="14"/>
        </w:rPr>
        <w:t>The US position explained the desirability of being seated in TPP negotiations with China.</w:t>
      </w:r>
    </w:p>
    <w:p w:rsidR="000B4287" w:rsidRPr="00A50A82" w:rsidRDefault="000B4287" w:rsidP="000B4287">
      <w:pPr>
        <w:pStyle w:val="Heading4"/>
        <w:rPr>
          <w:rFonts w:cs="Arial"/>
        </w:rPr>
      </w:pPr>
      <w:r w:rsidRPr="00A50A82">
        <w:rPr>
          <w:rFonts w:cs="Arial"/>
        </w:rPr>
        <w:t>They’ll join – they perceive the US-Japan containment</w:t>
      </w:r>
    </w:p>
    <w:p w:rsidR="000B4287" w:rsidRPr="00A50A82" w:rsidRDefault="000B4287" w:rsidP="000B4287">
      <w:r w:rsidRPr="00A50A82">
        <w:rPr>
          <w:rStyle w:val="Style13ptBold"/>
        </w:rPr>
        <w:t>Bowles, 14</w:t>
      </w:r>
      <w:r w:rsidRPr="00A50A82">
        <w:t xml:space="preserve"> - (</w:t>
      </w:r>
      <w:proofErr w:type="gramStart"/>
      <w:r w:rsidRPr="00A50A82">
        <w:t>Paul,  Professor</w:t>
      </w:r>
      <w:proofErr w:type="gramEnd"/>
      <w:r w:rsidRPr="00A50A82">
        <w:t xml:space="preserve"> of Economics and International Studies at the University of Northern British Columbia, "China debates the TPP," East Asia Forum, 3-20-2014, http://www.eastasiaforum.org/2014/03/20/china-debates-the-tpp/,//BR/)</w:t>
      </w:r>
    </w:p>
    <w:p w:rsidR="000B4287" w:rsidRPr="00A50A82" w:rsidRDefault="000B4287" w:rsidP="000B4287">
      <w:pPr>
        <w:rPr>
          <w:rStyle w:val="StyleUnderline"/>
        </w:rPr>
      </w:pPr>
      <w:r w:rsidRPr="00A50A82">
        <w:rPr>
          <w:rStyle w:val="StyleUnderline"/>
        </w:rPr>
        <w:t>But perhaps the biggest question hanging over the TPP is whether China might join the talks. Such a prospect was unthinkable as recently as a year ago. Yet now it is receiving serious consideration following China’s Ministry of Commerce surprise announcement</w:t>
      </w:r>
      <w:r w:rsidRPr="00A50A82">
        <w:rPr>
          <w:sz w:val="16"/>
        </w:rPr>
        <w:t xml:space="preserve"> in May 2013 </w:t>
      </w:r>
      <w:r w:rsidRPr="00A50A82">
        <w:rPr>
          <w:rStyle w:val="StyleUnderline"/>
        </w:rPr>
        <w:t xml:space="preserve">that </w:t>
      </w:r>
      <w:r w:rsidRPr="00867277">
        <w:rPr>
          <w:rStyle w:val="StyleUnderline"/>
          <w:highlight w:val="cyan"/>
        </w:rPr>
        <w:t>China may consider joining the TPP ‘on the basis of equality and mutual benefit’</w:t>
      </w:r>
      <w:r w:rsidRPr="00A50A82">
        <w:rPr>
          <w:rStyle w:val="StyleUnderline"/>
        </w:rPr>
        <w:t xml:space="preserve"> — a notable change from its previous rejectionist position. </w:t>
      </w:r>
      <w:r w:rsidRPr="00867277">
        <w:rPr>
          <w:rStyle w:val="StyleUnderline"/>
          <w:highlight w:val="cyan"/>
        </w:rPr>
        <w:t>China’s reconsideration arises from Japan’s participation in the TPP, which has led to a debate inside China about how best to respond.</w:t>
      </w:r>
      <w:r w:rsidRPr="00A50A82">
        <w:rPr>
          <w:rStyle w:val="StyleUnderline"/>
        </w:rPr>
        <w:t xml:space="preserve"> It was not that long ago that opinion in China on the TPP was focused firmly on the US.</w:t>
      </w:r>
      <w:r w:rsidRPr="00A50A82">
        <w:rPr>
          <w:sz w:val="16"/>
        </w:rPr>
        <w:t xml:space="preserve"> For example, in early 2013 an editorial in the People’s Daily described the TPP as ‘stagnating’ and heading for ‘long-term deadlock’ under US leadership. But Japan’s entry into the negotiations in April 2013 clearly undermined this confidence in the TPP’s stagnation — and has been something of a ‘tipping point’ for China. Three main lines of response in China can be detected. </w:t>
      </w:r>
      <w:r w:rsidRPr="00A50A82">
        <w:rPr>
          <w:rStyle w:val="StyleUnderline"/>
        </w:rPr>
        <w:t xml:space="preserve">The first extends China’s ‘containment’ accusation long levelled at the US to now include Japan; the second re-emphasises the importance of ASEAN and increasingly APEC as the appropriate lead institutions for regional trade discussions; and the third re-evaluates whether China should join the TPP negotiations. These </w:t>
      </w:r>
      <w:r w:rsidRPr="00867277">
        <w:rPr>
          <w:rStyle w:val="StyleUnderline"/>
          <w:highlight w:val="cyan"/>
        </w:rPr>
        <w:t>responses are not mutually exclusive and elements of all three can be found in official policy responses</w:t>
      </w:r>
      <w:r w:rsidRPr="00A50A82">
        <w:rPr>
          <w:rStyle w:val="StyleUnderline"/>
        </w:rPr>
        <w:t xml:space="preserve">. </w:t>
      </w:r>
      <w:r w:rsidRPr="00A50A82">
        <w:rPr>
          <w:sz w:val="16"/>
        </w:rPr>
        <w:t xml:space="preserve">In terms of the first response, casting Japan along with the US as seeking ‘containment’, Prime Minister Shinzo </w:t>
      </w:r>
      <w:r w:rsidRPr="00A50A82">
        <w:rPr>
          <w:rStyle w:val="StyleUnderline"/>
        </w:rPr>
        <w:t xml:space="preserve">Abe’s engagement with the TPP and visits to ASEAN countries are seen as attempts to contain China’s rise. </w:t>
      </w:r>
      <w:r w:rsidRPr="00A50A82">
        <w:rPr>
          <w:sz w:val="16"/>
        </w:rPr>
        <w:t xml:space="preserve">Commentators in China have also argued that </w:t>
      </w:r>
      <w:r w:rsidRPr="00A50A82">
        <w:rPr>
          <w:rStyle w:val="StyleUnderline"/>
        </w:rPr>
        <w:t>Japan has dragged its feet in the China–South Korea–Japan FTA negotiations</w:t>
      </w:r>
      <w:r w:rsidRPr="00A50A82">
        <w:rPr>
          <w:sz w:val="16"/>
        </w:rPr>
        <w:t xml:space="preserve"> — </w:t>
      </w:r>
      <w:r w:rsidRPr="00A50A82">
        <w:rPr>
          <w:rStyle w:val="StyleUnderline"/>
        </w:rPr>
        <w:t>prioritising the TPP to oppose China’s increasing economic role in the region</w:t>
      </w:r>
      <w:r w:rsidRPr="00A50A82">
        <w:rPr>
          <w:sz w:val="16"/>
        </w:rPr>
        <w:t xml:space="preserve">. Japan and the US are seen as supporters of the ‘status quo’ in the region and as seeking to block China’s economic interests. The second response has been to promote and reinforce the roles of ASEAN and APEC as the lead institutions in the region to weaken the influence of the US and Japan. Unusually, both President Xi Jinping and Premier Li Keqiang visited Southeast Asia in 2013 — a move that reflects the importance of the region in Beijing’s current approach to international affairs. This has been accompanied by an ‘upgrading’ of the China–ASEAN FTA, the promotion of a new ‘diamond decade’, and a broader diplomatic offensive in which the Confucian philosophy of ‘seeking harmony but not uniformity’ has been invoked as a guiding principle in China– ASEAN relations; this contrasts with the US approach to trade relations which requires a uniformity of rules. President Xi’s address to the 21st APEC economic leaders’ meeting in Bali, held in October 2013, called for ‘open and inclusive’ trade agreements with APEC playing a ‘leading role’. </w:t>
      </w:r>
      <w:r w:rsidRPr="00A50A82">
        <w:rPr>
          <w:rStyle w:val="StyleUnderline"/>
        </w:rPr>
        <w:t xml:space="preserve">The US description of TPP being ‘non-exclusionary’ refers to the fact that all sectors are included in the negotiations; China’s charge of ‘exclusion’ is based on the fact that not all countries are in the region are included in the TPP. </w:t>
      </w:r>
      <w:r w:rsidRPr="00A50A82">
        <w:rPr>
          <w:sz w:val="16"/>
        </w:rPr>
        <w:t xml:space="preserve">The greater emphasis placed on APEC represents a shift in China’s thinking that had previously touted ASEAN+3 as the preferred grouping. </w:t>
      </w:r>
      <w:r w:rsidRPr="00867277">
        <w:rPr>
          <w:rStyle w:val="StyleUnderline"/>
          <w:highlight w:val="cyan"/>
        </w:rPr>
        <w:t>Japan’s ‘defection’ to the TPP has led to Beijing’s reassessment of the role</w:t>
      </w:r>
      <w:r w:rsidRPr="00A50A82">
        <w:rPr>
          <w:rStyle w:val="StyleUnderline"/>
        </w:rPr>
        <w:t xml:space="preserve"> that APEC might play in neutralising US and Japanese influence. But while China’s responses have included castigating the US and Japan for ‘containment’, and developing closer ties with ASEAN and promoting APEC, </w:t>
      </w:r>
      <w:r w:rsidRPr="00867277">
        <w:rPr>
          <w:rStyle w:val="Emphasis"/>
          <w:highlight w:val="cyan"/>
        </w:rPr>
        <w:t>they have also included consideration of joining the TPP itself</w:t>
      </w:r>
      <w:r w:rsidRPr="00A50A82">
        <w:rPr>
          <w:sz w:val="16"/>
        </w:rPr>
        <w:t xml:space="preserve">. Certainly there is a constituency in China that would like China to join the TPP negotiations. ‘Pro-reform’ groups see this as a way of pushing China further down the path of economic reform and opening the domestic sector to further competition. For example, Wei Jiangou, a former Deputy Minister of Commerce, has argued that ‘as an APEC member, China should not look at TPP just as a US strategic dream, it should also be China’s strategic dream’. The TPP agenda is seen as a vehicle for pushing faster domestic reform in much the same way as reformers used 2001 WTO entry as a way to promote domestic liberalisation to meet WTO entry conditions. </w:t>
      </w:r>
    </w:p>
    <w:p w:rsidR="000B4287" w:rsidRPr="00A50A82" w:rsidRDefault="000B4287" w:rsidP="000B4287"/>
    <w:p w:rsidR="000B4287" w:rsidRPr="00A50A82" w:rsidRDefault="000B4287" w:rsidP="000B4287">
      <w:pPr>
        <w:pStyle w:val="Heading3"/>
        <w:rPr>
          <w:rFonts w:cs="Arial"/>
        </w:rPr>
      </w:pPr>
      <w:r w:rsidRPr="00A50A82">
        <w:rPr>
          <w:rFonts w:cs="Arial"/>
        </w:rPr>
        <w:t>2NC AT: Perm do the CP</w:t>
      </w:r>
    </w:p>
    <w:p w:rsidR="000B4287" w:rsidRPr="00A50A82" w:rsidRDefault="000B4287" w:rsidP="000B4287"/>
    <w:p w:rsidR="000B4287" w:rsidRPr="00A50A82" w:rsidRDefault="000B4287" w:rsidP="000B4287">
      <w:pPr>
        <w:pStyle w:val="Heading4"/>
        <w:rPr>
          <w:rFonts w:cs="Arial"/>
        </w:rPr>
      </w:pPr>
      <w:r w:rsidRPr="00A50A82">
        <w:rPr>
          <w:rFonts w:cs="Arial"/>
        </w:rPr>
        <w:t xml:space="preserve">The perm is severance – </w:t>
      </w:r>
    </w:p>
    <w:p w:rsidR="000B4287" w:rsidRPr="00A50A82" w:rsidRDefault="000B4287" w:rsidP="000B4287">
      <w:pPr>
        <w:pStyle w:val="Heading4"/>
        <w:rPr>
          <w:rFonts w:cs="Arial"/>
        </w:rPr>
      </w:pPr>
      <w:r w:rsidRPr="00A50A82">
        <w:rPr>
          <w:rFonts w:cs="Arial"/>
        </w:rPr>
        <w:t>Textually severance – they sever the staged implementation of a Framework Agreement – that’s a key aspect of the affirmative that we don’t do</w:t>
      </w:r>
    </w:p>
    <w:p w:rsidR="000B4287" w:rsidRPr="00A50A82" w:rsidRDefault="000B4287" w:rsidP="000B4287">
      <w:pPr>
        <w:pStyle w:val="Heading4"/>
        <w:rPr>
          <w:rFonts w:eastAsiaTheme="minorHAnsi" w:cs="Arial"/>
          <w:b w:val="0"/>
          <w:iCs w:val="0"/>
        </w:rPr>
      </w:pPr>
      <w:r w:rsidRPr="00A50A82">
        <w:rPr>
          <w:rFonts w:cs="Arial"/>
        </w:rPr>
        <w:t xml:space="preserve">Functionally Severance – The CP limits the topics of negotiation to exclusively the security measures in the Framework Agreement - the plan text mandates that the US pursues this Framework Agreement in its entirety even if accession to it isn’t “fiated” – especially true because of engagement – because they engage over the framework, they have to have sustained political communications about it </w:t>
      </w:r>
    </w:p>
    <w:p w:rsidR="000B4287" w:rsidRPr="00A50A82" w:rsidRDefault="000B4287" w:rsidP="000B4287">
      <w:r w:rsidRPr="00A50A82">
        <w:rPr>
          <w:b/>
        </w:rPr>
        <w:t xml:space="preserve">Sheen, 2 </w:t>
      </w:r>
      <w:r w:rsidRPr="00A50A82">
        <w:t xml:space="preserve">–  associate professor at the Graduate School of International Studies, Seoul National University (Seongho, The Korean Journal of Defense Analysis, Vol. XIV, No. 1, Spring 2002, “US Strategy of Engagement During the Cold War and Its Implication for Sunshine Policy” </w:t>
      </w:r>
      <w:hyperlink r:id="rId14" w:history="1">
        <w:r w:rsidRPr="00A50A82">
          <w:t>http://www.kida.re.kr/data/2006/04/14/seongho_sheen.pdf</w:t>
        </w:r>
      </w:hyperlink>
      <w:r w:rsidRPr="00A50A82">
        <w:t>)</w:t>
      </w:r>
    </w:p>
    <w:p w:rsidR="000B4287" w:rsidRPr="00A50A82" w:rsidRDefault="000B4287" w:rsidP="000B4287">
      <w:pPr>
        <w:rPr>
          <w:sz w:val="16"/>
        </w:rPr>
      </w:pPr>
      <w:r w:rsidRPr="00A50A82">
        <w:rPr>
          <w:sz w:val="16"/>
        </w:rPr>
        <w:t xml:space="preserve">Can the sunshine policy really bring positive changes within the North Korean regime and peace to the Korean peninsula? The logic behind Kim Dae-jung’s policy is a refinement of one of the major strategies of economic statecraft and military competition. In his discussion of US economic statecraft towards the Soviet Union during the Cold War, Michael Mastanduno provides a useful framework for understanding President Kim’s engagement policy towards the North. In general, </w:t>
      </w:r>
      <w:r w:rsidRPr="00A50A82">
        <w:rPr>
          <w:rStyle w:val="StyleUnderline"/>
        </w:rPr>
        <w:t>engagement promotes positive relations</w:t>
      </w:r>
      <w:r w:rsidRPr="00A50A82">
        <w:rPr>
          <w:sz w:val="16"/>
        </w:rPr>
        <w:t xml:space="preserve"> with an enemy </w:t>
      </w:r>
      <w:r w:rsidRPr="00A50A82">
        <w:rPr>
          <w:bCs/>
          <w:u w:val="single"/>
        </w:rPr>
        <w:t>as a means of changing the</w:t>
      </w:r>
      <w:r w:rsidRPr="00A50A82">
        <w:rPr>
          <w:sz w:val="16"/>
        </w:rPr>
        <w:t xml:space="preserve"> behavior or </w:t>
      </w:r>
      <w:r w:rsidRPr="00867277">
        <w:rPr>
          <w:bCs/>
          <w:highlight w:val="cyan"/>
          <w:u w:val="single"/>
        </w:rPr>
        <w:t>policies</w:t>
      </w:r>
      <w:r w:rsidRPr="00A50A82">
        <w:rPr>
          <w:bCs/>
          <w:u w:val="single"/>
        </w:rPr>
        <w:t xml:space="preserve"> of a target government. It </w:t>
      </w:r>
      <w:r w:rsidRPr="00867277">
        <w:rPr>
          <w:rStyle w:val="Emphasis"/>
          <w:highlight w:val="cyan"/>
        </w:rPr>
        <w:t>accept</w:t>
      </w:r>
      <w:r w:rsidRPr="00A50A82">
        <w:rPr>
          <w:rStyle w:val="Emphasis"/>
        </w:rPr>
        <w:t xml:space="preserve">s </w:t>
      </w:r>
      <w:r w:rsidRPr="00867277">
        <w:rPr>
          <w:rStyle w:val="Emphasis"/>
          <w:highlight w:val="cyan"/>
        </w:rPr>
        <w:t>the legitimacy of that government</w:t>
      </w:r>
      <w:r w:rsidRPr="00A50A82">
        <w:rPr>
          <w:bCs/>
          <w:u w:val="single"/>
        </w:rPr>
        <w:t xml:space="preserve"> and tries to shape its conduct. </w:t>
      </w:r>
      <w:r w:rsidRPr="00867277">
        <w:rPr>
          <w:bCs/>
          <w:highlight w:val="cyan"/>
          <w:u w:val="single"/>
        </w:rPr>
        <w:t>Engagement</w:t>
      </w:r>
      <w:r w:rsidRPr="00A50A82">
        <w:rPr>
          <w:bCs/>
          <w:u w:val="single"/>
        </w:rPr>
        <w:t xml:space="preserve"> also </w:t>
      </w:r>
      <w:r w:rsidRPr="00867277">
        <w:rPr>
          <w:rStyle w:val="Emphasis"/>
          <w:highlight w:val="cyan"/>
        </w:rPr>
        <w:t>requires the establishment and continuance of political communication with the target</w:t>
      </w:r>
      <w:r w:rsidRPr="00A50A82">
        <w:rPr>
          <w:rStyle w:val="Emphasis"/>
        </w:rPr>
        <w:t>.</w:t>
      </w:r>
      <w:r w:rsidRPr="00A50A82">
        <w:rPr>
          <w:sz w:val="16"/>
        </w:rPr>
        <w:t xml:space="preserve"> In engaging the enemy, the state sees political polarization with target or isolation of the target country as undesirable.</w:t>
      </w:r>
    </w:p>
    <w:p w:rsidR="000B4287" w:rsidRPr="00A50A82" w:rsidRDefault="000B4287" w:rsidP="000B4287">
      <w:pPr>
        <w:pStyle w:val="Heading4"/>
        <w:rPr>
          <w:rFonts w:cs="Arial"/>
        </w:rPr>
      </w:pPr>
      <w:r w:rsidRPr="00A50A82">
        <w:rPr>
          <w:rFonts w:cs="Arial"/>
        </w:rPr>
        <w:t>Hold them to this – they purpose wrote their plan vaguely to get out of having to answer this – the staged mandate of the plan means they perpetually fiat negotiations over everything in the Framework Agreement, and the economic measures are part of that – any other interpretation of the plan makes it impossible to be neg because it makes their aff conditional and lets them change what they do in the 2AC to spike offense</w:t>
      </w:r>
    </w:p>
    <w:p w:rsidR="009C323B" w:rsidRPr="00A50A82" w:rsidRDefault="009C323B" w:rsidP="009C323B">
      <w:pPr>
        <w:pStyle w:val="Heading1"/>
        <w:rPr>
          <w:rFonts w:cs="Arial"/>
        </w:rPr>
      </w:pPr>
      <w:r w:rsidRPr="00A50A82">
        <w:rPr>
          <w:rFonts w:cs="Arial"/>
        </w:rPr>
        <w:t>Abandonment</w:t>
      </w:r>
      <w:r w:rsidR="000A2A33" w:rsidRPr="00A50A82">
        <w:rPr>
          <w:rFonts w:cs="Arial"/>
        </w:rPr>
        <w:t xml:space="preserve"> Neg</w:t>
      </w:r>
    </w:p>
    <w:p w:rsidR="000B4287" w:rsidRPr="00A50A82" w:rsidRDefault="000B4287" w:rsidP="000B4287">
      <w:pPr>
        <w:pStyle w:val="Heading2"/>
        <w:rPr>
          <w:rFonts w:cs="Arial"/>
        </w:rPr>
      </w:pPr>
      <w:r w:rsidRPr="00A50A82">
        <w:rPr>
          <w:rFonts w:cs="Arial"/>
        </w:rPr>
        <w:t>Appeasment</w:t>
      </w:r>
    </w:p>
    <w:p w:rsidR="000B4287" w:rsidRPr="00A50A82" w:rsidRDefault="00F17F8A" w:rsidP="000B4287">
      <w:pPr>
        <w:pStyle w:val="Heading3"/>
        <w:rPr>
          <w:rFonts w:cs="Arial"/>
        </w:rPr>
      </w:pPr>
      <w:r w:rsidRPr="00A50A82">
        <w:rPr>
          <w:rFonts w:cs="Arial"/>
        </w:rPr>
        <w:t>L</w:t>
      </w:r>
      <w:r w:rsidR="000B4287" w:rsidRPr="00A50A82">
        <w:rPr>
          <w:rFonts w:cs="Arial"/>
        </w:rPr>
        <w:t>ink</w:t>
      </w:r>
    </w:p>
    <w:p w:rsidR="00F17F8A" w:rsidRPr="00A50A82" w:rsidRDefault="00F17F8A" w:rsidP="00F17F8A">
      <w:pPr>
        <w:pStyle w:val="Heading4"/>
        <w:rPr>
          <w:rFonts w:cs="Arial"/>
        </w:rPr>
      </w:pPr>
      <w:r w:rsidRPr="00A50A82">
        <w:rPr>
          <w:rFonts w:cs="Arial"/>
        </w:rPr>
        <w:t>abandoning taiwan fuels chinese modernization and aggression – they can’t access a link turn – other issues</w:t>
      </w:r>
      <w:r w:rsidR="00331113" w:rsidRPr="00A50A82">
        <w:rPr>
          <w:rFonts w:cs="Arial"/>
        </w:rPr>
        <w:t xml:space="preserve"> thump their relations solvency</w:t>
      </w:r>
    </w:p>
    <w:p w:rsidR="00F17F8A" w:rsidRPr="00A50A82" w:rsidRDefault="00F17F8A" w:rsidP="00F17F8A">
      <w:pPr>
        <w:rPr>
          <w:b/>
        </w:rPr>
      </w:pPr>
      <w:r w:rsidRPr="00A50A82">
        <w:rPr>
          <w:b/>
        </w:rPr>
        <w:t>Kim, Easley, and Glaser 16</w:t>
      </w:r>
    </w:p>
    <w:p w:rsidR="00F17F8A" w:rsidRPr="00A50A82" w:rsidRDefault="00F17F8A" w:rsidP="00F17F8A">
      <w:r w:rsidRPr="00A50A82">
        <w:t xml:space="preserve">Leif-Eric Easley is Assistant Professor in the Division of International Studies at Ewha University and Re- search Fellow at the Asan Institute for Policy Studies in Seoul. He thanks Yena Shin for her excellent re- search assistance. Patricia Kim is a Ph.D. candidate in the Department of Politics at Princeton University and a research fel- low in the International Security Program at the Belfer Center for Science and International Affairs, in the John F. Kennedy School of Government, at Harvard University. Charles L. Glaser is a professor in the Elliott School of International Affairs and the Department of Political Science at George Washington University. Grand Bargain or Bad </w:t>
      </w:r>
      <w:proofErr w:type="gramStart"/>
      <w:r w:rsidRPr="00A50A82">
        <w:t>Idea?:</w:t>
      </w:r>
      <w:proofErr w:type="gramEnd"/>
      <w:r w:rsidRPr="00A50A82">
        <w:t xml:space="preserve"> U.S. Relations with China and Taiwan, International Security, Vol. 40, No. 4 (Spring 2016), pp. 178–191, msm</w:t>
      </w:r>
    </w:p>
    <w:p w:rsidR="00F17F8A" w:rsidRPr="00A50A82" w:rsidRDefault="00F17F8A" w:rsidP="00F17F8A">
      <w:r w:rsidRPr="00A50A82">
        <w:rPr>
          <w:rStyle w:val="StyleUnderline"/>
        </w:rPr>
        <w:t>Points of friction in U.S.-China relations abound</w:t>
      </w:r>
      <w:r w:rsidRPr="00A50A82">
        <w:rPr>
          <w:sz w:val="14"/>
        </w:rPr>
        <w:t>—</w:t>
      </w:r>
      <w:r w:rsidRPr="00A50A82">
        <w:rPr>
          <w:rStyle w:val="StyleUnderline"/>
        </w:rPr>
        <w:t>from cyber espionage and human rights to trade disputes and anancial governance</w:t>
      </w:r>
      <w:r w:rsidRPr="00A50A82">
        <w:rPr>
          <w:sz w:val="14"/>
        </w:rPr>
        <w:t xml:space="preserve">. </w:t>
      </w:r>
      <w:r w:rsidRPr="00867277">
        <w:rPr>
          <w:rStyle w:val="Emphasis"/>
          <w:highlight w:val="cyan"/>
        </w:rPr>
        <w:t>Abandoning</w:t>
      </w:r>
      <w:r w:rsidRPr="00A50A82">
        <w:rPr>
          <w:rStyle w:val="Emphasis"/>
        </w:rPr>
        <w:t xml:space="preserve"> </w:t>
      </w:r>
      <w:r w:rsidRPr="00867277">
        <w:rPr>
          <w:rStyle w:val="Emphasis"/>
          <w:highlight w:val="cyan"/>
        </w:rPr>
        <w:t>Taiwan will not stop Chinese military modernization</w:t>
      </w:r>
      <w:r w:rsidRPr="00867277">
        <w:rPr>
          <w:sz w:val="14"/>
          <w:highlight w:val="cyan"/>
        </w:rPr>
        <w:t>,</w:t>
      </w:r>
      <w:r w:rsidRPr="00A50A82">
        <w:rPr>
          <w:sz w:val="14"/>
        </w:rPr>
        <w:t xml:space="preserve"> </w:t>
      </w:r>
      <w:r w:rsidRPr="00A50A82">
        <w:rPr>
          <w:rStyle w:val="Emphasis"/>
        </w:rPr>
        <w:t>antiaccess/area denial development</w:t>
      </w:r>
      <w:r w:rsidRPr="00A50A82">
        <w:rPr>
          <w:sz w:val="14"/>
        </w:rPr>
        <w:t xml:space="preserve">, </w:t>
      </w:r>
      <w:r w:rsidRPr="00867277">
        <w:rPr>
          <w:rStyle w:val="Emphasis"/>
          <w:highlight w:val="cyan"/>
        </w:rPr>
        <w:t>or</w:t>
      </w:r>
      <w:r w:rsidRPr="00A50A82">
        <w:rPr>
          <w:sz w:val="14"/>
        </w:rPr>
        <w:t xml:space="preserve"> the </w:t>
      </w:r>
      <w:r w:rsidRPr="00867277">
        <w:rPr>
          <w:rStyle w:val="Emphasis"/>
          <w:highlight w:val="cyan"/>
        </w:rPr>
        <w:t>targeting of U.S. bases in Japan and South Korea with Chinese missiles</w:t>
      </w:r>
      <w:r w:rsidRPr="00A50A82">
        <w:rPr>
          <w:sz w:val="14"/>
        </w:rPr>
        <w:t xml:space="preserve">.11 </w:t>
      </w:r>
      <w:r w:rsidRPr="00A50A82">
        <w:rPr>
          <w:rStyle w:val="StyleUnderline"/>
        </w:rPr>
        <w:t>The United States has numerous reasons for conducting surveillance and freedom of navigation operations</w:t>
      </w:r>
      <w:r w:rsidRPr="00A50A82">
        <w:rPr>
          <w:sz w:val="14"/>
        </w:rPr>
        <w:t xml:space="preserve">, so those </w:t>
      </w:r>
      <w:r w:rsidRPr="00A50A82">
        <w:rPr>
          <w:rStyle w:val="StyleUnderline"/>
        </w:rPr>
        <w:t xml:space="preserve">activities Glaser identiaes as irritants to China </w:t>
      </w:r>
      <w:r w:rsidRPr="00A50A82">
        <w:rPr>
          <w:rStyle w:val="Emphasis"/>
        </w:rPr>
        <w:t>would not end</w:t>
      </w:r>
      <w:r w:rsidRPr="00A50A82">
        <w:rPr>
          <w:sz w:val="14"/>
        </w:rPr>
        <w:t xml:space="preserve">, </w:t>
      </w:r>
      <w:r w:rsidRPr="00A50A82">
        <w:rPr>
          <w:rStyle w:val="Emphasis"/>
        </w:rPr>
        <w:t>even if Taiwan were no longer a subject of disagreement</w:t>
      </w:r>
      <w:r w:rsidRPr="00A50A82">
        <w:rPr>
          <w:sz w:val="14"/>
        </w:rPr>
        <w:t xml:space="preserve">. Foreign policy ambition in Beijing has out- grown the 1950s and 1990s cross-strait crises; </w:t>
      </w:r>
      <w:r w:rsidRPr="00A50A82">
        <w:rPr>
          <w:rStyle w:val="StyleUnderline"/>
        </w:rPr>
        <w:t>Chinese internal debates</w:t>
      </w:r>
      <w:r w:rsidRPr="00A50A82">
        <w:rPr>
          <w:sz w:val="14"/>
        </w:rPr>
        <w:t xml:space="preserve"> tend to </w:t>
      </w:r>
      <w:r w:rsidRPr="00A50A82">
        <w:rPr>
          <w:rStyle w:val="StyleUnderline"/>
        </w:rPr>
        <w:t xml:space="preserve">paint the United States as a </w:t>
      </w:r>
      <w:r w:rsidRPr="00A50A82">
        <w:rPr>
          <w:rStyle w:val="Emphasis"/>
        </w:rPr>
        <w:t>global competitor</w:t>
      </w:r>
      <w:r w:rsidRPr="00A50A82">
        <w:rPr>
          <w:sz w:val="14"/>
        </w:rPr>
        <w:t xml:space="preserve">, </w:t>
      </w:r>
      <w:r w:rsidRPr="00A50A82">
        <w:rPr>
          <w:rStyle w:val="Emphasis"/>
        </w:rPr>
        <w:t>benchmark U.S. global capabilities</w:t>
      </w:r>
      <w:r w:rsidRPr="00A50A82">
        <w:rPr>
          <w:sz w:val="14"/>
        </w:rPr>
        <w:t xml:space="preserve">, </w:t>
      </w:r>
      <w:r w:rsidRPr="00A50A82">
        <w:rPr>
          <w:rStyle w:val="StyleUnderline"/>
        </w:rPr>
        <w:t>and derive legitimacy from</w:t>
      </w:r>
      <w:r w:rsidRPr="00A50A82">
        <w:rPr>
          <w:sz w:val="14"/>
        </w:rPr>
        <w:t xml:space="preserve"> </w:t>
      </w:r>
      <w:r w:rsidRPr="00A50A82">
        <w:rPr>
          <w:rStyle w:val="Emphasis"/>
        </w:rPr>
        <w:t>contrasting Chinese political values with “Western”</w:t>
      </w:r>
      <w:r w:rsidRPr="00A50A82">
        <w:rPr>
          <w:sz w:val="14"/>
        </w:rPr>
        <w:t xml:space="preserve"> or “universal” </w:t>
      </w:r>
      <w:r w:rsidRPr="00A50A82">
        <w:rPr>
          <w:rStyle w:val="Emphasis"/>
        </w:rPr>
        <w:t>values</w:t>
      </w:r>
      <w:r w:rsidRPr="00A50A82">
        <w:rPr>
          <w:sz w:val="14"/>
        </w:rPr>
        <w:t xml:space="preserve">.12 </w:t>
      </w:r>
      <w:r w:rsidRPr="00A50A82">
        <w:rPr>
          <w:rStyle w:val="StyleUnderline"/>
        </w:rPr>
        <w:t>Glaser</w:t>
      </w:r>
      <w:r w:rsidRPr="00A50A82">
        <w:rPr>
          <w:sz w:val="14"/>
        </w:rPr>
        <w:t xml:space="preserve"> does not mention Chinese efforts at building up alternative institu- tions such as the Shanghai Cooperation Organization, Conference on Interaction and Conadence-Building Measures in Asia, Boao Forum for Asia, and Asian Infrastructure Investment Bank, or China using issues of historical animosity to drive a wedge be- tween Japan and South Korea. He thus </w:t>
      </w:r>
      <w:r w:rsidRPr="00A50A82">
        <w:rPr>
          <w:rStyle w:val="Emphasis"/>
        </w:rPr>
        <w:t>underestimates</w:t>
      </w:r>
      <w:r w:rsidRPr="00A50A82">
        <w:rPr>
          <w:sz w:val="14"/>
        </w:rPr>
        <w:t xml:space="preserve"> the apparent </w:t>
      </w:r>
      <w:r w:rsidRPr="00A50A82">
        <w:rPr>
          <w:rStyle w:val="StyleUnderline"/>
        </w:rPr>
        <w:t>Chinese strategy</w:t>
      </w:r>
      <w:r w:rsidRPr="00A50A82">
        <w:rPr>
          <w:sz w:val="14"/>
        </w:rPr>
        <w:t xml:space="preserve"> of not directly confronting the United States globally, while attempting to dilute U.S. alli- ances in Asia, pursuing a Chinese-centered regional architecture, and changing the status quo in maritime areas without going so far as to trigger conoict or a coherent bal- ancing coalition.13 </w:t>
      </w:r>
      <w:r w:rsidRPr="00A50A82">
        <w:rPr>
          <w:rStyle w:val="StyleUnderline"/>
        </w:rPr>
        <w:t>Rather than alleviate frictions</w:t>
      </w:r>
      <w:r w:rsidRPr="00A50A82">
        <w:rPr>
          <w:sz w:val="14"/>
        </w:rPr>
        <w:t xml:space="preserve">, a </w:t>
      </w:r>
      <w:r w:rsidRPr="00A50A82">
        <w:rPr>
          <w:rStyle w:val="StyleUnderline"/>
        </w:rPr>
        <w:t>grand bargain would</w:t>
      </w:r>
      <w:r w:rsidRPr="00A50A82">
        <w:rPr>
          <w:sz w:val="14"/>
        </w:rPr>
        <w:t xml:space="preserve"> likely </w:t>
      </w:r>
      <w:r w:rsidRPr="00A50A82">
        <w:rPr>
          <w:rStyle w:val="StyleUnderline"/>
        </w:rPr>
        <w:t xml:space="preserve">motivate beliefs that </w:t>
      </w:r>
      <w:r w:rsidRPr="00867277">
        <w:rPr>
          <w:rStyle w:val="Emphasis"/>
          <w:highlight w:val="cyan"/>
        </w:rPr>
        <w:t>China could eventually dismantle the U.S. security architecture in Asia</w:t>
      </w:r>
      <w:r w:rsidRPr="00867277">
        <w:rPr>
          <w:sz w:val="14"/>
          <w:highlight w:val="cyan"/>
        </w:rPr>
        <w:t>,</w:t>
      </w:r>
      <w:r w:rsidRPr="00A50A82">
        <w:rPr>
          <w:sz w:val="14"/>
        </w:rPr>
        <w:t xml:space="preserve"> </w:t>
      </w:r>
      <w:r w:rsidRPr="00A50A82">
        <w:rPr>
          <w:rStyle w:val="Emphasis"/>
        </w:rPr>
        <w:t>emboldening actors on the Chinese side to pursue their interests more assertively</w:t>
      </w:r>
      <w:r w:rsidRPr="00A50A82">
        <w:rPr>
          <w:sz w:val="14"/>
        </w:rPr>
        <w:t xml:space="preserve">. U.S. abandonment of Taiwan would entail repealing the Taiwan Relations Act, ending the legal basis for defense cooperation and arms sales, immediately undermining deterrence, and steadily degrading Taiwan’s defense capabilities in ways difacult to reverse.14 Meanwhile, </w:t>
      </w:r>
      <w:r w:rsidRPr="00A50A82">
        <w:rPr>
          <w:rStyle w:val="Emphasis"/>
        </w:rPr>
        <w:t>China’s salami tactics</w:t>
      </w:r>
      <w:r w:rsidRPr="00A50A82">
        <w:rPr>
          <w:sz w:val="14"/>
        </w:rPr>
        <w:t xml:space="preserve">, in combination with its ability to quickly redeploy military assets it might agree to pull back and its demonstrated long-term approach to the East China and South China Seas, </w:t>
      </w:r>
      <w:r w:rsidRPr="00A50A82">
        <w:rPr>
          <w:rStyle w:val="Emphasis"/>
        </w:rPr>
        <w:t>make any such deal as Glaser suggests not credible</w:t>
      </w:r>
      <w:r w:rsidRPr="00A50A82">
        <w:rPr>
          <w:sz w:val="14"/>
        </w:rPr>
        <w:t xml:space="preserve">. </w:t>
      </w:r>
      <w:r w:rsidRPr="00867277">
        <w:rPr>
          <w:rStyle w:val="Emphasis"/>
          <w:highlight w:val="cyan"/>
        </w:rPr>
        <w:t>Chinese o</w:t>
      </w:r>
      <w:r w:rsidR="008A3BB1" w:rsidRPr="00867277">
        <w:rPr>
          <w:rStyle w:val="Emphasis"/>
          <w:highlight w:val="cyan"/>
        </w:rPr>
        <w:t>ffi</w:t>
      </w:r>
      <w:r w:rsidRPr="00867277">
        <w:rPr>
          <w:rStyle w:val="Emphasis"/>
          <w:highlight w:val="cyan"/>
        </w:rPr>
        <w:t>cial documents give no reason to believe that Beijing would be conciliatory on other claims if the U</w:t>
      </w:r>
      <w:r w:rsidRPr="00A50A82">
        <w:rPr>
          <w:rStyle w:val="Emphasis"/>
        </w:rPr>
        <w:t xml:space="preserve">nited </w:t>
      </w:r>
      <w:r w:rsidRPr="00867277">
        <w:rPr>
          <w:rStyle w:val="Emphasis"/>
          <w:highlight w:val="cyan"/>
        </w:rPr>
        <w:t>S</w:t>
      </w:r>
      <w:r w:rsidRPr="00A50A82">
        <w:rPr>
          <w:rStyle w:val="Emphasis"/>
        </w:rPr>
        <w:t xml:space="preserve">tates </w:t>
      </w:r>
      <w:r w:rsidRPr="00867277">
        <w:rPr>
          <w:rStyle w:val="Emphasis"/>
          <w:highlight w:val="cyan"/>
        </w:rPr>
        <w:t>accommodated China on Taiwan</w:t>
      </w:r>
      <w:r w:rsidRPr="00A50A82">
        <w:rPr>
          <w:rStyle w:val="Emphasis"/>
        </w:rPr>
        <w:t>.</w:t>
      </w:r>
      <w:r w:rsidRPr="00A50A82">
        <w:rPr>
          <w:sz w:val="14"/>
        </w:rPr>
        <w:t xml:space="preserve">15 Taipei also claims sovereignty over the Japanese-controlled Senkaku Islands in the East China Sea. Beijing’s legal claim to these islands, which it calls the Diaoyu Islands, heavily relies on the history of the Republic of China and the status of “Taiwan Province.”16 Meanwhile, Taiwan maintains troops and recently upgraded its facilities on Taiping/Itu Aba, the largest naturally occurring feature of the disputed Spratly Islands, where China has been engaged in land reclamation and construction on features it controls. </w:t>
      </w:r>
      <w:r w:rsidRPr="00867277">
        <w:rPr>
          <w:rStyle w:val="StyleUnderline"/>
          <w:highlight w:val="cyan"/>
        </w:rPr>
        <w:t xml:space="preserve">U.S. abandonment of Taiwan </w:t>
      </w:r>
      <w:r w:rsidRPr="00867277">
        <w:rPr>
          <w:rStyle w:val="Emphasis"/>
          <w:highlight w:val="cyan"/>
        </w:rPr>
        <w:t>would</w:t>
      </w:r>
      <w:r w:rsidRPr="00A50A82">
        <w:rPr>
          <w:sz w:val="14"/>
        </w:rPr>
        <w:t xml:space="preserve"> likely </w:t>
      </w:r>
      <w:r w:rsidRPr="00867277">
        <w:rPr>
          <w:rStyle w:val="Emphasis"/>
          <w:highlight w:val="cyan"/>
        </w:rPr>
        <w:t>make Chinese decisionmakers believe they could strengthen their claims in the East</w:t>
      </w:r>
      <w:r w:rsidRPr="00A50A82">
        <w:rPr>
          <w:rStyle w:val="Emphasis"/>
        </w:rPr>
        <w:t xml:space="preserve"> China </w:t>
      </w:r>
      <w:r w:rsidRPr="00867277">
        <w:rPr>
          <w:rStyle w:val="Emphasis"/>
          <w:highlight w:val="cyan"/>
        </w:rPr>
        <w:t>and South China Seas</w:t>
      </w:r>
      <w:r w:rsidRPr="00A50A82">
        <w:rPr>
          <w:rStyle w:val="Emphasis"/>
        </w:rPr>
        <w:t xml:space="preserve"> by coercing Taipei to consolidate its positions with those of Beijing. </w:t>
      </w:r>
      <w:r w:rsidRPr="00A50A82">
        <w:rPr>
          <w:sz w:val="14"/>
        </w:rPr>
        <w:t xml:space="preserve">Beijing’s assertive policies contrast to the responsible, measured, and cooperative ap- proach Taipei has taken to managing disputed claims in the East China and South China Seas.17 Far from being the dangerous source of entrapment Glaser describes, </w:t>
      </w:r>
      <w:r w:rsidRPr="00867277">
        <w:rPr>
          <w:rStyle w:val="Emphasis"/>
          <w:highlight w:val="cyan"/>
        </w:rPr>
        <w:t>Taiwan is a valuable strategic and economic partner</w:t>
      </w:r>
      <w:r w:rsidRPr="00A50A82">
        <w:rPr>
          <w:sz w:val="14"/>
        </w:rPr>
        <w:t xml:space="preserve">.18 In June 2015, the United States and Taiwan signed the Global Cooperation and Training Framework agreement to jointly offer capacity building in areas such as public health, women’s empowerment, environmental protection, and maritime safety. Leaders across Taiwan’s political spec- trum have internalized lessons from the provocative Chen Shui-bian years and are not about to risk the lives and treasure of their people for the sake of forcing Washington’s hand vis-à-vis Beijing. Moreover, the </w:t>
      </w:r>
      <w:r w:rsidRPr="00A50A82">
        <w:rPr>
          <w:rStyle w:val="StyleUnderline"/>
        </w:rPr>
        <w:t>United States has historically managed to deter challengers and restrain partners, preventing both sides from initiating or escalating conflicts</w:t>
      </w:r>
      <w:r w:rsidRPr="00A50A82">
        <w:rPr>
          <w:sz w:val="14"/>
        </w:rPr>
        <w:t xml:space="preserve">. The </w:t>
      </w:r>
      <w:r w:rsidRPr="00A50A82">
        <w:rPr>
          <w:rStyle w:val="StyleUnderline"/>
        </w:rPr>
        <w:t xml:space="preserve">U.S. defense commitment to Taiwan is </w:t>
      </w:r>
      <w:r w:rsidRPr="00A50A82">
        <w:rPr>
          <w:rStyle w:val="Emphasis"/>
        </w:rPr>
        <w:t>not preventing something good from happening</w:t>
      </w:r>
      <w:r w:rsidRPr="00A50A82">
        <w:rPr>
          <w:sz w:val="14"/>
        </w:rPr>
        <w:t xml:space="preserve">, but </w:t>
      </w:r>
      <w:r w:rsidRPr="00A50A82">
        <w:rPr>
          <w:rStyle w:val="StyleUnderline"/>
        </w:rPr>
        <w:t>rather</w:t>
      </w:r>
      <w:r w:rsidRPr="00A50A82">
        <w:rPr>
          <w:sz w:val="14"/>
        </w:rPr>
        <w:t xml:space="preserve"> </w:t>
      </w:r>
      <w:r w:rsidRPr="00A50A82">
        <w:rPr>
          <w:rStyle w:val="Emphasis"/>
        </w:rPr>
        <w:t>preventing some seriously bad things from happening</w:t>
      </w:r>
      <w:r w:rsidRPr="00A50A82">
        <w:rPr>
          <w:sz w:val="14"/>
        </w:rPr>
        <w:t xml:space="preserve">.20 </w:t>
      </w:r>
      <w:r w:rsidRPr="00A50A82">
        <w:rPr>
          <w:rStyle w:val="StyleUnderline"/>
        </w:rPr>
        <w:t>U.S. defense exchanges and intelligence sharing with Taipei may annoy nationalists in Beijing</w:t>
      </w:r>
      <w:r w:rsidRPr="00A50A82">
        <w:rPr>
          <w:sz w:val="14"/>
        </w:rPr>
        <w:t xml:space="preserve">, </w:t>
      </w:r>
      <w:r w:rsidRPr="00A50A82">
        <w:rPr>
          <w:rStyle w:val="StyleUnderline"/>
        </w:rPr>
        <w:t>but</w:t>
      </w:r>
      <w:r w:rsidRPr="00A50A82">
        <w:rPr>
          <w:sz w:val="14"/>
        </w:rPr>
        <w:t xml:space="preserve"> </w:t>
      </w:r>
      <w:r w:rsidRPr="00A50A82">
        <w:rPr>
          <w:rStyle w:val="Emphasis"/>
        </w:rPr>
        <w:t>they help avoid miscalculation</w:t>
      </w:r>
      <w:r w:rsidRPr="00A50A82">
        <w:rPr>
          <w:sz w:val="14"/>
        </w:rPr>
        <w:t xml:space="preserve">, </w:t>
      </w:r>
      <w:r w:rsidRPr="00A50A82">
        <w:rPr>
          <w:rStyle w:val="Emphasis"/>
        </w:rPr>
        <w:t>support escalation control</w:t>
      </w:r>
      <w:r w:rsidRPr="00A50A82">
        <w:rPr>
          <w:sz w:val="14"/>
        </w:rPr>
        <w:t xml:space="preserve">, </w:t>
      </w:r>
      <w:r w:rsidRPr="00A50A82">
        <w:rPr>
          <w:rStyle w:val="StyleUnderline"/>
        </w:rPr>
        <w:t>and</w:t>
      </w:r>
      <w:r w:rsidRPr="00A50A82">
        <w:rPr>
          <w:sz w:val="14"/>
        </w:rPr>
        <w:t xml:space="preserve"> </w:t>
      </w:r>
      <w:r w:rsidRPr="00A50A82">
        <w:rPr>
          <w:rStyle w:val="Emphasis"/>
        </w:rPr>
        <w:t>discourage provocation and aggression</w:t>
      </w:r>
      <w:r w:rsidRPr="00A50A82">
        <w:rPr>
          <w:sz w:val="14"/>
        </w:rPr>
        <w:t xml:space="preserve">. </w:t>
      </w:r>
      <w:r w:rsidRPr="00A50A82">
        <w:rPr>
          <w:rStyle w:val="Emphasis"/>
        </w:rPr>
        <w:t>Glaser discounts the negative effects of abandoning Taiwan on U.S. military capabilities and intelligence gathering in Asia, freedom of navigation, and maritime and energy security</w:t>
      </w:r>
      <w:r w:rsidRPr="00A50A82">
        <w:rPr>
          <w:sz w:val="14"/>
        </w:rPr>
        <w:t>. Under his proposed bargain, the United States would be avoiding hypothetical costs and pursuing uncertain beneats while giving up known military beneats and incurring unnecessary strategic costs.</w:t>
      </w:r>
    </w:p>
    <w:p w:rsidR="00F17F8A" w:rsidRPr="00A50A82" w:rsidRDefault="00F17F8A" w:rsidP="00F17F8A"/>
    <w:p w:rsidR="000B4287" w:rsidRPr="00A50A82" w:rsidRDefault="000B4287" w:rsidP="000B4287">
      <w:pPr>
        <w:pStyle w:val="Heading4"/>
        <w:rPr>
          <w:rFonts w:cs="Arial"/>
        </w:rPr>
      </w:pPr>
      <w:r w:rsidRPr="00A50A82">
        <w:rPr>
          <w:rFonts w:cs="Arial"/>
        </w:rPr>
        <w:t>Abandonment leaves Taiwan open to Chinese occupation-Destroys US primacy and stability in the region</w:t>
      </w:r>
    </w:p>
    <w:p w:rsidR="000B4287" w:rsidRPr="00A50A82" w:rsidRDefault="000B4287" w:rsidP="000B4287">
      <w:pPr>
        <w:rPr>
          <w:bCs/>
          <w:sz w:val="26"/>
        </w:rPr>
      </w:pPr>
      <w:r w:rsidRPr="00A50A82">
        <w:rPr>
          <w:rStyle w:val="Style13ptBold"/>
          <w:b w:val="0"/>
        </w:rPr>
        <w:t xml:space="preserve">Iskander </w:t>
      </w:r>
      <w:r w:rsidRPr="00A50A82">
        <w:rPr>
          <w:rStyle w:val="Style13ptBold"/>
        </w:rPr>
        <w:t xml:space="preserve">Rehman 14, </w:t>
      </w:r>
      <w:r w:rsidRPr="00A50A82">
        <w:rPr>
          <w:rStyle w:val="Style13ptBold"/>
          <w:b w:val="0"/>
        </w:rPr>
        <w:t xml:space="preserve">Research Fellow at the Center for Strategic and Budgetary Assessments where he focuses on U.S. grand strategy, defense policy, and emerging security challenges in the Indo-Pacific. Prior to joining CSBA, Dr. Rehman was a Stanton Fellow in the Nuclear Policy Program at the Carnegie Endowment for International Peace, 2/28/2014, </w:t>
      </w:r>
      <w:r w:rsidRPr="00A50A82">
        <w:rPr>
          <w:rStyle w:val="Style13ptBold"/>
          <w:b w:val="0"/>
          <w:i/>
        </w:rPr>
        <w:t>Center for Strategic and Budgetary Assessments,</w:t>
      </w:r>
      <w:r w:rsidRPr="00A50A82">
        <w:rPr>
          <w:rStyle w:val="Style13ptBold"/>
          <w:b w:val="0"/>
        </w:rPr>
        <w:t xml:space="preserve"> “Why Taiwan Matters”, http://csbaonline.org/2014/02/28/why-taiwan-matters/</w:t>
      </w:r>
    </w:p>
    <w:p w:rsidR="000B4287" w:rsidRPr="008A3BB1" w:rsidRDefault="000B4287" w:rsidP="000B4287">
      <w:pPr>
        <w:rPr>
          <w:sz w:val="16"/>
        </w:rPr>
      </w:pPr>
      <w:r w:rsidRPr="00A50A82">
        <w:rPr>
          <w:rStyle w:val="StyleUnderline"/>
        </w:rPr>
        <w:t xml:space="preserve">Proponents of </w:t>
      </w:r>
      <w:r w:rsidRPr="00867277">
        <w:rPr>
          <w:rStyle w:val="StyleUnderline"/>
          <w:highlight w:val="cyan"/>
        </w:rPr>
        <w:t>abandonment</w:t>
      </w:r>
      <w:r w:rsidRPr="00A50A82">
        <w:rPr>
          <w:rStyle w:val="StyleUnderline"/>
        </w:rPr>
        <w:t xml:space="preserve"> </w:t>
      </w:r>
      <w:r w:rsidRPr="00A50A82">
        <w:rPr>
          <w:sz w:val="16"/>
        </w:rPr>
        <w:t xml:space="preserve">also </w:t>
      </w:r>
      <w:r w:rsidRPr="00867277">
        <w:rPr>
          <w:rStyle w:val="StyleUnderline"/>
          <w:highlight w:val="cyan"/>
        </w:rPr>
        <w:t>tend to overlook the considerable geostrategic significance of Taiwan</w:t>
      </w:r>
      <w:r w:rsidRPr="00A50A82">
        <w:rPr>
          <w:sz w:val="16"/>
        </w:rPr>
        <w:t xml:space="preserve">. Famously termed “the cork in the bottle” of the South China Sea by Admiral Ernest King, and dubbed an “unsinkable aircraft carrier” [13] by General Douglas MacArthur, </w:t>
      </w:r>
      <w:r w:rsidRPr="00A50A82">
        <w:rPr>
          <w:rStyle w:val="StyleUnderline"/>
        </w:rPr>
        <w:t>Taiwan occupies an enviable position at the heart of maritime Asia</w:t>
      </w:r>
      <w:r w:rsidRPr="00A50A82">
        <w:rPr>
          <w:sz w:val="16"/>
        </w:rPr>
        <w:t xml:space="preserve">, with the Luzon strait to its south, the East China Sea to its north, and the Philippine Sea to its East. As U.S. Naval War College professors James Holmes and Toshi Yoshihara have documented [14], </w:t>
      </w:r>
      <w:r w:rsidRPr="00A50A82">
        <w:rPr>
          <w:rStyle w:val="StyleUnderline"/>
        </w:rPr>
        <w:t>Chinese strategists are well aware of Taiwan’s rarefied strategic location, and frequently refer to the island as the “Gibraltar of the East,” and as a future “springboard to the Pacific.”</w:t>
      </w:r>
      <w:r w:rsidRPr="00A50A82">
        <w:rPr>
          <w:sz w:val="16"/>
        </w:rPr>
        <w:t xml:space="preserve"> Authoritative Chinese writings such as The Science of Military Strategy posit that, If Taiwan should be alienated from the mainland, China will forever be locked to the west side of the first chain of islands in the West Pacific, and…the essential strategic space for China’s rejuvenation will be lost. </w:t>
      </w:r>
      <w:r w:rsidRPr="00867277">
        <w:rPr>
          <w:rStyle w:val="StyleUnderline"/>
          <w:highlight w:val="cyan"/>
        </w:rPr>
        <w:t>China</w:t>
      </w:r>
      <w:r w:rsidRPr="00A50A82">
        <w:rPr>
          <w:sz w:val="16"/>
        </w:rPr>
        <w:t xml:space="preserve"> clearly, therefore, </w:t>
      </w:r>
      <w:r w:rsidRPr="00867277">
        <w:rPr>
          <w:rStyle w:val="StyleUnderline"/>
          <w:highlight w:val="cyan"/>
        </w:rPr>
        <w:t>views Taiwan as a highly valuable geostrategic asset</w:t>
      </w:r>
      <w:r w:rsidRPr="00A50A82">
        <w:rPr>
          <w:sz w:val="16"/>
        </w:rPr>
        <w:t xml:space="preserve">, rather than merely as an unresolved territorial issue—and for good reason. Indeed, </w:t>
      </w:r>
      <w:r w:rsidRPr="00A50A82">
        <w:rPr>
          <w:rStyle w:val="StyleUnderline"/>
        </w:rPr>
        <w:t>if China were to occupy Taiwan, Chinese naval and air forces could finally break out of the psychological and geographic barrier formed by what Chinese naval strategists commonly refer to as “the first island chain</w:t>
      </w:r>
      <w:r w:rsidRPr="00A50A82">
        <w:rPr>
          <w:sz w:val="16"/>
        </w:rPr>
        <w:t xml:space="preserve">.” Moreover, </w:t>
      </w:r>
      <w:r w:rsidRPr="00A50A82">
        <w:rPr>
          <w:rStyle w:val="StyleUnderline"/>
        </w:rPr>
        <w:t>China would be able to directly threaten Japan’s southwestern approaches, and potentially sever its air and sea lines of communication</w:t>
      </w:r>
      <w:r w:rsidRPr="00A50A82">
        <w:rPr>
          <w:sz w:val="16"/>
        </w:rPr>
        <w:t xml:space="preserve">. After winning control over the Taiwanese islet of Itu Aba in the South China Sea, which forms the largest island in the Spratlys, </w:t>
      </w:r>
      <w:r w:rsidRPr="00A50A82">
        <w:rPr>
          <w:rStyle w:val="StyleUnderline"/>
        </w:rPr>
        <w:t>the PLA would also be in a position to exert stronger pressure on smaller littoral states throughout maritime Southeast Asia</w:t>
      </w:r>
      <w:r w:rsidRPr="00A50A82">
        <w:rPr>
          <w:sz w:val="16"/>
        </w:rPr>
        <w:t xml:space="preserve">. Chinese submarines stationed at the Taiwanese deep-water bases at Hualien and Su Auo would enjoy unfettered access to deep Pacific waters, both expanding their operational reach and rendering them more difficult to detect and prosecute in the event of conflict. U.S. forces might then find themselves wrestling with a similar challenge to that faced by the Royal Navy following the fall of France in World War II. Indeed, in the summer of 1940, German U-boats, which had previously been primarily confined to the North Sea and English Channel, were berthed in newly acquired deep-sea ports along the French Atlantic coastline. From these new bases along the Bay of Biscay, they could rapidly disperse into the deeper waters of the Atlantic Ocean, enabling them to pose a far greater threat [15] to allied shipping. </w:t>
      </w:r>
      <w:r w:rsidRPr="00A50A82">
        <w:rPr>
          <w:rStyle w:val="StyleUnderline"/>
        </w:rPr>
        <w:t>Chinese occupation of radar sites on Taiwan’s mountaintops would also allow the PLA to monitor and target American and Japanese naval deployments with greater ease</w:t>
      </w:r>
      <w:r w:rsidRPr="00A50A82">
        <w:rPr>
          <w:sz w:val="16"/>
        </w:rPr>
        <w:t>. More importantly, notes one observer [16], “</w:t>
      </w:r>
      <w:r w:rsidRPr="00A50A82">
        <w:rPr>
          <w:rStyle w:val="StyleUnderline"/>
        </w:rPr>
        <w:t>T</w:t>
      </w:r>
      <w:r w:rsidRPr="00867277">
        <w:rPr>
          <w:rStyle w:val="StyleUnderline"/>
          <w:highlight w:val="cyan"/>
        </w:rPr>
        <w:t>he Taiwan Strait would become an inland waterway</w:t>
      </w:r>
      <w:r w:rsidRPr="00A50A82">
        <w:rPr>
          <w:rStyle w:val="StyleUnderline"/>
        </w:rPr>
        <w:t>,” allowing China to interdict the heavy flow of container traffic that transits through the strait on a daily basis</w:t>
      </w:r>
      <w:r w:rsidRPr="00A50A82">
        <w:rPr>
          <w:sz w:val="16"/>
        </w:rPr>
        <w:t>. Thus, in many ways, a Chinese occupation of Taiwan would amount to nothing less than a tectonic shift in the geostrategic balance of power in Asia, much as a successful Ottoman absorption of the isle of Malta would have transformed the entire equilibrium of forces in the Mediterranean [17] of the sixteenth century. A “</w:t>
      </w:r>
      <w:r w:rsidRPr="00A50A82">
        <w:rPr>
          <w:rStyle w:val="StyleUnderline"/>
        </w:rPr>
        <w:t>post-Taiwan” PRC would find its geostrategic position in Asia greatly strengthened, that of the U.S. and its allies considerably weakened, and would be at far greater liberty to coerce its neighbors</w:t>
      </w:r>
      <w:r w:rsidRPr="00A50A82">
        <w:rPr>
          <w:sz w:val="16"/>
        </w:rPr>
        <w:t xml:space="preserve">. Moreover, history suggests that </w:t>
      </w:r>
      <w:r w:rsidRPr="00867277">
        <w:rPr>
          <w:rStyle w:val="StyleUnderline"/>
          <w:highlight w:val="cyan"/>
        </w:rPr>
        <w:t>sudden territorial gains frequently foster desire amongst nationalistic elites for further expansion</w:t>
      </w:r>
      <w:r w:rsidRPr="00A50A82">
        <w:rPr>
          <w:sz w:val="16"/>
        </w:rPr>
        <w:t xml:space="preserve"> [18], </w:t>
      </w:r>
      <w:r w:rsidRPr="00A50A82">
        <w:rPr>
          <w:rStyle w:val="StyleUnderline"/>
        </w:rPr>
        <w:t>particularly if the state in question harbors concerns over the security of its extended periphery</w:t>
      </w:r>
      <w:r w:rsidRPr="00A50A82">
        <w:rPr>
          <w:sz w:val="16"/>
        </w:rPr>
        <w:t xml:space="preserve"> or over its future vulnerability to economic disruption. As China’s resource penuries and dependence on seaborne energy imports continue to grow, this is an important element to keep in consideration.</w:t>
      </w:r>
    </w:p>
    <w:p w:rsidR="000B4287" w:rsidRPr="00A50A82" w:rsidRDefault="000B4287" w:rsidP="000B4287">
      <w:pPr>
        <w:pStyle w:val="Heading2"/>
        <w:rPr>
          <w:rFonts w:cs="Arial"/>
        </w:rPr>
      </w:pPr>
      <w:r w:rsidRPr="00A50A82">
        <w:rPr>
          <w:rFonts w:cs="Arial"/>
        </w:rPr>
        <w:t>Case Turns</w:t>
      </w:r>
    </w:p>
    <w:p w:rsidR="009C323B" w:rsidRPr="00A50A82" w:rsidRDefault="009C323B" w:rsidP="009C323B">
      <w:pPr>
        <w:pStyle w:val="Heading3"/>
        <w:rPr>
          <w:rFonts w:cs="Arial"/>
        </w:rPr>
      </w:pPr>
      <w:r w:rsidRPr="00A50A82">
        <w:rPr>
          <w:rFonts w:cs="Arial"/>
        </w:rPr>
        <w:t>Turn -- Relations</w:t>
      </w:r>
    </w:p>
    <w:p w:rsidR="009C323B" w:rsidRPr="00A50A82" w:rsidRDefault="009C323B" w:rsidP="009C323B"/>
    <w:p w:rsidR="009C323B" w:rsidRPr="00A50A82" w:rsidRDefault="009C323B" w:rsidP="009C323B">
      <w:pPr>
        <w:pStyle w:val="Heading4"/>
        <w:rPr>
          <w:rFonts w:cs="Arial"/>
        </w:rPr>
      </w:pPr>
      <w:r w:rsidRPr="00A50A82">
        <w:rPr>
          <w:rFonts w:cs="Arial"/>
        </w:rPr>
        <w:t>They make relations worse</w:t>
      </w:r>
    </w:p>
    <w:p w:rsidR="009C323B" w:rsidRPr="00A50A82" w:rsidRDefault="009C323B" w:rsidP="009C323B">
      <w:pPr>
        <w:rPr>
          <w:rStyle w:val="Style13ptBold"/>
        </w:rPr>
      </w:pPr>
      <w:r w:rsidRPr="00A50A82">
        <w:rPr>
          <w:rStyle w:val="Style13ptBold"/>
        </w:rPr>
        <w:t>Rigger 11</w:t>
      </w:r>
    </w:p>
    <w:p w:rsidR="009C323B" w:rsidRPr="00A50A82" w:rsidRDefault="009C323B" w:rsidP="009C323B">
      <w:r w:rsidRPr="00A50A82">
        <w:rPr>
          <w:rStyle w:val="Style13ptBold"/>
          <w:b w:val="0"/>
        </w:rPr>
        <w:t>Shelley Rigger is the Brown Professor and chair of political science at Davidson College, Why Giving Up Taiwan Will Not Help Us with China, https://www.aei.org/wp-content/uploads/2011/11/-why-giving-up-taiwan-will-not-help-us-with-china_163406442997.pdf, msm</w:t>
      </w:r>
    </w:p>
    <w:p w:rsidR="009C323B" w:rsidRPr="00A50A82" w:rsidRDefault="009C323B" w:rsidP="009C323B">
      <w:pPr>
        <w:rPr>
          <w:rStyle w:val="StyleUnderline"/>
        </w:rPr>
      </w:pPr>
      <w:r w:rsidRPr="00A50A82">
        <w:rPr>
          <w:rStyle w:val="Emphasis"/>
        </w:rPr>
        <w:t>No Silver Bullet</w:t>
      </w:r>
      <w:r w:rsidRPr="00A50A82">
        <w:rPr>
          <w:rStyle w:val="StyleUnderline"/>
        </w:rPr>
        <w:t xml:space="preserve"> for US-China Woes </w:t>
      </w:r>
      <w:r w:rsidRPr="00A50A82">
        <w:rPr>
          <w:rStyle w:val="Emphasis"/>
        </w:rPr>
        <w:t>Even if</w:t>
      </w:r>
      <w:r w:rsidRPr="00A50A82">
        <w:rPr>
          <w:sz w:val="14"/>
        </w:rPr>
        <w:t xml:space="preserve"> it were true that </w:t>
      </w:r>
      <w:r w:rsidRPr="00A50A82">
        <w:rPr>
          <w:rStyle w:val="StyleUnderline"/>
        </w:rPr>
        <w:t>Sino-American tensions could be melted away with a single policy change in Washington</w:t>
      </w:r>
      <w:r w:rsidRPr="00A50A82">
        <w:rPr>
          <w:sz w:val="14"/>
        </w:rPr>
        <w:t xml:space="preserve">, the </w:t>
      </w:r>
      <w:r w:rsidRPr="00867277">
        <w:rPr>
          <w:rStyle w:val="Emphasis"/>
          <w:highlight w:val="cyan"/>
        </w:rPr>
        <w:t>U</w:t>
      </w:r>
      <w:r w:rsidRPr="00A50A82">
        <w:rPr>
          <w:rStyle w:val="Emphasis"/>
        </w:rPr>
        <w:t xml:space="preserve">nited </w:t>
      </w:r>
      <w:r w:rsidRPr="00867277">
        <w:rPr>
          <w:rStyle w:val="Emphasis"/>
          <w:highlight w:val="cyan"/>
        </w:rPr>
        <w:t>S</w:t>
      </w:r>
      <w:r w:rsidRPr="00A50A82">
        <w:rPr>
          <w:rStyle w:val="Emphasis"/>
        </w:rPr>
        <w:t xml:space="preserve">tates </w:t>
      </w:r>
      <w:r w:rsidRPr="00867277">
        <w:rPr>
          <w:rStyle w:val="Emphasis"/>
          <w:highlight w:val="cyan"/>
        </w:rPr>
        <w:t>should still continue to support Taiwan</w:t>
      </w:r>
      <w:r w:rsidRPr="00A50A82">
        <w:rPr>
          <w:rStyle w:val="StyleUnderline"/>
        </w:rPr>
        <w:t xml:space="preserve"> to </w:t>
      </w:r>
      <w:r w:rsidRPr="00867277">
        <w:rPr>
          <w:rStyle w:val="Emphasis"/>
          <w:highlight w:val="cyan"/>
        </w:rPr>
        <w:t>maintain the credibility of its alliances</w:t>
      </w:r>
      <w:r w:rsidRPr="00A50A82">
        <w:rPr>
          <w:rStyle w:val="StyleUnderline"/>
        </w:rPr>
        <w:t xml:space="preserve"> and </w:t>
      </w:r>
      <w:r w:rsidRPr="00867277">
        <w:rPr>
          <w:rStyle w:val="Emphasis"/>
          <w:highlight w:val="cyan"/>
        </w:rPr>
        <w:t>uphold its commitment to democracy</w:t>
      </w:r>
      <w:r w:rsidRPr="00A50A82">
        <w:rPr>
          <w:rStyle w:val="StyleUnderline"/>
        </w:rPr>
        <w:t xml:space="preserve"> as a desirable and feasible goal for developing nations</w:t>
      </w:r>
      <w:r w:rsidRPr="00A50A82">
        <w:rPr>
          <w:sz w:val="14"/>
        </w:rPr>
        <w:t xml:space="preserve">. But, </w:t>
      </w:r>
      <w:r w:rsidRPr="00A50A82">
        <w:rPr>
          <w:rStyle w:val="StyleUnderline"/>
        </w:rPr>
        <w:t xml:space="preserve">in reality, ending US defense assistance to Taipei is </w:t>
      </w:r>
      <w:r w:rsidRPr="00A50A82">
        <w:rPr>
          <w:rStyle w:val="Emphasis"/>
        </w:rPr>
        <w:t>unlikely</w:t>
      </w:r>
      <w:r w:rsidRPr="00A50A82">
        <w:rPr>
          <w:rStyle w:val="StyleUnderline"/>
        </w:rPr>
        <w:t xml:space="preserve"> to produce the salutary effects the critics of current US policy anticipate</w:t>
      </w:r>
      <w:r w:rsidRPr="00A50A82">
        <w:rPr>
          <w:sz w:val="14"/>
        </w:rPr>
        <w:t xml:space="preserve">. </w:t>
      </w:r>
      <w:r w:rsidRPr="00A50A82">
        <w:rPr>
          <w:rStyle w:val="StyleUnderline"/>
        </w:rPr>
        <w:t>Such a change would</w:t>
      </w:r>
      <w:r w:rsidRPr="00A50A82">
        <w:rPr>
          <w:sz w:val="14"/>
        </w:rPr>
        <w:t xml:space="preserve"> indeed delight </w:t>
      </w:r>
      <w:r w:rsidRPr="00A50A82">
        <w:rPr>
          <w:rStyle w:val="StyleUnderline"/>
        </w:rPr>
        <w:t>Beijing</w:t>
      </w:r>
      <w:r w:rsidRPr="00A50A82">
        <w:rPr>
          <w:sz w:val="14"/>
        </w:rPr>
        <w:t xml:space="preserve">; </w:t>
      </w:r>
      <w:r w:rsidRPr="00A50A82">
        <w:rPr>
          <w:rStyle w:val="StyleUnderline"/>
        </w:rPr>
        <w:t>however</w:t>
      </w:r>
      <w:r w:rsidRPr="00A50A82">
        <w:rPr>
          <w:sz w:val="14"/>
        </w:rPr>
        <w:t xml:space="preserve">, </w:t>
      </w:r>
      <w:r w:rsidRPr="00867277">
        <w:rPr>
          <w:rStyle w:val="Emphasis"/>
          <w:highlight w:val="cyan"/>
        </w:rPr>
        <w:t>it would create new problems just as</w:t>
      </w:r>
      <w:r w:rsidRPr="00867277">
        <w:rPr>
          <w:rStyle w:val="StyleUnderline"/>
          <w:highlight w:val="cyan"/>
        </w:rPr>
        <w:t xml:space="preserve"> </w:t>
      </w:r>
      <w:r w:rsidRPr="00867277">
        <w:rPr>
          <w:sz w:val="14"/>
          <w:highlight w:val="cyan"/>
        </w:rPr>
        <w:t xml:space="preserve">- 4 - </w:t>
      </w:r>
      <w:r w:rsidRPr="00867277">
        <w:rPr>
          <w:rStyle w:val="Emphasis"/>
          <w:highlight w:val="cyan"/>
        </w:rPr>
        <w:t>intractable as the old ones but less familiar and potentially even more challenging</w:t>
      </w:r>
      <w:r w:rsidRPr="00A50A82">
        <w:rPr>
          <w:sz w:val="14"/>
        </w:rPr>
        <w:t xml:space="preserve">. The point of departure for critics of America’s existing Taiwan policy is their shared </w:t>
      </w:r>
      <w:r w:rsidRPr="00A50A82">
        <w:rPr>
          <w:rStyle w:val="StyleUnderline"/>
        </w:rPr>
        <w:t>belief that ending security assistance to Taiwan would improve US-China relations.</w:t>
      </w:r>
      <w:r w:rsidRPr="00A50A82">
        <w:rPr>
          <w:sz w:val="14"/>
        </w:rPr>
        <w:t xml:space="preserve"> As Freeman puts it, “The kind of long-term relationship of friendship and cooperation China and America want with each other is incompatible with our emotionally fraught differences over the Taiwan issue. These differences propel mutual hostility and the sort of ruinous military rivalry between the two countries that has already begun. We are coming to a point at which we can no longer finesse our differences over Taiwan. We must either resolve them or live with the increasingly adverse consequences of our failure to do so.”10 As a syllogism, this argument makes sense: Beijing believes Taiwan should be unified with the mainland, and it views US security assistance to Taiwan as the primary reason it is not. Because unification is a core issue for the PRC, leaders in Beijing cannot ignore or overlook US intervention; they must constantly challenge it. Thus, if the United States ended its security assistance to Taiwan, the biggest irritant in US-China relations would disappear. </w:t>
      </w:r>
      <w:r w:rsidRPr="00A50A82">
        <w:rPr>
          <w:rStyle w:val="StyleUnderline"/>
        </w:rPr>
        <w:t>In practice</w:t>
      </w:r>
      <w:r w:rsidRPr="00A50A82">
        <w:rPr>
          <w:sz w:val="14"/>
        </w:rPr>
        <w:t xml:space="preserve">, unfortunately, </w:t>
      </w:r>
      <w:r w:rsidRPr="00A50A82">
        <w:rPr>
          <w:rStyle w:val="Emphasis"/>
        </w:rPr>
        <w:t>there is no guarantee</w:t>
      </w:r>
      <w:r w:rsidRPr="00A50A82">
        <w:rPr>
          <w:rStyle w:val="StyleUnderline"/>
        </w:rPr>
        <w:t xml:space="preserve"> that a change in US policy toward Taiwan would instantly or automatically end, or even significantly reduce, the tensions the Taiwan issue creates in Sino-American relations. Ending security assistance to Taiwan would </w:t>
      </w:r>
      <w:r w:rsidRPr="00A50A82">
        <w:rPr>
          <w:rStyle w:val="Emphasis"/>
        </w:rPr>
        <w:t>raise expectations in China without removing the existing obstacles to peaceful unification</w:t>
      </w:r>
      <w:r w:rsidRPr="00A50A82">
        <w:rPr>
          <w:sz w:val="14"/>
        </w:rPr>
        <w:t xml:space="preserve">. </w:t>
      </w:r>
      <w:r w:rsidRPr="00A50A82">
        <w:rPr>
          <w:rStyle w:val="StyleUnderline"/>
        </w:rPr>
        <w:t xml:space="preserve">It likely would </w:t>
      </w:r>
      <w:r w:rsidRPr="00A50A82">
        <w:rPr>
          <w:rStyle w:val="Emphasis"/>
        </w:rPr>
        <w:t>provoke panic in Taiwan</w:t>
      </w:r>
      <w:r w:rsidRPr="00A50A82">
        <w:rPr>
          <w:rStyle w:val="StyleUnderline"/>
        </w:rPr>
        <w:t xml:space="preserve">, but it </w:t>
      </w:r>
      <w:r w:rsidRPr="00A50A82">
        <w:rPr>
          <w:rStyle w:val="Emphasis"/>
        </w:rPr>
        <w:t>would not make the Taiwanese people any more enthusiastic about unification</w:t>
      </w:r>
      <w:r w:rsidRPr="00A50A82">
        <w:rPr>
          <w:sz w:val="14"/>
        </w:rPr>
        <w:t xml:space="preserve">. On the contrary, </w:t>
      </w:r>
      <w:r w:rsidRPr="00A50A82">
        <w:rPr>
          <w:rStyle w:val="StyleUnderline"/>
        </w:rPr>
        <w:t xml:space="preserve">the more vulnerable and threatened the Taiwanese people felt, the harder it would be for them to consider China’s overtures rationally. </w:t>
      </w:r>
      <w:r w:rsidRPr="00A50A82">
        <w:rPr>
          <w:sz w:val="14"/>
        </w:rPr>
        <w:t xml:space="preserve">For decades, the United States has justified arms sales to Taiwan on the grounds that Taipei can negotiate with Beijing more effectively from a position of strength than of weakness. It is easy to dismiss this logic as a rationalization, but as Randall Schriver said, “In what other instance involving a negotiation is the weaker party better off? . . . Historically, what you find is where there is equal power—or, at least, credible deterrent power—you get better outcomes.” Neither Beijing nor Taipei is well served by a negotiating process that leads to a bad deal, including one Taiwanese citizens cannot accept. </w:t>
      </w:r>
      <w:r w:rsidRPr="00A50A82">
        <w:rPr>
          <w:rStyle w:val="StyleUnderline"/>
        </w:rPr>
        <w:t xml:space="preserve">Successfully pressuring Taiwan’s negotiators into accepting a deal might seem like a victory for Beijing, but if Taiwan’s domestic politics make it impossible to implement the deal, the </w:t>
      </w:r>
      <w:r w:rsidRPr="00867277">
        <w:rPr>
          <w:rStyle w:val="Emphasis"/>
          <w:highlight w:val="cyan"/>
        </w:rPr>
        <w:t>long-term result might be worse than no deal at all</w:t>
      </w:r>
      <w:r w:rsidRPr="00A50A82">
        <w:rPr>
          <w:rStyle w:val="Emphasis"/>
        </w:rPr>
        <w:t>.</w:t>
      </w:r>
      <w:r w:rsidRPr="00A50A82">
        <w:rPr>
          <w:rStyle w:val="StyleUnderline"/>
        </w:rPr>
        <w:t xml:space="preserve"> Ending US defense assistance to Taiwan</w:t>
      </w:r>
      <w:r w:rsidRPr="00A50A82">
        <w:rPr>
          <w:sz w:val="14"/>
        </w:rPr>
        <w:t>—whether by repealing the Taiwan Relations Act or by simply declining to provide defensive equipment to Taiwan’s armed forces—</w:t>
      </w:r>
      <w:r w:rsidRPr="00A50A82">
        <w:rPr>
          <w:rStyle w:val="StyleUnderline"/>
        </w:rPr>
        <w:t>would not “ripen” Taiwan for peaceful unification or obviate the rationale the United States has historically followed regarding Taiwan. It would, however, intensify the debate over Taiwan policy within the United States. Taiwan still has many US friends and supporters, and many foreign policy experts would question a decision to change course</w:t>
      </w:r>
      <w:r w:rsidRPr="00A50A82">
        <w:rPr>
          <w:sz w:val="14"/>
        </w:rPr>
        <w:t xml:space="preserve">. The policy changes Gilley, Glaser, Freeman, and Owens recommend would stimulate a debate over China policy at a time when negative attitudes toward the PRC already are on the rise. </w:t>
      </w:r>
      <w:r w:rsidRPr="00A50A82">
        <w:rPr>
          <w:rStyle w:val="StyleUnderline"/>
        </w:rPr>
        <w:t xml:space="preserve">The </w:t>
      </w:r>
      <w:r w:rsidRPr="00A50A82">
        <w:rPr>
          <w:rStyle w:val="Emphasis"/>
        </w:rPr>
        <w:t>last thing Sino-American relations need</w:t>
      </w:r>
      <w:r w:rsidRPr="00A50A82">
        <w:rPr>
          <w:rStyle w:val="StyleUnderline"/>
        </w:rPr>
        <w:t xml:space="preserve"> is an acrimonious, politically charged debate in Washington over policy toward China and Taiwan</w:t>
      </w:r>
      <w:r w:rsidRPr="00A50A82">
        <w:rPr>
          <w:sz w:val="14"/>
        </w:rPr>
        <w:t xml:space="preserve">. In sum, </w:t>
      </w:r>
      <w:r w:rsidRPr="00A50A82">
        <w:rPr>
          <w:rStyle w:val="StyleUnderline"/>
        </w:rPr>
        <w:t xml:space="preserve">changing America’s Taiwan policy could easily induce a poisonous turn in the domestic politics of US China policy without making peaceful unification easier. </w:t>
      </w:r>
      <w:r w:rsidRPr="00A50A82">
        <w:rPr>
          <w:sz w:val="14"/>
        </w:rPr>
        <w:t xml:space="preserve">A </w:t>
      </w:r>
      <w:r w:rsidRPr="00A50A82">
        <w:rPr>
          <w:rStyle w:val="StyleUnderline"/>
        </w:rPr>
        <w:t>change in US Taiwan policy would challenge China in yet another way</w:t>
      </w:r>
      <w:r w:rsidRPr="00A50A82">
        <w:rPr>
          <w:sz w:val="14"/>
        </w:rPr>
        <w:t xml:space="preserve">. Although Chinese leaders no doubt are genuinely furious about what they see as US interference in China’s domestic affairs, US security assistance to Taiwan actually reinforces their current policy direction. In recent years, Beijing has insisted domestic economic and social development must come first; risky and expensive undertakings, however attractive, cannot be allowed to undermine that goal. As long as Taiwan does not lunge for formal independence, unification can wait. </w:t>
      </w:r>
      <w:r w:rsidRPr="00A50A82">
        <w:rPr>
          <w:rStyle w:val="StyleUnderline"/>
        </w:rPr>
        <w:t>US security assistance</w:t>
      </w:r>
      <w:r w:rsidRPr="00A50A82">
        <w:rPr>
          <w:sz w:val="14"/>
        </w:rPr>
        <w:t xml:space="preserve">—both the possibility of direct intervention and support for Taiwan’s self-defense— </w:t>
      </w:r>
      <w:r w:rsidRPr="00A50A82">
        <w:rPr>
          <w:rStyle w:val="StyleUnderline"/>
        </w:rPr>
        <w:t>makes unification risky and expensive</w:t>
      </w:r>
      <w:r w:rsidRPr="00A50A82">
        <w:rPr>
          <w:sz w:val="14"/>
        </w:rPr>
        <w:t xml:space="preserve">. </w:t>
      </w:r>
      <w:r w:rsidRPr="00A50A82">
        <w:rPr>
          <w:rStyle w:val="StyleUnderline"/>
        </w:rPr>
        <w:t xml:space="preserve">If the United States withdraws its support, </w:t>
      </w:r>
      <w:r w:rsidRPr="00867277">
        <w:rPr>
          <w:rStyle w:val="Emphasis"/>
          <w:highlight w:val="cyan"/>
        </w:rPr>
        <w:t>we should expect nationalists and hardliners in the PRC to press the C</w:t>
      </w:r>
      <w:r w:rsidRPr="00A50A82">
        <w:rPr>
          <w:rStyle w:val="Emphasis"/>
        </w:rPr>
        <w:t xml:space="preserve">hinese </w:t>
      </w:r>
      <w:r w:rsidRPr="00867277">
        <w:rPr>
          <w:rStyle w:val="Emphasis"/>
          <w:highlight w:val="cyan"/>
        </w:rPr>
        <w:t>C</w:t>
      </w:r>
      <w:r w:rsidRPr="00A50A82">
        <w:rPr>
          <w:rStyle w:val="Emphasis"/>
        </w:rPr>
        <w:t xml:space="preserve">ommunist </w:t>
      </w:r>
      <w:r w:rsidRPr="00867277">
        <w:rPr>
          <w:rStyle w:val="Emphasis"/>
          <w:highlight w:val="cyan"/>
        </w:rPr>
        <w:t>P</w:t>
      </w:r>
      <w:r w:rsidRPr="00A50A82">
        <w:rPr>
          <w:rStyle w:val="Emphasis"/>
        </w:rPr>
        <w:t xml:space="preserve">arty </w:t>
      </w:r>
      <w:r w:rsidRPr="00867277">
        <w:rPr>
          <w:rStyle w:val="Emphasis"/>
          <w:highlight w:val="cyan"/>
        </w:rPr>
        <w:t>leadership to solve the Taiwan problem sooner rather than later</w:t>
      </w:r>
      <w:r w:rsidRPr="00A50A82">
        <w:rPr>
          <w:rStyle w:val="Emphasis"/>
        </w:rPr>
        <w:t>.</w:t>
      </w:r>
      <w:r w:rsidRPr="00A50A82">
        <w:rPr>
          <w:sz w:val="14"/>
        </w:rPr>
        <w:t xml:space="preserve"> </w:t>
      </w:r>
      <w:r w:rsidRPr="00A50A82">
        <w:rPr>
          <w:rStyle w:val="StyleUnderline"/>
        </w:rPr>
        <w:t>China’s newly muscular posture in the East and South China Seas is already raising eyebrows around the region</w:t>
      </w:r>
      <w:r w:rsidRPr="00A50A82">
        <w:rPr>
          <w:sz w:val="14"/>
        </w:rPr>
        <w:t xml:space="preserve">; the </w:t>
      </w:r>
      <w:r w:rsidRPr="00A50A82">
        <w:rPr>
          <w:rStyle w:val="StyleUnderline"/>
        </w:rPr>
        <w:t>last thing Beijing needs is a reinvigorated nationalist movement howling for satisfaction on another offshore issue.</w:t>
      </w:r>
      <w:r w:rsidRPr="00A50A82">
        <w:rPr>
          <w:sz w:val="14"/>
        </w:rPr>
        <w:t xml:space="preserve"> Although we can hardly expect them to admit it, the status quo in the Taiwan Strait serves the political interests of Chinese leaders whose top priority is domestic development and regime stability. Indeed, </w:t>
      </w:r>
      <w:r w:rsidRPr="00A50A82">
        <w:rPr>
          <w:rStyle w:val="StyleUnderline"/>
        </w:rPr>
        <w:t xml:space="preserve">even the best-case scenario for Beijing is </w:t>
      </w:r>
      <w:r w:rsidRPr="00A50A82">
        <w:rPr>
          <w:rStyle w:val="Emphasis"/>
        </w:rPr>
        <w:t>unpredictable</w:t>
      </w:r>
      <w:r w:rsidRPr="00A50A82">
        <w:rPr>
          <w:rStyle w:val="StyleUnderline"/>
        </w:rPr>
        <w:t xml:space="preserve"> and potentially </w:t>
      </w:r>
      <w:r w:rsidRPr="00A50A82">
        <w:rPr>
          <w:rStyle w:val="Emphasis"/>
        </w:rPr>
        <w:t>destabilizing</w:t>
      </w:r>
      <w:r w:rsidRPr="00A50A82">
        <w:rPr>
          <w:sz w:val="14"/>
        </w:rPr>
        <w:t xml:space="preserve">. We can say Gilley is right, and Taiwan is moving toward Finlandization. In fact, there is ample evidence for a consensus within Taiwan that deeper engagement with mainland China is both inevitable and desirable. At the same time, however, the </w:t>
      </w:r>
      <w:r w:rsidRPr="00A50A82">
        <w:rPr>
          <w:rStyle w:val="StyleUnderline"/>
        </w:rPr>
        <w:t>Taiwanese people are more attached than ever to their political autonomy and distinctive identity.</w:t>
      </w:r>
      <w:r w:rsidRPr="00A50A82">
        <w:rPr>
          <w:sz w:val="14"/>
        </w:rPr>
        <w:t xml:space="preserve"> </w:t>
      </w:r>
      <w:r w:rsidRPr="00A50A82">
        <w:rPr>
          <w:rStyle w:val="StyleUnderline"/>
        </w:rPr>
        <w:t xml:space="preserve">Withdrawing US security assistance would not change these attitudes, but many Taiwanese people would view this action, rightly or wrongly, as a deathblow to the island’s autonomy. </w:t>
      </w:r>
      <w:r w:rsidRPr="00A50A82">
        <w:rPr>
          <w:sz w:val="14"/>
        </w:rPr>
        <w:t xml:space="preserve">Some would try to flee. Others would urge their government to develop doomsday weapons to keep the PRC at bay, a desperate measure the United States has so far dissuaded Taiwan from pursuing. Others still would encourage Taipei to hold out as long as possible. The economic costs of undermining the Taiwanese people’s confidence in their own security would be huge, and negotiating a peaceful, mutually acceptable unification in such an environment would be nearly impossible. To finish the job, </w:t>
      </w:r>
      <w:r w:rsidRPr="00867277">
        <w:rPr>
          <w:rStyle w:val="StyleUnderline"/>
          <w:highlight w:val="cyan"/>
        </w:rPr>
        <w:t>China would</w:t>
      </w:r>
      <w:r w:rsidRPr="00A50A82">
        <w:rPr>
          <w:sz w:val="14"/>
        </w:rPr>
        <w:t xml:space="preserve"> almost certainly </w:t>
      </w:r>
      <w:r w:rsidRPr="00867277">
        <w:rPr>
          <w:rStyle w:val="StyleUnderline"/>
          <w:highlight w:val="cyan"/>
        </w:rPr>
        <w:t xml:space="preserve">be </w:t>
      </w:r>
      <w:r w:rsidRPr="00867277">
        <w:rPr>
          <w:rStyle w:val="Emphasis"/>
          <w:highlight w:val="cyan"/>
        </w:rPr>
        <w:t>forced to resort to coercive measures</w:t>
      </w:r>
      <w:r w:rsidRPr="00A50A82">
        <w:rPr>
          <w:sz w:val="14"/>
        </w:rPr>
        <w:t>—</w:t>
      </w:r>
      <w:r w:rsidRPr="00A50A82">
        <w:rPr>
          <w:rStyle w:val="StyleUnderline"/>
        </w:rPr>
        <w:t>precisely the expensive and risky undertaking Chinese leaders are hoping to avoid.</w:t>
      </w:r>
      <w:r w:rsidRPr="00A50A82">
        <w:rPr>
          <w:sz w:val="14"/>
        </w:rPr>
        <w:t xml:space="preserve"> And even if its coercive measures succeeded in winning the Taiwan government’s acquiescence, integrating 23 million sullen and terrified Taiwanese into the PRC would be yet another daunting and expensive project. </w:t>
      </w:r>
      <w:r w:rsidRPr="00867277">
        <w:rPr>
          <w:rStyle w:val="StyleUnderline"/>
          <w:highlight w:val="cyan"/>
        </w:rPr>
        <w:t>US security assistance stabilizes both sides of the Taiwan Strait</w:t>
      </w:r>
      <w:r w:rsidRPr="00A50A82">
        <w:rPr>
          <w:rStyle w:val="StyleUnderline"/>
        </w:rPr>
        <w:t xml:space="preserve"> by reassuring the Taiwanese people and justifying Beijing’s decision to be patient.</w:t>
      </w:r>
    </w:p>
    <w:p w:rsidR="00042725" w:rsidRDefault="00042725" w:rsidP="00042725">
      <w:pPr>
        <w:pStyle w:val="Heading4"/>
        <w:rPr>
          <w:rFonts w:cs="Arial"/>
        </w:rPr>
      </w:pPr>
      <w:r w:rsidRPr="00A50A82">
        <w:rPr>
          <w:rFonts w:cs="Arial"/>
        </w:rPr>
        <w:t xml:space="preserve">They can’t solve relations – china’s revisionist and </w:t>
      </w:r>
      <w:proofErr w:type="gramStart"/>
      <w:r w:rsidRPr="00A50A82">
        <w:rPr>
          <w:rFonts w:cs="Arial"/>
        </w:rPr>
        <w:t>other</w:t>
      </w:r>
      <w:proofErr w:type="gramEnd"/>
      <w:r w:rsidRPr="00A50A82">
        <w:rPr>
          <w:rFonts w:cs="Arial"/>
        </w:rPr>
        <w:t xml:space="preserve"> factors thump</w:t>
      </w:r>
    </w:p>
    <w:p w:rsidR="00042725" w:rsidRPr="00A50A82" w:rsidRDefault="00042725" w:rsidP="00042725">
      <w:pPr>
        <w:rPr>
          <w:rStyle w:val="Style13ptBold"/>
        </w:rPr>
      </w:pPr>
      <w:r w:rsidRPr="00A50A82">
        <w:rPr>
          <w:rStyle w:val="Style13ptBold"/>
        </w:rPr>
        <w:t>Rehman 2-28-14</w:t>
      </w:r>
    </w:p>
    <w:p w:rsidR="00042725" w:rsidRPr="00A50A82" w:rsidRDefault="00042725" w:rsidP="00042725">
      <w:pPr>
        <w:rPr>
          <w:rStyle w:val="StyleUnderline"/>
        </w:rPr>
      </w:pPr>
      <w:r w:rsidRPr="00A50A82">
        <w:rPr>
          <w:rStyle w:val="Style13ptBold"/>
          <w:b w:val="0"/>
        </w:rPr>
        <w:t>Iskander Rehman is an associate in the Nuclear Policy Program at the Carnegie Endowment for International Peace. Why Taiwan Matters, http://nationalinterest.org/commentary/why-taiwan-matters-9971?page=show, msm</w:t>
      </w:r>
    </w:p>
    <w:p w:rsidR="009C323B" w:rsidRPr="00042725" w:rsidRDefault="00042725" w:rsidP="009C323B">
      <w:pPr>
        <w:rPr>
          <w:rStyle w:val="StyleUnderline"/>
          <w:b/>
          <w:u w:val="none"/>
        </w:rPr>
      </w:pPr>
      <w:r w:rsidRPr="00867277">
        <w:rPr>
          <w:rStyle w:val="StyleUnderline"/>
          <w:highlight w:val="cyan"/>
        </w:rPr>
        <w:t>Abandoning Taiwan would</w:t>
      </w:r>
      <w:r w:rsidRPr="00A50A82">
        <w:rPr>
          <w:sz w:val="14"/>
        </w:rPr>
        <w:t xml:space="preserve"> likely </w:t>
      </w:r>
      <w:r w:rsidRPr="00867277">
        <w:rPr>
          <w:rStyle w:val="Emphasis"/>
          <w:highlight w:val="cyan"/>
        </w:rPr>
        <w:t>fail</w:t>
      </w:r>
      <w:r w:rsidRPr="00867277">
        <w:rPr>
          <w:rStyle w:val="StyleUnderline"/>
          <w:highlight w:val="cyan"/>
        </w:rPr>
        <w:t xml:space="preserve"> to ameliorate the Sino-U.S. Relationship</w:t>
      </w:r>
      <w:r w:rsidRPr="00A50A82">
        <w:rPr>
          <w:rStyle w:val="StyleUnderline"/>
        </w:rPr>
        <w:t>. There are</w:t>
      </w:r>
      <w:r w:rsidRPr="00A50A82">
        <w:rPr>
          <w:sz w:val="14"/>
        </w:rPr>
        <w:t xml:space="preserve"> certain </w:t>
      </w:r>
      <w:r w:rsidRPr="00A50A82">
        <w:rPr>
          <w:rStyle w:val="StyleUnderline"/>
        </w:rPr>
        <w:t xml:space="preserve">core issues troubling the Sino-U.S. relationship that extend </w:t>
      </w:r>
      <w:r w:rsidRPr="00A50A82">
        <w:rPr>
          <w:rStyle w:val="Emphasis"/>
        </w:rPr>
        <w:t>far beyond the Taiwan Strait</w:t>
      </w:r>
      <w:r w:rsidRPr="00A50A82">
        <w:rPr>
          <w:sz w:val="14"/>
        </w:rPr>
        <w:t xml:space="preserve">. </w:t>
      </w:r>
      <w:r w:rsidRPr="00A50A82">
        <w:rPr>
          <w:rStyle w:val="StyleUnderline"/>
        </w:rPr>
        <w:t>Whether</w:t>
      </w:r>
      <w:r w:rsidRPr="00A50A82">
        <w:rPr>
          <w:sz w:val="14"/>
        </w:rPr>
        <w:t xml:space="preserve"> it is </w:t>
      </w:r>
      <w:r w:rsidRPr="00A50A82">
        <w:rPr>
          <w:rStyle w:val="StyleUnderline"/>
        </w:rPr>
        <w:t xml:space="preserve">Beijing’s </w:t>
      </w:r>
      <w:r w:rsidRPr="00A50A82">
        <w:rPr>
          <w:rStyle w:val="Emphasis"/>
        </w:rPr>
        <w:t>assertiveness towards its neighbors</w:t>
      </w:r>
      <w:r w:rsidRPr="00A50A82">
        <w:rPr>
          <w:sz w:val="14"/>
        </w:rPr>
        <w:t xml:space="preserve">, some of whom, like Japan and the Philippines, are treaty allies of the United States, </w:t>
      </w:r>
      <w:r w:rsidRPr="00A50A82">
        <w:rPr>
          <w:rStyle w:val="StyleUnderline"/>
        </w:rPr>
        <w:t>or</w:t>
      </w:r>
      <w:r w:rsidRPr="00A50A82">
        <w:rPr>
          <w:sz w:val="14"/>
        </w:rPr>
        <w:t xml:space="preserve"> issues related to </w:t>
      </w:r>
      <w:r w:rsidRPr="00A50A82">
        <w:rPr>
          <w:rStyle w:val="Emphasis"/>
        </w:rPr>
        <w:t>cyber-espionage</w:t>
      </w:r>
      <w:r w:rsidRPr="00A50A82">
        <w:rPr>
          <w:rStyle w:val="StyleUnderline"/>
        </w:rPr>
        <w:t xml:space="preserve"> and </w:t>
      </w:r>
      <w:r w:rsidRPr="00A50A82">
        <w:rPr>
          <w:rStyle w:val="Emphasis"/>
        </w:rPr>
        <w:t>human rights</w:t>
      </w:r>
      <w:r w:rsidRPr="00A50A82">
        <w:rPr>
          <w:sz w:val="14"/>
        </w:rPr>
        <w:t xml:space="preserve">, the </w:t>
      </w:r>
      <w:r w:rsidRPr="00A50A82">
        <w:rPr>
          <w:rStyle w:val="StyleUnderline"/>
        </w:rPr>
        <w:t>challenges</w:t>
      </w:r>
      <w:r w:rsidRPr="00A50A82">
        <w:rPr>
          <w:sz w:val="14"/>
        </w:rPr>
        <w:t xml:space="preserve"> currently </w:t>
      </w:r>
      <w:r w:rsidRPr="00A50A82">
        <w:rPr>
          <w:rStyle w:val="StyleUnderline"/>
        </w:rPr>
        <w:t>testing</w:t>
      </w:r>
      <w:r w:rsidRPr="00A50A82">
        <w:rPr>
          <w:sz w:val="14"/>
        </w:rPr>
        <w:t xml:space="preserve"> the </w:t>
      </w:r>
      <w:r w:rsidRPr="00A50A82">
        <w:rPr>
          <w:rStyle w:val="StyleUnderline"/>
        </w:rPr>
        <w:t xml:space="preserve">bilateral relationship are </w:t>
      </w:r>
      <w:r w:rsidRPr="00A50A82">
        <w:rPr>
          <w:rStyle w:val="Emphasis"/>
        </w:rPr>
        <w:t>profound</w:t>
      </w:r>
      <w:r w:rsidRPr="00A50A82">
        <w:rPr>
          <w:rStyle w:val="StyleUnderline"/>
        </w:rPr>
        <w:t xml:space="preserve"> and </w:t>
      </w:r>
      <w:r w:rsidRPr="00A50A82">
        <w:rPr>
          <w:rStyle w:val="Emphasis"/>
        </w:rPr>
        <w:t>numerous</w:t>
      </w:r>
      <w:r w:rsidRPr="00A50A82">
        <w:rPr>
          <w:sz w:val="14"/>
        </w:rPr>
        <w:t xml:space="preserve">. </w:t>
      </w:r>
      <w:r w:rsidRPr="00A50A82">
        <w:rPr>
          <w:rStyle w:val="StyleUnderline"/>
        </w:rPr>
        <w:t>China is</w:t>
      </w:r>
      <w:r w:rsidRPr="00A50A82">
        <w:rPr>
          <w:sz w:val="14"/>
        </w:rPr>
        <w:t xml:space="preserve"> a </w:t>
      </w:r>
      <w:r w:rsidRPr="00A50A82">
        <w:rPr>
          <w:rStyle w:val="Emphasis"/>
        </w:rPr>
        <w:t>revisionist</w:t>
      </w:r>
      <w:r w:rsidRPr="00A50A82">
        <w:rPr>
          <w:sz w:val="14"/>
        </w:rPr>
        <w:t xml:space="preserve"> power—</w:t>
      </w:r>
      <w:r w:rsidRPr="00A50A82">
        <w:rPr>
          <w:rStyle w:val="StyleUnderline"/>
        </w:rPr>
        <w:t>and</w:t>
      </w:r>
      <w:r w:rsidRPr="00A50A82">
        <w:rPr>
          <w:sz w:val="14"/>
        </w:rPr>
        <w:t xml:space="preserve"> its </w:t>
      </w:r>
      <w:r w:rsidRPr="00A50A82">
        <w:rPr>
          <w:rStyle w:val="StyleUnderline"/>
        </w:rPr>
        <w:t>claims</w:t>
      </w:r>
      <w:r w:rsidRPr="00A50A82">
        <w:rPr>
          <w:sz w:val="14"/>
        </w:rPr>
        <w:t xml:space="preserve"> </w:t>
      </w:r>
      <w:r w:rsidRPr="00A50A82">
        <w:rPr>
          <w:rStyle w:val="StyleUnderline"/>
        </w:rPr>
        <w:t>on</w:t>
      </w:r>
      <w:r w:rsidRPr="00A50A82">
        <w:rPr>
          <w:sz w:val="14"/>
        </w:rPr>
        <w:t xml:space="preserve"> the </w:t>
      </w:r>
      <w:r w:rsidRPr="00A50A82">
        <w:rPr>
          <w:rStyle w:val="StyleUnderline"/>
        </w:rPr>
        <w:t>international system</w:t>
      </w:r>
      <w:r w:rsidRPr="00A50A82">
        <w:rPr>
          <w:sz w:val="14"/>
        </w:rPr>
        <w:t xml:space="preserve"> </w:t>
      </w:r>
      <w:r w:rsidRPr="00A50A82">
        <w:rPr>
          <w:rStyle w:val="Emphasis"/>
        </w:rPr>
        <w:t>do not end with Taiwan</w:t>
      </w:r>
      <w:r w:rsidRPr="00A50A82">
        <w:rPr>
          <w:sz w:val="14"/>
        </w:rPr>
        <w:t xml:space="preserve">. </w:t>
      </w:r>
      <w:r w:rsidRPr="00A50A82">
        <w:rPr>
          <w:rStyle w:val="StyleUnderline"/>
        </w:rPr>
        <w:t>One should not surmise, therefore, that Sino-U.S. strategic competition would abate were the Taiwan issue to be resolved</w:t>
      </w:r>
      <w:r w:rsidRPr="00A50A82">
        <w:rPr>
          <w:sz w:val="14"/>
        </w:rPr>
        <w:t xml:space="preserve">. Indeed, a </w:t>
      </w:r>
      <w:r w:rsidRPr="00A50A82">
        <w:rPr>
          <w:rStyle w:val="StyleUnderline"/>
        </w:rPr>
        <w:t xml:space="preserve">growing body of work in the strategic studies community has suggested that Sino-U.S. tensions are </w:t>
      </w:r>
      <w:r w:rsidRPr="00A50A82">
        <w:rPr>
          <w:rStyle w:val="Emphasis"/>
        </w:rPr>
        <w:t>more structural than conjectural</w:t>
      </w:r>
      <w:r w:rsidRPr="00A50A82">
        <w:rPr>
          <w:sz w:val="14"/>
        </w:rPr>
        <w:t xml:space="preserve">, </w:t>
      </w:r>
      <w:r w:rsidRPr="00A50A82">
        <w:rPr>
          <w:rStyle w:val="StyleUnderline"/>
        </w:rPr>
        <w:t xml:space="preserve">and are </w:t>
      </w:r>
      <w:r w:rsidRPr="00A50A82">
        <w:rPr>
          <w:sz w:val="14"/>
        </w:rPr>
        <w:t xml:space="preserve">the </w:t>
      </w:r>
      <w:r w:rsidRPr="00867277">
        <w:rPr>
          <w:rStyle w:val="Emphasis"/>
          <w:highlight w:val="cyan"/>
        </w:rPr>
        <w:t>natural result of the friction that traditionally occurs between rising and established powers</w:t>
      </w:r>
      <w:r w:rsidRPr="00A50A82">
        <w:rPr>
          <w:sz w:val="14"/>
        </w:rPr>
        <w:t xml:space="preserve">. Furthermore, </w:t>
      </w:r>
      <w:r w:rsidRPr="00A50A82">
        <w:rPr>
          <w:rStyle w:val="StyleUnderline"/>
        </w:rPr>
        <w:t>while some may assume</w:t>
      </w:r>
      <w:r w:rsidRPr="00A50A82">
        <w:rPr>
          <w:sz w:val="14"/>
        </w:rPr>
        <w:t xml:space="preserve"> that </w:t>
      </w:r>
      <w:r w:rsidRPr="00A50A82">
        <w:rPr>
          <w:rStyle w:val="StyleUnderline"/>
        </w:rPr>
        <w:t>China’s absorption of Taiwan might provide</w:t>
      </w:r>
      <w:r w:rsidRPr="00A50A82">
        <w:rPr>
          <w:sz w:val="14"/>
        </w:rPr>
        <w:t xml:space="preserve"> at least a </w:t>
      </w:r>
      <w:r w:rsidRPr="00A50A82">
        <w:rPr>
          <w:rStyle w:val="StyleUnderline"/>
        </w:rPr>
        <w:t xml:space="preserve">symbolic first step </w:t>
      </w:r>
      <w:r w:rsidRPr="00A50A82">
        <w:rPr>
          <w:sz w:val="14"/>
        </w:rPr>
        <w:t xml:space="preserve">towards a more stable and peaceful relationship between Washington and Beijing, </w:t>
      </w:r>
      <w:r w:rsidRPr="00A50A82">
        <w:rPr>
          <w:rStyle w:val="Emphasis"/>
        </w:rPr>
        <w:t>this hypothesis</w:t>
      </w:r>
      <w:r w:rsidRPr="00A50A82">
        <w:rPr>
          <w:sz w:val="14"/>
        </w:rPr>
        <w:t xml:space="preserve"> also </w:t>
      </w:r>
      <w:r w:rsidRPr="00A50A82">
        <w:rPr>
          <w:rStyle w:val="Emphasis"/>
        </w:rPr>
        <w:t>appears</w:t>
      </w:r>
      <w:r w:rsidRPr="00A50A82">
        <w:rPr>
          <w:sz w:val="14"/>
        </w:rPr>
        <w:t xml:space="preserve"> somewhat </w:t>
      </w:r>
      <w:r w:rsidRPr="00A50A82">
        <w:rPr>
          <w:rStyle w:val="Emphasis"/>
        </w:rPr>
        <w:t>untenable</w:t>
      </w:r>
      <w:r w:rsidRPr="00A50A82">
        <w:rPr>
          <w:sz w:val="14"/>
        </w:rPr>
        <w:t xml:space="preserve">. </w:t>
      </w:r>
      <w:r w:rsidRPr="00A50A82">
        <w:rPr>
          <w:rStyle w:val="StyleUnderline"/>
        </w:rPr>
        <w:t>To the contrary</w:t>
      </w:r>
      <w:r w:rsidRPr="00A50A82">
        <w:rPr>
          <w:sz w:val="14"/>
        </w:rPr>
        <w:t xml:space="preserve">, an </w:t>
      </w:r>
      <w:r w:rsidRPr="00A50A82">
        <w:rPr>
          <w:rStyle w:val="StyleUnderline"/>
        </w:rPr>
        <w:t>American abandonment of Taiwan might</w:t>
      </w:r>
      <w:r w:rsidRPr="00A50A82">
        <w:rPr>
          <w:sz w:val="14"/>
        </w:rPr>
        <w:t xml:space="preserve"> only succeed in </w:t>
      </w:r>
      <w:r w:rsidRPr="00A50A82">
        <w:rPr>
          <w:rStyle w:val="Emphasis"/>
        </w:rPr>
        <w:t>embolden</w:t>
      </w:r>
      <w:r w:rsidRPr="00A50A82">
        <w:rPr>
          <w:sz w:val="14"/>
        </w:rPr>
        <w:t xml:space="preserve">ing, </w:t>
      </w:r>
      <w:r w:rsidRPr="00A50A82">
        <w:rPr>
          <w:rStyle w:val="Emphasis"/>
        </w:rPr>
        <w:t>and strengthening hardline elements within Beijing’s leadership</w:t>
      </w:r>
      <w:r w:rsidRPr="00A50A82">
        <w:rPr>
          <w:sz w:val="14"/>
        </w:rPr>
        <w:t xml:space="preserve">, </w:t>
      </w:r>
      <w:r w:rsidRPr="00A50A82">
        <w:rPr>
          <w:rStyle w:val="Emphasis"/>
        </w:rPr>
        <w:t>by providing a material confirmation of their long-held desire to see America progressively retreat from the Indo-Pacific theater</w:t>
      </w:r>
      <w:r w:rsidRPr="00A50A82">
        <w:rPr>
          <w:sz w:val="14"/>
        </w:rPr>
        <w:t xml:space="preserve">. Bonnie Glaser and Nancy Bernkopf Tucker have expressed their concerns over such a development, cautioning that A </w:t>
      </w:r>
      <w:r w:rsidRPr="00A50A82">
        <w:rPr>
          <w:rStyle w:val="StyleUnderline"/>
        </w:rPr>
        <w:t>decision to jettison Taiwan</w:t>
      </w:r>
      <w:r w:rsidRPr="00A50A82">
        <w:rPr>
          <w:sz w:val="14"/>
        </w:rPr>
        <w:t xml:space="preserve">, or even cut back significantly on U.S. support, </w:t>
      </w:r>
      <w:r w:rsidRPr="00A50A82">
        <w:rPr>
          <w:rStyle w:val="StyleUnderline"/>
        </w:rPr>
        <w:t>would prove to</w:t>
      </w:r>
      <w:r w:rsidRPr="00A50A82">
        <w:rPr>
          <w:sz w:val="14"/>
        </w:rPr>
        <w:t xml:space="preserve"> an increasingly confident </w:t>
      </w:r>
      <w:r w:rsidRPr="00A50A82">
        <w:rPr>
          <w:rStyle w:val="StyleUnderline"/>
        </w:rPr>
        <w:t>China</w:t>
      </w:r>
      <w:r w:rsidRPr="00A50A82">
        <w:rPr>
          <w:sz w:val="14"/>
        </w:rPr>
        <w:t xml:space="preserve"> that </w:t>
      </w:r>
      <w:r w:rsidRPr="00A50A82">
        <w:rPr>
          <w:rStyle w:val="StyleUnderline"/>
        </w:rPr>
        <w:t xml:space="preserve">Washington has become </w:t>
      </w:r>
      <w:r w:rsidRPr="00A50A82">
        <w:rPr>
          <w:rStyle w:val="Emphasis"/>
        </w:rPr>
        <w:t>weak</w:t>
      </w:r>
      <w:r w:rsidRPr="00A50A82">
        <w:rPr>
          <w:sz w:val="14"/>
        </w:rPr>
        <w:t xml:space="preserve">, </w:t>
      </w:r>
      <w:r w:rsidRPr="00A50A82">
        <w:rPr>
          <w:rStyle w:val="Emphasis"/>
        </w:rPr>
        <w:t>vacillating</w:t>
      </w:r>
      <w:r w:rsidRPr="00A50A82">
        <w:rPr>
          <w:sz w:val="14"/>
        </w:rPr>
        <w:t xml:space="preserve"> </w:t>
      </w:r>
      <w:r w:rsidRPr="00A50A82">
        <w:rPr>
          <w:rStyle w:val="StyleUnderline"/>
        </w:rPr>
        <w:t>and</w:t>
      </w:r>
      <w:r w:rsidRPr="00A50A82">
        <w:rPr>
          <w:sz w:val="14"/>
        </w:rPr>
        <w:t xml:space="preserve"> </w:t>
      </w:r>
      <w:r w:rsidRPr="00A50A82">
        <w:rPr>
          <w:rStyle w:val="Emphasis"/>
        </w:rPr>
        <w:t>unreliable</w:t>
      </w:r>
      <w:r w:rsidRPr="00A50A82">
        <w:rPr>
          <w:sz w:val="14"/>
        </w:rPr>
        <w:t xml:space="preserve">…Accordingly, a </w:t>
      </w:r>
      <w:r w:rsidRPr="00867277">
        <w:rPr>
          <w:rStyle w:val="StyleUnderline"/>
          <w:highlight w:val="cyan"/>
        </w:rPr>
        <w:t>U.S. sacrifice of Taiwan</w:t>
      </w:r>
      <w:r w:rsidRPr="00A50A82">
        <w:rPr>
          <w:sz w:val="14"/>
        </w:rPr>
        <w:t xml:space="preserve">, while gratifying, </w:t>
      </w:r>
      <w:r w:rsidRPr="00867277">
        <w:rPr>
          <w:rStyle w:val="Emphasis"/>
          <w:highlight w:val="cyan"/>
        </w:rPr>
        <w:t>could not thoroughly slake a continuing need for Beijing to demonstrate its power</w:t>
      </w:r>
      <w:r w:rsidRPr="00A50A82">
        <w:rPr>
          <w:sz w:val="14"/>
        </w:rPr>
        <w:t xml:space="preserve">. Indeed, the </w:t>
      </w:r>
      <w:r w:rsidRPr="00867277">
        <w:rPr>
          <w:rStyle w:val="Emphasis"/>
          <w:highlight w:val="cyan"/>
        </w:rPr>
        <w:t>sacrifice might promote new appetites and necessitate fresh efforts to satisfy that</w:t>
      </w:r>
      <w:r w:rsidRPr="00867277">
        <w:rPr>
          <w:sz w:val="14"/>
          <w:highlight w:val="cyan"/>
        </w:rPr>
        <w:t xml:space="preserve"> </w:t>
      </w:r>
      <w:r w:rsidRPr="00867277">
        <w:rPr>
          <w:rStyle w:val="Emphasis"/>
          <w:highlight w:val="cyan"/>
        </w:rPr>
        <w:t>need</w:t>
      </w:r>
      <w:r w:rsidRPr="00A50A82">
        <w:rPr>
          <w:sz w:val="14"/>
        </w:rPr>
        <w:t>.</w:t>
      </w:r>
    </w:p>
    <w:p w:rsidR="009C323B" w:rsidRPr="00A50A82" w:rsidRDefault="009C323B" w:rsidP="009C323B"/>
    <w:p w:rsidR="009C323B" w:rsidRPr="00A50A82" w:rsidRDefault="009C323B" w:rsidP="009C323B">
      <w:pPr>
        <w:pStyle w:val="Heading4"/>
        <w:rPr>
          <w:rFonts w:cs="Arial"/>
        </w:rPr>
      </w:pPr>
      <w:r w:rsidRPr="00A50A82">
        <w:rPr>
          <w:rFonts w:cs="Arial"/>
        </w:rPr>
        <w:t xml:space="preserve">The aff turns both of its advantages </w:t>
      </w:r>
    </w:p>
    <w:p w:rsidR="009C323B" w:rsidRPr="00A50A82" w:rsidRDefault="009C323B" w:rsidP="009C323B">
      <w:pPr>
        <w:rPr>
          <w:rStyle w:val="Style13ptBold"/>
        </w:rPr>
      </w:pPr>
      <w:r w:rsidRPr="00A50A82">
        <w:rPr>
          <w:rStyle w:val="Style13ptBold"/>
        </w:rPr>
        <w:t>Aitken 13</w:t>
      </w:r>
    </w:p>
    <w:p w:rsidR="009C323B" w:rsidRPr="00A50A82" w:rsidRDefault="009C323B" w:rsidP="009C323B">
      <w:pPr>
        <w:rPr>
          <w:rStyle w:val="Emphasis"/>
          <w:b w:val="0"/>
          <w:iCs w:val="0"/>
        </w:rPr>
      </w:pPr>
      <w:r w:rsidRPr="00A50A82">
        <w:rPr>
          <w:rStyle w:val="Style13ptBold"/>
          <w:b w:val="0"/>
        </w:rPr>
        <w:t>Aaron Aitken is a 2013 graduate of the Master of Arts program at Carleton University’s Norman Paterson School of International Affairs. The Future of U.S.-Taiwan Arms Sales, The Agora: Political Science Undergraduate Journal Vol.3 No. (2013), msm</w:t>
      </w:r>
    </w:p>
    <w:p w:rsidR="009C323B" w:rsidRPr="00A50A82" w:rsidRDefault="009C323B" w:rsidP="009C323B">
      <w:pPr>
        <w:rPr>
          <w:sz w:val="16"/>
        </w:rPr>
      </w:pPr>
      <w:r w:rsidRPr="00A50A82">
        <w:rPr>
          <w:sz w:val="16"/>
        </w:rPr>
        <w:t xml:space="preserve">More importantly, even </w:t>
      </w:r>
      <w:r w:rsidRPr="00A50A82">
        <w:rPr>
          <w:rStyle w:val="StyleUnderline"/>
        </w:rPr>
        <w:t>if it were possible to</w:t>
      </w:r>
      <w:r w:rsidRPr="00A50A82">
        <w:rPr>
          <w:sz w:val="16"/>
        </w:rPr>
        <w:t xml:space="preserve"> overcome domestic opposition and </w:t>
      </w:r>
      <w:r w:rsidRPr="00A50A82">
        <w:rPr>
          <w:rStyle w:val="StyleUnderline"/>
        </w:rPr>
        <w:t>end arms sales</w:t>
      </w:r>
      <w:r w:rsidRPr="00A50A82">
        <w:rPr>
          <w:sz w:val="16"/>
        </w:rPr>
        <w:t xml:space="preserve">, </w:t>
      </w:r>
      <w:r w:rsidRPr="00A50A82">
        <w:rPr>
          <w:rStyle w:val="StyleUnderline"/>
        </w:rPr>
        <w:t>such a policy would be major strategic error</w:t>
      </w:r>
      <w:r w:rsidRPr="00A50A82">
        <w:rPr>
          <w:sz w:val="16"/>
        </w:rPr>
        <w:t xml:space="preserve">, </w:t>
      </w:r>
      <w:r w:rsidRPr="00A50A82">
        <w:rPr>
          <w:rStyle w:val="StyleUnderline"/>
        </w:rPr>
        <w:t>as it would compromise</w:t>
      </w:r>
      <w:r w:rsidRPr="00A50A82">
        <w:rPr>
          <w:sz w:val="16"/>
        </w:rPr>
        <w:t xml:space="preserve"> the </w:t>
      </w:r>
      <w:r w:rsidRPr="00A50A82">
        <w:rPr>
          <w:rStyle w:val="StyleUnderline"/>
        </w:rPr>
        <w:t xml:space="preserve">U.S.’s regional clout by </w:t>
      </w:r>
      <w:r w:rsidRPr="00867277">
        <w:rPr>
          <w:rStyle w:val="Emphasis"/>
          <w:highlight w:val="cyan"/>
        </w:rPr>
        <w:t>emboldening the Chinese</w:t>
      </w:r>
      <w:r w:rsidRPr="00867277">
        <w:rPr>
          <w:rStyle w:val="StyleUnderline"/>
          <w:highlight w:val="cyan"/>
        </w:rPr>
        <w:t xml:space="preserve"> and </w:t>
      </w:r>
      <w:r w:rsidRPr="00867277">
        <w:rPr>
          <w:rStyle w:val="Emphasis"/>
          <w:highlight w:val="cyan"/>
        </w:rPr>
        <w:t>casting doubt on U.S. strength</w:t>
      </w:r>
      <w:r w:rsidRPr="00A50A82">
        <w:rPr>
          <w:rStyle w:val="StyleUnderline"/>
        </w:rPr>
        <w:t xml:space="preserve"> in the eyes of its Asian allies.</w:t>
      </w:r>
      <w:r w:rsidRPr="00A50A82">
        <w:rPr>
          <w:sz w:val="16"/>
        </w:rPr>
        <w:t xml:space="preserve"> As Nancy Tucker and Bonnie Glaser argue in the fall 2011 issue of The Washington Quarterly, </w:t>
      </w:r>
      <w:r w:rsidRPr="00A50A82">
        <w:rPr>
          <w:rStyle w:val="StyleUnderline"/>
        </w:rPr>
        <w:t>such a move would “prove to an increasingly confident China that Washington has become weak, vacillating, and unreliable</w:t>
      </w:r>
      <w:r w:rsidRPr="00A50A82">
        <w:rPr>
          <w:sz w:val="16"/>
        </w:rPr>
        <w:t xml:space="preserve">.”32 </w:t>
      </w:r>
      <w:r w:rsidRPr="00A50A82">
        <w:rPr>
          <w:rStyle w:val="StyleUnderline"/>
        </w:rPr>
        <w:t xml:space="preserve">Combined with strong nationalistic sentiments within China, such a perception would </w:t>
      </w:r>
      <w:r w:rsidRPr="00867277">
        <w:rPr>
          <w:rStyle w:val="Emphasis"/>
          <w:highlight w:val="cyan"/>
        </w:rPr>
        <w:t>only encourage China to continue taking an aggressive stance towards Taiwan</w:t>
      </w:r>
      <w:r w:rsidRPr="00A50A82">
        <w:rPr>
          <w:sz w:val="16"/>
        </w:rPr>
        <w:t xml:space="preserve">. At the same time, </w:t>
      </w:r>
      <w:r w:rsidRPr="00A50A82">
        <w:rPr>
          <w:rStyle w:val="StyleUnderline"/>
        </w:rPr>
        <w:t>without U.S. support to bolster its confidence, Taiwan might put recently improving ties with China on hold</w:t>
      </w:r>
      <w:r w:rsidRPr="00A50A82">
        <w:rPr>
          <w:sz w:val="16"/>
        </w:rPr>
        <w:t xml:space="preserve">. In the worst-case scenario, </w:t>
      </w:r>
      <w:r w:rsidRPr="00A50A82">
        <w:rPr>
          <w:rStyle w:val="StyleUnderline"/>
        </w:rPr>
        <w:t xml:space="preserve">an </w:t>
      </w:r>
      <w:r w:rsidRPr="00867277">
        <w:rPr>
          <w:rStyle w:val="StyleUnderline"/>
          <w:highlight w:val="cyan"/>
        </w:rPr>
        <w:t xml:space="preserve">abandoned and desperate Taiwan </w:t>
      </w:r>
      <w:r w:rsidRPr="00867277">
        <w:rPr>
          <w:rStyle w:val="Emphasis"/>
          <w:highlight w:val="cyan"/>
        </w:rPr>
        <w:t>might</w:t>
      </w:r>
      <w:r w:rsidRPr="00A50A82">
        <w:rPr>
          <w:rStyle w:val="Emphasis"/>
        </w:rPr>
        <w:t xml:space="preserve"> even </w:t>
      </w:r>
      <w:r w:rsidRPr="00867277">
        <w:rPr>
          <w:rStyle w:val="Emphasis"/>
          <w:highlight w:val="cyan"/>
        </w:rPr>
        <w:t>declare independence</w:t>
      </w:r>
      <w:r w:rsidRPr="00A50A82">
        <w:rPr>
          <w:sz w:val="16"/>
        </w:rPr>
        <w:t xml:space="preserve">.33 Under the boundaries delineated by China’s ASL, </w:t>
      </w:r>
      <w:r w:rsidRPr="00867277">
        <w:rPr>
          <w:rStyle w:val="StyleUnderline"/>
          <w:highlight w:val="cyan"/>
        </w:rPr>
        <w:t>this would</w:t>
      </w:r>
      <w:r w:rsidRPr="00A50A82">
        <w:rPr>
          <w:rStyle w:val="StyleUnderline"/>
        </w:rPr>
        <w:t xml:space="preserve"> almost </w:t>
      </w:r>
      <w:r w:rsidRPr="00A50A82">
        <w:rPr>
          <w:rStyle w:val="Emphasis"/>
        </w:rPr>
        <w:t xml:space="preserve">certainly </w:t>
      </w:r>
      <w:r w:rsidRPr="00867277">
        <w:rPr>
          <w:rStyle w:val="Emphasis"/>
          <w:highlight w:val="cyan"/>
        </w:rPr>
        <w:t>provoke an immediate military response</w:t>
      </w:r>
      <w:r w:rsidRPr="00A50A82">
        <w:rPr>
          <w:rStyle w:val="StyleUnderline"/>
        </w:rPr>
        <w:t xml:space="preserve">—creating a </w:t>
      </w:r>
      <w:r w:rsidRPr="00A50A82">
        <w:rPr>
          <w:rStyle w:val="Emphasis"/>
        </w:rPr>
        <w:t xml:space="preserve">major conflict with the potential </w:t>
      </w:r>
      <w:r w:rsidRPr="00867277">
        <w:rPr>
          <w:rStyle w:val="Emphasis"/>
          <w:highlight w:val="cyan"/>
        </w:rPr>
        <w:t>to shatter the peace in East Asia</w:t>
      </w:r>
      <w:r w:rsidRPr="00A50A82">
        <w:rPr>
          <w:sz w:val="16"/>
        </w:rPr>
        <w:t>.</w:t>
      </w:r>
    </w:p>
    <w:p w:rsidR="009C323B" w:rsidRPr="00A50A82" w:rsidRDefault="009C323B" w:rsidP="009C323B"/>
    <w:p w:rsidR="009C323B" w:rsidRPr="00A50A82" w:rsidRDefault="009C323B"/>
    <w:p w:rsidR="009C323B" w:rsidRPr="00A50A82" w:rsidRDefault="009C323B" w:rsidP="009C323B">
      <w:pPr>
        <w:pStyle w:val="Heading3"/>
        <w:rPr>
          <w:rFonts w:cs="Arial"/>
        </w:rPr>
      </w:pPr>
      <w:r w:rsidRPr="00A50A82">
        <w:rPr>
          <w:rFonts w:cs="Arial"/>
        </w:rPr>
        <w:t>Turn – Nationalism</w:t>
      </w:r>
    </w:p>
    <w:p w:rsidR="009C323B" w:rsidRPr="00A50A82" w:rsidRDefault="009C323B" w:rsidP="009C323B">
      <w:pPr>
        <w:pStyle w:val="Heading4"/>
        <w:rPr>
          <w:rFonts w:cs="Arial"/>
        </w:rPr>
      </w:pPr>
      <w:r w:rsidRPr="00A50A82">
        <w:rPr>
          <w:rFonts w:cs="Arial"/>
        </w:rPr>
        <w:t>It causes more Chinese aggression</w:t>
      </w:r>
    </w:p>
    <w:p w:rsidR="009C323B" w:rsidRPr="00A50A82" w:rsidRDefault="009C323B" w:rsidP="009C323B">
      <w:r w:rsidRPr="00A50A82">
        <w:rPr>
          <w:rStyle w:val="Style13ptBold"/>
        </w:rPr>
        <w:t xml:space="preserve">Rehman 2-28-14 </w:t>
      </w:r>
      <w:r w:rsidRPr="00A50A82">
        <w:rPr>
          <w:rStyle w:val="Style13ptBold"/>
          <w:b w:val="0"/>
        </w:rPr>
        <w:t>Iskander Rehman is an associate in the Nuclear Policy Program at the Carnegie Endowment for International Peace. Why Taiwan Matters, http://nationalinterest.org/commentary/why-taiwan-matters-9971?page=show, msm</w:t>
      </w:r>
    </w:p>
    <w:p w:rsidR="001E2783" w:rsidRDefault="009C323B" w:rsidP="001E2783">
      <w:pPr>
        <w:rPr>
          <w:rStyle w:val="Emphasis"/>
        </w:rPr>
      </w:pPr>
      <w:r w:rsidRPr="00867277">
        <w:rPr>
          <w:rStyle w:val="StyleUnderline"/>
          <w:highlight w:val="cyan"/>
        </w:rPr>
        <w:t>Abandoning Taiwan might</w:t>
      </w:r>
      <w:r w:rsidRPr="00867277">
        <w:rPr>
          <w:sz w:val="14"/>
          <w:highlight w:val="cyan"/>
        </w:rPr>
        <w:t xml:space="preserve"> </w:t>
      </w:r>
      <w:r w:rsidRPr="00867277">
        <w:rPr>
          <w:rStyle w:val="Emphasis"/>
          <w:highlight w:val="cyan"/>
        </w:rPr>
        <w:t>considerably enhance China’s military and geostrategic position in Asia</w:t>
      </w:r>
      <w:r w:rsidRPr="00A50A82">
        <w:rPr>
          <w:sz w:val="14"/>
        </w:rPr>
        <w:t xml:space="preserve">, </w:t>
      </w:r>
      <w:r w:rsidRPr="00A50A82">
        <w:rPr>
          <w:rStyle w:val="StyleUnderline"/>
        </w:rPr>
        <w:t>and</w:t>
      </w:r>
      <w:r w:rsidRPr="00A50A82">
        <w:rPr>
          <w:sz w:val="14"/>
        </w:rPr>
        <w:t xml:space="preserve"> </w:t>
      </w:r>
      <w:r w:rsidRPr="00A50A82">
        <w:rPr>
          <w:rStyle w:val="Emphasis"/>
        </w:rPr>
        <w:t>severely weaken that of the United States and its allies</w:t>
      </w:r>
      <w:r w:rsidRPr="00A50A82">
        <w:rPr>
          <w:sz w:val="14"/>
        </w:rPr>
        <w:t xml:space="preserve">. </w:t>
      </w:r>
      <w:r w:rsidRPr="00A50A82">
        <w:rPr>
          <w:rStyle w:val="StyleUnderline"/>
        </w:rPr>
        <w:t>Proponents of abandonment</w:t>
      </w:r>
      <w:r w:rsidRPr="00A50A82">
        <w:rPr>
          <w:sz w:val="14"/>
        </w:rPr>
        <w:t xml:space="preserve"> also tend to </w:t>
      </w:r>
      <w:r w:rsidRPr="00A50A82">
        <w:rPr>
          <w:rStyle w:val="StyleUnderline"/>
        </w:rPr>
        <w:t>overlook</w:t>
      </w:r>
      <w:r w:rsidRPr="00A50A82">
        <w:rPr>
          <w:sz w:val="14"/>
        </w:rPr>
        <w:t xml:space="preserve"> the considerable </w:t>
      </w:r>
      <w:r w:rsidRPr="00A50A82">
        <w:rPr>
          <w:rStyle w:val="StyleUnderline"/>
        </w:rPr>
        <w:t>geostrategic significance of Taiwan</w:t>
      </w:r>
      <w:r w:rsidRPr="00A50A82">
        <w:rPr>
          <w:sz w:val="14"/>
        </w:rPr>
        <w:t xml:space="preserve">. Famously termed “the cork in the bottle” of the South China Sea by Admiral Ernest King, and dubbed an “unsinkable aircraft carrier” by General Douglas MacArthur, </w:t>
      </w:r>
      <w:r w:rsidRPr="00A50A82">
        <w:rPr>
          <w:rStyle w:val="StyleUnderline"/>
        </w:rPr>
        <w:t>Taiwan occupies</w:t>
      </w:r>
      <w:r w:rsidRPr="00A50A82">
        <w:rPr>
          <w:sz w:val="14"/>
        </w:rPr>
        <w:t xml:space="preserve"> an </w:t>
      </w:r>
      <w:r w:rsidRPr="00A50A82">
        <w:rPr>
          <w:rStyle w:val="StyleUnderline"/>
        </w:rPr>
        <w:t>enviable position at the heart of maritime Asia</w:t>
      </w:r>
      <w:r w:rsidRPr="00A50A82">
        <w:rPr>
          <w:sz w:val="14"/>
        </w:rPr>
        <w:t xml:space="preserve">, with the Luzon strait to its south, the East China Sea to its north, and the Philippine Sea to its East. As U.S. Naval War College professors James Holmes and Toshi Yoshihara have documented, Chinese strategists are well aware of Taiwan’s rarefied strategic location, and frequently refer to the island as the “Gibraltar of the East,” and as a future “springboard to the Pacific.” Authoritative Chinese writings such as The Science of Military Strategy posit that, If Taiwan should be alienated from the mainland, China will forever be locked to the west side of the first chain of islands in the West Pacific, and…the essential strategic space for China’s rejuvenation will be lost. </w:t>
      </w:r>
      <w:r w:rsidRPr="00A50A82">
        <w:rPr>
          <w:rStyle w:val="StyleUnderline"/>
        </w:rPr>
        <w:t>China clearly</w:t>
      </w:r>
      <w:r w:rsidRPr="00A50A82">
        <w:rPr>
          <w:sz w:val="14"/>
        </w:rPr>
        <w:t xml:space="preserve">, therefore, </w:t>
      </w:r>
      <w:r w:rsidRPr="00A50A82">
        <w:rPr>
          <w:rStyle w:val="StyleUnderline"/>
        </w:rPr>
        <w:t xml:space="preserve">views Taiwan as a </w:t>
      </w:r>
      <w:r w:rsidRPr="00A50A82">
        <w:rPr>
          <w:rStyle w:val="Emphasis"/>
        </w:rPr>
        <w:t>highly valuable geostrategic asset</w:t>
      </w:r>
      <w:r w:rsidRPr="00A50A82">
        <w:rPr>
          <w:sz w:val="14"/>
        </w:rPr>
        <w:t xml:space="preserve">, </w:t>
      </w:r>
      <w:r w:rsidRPr="00A50A82">
        <w:rPr>
          <w:rStyle w:val="StyleUnderline"/>
        </w:rPr>
        <w:t>rather than merely as an unresolved territorial issue</w:t>
      </w:r>
      <w:r w:rsidRPr="00A50A82">
        <w:rPr>
          <w:sz w:val="14"/>
        </w:rPr>
        <w:t xml:space="preserve">—and for good reason. Indeed, </w:t>
      </w:r>
      <w:r w:rsidRPr="00A50A82">
        <w:rPr>
          <w:rStyle w:val="StyleUnderline"/>
        </w:rPr>
        <w:t>if China were to occupy Taiwan, Chinese naval and air forces could finally break out of the psychological and geographic barrier formed by what Chinese naval strategists commonly refer to as “the first island chain</w:t>
      </w:r>
      <w:r w:rsidRPr="00A50A82">
        <w:rPr>
          <w:sz w:val="14"/>
        </w:rPr>
        <w:t xml:space="preserve">.” Moreover, </w:t>
      </w:r>
      <w:r w:rsidRPr="00867277">
        <w:rPr>
          <w:rStyle w:val="StyleUnderline"/>
          <w:highlight w:val="cyan"/>
        </w:rPr>
        <w:t xml:space="preserve">China would be able to </w:t>
      </w:r>
      <w:r w:rsidRPr="00867277">
        <w:rPr>
          <w:rStyle w:val="Emphasis"/>
          <w:highlight w:val="cyan"/>
        </w:rPr>
        <w:t>directly threaten Japan’s southwestern approaches</w:t>
      </w:r>
      <w:r w:rsidRPr="00A50A82">
        <w:rPr>
          <w:rStyle w:val="StyleUnderline"/>
        </w:rPr>
        <w:t>, and potentially sever its air and sea lines of communication</w:t>
      </w:r>
      <w:r w:rsidRPr="00A50A82">
        <w:rPr>
          <w:sz w:val="14"/>
        </w:rPr>
        <w:t xml:space="preserve">. After winning control over the Taiwanese islet of Itu Aba in the South China Sea, which forms the largest island in the Spratlys, the </w:t>
      </w:r>
      <w:r w:rsidRPr="00A50A82">
        <w:rPr>
          <w:rStyle w:val="StyleUnderline"/>
        </w:rPr>
        <w:t>PLA would also be in a position to exert stronger pressure on smaller littoral states throughout maritime Southeast Asia</w:t>
      </w:r>
      <w:r w:rsidRPr="00A50A82">
        <w:rPr>
          <w:sz w:val="14"/>
        </w:rPr>
        <w:t xml:space="preserve">. Chinese submarines stationed at the Taiwanese deep-water bases at Hualien and Su Auo would enjoy unfettered access to deep Pacific waters, both expanding their operational reach and rendering them more difficult to detect and prosecute in the event of conflict. U.S. forces might then find themselves wrestling with a similar challenge to that faced by the Royal Navy following the fall of France in World War II. Indeed, in the summer of 1940, German U-boats, which had previously been primarily confined to the North Sea and English Channel, were berthed in newly acquired deep-sea ports along the French Atlantic coastline. From these new bases along the Bay of Biscay, they could rapidly disperse into the deeper waters of the Atlantic Ocean, enabling them to pose a far greater threat to allied shipping. Chinese occupation of radar sites on Taiwan’s mountaintops would also allow the PLA to monitor and target American and Japanese naval deployments with greater ease. More importantly, notes one observer, “The Taiwan Strait would become an inland waterway,” allowing China to interdict the heavy flow of container traffic that transits through the strait on a daily basis. </w:t>
      </w:r>
      <w:r w:rsidRPr="00A50A82">
        <w:rPr>
          <w:rStyle w:val="StyleUnderline"/>
        </w:rPr>
        <w:t>Thus</w:t>
      </w:r>
      <w:r w:rsidRPr="00A50A82">
        <w:rPr>
          <w:sz w:val="14"/>
        </w:rPr>
        <w:t xml:space="preserve">, in many ways, a </w:t>
      </w:r>
      <w:r w:rsidRPr="00A50A82">
        <w:rPr>
          <w:rStyle w:val="StyleUnderline"/>
        </w:rPr>
        <w:t>Chinese occupation of Taiwan would amount to nothing less than a tectonic shift in the geostrategic balance of power in Asia</w:t>
      </w:r>
      <w:r w:rsidRPr="00A50A82">
        <w:rPr>
          <w:sz w:val="14"/>
        </w:rPr>
        <w:t xml:space="preserve">, much as a successful Ottoman absorption of the isle of Malta would have transformed the entire equilibrium of forces in the Mediterranean of the sixteenth century. A “post-Taiwan” PRC would find its geostrategic position in Asia greatly strengthened, that of the U.S. and its allies considerably weakened, and would be at far greater liberty to coerce its neighbors. Moreover, history suggests that </w:t>
      </w:r>
      <w:r w:rsidRPr="00A50A82">
        <w:rPr>
          <w:rStyle w:val="StyleUnderline"/>
        </w:rPr>
        <w:t xml:space="preserve">sudden </w:t>
      </w:r>
      <w:r w:rsidRPr="00867277">
        <w:rPr>
          <w:rStyle w:val="StyleUnderline"/>
          <w:highlight w:val="cyan"/>
        </w:rPr>
        <w:t>territorial gains</w:t>
      </w:r>
      <w:r w:rsidRPr="00A50A82">
        <w:rPr>
          <w:rStyle w:val="StyleUnderline"/>
        </w:rPr>
        <w:t xml:space="preserve"> frequently </w:t>
      </w:r>
      <w:r w:rsidRPr="00867277">
        <w:rPr>
          <w:rStyle w:val="StyleUnderline"/>
          <w:highlight w:val="cyan"/>
        </w:rPr>
        <w:t xml:space="preserve">foster </w:t>
      </w:r>
      <w:r w:rsidRPr="00867277">
        <w:rPr>
          <w:rStyle w:val="Emphasis"/>
          <w:highlight w:val="cyan"/>
        </w:rPr>
        <w:t>desire amongst nationalistic elites for further expansion</w:t>
      </w:r>
      <w:r w:rsidRPr="00867277">
        <w:rPr>
          <w:rStyle w:val="StyleUnderline"/>
          <w:highlight w:val="cyan"/>
        </w:rPr>
        <w:t>,</w:t>
      </w:r>
      <w:r w:rsidRPr="00A50A82">
        <w:rPr>
          <w:rStyle w:val="StyleUnderline"/>
        </w:rPr>
        <w:t xml:space="preserve"> particularly if the state in question harbors concerns over the security of its extended periphery or over its future vulnerability to economic disruption</w:t>
      </w:r>
      <w:r w:rsidRPr="00A50A82">
        <w:rPr>
          <w:sz w:val="14"/>
        </w:rPr>
        <w:t xml:space="preserve">. As China’s resource penuries and dependence on seaborne energy imports continue to grow, this is an important element to keep in consideration. In this light, the </w:t>
      </w:r>
      <w:r w:rsidRPr="00A50A82">
        <w:rPr>
          <w:rStyle w:val="StyleUnderline"/>
        </w:rPr>
        <w:t>continued lack of resolution over Taiwan has</w:t>
      </w:r>
      <w:r w:rsidRPr="00A50A82">
        <w:rPr>
          <w:sz w:val="14"/>
        </w:rPr>
        <w:t xml:space="preserve">, in effect, </w:t>
      </w:r>
      <w:r w:rsidRPr="00A50A82">
        <w:rPr>
          <w:rStyle w:val="StyleUnderline"/>
        </w:rPr>
        <w:t>been</w:t>
      </w:r>
      <w:r w:rsidRPr="00A50A82">
        <w:rPr>
          <w:sz w:val="14"/>
        </w:rPr>
        <w:t xml:space="preserve"> largely </w:t>
      </w:r>
      <w:r w:rsidRPr="00A50A82">
        <w:rPr>
          <w:rStyle w:val="StyleUnderline"/>
        </w:rPr>
        <w:t>beneficial</w:t>
      </w:r>
      <w:r w:rsidRPr="00A50A82">
        <w:rPr>
          <w:sz w:val="14"/>
        </w:rPr>
        <w:t xml:space="preserve">, rather than detrimental, </w:t>
      </w:r>
      <w:r w:rsidRPr="00A50A82">
        <w:rPr>
          <w:rStyle w:val="StyleUnderline"/>
        </w:rPr>
        <w:t xml:space="preserve">to American grand strategy in Asia by focusing the PLA’s strategic attention, thus </w:t>
      </w:r>
      <w:r w:rsidRPr="00A50A82">
        <w:rPr>
          <w:rStyle w:val="Emphasis"/>
        </w:rPr>
        <w:t>diverting it from potentially more ambitious undertakings overseas</w:t>
      </w:r>
      <w:r w:rsidRPr="00A50A82">
        <w:rPr>
          <w:rStyle w:val="StyleUnderline"/>
        </w:rPr>
        <w:t xml:space="preserve">. If China gained control over Taiwan, the </w:t>
      </w:r>
      <w:r w:rsidRPr="00867277">
        <w:rPr>
          <w:rStyle w:val="Emphasis"/>
          <w:highlight w:val="cyan"/>
        </w:rPr>
        <w:t>nature of its military competition with the U</w:t>
      </w:r>
      <w:r w:rsidRPr="00A50A82">
        <w:rPr>
          <w:rStyle w:val="Emphasis"/>
        </w:rPr>
        <w:t xml:space="preserve">nited </w:t>
      </w:r>
      <w:r w:rsidRPr="00867277">
        <w:rPr>
          <w:rStyle w:val="Emphasis"/>
          <w:highlight w:val="cyan"/>
        </w:rPr>
        <w:t>S</w:t>
      </w:r>
      <w:r w:rsidRPr="00A50A82">
        <w:rPr>
          <w:rStyle w:val="Emphasis"/>
        </w:rPr>
        <w:t xml:space="preserve">tates </w:t>
      </w:r>
      <w:r w:rsidRPr="00867277">
        <w:rPr>
          <w:rStyle w:val="Emphasis"/>
          <w:highlight w:val="cyan"/>
        </w:rPr>
        <w:t>would</w:t>
      </w:r>
      <w:r w:rsidRPr="00A50A82">
        <w:rPr>
          <w:rStyle w:val="Emphasis"/>
        </w:rPr>
        <w:t xml:space="preserve"> undoubtedly </w:t>
      </w:r>
      <w:r w:rsidRPr="00867277">
        <w:rPr>
          <w:rStyle w:val="Emphasis"/>
          <w:highlight w:val="cyan"/>
        </w:rPr>
        <w:t>change</w:t>
      </w:r>
      <w:r w:rsidRPr="00A50A82">
        <w:rPr>
          <w:rStyle w:val="StyleUnderline"/>
        </w:rPr>
        <w:t xml:space="preserve">, and take on a </w:t>
      </w:r>
      <w:r w:rsidRPr="00A50A82">
        <w:rPr>
          <w:rStyle w:val="Emphasis"/>
        </w:rPr>
        <w:t>more global character</w:t>
      </w:r>
      <w:r w:rsidRPr="00A50A82">
        <w:rPr>
          <w:sz w:val="14"/>
        </w:rPr>
        <w:t xml:space="preserve">. After having spent several decades focusing primarily on antiaccess and area denial, the PLA would now be able to invest more intensely in air and naval assets better suited for power projection. As Robert D. Kaplan notes, </w:t>
      </w:r>
      <w:r w:rsidRPr="00A50A82">
        <w:rPr>
          <w:rStyle w:val="StyleUnderline"/>
        </w:rPr>
        <w:t>If China succeeds in</w:t>
      </w:r>
      <w:r w:rsidRPr="00A50A82">
        <w:rPr>
          <w:sz w:val="14"/>
        </w:rPr>
        <w:t xml:space="preserve">, in effect, </w:t>
      </w:r>
      <w:r w:rsidRPr="00A50A82">
        <w:rPr>
          <w:rStyle w:val="StyleUnderline"/>
        </w:rPr>
        <w:t>consolidating Taiwan</w:t>
      </w:r>
      <w:r w:rsidRPr="00A50A82">
        <w:rPr>
          <w:sz w:val="14"/>
        </w:rPr>
        <w:t xml:space="preserve">, </w:t>
      </w:r>
      <w:r w:rsidRPr="00A50A82">
        <w:rPr>
          <w:rStyle w:val="StyleUnderline"/>
        </w:rPr>
        <w:t xml:space="preserve">not only will its navy be in an advantageous strategic position vis-à-vis the first island chain, but [...] its national energies [...] will be just as dramatically freed up to </w:t>
      </w:r>
      <w:r w:rsidRPr="00A50A82">
        <w:rPr>
          <w:rStyle w:val="Emphasis"/>
        </w:rPr>
        <w:t>look outward in terms of power projection</w:t>
      </w:r>
      <w:r w:rsidRPr="00A50A82">
        <w:rPr>
          <w:rStyle w:val="StyleUnderline"/>
        </w:rPr>
        <w:t xml:space="preserve">, to a degree that has so far been impossible. Proponents of offshore balancing argue that American grand strategy should return to its core roots, and limit its ambitions to preventing a </w:t>
      </w:r>
      <w:r w:rsidRPr="00A50A82">
        <w:rPr>
          <w:rStyle w:val="Emphasis"/>
        </w:rPr>
        <w:t>peer competitor from gaining control</w:t>
      </w:r>
      <w:r w:rsidRPr="00A50A82">
        <w:rPr>
          <w:rStyle w:val="StyleUnderline"/>
        </w:rPr>
        <w:t xml:space="preserve"> over Eurasia</w:t>
      </w:r>
      <w:r w:rsidRPr="00A50A82">
        <w:rPr>
          <w:sz w:val="14"/>
        </w:rPr>
        <w:t xml:space="preserve">. </w:t>
      </w:r>
      <w:r w:rsidRPr="00A50A82">
        <w:rPr>
          <w:rStyle w:val="Emphasis"/>
        </w:rPr>
        <w:t>Forsaking Taiwan might paradoxically precipitate</w:t>
      </w:r>
      <w:r w:rsidRPr="00A50A82">
        <w:rPr>
          <w:rStyle w:val="StyleUnderline"/>
        </w:rPr>
        <w:t xml:space="preserve">, </w:t>
      </w:r>
      <w:r w:rsidRPr="00A50A82">
        <w:rPr>
          <w:rStyle w:val="Emphasis"/>
        </w:rPr>
        <w:t>rather than prevent, such an outcome.</w:t>
      </w:r>
    </w:p>
    <w:p w:rsidR="001E2783" w:rsidRPr="001E2783" w:rsidRDefault="001E2783" w:rsidP="001E2783">
      <w:pPr>
        <w:rPr>
          <w:b/>
          <w:iCs/>
          <w:u w:val="single"/>
          <w:bdr w:val="single" w:sz="8" w:space="0" w:color="auto"/>
        </w:rPr>
      </w:pPr>
    </w:p>
    <w:p w:rsidR="009C323B" w:rsidRPr="00A50A82" w:rsidRDefault="009C323B" w:rsidP="009C323B">
      <w:pPr>
        <w:pStyle w:val="Heading4"/>
        <w:rPr>
          <w:rFonts w:cs="Arial"/>
        </w:rPr>
      </w:pPr>
      <w:r w:rsidRPr="00A50A82">
        <w:rPr>
          <w:rFonts w:cs="Arial"/>
        </w:rPr>
        <w:t>China is expansionist – abandoning Taiwan fuels Chinese nationalism and further aggression</w:t>
      </w:r>
    </w:p>
    <w:p w:rsidR="009C323B" w:rsidRPr="00A50A82" w:rsidRDefault="009C323B" w:rsidP="009C323B">
      <w:pPr>
        <w:rPr>
          <w:rStyle w:val="Style13ptBold"/>
        </w:rPr>
      </w:pPr>
      <w:r w:rsidRPr="00A50A82">
        <w:rPr>
          <w:rStyle w:val="Style13ptBold"/>
        </w:rPr>
        <w:t>Office of Defense Studies ‘15</w:t>
      </w:r>
    </w:p>
    <w:p w:rsidR="009C323B" w:rsidRPr="00A50A82" w:rsidRDefault="009C323B" w:rsidP="009C323B">
      <w:pPr>
        <w:rPr>
          <w:bCs/>
          <w:sz w:val="16"/>
        </w:rPr>
      </w:pPr>
      <w:r w:rsidRPr="00A50A82">
        <w:rPr>
          <w:rStyle w:val="Style13ptBold"/>
          <w:b w:val="0"/>
          <w:sz w:val="16"/>
        </w:rPr>
        <w:t>(Office of Defense Studies at the Ministry of National Defense, Republic of China, December 2015, “Challenges and Opportunities in the South China Sea,” p. 6, JH)</w:t>
      </w:r>
    </w:p>
    <w:p w:rsidR="009C323B" w:rsidRPr="00A50A82" w:rsidRDefault="009C323B" w:rsidP="009C323B">
      <w:pPr>
        <w:rPr>
          <w:sz w:val="16"/>
        </w:rPr>
      </w:pPr>
      <w:r w:rsidRPr="00A50A82">
        <w:rPr>
          <w:sz w:val="16"/>
        </w:rPr>
        <w:t xml:space="preserve">In addition, </w:t>
      </w:r>
      <w:r w:rsidRPr="00867277">
        <w:rPr>
          <w:rStyle w:val="Emphasis"/>
          <w:highlight w:val="cyan"/>
        </w:rPr>
        <w:t>there is no conclusive evidence to support a limited-aims China</w:t>
      </w:r>
      <w:r w:rsidRPr="00A50A82">
        <w:rPr>
          <w:rStyle w:val="Emphasis"/>
        </w:rPr>
        <w:t>.</w:t>
      </w:r>
      <w:r w:rsidRPr="00A50A82">
        <w:rPr>
          <w:sz w:val="16"/>
        </w:rPr>
        <w:t xml:space="preserve"> There is no agreement, let alone consensus, among analysts when it comes to China’s foreign policy goals. </w:t>
      </w:r>
      <w:r w:rsidRPr="00A50A82">
        <w:rPr>
          <w:rStyle w:val="StyleUnderline"/>
        </w:rPr>
        <w:t>Some view China as a conservative, defensive power intent on protecting its territory, while others see China as an aggressive, expansionist state seeking to dominate Asia.</w:t>
      </w:r>
      <w:r w:rsidRPr="00A50A82">
        <w:rPr>
          <w:sz w:val="16"/>
        </w:rPr>
        <w:t xml:space="preserve">11 To complicate matters further, </w:t>
      </w:r>
      <w:r w:rsidRPr="00A50A82">
        <w:rPr>
          <w:rStyle w:val="StyleUnderline"/>
        </w:rPr>
        <w:t>there are no widely accepted guidelines for determining a state’s foreign policy goals.</w:t>
      </w:r>
      <w:r w:rsidRPr="00A50A82">
        <w:rPr>
          <w:sz w:val="16"/>
        </w:rPr>
        <w:t xml:space="preserve"> After a conflict has occurred, scholars often find themselves debating whether the initiator was motivated by security or by greed. For instance, one hundred years after the outbreak of World War I, there is still no consensus among scholars about whether Germany was driven by limited aims of insecurity or by a desire for hegemony. As Sebastian Rosato notes, </w:t>
      </w:r>
      <w:r w:rsidRPr="00A50A82">
        <w:rPr>
          <w:rStyle w:val="StyleUnderline"/>
        </w:rPr>
        <w:t>“If scholars armed with definitions and the documentary record cannot agree about what states wanted long after the fact, it is unlikely that great powers can do so in real time.”</w:t>
      </w:r>
      <w:r w:rsidRPr="00A50A82">
        <w:rPr>
          <w:sz w:val="16"/>
        </w:rPr>
        <w:t xml:space="preserve">12 Since we face uncertainty about China’s foreign policy goals, </w:t>
      </w:r>
      <w:r w:rsidRPr="00867277">
        <w:rPr>
          <w:rStyle w:val="Emphasis"/>
          <w:highlight w:val="cyan"/>
        </w:rPr>
        <w:t>abandoning Taiwan to China is highly risky and dangerous</w:t>
      </w:r>
      <w:r w:rsidRPr="00A50A82">
        <w:rPr>
          <w:rStyle w:val="Emphasis"/>
        </w:rPr>
        <w:t>.</w:t>
      </w:r>
      <w:r w:rsidRPr="00A50A82">
        <w:rPr>
          <w:rStyle w:val="StyleUnderline"/>
        </w:rPr>
        <w:t xml:space="preserve"> It would not convince Beijing that Washington harbors benign intentions toward China and seek cooperative relations.</w:t>
      </w:r>
      <w:r w:rsidRPr="00A50A82">
        <w:rPr>
          <w:sz w:val="16"/>
        </w:rPr>
        <w:t xml:space="preserve"> Instead, </w:t>
      </w:r>
      <w:r w:rsidRPr="00A50A82">
        <w:rPr>
          <w:rStyle w:val="Emphasis"/>
        </w:rPr>
        <w:t xml:space="preserve">Beijing is likely to see such a concession as a sign of US growing weakness and as a vindication of China’s successful pursuit of power. </w:t>
      </w:r>
      <w:r w:rsidRPr="00867277">
        <w:rPr>
          <w:rStyle w:val="Emphasis"/>
          <w:highlight w:val="cyan"/>
        </w:rPr>
        <w:t>US concession on Taiwan would</w:t>
      </w:r>
      <w:r w:rsidRPr="00A50A82">
        <w:rPr>
          <w:rStyle w:val="Emphasis"/>
        </w:rPr>
        <w:t xml:space="preserve"> also likely </w:t>
      </w:r>
      <w:r w:rsidRPr="00867277">
        <w:rPr>
          <w:rStyle w:val="Emphasis"/>
          <w:highlight w:val="cyan"/>
        </w:rPr>
        <w:t>fuel Chinese nationalism</w:t>
      </w:r>
      <w:r w:rsidRPr="00A50A82">
        <w:rPr>
          <w:rStyle w:val="Emphasis"/>
        </w:rPr>
        <w:t>.</w:t>
      </w:r>
      <w:r w:rsidRPr="00A50A82">
        <w:rPr>
          <w:sz w:val="16"/>
        </w:rPr>
        <w:t xml:space="preserve">13 </w:t>
      </w:r>
      <w:r w:rsidRPr="00A50A82">
        <w:rPr>
          <w:rStyle w:val="StyleUnderline"/>
        </w:rPr>
        <w:t>It is dangerous to assume that, once Washington abandons Taiwan, Beijing would restrain its foreign policy ambitions or be a status quo power</w:t>
      </w:r>
      <w:r w:rsidRPr="00A50A82">
        <w:rPr>
          <w:sz w:val="16"/>
        </w:rPr>
        <w:t xml:space="preserve">. On the contrary, </w:t>
      </w:r>
      <w:r w:rsidRPr="00A50A82">
        <w:rPr>
          <w:rStyle w:val="StyleUnderline"/>
        </w:rPr>
        <w:t>China’s capabilities to project power would be substantially enhanced should Taiwan fall into Beijing’s orbit.</w:t>
      </w:r>
      <w:r w:rsidRPr="00A50A82">
        <w:rPr>
          <w:sz w:val="16"/>
        </w:rPr>
        <w:t xml:space="preserve"> Rather than limiting its aims, </w:t>
      </w:r>
      <w:r w:rsidRPr="00A50A82">
        <w:rPr>
          <w:rStyle w:val="StyleUnderline"/>
        </w:rPr>
        <w:t>Beijing would</w:t>
      </w:r>
      <w:r w:rsidRPr="00A50A82">
        <w:rPr>
          <w:sz w:val="16"/>
        </w:rPr>
        <w:t xml:space="preserve"> likely </w:t>
      </w:r>
      <w:r w:rsidRPr="00A50A82">
        <w:rPr>
          <w:rStyle w:val="StyleUnderline"/>
        </w:rPr>
        <w:t>push for more concessions on other issues.</w:t>
      </w:r>
      <w:r w:rsidRPr="00A50A82">
        <w:rPr>
          <w:sz w:val="16"/>
        </w:rPr>
        <w:t xml:space="preserve"> As international relations theorist John Mearsheimer points out, “appeasement is likely to make a dangerous rival more, not less, dangerous.”14</w:t>
      </w:r>
    </w:p>
    <w:p w:rsidR="009C323B" w:rsidRPr="00A50A82" w:rsidRDefault="009C323B" w:rsidP="009C323B"/>
    <w:p w:rsidR="000B4287" w:rsidRPr="00A50A82" w:rsidRDefault="000B4287" w:rsidP="000B4287">
      <w:pPr>
        <w:pStyle w:val="Heading2"/>
        <w:rPr>
          <w:rFonts w:cs="Arial"/>
        </w:rPr>
      </w:pPr>
      <w:r w:rsidRPr="00A50A82">
        <w:rPr>
          <w:rFonts w:cs="Arial"/>
        </w:rPr>
        <w:t>Allies DA</w:t>
      </w:r>
    </w:p>
    <w:p w:rsidR="000B4287" w:rsidRPr="00A50A82" w:rsidRDefault="000B4287" w:rsidP="000B4287">
      <w:pPr>
        <w:pStyle w:val="Heading3"/>
        <w:rPr>
          <w:rFonts w:cs="Arial"/>
        </w:rPr>
      </w:pPr>
      <w:r w:rsidRPr="00A50A82">
        <w:rPr>
          <w:rFonts w:cs="Arial"/>
        </w:rPr>
        <w:t>Allies DA Link</w:t>
      </w:r>
    </w:p>
    <w:p w:rsidR="000B4287" w:rsidRPr="00A50A82" w:rsidRDefault="000B4287" w:rsidP="000B4287">
      <w:pPr>
        <w:pStyle w:val="Heading4"/>
        <w:rPr>
          <w:rFonts w:cs="Arial"/>
        </w:rPr>
      </w:pPr>
      <w:r w:rsidRPr="00A50A82">
        <w:rPr>
          <w:rFonts w:cs="Arial"/>
        </w:rPr>
        <w:t>Abandoning Taiwan would destroy Japanese and South Korean faith in our alliances-Causes allied prolif</w:t>
      </w:r>
    </w:p>
    <w:p w:rsidR="000B4287" w:rsidRPr="00A50A82" w:rsidRDefault="000B4287" w:rsidP="000B4287">
      <w:pPr>
        <w:rPr>
          <w:rStyle w:val="Style13ptBold"/>
          <w:b w:val="0"/>
        </w:rPr>
      </w:pPr>
      <w:r w:rsidRPr="00A50A82">
        <w:rPr>
          <w:rStyle w:val="Style13ptBold"/>
          <w:b w:val="0"/>
        </w:rPr>
        <w:t xml:space="preserve">Iskander </w:t>
      </w:r>
      <w:r w:rsidRPr="00A50A82">
        <w:rPr>
          <w:rStyle w:val="Style13ptBold"/>
        </w:rPr>
        <w:t xml:space="preserve">Rehman 14, </w:t>
      </w:r>
      <w:r w:rsidRPr="00A50A82">
        <w:rPr>
          <w:rStyle w:val="Style13ptBold"/>
          <w:b w:val="0"/>
        </w:rPr>
        <w:t xml:space="preserve">Research Fellow at the Center for Strategic and Budgetary Assessments where he focuses on U.S. grand strategy, defense policy, and emerging security challenges in the Indo-Pacific. Prior to joining CSBA, Dr. Rehman was a Stanton Fellow in the Nuclear Policy Program at the Carnegie Endowment for International Peace, 2/28/2014, </w:t>
      </w:r>
      <w:r w:rsidRPr="00A50A82">
        <w:rPr>
          <w:rStyle w:val="Style13ptBold"/>
          <w:b w:val="0"/>
          <w:i/>
        </w:rPr>
        <w:t>Center for Strategic and Budgetary Assessments,</w:t>
      </w:r>
      <w:r w:rsidRPr="00A50A82">
        <w:rPr>
          <w:rStyle w:val="Style13ptBold"/>
          <w:b w:val="0"/>
        </w:rPr>
        <w:t xml:space="preserve"> “Why Taiwan Matters”, http://csbaonline.org/2014/02/28/why-taiwan-matters/</w:t>
      </w:r>
    </w:p>
    <w:p w:rsidR="000B4287" w:rsidRPr="00A50A82" w:rsidRDefault="000B4287" w:rsidP="000B4287">
      <w:pPr>
        <w:rPr>
          <w:rStyle w:val="StyleUnderline"/>
        </w:rPr>
      </w:pPr>
      <w:r w:rsidRPr="00A50A82">
        <w:rPr>
          <w:sz w:val="16"/>
        </w:rPr>
        <w:t xml:space="preserve">Abandoning Taiwan would erode American credibility in the Indo-Pacific and add fuel to an ongoing regional arms race. </w:t>
      </w:r>
      <w:r w:rsidRPr="00A50A82">
        <w:rPr>
          <w:rStyle w:val="StyleUnderline"/>
        </w:rPr>
        <w:t>Taiwan policy cannot be compartmentalized, and viewed in isolation from the pivot</w:t>
      </w:r>
      <w:r w:rsidRPr="00A50A82">
        <w:rPr>
          <w:sz w:val="16"/>
        </w:rPr>
        <w:t xml:space="preserve"> and U.S. policy towards Asia. Decision-makers in </w:t>
      </w:r>
      <w:r w:rsidRPr="00867277">
        <w:rPr>
          <w:rStyle w:val="StyleUnderline"/>
          <w:highlight w:val="cyan"/>
        </w:rPr>
        <w:t>Seoul, Tokyo, and Manila would</w:t>
      </w:r>
      <w:r w:rsidRPr="00A50A82">
        <w:rPr>
          <w:rStyle w:val="StyleUnderline"/>
        </w:rPr>
        <w:t xml:space="preserve"> naturally </w:t>
      </w:r>
      <w:r w:rsidRPr="00867277">
        <w:rPr>
          <w:rStyle w:val="StyleUnderline"/>
          <w:highlight w:val="cyan"/>
        </w:rPr>
        <w:t>question</w:t>
      </w:r>
      <w:r w:rsidRPr="00A50A82">
        <w:rPr>
          <w:rStyle w:val="StyleUnderline"/>
        </w:rPr>
        <w:t xml:space="preserve"> U.S. resolve and </w:t>
      </w:r>
      <w:r w:rsidRPr="00867277">
        <w:rPr>
          <w:rStyle w:val="StyleUnderline"/>
          <w:highlight w:val="cyan"/>
        </w:rPr>
        <w:t>Washington’s commitment to their security</w:t>
      </w:r>
      <w:r w:rsidRPr="00A50A82">
        <w:rPr>
          <w:sz w:val="16"/>
        </w:rPr>
        <w:t xml:space="preserve"> in the event of an abandonment of Taiwan. </w:t>
      </w:r>
      <w:r w:rsidRPr="00A50A82">
        <w:rPr>
          <w:rStyle w:val="StyleUnderline"/>
        </w:rPr>
        <w:t>Japan</w:t>
      </w:r>
      <w:r w:rsidRPr="00A50A82">
        <w:rPr>
          <w:sz w:val="16"/>
        </w:rPr>
        <w:t xml:space="preserve">, in particular, </w:t>
      </w:r>
      <w:r w:rsidRPr="00A50A82">
        <w:rPr>
          <w:rStyle w:val="StyleUnderline"/>
        </w:rPr>
        <w:t>would feel threatened</w:t>
      </w:r>
      <w:r w:rsidRPr="00A50A82">
        <w:rPr>
          <w:sz w:val="16"/>
        </w:rPr>
        <w:t xml:space="preserve"> [21] </w:t>
      </w:r>
      <w:r w:rsidRPr="00A50A82">
        <w:rPr>
          <w:rStyle w:val="StyleUnderline"/>
        </w:rPr>
        <w:t>by the stationing of Chinese forces on Taiwan</w:t>
      </w:r>
      <w:r w:rsidRPr="00A50A82">
        <w:rPr>
          <w:sz w:val="16"/>
        </w:rPr>
        <w:t xml:space="preserve">—in essence losing a valuable geopolitical buffer—in such close proximity to its southwestern approaches. </w:t>
      </w:r>
      <w:r w:rsidRPr="00A50A82">
        <w:rPr>
          <w:rStyle w:val="StyleUnderline"/>
        </w:rPr>
        <w:t>Heightened threat perceptions in Tokyo, if combined with a lack of faith in the credibility of U.S. conventional and nuclear deterrence, could lead Japan to acquire a nuclear-weapons capability</w:t>
      </w:r>
      <w:r w:rsidRPr="00A50A82">
        <w:rPr>
          <w:sz w:val="16"/>
        </w:rPr>
        <w:t xml:space="preserve">. The corrosive effect of forfeiting </w:t>
      </w:r>
      <w:r w:rsidRPr="00867277">
        <w:rPr>
          <w:rStyle w:val="StyleUnderline"/>
          <w:highlight w:val="cyan"/>
        </w:rPr>
        <w:t>Taiwan would</w:t>
      </w:r>
      <w:r w:rsidRPr="00A50A82">
        <w:rPr>
          <w:rStyle w:val="StyleUnderline"/>
        </w:rPr>
        <w:t xml:space="preserve"> also </w:t>
      </w:r>
      <w:r w:rsidRPr="00867277">
        <w:rPr>
          <w:rStyle w:val="StyleUnderline"/>
          <w:highlight w:val="cyan"/>
        </w:rPr>
        <w:t>extend to other key allies</w:t>
      </w:r>
      <w:r w:rsidRPr="00A50A82">
        <w:rPr>
          <w:rStyle w:val="StyleUnderline"/>
        </w:rPr>
        <w:t xml:space="preserve"> such as South Korea, which might question Washington’s determination </w:t>
      </w:r>
      <w:r w:rsidRPr="00867277">
        <w:rPr>
          <w:rStyle w:val="StyleUnderline"/>
          <w:highlight w:val="cyan"/>
        </w:rPr>
        <w:t>to defend it from North Korean aggression</w:t>
      </w:r>
      <w:r w:rsidRPr="00A50A82">
        <w:rPr>
          <w:sz w:val="16"/>
        </w:rPr>
        <w:t xml:space="preserve">. Indeed, recent public-opinion polls have indicated that a </w:t>
      </w:r>
      <w:r w:rsidRPr="00A50A82">
        <w:rPr>
          <w:rStyle w:val="StyleUnderline"/>
        </w:rPr>
        <w:t>growing proportion of the South Korean public now favors the development of a South Korean nuclear arsenal</w:t>
      </w:r>
      <w:r w:rsidRPr="00A50A82">
        <w:rPr>
          <w:sz w:val="16"/>
        </w:rPr>
        <w:t xml:space="preserve">. Revealingly, the </w:t>
      </w:r>
      <w:r w:rsidRPr="00A50A82">
        <w:rPr>
          <w:rStyle w:val="StyleUnderline"/>
        </w:rPr>
        <w:t>reasons invoked</w:t>
      </w:r>
      <w:r w:rsidRPr="00A50A82">
        <w:rPr>
          <w:sz w:val="16"/>
        </w:rPr>
        <w:t xml:space="preserve"> [22] </w:t>
      </w:r>
      <w:r w:rsidRPr="00A50A82">
        <w:rPr>
          <w:rStyle w:val="StyleUnderline"/>
        </w:rPr>
        <w:t>for such a shift were growing concerns over North Korea’s increasingly unpredictable and belligerent behavior</w:t>
      </w:r>
      <w:r w:rsidRPr="00A50A82">
        <w:rPr>
          <w:sz w:val="16"/>
        </w:rPr>
        <w:t xml:space="preserve">, </w:t>
      </w:r>
      <w:r w:rsidRPr="00A50A82">
        <w:rPr>
          <w:rStyle w:val="StyleUnderline"/>
        </w:rPr>
        <w:t>as well as over the continued viability of the United States’ security guarantee</w:t>
      </w:r>
      <w:r w:rsidRPr="00A50A82">
        <w:rPr>
          <w:sz w:val="16"/>
        </w:rPr>
        <w:t xml:space="preserve">. Meanwhile, smaller regional states might find themselves both disinclined to place their faith in the United States, and cowed into submission by a more self-assured and advantageously positioned China. An </w:t>
      </w:r>
      <w:r w:rsidRPr="00867277">
        <w:rPr>
          <w:rStyle w:val="StyleUnderline"/>
          <w:highlight w:val="cyan"/>
        </w:rPr>
        <w:t>abandonment of Taiwan could</w:t>
      </w:r>
      <w:r w:rsidRPr="00A50A82">
        <w:rPr>
          <w:rStyle w:val="StyleUnderline"/>
        </w:rPr>
        <w:t xml:space="preserve"> thus </w:t>
      </w:r>
      <w:r w:rsidRPr="00867277">
        <w:rPr>
          <w:rStyle w:val="StyleUnderline"/>
          <w:highlight w:val="cyan"/>
        </w:rPr>
        <w:t>lead to</w:t>
      </w:r>
      <w:r w:rsidRPr="00A50A82">
        <w:rPr>
          <w:rStyle w:val="StyleUnderline"/>
        </w:rPr>
        <w:t xml:space="preserve"> a</w:t>
      </w:r>
      <w:r w:rsidRPr="00A50A82">
        <w:rPr>
          <w:sz w:val="16"/>
        </w:rPr>
        <w:t xml:space="preserve"> creeping Finlandization [23]—or </w:t>
      </w:r>
      <w:r w:rsidRPr="00867277">
        <w:rPr>
          <w:rStyle w:val="StyleUnderline"/>
          <w:highlight w:val="cyan"/>
        </w:rPr>
        <w:t>rapid nuclearization</w:t>
      </w:r>
      <w:r w:rsidRPr="00A50A82">
        <w:rPr>
          <w:rStyle w:val="StyleUnderline"/>
        </w:rPr>
        <w:t>—of large tracts of the Indo-Pacific, and, in time, to the sunset of American primacy in Asia. Taiwan, therefore, most certainly matters.</w:t>
      </w:r>
    </w:p>
    <w:p w:rsidR="000B4287" w:rsidRPr="00A50A82" w:rsidRDefault="000B4287" w:rsidP="000B4287">
      <w:pPr>
        <w:pStyle w:val="Heading4"/>
        <w:rPr>
          <w:rFonts w:cs="Arial"/>
        </w:rPr>
      </w:pPr>
      <w:r w:rsidRPr="00A50A82">
        <w:rPr>
          <w:rFonts w:cs="Arial"/>
        </w:rPr>
        <w:t>Abandoning Taiwan crushes the credibility of US assurances-Their author oversimplifies</w:t>
      </w:r>
    </w:p>
    <w:p w:rsidR="000B4287" w:rsidRPr="00A50A82" w:rsidRDefault="000B4287" w:rsidP="000B4287">
      <w:pPr>
        <w:rPr>
          <w:rStyle w:val="Style13ptBold"/>
          <w:b w:val="0"/>
        </w:rPr>
      </w:pPr>
      <w:r w:rsidRPr="00A50A82">
        <w:rPr>
          <w:rStyle w:val="Style13ptBold"/>
          <w:b w:val="0"/>
        </w:rPr>
        <w:t xml:space="preserve">Deny </w:t>
      </w:r>
      <w:r w:rsidRPr="00A50A82">
        <w:rPr>
          <w:rStyle w:val="Style13ptBold"/>
        </w:rPr>
        <w:t xml:space="preserve">Roy 15, </w:t>
      </w:r>
      <w:r w:rsidRPr="00A50A82">
        <w:rPr>
          <w:rStyle w:val="Style13ptBold"/>
          <w:b w:val="0"/>
        </w:rPr>
        <w:t>Senior Fellow and Supervisor of POSCO at East-West Center, 6/23/2015, “Trading away Taiwan is no bargain for the USA”, https://csis-prod.s3.amazonaws.com/s3fs-public/legacy_files/files/publication/Pac1537.pdf</w:t>
      </w:r>
    </w:p>
    <w:p w:rsidR="000B4287" w:rsidRPr="00A50A82" w:rsidRDefault="000B4287" w:rsidP="000B4287">
      <w:pPr>
        <w:rPr>
          <w:rStyle w:val="StyleUnderline"/>
        </w:rPr>
      </w:pPr>
      <w:r w:rsidRPr="00867277">
        <w:rPr>
          <w:rStyle w:val="StyleUnderline"/>
          <w:highlight w:val="cyan"/>
        </w:rPr>
        <w:t>Abandoning</w:t>
      </w:r>
      <w:r w:rsidRPr="00A50A82">
        <w:rPr>
          <w:rStyle w:val="StyleUnderline"/>
        </w:rPr>
        <w:t xml:space="preserve"> staunch, long-time friend like </w:t>
      </w:r>
      <w:r w:rsidRPr="00867277">
        <w:rPr>
          <w:rStyle w:val="StyleUnderline"/>
          <w:highlight w:val="cyan"/>
        </w:rPr>
        <w:t>Taiwan would damage US credibility in the eyes of other regional governments</w:t>
      </w:r>
      <w:r w:rsidRPr="00A50A82">
        <w:rPr>
          <w:sz w:val="16"/>
        </w:rPr>
        <w:t xml:space="preserve">. Glaser argues that in the case of Japan, this damage would be containable. Tokyo realizes that compared to Taipei, its relationship with Washington is more strongly institutionalized. Japan also has nowhere else to go, he says, other than sticking with the United States. This is probably true, although </w:t>
      </w:r>
      <w:r w:rsidRPr="00A50A82">
        <w:rPr>
          <w:rStyle w:val="StyleUnderline"/>
        </w:rPr>
        <w:t xml:space="preserve">US abandonment of Taiwan </w:t>
      </w:r>
      <w:r w:rsidRPr="00867277">
        <w:rPr>
          <w:rStyle w:val="StyleUnderline"/>
          <w:highlight w:val="cyan"/>
        </w:rPr>
        <w:t>would reinforce Japan’s fear regarding the long-term US reliability to stand up to a strengthening China</w:t>
      </w:r>
      <w:r w:rsidRPr="00A50A82">
        <w:rPr>
          <w:rStyle w:val="StyleUnderline"/>
        </w:rPr>
        <w:t xml:space="preserve">. This would embolden Japanese advocates of accommodating China, as well as those who call for a militarily strong Japan unleashed from the alliance. What about the </w:t>
      </w:r>
      <w:r w:rsidRPr="00867277">
        <w:rPr>
          <w:rStyle w:val="StyleUnderline"/>
          <w:highlight w:val="cyan"/>
        </w:rPr>
        <w:t>damage to the reputation of the US among friends</w:t>
      </w:r>
      <w:r w:rsidRPr="00A50A82">
        <w:rPr>
          <w:rStyle w:val="StyleUnderline"/>
        </w:rPr>
        <w:t xml:space="preserve"> in Seoul, Canberra, Manila, and elsewhere? Glaser mentions only Tokyo, the relatively easy case.</w:t>
      </w:r>
    </w:p>
    <w:p w:rsidR="000B4287" w:rsidRPr="00A50A82" w:rsidRDefault="000B4287" w:rsidP="000B4287"/>
    <w:p w:rsidR="00907303" w:rsidRPr="00A50A82" w:rsidRDefault="00907303" w:rsidP="00907303">
      <w:pPr>
        <w:pStyle w:val="Heading2"/>
        <w:rPr>
          <w:rFonts w:cs="Arial"/>
        </w:rPr>
      </w:pPr>
      <w:r w:rsidRPr="00A50A82">
        <w:rPr>
          <w:rFonts w:cs="Arial"/>
        </w:rPr>
        <w:t>abandon bad</w:t>
      </w:r>
    </w:p>
    <w:p w:rsidR="00907303" w:rsidRPr="00A50A82" w:rsidRDefault="00907303" w:rsidP="00907303">
      <w:pPr>
        <w:pStyle w:val="Heading3"/>
        <w:rPr>
          <w:rFonts w:cs="Arial"/>
        </w:rPr>
      </w:pPr>
      <w:r w:rsidRPr="00A50A82">
        <w:rPr>
          <w:rFonts w:cs="Arial"/>
        </w:rPr>
        <w:t>cp solves / turns case</w:t>
      </w:r>
    </w:p>
    <w:p w:rsidR="00907303" w:rsidRPr="00A50A82" w:rsidRDefault="00907303" w:rsidP="00907303"/>
    <w:p w:rsidR="00907303" w:rsidRDefault="00907303" w:rsidP="00907303">
      <w:pPr>
        <w:pStyle w:val="Heading4"/>
        <w:rPr>
          <w:rFonts w:cs="Arial"/>
        </w:rPr>
      </w:pPr>
      <w:r w:rsidRPr="00A50A82">
        <w:rPr>
          <w:rFonts w:cs="Arial"/>
        </w:rPr>
        <w:t>cp solves and doesn’t link to the net benefit – they kill democracy promotion, cause ally prolif, destroys alliances, and wreck power projection – presume neg – they don’t solve, but we do</w:t>
      </w:r>
    </w:p>
    <w:p w:rsidR="00907303" w:rsidRPr="00A50A82" w:rsidRDefault="00907303" w:rsidP="00907303">
      <w:pPr>
        <w:rPr>
          <w:rStyle w:val="Style13ptBold"/>
        </w:rPr>
      </w:pPr>
      <w:r w:rsidRPr="00A50A82">
        <w:rPr>
          <w:rStyle w:val="Style13ptBold"/>
        </w:rPr>
        <w:t>Roy 12-6-12</w:t>
      </w:r>
    </w:p>
    <w:p w:rsidR="00907303" w:rsidRPr="00A50A82" w:rsidRDefault="00907303" w:rsidP="00907303">
      <w:pPr>
        <w:rPr>
          <w:rStyle w:val="Style13ptBold"/>
          <w:b w:val="0"/>
          <w:sz w:val="12"/>
        </w:rPr>
      </w:pPr>
      <w:r w:rsidRPr="00A50A82">
        <w:rPr>
          <w:rStyle w:val="Style13ptBold"/>
          <w:b w:val="0"/>
        </w:rPr>
        <w:t xml:space="preserve">DENNY ROY is a Senior Fellow at the East-West Center, Honolulu. He has held faculty and research appointments in East Asian politics, history, and human rights and security issues at the Naval Postgraduate School, Asia-Pacific </w:t>
      </w:r>
      <w:r w:rsidRPr="00A50A82">
        <w:rPr>
          <w:rStyle w:val="Style13ptBold"/>
          <w:b w:val="0"/>
          <w:sz w:val="12"/>
        </w:rPr>
        <w:t xml:space="preserve">Center for Security Studies, National University of Singapore, Australian National University, Singapore Armed Forces Training Institute, Australian College of Defence and Security Studies, and Brigham Young University. Why the </w:t>
      </w:r>
      <w:r w:rsidRPr="00B51A13">
        <w:rPr>
          <w:rStyle w:val="Emphasis"/>
          <w:highlight w:val="cyan"/>
        </w:rPr>
        <w:t>U.S. shouldn't abandon Taiwan</w:t>
      </w:r>
      <w:r w:rsidRPr="00A50A82">
        <w:rPr>
          <w:rStyle w:val="Style13ptBold"/>
          <w:b w:val="0"/>
          <w:sz w:val="12"/>
        </w:rPr>
        <w:t>, http://globalpublicsquare.blogs.cnn.com/2012/12/06/why-the-u-s-shouldnt-abandon-taiwan/, msm</w:t>
      </w:r>
    </w:p>
    <w:p w:rsidR="00907303" w:rsidRPr="00A50A82" w:rsidRDefault="00907303" w:rsidP="00907303">
      <w:pPr>
        <w:rPr>
          <w:rStyle w:val="StyleUnderline"/>
        </w:rPr>
      </w:pPr>
      <w:r w:rsidRPr="00A50A82">
        <w:rPr>
          <w:sz w:val="12"/>
        </w:rPr>
        <w:t xml:space="preserve">China is the next superpower, the United States is in decline, and America needs to get on China’s good side. So say many </w:t>
      </w:r>
      <w:r w:rsidRPr="00A50A82">
        <w:rPr>
          <w:rStyle w:val="StyleUnderline"/>
        </w:rPr>
        <w:t>analysts</w:t>
      </w:r>
      <w:r w:rsidRPr="00A50A82">
        <w:rPr>
          <w:sz w:val="12"/>
        </w:rPr>
        <w:t xml:space="preserve"> who have recently </w:t>
      </w:r>
      <w:r w:rsidRPr="00A50A82">
        <w:rPr>
          <w:rStyle w:val="StyleUnderline"/>
        </w:rPr>
        <w:t>argued</w:t>
      </w:r>
      <w:r w:rsidRPr="00A50A82">
        <w:rPr>
          <w:sz w:val="12"/>
        </w:rPr>
        <w:t xml:space="preserve"> that in order to gain favor with Beijing, </w:t>
      </w:r>
      <w:r w:rsidRPr="00A50A82">
        <w:rPr>
          <w:rStyle w:val="StyleUnderline"/>
        </w:rPr>
        <w:t>Washington should stop supporting Taiwan.</w:t>
      </w:r>
    </w:p>
    <w:p w:rsidR="00907303" w:rsidRPr="00A50A82" w:rsidRDefault="00907303" w:rsidP="00907303">
      <w:pPr>
        <w:rPr>
          <w:sz w:val="12"/>
        </w:rPr>
      </w:pPr>
      <w:r w:rsidRPr="00A50A82">
        <w:rPr>
          <w:sz w:val="12"/>
        </w:rPr>
        <w:t>The U.S. support at stake here includes two explicit policies and one implied policy.</w:t>
      </w:r>
    </w:p>
    <w:p w:rsidR="00907303" w:rsidRPr="00A50A82" w:rsidRDefault="00907303" w:rsidP="00907303">
      <w:pPr>
        <w:rPr>
          <w:sz w:val="12"/>
        </w:rPr>
      </w:pPr>
      <w:r w:rsidRPr="00A50A82">
        <w:rPr>
          <w:sz w:val="12"/>
        </w:rPr>
        <w:t>Since Taiwan cannot keep up with China’s massive military expansion, the United States sells arms to Taiwan.  Washington also insists that any settlement of the Taiwan sovereignty issue must be agreeable to Taiwan’s people, not forced on them by Beijing.  Finally, China understands that U.S. forces might intervene if Taiwan came under military attack.</w:t>
      </w:r>
    </w:p>
    <w:p w:rsidR="00907303" w:rsidRPr="00A50A82" w:rsidRDefault="00907303" w:rsidP="00907303">
      <w:pPr>
        <w:rPr>
          <w:rStyle w:val="Emphasis"/>
        </w:rPr>
      </w:pPr>
      <w:r w:rsidRPr="00A50A82">
        <w:rPr>
          <w:rStyle w:val="StyleUnderline"/>
        </w:rPr>
        <w:t>The argument for abandoning Taiwan may be superficially appealing</w:t>
      </w:r>
      <w:r w:rsidRPr="00A50A82">
        <w:rPr>
          <w:sz w:val="12"/>
        </w:rPr>
        <w:t xml:space="preserve"> in its cold-blooded logic.  </w:t>
      </w:r>
      <w:r w:rsidRPr="00A50A82">
        <w:rPr>
          <w:rStyle w:val="Emphasis"/>
        </w:rPr>
        <w:t>But it is terribly wrong.</w:t>
      </w:r>
    </w:p>
    <w:p w:rsidR="00907303" w:rsidRPr="00A50A82" w:rsidRDefault="00907303" w:rsidP="00907303">
      <w:pPr>
        <w:rPr>
          <w:rStyle w:val="Emphasis"/>
        </w:rPr>
      </w:pPr>
      <w:r w:rsidRPr="00B51A13">
        <w:rPr>
          <w:rStyle w:val="StyleUnderline"/>
          <w:highlight w:val="cyan"/>
        </w:rPr>
        <w:t>U.S. foreign policy has</w:t>
      </w:r>
      <w:r w:rsidRPr="00A50A82">
        <w:rPr>
          <w:rStyle w:val="StyleUnderline"/>
        </w:rPr>
        <w:t xml:space="preserve"> always been </w:t>
      </w:r>
      <w:r w:rsidRPr="00B51A13">
        <w:rPr>
          <w:rStyle w:val="StyleUnderline"/>
          <w:highlight w:val="cyan"/>
        </w:rPr>
        <w:t>a reflection of American principles along with strategic and economic interests</w:t>
      </w:r>
      <w:r w:rsidRPr="00A50A82">
        <w:rPr>
          <w:sz w:val="12"/>
        </w:rPr>
        <w:t xml:space="preserve">.  </w:t>
      </w:r>
      <w:r w:rsidRPr="00A50A82">
        <w:rPr>
          <w:rStyle w:val="StyleUnderline"/>
        </w:rPr>
        <w:t xml:space="preserve">Taiwan is a </w:t>
      </w:r>
      <w:r w:rsidRPr="00A50A82">
        <w:rPr>
          <w:rStyle w:val="Emphasis"/>
        </w:rPr>
        <w:t>legitimate democracy</w:t>
      </w:r>
      <w:r w:rsidRPr="00A50A82">
        <w:rPr>
          <w:sz w:val="12"/>
        </w:rPr>
        <w:t xml:space="preserve">, one </w:t>
      </w:r>
      <w:r w:rsidRPr="00A50A82">
        <w:rPr>
          <w:rStyle w:val="StyleUnderline"/>
        </w:rPr>
        <w:t xml:space="preserve">with </w:t>
      </w:r>
      <w:r w:rsidRPr="00A50A82">
        <w:rPr>
          <w:sz w:val="12"/>
        </w:rPr>
        <w:t xml:space="preserve">a </w:t>
      </w:r>
      <w:r w:rsidRPr="00A50A82">
        <w:rPr>
          <w:rStyle w:val="Emphasis"/>
        </w:rPr>
        <w:t>long history of close friendship</w:t>
      </w:r>
      <w:r w:rsidRPr="00A50A82">
        <w:rPr>
          <w:rStyle w:val="StyleUnderline"/>
        </w:rPr>
        <w:t xml:space="preserve"> with the United States</w:t>
      </w:r>
      <w:r w:rsidRPr="00A50A82">
        <w:rPr>
          <w:sz w:val="12"/>
        </w:rPr>
        <w:t xml:space="preserve">, threatened by a large authoritarian state demanding a political annexation that Taiwan’s people clearly do not want. </w:t>
      </w:r>
      <w:r w:rsidRPr="00A50A82">
        <w:rPr>
          <w:rStyle w:val="Emphasis"/>
        </w:rPr>
        <w:t>If Americans will not stand by Taiwan, the principled component of U.S. foreign policy is dead.</w:t>
      </w:r>
    </w:p>
    <w:p w:rsidR="00907303" w:rsidRPr="00A50A82" w:rsidRDefault="00907303" w:rsidP="00907303">
      <w:pPr>
        <w:rPr>
          <w:sz w:val="12"/>
        </w:rPr>
      </w:pPr>
      <w:r w:rsidRPr="00A50A82">
        <w:rPr>
          <w:sz w:val="12"/>
        </w:rPr>
        <w:t xml:space="preserve">But abandoning Taiwan would not be merely immoral. </w:t>
      </w:r>
      <w:r w:rsidRPr="00B51A13">
        <w:rPr>
          <w:rStyle w:val="Emphasis"/>
          <w:highlight w:val="cyan"/>
        </w:rPr>
        <w:t>Washington has economic, political and strategic interests in promoting democracy worldwide</w:t>
      </w:r>
      <w:r w:rsidRPr="00A50A82">
        <w:rPr>
          <w:sz w:val="12"/>
        </w:rPr>
        <w:t xml:space="preserve">. In general, </w:t>
      </w:r>
      <w:r w:rsidRPr="00A50A82">
        <w:rPr>
          <w:rStyle w:val="Emphasis"/>
        </w:rPr>
        <w:t>democratic governments make better international citizens than authoritarian states and are more likely to be partners than adversaries in America’s pursuit of its global agenda</w:t>
      </w:r>
      <w:r w:rsidRPr="00A50A82">
        <w:rPr>
          <w:sz w:val="12"/>
        </w:rPr>
        <w:t xml:space="preserve">. </w:t>
      </w:r>
      <w:r w:rsidRPr="00A50A82">
        <w:rPr>
          <w:rStyle w:val="StyleUnderline"/>
        </w:rPr>
        <w:t>Abandoning Taiwan would</w:t>
      </w:r>
      <w:r w:rsidRPr="00A50A82">
        <w:rPr>
          <w:sz w:val="12"/>
        </w:rPr>
        <w:t xml:space="preserve"> </w:t>
      </w:r>
      <w:r w:rsidRPr="00A50A82">
        <w:rPr>
          <w:rStyle w:val="Emphasis"/>
        </w:rPr>
        <w:t>not only reduce the democratic world</w:t>
      </w:r>
      <w:r w:rsidRPr="00A50A82">
        <w:rPr>
          <w:sz w:val="12"/>
        </w:rPr>
        <w:t xml:space="preserve"> in concrete terms </w:t>
      </w:r>
      <w:r w:rsidRPr="00A50A82">
        <w:rPr>
          <w:rStyle w:val="Emphasis"/>
        </w:rPr>
        <w:t>by throwing a community of 23 million people back over the barbed-wire fence</w:t>
      </w:r>
      <w:r w:rsidRPr="00A50A82">
        <w:rPr>
          <w:sz w:val="12"/>
        </w:rPr>
        <w:t xml:space="preserve">. </w:t>
      </w:r>
      <w:r w:rsidRPr="00B51A13">
        <w:rPr>
          <w:rStyle w:val="Emphasis"/>
          <w:highlight w:val="cyan"/>
        </w:rPr>
        <w:t>It would</w:t>
      </w:r>
      <w:r w:rsidRPr="00A50A82">
        <w:rPr>
          <w:sz w:val="12"/>
        </w:rPr>
        <w:t xml:space="preserve"> also </w:t>
      </w:r>
      <w:r w:rsidRPr="00B51A13">
        <w:rPr>
          <w:rStyle w:val="Emphasis"/>
          <w:highlight w:val="cyan"/>
        </w:rPr>
        <w:t>signal</w:t>
      </w:r>
      <w:r w:rsidRPr="00A50A82">
        <w:rPr>
          <w:sz w:val="12"/>
        </w:rPr>
        <w:t xml:space="preserve"> that </w:t>
      </w:r>
      <w:r w:rsidRPr="00B51A13">
        <w:rPr>
          <w:rStyle w:val="Emphasis"/>
          <w:highlight w:val="cyan"/>
        </w:rPr>
        <w:t>America is no longer serious about promoting democratization</w:t>
      </w:r>
      <w:r w:rsidRPr="00A50A82">
        <w:rPr>
          <w:sz w:val="12"/>
        </w:rPr>
        <w:t xml:space="preserve"> elsewhere.</w:t>
      </w:r>
    </w:p>
    <w:p w:rsidR="00907303" w:rsidRPr="00A50A82" w:rsidRDefault="00907303" w:rsidP="00907303">
      <w:pPr>
        <w:rPr>
          <w:rStyle w:val="Emphasis"/>
        </w:rPr>
      </w:pPr>
      <w:r w:rsidRPr="00A50A82">
        <w:rPr>
          <w:sz w:val="12"/>
        </w:rPr>
        <w:t xml:space="preserve">Some countries in the region are willing to stand up for their own interests against Chinese encroachment only if they have confidence in a long-term U.S. commitment to be a security partner. </w:t>
      </w:r>
      <w:r w:rsidRPr="00A50A82">
        <w:rPr>
          <w:rStyle w:val="Emphasis"/>
        </w:rPr>
        <w:t>Other Asia-Pacific governments friendly to the United States would certainly take note if Washington sacrificed Taiwan to improve relations with China</w:t>
      </w:r>
      <w:r w:rsidRPr="00A50A82">
        <w:rPr>
          <w:sz w:val="12"/>
        </w:rPr>
        <w:t xml:space="preserve">. Not only would the U.S. reputation for reliability suffer, but </w:t>
      </w:r>
      <w:r w:rsidRPr="00A50A82">
        <w:rPr>
          <w:rStyle w:val="Emphasis"/>
        </w:rPr>
        <w:t>regional governments would perceive a shift in regional leadership from America to China.</w:t>
      </w:r>
    </w:p>
    <w:p w:rsidR="00907303" w:rsidRPr="00A50A82" w:rsidRDefault="00907303" w:rsidP="00907303">
      <w:pPr>
        <w:rPr>
          <w:rStyle w:val="Emphasis"/>
        </w:rPr>
      </w:pPr>
      <w:r w:rsidRPr="00A50A82">
        <w:rPr>
          <w:sz w:val="12"/>
        </w:rPr>
        <w:t xml:space="preserve">Absorption of Taiwan by China would make Taiwan an “unsinkable aircraft carrier” for the Chinese military. Taiwan anchors the “first island chain,” limiting the Chinese Navy’s access to the Pacific Ocean. Conversely, </w:t>
      </w:r>
      <w:r w:rsidRPr="00B51A13">
        <w:rPr>
          <w:rStyle w:val="Emphasis"/>
          <w:highlight w:val="cyan"/>
        </w:rPr>
        <w:t>occupation of Taiwan would allow Chinese forces to straddle important sea lanes</w:t>
      </w:r>
      <w:r w:rsidRPr="00A50A82">
        <w:rPr>
          <w:rStyle w:val="Emphasis"/>
        </w:rPr>
        <w:t xml:space="preserve"> that are the economic lifelines of Japan and South Korea</w:t>
      </w:r>
      <w:r w:rsidRPr="00A50A82">
        <w:rPr>
          <w:sz w:val="12"/>
        </w:rPr>
        <w:t xml:space="preserve">. </w:t>
      </w:r>
      <w:r w:rsidRPr="00A50A82">
        <w:rPr>
          <w:rStyle w:val="Emphasis"/>
        </w:rPr>
        <w:t>Chinese control of Taiwan would greatly increase the pressure on Tokyo and Seoul, critically important U.S. allies, to accommodate Beijing’s strategic wishes.</w:t>
      </w:r>
      <w:r w:rsidRPr="00A50A82">
        <w:rPr>
          <w:sz w:val="12"/>
        </w:rPr>
        <w:t xml:space="preserve"> </w:t>
      </w:r>
      <w:r w:rsidRPr="00A50A82">
        <w:rPr>
          <w:rStyle w:val="Emphasis"/>
        </w:rPr>
        <w:t>These alliances</w:t>
      </w:r>
      <w:r w:rsidRPr="00A50A82">
        <w:rPr>
          <w:sz w:val="12"/>
        </w:rPr>
        <w:t xml:space="preserve">, and along with them the U.S. leadership role in the western Pacific, </w:t>
      </w:r>
      <w:r w:rsidRPr="00A50A82">
        <w:rPr>
          <w:rStyle w:val="Emphasis"/>
        </w:rPr>
        <w:t>might become untenable.</w:t>
      </w:r>
    </w:p>
    <w:p w:rsidR="00907303" w:rsidRPr="00A50A82" w:rsidRDefault="00907303" w:rsidP="00907303">
      <w:pPr>
        <w:rPr>
          <w:rStyle w:val="Emphasis"/>
        </w:rPr>
      </w:pPr>
      <w:r w:rsidRPr="00A50A82">
        <w:rPr>
          <w:sz w:val="12"/>
        </w:rPr>
        <w:t xml:space="preserve">Although too small to act as a political “Trojan Horse” to massive China, as a vibrant Chinese democracy Taiwan is an influential model for China. It is easy for Chinese to dismiss the American or Western European democracies as unsuitable or unimaginable in a Chinese context, but Taiwan is a different matter. If the persistence of Taiwan as a political showcase (now viewed in person by almost two million mainland Chinese visitors annually) could constructively affect China’s political evolution toward democracy, this Taiwan contribution would be invaluable. But </w:t>
      </w:r>
      <w:r w:rsidRPr="00A50A82">
        <w:rPr>
          <w:rStyle w:val="Emphasis"/>
        </w:rPr>
        <w:t>Taiwan requires help to safeguard its democratic system against Chinese pressure.</w:t>
      </w:r>
    </w:p>
    <w:p w:rsidR="00907303" w:rsidRPr="00A50A82" w:rsidRDefault="00907303" w:rsidP="00907303">
      <w:pPr>
        <w:rPr>
          <w:rStyle w:val="Emphasis"/>
        </w:rPr>
      </w:pPr>
      <w:r w:rsidRPr="00A50A82">
        <w:rPr>
          <w:rStyle w:val="StyleUnderline"/>
        </w:rPr>
        <w:t xml:space="preserve">Advocates of abandoning Taiwan may erroneously believe that halting U.S. military and diplomatic support for Taipei would reduce tensions in East Asia. </w:t>
      </w:r>
      <w:r w:rsidRPr="00A50A82">
        <w:rPr>
          <w:rStyle w:val="Emphasis"/>
        </w:rPr>
        <w:t>This is certainly what Beijing would have us believe</w:t>
      </w:r>
      <w:r w:rsidRPr="00A50A82">
        <w:rPr>
          <w:sz w:val="12"/>
        </w:rPr>
        <w:t xml:space="preserve">. According to Chinese officials and commentators, U.S. assistance to Taipei is all that stands in the way of peaceful unification, and without it the people of Taiwan would stop resisting and accept Beijing’s terms for unification.  </w:t>
      </w:r>
      <w:r w:rsidRPr="00A50A82">
        <w:rPr>
          <w:rStyle w:val="StyleUnderline"/>
        </w:rPr>
        <w:t>This premise, however, ignores an important reality</w:t>
      </w:r>
      <w:r w:rsidRPr="00A50A82">
        <w:rPr>
          <w:sz w:val="12"/>
        </w:rPr>
        <w:t xml:space="preserve">: </w:t>
      </w:r>
      <w:r w:rsidRPr="00A50A82">
        <w:rPr>
          <w:rStyle w:val="Emphasis"/>
        </w:rPr>
        <w:t>the main obstacle to unification is not U.S. arms sales, but rather Taiwanese nationalism and the wish of nearly all Taiwan’s people not to be ruled by the Chinese Communist Party</w:t>
      </w:r>
      <w:r w:rsidRPr="00A50A82">
        <w:rPr>
          <w:sz w:val="12"/>
        </w:rPr>
        <w:t xml:space="preserve">. Thus, </w:t>
      </w:r>
      <w:r w:rsidRPr="00A50A82">
        <w:rPr>
          <w:rStyle w:val="Emphasis"/>
        </w:rPr>
        <w:t>withdrawal of U.S. support would not necessarily lead to a peaceful resolution of the cross-Strait imbroglio</w:t>
      </w:r>
      <w:r w:rsidRPr="00A50A82">
        <w:rPr>
          <w:sz w:val="12"/>
        </w:rPr>
        <w:t xml:space="preserve">. The opposite outcome is at least as likely. </w:t>
      </w:r>
      <w:r w:rsidRPr="00A50A82">
        <w:rPr>
          <w:rStyle w:val="Emphasis"/>
        </w:rPr>
        <w:t>Deterrence against an attack by the People’s Liberation Army would be weakened, while Taiwan’s people may well choose to fight rather than capitulate.</w:t>
      </w:r>
    </w:p>
    <w:p w:rsidR="00907303" w:rsidRPr="00A50A82" w:rsidRDefault="00907303" w:rsidP="00907303">
      <w:pPr>
        <w:rPr>
          <w:rStyle w:val="Emphasis"/>
        </w:rPr>
      </w:pPr>
      <w:r w:rsidRPr="00A50A82">
        <w:rPr>
          <w:sz w:val="12"/>
        </w:rPr>
        <w:t xml:space="preserve">Another </w:t>
      </w:r>
      <w:r w:rsidRPr="00A50A82">
        <w:rPr>
          <w:rStyle w:val="StyleUnderline"/>
        </w:rPr>
        <w:t>dubious assumption is that removing the Taiwan issue from U.S.-China relations would clear the way for a vastly improved bilateral relationship</w:t>
      </w:r>
      <w:r w:rsidRPr="00A50A82">
        <w:rPr>
          <w:sz w:val="12"/>
        </w:rPr>
        <w:t xml:space="preserve">. It is true that Taiwan is the greatest single irritant in U.S.-China relations, that U.S. support for Taiwan reinforces Chinese suspicions of an American “containment” strategy, and that the cross-Strait war scenario is a major rationale for China’s military modernization and buildup. But </w:t>
      </w:r>
      <w:r w:rsidRPr="00A50A82">
        <w:rPr>
          <w:rStyle w:val="Emphasis"/>
        </w:rPr>
        <w:t>neither U.S.-China relations nor Chinese regional behavior would improve</w:t>
      </w:r>
      <w:r w:rsidRPr="00A50A82">
        <w:rPr>
          <w:sz w:val="12"/>
        </w:rPr>
        <w:t xml:space="preserve"> much, if </w:t>
      </w:r>
      <w:r w:rsidRPr="00A50A82">
        <w:rPr>
          <w:rStyle w:val="Emphasis"/>
        </w:rPr>
        <w:t>at all</w:t>
      </w:r>
      <w:r w:rsidRPr="00A50A82">
        <w:rPr>
          <w:sz w:val="12"/>
        </w:rPr>
        <w:t xml:space="preserve">, </w:t>
      </w:r>
      <w:r w:rsidRPr="00A50A82">
        <w:rPr>
          <w:rStyle w:val="Emphasis"/>
        </w:rPr>
        <w:t>as a result of a U.S. sellout of Taiwan</w:t>
      </w:r>
      <w:r w:rsidRPr="00A50A82">
        <w:rPr>
          <w:sz w:val="12"/>
        </w:rPr>
        <w:t xml:space="preserve">. The </w:t>
      </w:r>
      <w:r w:rsidRPr="00A50A82">
        <w:rPr>
          <w:rStyle w:val="Emphasis"/>
        </w:rPr>
        <w:t xml:space="preserve">Chinese would still have many other reasons to believe the United States is trying to keep China from rising, such as </w:t>
      </w:r>
      <w:r w:rsidRPr="00B51A13">
        <w:rPr>
          <w:rStyle w:val="Emphasis"/>
          <w:highlight w:val="cyan"/>
        </w:rPr>
        <w:t>the U.S. alliances, increased American security cooperation with other governments in the region</w:t>
      </w:r>
      <w:r w:rsidRPr="00A50A82">
        <w:rPr>
          <w:rStyle w:val="Emphasis"/>
        </w:rPr>
        <w:t>, and the alleged American “meddling” in the South China Sea dispute.</w:t>
      </w:r>
    </w:p>
    <w:p w:rsidR="00907303" w:rsidRPr="00A50A82" w:rsidRDefault="00907303" w:rsidP="00907303">
      <w:pPr>
        <w:rPr>
          <w:rStyle w:val="Emphasis"/>
        </w:rPr>
      </w:pPr>
      <w:r w:rsidRPr="00A50A82">
        <w:rPr>
          <w:rStyle w:val="Emphasis"/>
        </w:rPr>
        <w:t>There is no reason to expect that China would do more to further the American agenda on issues such as the North Korean and Iran nuclear weapons crises, since Chinese policy follows Chinese self-interests.</w:t>
      </w:r>
      <w:r w:rsidRPr="00A50A82">
        <w:rPr>
          <w:sz w:val="12"/>
        </w:rPr>
        <w:t xml:space="preserve"> Most importantly, </w:t>
      </w:r>
      <w:r w:rsidRPr="00B51A13">
        <w:rPr>
          <w:rStyle w:val="Emphasis"/>
          <w:highlight w:val="cyan"/>
        </w:rPr>
        <w:t>Taiwan is not the source of China-U.S. friction.</w:t>
      </w:r>
      <w:r w:rsidRPr="00A50A82">
        <w:rPr>
          <w:sz w:val="12"/>
        </w:rPr>
        <w:t xml:space="preserve"> The </w:t>
      </w:r>
      <w:r w:rsidRPr="00A50A82">
        <w:rPr>
          <w:rStyle w:val="StyleUnderline"/>
        </w:rPr>
        <w:t>two main Asia-Pacific powers are engaged in a rivalry for regional leadership and, even more fundamentally, in a struggle between two competing models for conducting international relations: one based on modern international laws and norms, and the other based on a return to the Sinocentric sphere of influence that prevailed for much of history</w:t>
      </w:r>
      <w:r w:rsidRPr="00A50A82">
        <w:rPr>
          <w:sz w:val="12"/>
        </w:rPr>
        <w:t xml:space="preserve">. </w:t>
      </w:r>
      <w:r w:rsidRPr="00A50A82">
        <w:rPr>
          <w:rStyle w:val="StyleUnderline"/>
        </w:rPr>
        <w:t>Rather than satisfying and pacifying Beijing</w:t>
      </w:r>
      <w:r w:rsidRPr="00A50A82">
        <w:rPr>
          <w:sz w:val="12"/>
        </w:rPr>
        <w:t xml:space="preserve">, a </w:t>
      </w:r>
      <w:r w:rsidRPr="00A50A82">
        <w:rPr>
          <w:rStyle w:val="Emphasis"/>
        </w:rPr>
        <w:t>U.S. concession regarding Taiwan might embolden Chinese demands for more concessions aimed at further weakening America’s strategic position in the Asia-Pacific region.</w:t>
      </w:r>
    </w:p>
    <w:p w:rsidR="00907303" w:rsidRPr="00A50A82" w:rsidRDefault="00907303" w:rsidP="00907303">
      <w:pPr>
        <w:rPr>
          <w:sz w:val="12"/>
        </w:rPr>
      </w:pPr>
      <w:r w:rsidRPr="00A50A82">
        <w:rPr>
          <w:rStyle w:val="StyleUnderline"/>
        </w:rPr>
        <w:t>Many observers see America in permanent decline and China as the anointed regional hegemon</w:t>
      </w:r>
      <w:r w:rsidRPr="00A50A82">
        <w:rPr>
          <w:sz w:val="12"/>
        </w:rPr>
        <w:t xml:space="preserve">, </w:t>
      </w:r>
      <w:r w:rsidRPr="00A50A82">
        <w:rPr>
          <w:rStyle w:val="Emphasis"/>
        </w:rPr>
        <w:t>but both of these outcomes are highly uncertain</w:t>
      </w:r>
      <w:r w:rsidRPr="00A50A82">
        <w:rPr>
          <w:sz w:val="12"/>
        </w:rPr>
        <w:t xml:space="preserve">.  Although now in the trough of an unemployment and fiscal crisis, </w:t>
      </w:r>
      <w:r w:rsidRPr="00A50A82">
        <w:rPr>
          <w:rStyle w:val="Emphasis"/>
        </w:rPr>
        <w:t>the United States will</w:t>
      </w:r>
      <w:r w:rsidRPr="00A50A82">
        <w:rPr>
          <w:sz w:val="12"/>
        </w:rPr>
        <w:t xml:space="preserve"> probably </w:t>
      </w:r>
      <w:r w:rsidRPr="00A50A82">
        <w:rPr>
          <w:rStyle w:val="Emphasis"/>
        </w:rPr>
        <w:t>recover</w:t>
      </w:r>
      <w:r w:rsidRPr="00A50A82">
        <w:rPr>
          <w:sz w:val="12"/>
        </w:rPr>
        <w:t xml:space="preserve">. </w:t>
      </w:r>
      <w:r w:rsidRPr="00A50A82">
        <w:rPr>
          <w:rStyle w:val="StyleUnderline"/>
        </w:rPr>
        <w:t>Conversely</w:t>
      </w:r>
      <w:r w:rsidRPr="00A50A82">
        <w:rPr>
          <w:sz w:val="12"/>
        </w:rPr>
        <w:t xml:space="preserve">, </w:t>
      </w:r>
      <w:r w:rsidRPr="00A50A82">
        <w:rPr>
          <w:rStyle w:val="Emphasis"/>
        </w:rPr>
        <w:t>China faces serious limits to its bid for regional leadership</w:t>
      </w:r>
      <w:r w:rsidRPr="00A50A82">
        <w:rPr>
          <w:sz w:val="12"/>
        </w:rPr>
        <w:t>. These include internal vulnerabilities such as an aging population, the potential for large-scale political turmoil caused by groups angry at the Chinese government, and the necessity of making huge and painful adjustments to the Chinese economy.</w:t>
      </w:r>
    </w:p>
    <w:p w:rsidR="00907303" w:rsidRPr="00A50A82" w:rsidRDefault="00907303" w:rsidP="00907303">
      <w:pPr>
        <w:rPr>
          <w:rStyle w:val="StyleUnderline"/>
        </w:rPr>
      </w:pPr>
      <w:r w:rsidRPr="00A50A82">
        <w:rPr>
          <w:sz w:val="12"/>
        </w:rPr>
        <w:t xml:space="preserve">Externally, </w:t>
      </w:r>
      <w:r w:rsidRPr="00A50A82">
        <w:rPr>
          <w:rStyle w:val="StyleUnderline"/>
        </w:rPr>
        <w:t>few states in Asia prefer Chinese to U.S. leadership</w:t>
      </w:r>
      <w:r w:rsidRPr="00A50A82">
        <w:rPr>
          <w:sz w:val="12"/>
        </w:rPr>
        <w:t xml:space="preserve">. </w:t>
      </w:r>
      <w:r w:rsidRPr="00A50A82">
        <w:rPr>
          <w:rStyle w:val="Emphasis"/>
        </w:rPr>
        <w:t>Unless China becomes overwhelmingly strong and American capabilities greatly diminish</w:t>
      </w:r>
      <w:r w:rsidRPr="00A50A82">
        <w:rPr>
          <w:sz w:val="12"/>
        </w:rPr>
        <w:t xml:space="preserve">, </w:t>
      </w:r>
      <w:r w:rsidRPr="00A50A82">
        <w:rPr>
          <w:rStyle w:val="StyleUnderline"/>
        </w:rPr>
        <w:t>security cooperation among the Asia-Pacific countries in defense of widely-accepted norms of international behavior will be sufficient to check those Chinese aspirations that are illegitimate in that they forcibly intrude on other people’s vital interests.</w:t>
      </w:r>
    </w:p>
    <w:p w:rsidR="00907303" w:rsidRPr="00A50A82" w:rsidRDefault="00907303" w:rsidP="00907303">
      <w:pPr>
        <w:rPr>
          <w:rStyle w:val="Emphasis"/>
        </w:rPr>
      </w:pPr>
      <w:r w:rsidRPr="00A50A82">
        <w:rPr>
          <w:sz w:val="12"/>
        </w:rPr>
        <w:t xml:space="preserve">One of these illegitimate aspirations is the notion that China cannot be a prosperous, secure great power without politically absorbing Taiwan, the last big piece of unfinished business from China’s “century of humiliation.” </w:t>
      </w:r>
      <w:r w:rsidRPr="00A50A82">
        <w:rPr>
          <w:rStyle w:val="StyleUnderline"/>
        </w:rPr>
        <w:t>Abandoning Taiwan would, tragically,</w:t>
      </w:r>
      <w:r w:rsidRPr="00A50A82">
        <w:rPr>
          <w:sz w:val="12"/>
        </w:rPr>
        <w:t xml:space="preserve"> </w:t>
      </w:r>
      <w:r w:rsidRPr="00A50A82">
        <w:rPr>
          <w:rStyle w:val="Emphasis"/>
        </w:rPr>
        <w:t>acquiesce to this notion</w:t>
      </w:r>
      <w:r w:rsidRPr="00A50A82">
        <w:rPr>
          <w:sz w:val="12"/>
        </w:rPr>
        <w:t xml:space="preserve">. The threat of Taiwan independence is an unfortunate invention of the Chinese Communist Party. It is a fake threat. An autonomous Taiwan is not preventing massive increases in China’s prosperity and security. On the other hand, </w:t>
      </w:r>
      <w:r w:rsidRPr="00B51A13">
        <w:rPr>
          <w:rStyle w:val="Emphasis"/>
          <w:highlight w:val="cyan"/>
        </w:rPr>
        <w:t>Beijing’s threat to militarily destroy the political system and political identity</w:t>
      </w:r>
      <w:r w:rsidRPr="00A50A82">
        <w:rPr>
          <w:rStyle w:val="Emphasis"/>
        </w:rPr>
        <w:t xml:space="preserve"> chosen by Taiwan’s people is real.</w:t>
      </w:r>
    </w:p>
    <w:p w:rsidR="00907303" w:rsidRPr="00A50A82" w:rsidRDefault="00907303" w:rsidP="00907303">
      <w:pPr>
        <w:rPr>
          <w:sz w:val="12"/>
        </w:rPr>
      </w:pPr>
      <w:r w:rsidRPr="00A50A82">
        <w:rPr>
          <w:rStyle w:val="Emphasis"/>
        </w:rPr>
        <w:t>Abandoning Taiwan is completely at odds with the broad U.S. agenda for international affairs as well as with the specific policy of “re-balancing” toward Asia</w:t>
      </w:r>
      <w:r w:rsidRPr="00A50A82">
        <w:rPr>
          <w:sz w:val="12"/>
        </w:rPr>
        <w:t>. Washington should consider cutting off its support to Taiwan only if the United States has decided to abdicate its leadership role in the Asia-Pacific region and pull its influence back to the Western Hemisphere.</w:t>
      </w:r>
    </w:p>
    <w:p w:rsidR="00907303" w:rsidRPr="00A50A82" w:rsidRDefault="00907303" w:rsidP="00907303">
      <w:pPr>
        <w:pStyle w:val="Heading3"/>
        <w:rPr>
          <w:rFonts w:cs="Arial"/>
        </w:rPr>
      </w:pPr>
      <w:r w:rsidRPr="00A50A82">
        <w:rPr>
          <w:rFonts w:cs="Arial"/>
        </w:rPr>
        <w:t>don’t abandon Taiwan</w:t>
      </w:r>
    </w:p>
    <w:p w:rsidR="00907303" w:rsidRPr="00A50A82" w:rsidRDefault="00907303" w:rsidP="00907303"/>
    <w:p w:rsidR="00907303" w:rsidRPr="00A50A82" w:rsidRDefault="00907303" w:rsidP="00907303">
      <w:pPr>
        <w:pStyle w:val="Heading4"/>
        <w:rPr>
          <w:rFonts w:cs="Arial"/>
        </w:rPr>
      </w:pPr>
      <w:r w:rsidRPr="00A50A82">
        <w:rPr>
          <w:rFonts w:cs="Arial"/>
        </w:rPr>
        <w:t>TRA improves relations – their internal links lack nuanced analysis</w:t>
      </w:r>
    </w:p>
    <w:p w:rsidR="00907303" w:rsidRPr="00A50A82" w:rsidRDefault="00907303" w:rsidP="00907303">
      <w:pPr>
        <w:rPr>
          <w:rStyle w:val="Style13ptBold"/>
        </w:rPr>
      </w:pPr>
      <w:r w:rsidRPr="00A50A82">
        <w:rPr>
          <w:rStyle w:val="Style13ptBold"/>
        </w:rPr>
        <w:t>Mahmood 3-3-15</w:t>
      </w:r>
    </w:p>
    <w:p w:rsidR="00907303" w:rsidRPr="00A50A82" w:rsidRDefault="00907303" w:rsidP="00907303">
      <w:pPr>
        <w:rPr>
          <w:rStyle w:val="Style13ptBold"/>
          <w:b w:val="0"/>
        </w:rPr>
      </w:pPr>
      <w:r w:rsidRPr="00A50A82">
        <w:rPr>
          <w:rStyle w:val="Style13ptBold"/>
          <w:b w:val="0"/>
        </w:rPr>
        <w:t>Sarah, Why the US Shouldn’t Abandon the Taiwanese Relations Act, https://womentalkpolitics.com/2015/02/03/why-the-us-shouldnt-abandon-the-taiwanese-relations-act/, msm</w:t>
      </w:r>
    </w:p>
    <w:p w:rsidR="00907303" w:rsidRPr="00A50A82" w:rsidRDefault="00907303" w:rsidP="00907303">
      <w:r w:rsidRPr="00A50A82">
        <w:rPr>
          <w:sz w:val="14"/>
        </w:rPr>
        <w:t xml:space="preserve">Essentially, the 1979 </w:t>
      </w:r>
      <w:r w:rsidRPr="00AF47F6">
        <w:rPr>
          <w:rStyle w:val="StyleUnderline"/>
          <w:highlight w:val="cyan"/>
        </w:rPr>
        <w:t>T</w:t>
      </w:r>
      <w:r w:rsidRPr="00A50A82">
        <w:rPr>
          <w:rStyle w:val="StyleUnderline"/>
        </w:rPr>
        <w:t xml:space="preserve">aiwan </w:t>
      </w:r>
      <w:r w:rsidRPr="00AF47F6">
        <w:rPr>
          <w:rStyle w:val="StyleUnderline"/>
          <w:highlight w:val="cyan"/>
        </w:rPr>
        <w:t>R</w:t>
      </w:r>
      <w:r w:rsidRPr="00A50A82">
        <w:rPr>
          <w:rStyle w:val="StyleUnderline"/>
        </w:rPr>
        <w:t xml:space="preserve">elations </w:t>
      </w:r>
      <w:r w:rsidRPr="00AF47F6">
        <w:rPr>
          <w:rStyle w:val="StyleUnderline"/>
          <w:highlight w:val="cyan"/>
        </w:rPr>
        <w:t>A</w:t>
      </w:r>
      <w:r w:rsidRPr="00A50A82">
        <w:rPr>
          <w:rStyle w:val="StyleUnderline"/>
        </w:rPr>
        <w:t xml:space="preserve">ct </w:t>
      </w:r>
      <w:r w:rsidRPr="00AF47F6">
        <w:rPr>
          <w:rStyle w:val="StyleUnderline"/>
          <w:highlight w:val="cyan"/>
        </w:rPr>
        <w:t>provides</w:t>
      </w:r>
      <w:r w:rsidRPr="00A50A82">
        <w:rPr>
          <w:sz w:val="14"/>
        </w:rPr>
        <w:t xml:space="preserve"> the </w:t>
      </w:r>
      <w:r w:rsidRPr="00A50A82">
        <w:rPr>
          <w:rStyle w:val="StyleUnderline"/>
        </w:rPr>
        <w:t>legal basis for</w:t>
      </w:r>
      <w:r w:rsidRPr="00A50A82">
        <w:rPr>
          <w:sz w:val="14"/>
        </w:rPr>
        <w:t xml:space="preserve"> the unofficial </w:t>
      </w:r>
      <w:r w:rsidRPr="00A50A82">
        <w:rPr>
          <w:rStyle w:val="StyleUnderline"/>
        </w:rPr>
        <w:t>relationship between the United States and Taiwan and incorporates the U.S. commitment to assist Taiwan in maintaining its defensive capability.</w:t>
      </w:r>
      <w:r w:rsidRPr="00A50A82">
        <w:rPr>
          <w:sz w:val="14"/>
        </w:rPr>
        <w:t xml:space="preserve"> By alluding to the desires for economic, cultural, and security safety of Taiwan, the </w:t>
      </w:r>
      <w:r w:rsidRPr="00AF47F6">
        <w:rPr>
          <w:rStyle w:val="Emphasis"/>
          <w:highlight w:val="cyan"/>
        </w:rPr>
        <w:t>U</w:t>
      </w:r>
      <w:r w:rsidRPr="00A50A82">
        <w:rPr>
          <w:rStyle w:val="Emphasis"/>
        </w:rPr>
        <w:t xml:space="preserve">nited </w:t>
      </w:r>
      <w:r w:rsidRPr="00AF47F6">
        <w:rPr>
          <w:rStyle w:val="Emphasis"/>
          <w:highlight w:val="cyan"/>
        </w:rPr>
        <w:t>S</w:t>
      </w:r>
      <w:r w:rsidRPr="00A50A82">
        <w:rPr>
          <w:rStyle w:val="Emphasis"/>
        </w:rPr>
        <w:t xml:space="preserve">tates </w:t>
      </w:r>
      <w:r w:rsidRPr="00AF47F6">
        <w:rPr>
          <w:rStyle w:val="Emphasis"/>
        </w:rPr>
        <w:t xml:space="preserve">is then able </w:t>
      </w:r>
      <w:r w:rsidRPr="00AF47F6">
        <w:rPr>
          <w:rStyle w:val="Emphasis"/>
          <w:highlight w:val="cyan"/>
        </w:rPr>
        <w:t>to enhance Asia-Pacific stability</w:t>
      </w:r>
      <w:r w:rsidRPr="00A50A82">
        <w:rPr>
          <w:sz w:val="14"/>
        </w:rPr>
        <w:t xml:space="preserve">, </w:t>
      </w:r>
      <w:r w:rsidRPr="00A50A82">
        <w:rPr>
          <w:rStyle w:val="StyleUnderline"/>
        </w:rPr>
        <w:t>and by extension</w:t>
      </w:r>
      <w:r w:rsidRPr="00A50A82">
        <w:rPr>
          <w:sz w:val="14"/>
        </w:rPr>
        <w:t xml:space="preserve">, </w:t>
      </w:r>
      <w:r w:rsidRPr="00AF47F6">
        <w:rPr>
          <w:rStyle w:val="Emphasis"/>
          <w:highlight w:val="cyan"/>
        </w:rPr>
        <w:t>its own trade and security interests as well</w:t>
      </w:r>
      <w:r w:rsidRPr="00A50A82">
        <w:rPr>
          <w:sz w:val="14"/>
        </w:rPr>
        <w:t xml:space="preserve">. However, because the TRA was an act of Congress in response to Carter Administration’s normalization with China, the language of the TRA is highly ambiguous and noncommittal. And it is this ambiguity that is currently opening up debates amongst American China experts as many begin to question the value and cost-benefit of keeping the TRA. This concern for TRA’s overall value towards U.S. interests in the Pacific, stems from the continuing rise of China—both economically and politically—and the U.S. desire to maintain influence while establishing deeper ties. Major consensus across the board seems to value avoiding conflict with China over keeping the TRA. For example, John J. Mearsheimer argues that flcthe TRA will eventually lose its meaning as the U.S. becomes unable to defend Taiwan, therefore it makes strategic sense to abandon Taiwan now than risk friction with China later. Christopher Layne and Charles Glaser share this sentiment in that the risks and costs of supporting Taiwan’s safety and autonomy are not enough to justify U.S. intervention. Instead, </w:t>
      </w:r>
      <w:r w:rsidRPr="00A50A82">
        <w:rPr>
          <w:rStyle w:val="StyleUnderline"/>
        </w:rPr>
        <w:t>by abandoning Taiwan</w:t>
      </w:r>
      <w:r w:rsidRPr="00A50A82">
        <w:rPr>
          <w:sz w:val="14"/>
        </w:rPr>
        <w:t xml:space="preserve"> and the TRA, </w:t>
      </w:r>
      <w:r w:rsidRPr="00A50A82">
        <w:rPr>
          <w:rStyle w:val="StyleUnderline"/>
        </w:rPr>
        <w:t>the U.S. will gain</w:t>
      </w:r>
      <w:r w:rsidRPr="00A50A82">
        <w:rPr>
          <w:sz w:val="14"/>
        </w:rPr>
        <w:t xml:space="preserve"> strategically </w:t>
      </w:r>
      <w:r w:rsidRPr="00A50A82">
        <w:rPr>
          <w:rStyle w:val="StyleUnderline"/>
        </w:rPr>
        <w:t>by removing</w:t>
      </w:r>
      <w:r w:rsidRPr="00A50A82">
        <w:rPr>
          <w:sz w:val="14"/>
        </w:rPr>
        <w:t xml:space="preserve"> “the most obvious and contentious </w:t>
      </w:r>
      <w:r w:rsidRPr="00A50A82">
        <w:rPr>
          <w:rStyle w:val="StyleUnderline"/>
        </w:rPr>
        <w:t>flashpoints between the United States and China</w:t>
      </w:r>
      <w:r w:rsidRPr="00A50A82">
        <w:rPr>
          <w:sz w:val="14"/>
        </w:rPr>
        <w:t xml:space="preserve">” to make better relations for the future. </w:t>
      </w:r>
      <w:r w:rsidRPr="00A50A82">
        <w:rPr>
          <w:rStyle w:val="Emphasis"/>
        </w:rPr>
        <w:t>The</w:t>
      </w:r>
      <w:r w:rsidRPr="00A50A82">
        <w:rPr>
          <w:sz w:val="14"/>
        </w:rPr>
        <w:t xml:space="preserve"> realist </w:t>
      </w:r>
      <w:r w:rsidRPr="00A50A82">
        <w:rPr>
          <w:rStyle w:val="Emphasis"/>
        </w:rPr>
        <w:t>view</w:t>
      </w:r>
      <w:r w:rsidRPr="00A50A82">
        <w:rPr>
          <w:sz w:val="14"/>
        </w:rPr>
        <w:t xml:space="preserve">, however, </w:t>
      </w:r>
      <w:r w:rsidRPr="00A50A82">
        <w:rPr>
          <w:rStyle w:val="Emphasis"/>
        </w:rPr>
        <w:t xml:space="preserve">lacks nuance and is inundated with fatalistic predictions of not only </w:t>
      </w:r>
      <w:r w:rsidRPr="00AF47F6">
        <w:rPr>
          <w:rStyle w:val="Emphasis"/>
          <w:highlight w:val="cyan"/>
        </w:rPr>
        <w:t>China’s regional dominance to the point of U.S.’s future incompetence in East Asia but also the idea that simply giving up on Taiwan would clear the barriers</w:t>
      </w:r>
      <w:r w:rsidRPr="00A50A82">
        <w:rPr>
          <w:rStyle w:val="Emphasis"/>
        </w:rPr>
        <w:t xml:space="preserve"> of Sino-American troubles. </w:t>
      </w:r>
      <w:r w:rsidRPr="00A50A82">
        <w:rPr>
          <w:sz w:val="14"/>
        </w:rPr>
        <w:t xml:space="preserve">Instead, </w:t>
      </w:r>
      <w:r w:rsidRPr="00A50A82">
        <w:rPr>
          <w:rStyle w:val="StyleUnderline"/>
        </w:rPr>
        <w:t>even though the Taiwan Relations Act appears on the surface to be of little significance</w:t>
      </w:r>
      <w:r w:rsidRPr="00A50A82">
        <w:rPr>
          <w:sz w:val="14"/>
        </w:rPr>
        <w:t xml:space="preserve">, as it only technically applies to Taiwan and is the remnant of Cold War politics, </w:t>
      </w:r>
      <w:r w:rsidRPr="00AF47F6">
        <w:rPr>
          <w:rStyle w:val="Emphasis"/>
          <w:highlight w:val="cyan"/>
        </w:rPr>
        <w:t>the TRA can actually be a crucial tool in the greater U.S. Pacific strategy</w:t>
      </w:r>
      <w:r w:rsidRPr="00A50A82">
        <w:rPr>
          <w:rStyle w:val="Emphasis"/>
        </w:rPr>
        <w:t xml:space="preserve">. </w:t>
      </w:r>
      <w:r w:rsidRPr="00A50A82">
        <w:rPr>
          <w:rStyle w:val="StyleUnderline"/>
        </w:rPr>
        <w:t>Regardless of the fact that China has staunchly opposed U.S. adoption of the TRA as a policy</w:t>
      </w:r>
      <w:r w:rsidRPr="00A50A82">
        <w:rPr>
          <w:sz w:val="14"/>
        </w:rPr>
        <w:t xml:space="preserve">, </w:t>
      </w:r>
      <w:r w:rsidRPr="00A50A82">
        <w:rPr>
          <w:rStyle w:val="StyleUnderline"/>
        </w:rPr>
        <w:t xml:space="preserve">the vague language within the Act itself has been an </w:t>
      </w:r>
      <w:r w:rsidRPr="00A50A82">
        <w:rPr>
          <w:rStyle w:val="Emphasis"/>
        </w:rPr>
        <w:t>effective bargaining tool</w:t>
      </w:r>
      <w:r w:rsidRPr="00A50A82">
        <w:rPr>
          <w:sz w:val="14"/>
        </w:rPr>
        <w:t xml:space="preserve"> </w:t>
      </w:r>
      <w:r w:rsidRPr="00A50A82">
        <w:rPr>
          <w:rStyle w:val="StyleUnderline"/>
        </w:rPr>
        <w:t>when it comes to keeping China’s revisionist goals to Taiwan at bay and allowing the United States to negotiate terms regarding the Taiwan Strait in a quid pro quo arrangement</w:t>
      </w:r>
      <w:r w:rsidRPr="00A50A82">
        <w:rPr>
          <w:sz w:val="14"/>
        </w:rPr>
        <w:t xml:space="preserve">. Examples of these benefits are most apparent in U.S. argument for continuing arms sales to Taiwan. In the larger picture, the maintenance of safety to Taiwan and the demonstration of U.S. commitment to peace also signals to U.S. allies in the region that Asia-Pacific is under the priorities of long-term U.S. strategic goals. The </w:t>
      </w:r>
      <w:r w:rsidRPr="00A50A82">
        <w:rPr>
          <w:rStyle w:val="StyleUnderline"/>
        </w:rPr>
        <w:t>Taiwan Relations Act can serve as a</w:t>
      </w:r>
      <w:r w:rsidRPr="00A50A82">
        <w:rPr>
          <w:sz w:val="14"/>
        </w:rPr>
        <w:t xml:space="preserve"> </w:t>
      </w:r>
      <w:r w:rsidRPr="00A50A82">
        <w:rPr>
          <w:rStyle w:val="Emphasis"/>
        </w:rPr>
        <w:t>beneficial tool to U.S. interests in the Pacific region</w:t>
      </w:r>
      <w:r w:rsidRPr="00A50A82">
        <w:rPr>
          <w:sz w:val="14"/>
        </w:rPr>
        <w:t>–even though its value might not be immediately apparent.</w:t>
      </w:r>
    </w:p>
    <w:p w:rsidR="00907303" w:rsidRPr="00A50A82" w:rsidRDefault="00907303" w:rsidP="00907303">
      <w:pPr>
        <w:pStyle w:val="Heading3"/>
        <w:rPr>
          <w:rFonts w:cs="Arial"/>
        </w:rPr>
      </w:pPr>
      <w:r w:rsidRPr="00A50A82">
        <w:rPr>
          <w:rFonts w:cs="Arial"/>
        </w:rPr>
        <w:t>taiwan good</w:t>
      </w:r>
    </w:p>
    <w:p w:rsidR="00907303" w:rsidRPr="00A50A82" w:rsidRDefault="00907303" w:rsidP="00907303"/>
    <w:p w:rsidR="00907303" w:rsidRPr="00A50A82" w:rsidRDefault="00907303" w:rsidP="00907303">
      <w:pPr>
        <w:pStyle w:val="Heading4"/>
        <w:rPr>
          <w:rFonts w:cs="Arial"/>
        </w:rPr>
      </w:pPr>
      <w:r w:rsidRPr="00A50A82">
        <w:rPr>
          <w:rFonts w:cs="Arial"/>
        </w:rPr>
        <w:t>Taiwan good – laundry list</w:t>
      </w:r>
    </w:p>
    <w:p w:rsidR="00907303" w:rsidRPr="00A50A82" w:rsidRDefault="00907303" w:rsidP="00907303">
      <w:pPr>
        <w:rPr>
          <w:rStyle w:val="Style13ptBold"/>
        </w:rPr>
      </w:pPr>
      <w:r w:rsidRPr="00A50A82">
        <w:rPr>
          <w:rStyle w:val="Style13ptBold"/>
        </w:rPr>
        <w:t>Tkacik 1-11-07</w:t>
      </w:r>
    </w:p>
    <w:p w:rsidR="00907303" w:rsidRPr="00A50A82" w:rsidRDefault="00907303" w:rsidP="00907303">
      <w:pPr>
        <w:rPr>
          <w:rStyle w:val="Style13ptBold"/>
          <w:b w:val="0"/>
        </w:rPr>
      </w:pPr>
      <w:r w:rsidRPr="00A50A82">
        <w:rPr>
          <w:rStyle w:val="Style13ptBold"/>
          <w:b w:val="0"/>
        </w:rPr>
        <w:t>John J. Tkacik, Jr., Senior Research Fellow at the Asian Studies Center, America's Stake in Taiwan, http://www.heritage.org/research/reports/2007/01/americas-stake-in-taiwan, msm</w:t>
      </w:r>
    </w:p>
    <w:p w:rsidR="00907303" w:rsidRPr="00A50A82" w:rsidRDefault="00907303" w:rsidP="00907303">
      <w:pPr>
        <w:rPr>
          <w:sz w:val="12"/>
        </w:rPr>
      </w:pPr>
      <w:r w:rsidRPr="00A50A82">
        <w:rPr>
          <w:sz w:val="12"/>
        </w:rPr>
        <w:t xml:space="preserve">Military and Intelligence. </w:t>
      </w:r>
      <w:r w:rsidRPr="00AF47F6">
        <w:rPr>
          <w:rStyle w:val="StyleUnderline"/>
          <w:highlight w:val="cyan"/>
        </w:rPr>
        <w:t>Taiwan is</w:t>
      </w:r>
      <w:r w:rsidRPr="00A50A82">
        <w:rPr>
          <w:rStyle w:val="StyleUnderline"/>
        </w:rPr>
        <w:t xml:space="preserve"> </w:t>
      </w:r>
      <w:r w:rsidRPr="00A50A82">
        <w:rPr>
          <w:sz w:val="12"/>
        </w:rPr>
        <w:t xml:space="preserve">also </w:t>
      </w:r>
      <w:r w:rsidRPr="00AF47F6">
        <w:rPr>
          <w:rStyle w:val="StyleUnderline"/>
          <w:highlight w:val="cyan"/>
        </w:rPr>
        <w:t xml:space="preserve">an </w:t>
      </w:r>
      <w:r w:rsidRPr="00AF47F6">
        <w:rPr>
          <w:rStyle w:val="Emphasis"/>
          <w:highlight w:val="cyan"/>
        </w:rPr>
        <w:t>important</w:t>
      </w:r>
      <w:r w:rsidRPr="00A50A82">
        <w:rPr>
          <w:sz w:val="12"/>
        </w:rPr>
        <w:t xml:space="preserve"> (albeit unofficial) </w:t>
      </w:r>
      <w:r w:rsidRPr="00AF47F6">
        <w:rPr>
          <w:rStyle w:val="Emphasis"/>
          <w:highlight w:val="cyan"/>
        </w:rPr>
        <w:t>American defense partner in Asia</w:t>
      </w:r>
      <w:r w:rsidRPr="00A50A82">
        <w:rPr>
          <w:sz w:val="12"/>
        </w:rPr>
        <w:t xml:space="preserve">. </w:t>
      </w:r>
      <w:r w:rsidRPr="00A50A82">
        <w:rPr>
          <w:rStyle w:val="StyleUnderline"/>
        </w:rPr>
        <w:t>Taiwan has a quasi-alliance with the United States by virtue of America's Taiwan Relations Act</w:t>
      </w:r>
      <w:r w:rsidRPr="00A50A82">
        <w:rPr>
          <w:sz w:val="12"/>
        </w:rPr>
        <w:t xml:space="preserve"> (TRA), </w:t>
      </w:r>
      <w:r w:rsidRPr="00A50A82">
        <w:rPr>
          <w:rStyle w:val="StyleUnderline"/>
        </w:rPr>
        <w:t>which articulates a formal defense commitment to Taiwan</w:t>
      </w:r>
      <w:r w:rsidRPr="00A50A82">
        <w:rPr>
          <w:sz w:val="12"/>
        </w:rPr>
        <w:t xml:space="preserve">[26] </w:t>
      </w:r>
      <w:r w:rsidRPr="00A50A82">
        <w:rPr>
          <w:rStyle w:val="StyleUnderline"/>
        </w:rPr>
        <w:t>that is</w:t>
      </w:r>
      <w:r w:rsidRPr="00A50A82">
        <w:rPr>
          <w:sz w:val="12"/>
        </w:rPr>
        <w:t xml:space="preserve"> arguably as </w:t>
      </w:r>
      <w:r w:rsidRPr="00A50A82">
        <w:rPr>
          <w:rStyle w:val="StyleUnderline"/>
        </w:rPr>
        <w:t>binding</w:t>
      </w:r>
      <w:r w:rsidRPr="00A50A82">
        <w:rPr>
          <w:sz w:val="12"/>
        </w:rPr>
        <w:t xml:space="preserve"> now as the defunct U.S.-Republic of China Mutual Defense Treaty was in its time.[27] While the TRA is not a formal bilateral commit­ment--Taiwan has no conditional obligations under the TRA to defend U.S. troops who come under attack in the region--Taiwanese and Ameri­can defense forces must coordinate their operations in the event of hostilities in the Taiwan Strait. The </w:t>
      </w:r>
      <w:r w:rsidRPr="00A50A82">
        <w:rPr>
          <w:rStyle w:val="StyleUnderline"/>
        </w:rPr>
        <w:t>United States</w:t>
      </w:r>
      <w:r w:rsidRPr="00A50A82">
        <w:rPr>
          <w:sz w:val="12"/>
        </w:rPr>
        <w:t xml:space="preserve"> already </w:t>
      </w:r>
      <w:r w:rsidRPr="00A50A82">
        <w:rPr>
          <w:rStyle w:val="StyleUnderline"/>
        </w:rPr>
        <w:t>gains</w:t>
      </w:r>
      <w:r w:rsidRPr="00A50A82">
        <w:rPr>
          <w:sz w:val="12"/>
        </w:rPr>
        <w:t xml:space="preserve"> from </w:t>
      </w:r>
      <w:r w:rsidRPr="00A50A82">
        <w:rPr>
          <w:rStyle w:val="StyleUnderline"/>
        </w:rPr>
        <w:t xml:space="preserve">Taiwan's </w:t>
      </w:r>
      <w:r w:rsidRPr="00A50A82">
        <w:rPr>
          <w:rStyle w:val="Emphasis"/>
        </w:rPr>
        <w:t>surveillance</w:t>
      </w:r>
      <w:r w:rsidRPr="00A50A82">
        <w:rPr>
          <w:rStyle w:val="StyleUnderline"/>
        </w:rPr>
        <w:t xml:space="preserve">, </w:t>
      </w:r>
      <w:r w:rsidRPr="00A50A82">
        <w:rPr>
          <w:rStyle w:val="Emphasis"/>
        </w:rPr>
        <w:t>intelligence</w:t>
      </w:r>
      <w:r w:rsidRPr="00A50A82">
        <w:rPr>
          <w:rStyle w:val="StyleUnderline"/>
        </w:rPr>
        <w:t xml:space="preserve">, and </w:t>
      </w:r>
      <w:r w:rsidRPr="00A50A82">
        <w:rPr>
          <w:rStyle w:val="Emphasis"/>
        </w:rPr>
        <w:t>reconnaissance potential</w:t>
      </w:r>
      <w:r w:rsidRPr="00A50A82">
        <w:rPr>
          <w:sz w:val="12"/>
        </w:rPr>
        <w:t xml:space="preserve">. In recent years, mature </w:t>
      </w:r>
      <w:r w:rsidRPr="00A50A82">
        <w:rPr>
          <w:rStyle w:val="StyleUnderline"/>
        </w:rPr>
        <w:t xml:space="preserve">and </w:t>
      </w:r>
      <w:r w:rsidRPr="00A50A82">
        <w:rPr>
          <w:rStyle w:val="Emphasis"/>
        </w:rPr>
        <w:t xml:space="preserve">robust cooperation on intelligence collection </w:t>
      </w:r>
      <w:r w:rsidRPr="00A50A82">
        <w:rPr>
          <w:rStyle w:val="StyleUnderline"/>
        </w:rPr>
        <w:t xml:space="preserve">between the two countries has </w:t>
      </w:r>
      <w:r w:rsidRPr="00A50A82">
        <w:rPr>
          <w:sz w:val="12"/>
        </w:rPr>
        <w:t xml:space="preserve">reportedly </w:t>
      </w:r>
      <w:r w:rsidRPr="00A50A82">
        <w:rPr>
          <w:rStyle w:val="StyleUnderline"/>
        </w:rPr>
        <w:t xml:space="preserve">been </w:t>
      </w:r>
      <w:r w:rsidRPr="00A50A82">
        <w:rPr>
          <w:rStyle w:val="Emphasis"/>
        </w:rPr>
        <w:t>invaluable</w:t>
      </w:r>
      <w:r w:rsidRPr="00A50A82">
        <w:rPr>
          <w:rStyle w:val="StyleUnderline"/>
        </w:rPr>
        <w:t xml:space="preserve"> to the U.S. in </w:t>
      </w:r>
      <w:r w:rsidRPr="00A50A82">
        <w:rPr>
          <w:rStyle w:val="Emphasis"/>
        </w:rPr>
        <w:t>processing real-time data on Chinese military operations</w:t>
      </w:r>
      <w:r w:rsidRPr="00A50A82">
        <w:rPr>
          <w:rStyle w:val="StyleUnderline"/>
        </w:rPr>
        <w:t xml:space="preserve">. </w:t>
      </w:r>
      <w:r w:rsidRPr="00A50A82">
        <w:rPr>
          <w:sz w:val="12"/>
        </w:rPr>
        <w:t xml:space="preserve">Since the Taiwan Strait missile crisis of March 1996, the U.S. Navy has been collecting hydrographic data in the Taiwan Strait, Bashi Channel (between Taiwan and the Philippines), northern Taiwan, and the deep ocean Ryukyu Trench, which drops off into the Philippine Sea on Taiwan's east coast. Apparently </w:t>
      </w:r>
      <w:r w:rsidRPr="00A50A82">
        <w:rPr>
          <w:rStyle w:val="StyleUnderline"/>
        </w:rPr>
        <w:t>with Taiwan military cooperation</w:t>
      </w:r>
      <w:r w:rsidRPr="00A50A82">
        <w:rPr>
          <w:sz w:val="12"/>
        </w:rPr>
        <w:t xml:space="preserve">, the </w:t>
      </w:r>
      <w:r w:rsidRPr="00A50A82">
        <w:rPr>
          <w:rStyle w:val="StyleUnderline"/>
        </w:rPr>
        <w:t>U.S. Navy utilizes</w:t>
      </w:r>
      <w:r w:rsidRPr="00A50A82">
        <w:rPr>
          <w:sz w:val="12"/>
        </w:rPr>
        <w:t xml:space="preserve"> Nowcast, a </w:t>
      </w:r>
      <w:r w:rsidRPr="00A50A82">
        <w:rPr>
          <w:rStyle w:val="StyleUnderline"/>
        </w:rPr>
        <w:t>system for surface and subsea measurements</w:t>
      </w:r>
      <w:r w:rsidRPr="00A50A82">
        <w:rPr>
          <w:sz w:val="12"/>
        </w:rPr>
        <w:t xml:space="preserve">, </w:t>
      </w:r>
      <w:r w:rsidRPr="00A50A82">
        <w:rPr>
          <w:rStyle w:val="StyleUnderline"/>
        </w:rPr>
        <w:t>to produce "range-dependent acoustic propagation profiles, sound channel positions, bottom bounce path profiles, submarine diving depth surveys and undersea ter­rain studies" in a three-dimensional forecast for U.S. Naval operational movements</w:t>
      </w:r>
      <w:r w:rsidRPr="00A50A82">
        <w:rPr>
          <w:sz w:val="12"/>
        </w:rPr>
        <w:t xml:space="preserve">. During the 1996 cri­sis, the U.S. Navy found that it had little familiarity with the hydrographic environment of the Taiwan Strait and vowed not to be blindsided in future Tai­wan Strait deployments.[28] In October 2002, a Chi­nese intelligence surveillance vessel loitered inside Taiwan territorial waters, apparently developing seabed maps for Chinese submarine operations.[29] Over the past several years, the Taiwan press has reported sporadically about intelligence coopera­tion arrangements between the United States and Taiwan that have been in place for over 20 years, including a "major signals intelligence facility in co­operation with the US National Security Agency (NSA) on Taipei's suburban Yangmingshan Mountain," which is identified as a "data processing center."[30] In August 2000, a delegation of Pentagon spe­cialists, advisers, and </w:t>
      </w:r>
      <w:r w:rsidRPr="00A50A82">
        <w:rPr>
          <w:rStyle w:val="StyleUnderline"/>
        </w:rPr>
        <w:t>defense contractors made a</w:t>
      </w:r>
      <w:r w:rsidRPr="00A50A82">
        <w:rPr>
          <w:sz w:val="12"/>
        </w:rPr>
        <w:t xml:space="preserve"> low-key </w:t>
      </w:r>
      <w:r w:rsidRPr="00A50A82">
        <w:rPr>
          <w:rStyle w:val="StyleUnderline"/>
        </w:rPr>
        <w:t xml:space="preserve">visit to Taiwan to review how </w:t>
      </w:r>
      <w:r w:rsidRPr="00AF47F6">
        <w:rPr>
          <w:rStyle w:val="StyleUnderline"/>
          <w:highlight w:val="cyan"/>
        </w:rPr>
        <w:t xml:space="preserve">Taiwan could best deploy a </w:t>
      </w:r>
      <w:r w:rsidRPr="00AF47F6">
        <w:rPr>
          <w:rStyle w:val="Emphasis"/>
          <w:highlight w:val="cyan"/>
        </w:rPr>
        <w:t>long-range radar system</w:t>
      </w:r>
      <w:r w:rsidRPr="00AF47F6">
        <w:rPr>
          <w:rStyle w:val="StyleUnderline"/>
          <w:highlight w:val="cyan"/>
        </w:rPr>
        <w:t xml:space="preserve"> </w:t>
      </w:r>
      <w:r w:rsidRPr="00AF47F6">
        <w:rPr>
          <w:rStyle w:val="StyleUnderline"/>
        </w:rPr>
        <w:t>that the United St</w:t>
      </w:r>
      <w:r w:rsidRPr="00A50A82">
        <w:rPr>
          <w:rStyle w:val="StyleUnderline"/>
        </w:rPr>
        <w:t>ates had approved during an earlier defense consultation session in Washington</w:t>
      </w:r>
      <w:r w:rsidRPr="00A50A82">
        <w:rPr>
          <w:sz w:val="12"/>
        </w:rPr>
        <w:t xml:space="preserve">. The </w:t>
      </w:r>
      <w:r w:rsidRPr="00A50A82">
        <w:rPr>
          <w:rStyle w:val="StyleUnderline"/>
        </w:rPr>
        <w:t>radar system would</w:t>
      </w:r>
      <w:r w:rsidRPr="00A50A82">
        <w:rPr>
          <w:sz w:val="12"/>
        </w:rPr>
        <w:t xml:space="preserve"> apparently </w:t>
      </w:r>
      <w:r w:rsidRPr="00A50A82">
        <w:rPr>
          <w:rStyle w:val="StyleUnderline"/>
        </w:rPr>
        <w:t xml:space="preserve">be linked with U.S. satellite data to provide additional </w:t>
      </w:r>
      <w:r w:rsidRPr="00A50A82">
        <w:rPr>
          <w:rStyle w:val="Emphasis"/>
        </w:rPr>
        <w:t>ballistic missile launch warning</w:t>
      </w:r>
      <w:r w:rsidRPr="00A50A82">
        <w:rPr>
          <w:rStyle w:val="StyleUnderline"/>
        </w:rPr>
        <w:t xml:space="preserve">, perhaps as much as seven min­utes, to U.S. national missile defense assets in the </w:t>
      </w:r>
      <w:proofErr w:type="gramStart"/>
      <w:r w:rsidRPr="00A50A82">
        <w:rPr>
          <w:rStyle w:val="StyleUnderline"/>
        </w:rPr>
        <w:t>Pacific</w:t>
      </w:r>
      <w:r w:rsidRPr="00A50A82">
        <w:rPr>
          <w:sz w:val="12"/>
        </w:rPr>
        <w:t>.[</w:t>
      </w:r>
      <w:proofErr w:type="gramEnd"/>
      <w:r w:rsidRPr="00A50A82">
        <w:rPr>
          <w:sz w:val="12"/>
        </w:rPr>
        <w:t xml:space="preserve">31] Chinese missile launch telemetry pro­cessed in Taiwan would presumably be integrated with telemetry from U.S. and Japanese monitors to produce redundant and reliable missile defense battlespace surveillance throughout the Western Pacific Rim. The </w:t>
      </w:r>
      <w:r w:rsidRPr="00A50A82">
        <w:rPr>
          <w:rStyle w:val="StyleUnderline"/>
        </w:rPr>
        <w:t xml:space="preserve">U.S. Pacific Command will </w:t>
      </w:r>
      <w:r w:rsidRPr="00A50A82">
        <w:rPr>
          <w:sz w:val="12"/>
        </w:rPr>
        <w:t xml:space="preserve">also </w:t>
      </w:r>
      <w:r w:rsidRPr="00A50A82">
        <w:rPr>
          <w:rStyle w:val="StyleUnderline"/>
        </w:rPr>
        <w:t>benefit</w:t>
      </w:r>
      <w:r w:rsidRPr="00A50A82">
        <w:rPr>
          <w:sz w:val="12"/>
        </w:rPr>
        <w:t xml:space="preserve"> (if it does not already) </w:t>
      </w:r>
      <w:r w:rsidRPr="00A50A82">
        <w:rPr>
          <w:rStyle w:val="StyleUnderline"/>
        </w:rPr>
        <w:t xml:space="preserve">from </w:t>
      </w:r>
      <w:r w:rsidRPr="00AF47F6">
        <w:rPr>
          <w:rStyle w:val="Emphasis"/>
          <w:highlight w:val="cyan"/>
        </w:rPr>
        <w:t>early-warning air and missile defense coverage of mainland China provided by advanced radar stations in Taiwan</w:t>
      </w:r>
      <w:r w:rsidRPr="00A50A82">
        <w:rPr>
          <w:sz w:val="12"/>
        </w:rPr>
        <w:t xml:space="preserve">.[32] The </w:t>
      </w:r>
      <w:r w:rsidRPr="00A50A82">
        <w:rPr>
          <w:rStyle w:val="StyleUnderline"/>
        </w:rPr>
        <w:t>United States enjoys other advantages from its defense relationship with Taiwan</w:t>
      </w:r>
      <w:r w:rsidRPr="00A50A82">
        <w:rPr>
          <w:sz w:val="12"/>
        </w:rPr>
        <w:t xml:space="preserve">. </w:t>
      </w:r>
      <w:r w:rsidRPr="00A50A82">
        <w:rPr>
          <w:rStyle w:val="StyleUnderline"/>
        </w:rPr>
        <w:t>American defense industries benefit from</w:t>
      </w:r>
      <w:r w:rsidRPr="00A50A82">
        <w:rPr>
          <w:sz w:val="12"/>
        </w:rPr>
        <w:t xml:space="preserve"> the </w:t>
      </w:r>
      <w:r w:rsidRPr="00A50A82">
        <w:rPr>
          <w:rStyle w:val="StyleUnderline"/>
        </w:rPr>
        <w:t>pay-as-you-go relationship with Taiwan's military</w:t>
      </w:r>
      <w:r w:rsidRPr="00A50A82">
        <w:rPr>
          <w:sz w:val="12"/>
        </w:rPr>
        <w:t xml:space="preserve">, which has been America's second best cash customer (after Saudi Arabia) for defense equipment and services every year for the past 10 years, including $1.4 billion in deliveries in fiscal year (FY) 2002, $592 million in FY 2003, and $962 million in 2004.[33] If Taiwan ever decides to finance the "Big Bang" arms package announced by President George W. Bush in April 2001, the U.S. Administration would be in a position to consider more advanced defense articles and services for Taiwan, including the AEGIS destroyer system.[34] There is every indica­tion that the United States would welcome Taiwan's participation in the next-generation Joint Strike Fighter program as a security assistance partner.[35] Taiwan should also be in the market for a "gap filler" fighter aircraft as its F-5E/F fleet reaches the end of its service life.[36] However, Washington must also face up to the reality that limiting Taiwan to a purely defensive posture vis-à-vis China is horrifically--and need­lessly--expensive. For example, the Pentagon seems to believe that 380 Patriot PAC-3 missiles, which cost roughly $3 million per missile launch, are an adequate response to China's 900 short-range bal­listic missiles (SRBMs), which are estimated to cost China less than $1 million each to manufacture and deploy. Given a 50 percent kill rate with the PAC-3, Taiwan would spend six times as much to kill an incoming Chinese SRBM as China would spend to produce the SRBM. While fielding a PAC-3 defense shield makes sense for high-value Taiwan targets, the calculus of deterrence also requires that Taiwan develop a limited offensive capacity to inflict seri­ous pain on Chinese targets.[37] </w:t>
      </w:r>
      <w:r w:rsidRPr="00AF47F6">
        <w:rPr>
          <w:rStyle w:val="StyleUnderline"/>
          <w:highlight w:val="cyan"/>
        </w:rPr>
        <w:t xml:space="preserve">Taiwan has a capacity for research, development, and manufacture of weapons systems with an </w:t>
      </w:r>
      <w:r w:rsidRPr="00AF47F6">
        <w:rPr>
          <w:rStyle w:val="Emphasis"/>
          <w:highlight w:val="cyan"/>
        </w:rPr>
        <w:t>offensive capability</w:t>
      </w:r>
      <w:r w:rsidRPr="00A50A82">
        <w:rPr>
          <w:sz w:val="12"/>
        </w:rPr>
        <w:t xml:space="preserve">. The Hsiung Feng III super­sonic cruise missile is one example of Taiwan's vir­tuosity in missile design. It has a range of several hundred miles and can hit targets on China's coast. However, the United States is said to have put con­siderable pressure on Taiwan not to manufacture the weapon, apparently fearing that it would some­how offend </w:t>
      </w:r>
      <w:proofErr w:type="gramStart"/>
      <w:r w:rsidRPr="00A50A82">
        <w:rPr>
          <w:sz w:val="12"/>
        </w:rPr>
        <w:t>China.[</w:t>
      </w:r>
      <w:proofErr w:type="gramEnd"/>
      <w:r w:rsidRPr="00A50A82">
        <w:rPr>
          <w:sz w:val="12"/>
        </w:rPr>
        <w:t>38]</w:t>
      </w:r>
    </w:p>
    <w:p w:rsidR="002154D7" w:rsidRPr="00A50A82" w:rsidRDefault="00457003" w:rsidP="002154D7">
      <w:pPr>
        <w:pStyle w:val="Heading1"/>
        <w:rPr>
          <w:rFonts w:cs="Arial"/>
        </w:rPr>
      </w:pPr>
      <w:r w:rsidRPr="00A50A82">
        <w:rPr>
          <w:rFonts w:cs="Arial"/>
        </w:rPr>
        <w:t>Arms S</w:t>
      </w:r>
      <w:r w:rsidR="002154D7" w:rsidRPr="00A50A82">
        <w:rPr>
          <w:rFonts w:cs="Arial"/>
        </w:rPr>
        <w:t>ales</w:t>
      </w:r>
      <w:r w:rsidRPr="00A50A82">
        <w:rPr>
          <w:rFonts w:cs="Arial"/>
        </w:rPr>
        <w:t xml:space="preserve"> Neg</w:t>
      </w:r>
    </w:p>
    <w:p w:rsidR="002154D7" w:rsidRPr="00A50A82" w:rsidRDefault="002154D7" w:rsidP="002154D7">
      <w:pPr>
        <w:pStyle w:val="Heading2"/>
        <w:rPr>
          <w:rFonts w:cs="Arial"/>
        </w:rPr>
      </w:pPr>
      <w:r w:rsidRPr="00A50A82">
        <w:rPr>
          <w:rFonts w:cs="Arial"/>
        </w:rPr>
        <w:t>Increase CP</w:t>
      </w:r>
    </w:p>
    <w:p w:rsidR="002154D7" w:rsidRPr="00A50A82" w:rsidRDefault="002154D7" w:rsidP="002154D7">
      <w:pPr>
        <w:pStyle w:val="Heading3"/>
        <w:rPr>
          <w:rFonts w:cs="Arial"/>
        </w:rPr>
      </w:pPr>
      <w:r w:rsidRPr="00A50A82">
        <w:rPr>
          <w:rFonts w:cs="Arial"/>
        </w:rPr>
        <w:t>1nc</w:t>
      </w:r>
    </w:p>
    <w:p w:rsidR="002154D7" w:rsidRPr="00A50A82" w:rsidRDefault="002154D7" w:rsidP="002154D7"/>
    <w:p w:rsidR="002154D7" w:rsidRPr="00A50A82" w:rsidRDefault="002154D7" w:rsidP="002154D7">
      <w:pPr>
        <w:pStyle w:val="Heading4"/>
        <w:rPr>
          <w:rFonts w:cs="Arial"/>
        </w:rPr>
      </w:pPr>
      <w:r w:rsidRPr="00A50A82">
        <w:rPr>
          <w:rFonts w:cs="Arial"/>
        </w:rPr>
        <w:t xml:space="preserve">TEXT: THE UNITED STATES FEDERAL GOVERNMENT SHOULD INCREASE ARMS SALES OF ANTI-SHIP &amp; ANTI-SUBMARINE CAPABILITIES, ANTI-AIR CAPABILITIES, ANTI-ARMOR CAPABILITIES, SOFT CAPABILITIES, AND AIRCRAFT TO THE REPUBLIC OF CHINA </w:t>
      </w:r>
    </w:p>
    <w:p w:rsidR="002154D7" w:rsidRPr="00A50A82" w:rsidRDefault="002154D7" w:rsidP="002154D7"/>
    <w:p w:rsidR="002154D7" w:rsidRPr="00A50A82" w:rsidRDefault="002154D7" w:rsidP="002154D7">
      <w:pPr>
        <w:pStyle w:val="Heading4"/>
        <w:rPr>
          <w:rFonts w:cs="Arial"/>
        </w:rPr>
      </w:pPr>
      <w:r w:rsidRPr="00A50A82">
        <w:rPr>
          <w:rFonts w:cs="Arial"/>
        </w:rPr>
        <w:t>Increasing Taiwanese deterrent abilities solves war without giving up arms sales</w:t>
      </w:r>
    </w:p>
    <w:p w:rsidR="002154D7" w:rsidRPr="00A50A82" w:rsidRDefault="002154D7" w:rsidP="002154D7">
      <w:pPr>
        <w:rPr>
          <w:rStyle w:val="Style13ptBold"/>
        </w:rPr>
      </w:pPr>
      <w:r w:rsidRPr="00A50A82">
        <w:rPr>
          <w:rStyle w:val="Style13ptBold"/>
        </w:rPr>
        <w:t>Cole 5-28-16</w:t>
      </w:r>
    </w:p>
    <w:p w:rsidR="002154D7" w:rsidRPr="00A50A82" w:rsidRDefault="002154D7" w:rsidP="002154D7">
      <w:pPr>
        <w:rPr>
          <w:rStyle w:val="Style13ptBold"/>
          <w:b w:val="0"/>
        </w:rPr>
      </w:pPr>
      <w:r w:rsidRPr="00A50A82">
        <w:rPr>
          <w:rStyle w:val="Style13ptBold"/>
          <w:b w:val="0"/>
        </w:rPr>
        <w:t>J. Michael Cole is a Taipei-based senior non-resident fellow with the University of Nottingham’s China Policy Institute and an associate researcher with the French Centre for Research on Contemporary China (CEFC). He recently retired from the Thinking Taiwan Foundation and is a former analyst with the Canadian Security Intelligence Service (CSIS). He has a master’s degree from the Royal Military College of Canada. The Plan Taiwan Needs to Defend against China, National Interest, http://nationalinterest.org/feature/the-plan-taiwan-needs-defend-against-china-16381?page=show, msm</w:t>
      </w:r>
    </w:p>
    <w:p w:rsidR="002154D7" w:rsidRPr="00A50A82" w:rsidRDefault="002154D7" w:rsidP="002154D7">
      <w:pPr>
        <w:rPr>
          <w:sz w:val="14"/>
        </w:rPr>
      </w:pPr>
      <w:r w:rsidRPr="00A50A82">
        <w:rPr>
          <w:sz w:val="14"/>
        </w:rPr>
        <w:t xml:space="preserve">After eight years of relative calm in the Taiwan Strait, Taiwan turned a page in its history on May 20, when Tsai Ing-wen of the Taiwan-centric Democratic Progressive Party was sworn in as president. While it may be premature to argue that the cross-Strait relationship has now entered a new, and possibly more conflict-prone, era under Tsai, we must nevertheless keep in mind that the military option to impose unification was never obviated by Beijing, and that as its power grows that option may look increasingly inevitable. Therefore, as the </w:t>
      </w:r>
      <w:r w:rsidRPr="00A50A82">
        <w:rPr>
          <w:rStyle w:val="StyleUnderline"/>
        </w:rPr>
        <w:t>Tsai administration</w:t>
      </w:r>
      <w:r w:rsidRPr="00A50A82">
        <w:rPr>
          <w:sz w:val="14"/>
        </w:rPr>
        <w:t xml:space="preserve"> performs the onerous act of balancing between stability in the Taiwan Strait and meeting the expectations of its China-wary citizens, it </w:t>
      </w:r>
      <w:r w:rsidRPr="00A50A82">
        <w:rPr>
          <w:rStyle w:val="StyleUnderline"/>
        </w:rPr>
        <w:t>must</w:t>
      </w:r>
      <w:r w:rsidRPr="00A50A82">
        <w:rPr>
          <w:sz w:val="14"/>
        </w:rPr>
        <w:t xml:space="preserve"> </w:t>
      </w:r>
      <w:r w:rsidRPr="00A50A82">
        <w:rPr>
          <w:rStyle w:val="StyleUnderline"/>
        </w:rPr>
        <w:t>continue to prepare against</w:t>
      </w:r>
      <w:r w:rsidRPr="00A50A82">
        <w:rPr>
          <w:sz w:val="14"/>
        </w:rPr>
        <w:t xml:space="preserve"> the </w:t>
      </w:r>
      <w:r w:rsidRPr="00A50A82">
        <w:rPr>
          <w:rStyle w:val="StyleUnderline"/>
        </w:rPr>
        <w:t>eventuality</w:t>
      </w:r>
      <w:r w:rsidRPr="00A50A82">
        <w:rPr>
          <w:sz w:val="14"/>
        </w:rPr>
        <w:t xml:space="preserve"> that </w:t>
      </w:r>
      <w:r w:rsidRPr="00AF47F6">
        <w:rPr>
          <w:rStyle w:val="Emphasis"/>
          <w:highlight w:val="cyan"/>
        </w:rPr>
        <w:t>China could resort to force</w:t>
      </w:r>
      <w:r w:rsidRPr="00A50A82">
        <w:rPr>
          <w:sz w:val="14"/>
        </w:rPr>
        <w:t xml:space="preserve"> of arms to break the status quo.</w:t>
      </w:r>
    </w:p>
    <w:p w:rsidR="002154D7" w:rsidRPr="00A50A82" w:rsidRDefault="002154D7" w:rsidP="002154D7">
      <w:pPr>
        <w:rPr>
          <w:sz w:val="14"/>
        </w:rPr>
      </w:pPr>
      <w:r w:rsidRPr="00A50A82">
        <w:rPr>
          <w:sz w:val="14"/>
        </w:rPr>
        <w:t xml:space="preserve">Although not exhaustive, the following discussion looks at a number of areas that will be key to Taiwan’s ability to defend itself against external aggression in the coming years. This article, moreover, takes it for granted that </w:t>
      </w:r>
      <w:r w:rsidRPr="00AF47F6">
        <w:rPr>
          <w:rStyle w:val="Emphasis"/>
          <w:highlight w:val="cyan"/>
        </w:rPr>
        <w:t>Taiwan has experienced and internalized a doctrinal transformation</w:t>
      </w:r>
      <w:r w:rsidRPr="00A50A82">
        <w:rPr>
          <w:sz w:val="14"/>
        </w:rPr>
        <w:t xml:space="preserve"> </w:t>
      </w:r>
      <w:r w:rsidRPr="00A50A82">
        <w:rPr>
          <w:rStyle w:val="StyleUnderline"/>
        </w:rPr>
        <w:t>whereby victory</w:t>
      </w:r>
      <w:r w:rsidRPr="00A50A82">
        <w:rPr>
          <w:sz w:val="14"/>
        </w:rPr>
        <w:t xml:space="preserve"> in the military sense </w:t>
      </w:r>
      <w:r w:rsidRPr="00A50A82">
        <w:rPr>
          <w:rStyle w:val="StyleUnderline"/>
        </w:rPr>
        <w:t>no longer implies</w:t>
      </w:r>
      <w:r w:rsidRPr="00A50A82">
        <w:rPr>
          <w:sz w:val="14"/>
        </w:rPr>
        <w:t xml:space="preserve"> the defeat, if not </w:t>
      </w:r>
      <w:r w:rsidRPr="00A50A82">
        <w:rPr>
          <w:rStyle w:val="StyleUnderline"/>
        </w:rPr>
        <w:t>annihilation, of its opponent</w:t>
      </w:r>
      <w:r w:rsidRPr="00A50A82">
        <w:rPr>
          <w:sz w:val="14"/>
        </w:rPr>
        <w:t xml:space="preserve">, </w:t>
      </w:r>
      <w:r w:rsidRPr="00A50A82">
        <w:rPr>
          <w:rStyle w:val="StyleUnderline"/>
        </w:rPr>
        <w:t>but</w:t>
      </w:r>
      <w:r w:rsidRPr="00A50A82">
        <w:rPr>
          <w:sz w:val="14"/>
        </w:rPr>
        <w:t xml:space="preserve"> rather </w:t>
      </w:r>
      <w:r w:rsidRPr="00A50A82">
        <w:rPr>
          <w:rStyle w:val="StyleUnderline"/>
        </w:rPr>
        <w:t>focuses</w:t>
      </w:r>
      <w:r w:rsidRPr="00A50A82">
        <w:rPr>
          <w:sz w:val="14"/>
        </w:rPr>
        <w:t xml:space="preserve"> primarily </w:t>
      </w:r>
      <w:r w:rsidRPr="00A50A82">
        <w:rPr>
          <w:rStyle w:val="StyleUnderline"/>
        </w:rPr>
        <w:t>on</w:t>
      </w:r>
      <w:r w:rsidRPr="00A50A82">
        <w:rPr>
          <w:sz w:val="14"/>
        </w:rPr>
        <w:t xml:space="preserve"> countering limiting scenarios while </w:t>
      </w:r>
      <w:r w:rsidRPr="00AF47F6">
        <w:rPr>
          <w:rStyle w:val="Emphasis"/>
          <w:highlight w:val="cyan"/>
        </w:rPr>
        <w:t>strengthening its deterrent capability</w:t>
      </w:r>
      <w:r w:rsidRPr="00A50A82">
        <w:rPr>
          <w:sz w:val="14"/>
        </w:rPr>
        <w:t xml:space="preserve"> against more escalatory measures by its opponent. In other words, </w:t>
      </w:r>
      <w:r w:rsidRPr="00A50A82">
        <w:rPr>
          <w:rStyle w:val="StyleUnderline"/>
        </w:rPr>
        <w:t>Taiwan</w:t>
      </w:r>
      <w:r w:rsidRPr="00A50A82">
        <w:rPr>
          <w:sz w:val="14"/>
        </w:rPr>
        <w:t xml:space="preserve"> realizes it could not possibly challenge the People’s Liberation Army symmetrically and expect to emerge victorious; instead, the main aim of it</w:t>
      </w:r>
      <w:r w:rsidRPr="00A50A82">
        <w:rPr>
          <w:rStyle w:val="StyleUnderline"/>
        </w:rPr>
        <w:t>s</w:t>
      </w:r>
      <w:r w:rsidRPr="00A50A82">
        <w:rPr>
          <w:sz w:val="14"/>
        </w:rPr>
        <w:t xml:space="preserve"> national </w:t>
      </w:r>
      <w:r w:rsidRPr="00A50A82">
        <w:rPr>
          <w:rStyle w:val="StyleUnderline"/>
        </w:rPr>
        <w:t>defense strategy</w:t>
      </w:r>
      <w:r w:rsidRPr="00A50A82">
        <w:rPr>
          <w:sz w:val="14"/>
        </w:rPr>
        <w:t xml:space="preserve"> is—or </w:t>
      </w:r>
      <w:r w:rsidRPr="00A50A82">
        <w:rPr>
          <w:rStyle w:val="StyleUnderline"/>
        </w:rPr>
        <w:t>should be</w:t>
      </w:r>
      <w:r w:rsidRPr="00A50A82">
        <w:rPr>
          <w:sz w:val="14"/>
        </w:rPr>
        <w:t>—</w:t>
      </w:r>
      <w:r w:rsidRPr="00A50A82">
        <w:rPr>
          <w:rStyle w:val="Emphasis"/>
        </w:rPr>
        <w:t>to ensure that Beijing does not resort to force in the first place</w:t>
      </w:r>
      <w:r w:rsidRPr="00A50A82">
        <w:rPr>
          <w:sz w:val="14"/>
        </w:rPr>
        <w:t>.</w:t>
      </w:r>
    </w:p>
    <w:p w:rsidR="002154D7" w:rsidRPr="00A50A82" w:rsidRDefault="002154D7" w:rsidP="002154D7">
      <w:pPr>
        <w:rPr>
          <w:sz w:val="14"/>
        </w:rPr>
      </w:pPr>
      <w:r w:rsidRPr="00A50A82">
        <w:rPr>
          <w:rStyle w:val="StyleUnderline"/>
        </w:rPr>
        <w:t>To do so</w:t>
      </w:r>
      <w:r w:rsidRPr="00A50A82">
        <w:rPr>
          <w:sz w:val="14"/>
        </w:rPr>
        <w:t xml:space="preserve">, </w:t>
      </w:r>
      <w:r w:rsidRPr="00A50A82">
        <w:rPr>
          <w:rStyle w:val="Emphasis"/>
        </w:rPr>
        <w:t>it will have to bolster its capabilities and preparedness</w:t>
      </w:r>
      <w:r w:rsidRPr="00A50A82">
        <w:rPr>
          <w:sz w:val="14"/>
        </w:rPr>
        <w:t xml:space="preserve"> in the following areas.</w:t>
      </w:r>
    </w:p>
    <w:p w:rsidR="002154D7" w:rsidRPr="00A50A82" w:rsidRDefault="002154D7" w:rsidP="002154D7">
      <w:pPr>
        <w:rPr>
          <w:b/>
          <w:iCs/>
          <w:u w:val="single"/>
        </w:rPr>
      </w:pPr>
      <w:r w:rsidRPr="00A50A82">
        <w:rPr>
          <w:rStyle w:val="Emphasis"/>
        </w:rPr>
        <w:t>Air Defense</w:t>
      </w:r>
    </w:p>
    <w:p w:rsidR="002154D7" w:rsidRPr="00A50A82" w:rsidRDefault="002154D7" w:rsidP="002154D7">
      <w:pPr>
        <w:rPr>
          <w:sz w:val="14"/>
        </w:rPr>
      </w:pPr>
      <w:r w:rsidRPr="00A50A82">
        <w:rPr>
          <w:sz w:val="14"/>
        </w:rPr>
        <w:t xml:space="preserve">A </w:t>
      </w:r>
      <w:r w:rsidRPr="00A50A82">
        <w:rPr>
          <w:rStyle w:val="StyleUnderline"/>
        </w:rPr>
        <w:t>layered air-defense architecture acts as</w:t>
      </w:r>
      <w:r w:rsidRPr="00A50A82">
        <w:rPr>
          <w:sz w:val="14"/>
        </w:rPr>
        <w:t xml:space="preserve"> the </w:t>
      </w:r>
      <w:r w:rsidRPr="00A50A82">
        <w:rPr>
          <w:rStyle w:val="StyleUnderline"/>
        </w:rPr>
        <w:t>first line against kinetic action by the PLA</w:t>
      </w:r>
      <w:r w:rsidRPr="00A50A82">
        <w:rPr>
          <w:sz w:val="14"/>
        </w:rPr>
        <w:t xml:space="preserve">. </w:t>
      </w:r>
      <w:r w:rsidRPr="00A50A82">
        <w:rPr>
          <w:rStyle w:val="StyleUnderline"/>
        </w:rPr>
        <w:t>At present</w:t>
      </w:r>
      <w:r w:rsidRPr="00A50A82">
        <w:rPr>
          <w:sz w:val="14"/>
        </w:rPr>
        <w:t xml:space="preserve">, the </w:t>
      </w:r>
      <w:r w:rsidRPr="00A50A82">
        <w:rPr>
          <w:rStyle w:val="StyleUnderline"/>
        </w:rPr>
        <w:t>Taiwanese military</w:t>
      </w:r>
      <w:r w:rsidRPr="00A50A82">
        <w:rPr>
          <w:sz w:val="14"/>
        </w:rPr>
        <w:t xml:space="preserve"> arguably </w:t>
      </w:r>
      <w:r w:rsidRPr="00A50A82">
        <w:rPr>
          <w:rStyle w:val="StyleUnderline"/>
        </w:rPr>
        <w:t>has</w:t>
      </w:r>
      <w:r w:rsidRPr="00A50A82">
        <w:rPr>
          <w:sz w:val="14"/>
        </w:rPr>
        <w:t xml:space="preserve"> the </w:t>
      </w:r>
      <w:r w:rsidRPr="00A50A82">
        <w:rPr>
          <w:rStyle w:val="StyleUnderline"/>
        </w:rPr>
        <w:t>necessary means to protect key civilian and military infrastructure against</w:t>
      </w:r>
      <w:r w:rsidRPr="00A50A82">
        <w:rPr>
          <w:sz w:val="14"/>
        </w:rPr>
        <w:t xml:space="preserve"> a </w:t>
      </w:r>
      <w:r w:rsidRPr="00A50A82">
        <w:rPr>
          <w:rStyle w:val="StyleUnderline"/>
        </w:rPr>
        <w:t>limited missile strike by</w:t>
      </w:r>
      <w:r w:rsidRPr="00A50A82">
        <w:rPr>
          <w:sz w:val="14"/>
        </w:rPr>
        <w:t xml:space="preserve"> the Second Artillery Corps, the branch of the military that controls </w:t>
      </w:r>
      <w:r w:rsidRPr="00A50A82">
        <w:rPr>
          <w:rStyle w:val="StyleUnderline"/>
        </w:rPr>
        <w:t>China</w:t>
      </w:r>
      <w:r w:rsidRPr="00A50A82">
        <w:rPr>
          <w:sz w:val="14"/>
        </w:rPr>
        <w:t>’s ballistic missile force, both conventional and nuclear. While Taiwan does not have—and likely never will acquire—the wherewithal to defend itself against a major, multi-vectorial and sustained missile strike against a vast array of facilities, the purpose of its air defense system is in reality far more realistic: it is primarily aimed at taking the option of coercive military strikes or leadership decapitation off the table. Its current fixed SAM arsenal of ten U.S.-made Patriot batteries (forty launchers) and ten domestically produced Tien Kung “Sky Bow” III batteries (sixty launchers) are at the forefront of such efforts, with deployments near major urban centers and other key facilities in the north and south of Taiwan. According to analysts, one Patriot unit is capable of intercepting twenty-four targets at a time with a success rate of 90 percent. Those capabilities are augmented by fixed SAM PAC-2 and TK-I/IIs, as well as sea-based Standard Missile 2 (SM-2) air defense systems, with short-range systems deployed at various military bases as a final layer of defense.</w:t>
      </w:r>
    </w:p>
    <w:p w:rsidR="002154D7" w:rsidRPr="00A50A82" w:rsidRDefault="002154D7" w:rsidP="002154D7">
      <w:pPr>
        <w:rPr>
          <w:sz w:val="14"/>
        </w:rPr>
      </w:pPr>
      <w:r w:rsidRPr="00A50A82">
        <w:rPr>
          <w:sz w:val="14"/>
        </w:rPr>
        <w:t xml:space="preserve">There is no doubt that </w:t>
      </w:r>
      <w:r w:rsidRPr="00A50A82">
        <w:rPr>
          <w:rStyle w:val="StyleUnderline"/>
        </w:rPr>
        <w:t>China could attempt</w:t>
      </w:r>
      <w:r w:rsidRPr="00A50A82">
        <w:rPr>
          <w:sz w:val="14"/>
        </w:rPr>
        <w:t xml:space="preserve"> a “</w:t>
      </w:r>
      <w:r w:rsidRPr="00A50A82">
        <w:rPr>
          <w:rStyle w:val="StyleUnderline"/>
        </w:rPr>
        <w:t>knockout punch” against Taiwan’s SAMs by overwhelming its air defense sites and using longer-range ballistic missiles</w:t>
      </w:r>
      <w:r w:rsidRPr="00A50A82">
        <w:rPr>
          <w:sz w:val="14"/>
        </w:rPr>
        <w:t xml:space="preserve"> than the SRBMs that the Patriot was designed to counter (e.g., DF-15, 16 and 21). However, </w:t>
      </w:r>
      <w:r w:rsidRPr="00A50A82">
        <w:rPr>
          <w:rStyle w:val="StyleUnderline"/>
        </w:rPr>
        <w:t>such saturation attacks</w:t>
      </w:r>
      <w:r w:rsidRPr="00A50A82">
        <w:rPr>
          <w:sz w:val="14"/>
        </w:rPr>
        <w:t>—between five and fifteen missiles per Patriot radar, for example—</w:t>
      </w:r>
      <w:r w:rsidRPr="00A50A82">
        <w:rPr>
          <w:rStyle w:val="StyleUnderline"/>
        </w:rPr>
        <w:t>would constitute a major escalation on China’s part</w:t>
      </w:r>
      <w:r w:rsidRPr="00A50A82">
        <w:rPr>
          <w:sz w:val="14"/>
        </w:rPr>
        <w:t xml:space="preserve">, as would a simultaneous or sequential air attack by the PLA Air Force (PLAAF), which would likely result in large amounts of collateral and international opprobrium. It should also be noted that the number of SRBMs needed to successfully overwhelm Taiwan’s air defense is contingent on the circular error probable (CEP) of the missiles involved. According to a recent report by the RAND Corporation, a total of forty-one ballistic missiles with a CEP of five meters would be needed to disable Taiwan’s air bases; that number would rise to 105 at a CEP of twenty-five meters and 155 at a CEP of forty meters. Besides the escalatory nature of such a massive missile strike, </w:t>
      </w:r>
      <w:r w:rsidRPr="00A50A82">
        <w:rPr>
          <w:rStyle w:val="StyleUnderline"/>
        </w:rPr>
        <w:t>China has yet to demonstrate is ability to conduct simultaneous launches on such a scale</w:t>
      </w:r>
      <w:r w:rsidRPr="00A50A82">
        <w:rPr>
          <w:sz w:val="14"/>
        </w:rPr>
        <w:t>.</w:t>
      </w:r>
    </w:p>
    <w:p w:rsidR="002154D7" w:rsidRPr="00A50A82" w:rsidRDefault="002154D7" w:rsidP="002154D7">
      <w:pPr>
        <w:rPr>
          <w:sz w:val="14"/>
        </w:rPr>
      </w:pPr>
      <w:r w:rsidRPr="00A50A82">
        <w:rPr>
          <w:rStyle w:val="StyleUnderline"/>
        </w:rPr>
        <w:t>For</w:t>
      </w:r>
      <w:r w:rsidRPr="00A50A82">
        <w:rPr>
          <w:sz w:val="14"/>
        </w:rPr>
        <w:t xml:space="preserve"> the </w:t>
      </w:r>
      <w:r w:rsidRPr="00A50A82">
        <w:rPr>
          <w:rStyle w:val="StyleUnderline"/>
        </w:rPr>
        <w:t>incoming administration</w:t>
      </w:r>
      <w:r w:rsidRPr="00A50A82">
        <w:rPr>
          <w:sz w:val="14"/>
        </w:rPr>
        <w:t xml:space="preserve">, the </w:t>
      </w:r>
      <w:r w:rsidRPr="00A50A82">
        <w:rPr>
          <w:rStyle w:val="StyleUnderline"/>
        </w:rPr>
        <w:t>best strategy will be to</w:t>
      </w:r>
      <w:r w:rsidRPr="00A50A82">
        <w:rPr>
          <w:sz w:val="14"/>
        </w:rPr>
        <w:t xml:space="preserve"> </w:t>
      </w:r>
      <w:r w:rsidRPr="00A50A82">
        <w:rPr>
          <w:rStyle w:val="Emphasis"/>
        </w:rPr>
        <w:t>improve upon the redundancy and survivability of SAM radar and launcher sites on Taiwan proper and offshore</w:t>
      </w:r>
      <w:r w:rsidRPr="00A50A82">
        <w:rPr>
          <w:sz w:val="14"/>
        </w:rPr>
        <w:t xml:space="preserve"> (outlying islands), </w:t>
      </w:r>
      <w:r w:rsidRPr="00A50A82">
        <w:rPr>
          <w:rStyle w:val="Emphasis"/>
        </w:rPr>
        <w:t>hardening targets</w:t>
      </w:r>
      <w:r w:rsidRPr="00A50A82">
        <w:rPr>
          <w:sz w:val="14"/>
        </w:rPr>
        <w:t xml:space="preserve">, </w:t>
      </w:r>
      <w:r w:rsidRPr="00A50A82">
        <w:rPr>
          <w:rStyle w:val="StyleUnderline"/>
        </w:rPr>
        <w:t>and</w:t>
      </w:r>
      <w:r w:rsidRPr="00A50A82">
        <w:rPr>
          <w:sz w:val="14"/>
        </w:rPr>
        <w:t xml:space="preserve"> </w:t>
      </w:r>
      <w:r w:rsidRPr="00A50A82">
        <w:rPr>
          <w:rStyle w:val="Emphasis"/>
        </w:rPr>
        <w:t>building up non-ground-fixed SAM capability</w:t>
      </w:r>
      <w:r w:rsidRPr="00A50A82">
        <w:rPr>
          <w:sz w:val="14"/>
        </w:rPr>
        <w:t xml:space="preserve"> (e.g., sea-based SM-3), so as to force even greater escalation should China attempt to knock out Taiwan’s air defenses, C4ISR sites, government buildings and key infrastructure, as well as naval and air bases. The </w:t>
      </w:r>
      <w:r w:rsidRPr="00A50A82">
        <w:rPr>
          <w:rStyle w:val="StyleUnderline"/>
        </w:rPr>
        <w:t>key is</w:t>
      </w:r>
      <w:r w:rsidRPr="00A50A82">
        <w:rPr>
          <w:sz w:val="14"/>
        </w:rPr>
        <w:t xml:space="preserve">n’t to successfully defend against the entirety of the Second Artillery Corps’ 1,000–1,200 SRBMs, hundreds of MRBMs and PLA cruise missiles and PLAAF capabilities, but rather </w:t>
      </w:r>
      <w:r w:rsidRPr="00A50A82">
        <w:rPr>
          <w:rStyle w:val="StyleUnderline"/>
        </w:rPr>
        <w:t>to</w:t>
      </w:r>
      <w:r w:rsidRPr="00A50A82">
        <w:rPr>
          <w:sz w:val="14"/>
        </w:rPr>
        <w:t xml:space="preserve"> </w:t>
      </w:r>
      <w:r w:rsidRPr="00A50A82">
        <w:rPr>
          <w:rStyle w:val="Emphasis"/>
        </w:rPr>
        <w:t xml:space="preserve">close the door on the option of limited strikes </w:t>
      </w:r>
      <w:r w:rsidRPr="00A50A82">
        <w:rPr>
          <w:sz w:val="14"/>
        </w:rPr>
        <w:t>with the assumption that the need for escalation creates its own deterrent.</w:t>
      </w:r>
    </w:p>
    <w:p w:rsidR="002154D7" w:rsidRPr="00A50A82" w:rsidRDefault="002154D7" w:rsidP="002154D7">
      <w:pPr>
        <w:rPr>
          <w:sz w:val="14"/>
        </w:rPr>
      </w:pPr>
      <w:r w:rsidRPr="00AF47F6">
        <w:rPr>
          <w:rStyle w:val="Emphasis"/>
          <w:highlight w:val="cyan"/>
        </w:rPr>
        <w:t>Closer</w:t>
      </w:r>
      <w:r w:rsidRPr="00A50A82">
        <w:rPr>
          <w:sz w:val="14"/>
        </w:rPr>
        <w:t xml:space="preserve"> intelligence </w:t>
      </w:r>
      <w:r w:rsidRPr="00AF47F6">
        <w:rPr>
          <w:rStyle w:val="Emphasis"/>
          <w:highlight w:val="cyan"/>
        </w:rPr>
        <w:t>cooperation with U.S</w:t>
      </w:r>
      <w:r w:rsidRPr="00A50A82">
        <w:rPr>
          <w:sz w:val="14"/>
        </w:rPr>
        <w:t xml:space="preserve">. and Japanese </w:t>
      </w:r>
      <w:r w:rsidRPr="00A50A82">
        <w:rPr>
          <w:rStyle w:val="Emphasis"/>
        </w:rPr>
        <w:t>assets</w:t>
      </w:r>
      <w:r w:rsidRPr="00A50A82">
        <w:rPr>
          <w:sz w:val="14"/>
        </w:rPr>
        <w:t xml:space="preserve"> in the region </w:t>
      </w:r>
      <w:r w:rsidRPr="00AF47F6">
        <w:rPr>
          <w:rStyle w:val="Emphasis"/>
          <w:highlight w:val="cyan"/>
        </w:rPr>
        <w:t>will</w:t>
      </w:r>
      <w:r w:rsidRPr="00A50A82">
        <w:rPr>
          <w:sz w:val="14"/>
        </w:rPr>
        <w:t xml:space="preserve"> also </w:t>
      </w:r>
      <w:r w:rsidRPr="00AF47F6">
        <w:rPr>
          <w:rStyle w:val="Emphasis"/>
          <w:highlight w:val="cyan"/>
        </w:rPr>
        <w:t>be crucial to increase situational awareness and preparedness</w:t>
      </w:r>
      <w:r w:rsidRPr="00A50A82">
        <w:rPr>
          <w:sz w:val="14"/>
        </w:rPr>
        <w:t xml:space="preserve">. The </w:t>
      </w:r>
      <w:r w:rsidRPr="00A50A82">
        <w:rPr>
          <w:rStyle w:val="Emphasis"/>
        </w:rPr>
        <w:t>United States could</w:t>
      </w:r>
      <w:r w:rsidRPr="00A50A82">
        <w:rPr>
          <w:sz w:val="14"/>
        </w:rPr>
        <w:t xml:space="preserve"> also </w:t>
      </w:r>
      <w:r w:rsidRPr="00A50A82">
        <w:rPr>
          <w:rStyle w:val="Emphasis"/>
        </w:rPr>
        <w:t>contribute to Taiwan’s air defenses by agreeing to sell it</w:t>
      </w:r>
      <w:r w:rsidRPr="00A50A82">
        <w:rPr>
          <w:sz w:val="14"/>
        </w:rPr>
        <w:t xml:space="preserve"> Terminal High-Altitude Area Defense (</w:t>
      </w:r>
      <w:r w:rsidRPr="00A50A82">
        <w:rPr>
          <w:rStyle w:val="Emphasis"/>
        </w:rPr>
        <w:t>THAAD</w:t>
      </w:r>
      <w:r w:rsidRPr="00A50A82">
        <w:rPr>
          <w:sz w:val="14"/>
        </w:rPr>
        <w:t xml:space="preserve">) </w:t>
      </w:r>
      <w:r w:rsidRPr="00A50A82">
        <w:rPr>
          <w:rStyle w:val="Emphasis"/>
        </w:rPr>
        <w:t>systems</w:t>
      </w:r>
      <w:r w:rsidRPr="00A50A82">
        <w:rPr>
          <w:sz w:val="14"/>
        </w:rPr>
        <w:t>, which were recently deployed in South Korea.</w:t>
      </w:r>
    </w:p>
    <w:p w:rsidR="002154D7" w:rsidRPr="00A50A82" w:rsidRDefault="002154D7" w:rsidP="002154D7">
      <w:pPr>
        <w:rPr>
          <w:b/>
          <w:iCs/>
          <w:u w:val="single"/>
        </w:rPr>
      </w:pPr>
      <w:r w:rsidRPr="00A50A82">
        <w:rPr>
          <w:rStyle w:val="Emphasis"/>
        </w:rPr>
        <w:t>Sea Denial</w:t>
      </w:r>
    </w:p>
    <w:p w:rsidR="002154D7" w:rsidRPr="00A50A82" w:rsidRDefault="002154D7" w:rsidP="002154D7">
      <w:pPr>
        <w:rPr>
          <w:sz w:val="14"/>
        </w:rPr>
      </w:pPr>
      <w:r w:rsidRPr="00A50A82">
        <w:rPr>
          <w:sz w:val="14"/>
        </w:rPr>
        <w:t xml:space="preserve">Should relations between Taiwan and China deteriorate such that Beijing feels compelled to invade Taiwan (for example, Taiwan declares de jure independence, which President Tsai has vowed she will not entertain), an </w:t>
      </w:r>
      <w:r w:rsidRPr="00A50A82">
        <w:rPr>
          <w:rStyle w:val="StyleUnderline"/>
        </w:rPr>
        <w:t>amphibious assault would be</w:t>
      </w:r>
      <w:r w:rsidRPr="00A50A82">
        <w:rPr>
          <w:sz w:val="14"/>
        </w:rPr>
        <w:t xml:space="preserve"> the </w:t>
      </w:r>
      <w:r w:rsidRPr="00A50A82">
        <w:rPr>
          <w:rStyle w:val="StyleUnderline"/>
        </w:rPr>
        <w:t>most feasible option for China</w:t>
      </w:r>
      <w:r w:rsidRPr="00A50A82">
        <w:rPr>
          <w:sz w:val="14"/>
        </w:rPr>
        <w:t>, as this alone would provide the “lift” necessary to transport personnel and equipment across the Taiwan Strait. Although an airlift following the PLAAF’s securing control of the air corridor in the Taiwan Strait is possible on paper, the amount of cargo aircraft that would be needed to accomplish such a mission will remain beyond China’s capability for the foreseeable future. Thus, given the lack of land access to Taiwan, the PLA’s only option would be amphibious.</w:t>
      </w:r>
    </w:p>
    <w:p w:rsidR="002154D7" w:rsidRPr="00A50A82" w:rsidRDefault="002154D7" w:rsidP="002154D7">
      <w:pPr>
        <w:rPr>
          <w:sz w:val="14"/>
        </w:rPr>
      </w:pPr>
      <w:r w:rsidRPr="00A50A82">
        <w:rPr>
          <w:rStyle w:val="StyleUnderline"/>
        </w:rPr>
        <w:t>Consequently</w:t>
      </w:r>
      <w:r w:rsidRPr="00A50A82">
        <w:rPr>
          <w:sz w:val="14"/>
        </w:rPr>
        <w:t xml:space="preserve">, </w:t>
      </w:r>
      <w:r w:rsidRPr="00A50A82">
        <w:rPr>
          <w:rStyle w:val="StyleUnderline"/>
        </w:rPr>
        <w:t>Taiwan should continue to invest in land-, sea- and air-based antiship/area denial and counter-landing capabilities, with greater emphasis on dispersibility</w:t>
      </w:r>
      <w:r w:rsidRPr="00A50A82">
        <w:rPr>
          <w:sz w:val="14"/>
        </w:rPr>
        <w:t xml:space="preserve">. This can be accomplished by outfitting small attack, low-radar-signature vessels with antiship missiles (e.g., Hsiung Feng-2/3) as well as increasing the number of road-mobile HF-3 launchers across Taiwan proper as well as on outlying islands. Coupled with the deployment of ground-based one-to-two-hundred-kilometer ASM capability in Japan (Okinawa and Ryukyu islands) and/or in the Philippines, land-based antiship missiles in Taiwan and on its outlying islands would, as the RAND Corporation stipulates in a recent report, “effectively deny all naval traffic south of Okinawa” and “significantly limit” all naval traffic in the Luzon Strait. The </w:t>
      </w:r>
      <w:r w:rsidRPr="00AF47F6">
        <w:rPr>
          <w:rStyle w:val="Emphasis"/>
          <w:highlight w:val="cyan"/>
        </w:rPr>
        <w:t>Tsai administration should explore such options</w:t>
      </w:r>
      <w:r w:rsidRPr="00A50A82">
        <w:rPr>
          <w:rStyle w:val="Emphasis"/>
        </w:rPr>
        <w:t xml:space="preserve"> with the United States</w:t>
      </w:r>
      <w:r w:rsidRPr="00A50A82">
        <w:rPr>
          <w:sz w:val="14"/>
        </w:rPr>
        <w:t>, Japan and the Philippines, while making sure that such an architecture would only be activated in case of major escalation or outright aggression by the PLA.</w:t>
      </w:r>
    </w:p>
    <w:p w:rsidR="002154D7" w:rsidRPr="00A50A82" w:rsidRDefault="002154D7" w:rsidP="002154D7">
      <w:pPr>
        <w:rPr>
          <w:u w:val="single"/>
        </w:rPr>
      </w:pPr>
      <w:r w:rsidRPr="00A50A82">
        <w:rPr>
          <w:rStyle w:val="StyleUnderline"/>
        </w:rPr>
        <w:t>The area-denial strategy should also be accompanied by efforts to augment observation, surveillance and tracking capability via radar, unmanned aerial and sea-based vehicles as well as low-orbit sensors and intelligence sharing.</w:t>
      </w:r>
    </w:p>
    <w:p w:rsidR="002154D7" w:rsidRPr="00A50A82" w:rsidRDefault="002154D7" w:rsidP="002154D7">
      <w:pPr>
        <w:rPr>
          <w:b/>
          <w:iCs/>
          <w:u w:val="single"/>
        </w:rPr>
      </w:pPr>
      <w:r w:rsidRPr="00A50A82">
        <w:rPr>
          <w:rStyle w:val="Emphasis"/>
        </w:rPr>
        <w:t>Submarine Program</w:t>
      </w:r>
    </w:p>
    <w:p w:rsidR="002154D7" w:rsidRPr="00A50A82" w:rsidRDefault="002154D7" w:rsidP="002154D7">
      <w:pPr>
        <w:rPr>
          <w:sz w:val="14"/>
        </w:rPr>
      </w:pPr>
      <w:r w:rsidRPr="00A50A82">
        <w:rPr>
          <w:sz w:val="14"/>
        </w:rPr>
        <w:t xml:space="preserve">A </w:t>
      </w:r>
      <w:r w:rsidRPr="00A50A82">
        <w:rPr>
          <w:rStyle w:val="StyleUnderline"/>
        </w:rPr>
        <w:t>key component of Taiwan’s ability to deter</w:t>
      </w:r>
      <w:r w:rsidRPr="00A50A82">
        <w:rPr>
          <w:sz w:val="14"/>
        </w:rPr>
        <w:t xml:space="preserve"> an amphibious assault or </w:t>
      </w:r>
      <w:r w:rsidRPr="00A50A82">
        <w:rPr>
          <w:rStyle w:val="StyleUnderline"/>
        </w:rPr>
        <w:t>naval blockade by China will be</w:t>
      </w:r>
      <w:r w:rsidRPr="00A50A82">
        <w:rPr>
          <w:sz w:val="14"/>
        </w:rPr>
        <w:t xml:space="preserve"> its </w:t>
      </w:r>
      <w:r w:rsidRPr="00A50A82">
        <w:rPr>
          <w:rStyle w:val="StyleUnderline"/>
        </w:rPr>
        <w:t>submarine capability</w:t>
      </w:r>
      <w:r w:rsidRPr="00A50A82">
        <w:rPr>
          <w:sz w:val="14"/>
        </w:rPr>
        <w:t xml:space="preserve">. </w:t>
      </w:r>
      <w:r w:rsidRPr="00A50A82">
        <w:rPr>
          <w:rStyle w:val="StyleUnderline"/>
        </w:rPr>
        <w:t>After years of</w:t>
      </w:r>
      <w:r w:rsidRPr="00A50A82">
        <w:rPr>
          <w:sz w:val="14"/>
        </w:rPr>
        <w:t xml:space="preserve"> stasis and the </w:t>
      </w:r>
      <w:r w:rsidRPr="00A50A82">
        <w:rPr>
          <w:rStyle w:val="Emphasis"/>
        </w:rPr>
        <w:t>refusal of the United States to sell it advanced diesel-electric submarines</w:t>
      </w:r>
      <w:r w:rsidRPr="00A50A82">
        <w:rPr>
          <w:sz w:val="14"/>
        </w:rPr>
        <w:t xml:space="preserve">, which the United States no longer produces, </w:t>
      </w:r>
      <w:r w:rsidRPr="00A50A82">
        <w:rPr>
          <w:rStyle w:val="StyleUnderline"/>
        </w:rPr>
        <w:t>Taiwan has finally decided to embark on an Indigenous Defense Submarine</w:t>
      </w:r>
      <w:r w:rsidRPr="00A50A82">
        <w:rPr>
          <w:sz w:val="14"/>
        </w:rPr>
        <w:t xml:space="preserve"> (IDS) </w:t>
      </w:r>
      <w:r w:rsidRPr="00A50A82">
        <w:rPr>
          <w:rStyle w:val="StyleUnderline"/>
        </w:rPr>
        <w:t>program</w:t>
      </w:r>
      <w:r w:rsidRPr="00A50A82">
        <w:rPr>
          <w:sz w:val="14"/>
        </w:rPr>
        <w:t>. Since Taiwan has no experience designing or building submarines, it will perforce need assistance from abroad. Progress has been made in this respect since 2013, and sometime last year the United States is believed to have given the “green light” for efforts to proceed, with U.S. defense firms given permission to play a role—especially for fire control and onboard weapon systems.</w:t>
      </w:r>
    </w:p>
    <w:p w:rsidR="002154D7" w:rsidRPr="00A50A82" w:rsidRDefault="002154D7" w:rsidP="002154D7">
      <w:pPr>
        <w:rPr>
          <w:sz w:val="14"/>
        </w:rPr>
      </w:pPr>
      <w:r w:rsidRPr="00A50A82">
        <w:rPr>
          <w:sz w:val="14"/>
        </w:rPr>
        <w:t xml:space="preserve">With an estimated cost of US$3 billion per boat, the IDS program will be the most ambitious defense endeavor in Taiwan’s recent history. Consequently, </w:t>
      </w:r>
      <w:r w:rsidRPr="00AF47F6">
        <w:rPr>
          <w:rStyle w:val="StyleUnderline"/>
          <w:highlight w:val="cyan"/>
        </w:rPr>
        <w:t>it will be essential that every phase of the project is handled properly and that the tasks are assigned to the most suitable contractors</w:t>
      </w:r>
      <w:r w:rsidRPr="00A50A82">
        <w:rPr>
          <w:sz w:val="14"/>
        </w:rPr>
        <w:t>. Industry sources indicate that success for the program would in part be contingent on leadership at the Ministry of National Defense, preferably by appointing someone from the navy to head the MND. The Tsai administration instead appointed the seventy-one-year-old Feng Shih-kuan, a former Air Force officer and chairman of Aerospace Industrial Development Corp (AIDC) from 2006–08.</w:t>
      </w:r>
    </w:p>
    <w:p w:rsidR="002154D7" w:rsidRPr="00A50A82" w:rsidRDefault="002154D7" w:rsidP="002154D7">
      <w:pPr>
        <w:pStyle w:val="Heading3"/>
        <w:rPr>
          <w:rFonts w:cs="Arial"/>
        </w:rPr>
      </w:pPr>
      <w:r w:rsidRPr="00A50A82">
        <w:rPr>
          <w:rFonts w:cs="Arial"/>
        </w:rPr>
        <w:t xml:space="preserve">2nc – solves – general </w:t>
      </w:r>
    </w:p>
    <w:p w:rsidR="002154D7" w:rsidRPr="00A50A82" w:rsidRDefault="002154D7" w:rsidP="002154D7"/>
    <w:p w:rsidR="00673E87" w:rsidRPr="00A50A82" w:rsidRDefault="00673E87" w:rsidP="00673E87">
      <w:pPr>
        <w:pStyle w:val="Heading4"/>
        <w:rPr>
          <w:rFonts w:cs="Arial"/>
        </w:rPr>
      </w:pPr>
      <w:r w:rsidRPr="00A50A82">
        <w:rPr>
          <w:rFonts w:cs="Arial"/>
        </w:rPr>
        <w:t>Selling Taiwan critical defense articles makes a potential Chinese attack cost-prohibitive – solves the aff and avoids the net benefit</w:t>
      </w:r>
    </w:p>
    <w:p w:rsidR="00673E87" w:rsidRPr="00A50A82" w:rsidRDefault="00673E87" w:rsidP="00673E87">
      <w:r w:rsidRPr="00A50A82">
        <w:rPr>
          <w:b/>
        </w:rPr>
        <w:t xml:space="preserve">Hoff, 12/9 </w:t>
      </w:r>
      <w:r w:rsidRPr="00A50A82">
        <w:t xml:space="preserve">– [Rachel, is Director of Defense Analysis at the American Action Forum, American Action Forum, “Five Things That Should Be In The U.S. Arms Sale To Taiwan”, 12/9/15, </w:t>
      </w:r>
      <w:hyperlink r:id="rId15" w:history="1">
        <w:r w:rsidRPr="00A50A82">
          <w:rPr>
            <w:rStyle w:val="Hyperlink"/>
          </w:rPr>
          <w:t>https://www.americanactionforum.org/insight/five-things-that-should-be-in-the-us-arms-sale-to-taiwan/</w:t>
        </w:r>
      </w:hyperlink>
      <w:r w:rsidRPr="00A50A82">
        <w:t>, 7/2/16]JRO</w:t>
      </w:r>
    </w:p>
    <w:p w:rsidR="00673E87" w:rsidRPr="00A50A82" w:rsidRDefault="00673E87" w:rsidP="00673E87">
      <w:pPr>
        <w:rPr>
          <w:sz w:val="16"/>
        </w:rPr>
      </w:pPr>
      <w:r w:rsidRPr="00A50A82">
        <w:rPr>
          <w:sz w:val="16"/>
        </w:rPr>
        <w:t xml:space="preserve">A recent article in Bloomberg indicates that the Obama Administration will soon announce the first U.S. arms sale to Taiwan since 2011. The four-year gap since the last round of sales is the longest period of time without an arms deal since the 1979 Taiwan Relations Act (TRA) defined the U.S.-Taiwan relationship. When the United States established diplomatic relations with the People’s Republic of China, it severed official diplomatic ties with Taiwan, which it had previously recognized as the government of China. </w:t>
      </w:r>
      <w:r w:rsidRPr="00AF47F6">
        <w:rPr>
          <w:rStyle w:val="StyleUnderline"/>
          <w:highlight w:val="cyan"/>
        </w:rPr>
        <w:t>Congress passed the TRA to</w:t>
      </w:r>
      <w:r w:rsidRPr="00A50A82">
        <w:rPr>
          <w:sz w:val="16"/>
        </w:rPr>
        <w:t xml:space="preserve"> facilitate continued non-diplomatic relations between America and Taiwan </w:t>
      </w:r>
      <w:r w:rsidRPr="00A50A82">
        <w:rPr>
          <w:rStyle w:val="StyleUnderline"/>
        </w:rPr>
        <w:t xml:space="preserve">and help </w:t>
      </w:r>
      <w:r w:rsidRPr="00AF47F6">
        <w:rPr>
          <w:rStyle w:val="StyleUnderline"/>
          <w:highlight w:val="cyan"/>
        </w:rPr>
        <w:t>maintain peace and security</w:t>
      </w:r>
      <w:r w:rsidRPr="00A50A82">
        <w:rPr>
          <w:rStyle w:val="StyleUnderline"/>
        </w:rPr>
        <w:t xml:space="preserve"> in the region</w:t>
      </w:r>
      <w:r w:rsidRPr="00A50A82">
        <w:rPr>
          <w:sz w:val="16"/>
        </w:rPr>
        <w:t xml:space="preserve">. </w:t>
      </w:r>
      <w:r w:rsidRPr="00A50A82">
        <w:rPr>
          <w:rStyle w:val="StyleUnderline"/>
        </w:rPr>
        <w:t>One important aspect of the TRA is that it requires the United States to “make available to Taiwan such defense articles and</w:t>
      </w:r>
      <w:r w:rsidRPr="00A50A82">
        <w:rPr>
          <w:sz w:val="16"/>
        </w:rPr>
        <w:t xml:space="preserve"> defense </w:t>
      </w:r>
      <w:r w:rsidRPr="00A50A82">
        <w:rPr>
          <w:rStyle w:val="StyleUnderline"/>
        </w:rPr>
        <w:t>services in such quantity as may be necessary to enable Taiwan to maintain a sufficient self-defense capability.</w:t>
      </w:r>
      <w:r w:rsidRPr="00A50A82">
        <w:rPr>
          <w:sz w:val="16"/>
        </w:rPr>
        <w:t>” Since 1979, every president has announced multiple arms sales to Taiwan. The Obama Administration has sold $12 billion worth of military equipment to Taiwan, but the four-year break led to bipartisan pressure from Congress to announce another round of sales. The reported $1 billion in new arms sales to Taiwan would relieve congressional pressure but would also be likely to increase tension in the U.S.-China relationship. The Chinese government, which opposes the sale of military equipment to Taiwan, usually responds negatively to arms deal announcements</w:t>
      </w:r>
      <w:r w:rsidRPr="00A50A82">
        <w:rPr>
          <w:rStyle w:val="StyleUnderline"/>
        </w:rPr>
        <w:t>. China</w:t>
      </w:r>
      <w:r w:rsidRPr="00A50A82">
        <w:rPr>
          <w:sz w:val="16"/>
        </w:rPr>
        <w:t xml:space="preserve"> often cancels upcoming military exchanges with the United States but </w:t>
      </w:r>
      <w:r w:rsidRPr="00A50A82">
        <w:rPr>
          <w:rStyle w:val="StyleUnderline"/>
        </w:rPr>
        <w:t>is unlikely to respond by fundamentally challenging American interests because of arms sales to Taiwan. The purpose of</w:t>
      </w:r>
      <w:r w:rsidRPr="00A50A82">
        <w:rPr>
          <w:sz w:val="16"/>
        </w:rPr>
        <w:t xml:space="preserve"> U.S. </w:t>
      </w:r>
      <w:r w:rsidRPr="00A50A82">
        <w:rPr>
          <w:rStyle w:val="StyleUnderline"/>
        </w:rPr>
        <w:t>arms sales is to enable Taiwan to ensure its own self-defense</w:t>
      </w:r>
      <w:r w:rsidRPr="00A50A82">
        <w:rPr>
          <w:sz w:val="16"/>
        </w:rPr>
        <w:t>. Fundamentally</w:t>
      </w:r>
      <w:r w:rsidRPr="00A50A82">
        <w:rPr>
          <w:rStyle w:val="StyleUnderline"/>
        </w:rPr>
        <w:t xml:space="preserve">, </w:t>
      </w:r>
      <w:r w:rsidRPr="00AF47F6">
        <w:rPr>
          <w:rStyle w:val="StyleUnderline"/>
          <w:highlight w:val="cyan"/>
        </w:rPr>
        <w:t>Taiwan’s defense strategy should focus on making a potential attack cost-prohibitive for China</w:t>
      </w:r>
      <w:r w:rsidRPr="00A50A82">
        <w:rPr>
          <w:sz w:val="16"/>
        </w:rPr>
        <w:t xml:space="preserve">. Therefore, </w:t>
      </w:r>
      <w:r w:rsidRPr="00A50A82">
        <w:rPr>
          <w:rStyle w:val="StyleUnderline"/>
        </w:rPr>
        <w:t>Taiwanese arms purchases should raise the costs of Chinese offensive action</w:t>
      </w:r>
      <w:r w:rsidRPr="00A50A82">
        <w:rPr>
          <w:sz w:val="16"/>
        </w:rPr>
        <w:t>. Since China’s recent military buildup poses a multi-faceted threat</w:t>
      </w:r>
      <w:r w:rsidRPr="00A50A82">
        <w:rPr>
          <w:rStyle w:val="StyleUnderline"/>
        </w:rPr>
        <w:t>, Taiwan should make military investments with regard to land, sea, and air capabilities—with a particular focus on asymmetric systems,</w:t>
      </w:r>
      <w:r w:rsidRPr="00A50A82">
        <w:rPr>
          <w:sz w:val="16"/>
        </w:rPr>
        <w:t xml:space="preserve"> which are inexpensive weapons capable of taking on much more expensive systems. With that in mind, </w:t>
      </w:r>
      <w:r w:rsidRPr="00A50A82">
        <w:rPr>
          <w:rStyle w:val="StyleUnderline"/>
        </w:rPr>
        <w:t xml:space="preserve">here are five </w:t>
      </w:r>
      <w:r w:rsidRPr="00AF47F6">
        <w:rPr>
          <w:rStyle w:val="StyleUnderline"/>
          <w:highlight w:val="cyan"/>
        </w:rPr>
        <w:t>things that should be in the new package of U.S. arms sales to Taiwan</w:t>
      </w:r>
      <w:r w:rsidRPr="00A50A82">
        <w:rPr>
          <w:sz w:val="16"/>
        </w:rPr>
        <w:t xml:space="preserve">: </w:t>
      </w:r>
      <w:r w:rsidRPr="00A50A82">
        <w:rPr>
          <w:rStyle w:val="StyleUnderline"/>
        </w:rPr>
        <w:t xml:space="preserve">1. </w:t>
      </w:r>
      <w:r w:rsidRPr="00AF47F6">
        <w:rPr>
          <w:rStyle w:val="StyleUnderline"/>
          <w:highlight w:val="cyan"/>
        </w:rPr>
        <w:t>Anti-Ship &amp; Anti-Submarine Capabilities</w:t>
      </w:r>
      <w:r w:rsidRPr="00A50A82">
        <w:rPr>
          <w:rStyle w:val="StyleUnderline"/>
        </w:rPr>
        <w:t xml:space="preserve"> Much</w:t>
      </w:r>
      <w:r w:rsidRPr="00A50A82">
        <w:rPr>
          <w:sz w:val="16"/>
        </w:rPr>
        <w:t xml:space="preserve"> of the Chinese military buildup has been focused on naval capabilities. Therefore, </w:t>
      </w:r>
      <w:r w:rsidRPr="00A50A82">
        <w:rPr>
          <w:rStyle w:val="StyleUnderline"/>
        </w:rPr>
        <w:t>small missile frigates are indispensable, and selling Taiwan more of these ships would strengthen its defense</w:t>
      </w:r>
      <w:r w:rsidRPr="00A50A82">
        <w:rPr>
          <w:sz w:val="16"/>
        </w:rPr>
        <w:t xml:space="preserve">. </w:t>
      </w:r>
      <w:r w:rsidRPr="00A50A82">
        <w:rPr>
          <w:rStyle w:val="StyleUnderline"/>
        </w:rPr>
        <w:t xml:space="preserve">Undersea mines would also be an inexpensive but highly effective system for </w:t>
      </w:r>
      <w:r w:rsidRPr="00A50A82">
        <w:rPr>
          <w:sz w:val="16"/>
        </w:rPr>
        <w:t xml:space="preserve">Taiwanese </w:t>
      </w:r>
      <w:r w:rsidRPr="00A50A82">
        <w:rPr>
          <w:rStyle w:val="StyleUnderline"/>
        </w:rPr>
        <w:t>investment</w:t>
      </w:r>
      <w:r w:rsidRPr="00A50A82">
        <w:rPr>
          <w:sz w:val="16"/>
        </w:rPr>
        <w:t xml:space="preserve">. Mines would be useful in anti-submarine warfare as well, especially as China increases in its sub fleet. </w:t>
      </w:r>
      <w:r w:rsidRPr="00A50A82">
        <w:rPr>
          <w:rStyle w:val="StyleUnderline"/>
        </w:rPr>
        <w:t xml:space="preserve">2. </w:t>
      </w:r>
      <w:r w:rsidRPr="00AF47F6">
        <w:rPr>
          <w:rStyle w:val="StyleUnderline"/>
          <w:highlight w:val="cyan"/>
        </w:rPr>
        <w:t>Anti-Air Capabilities</w:t>
      </w:r>
      <w:r w:rsidRPr="00A50A82">
        <w:rPr>
          <w:sz w:val="16"/>
        </w:rPr>
        <w:t xml:space="preserve"> Another major aspect of China’s military buildup has been modernizing its air forces. Additionally, China has an estimated 1,500 short-range ballistic missiles pointed at Taiwan. In response, </w:t>
      </w:r>
      <w:r w:rsidRPr="00A50A82">
        <w:rPr>
          <w:rStyle w:val="StyleUnderline"/>
        </w:rPr>
        <w:t>Taiwan should invest even more heavily in missile defense and anti-aircraft systems</w:t>
      </w:r>
      <w:r w:rsidRPr="00A50A82">
        <w:rPr>
          <w:sz w:val="16"/>
        </w:rPr>
        <w:t xml:space="preserve">. After purchasing the Patriot Advanced Capability (PAC) interceptors from the United States, Taiwan has shown a commitment to continually upgrading its missile defense, which is among the most modern systems in the world. Selling Taiwan additional PAC-3 units or even the Terminal High Altitude Area Defense (THAAD) system </w:t>
      </w:r>
      <w:r w:rsidRPr="00A50A82">
        <w:rPr>
          <w:rStyle w:val="StyleUnderline"/>
        </w:rPr>
        <w:t>would strengthen the island’s anti-air capabilities. Surface-to-air capabilities, such as Stinger missile systems, could help support anti-air missions as well.</w:t>
      </w:r>
      <w:r w:rsidRPr="00A50A82">
        <w:rPr>
          <w:sz w:val="16"/>
        </w:rPr>
        <w:t xml:space="preserve"> </w:t>
      </w:r>
      <w:r w:rsidRPr="00A50A82">
        <w:rPr>
          <w:rStyle w:val="StyleUnderline"/>
        </w:rPr>
        <w:t xml:space="preserve">3. </w:t>
      </w:r>
      <w:r w:rsidRPr="00AF47F6">
        <w:rPr>
          <w:rStyle w:val="StyleUnderline"/>
          <w:highlight w:val="cyan"/>
        </w:rPr>
        <w:t>Anti-Armor Capabilities</w:t>
      </w:r>
      <w:r w:rsidRPr="00A50A82">
        <w:rPr>
          <w:rStyle w:val="StyleUnderline"/>
        </w:rPr>
        <w:t xml:space="preserve"> In the event of a worst-case-scenario Chinese invasion</w:t>
      </w:r>
      <w:r w:rsidRPr="00A50A82">
        <w:rPr>
          <w:sz w:val="16"/>
        </w:rPr>
        <w:t xml:space="preserve">, Taiwan must continue to invest in land warfare capabilities. </w:t>
      </w:r>
      <w:r w:rsidRPr="00A50A82">
        <w:rPr>
          <w:rStyle w:val="StyleUnderline"/>
        </w:rPr>
        <w:t>Anti-tank missiles such as the Javelin and TOW</w:t>
      </w:r>
      <w:r w:rsidRPr="00A50A82">
        <w:rPr>
          <w:sz w:val="16"/>
        </w:rPr>
        <w:t xml:space="preserve"> (tube-launched, optically tracked, wire-guided) </w:t>
      </w:r>
      <w:r w:rsidRPr="00A50A82">
        <w:rPr>
          <w:rStyle w:val="StyleUnderline"/>
        </w:rPr>
        <w:t>are an integral part of Taiwan’s ability to deter land forces</w:t>
      </w:r>
      <w:r w:rsidRPr="00A50A82">
        <w:rPr>
          <w:sz w:val="16"/>
        </w:rPr>
        <w:t xml:space="preserve">. </w:t>
      </w:r>
      <w:r w:rsidRPr="00A50A82">
        <w:rPr>
          <w:rStyle w:val="StyleUnderline"/>
        </w:rPr>
        <w:t xml:space="preserve">4. </w:t>
      </w:r>
      <w:r w:rsidRPr="00AF47F6">
        <w:rPr>
          <w:rStyle w:val="StyleUnderline"/>
          <w:highlight w:val="cyan"/>
        </w:rPr>
        <w:t>Soft Capabilities</w:t>
      </w:r>
      <w:r w:rsidRPr="00A50A82">
        <w:rPr>
          <w:rStyle w:val="StyleUnderline"/>
        </w:rPr>
        <w:t xml:space="preserve"> Harder capabilities are enabled by intelligence, surveillance, and reconnaissance</w:t>
      </w:r>
      <w:r w:rsidRPr="00A50A82">
        <w:rPr>
          <w:sz w:val="16"/>
        </w:rPr>
        <w:t xml:space="preserve"> (ISR) </w:t>
      </w:r>
      <w:r w:rsidRPr="00A50A82">
        <w:rPr>
          <w:rStyle w:val="StyleUnderline"/>
        </w:rPr>
        <w:t xml:space="preserve">assets. Improving Taiwan’s ISR with long-range early warning radar systems would help detect potential threats and benefit any future military operations. 5. </w:t>
      </w:r>
      <w:r w:rsidRPr="00AF47F6">
        <w:rPr>
          <w:rStyle w:val="StyleUnderline"/>
          <w:highlight w:val="cyan"/>
        </w:rPr>
        <w:t>Aircraft</w:t>
      </w:r>
      <w:r w:rsidRPr="00A50A82">
        <w:rPr>
          <w:sz w:val="16"/>
        </w:rPr>
        <w:t xml:space="preserve"> For almost 10 years, both the Bush and Obama Administrations have refused requests from Taiwan to purchase new aircraft—often despite pressure from Congress. Taiwan’s fleet of F-16s dates back to 1992, but the United States has only agreed to sell retrofit upgrades to the old planes. </w:t>
      </w:r>
      <w:r w:rsidRPr="00A50A82">
        <w:rPr>
          <w:rStyle w:val="StyleUnderline"/>
        </w:rPr>
        <w:t>F-16s are a relatively low-cost aircraft for the capabilities they provide, and selling Taiwan new planes would significantly bolster its defense arsenal</w:t>
      </w:r>
      <w:r w:rsidRPr="00A50A82">
        <w:rPr>
          <w:sz w:val="16"/>
        </w:rPr>
        <w:t xml:space="preserve">. The utility of any particular weapons system in Taiwan’s specific strategic environment is up for debate, but </w:t>
      </w:r>
      <w:r w:rsidRPr="00AF47F6">
        <w:rPr>
          <w:rStyle w:val="StyleUnderline"/>
          <w:highlight w:val="cyan"/>
        </w:rPr>
        <w:t>the importance of these systems goes beyond their military significance</w:t>
      </w:r>
      <w:r w:rsidRPr="00A50A82">
        <w:rPr>
          <w:sz w:val="16"/>
        </w:rPr>
        <w:t>. Often, arms sales are useful in signaling political support in addition to enabling defense capabilities. With the upcoming Taiwanese presidential election in January 2016, selling Taiwan the best defense technologies demonstrates support for the island democracy regardless of which party wins.</w:t>
      </w:r>
    </w:p>
    <w:p w:rsidR="00673E87" w:rsidRPr="00A50A82" w:rsidRDefault="00673E87" w:rsidP="00673E87">
      <w:pPr>
        <w:pStyle w:val="Heading4"/>
        <w:rPr>
          <w:rFonts w:cs="Arial"/>
        </w:rPr>
      </w:pPr>
      <w:r w:rsidRPr="00A50A82">
        <w:rPr>
          <w:rFonts w:cs="Arial"/>
        </w:rPr>
        <w:t xml:space="preserve">Arms sales ensure the cost of conflict is too high for the PRC – prevents conflict </w:t>
      </w:r>
    </w:p>
    <w:p w:rsidR="00673E87" w:rsidRPr="00A50A82" w:rsidRDefault="00673E87" w:rsidP="00673E87">
      <w:r w:rsidRPr="00A50A82">
        <w:rPr>
          <w:b/>
        </w:rPr>
        <w:t xml:space="preserve">Bandow, 12/21 </w:t>
      </w:r>
      <w:r w:rsidRPr="00A50A82">
        <w:t xml:space="preserve">– [Doug, is a Senior Fellow at the Cato Institute, The National Interest, “Arm Taiwan, America. But Don’t Defend It.”, 12/21/15, </w:t>
      </w:r>
      <w:hyperlink r:id="rId16" w:history="1">
        <w:r w:rsidRPr="00A50A82">
          <w:rPr>
            <w:rStyle w:val="Hyperlink"/>
          </w:rPr>
          <w:t>http://nationalinterest.org/blog/the-skeptics/arm-taiwan-america-dont-defend-it-14695?page=2</w:t>
        </w:r>
      </w:hyperlink>
      <w:r w:rsidRPr="00A50A82">
        <w:t>, 7/2/</w:t>
      </w:r>
      <w:proofErr w:type="gramStart"/>
      <w:r w:rsidRPr="00A50A82">
        <w:t>16]JRO</w:t>
      </w:r>
      <w:proofErr w:type="gramEnd"/>
    </w:p>
    <w:p w:rsidR="00673E87" w:rsidRPr="00A50A82" w:rsidRDefault="00673E87" w:rsidP="00673E87">
      <w:pPr>
        <w:rPr>
          <w:sz w:val="16"/>
        </w:rPr>
      </w:pPr>
      <w:r w:rsidRPr="00A50A82">
        <w:rPr>
          <w:sz w:val="16"/>
        </w:rPr>
        <w:t xml:space="preserve">While the United States was willing to tip the cross-strait balance during the Cold War, that world disappeared long ago. </w:t>
      </w:r>
      <w:r w:rsidRPr="00A50A82">
        <w:rPr>
          <w:rStyle w:val="StyleUnderline"/>
        </w:rPr>
        <w:t>Taiwan simply doesn’t matter much for U.S. security</w:t>
      </w:r>
      <w:r w:rsidRPr="00A50A82">
        <w:rPr>
          <w:sz w:val="16"/>
        </w:rPr>
        <w:t>. The island could act as an offensive asset for use against the PRC, serving as a military base in what otherwise would be Chinese waters. However, Washington should avoid such a conflict, and that prospect only increases Beijing’s opposition to Taiwanese independence. The cultural and economic ties between the United States and Taiwan are important, but limited</w:t>
      </w:r>
      <w:r w:rsidRPr="00A50A82">
        <w:rPr>
          <w:rStyle w:val="StyleUnderline"/>
        </w:rPr>
        <w:t>. The bilateral diplomatic-political connection was effectively severed with Washington’s recognition of the PRC</w:t>
      </w:r>
      <w:r w:rsidRPr="00A50A82">
        <w:rPr>
          <w:sz w:val="16"/>
        </w:rPr>
        <w:t xml:space="preserve">. </w:t>
      </w:r>
      <w:r w:rsidRPr="00A50A82">
        <w:rPr>
          <w:rStyle w:val="StyleUnderline"/>
        </w:rPr>
        <w:t>America is ever less likely to intervene on Taiwan’s behalf.</w:t>
      </w:r>
      <w:r w:rsidRPr="00A50A82">
        <w:rPr>
          <w:sz w:val="16"/>
        </w:rPr>
        <w:t xml:space="preserve"> Indeed</w:t>
      </w:r>
      <w:r w:rsidRPr="00A50A82">
        <w:rPr>
          <w:rStyle w:val="StyleUnderline"/>
        </w:rPr>
        <w:t xml:space="preserve">, </w:t>
      </w:r>
      <w:r w:rsidRPr="00AF47F6">
        <w:rPr>
          <w:rStyle w:val="StyleUnderline"/>
          <w:highlight w:val="cyan"/>
        </w:rPr>
        <w:t>the U.S. policy of strategic ambiguity has become more dangerous as China’s power has increased</w:t>
      </w:r>
      <w:r w:rsidRPr="00A50A82">
        <w:rPr>
          <w:sz w:val="16"/>
        </w:rPr>
        <w:t xml:space="preserve">. Taiwan matters much more to the PRC than America. Thus, as a Chinese general not so subtly argued, the United States won’t risk Los Angeles for Taipei. Indeed, it would be madness for America to do so. It might seem equally foolish for China to risk, say, Shanghai to regain Taiwan. But it is far more plausible that the PRC might do so. </w:t>
      </w:r>
      <w:r w:rsidRPr="00A50A82">
        <w:rPr>
          <w:rStyle w:val="StyleUnderline"/>
        </w:rPr>
        <w:t>Enabling Taiwan to defend itself is the best way out of this</w:t>
      </w:r>
      <w:r w:rsidRPr="00A50A82">
        <w:rPr>
          <w:sz w:val="16"/>
        </w:rPr>
        <w:t xml:space="preserve"> conundrum. </w:t>
      </w:r>
      <w:r w:rsidRPr="00A50A82">
        <w:rPr>
          <w:rStyle w:val="StyleUnderline"/>
        </w:rPr>
        <w:t>So long as</w:t>
      </w:r>
      <w:r w:rsidRPr="00A50A82">
        <w:rPr>
          <w:sz w:val="16"/>
        </w:rPr>
        <w:t xml:space="preserve"> the </w:t>
      </w:r>
      <w:r w:rsidRPr="00A50A82">
        <w:rPr>
          <w:rStyle w:val="StyleUnderline"/>
        </w:rPr>
        <w:t>residents</w:t>
      </w:r>
      <w:r w:rsidRPr="00A50A82">
        <w:rPr>
          <w:sz w:val="16"/>
        </w:rPr>
        <w:t xml:space="preserve"> of Zhongnanhai </w:t>
      </w:r>
      <w:r w:rsidRPr="00A50A82">
        <w:rPr>
          <w:rStyle w:val="StyleUnderline"/>
        </w:rPr>
        <w:t>value prosperity and stability, they have reason to avoid costly conflict.</w:t>
      </w:r>
      <w:r w:rsidRPr="00A50A82">
        <w:rPr>
          <w:sz w:val="16"/>
        </w:rPr>
        <w:t xml:space="preserve"> </w:t>
      </w:r>
      <w:r w:rsidRPr="00A50A82">
        <w:rPr>
          <w:rStyle w:val="StyleUnderline"/>
        </w:rPr>
        <w:t>No arms sales would enable Taipei to defeat a determined PRC</w:t>
      </w:r>
      <w:r w:rsidRPr="00A50A82">
        <w:rPr>
          <w:sz w:val="16"/>
        </w:rPr>
        <w:t xml:space="preserve"> in war. </w:t>
      </w:r>
      <w:r w:rsidRPr="00A50A82">
        <w:rPr>
          <w:rStyle w:val="StyleUnderline"/>
        </w:rPr>
        <w:t>The</w:t>
      </w:r>
      <w:r w:rsidRPr="00A50A82">
        <w:rPr>
          <w:sz w:val="16"/>
        </w:rPr>
        <w:t xml:space="preserve"> former’s </w:t>
      </w:r>
      <w:r w:rsidRPr="00A50A82">
        <w:rPr>
          <w:rStyle w:val="StyleUnderline"/>
        </w:rPr>
        <w:t>objective, however, should be deterrence, not victory</w:t>
      </w:r>
      <w:r w:rsidRPr="00A50A82">
        <w:rPr>
          <w:sz w:val="16"/>
        </w:rPr>
        <w:t>. “</w:t>
      </w:r>
      <w:r w:rsidRPr="00A50A82">
        <w:rPr>
          <w:rStyle w:val="StyleUnderline"/>
        </w:rPr>
        <w:t>The idea is to complicate China’s scenarios,</w:t>
      </w:r>
      <w:r w:rsidRPr="00A50A82">
        <w:rPr>
          <w:sz w:val="16"/>
        </w:rPr>
        <w:t xml:space="preserve"> </w:t>
      </w:r>
      <w:r w:rsidRPr="00A50A82">
        <w:rPr>
          <w:rStyle w:val="StyleUnderline"/>
        </w:rPr>
        <w:t>to make them pause,</w:t>
      </w:r>
      <w:r w:rsidRPr="00A50A82">
        <w:rPr>
          <w:sz w:val="16"/>
        </w:rPr>
        <w:t xml:space="preserve"> to get </w:t>
      </w:r>
      <w:r w:rsidRPr="00A50A82">
        <w:rPr>
          <w:rStyle w:val="StyleUnderline"/>
        </w:rPr>
        <w:t>them to think twice before they attack</w:t>
      </w:r>
      <w:r w:rsidRPr="00A50A82">
        <w:rPr>
          <w:sz w:val="16"/>
        </w:rPr>
        <w:t xml:space="preserve">,” explained Rupert Hammond-Chambers, president of the U.S.-Taiwan Business Council. </w:t>
      </w:r>
      <w:r w:rsidRPr="00A50A82">
        <w:rPr>
          <w:rStyle w:val="StyleUnderline"/>
        </w:rPr>
        <w:t>The higher the price any PRC government would pay for attempting to coerce Taipei, the less likely it would try to do so</w:t>
      </w:r>
      <w:r w:rsidRPr="00A50A82">
        <w:rPr>
          <w:sz w:val="16"/>
        </w:rPr>
        <w:t xml:space="preserve">. Continued patience would remain good sense. That doesn’t mean there won’t be </w:t>
      </w:r>
      <w:r w:rsidRPr="00A50A82">
        <w:rPr>
          <w:rStyle w:val="StyleUnderline"/>
        </w:rPr>
        <w:t>costs to the U.S.-China relationship</w:t>
      </w:r>
      <w:r w:rsidRPr="00A50A82">
        <w:rPr>
          <w:sz w:val="16"/>
        </w:rPr>
        <w:t xml:space="preserve"> as a result, but they </w:t>
      </w:r>
      <w:r w:rsidRPr="00A50A82">
        <w:rPr>
          <w:rStyle w:val="StyleUnderline"/>
        </w:rPr>
        <w:t>are worth bearing</w:t>
      </w:r>
      <w:r w:rsidRPr="00A50A82">
        <w:rPr>
          <w:sz w:val="16"/>
        </w:rPr>
        <w:t xml:space="preserve">. There’s likely diplomatic turbulence. In the past military meetings have been suspended, though only temporarily. There could be economic retaliation, though the threat seems overblown: defense companies are barred from supplying the PRC and </w:t>
      </w:r>
      <w:r w:rsidRPr="00A50A82">
        <w:rPr>
          <w:rStyle w:val="StyleUnderline"/>
        </w:rPr>
        <w:t>sanctions against civilian sales would hurt the PRC as well</w:t>
      </w:r>
      <w:r w:rsidRPr="00A50A82">
        <w:rPr>
          <w:sz w:val="16"/>
        </w:rPr>
        <w:t xml:space="preserve">. Taipei will face a continuing difficult challenge in maintaining its independent international existence. </w:t>
      </w:r>
      <w:r w:rsidRPr="00AF47F6">
        <w:rPr>
          <w:rStyle w:val="StyleUnderline"/>
          <w:highlight w:val="cyan"/>
        </w:rPr>
        <w:t>Washington should establish a more routine weapons transfer process</w:t>
      </w:r>
      <w:r w:rsidRPr="00A50A82">
        <w:rPr>
          <w:rStyle w:val="StyleUnderline"/>
        </w:rPr>
        <w:t xml:space="preserve">. Doing so would offer a form of strategic certainty short of war </w:t>
      </w:r>
      <w:r w:rsidRPr="00AF47F6">
        <w:rPr>
          <w:rStyle w:val="StyleUnderline"/>
          <w:highlight w:val="cyan"/>
        </w:rPr>
        <w:t>which would better protect Taiwanese security and advance American interests</w:t>
      </w:r>
      <w:r w:rsidRPr="00A50A82">
        <w:rPr>
          <w:rStyle w:val="StyleUnderline"/>
        </w:rPr>
        <w:t>.</w:t>
      </w:r>
    </w:p>
    <w:p w:rsidR="00673E87" w:rsidRPr="00A50A82" w:rsidRDefault="00673E87" w:rsidP="00673E87">
      <w:pPr>
        <w:pStyle w:val="Heading4"/>
        <w:rPr>
          <w:rFonts w:cs="Arial"/>
        </w:rPr>
      </w:pPr>
      <w:r w:rsidRPr="00A50A82">
        <w:rPr>
          <w:rFonts w:cs="Arial"/>
        </w:rPr>
        <w:t xml:space="preserve">China can’t do anything about it – pushbacks would hurt themselves more than </w:t>
      </w:r>
    </w:p>
    <w:p w:rsidR="00673E87" w:rsidRPr="00A50A82" w:rsidRDefault="00673E87" w:rsidP="00673E87">
      <w:r w:rsidRPr="00A50A82">
        <w:rPr>
          <w:b/>
        </w:rPr>
        <w:t>Wong, 15</w:t>
      </w:r>
      <w:r w:rsidRPr="00A50A82">
        <w:t xml:space="preserve"> – [Chun Han, staff reporter for the Wall Street Journal, “China Has Few Options in Protesting U.S. Arms Sales to Taiwan”, 12/17/15, </w:t>
      </w:r>
      <w:hyperlink r:id="rId17" w:history="1">
        <w:r w:rsidRPr="00A50A82">
          <w:rPr>
            <w:rStyle w:val="Hyperlink"/>
          </w:rPr>
          <w:t>http://www.wsj.com/articles/china-has-few-options-in-protesting-u-s-arms-sales-to-taiwan-1450373290</w:t>
        </w:r>
      </w:hyperlink>
      <w:r w:rsidRPr="00A50A82">
        <w:t>, 7/2/16]JRO</w:t>
      </w:r>
    </w:p>
    <w:p w:rsidR="00673E87" w:rsidRPr="00A50A82" w:rsidRDefault="00673E87" w:rsidP="00673E87">
      <w:pPr>
        <w:rPr>
          <w:sz w:val="14"/>
        </w:rPr>
      </w:pPr>
      <w:r w:rsidRPr="00A50A82">
        <w:rPr>
          <w:sz w:val="14"/>
        </w:rPr>
        <w:t xml:space="preserve">BEIJING—Even as </w:t>
      </w:r>
      <w:r w:rsidRPr="00A50A82">
        <w:rPr>
          <w:rStyle w:val="StyleUnderline"/>
        </w:rPr>
        <w:t>China</w:t>
      </w:r>
      <w:r w:rsidRPr="00A50A82">
        <w:rPr>
          <w:sz w:val="14"/>
        </w:rPr>
        <w:t xml:space="preserve"> lashes out at Washington over a $1.83 billion arms package for Taiwan, </w:t>
      </w:r>
      <w:r w:rsidRPr="00A50A82">
        <w:rPr>
          <w:rStyle w:val="StyleUnderline"/>
        </w:rPr>
        <w:t>its options for punishing U.S. companies involved in</w:t>
      </w:r>
      <w:r w:rsidRPr="00A50A82">
        <w:rPr>
          <w:sz w:val="14"/>
        </w:rPr>
        <w:t xml:space="preserve"> the </w:t>
      </w:r>
      <w:r w:rsidRPr="00A50A82">
        <w:rPr>
          <w:rStyle w:val="StyleUnderline"/>
        </w:rPr>
        <w:t>sales are limited</w:t>
      </w:r>
      <w:r w:rsidRPr="00A50A82">
        <w:rPr>
          <w:sz w:val="14"/>
        </w:rPr>
        <w:t xml:space="preserve">. This week’s deal, the first arms sales to Taiwan authorized by the Obama administration in four years, quickly drew anger from Beijing, which sees such sales as interference in its sovereignty claims over the self-ruled island. The deal “seriously impairs China’s sovereignty and security,” Chinese foreign ministry spokesman Hong Lei said Thursday. “China’s government and enterprises won’t cooperate with or do business with companies” involved in arms sales to Taiwan. </w:t>
      </w:r>
      <w:r w:rsidRPr="00AF47F6">
        <w:rPr>
          <w:rStyle w:val="StyleUnderline"/>
          <w:highlight w:val="cyan"/>
        </w:rPr>
        <w:t>Beijing has</w:t>
      </w:r>
      <w:r w:rsidRPr="00A50A82">
        <w:rPr>
          <w:rStyle w:val="StyleUnderline"/>
        </w:rPr>
        <w:t xml:space="preserve"> often </w:t>
      </w:r>
      <w:r w:rsidRPr="00AF47F6">
        <w:rPr>
          <w:rStyle w:val="StyleUnderline"/>
          <w:highlight w:val="cyan"/>
        </w:rPr>
        <w:t>used its economic clout to help defend</w:t>
      </w:r>
      <w:r w:rsidRPr="00A50A82">
        <w:rPr>
          <w:rStyle w:val="StyleUnderline"/>
        </w:rPr>
        <w:t xml:space="preserve"> what it sees as key </w:t>
      </w:r>
      <w:r w:rsidRPr="00AF47F6">
        <w:rPr>
          <w:rStyle w:val="StyleUnderline"/>
          <w:highlight w:val="cyan"/>
        </w:rPr>
        <w:t>national interests</w:t>
      </w:r>
      <w:r w:rsidRPr="00A50A82">
        <w:rPr>
          <w:rStyle w:val="StyleUnderline"/>
        </w:rPr>
        <w:t>,</w:t>
      </w:r>
      <w:r w:rsidRPr="00A50A82">
        <w:rPr>
          <w:sz w:val="14"/>
        </w:rPr>
        <w:t xml:space="preserve"> whether by imposing punitive measures or offering incentives. It first threatened sanctions against U.S. companies selling arms to Taiwan nearly six years ago. </w:t>
      </w:r>
      <w:r w:rsidRPr="00A50A82">
        <w:rPr>
          <w:rStyle w:val="StyleUnderline"/>
        </w:rPr>
        <w:t>But Beijing has limited means for swaying U.S. defense suppliers, which are barred from military sales to China.</w:t>
      </w:r>
      <w:r w:rsidRPr="00A50A82">
        <w:rPr>
          <w:sz w:val="14"/>
        </w:rPr>
        <w:t xml:space="preserve"> “Such threats may work when companies like Boeing are involved,” said J. Michael Cole, a Taipei-based senior fellow with the University of Nottingham’s China Policy Institute. </w:t>
      </w:r>
      <w:r w:rsidRPr="00A50A82">
        <w:rPr>
          <w:rStyle w:val="StyleUnderline"/>
        </w:rPr>
        <w:t>“But Raytheon and other purely defense firms that under U.S. law cannot operate in, or sell to, China</w:t>
      </w:r>
      <w:r w:rsidRPr="00A50A82">
        <w:rPr>
          <w:sz w:val="14"/>
        </w:rPr>
        <w:t xml:space="preserve">? </w:t>
      </w:r>
      <w:r w:rsidRPr="00A50A82">
        <w:rPr>
          <w:rStyle w:val="StyleUnderline"/>
        </w:rPr>
        <w:t>Much less so, evidently.” China could try to apply pressure on U.S. suppliers by attacking their civilian commercial interests,</w:t>
      </w:r>
      <w:r w:rsidRPr="00A50A82">
        <w:rPr>
          <w:sz w:val="14"/>
        </w:rPr>
        <w:t xml:space="preserve"> some analysts say, </w:t>
      </w:r>
      <w:r w:rsidRPr="00A50A82">
        <w:rPr>
          <w:rStyle w:val="StyleUnderline"/>
        </w:rPr>
        <w:t>though this may trigger retaliation from the U.S. against Chinese firms—something Beijing can ill afford amid a deepening economic slowdown</w:t>
      </w:r>
      <w:r w:rsidRPr="00A50A82">
        <w:rPr>
          <w:sz w:val="14"/>
        </w:rPr>
        <w:t xml:space="preserve">. </w:t>
      </w:r>
      <w:r w:rsidRPr="00A50A82">
        <w:rPr>
          <w:rStyle w:val="StyleUnderline"/>
        </w:rPr>
        <w:t>Raytheon</w:t>
      </w:r>
      <w:r w:rsidRPr="00A50A82">
        <w:rPr>
          <w:sz w:val="14"/>
        </w:rPr>
        <w:t xml:space="preserve"> Co. </w:t>
      </w:r>
      <w:r w:rsidRPr="00A50A82">
        <w:rPr>
          <w:rStyle w:val="StyleUnderline"/>
        </w:rPr>
        <w:t>and Lockheed Martin</w:t>
      </w:r>
      <w:r w:rsidRPr="00A50A82">
        <w:rPr>
          <w:sz w:val="14"/>
        </w:rPr>
        <w:t xml:space="preserve"> Corp., the main contractors involved in the latest arms deal</w:t>
      </w:r>
      <w:r w:rsidRPr="00A50A82">
        <w:rPr>
          <w:rStyle w:val="StyleUnderline"/>
        </w:rPr>
        <w:t>, have commercial interests in China</w:t>
      </w:r>
      <w:r w:rsidRPr="00A50A82">
        <w:rPr>
          <w:sz w:val="14"/>
        </w:rPr>
        <w:t xml:space="preserve">. </w:t>
      </w:r>
      <w:r w:rsidRPr="00A50A82">
        <w:rPr>
          <w:rStyle w:val="StyleUnderline"/>
        </w:rPr>
        <w:t>Lockheed Martin’s</w:t>
      </w:r>
      <w:r w:rsidRPr="00A50A82">
        <w:rPr>
          <w:sz w:val="14"/>
        </w:rPr>
        <w:t xml:space="preserve"> newly acquired unit Sikorsky Aircraft Corp. </w:t>
      </w:r>
      <w:r w:rsidRPr="00A50A82">
        <w:rPr>
          <w:rStyle w:val="StyleUnderline"/>
        </w:rPr>
        <w:t>sells civilian helicopters in China, while Raytheon has sold civilian air-traffic control systems and provided consultancy services in the mainland</w:t>
      </w:r>
      <w:r w:rsidRPr="00A50A82">
        <w:rPr>
          <w:sz w:val="14"/>
        </w:rPr>
        <w:t xml:space="preserve">. Neither firm immediately responded to requests to comment. China has considered Taiwan a renegade province since 1949, when the Nationalists retreated there after their defeat in a civil war. The U.S. established diplomatic relations with Beijing in 1979, but also passed a law that year obliging Washington to help Taiwan defend itself. U.S. defense companies have sold more than $500 million in weapons to Taiwan since the last big government-brokered deal in 2011, which was valued at $5.9 billion. The latest sale comes just a month ahead of Taiwan elections, in which the opposition Democratic Progressive Party—which attracts supporters of Taiwanese independence—is tipped to regain the presidency, buoyed by public resentment over the ruling Nationalist Party’s push to forge closer economic ties with the mainland. Chinese state media acknowledged the significance of the deal’s timing, alleging that the U.S. was seeking to undermine cross-Strait efforts to ease tensions—including last month’s historic dialogue between Chinese President Xi Jinping and Taiwan President Ma Ying-jeou, the first such meeting since the Chinese civil war. “The latest U.S. arms sale will set back the positive momentum as it serves the interests of those seeking Taiwan’s independence,” the official Xinhua News Agency said in a Thursday commentary. It also accused Washington of breaking promises made in a 1982 joint communiqué in which the U.S. pledged to gradually reduce and eventually halt arms sales to Taiwan. </w:t>
      </w:r>
      <w:r w:rsidRPr="00AF47F6">
        <w:rPr>
          <w:rStyle w:val="StyleUnderline"/>
          <w:highlight w:val="cyan"/>
        </w:rPr>
        <w:t>Beijing’s latest warnings mirrored those it issued in 2010 after the U.S. approved</w:t>
      </w:r>
      <w:r w:rsidRPr="00A50A82">
        <w:rPr>
          <w:rStyle w:val="StyleUnderline"/>
        </w:rPr>
        <w:t xml:space="preserve"> $6.4 billion in </w:t>
      </w:r>
      <w:r w:rsidRPr="00AF47F6">
        <w:rPr>
          <w:rStyle w:val="StyleUnderline"/>
          <w:highlight w:val="cyan"/>
        </w:rPr>
        <w:t>arms sales to Taiwan</w:t>
      </w:r>
      <w:r w:rsidRPr="00A50A82">
        <w:rPr>
          <w:rStyle w:val="StyleUnderline"/>
        </w:rPr>
        <w:t>.</w:t>
      </w:r>
      <w:r w:rsidRPr="00A50A82">
        <w:rPr>
          <w:sz w:val="14"/>
        </w:rPr>
        <w:t xml:space="preserve"> At the time, China also issued diplomatic protests and suspended some military exchanges with the U.S., </w:t>
      </w:r>
      <w:r w:rsidRPr="00A50A82">
        <w:rPr>
          <w:rStyle w:val="StyleUnderline"/>
        </w:rPr>
        <w:t>though its threats didn’t</w:t>
      </w:r>
      <w:r w:rsidRPr="00A50A82">
        <w:rPr>
          <w:sz w:val="14"/>
        </w:rPr>
        <w:t xml:space="preserve"> appear to </w:t>
      </w:r>
      <w:r w:rsidRPr="00A50A82">
        <w:rPr>
          <w:rStyle w:val="StyleUnderline"/>
        </w:rPr>
        <w:t>yield any significant impact.</w:t>
      </w:r>
      <w:r w:rsidRPr="00A50A82">
        <w:rPr>
          <w:sz w:val="14"/>
        </w:rPr>
        <w:t xml:space="preserve"> Boeing Co. and United Technologies Corp. were major suppliers on that deal, but neither firm had direct military sales in China—such sales have been banned by the U.S. since the 1989 crackdown on Tiananmen Square pro-democracy protests. </w:t>
      </w:r>
      <w:r w:rsidRPr="00A50A82">
        <w:rPr>
          <w:rStyle w:val="StyleUnderline"/>
        </w:rPr>
        <w:t xml:space="preserve">Both firms continued to export civilian goods to China, </w:t>
      </w:r>
      <w:r w:rsidRPr="00A50A82">
        <w:rPr>
          <w:sz w:val="14"/>
        </w:rPr>
        <w:t xml:space="preserve">a major market for Boeing’s commercial-airplane arm and United Technologies’ elevator division. It isn’t clear what steps China may take this time. Under the World Trade Organization’s rules, members can cite “essential security interests” to justify trade restrictions. This could let Beijing quickly halt imports from U.S. corporations without going through the WTO dispute-settlement process, according to a 2010 paper written by a U.S. Navy official on China’s sanction threats. China could also apply nontrade measures to punish U.S. companies, such as curbing their ability to participate in bilateral investment, denying their executives entry into the mainland or discouraging Chinese firms from doing business with them, said Cui Fan, an international trade expert at the University of International Business and Economics in Beijing. Chinese authorities can also block U.S. contractors from government tenders, given that Beijing isn’t a signatory to the WTO side agreement on government procurement, Mr. Cui said. </w:t>
      </w:r>
      <w:r w:rsidRPr="00A50A82">
        <w:rPr>
          <w:rStyle w:val="StyleUnderline"/>
        </w:rPr>
        <w:t xml:space="preserve">Another option is </w:t>
      </w:r>
      <w:r w:rsidRPr="00AF47F6">
        <w:rPr>
          <w:rStyle w:val="StyleUnderline"/>
          <w:highlight w:val="cyan"/>
        </w:rPr>
        <w:t>to halt purchases of civilian aircraft from U.S. firms</w:t>
      </w:r>
      <w:r w:rsidRPr="00A50A82">
        <w:rPr>
          <w:rStyle w:val="StyleUnderline"/>
        </w:rPr>
        <w:t>, a move that would hurt the likes of Boeing</w:t>
      </w:r>
      <w:r w:rsidRPr="00A50A82">
        <w:rPr>
          <w:sz w:val="14"/>
        </w:rPr>
        <w:t xml:space="preserve">. In 2010, Chinese state media said Beijing could do so because it wasn’t a signatory to an international trade pact that curbs import duties on planes and aircraft components, except for those bought for military use. But </w:t>
      </w:r>
      <w:r w:rsidRPr="00A50A82">
        <w:rPr>
          <w:rStyle w:val="StyleUnderline"/>
        </w:rPr>
        <w:t xml:space="preserve">such a move </w:t>
      </w:r>
      <w:r w:rsidRPr="00AF47F6">
        <w:rPr>
          <w:rStyle w:val="StyleUnderline"/>
          <w:highlight w:val="cyan"/>
        </w:rPr>
        <w:t>would</w:t>
      </w:r>
      <w:r w:rsidRPr="00A50A82">
        <w:rPr>
          <w:sz w:val="14"/>
        </w:rPr>
        <w:t xml:space="preserve"> also </w:t>
      </w:r>
      <w:r w:rsidRPr="00AF47F6">
        <w:rPr>
          <w:rStyle w:val="StyleUnderline"/>
          <w:highlight w:val="cyan"/>
        </w:rPr>
        <w:t>hurt China’s aviation sector, which remains highly reliant on imported technology.</w:t>
      </w:r>
      <w:r w:rsidRPr="00AF47F6">
        <w:rPr>
          <w:sz w:val="14"/>
          <w:highlight w:val="cyan"/>
        </w:rPr>
        <w:t xml:space="preserve"> </w:t>
      </w:r>
      <w:r w:rsidRPr="00AF47F6">
        <w:rPr>
          <w:rStyle w:val="StyleUnderline"/>
          <w:highlight w:val="cyan"/>
        </w:rPr>
        <w:t>U.S. manufacturers provide key components for Chinese-made commercial aircraft</w:t>
      </w:r>
      <w:r w:rsidRPr="00A50A82">
        <w:rPr>
          <w:sz w:val="14"/>
        </w:rPr>
        <w:t>—including electronic systems and engines—</w:t>
      </w:r>
      <w:r w:rsidRPr="00A50A82">
        <w:rPr>
          <w:rStyle w:val="StyleUnderline"/>
        </w:rPr>
        <w:t>and Beijing isn’t likely to punish these suppliers</w:t>
      </w:r>
      <w:r w:rsidRPr="00A50A82">
        <w:rPr>
          <w:sz w:val="14"/>
        </w:rPr>
        <w:t xml:space="preserve">, said Zhou Jisheng, a retired aerospace engineer who helped design China’s first passenger jet, the ARJ21 regional aircraft. </w:t>
      </w:r>
    </w:p>
    <w:p w:rsidR="002154D7" w:rsidRPr="00A50A82" w:rsidRDefault="00673E87" w:rsidP="002154D7">
      <w:pPr>
        <w:pStyle w:val="Heading4"/>
        <w:rPr>
          <w:rFonts w:cs="Arial"/>
        </w:rPr>
      </w:pPr>
      <w:r w:rsidRPr="00A50A82">
        <w:rPr>
          <w:rFonts w:cs="Arial"/>
        </w:rPr>
        <w:t>Modernization key to deter China – US supplying key</w:t>
      </w:r>
    </w:p>
    <w:p w:rsidR="002154D7" w:rsidRPr="00A50A82" w:rsidRDefault="002154D7" w:rsidP="002154D7">
      <w:pPr>
        <w:rPr>
          <w:rStyle w:val="Style13ptBold"/>
        </w:rPr>
      </w:pPr>
      <w:r w:rsidRPr="00A50A82">
        <w:rPr>
          <w:rStyle w:val="Style13ptBold"/>
        </w:rPr>
        <w:t>Cheng 3-19-14</w:t>
      </w:r>
    </w:p>
    <w:p w:rsidR="002154D7" w:rsidRPr="00A50A82" w:rsidRDefault="002154D7" w:rsidP="002154D7">
      <w:pPr>
        <w:rPr>
          <w:rStyle w:val="Style13ptBold"/>
          <w:b w:val="0"/>
        </w:rPr>
      </w:pPr>
      <w:r w:rsidRPr="00A50A82">
        <w:rPr>
          <w:rStyle w:val="Style13ptBold"/>
          <w:b w:val="0"/>
        </w:rPr>
        <w:t>Dean Cheng is Research Fellow for Chinese Political and Security Affairs in the Asian Studies Center at The Heritage Foundation. Taiwan’s Maritime Security: A Critical American Interest, http://www.heritage.org/research/reports/2014/03/taiwans-maritime-security-a-critical-american-interest, msm</w:t>
      </w:r>
    </w:p>
    <w:p w:rsidR="002154D7" w:rsidRPr="00A50A82" w:rsidRDefault="002154D7" w:rsidP="002154D7">
      <w:pPr>
        <w:rPr>
          <w:sz w:val="14"/>
        </w:rPr>
      </w:pPr>
      <w:r w:rsidRPr="00A50A82">
        <w:rPr>
          <w:sz w:val="14"/>
        </w:rPr>
        <w:t xml:space="preserve">What Should Be Done Any </w:t>
      </w:r>
      <w:r w:rsidRPr="00A50A82">
        <w:rPr>
          <w:rStyle w:val="StyleUnderline"/>
        </w:rPr>
        <w:t>successful defense of Taiwan</w:t>
      </w:r>
      <w:r w:rsidRPr="00A50A82">
        <w:rPr>
          <w:sz w:val="14"/>
        </w:rPr>
        <w:t xml:space="preserve">, whether from blockade or invasion, </w:t>
      </w:r>
      <w:r w:rsidRPr="00A50A82">
        <w:rPr>
          <w:rStyle w:val="StyleUnderline"/>
        </w:rPr>
        <w:t>will rely heavily on</w:t>
      </w:r>
      <w:r w:rsidRPr="00A50A82">
        <w:rPr>
          <w:sz w:val="14"/>
        </w:rPr>
        <w:t xml:space="preserve"> the </w:t>
      </w:r>
      <w:r w:rsidRPr="00A50A82">
        <w:rPr>
          <w:rStyle w:val="StyleUnderline"/>
        </w:rPr>
        <w:t>ROCN</w:t>
      </w:r>
      <w:r w:rsidRPr="00A50A82">
        <w:rPr>
          <w:sz w:val="14"/>
        </w:rPr>
        <w:t xml:space="preserve">. </w:t>
      </w:r>
      <w:r w:rsidRPr="00A50A82">
        <w:rPr>
          <w:rStyle w:val="StyleUnderline"/>
        </w:rPr>
        <w:t>Consequently</w:t>
      </w:r>
      <w:r w:rsidRPr="00A50A82">
        <w:rPr>
          <w:sz w:val="14"/>
        </w:rPr>
        <w:t xml:space="preserve">, the </w:t>
      </w:r>
      <w:r w:rsidRPr="00A50A82">
        <w:rPr>
          <w:rStyle w:val="StyleUnderline"/>
        </w:rPr>
        <w:t>ROCN must be capable of surviving</w:t>
      </w:r>
      <w:r w:rsidRPr="00A50A82">
        <w:rPr>
          <w:sz w:val="14"/>
        </w:rPr>
        <w:t xml:space="preserve"> an </w:t>
      </w:r>
      <w:r w:rsidRPr="00A50A82">
        <w:rPr>
          <w:rStyle w:val="StyleUnderline"/>
        </w:rPr>
        <w:t>attack</w:t>
      </w:r>
      <w:r w:rsidRPr="00A50A82">
        <w:rPr>
          <w:sz w:val="14"/>
        </w:rPr>
        <w:t>—</w:t>
      </w:r>
      <w:r w:rsidRPr="00A50A82">
        <w:rPr>
          <w:rStyle w:val="StyleUnderline"/>
        </w:rPr>
        <w:t>regardless of the PLA’s numerical superiority</w:t>
      </w:r>
      <w:r w:rsidRPr="00A50A82">
        <w:rPr>
          <w:sz w:val="14"/>
        </w:rPr>
        <w:t xml:space="preserve">. A </w:t>
      </w:r>
      <w:r w:rsidRPr="00A50A82">
        <w:rPr>
          <w:rStyle w:val="StyleUnderline"/>
        </w:rPr>
        <w:t>technologically obsolescent navy cannot hope to meet such a challenge</w:t>
      </w:r>
      <w:r w:rsidRPr="00A50A82">
        <w:rPr>
          <w:sz w:val="14"/>
        </w:rPr>
        <w:t xml:space="preserve">, especially as the PLA continues to modernize at a rapid pace. </w:t>
      </w:r>
      <w:r w:rsidRPr="00A50A82">
        <w:rPr>
          <w:rStyle w:val="StyleUnderline"/>
        </w:rPr>
        <w:t xml:space="preserve">It is therefore necessary that </w:t>
      </w:r>
      <w:r w:rsidRPr="009731DB">
        <w:rPr>
          <w:rStyle w:val="StyleUnderline"/>
          <w:highlight w:val="cyan"/>
        </w:rPr>
        <w:t>Taiwan</w:t>
      </w:r>
      <w:r w:rsidRPr="00A50A82">
        <w:rPr>
          <w:rStyle w:val="StyleUnderline"/>
        </w:rPr>
        <w:t xml:space="preserve"> obtain up-to-date </w:t>
      </w:r>
      <w:r w:rsidRPr="009731DB">
        <w:rPr>
          <w:rStyle w:val="StyleUnderline"/>
          <w:highlight w:val="cyan"/>
        </w:rPr>
        <w:t>systems</w:t>
      </w:r>
      <w:r w:rsidRPr="00A50A82">
        <w:rPr>
          <w:rStyle w:val="StyleUnderline"/>
        </w:rPr>
        <w:t xml:space="preserve"> and engage in modern training, which </w:t>
      </w:r>
      <w:r w:rsidRPr="009731DB">
        <w:rPr>
          <w:rStyle w:val="Emphasis"/>
          <w:highlight w:val="cyan"/>
        </w:rPr>
        <w:t>will require the help of the U</w:t>
      </w:r>
      <w:r w:rsidRPr="00A50A82">
        <w:rPr>
          <w:rStyle w:val="Emphasis"/>
        </w:rPr>
        <w:t xml:space="preserve">nited </w:t>
      </w:r>
      <w:r w:rsidRPr="009731DB">
        <w:rPr>
          <w:rStyle w:val="Emphasis"/>
          <w:highlight w:val="cyan"/>
        </w:rPr>
        <w:t>S</w:t>
      </w:r>
      <w:r w:rsidRPr="00A50A82">
        <w:rPr>
          <w:rStyle w:val="Emphasis"/>
        </w:rPr>
        <w:t>tates</w:t>
      </w:r>
      <w:r w:rsidRPr="00A50A82">
        <w:rPr>
          <w:rStyle w:val="StyleUnderline"/>
        </w:rPr>
        <w:t xml:space="preserve">. </w:t>
      </w:r>
      <w:r w:rsidRPr="00A50A82">
        <w:rPr>
          <w:sz w:val="14"/>
        </w:rPr>
        <w:t xml:space="preserve">To this end, the </w:t>
      </w:r>
      <w:r w:rsidRPr="00A50A82">
        <w:rPr>
          <w:rStyle w:val="Emphasis"/>
        </w:rPr>
        <w:t xml:space="preserve">United States </w:t>
      </w:r>
      <w:r w:rsidRPr="009731DB">
        <w:rPr>
          <w:rStyle w:val="Emphasis"/>
          <w:highlight w:val="cyan"/>
        </w:rPr>
        <w:t>should: Support the modernization of the ROC Navy</w:t>
      </w:r>
      <w:r w:rsidRPr="00A50A82">
        <w:rPr>
          <w:sz w:val="14"/>
        </w:rPr>
        <w:t xml:space="preserve">. The </w:t>
      </w:r>
      <w:r w:rsidRPr="00A50A82">
        <w:rPr>
          <w:rStyle w:val="StyleUnderline"/>
        </w:rPr>
        <w:t>United States has already sold</w:t>
      </w:r>
      <w:r w:rsidRPr="00A50A82">
        <w:rPr>
          <w:sz w:val="14"/>
        </w:rPr>
        <w:t xml:space="preserve"> Taiwan Perry- and Knox-class </w:t>
      </w:r>
      <w:r w:rsidRPr="00A50A82">
        <w:rPr>
          <w:rStyle w:val="StyleUnderline"/>
        </w:rPr>
        <w:t>frigates</w:t>
      </w:r>
      <w:r w:rsidRPr="00A50A82">
        <w:rPr>
          <w:sz w:val="14"/>
        </w:rPr>
        <w:t xml:space="preserve">, </w:t>
      </w:r>
      <w:r w:rsidRPr="00A50A82">
        <w:rPr>
          <w:rStyle w:val="StyleUnderline"/>
        </w:rPr>
        <w:t>as well as anti-submarine warfare aircraft</w:t>
      </w:r>
      <w:r w:rsidRPr="00A50A82">
        <w:rPr>
          <w:sz w:val="14"/>
        </w:rPr>
        <w:t xml:space="preserve">. </w:t>
      </w:r>
      <w:r w:rsidRPr="00A50A82">
        <w:rPr>
          <w:rStyle w:val="StyleUnderline"/>
        </w:rPr>
        <w:t>These systems are essential for Taiwan to remain competitive with the PLA at sea.</w:t>
      </w:r>
      <w:r w:rsidRPr="00A50A82">
        <w:rPr>
          <w:sz w:val="14"/>
        </w:rPr>
        <w:t xml:space="preserve"> As the United States retires other modern combatants, such as Spruance-class destroyers or early versions of the AEGIS cruiser (e.g., USS Ticonderoga and USS Yorktown), </w:t>
      </w:r>
      <w:r w:rsidRPr="00A50A82">
        <w:rPr>
          <w:rStyle w:val="StyleUnderline"/>
        </w:rPr>
        <w:t>it should</w:t>
      </w:r>
      <w:r w:rsidRPr="00A50A82">
        <w:rPr>
          <w:sz w:val="14"/>
        </w:rPr>
        <w:t xml:space="preserve"> consider </w:t>
      </w:r>
      <w:r w:rsidRPr="00A50A82">
        <w:rPr>
          <w:rStyle w:val="StyleUnderline"/>
        </w:rPr>
        <w:t>selli</w:t>
      </w:r>
      <w:r w:rsidRPr="00A50A82">
        <w:rPr>
          <w:sz w:val="14"/>
        </w:rPr>
        <w:t xml:space="preserve">ng these </w:t>
      </w:r>
      <w:r w:rsidRPr="00A50A82">
        <w:rPr>
          <w:rStyle w:val="StyleUnderline"/>
        </w:rPr>
        <w:t>ships to Taiwan.</w:t>
      </w:r>
      <w:r w:rsidRPr="00A50A82">
        <w:rPr>
          <w:sz w:val="14"/>
        </w:rPr>
        <w:t xml:space="preserve"> The sale of AEGIS ships, in particular, should be taken into consideration, as they would provide a further improvement in Taiwan’s seagoing air defense capabilities. Another </w:t>
      </w:r>
      <w:r w:rsidRPr="00A50A82">
        <w:rPr>
          <w:rStyle w:val="StyleUnderline"/>
        </w:rPr>
        <w:t>important aspect</w:t>
      </w:r>
      <w:r w:rsidRPr="00A50A82">
        <w:rPr>
          <w:sz w:val="14"/>
        </w:rPr>
        <w:t xml:space="preserve"> of this </w:t>
      </w:r>
      <w:r w:rsidRPr="00A50A82">
        <w:rPr>
          <w:rStyle w:val="StyleUnderline"/>
        </w:rPr>
        <w:t>would be modernizing Taiwan’s submarine force</w:t>
      </w:r>
      <w:r w:rsidRPr="00A50A82">
        <w:rPr>
          <w:sz w:val="14"/>
        </w:rPr>
        <w:t xml:space="preserve">. </w:t>
      </w:r>
      <w:r w:rsidRPr="00A50A82">
        <w:rPr>
          <w:rStyle w:val="StyleUnderline"/>
        </w:rPr>
        <w:t>Suppressing</w:t>
      </w:r>
      <w:r w:rsidRPr="00A50A82">
        <w:rPr>
          <w:sz w:val="14"/>
        </w:rPr>
        <w:t xml:space="preserve"> an opponent’s </w:t>
      </w:r>
      <w:r w:rsidRPr="00A50A82">
        <w:rPr>
          <w:rStyle w:val="StyleUnderline"/>
        </w:rPr>
        <w:t xml:space="preserve">submarine forces is </w:t>
      </w:r>
      <w:r w:rsidRPr="00A50A82">
        <w:rPr>
          <w:sz w:val="14"/>
        </w:rPr>
        <w:t xml:space="preserve">a </w:t>
      </w:r>
      <w:r w:rsidRPr="00A50A82">
        <w:rPr>
          <w:rStyle w:val="StyleUnderline"/>
        </w:rPr>
        <w:t>key task for</w:t>
      </w:r>
      <w:r w:rsidRPr="00A50A82">
        <w:rPr>
          <w:sz w:val="14"/>
        </w:rPr>
        <w:t xml:space="preserve"> the </w:t>
      </w:r>
      <w:r w:rsidRPr="00A50A82">
        <w:rPr>
          <w:rStyle w:val="StyleUnderline"/>
        </w:rPr>
        <w:t>PLA</w:t>
      </w:r>
      <w:r w:rsidRPr="00A50A82">
        <w:rPr>
          <w:sz w:val="14"/>
        </w:rPr>
        <w:t xml:space="preserve">. The experience from the Falklands War likely remains a signal lesson for the PLA, but Taiwan’s submarine force at this point is far less capable than Argentina’s was at the time. Two of Taiwan’s submarines are World War II–era Tench-class boats, which Argentina considered obsolete three decades ago. The other two are 1980s-era Zwaardvis-class boats in service for over a quarter of a century. Chinese pressure has ensured that Taiwan cannot simply acquire foreign boats. Consequently, during the George W. Bush Administration, the U.S. and Taiwan agreed on a two-phase plan to assist Taiwan’s acquisition of submarines. The first element would be Taiwan’s procurement of a sub design; the second would be construction and support. However, Taiwanese and American politics have stalled the process; there has been little progress made toward even beginning the project’s design phase, despite Taiwan’s submission of a letter of request in this regard in January 2008 and President Ma’s reiteration of the need for new boats in </w:t>
      </w:r>
      <w:proofErr w:type="gramStart"/>
      <w:r w:rsidRPr="00A50A82">
        <w:rPr>
          <w:sz w:val="14"/>
        </w:rPr>
        <w:t>2013.[</w:t>
      </w:r>
      <w:proofErr w:type="gramEnd"/>
      <w:r w:rsidRPr="00A50A82">
        <w:rPr>
          <w:sz w:val="14"/>
        </w:rPr>
        <w:t xml:space="preserve">27] The </w:t>
      </w:r>
      <w:r w:rsidRPr="00A50A82">
        <w:rPr>
          <w:rStyle w:val="StyleUnderline"/>
        </w:rPr>
        <w:t xml:space="preserve">U.S. State Department and Defense Department should complete their review of Taiwan’s request for a submarine design phase and allow the program to proceed. Alternatively, American contractors should be allowed to explore direct commercial sales of submarines to Taiwan. Support the sale of advanced aircraft and air defenses to Taiwan. Sea control and air superiority are inextricably linked. Should the ROC Air Force prove unable to control the skies over Taiwan, the ROCN would be hard-pressed to maintain control of the seas, and the ability to preserve a “fleet in being” would be highly questionable. Consequently, the United States needs to ensure that Taiwan’s air force can field modern forces that are able to counter the PLAAF’s burgeoning capabilities. </w:t>
      </w:r>
      <w:r w:rsidRPr="00A50A82">
        <w:rPr>
          <w:sz w:val="14"/>
        </w:rPr>
        <w:t xml:space="preserve">But preserving air superiority is not only a matter of advanced fighters; it also requires provision of the requisite C4ISR capabilities and air defense systems so that the aircraft can be efficiently employed and inevitable “leakers” are nonetheless engaged. The upgrading of Taiwan’s F-16A/B fleet is a small step in that direction but ultimately insufficient, given the age of the airframes and the extended period that this upgrading will take (nearly a decade). The United States should be prepared to sell additional fighters, as well as additional Patriot batteries and airborne early warning aircraft, to ensure that Taiwan can control its airspace. Expose the ROC military to a broader array of contacts. Isolation is one of the greatest problems confronting Taiwan’s military. Due to Chinese pressure, the ROC military has only limited interaction with foreign militaries; consequently, it not only lacks combat experience, but also has not enjoyed the cross-fertilization opportunities typical of other American allies. At a minimum, the United States should consider expanding its own interactions with the Taiwan military. Whether it is bilateral naval exercises in the western Pacific or the U.S. Air Force’s “Red Flag” training at Nellis Air Force Base, U.S. military forces should have more interaction with their Taiwan counterparts if only to improve mutual </w:t>
      </w:r>
      <w:proofErr w:type="gramStart"/>
      <w:r w:rsidRPr="00A50A82">
        <w:rPr>
          <w:sz w:val="14"/>
        </w:rPr>
        <w:t>familiarization.[</w:t>
      </w:r>
      <w:proofErr w:type="gramEnd"/>
      <w:r w:rsidRPr="00A50A82">
        <w:rPr>
          <w:sz w:val="14"/>
        </w:rPr>
        <w:t xml:space="preserve">28] As important, the United States should serve as a bridge for the Taiwan military to interact with foreign military forces. In particular, certain multilateral exercises, such as RIMPAC (Rim of the Pacific), where the U.S. is now inviting Chinese participation, would be of particular benefit to the Taiwan military. It is difficult to imagine any information or technology that could be exposed to the PLA but not to Taiwan. There should be no reason for Washington to extend an invitation to Beijing to participate in RIMPAC but not to Taipei. Conclusion The </w:t>
      </w:r>
      <w:r w:rsidRPr="00A50A82">
        <w:rPr>
          <w:rStyle w:val="StyleUnderline"/>
        </w:rPr>
        <w:t>United States remains committed to the security of Taiwan</w:t>
      </w:r>
      <w:r w:rsidRPr="00A50A82">
        <w:rPr>
          <w:sz w:val="14"/>
        </w:rPr>
        <w:t xml:space="preserve">, both in support of a long-standing democratic friend and because such a commitment is consistent with American interests. </w:t>
      </w:r>
      <w:r w:rsidRPr="009731DB">
        <w:rPr>
          <w:rStyle w:val="StyleUnderline"/>
          <w:highlight w:val="cyan"/>
        </w:rPr>
        <w:t>That pledge</w:t>
      </w:r>
      <w:r w:rsidRPr="00A50A82">
        <w:rPr>
          <w:rStyle w:val="StyleUnderline"/>
        </w:rPr>
        <w:t xml:space="preserve">, however, </w:t>
      </w:r>
      <w:r w:rsidRPr="009731DB">
        <w:rPr>
          <w:rStyle w:val="Emphasis"/>
          <w:highlight w:val="cyan"/>
        </w:rPr>
        <w:t>cannot be simply rhetorical</w:t>
      </w:r>
      <w:r w:rsidRPr="00A50A82">
        <w:rPr>
          <w:rStyle w:val="StyleUnderline"/>
        </w:rPr>
        <w:t>; it must also reflect the concrete realities of the cross-Strait military balance</w:t>
      </w:r>
      <w:r w:rsidRPr="00A50A82">
        <w:rPr>
          <w:sz w:val="14"/>
        </w:rPr>
        <w:t xml:space="preserve">. For these reasons, the </w:t>
      </w:r>
      <w:r w:rsidRPr="009731DB">
        <w:rPr>
          <w:rStyle w:val="Emphasis"/>
          <w:highlight w:val="cyan"/>
        </w:rPr>
        <w:t>U</w:t>
      </w:r>
      <w:r w:rsidRPr="00A50A82">
        <w:rPr>
          <w:rStyle w:val="Emphasis"/>
        </w:rPr>
        <w:t xml:space="preserve">nited </w:t>
      </w:r>
      <w:r w:rsidRPr="009731DB">
        <w:rPr>
          <w:rStyle w:val="Emphasis"/>
          <w:highlight w:val="cyan"/>
        </w:rPr>
        <w:t>S</w:t>
      </w:r>
      <w:r w:rsidRPr="00A50A82">
        <w:rPr>
          <w:rStyle w:val="Emphasis"/>
        </w:rPr>
        <w:t xml:space="preserve">tates </w:t>
      </w:r>
      <w:r w:rsidRPr="009731DB">
        <w:rPr>
          <w:rStyle w:val="Emphasis"/>
          <w:highlight w:val="cyan"/>
        </w:rPr>
        <w:t>should support Taiwan’s military modernization</w:t>
      </w:r>
      <w:r w:rsidRPr="00A50A82">
        <w:rPr>
          <w:sz w:val="14"/>
        </w:rPr>
        <w:t xml:space="preserve">, both </w:t>
      </w:r>
      <w:r w:rsidRPr="009731DB">
        <w:rPr>
          <w:rStyle w:val="Emphasis"/>
          <w:highlight w:val="cyan"/>
        </w:rPr>
        <w:t>by providing access to modern systems</w:t>
      </w:r>
      <w:r w:rsidRPr="00A50A82">
        <w:rPr>
          <w:sz w:val="14"/>
        </w:rPr>
        <w:t xml:space="preserve"> and by facilitating the island nation’s interaction with other, friendly militaries.</w:t>
      </w:r>
    </w:p>
    <w:p w:rsidR="002154D7" w:rsidRPr="00A50A82" w:rsidRDefault="002154D7" w:rsidP="002154D7">
      <w:pPr>
        <w:rPr>
          <w:sz w:val="14"/>
        </w:rPr>
      </w:pPr>
    </w:p>
    <w:p w:rsidR="002154D7" w:rsidRPr="00A50A82" w:rsidRDefault="002154D7" w:rsidP="002154D7">
      <w:pPr>
        <w:rPr>
          <w:sz w:val="14"/>
        </w:rPr>
      </w:pPr>
    </w:p>
    <w:p w:rsidR="002154D7" w:rsidRPr="00A50A82" w:rsidRDefault="002154D7" w:rsidP="002154D7">
      <w:pPr>
        <w:pStyle w:val="Heading4"/>
        <w:rPr>
          <w:rFonts w:cs="Arial"/>
        </w:rPr>
      </w:pPr>
      <w:r w:rsidRPr="00A50A82">
        <w:rPr>
          <w:rFonts w:cs="Arial"/>
        </w:rPr>
        <w:t>solves war – taiwan deters china and can win the war</w:t>
      </w:r>
    </w:p>
    <w:p w:rsidR="002154D7" w:rsidRPr="00A50A82" w:rsidRDefault="002154D7" w:rsidP="002154D7">
      <w:pPr>
        <w:rPr>
          <w:rStyle w:val="Style13ptBold"/>
        </w:rPr>
      </w:pPr>
      <w:r w:rsidRPr="00A50A82">
        <w:rPr>
          <w:rStyle w:val="Style13ptBold"/>
        </w:rPr>
        <w:t>Stokes and Hsiao 4-13-12</w:t>
      </w:r>
    </w:p>
    <w:p w:rsidR="002154D7" w:rsidRPr="00A50A82" w:rsidRDefault="002154D7" w:rsidP="002154D7">
      <w:pPr>
        <w:rPr>
          <w:rStyle w:val="Style13ptBold"/>
          <w:b w:val="0"/>
          <w:sz w:val="16"/>
        </w:rPr>
      </w:pPr>
      <w:r w:rsidRPr="00A50A82">
        <w:rPr>
          <w:rStyle w:val="Style13ptBold"/>
          <w:b w:val="0"/>
          <w:sz w:val="16"/>
        </w:rPr>
        <w:t xml:space="preserve">Mark Stokes is the Executive Director of the Project 2049 Institute. Russell Hsiao is a senior research fellow at the institute. Why </w:t>
      </w:r>
      <w:r w:rsidRPr="00A50A82">
        <w:rPr>
          <w:rStyle w:val="StyleUnderline"/>
        </w:rPr>
        <w:t>U.S. Military Needs Taiwan</w:t>
      </w:r>
      <w:r w:rsidRPr="00A50A82">
        <w:rPr>
          <w:rStyle w:val="Style13ptBold"/>
          <w:b w:val="0"/>
          <w:sz w:val="16"/>
        </w:rPr>
        <w:t>, http://thediplomat.com/2012/04/why-u-s-military-needs-taiwan/?allpages=yes, msm</w:t>
      </w:r>
    </w:p>
    <w:p w:rsidR="002154D7" w:rsidRPr="00A50A82" w:rsidRDefault="002154D7" w:rsidP="002154D7">
      <w:pPr>
        <w:rPr>
          <w:rStyle w:val="Emphasis"/>
          <w:b w:val="0"/>
          <w:iCs w:val="0"/>
          <w:u w:val="none"/>
        </w:rPr>
      </w:pPr>
      <w:r w:rsidRPr="00A50A82">
        <w:rPr>
          <w:rStyle w:val="StyleUnderline"/>
        </w:rPr>
        <w:t>Addressing these challenges requires greater collaboration</w:t>
      </w:r>
      <w:r w:rsidRPr="00A50A82">
        <w:rPr>
          <w:sz w:val="12"/>
        </w:rPr>
        <w:t xml:space="preserve"> not only </w:t>
      </w:r>
      <w:r w:rsidRPr="00A50A82">
        <w:rPr>
          <w:rStyle w:val="StyleUnderline"/>
        </w:rPr>
        <w:t>within</w:t>
      </w:r>
      <w:r w:rsidRPr="00A50A82">
        <w:rPr>
          <w:sz w:val="12"/>
        </w:rPr>
        <w:t xml:space="preserve"> the </w:t>
      </w:r>
      <w:r w:rsidRPr="00A50A82">
        <w:rPr>
          <w:rStyle w:val="StyleUnderline"/>
        </w:rPr>
        <w:t>U.S. defense establishment</w:t>
      </w:r>
      <w:r w:rsidRPr="00A50A82">
        <w:rPr>
          <w:sz w:val="12"/>
        </w:rPr>
        <w:t xml:space="preserve">, but effective leveraging of talents of allies and ad hoc coalition partners in the region. The </w:t>
      </w:r>
      <w:r w:rsidRPr="00A50A82">
        <w:rPr>
          <w:rStyle w:val="StyleUnderline"/>
        </w:rPr>
        <w:t>U.S.</w:t>
      </w:r>
      <w:r w:rsidRPr="00A50A82">
        <w:rPr>
          <w:sz w:val="12"/>
        </w:rPr>
        <w:t xml:space="preserve"> reportedly </w:t>
      </w:r>
      <w:r w:rsidRPr="00A50A82">
        <w:rPr>
          <w:rStyle w:val="StyleUnderline"/>
        </w:rPr>
        <w:t>has begun</w:t>
      </w:r>
      <w:r w:rsidRPr="00A50A82">
        <w:rPr>
          <w:sz w:val="12"/>
        </w:rPr>
        <w:t xml:space="preserve"> </w:t>
      </w:r>
      <w:r w:rsidRPr="00A50A82">
        <w:rPr>
          <w:rStyle w:val="StyleUnderline"/>
        </w:rPr>
        <w:t>examining how to diversify defense relations with traditional allies in the region</w:t>
      </w:r>
      <w:r w:rsidRPr="00A50A82">
        <w:rPr>
          <w:sz w:val="12"/>
        </w:rPr>
        <w:t xml:space="preserve">, such as Japan, South Korea, and Australia. Yet, little consideration appears to have been given to the significant role that Taiwan could play in an evolving U.S. defense strategy, including the JOAC and Air-Sea Battle. </w:t>
      </w:r>
      <w:r w:rsidRPr="00A50A82">
        <w:rPr>
          <w:rStyle w:val="StyleUnderline"/>
        </w:rPr>
        <w:t>Taiwan’s future and U.S. interests in regional security are intimately related</w:t>
      </w:r>
      <w:r w:rsidRPr="00A50A82">
        <w:rPr>
          <w:sz w:val="12"/>
        </w:rPr>
        <w:t xml:space="preserve">. Indeed, </w:t>
      </w:r>
      <w:r w:rsidRPr="00A50A82">
        <w:rPr>
          <w:rStyle w:val="StyleUnderline"/>
        </w:rPr>
        <w:t xml:space="preserve">Taiwan is a core interest of the United States and has a pivotal role to play as an ad hoc coalition partner in Air-Sea Battle, JOAC, and the strategic rebalancing in the Asia-Pacific. </w:t>
      </w:r>
      <w:r w:rsidRPr="00A50A82">
        <w:rPr>
          <w:sz w:val="12"/>
        </w:rPr>
        <w:t xml:space="preserve">First, </w:t>
      </w:r>
      <w:r w:rsidRPr="00A50A82">
        <w:rPr>
          <w:rStyle w:val="StyleUnderline"/>
        </w:rPr>
        <w:t>Taiwan should be the central guiding focus of defense planning in the Asia-Pacific region</w:t>
      </w:r>
      <w:r w:rsidRPr="00A50A82">
        <w:rPr>
          <w:sz w:val="12"/>
        </w:rPr>
        <w:t xml:space="preserve">. In assessing JOAC and Air-Sea Battle-related requirements, the greatest emphasis should be placed on contingency planning for a PLA amphibious invasion of Taiwan with minimal warning. </w:t>
      </w:r>
      <w:r w:rsidRPr="00A50A82">
        <w:rPr>
          <w:rStyle w:val="StyleUnderline"/>
        </w:rPr>
        <w:t xml:space="preserve">Based on a premature and faulty assumption that cross-Strait trade and investment will inevitably lead toward Taiwan’s democratic submission to Chinese Communist Party (CCP) authoritarian rule, prominent analysts have asserted that the focus of U.S. defense planning should shift toward the South China Sea and defense of the global commons. </w:t>
      </w:r>
      <w:r w:rsidRPr="00A50A82">
        <w:rPr>
          <w:sz w:val="12"/>
        </w:rPr>
        <w:t xml:space="preserve">While freedom of navigation is important, </w:t>
      </w:r>
      <w:r w:rsidRPr="00A50A82">
        <w:rPr>
          <w:rStyle w:val="StyleUnderline"/>
        </w:rPr>
        <w:t xml:space="preserve">shifting our focus </w:t>
      </w:r>
      <w:r w:rsidRPr="00A50A82">
        <w:rPr>
          <w:sz w:val="12"/>
        </w:rPr>
        <w:t xml:space="preserve">entirely over to uninhabited specks of land and access to preferred waterways for shipping therein </w:t>
      </w:r>
      <w:r w:rsidRPr="00A50A82">
        <w:rPr>
          <w:rStyle w:val="StyleUnderline"/>
        </w:rPr>
        <w:t xml:space="preserve">are not as salient as defending a fellow democracy and critical node in the global economic supply chain. </w:t>
      </w:r>
      <w:r w:rsidRPr="00A50A82">
        <w:rPr>
          <w:sz w:val="12"/>
        </w:rPr>
        <w:t xml:space="preserve">To be sure, Taiwan’s precarious situation shouldn’t be viewed in isolation from the South China Sea. Beyond the relative saliency of Taiwan, U.S. law under the Taiwan Relations Act stipulates that it is in the U.S. interest “to maintain the capacity of the United States to resist any resort to force or other forms of coercion that would jeopardize the security, or the social or economic system, of the people on Taiwan.” The myth that Taiwan is inevitably moving into Beijing’s orbit certainly serves CCP interests. This ostensibly self-fulfilling prophesy bears watching. </w:t>
      </w:r>
      <w:r w:rsidRPr="00A50A82">
        <w:rPr>
          <w:rStyle w:val="StyleUnderline"/>
        </w:rPr>
        <w:t xml:space="preserve">Due to the inherent complications associated with an amphibious invasion, Taiwan is and will remain defendable. </w:t>
      </w:r>
      <w:r w:rsidRPr="00A50A82">
        <w:rPr>
          <w:sz w:val="12"/>
        </w:rPr>
        <w:t xml:space="preserve">China’s main strategic direction remains unchanged, however. It is Taiwan that the CCP obsesses over. Disputes with neighbors around the South China Sea can be modulated at will. On the other hand, </w:t>
      </w:r>
      <w:r w:rsidRPr="00A50A82">
        <w:rPr>
          <w:rStyle w:val="StyleUnderline"/>
        </w:rPr>
        <w:t>Taiwan and its democracy present an existential threat to the CCP, and the PLA has done nothing to reduce its military posture opposite the island</w:t>
      </w:r>
      <w:r w:rsidRPr="00A50A82">
        <w:rPr>
          <w:sz w:val="12"/>
        </w:rPr>
        <w:t xml:space="preserve">. In fact, its missile infrastructure has grown as new units have been put into place and more advanced ballistic missiles introduced. If strategic planners must choose between freedom of navigation in the South China Sea and defense of Taiwan as the basis of U.S. force planning, one would hope that President Obama doesn’t abandon Taiwan. Taiwan as JOAC Partner What are Taiwan’s potential contributions? For starters, </w:t>
      </w:r>
      <w:r w:rsidRPr="00A50A82">
        <w:rPr>
          <w:rStyle w:val="StyleUnderline"/>
        </w:rPr>
        <w:t>Taiwan is the principle security partner in the region that is willing and able to develop the kind of force needed for networked, integrated deep interdiction operations in an A2/AD environment. Taiwan’s knowledge of single points of failure in the PLA’s air and missile defense system could</w:t>
      </w:r>
      <w:r w:rsidRPr="00A50A82">
        <w:rPr>
          <w:sz w:val="12"/>
        </w:rPr>
        <w:t xml:space="preserve"> someday </w:t>
      </w:r>
      <w:r w:rsidRPr="00A50A82">
        <w:rPr>
          <w:rStyle w:val="StyleUnderline"/>
        </w:rPr>
        <w:t>save</w:t>
      </w:r>
      <w:r w:rsidRPr="00A50A82">
        <w:rPr>
          <w:sz w:val="12"/>
        </w:rPr>
        <w:t xml:space="preserve"> many </w:t>
      </w:r>
      <w:r w:rsidRPr="00A50A82">
        <w:rPr>
          <w:rStyle w:val="StyleUnderline"/>
        </w:rPr>
        <w:t>lives</w:t>
      </w:r>
      <w:r w:rsidRPr="00A50A82">
        <w:rPr>
          <w:sz w:val="12"/>
        </w:rPr>
        <w:t xml:space="preserve">. </w:t>
      </w:r>
      <w:r w:rsidRPr="00A50A82">
        <w:rPr>
          <w:rStyle w:val="StyleUnderline"/>
        </w:rPr>
        <w:t>Maintaining Taiwan’s capacity to interdict single points of failure in the PLA’s A2/AD system could relieve the United States of part of its heavy operational burden and reduce risks of escalation</w:t>
      </w:r>
      <w:r w:rsidRPr="00A50A82">
        <w:rPr>
          <w:sz w:val="12"/>
        </w:rPr>
        <w:t xml:space="preserve">. </w:t>
      </w:r>
      <w:r w:rsidRPr="00A50A82">
        <w:rPr>
          <w:rStyle w:val="StyleUnderline"/>
        </w:rPr>
        <w:t>For Taiwan, sufficient self defense requires an ability to interdict and neutralize critical nodes in the PLA Second Artillery and other increasingly integrated operational systems opposite Taiwan. Taiwan is uniquely positioned to contribute to regional situational awareness of the air, space, sea and cyber domains</w:t>
      </w:r>
      <w:r w:rsidRPr="00A50A82">
        <w:rPr>
          <w:sz w:val="12"/>
        </w:rPr>
        <w:t xml:space="preserve">. Peacetime air </w:t>
      </w:r>
      <w:r w:rsidRPr="00A50A82">
        <w:rPr>
          <w:rStyle w:val="StyleUnderline"/>
        </w:rPr>
        <w:t>surveillance data can be fused with other sources of information to better understand PLA Air Force tactics and doctrine</w:t>
      </w:r>
      <w:r w:rsidRPr="00A50A82">
        <w:rPr>
          <w:sz w:val="12"/>
        </w:rPr>
        <w:t xml:space="preserve">. Long range UHF early warning radar data could fill a gap in regional space surveillance. The Taiwanese Navy has a firm grasp of the unique undersea geography and hydrological environment of the Western Pacific Ocean. In the cyber domain, the U.S. Defense Department may tap the expertise on Taiwan, the earliest and most intense target of Chinese computer network operations. Taiwan’s geographic position and willingness to contribute to a regional common operational picture, including maritime domain awareness, air surveillance, and space surveillance and tracking, could be of significant value for both disaster response and military purposes. More care must be taken to build in firewalls to ensure potential adversaries are unable to penetrate U.S. networks through those of its allies and partners. Furthermore, releasing space-based systems to Taiwan, including broadband communications and remote sensing satellites, could contribute to broader regional situational awareness architecture not only for military purposes but also for civil disaster preparedness and response. Taiwan’s participation in regional maritime domain awareness architecture may also be worthy of consideration. And then there’s defense industrial cooperation. The </w:t>
      </w:r>
      <w:r w:rsidRPr="00A50A82">
        <w:rPr>
          <w:rStyle w:val="StyleUnderline"/>
        </w:rPr>
        <w:t>Defense Department could</w:t>
      </w:r>
      <w:r w:rsidRPr="00A50A82">
        <w:rPr>
          <w:sz w:val="12"/>
        </w:rPr>
        <w:t xml:space="preserve"> also consider </w:t>
      </w:r>
      <w:r w:rsidRPr="00A50A82">
        <w:rPr>
          <w:rStyle w:val="StyleUnderline"/>
        </w:rPr>
        <w:t>expand</w:t>
      </w:r>
      <w:r w:rsidRPr="00A50A82">
        <w:rPr>
          <w:sz w:val="12"/>
        </w:rPr>
        <w:t xml:space="preserve">ing </w:t>
      </w:r>
      <w:r w:rsidRPr="00A50A82">
        <w:rPr>
          <w:rStyle w:val="StyleUnderline"/>
        </w:rPr>
        <w:t>cooperative R&amp;D with Taiwan’s Industrial Technology Research</w:t>
      </w:r>
      <w:r w:rsidRPr="00A50A82">
        <w:rPr>
          <w:sz w:val="12"/>
        </w:rPr>
        <w:t xml:space="preserve"> Institute (ITRI), Chungshan Institute of Science and Technology (CSIST), and/or private industry. </w:t>
      </w:r>
      <w:r w:rsidRPr="00A50A82">
        <w:rPr>
          <w:rStyle w:val="StyleUnderline"/>
        </w:rPr>
        <w:t>Taiwan is a world leader in technology innovation, particularly in applied information and communications technology, which should be leveraged for mutual benefit</w:t>
      </w:r>
      <w:r w:rsidRPr="00A50A82">
        <w:rPr>
          <w:sz w:val="12"/>
        </w:rPr>
        <w:t xml:space="preserve">. Isolation of CSIST, which houses a significant reserve of defense research and engineering talent, can be counterproductive. The </w:t>
      </w:r>
      <w:r w:rsidRPr="00A50A82">
        <w:rPr>
          <w:rStyle w:val="StyleUnderline"/>
        </w:rPr>
        <w:t>Executive Branch should</w:t>
      </w:r>
      <w:r w:rsidRPr="00A50A82">
        <w:rPr>
          <w:sz w:val="12"/>
        </w:rPr>
        <w:t xml:space="preserve"> also </w:t>
      </w:r>
      <w:r w:rsidRPr="00A50A82">
        <w:rPr>
          <w:rStyle w:val="StyleUnderline"/>
        </w:rPr>
        <w:t>honor commitments</w:t>
      </w:r>
      <w:r w:rsidRPr="00A50A82">
        <w:rPr>
          <w:sz w:val="12"/>
        </w:rPr>
        <w:t xml:space="preserve"> made under the Bush administration </w:t>
      </w:r>
      <w:r w:rsidRPr="00A50A82">
        <w:rPr>
          <w:rStyle w:val="StyleUnderline"/>
        </w:rPr>
        <w:t>to assist Taiwan</w:t>
      </w:r>
      <w:r w:rsidRPr="00A50A82">
        <w:rPr>
          <w:sz w:val="12"/>
        </w:rPr>
        <w:t xml:space="preserve"> in its acquisition of diesel electric submarines. </w:t>
      </w:r>
      <w:r w:rsidRPr="00A50A82">
        <w:rPr>
          <w:rStyle w:val="StyleUnderline"/>
        </w:rPr>
        <w:t>Taiwan’s requirement for</w:t>
      </w:r>
      <w:r w:rsidRPr="00A50A82">
        <w:rPr>
          <w:sz w:val="12"/>
        </w:rPr>
        <w:t xml:space="preserve"> diesel electric </w:t>
      </w:r>
      <w:r w:rsidRPr="00A50A82">
        <w:rPr>
          <w:rStyle w:val="StyleUnderline"/>
        </w:rPr>
        <w:t xml:space="preserve">submarines has been validated for island defense, and could play a critical role in interdicting amphibious ships transiting from mainland China in waters northwest and southwest of Taiwan, counter-blockade operations, and surveillance. Submarines are a credible, survivable deterrent. </w:t>
      </w:r>
      <w:r w:rsidRPr="00A50A82">
        <w:rPr>
          <w:sz w:val="12"/>
        </w:rPr>
        <w:t xml:space="preserve">In </w:t>
      </w:r>
      <w:proofErr w:type="gramStart"/>
      <w:r w:rsidRPr="00A50A82">
        <w:rPr>
          <w:sz w:val="12"/>
        </w:rPr>
        <w:t>addition,the</w:t>
      </w:r>
      <w:proofErr w:type="gramEnd"/>
      <w:r w:rsidRPr="00A50A82">
        <w:rPr>
          <w:sz w:val="12"/>
        </w:rPr>
        <w:t xml:space="preserve"> </w:t>
      </w:r>
      <w:r w:rsidRPr="00A50A82">
        <w:rPr>
          <w:rStyle w:val="StyleUnderline"/>
        </w:rPr>
        <w:t>Defense Department and its Taiwanese counterparts should consider the formation of an innovative capabilities working group that could also incorporate representatives from think tanks and both countries’ defense industries</w:t>
      </w:r>
      <w:r w:rsidRPr="00A50A82">
        <w:rPr>
          <w:sz w:val="12"/>
        </w:rPr>
        <w:t xml:space="preserve">. </w:t>
      </w:r>
      <w:r w:rsidRPr="00A50A82">
        <w:rPr>
          <w:rStyle w:val="StyleUnderline"/>
        </w:rPr>
        <w:t xml:space="preserve">Possible focus areas might include cruise missile defense, anti-submarine warfare (ASW), multi-domain awareness, and Taiwan’s central role in the U.S. rebalancing toward Asia. </w:t>
      </w:r>
      <w:r w:rsidRPr="00A50A82">
        <w:rPr>
          <w:sz w:val="12"/>
        </w:rPr>
        <w:t xml:space="preserve">The fact is that no free and open society understands China as well as Taiwan. Unfortunately, few U.S. military officers conduct in-country training in Taiwan, and there are no known students attending Taiwan’s National Defense University (NDU) or other intermediate/senior service schools. More educational exchanges between the two defense establishments are warranted, particularly for junior and non-commissioned officers. Even as the Pentagon has actively pursued deeper and broader military-to-military relations with the PLA, the number of U.S.-Taiwanese conferences held on the PLA has dwindled. Political Paradox in the Taiwan Strait A paradox currently characterizes cross-Strait relations. On the one hand, economic interdependence between the two sides reduces the likelihood of conflict. Yet because Taiwan’s democratic system of government – an alternative to mainland China’s authoritarian model – presents an existential challenge to the CCP, China continues to rely on military coercion to compel concessions on sovereignty. The objective reality of the matter is that Taiwan, under its existing Taiwanese constitutional framework, exists as an independent sovereign state. Until the CCP renounces the use of force to resolve political differences in the Taiwan Strait, as well as substantially reduces its military posture against Taiwan, America should deepen and broaden defense relations with Taiwan. Acknowledging Taiwan’s pivotal role in the U.S. rebalancing strategy in the Asia-Pacific region would be a proper starting point. </w:t>
      </w:r>
      <w:r w:rsidRPr="00A50A82">
        <w:rPr>
          <w:rStyle w:val="StyleUnderline"/>
        </w:rPr>
        <w:t>Taiwan</w:t>
      </w:r>
      <w:r w:rsidRPr="00A50A82">
        <w:rPr>
          <w:sz w:val="12"/>
        </w:rPr>
        <w:t xml:space="preserve">, for its part – </w:t>
      </w:r>
      <w:r w:rsidRPr="00A50A82">
        <w:rPr>
          <w:rStyle w:val="StyleUnderline"/>
        </w:rPr>
        <w:t>with foreign assistance</w:t>
      </w:r>
      <w:r w:rsidRPr="00A50A82">
        <w:rPr>
          <w:sz w:val="12"/>
        </w:rPr>
        <w:t xml:space="preserve"> as needed – </w:t>
      </w:r>
      <w:r w:rsidRPr="00A50A82">
        <w:rPr>
          <w:rStyle w:val="StyleUnderline"/>
        </w:rPr>
        <w:t>could implement cost effective solutions to meet the world’s most stressing military challenge</w:t>
      </w:r>
      <w:r w:rsidRPr="00A50A82">
        <w:rPr>
          <w:sz w:val="12"/>
        </w:rPr>
        <w:t xml:space="preserve">, and could be viewed as a transformational test bed for others to emulate. </w:t>
      </w:r>
      <w:r w:rsidRPr="00A50A82">
        <w:rPr>
          <w:rStyle w:val="StyleUnderline"/>
        </w:rPr>
        <w:t>Taiwan’s defense could play a role in fostering innovation and developing new operational concepts</w:t>
      </w:r>
      <w:r w:rsidRPr="00A50A82">
        <w:rPr>
          <w:sz w:val="12"/>
        </w:rPr>
        <w:t xml:space="preserve">. Taiwan faces the most stressing military challenge in the world – if selected operational problems could be solved for Taiwan (e.g., integrated air/missile defense and ASW), they could be resolved everywhere. At the same time, </w:t>
      </w:r>
      <w:r w:rsidRPr="00A50A82">
        <w:rPr>
          <w:rStyle w:val="StyleUnderline"/>
        </w:rPr>
        <w:t>Taiwan and the U.S. may find mutually beneficial ways to integrate their efforts including in defense-related R&amp;D and low cost, high quality electronic components that could reduce costs for U.S. weapon systems</w:t>
      </w:r>
      <w:r w:rsidRPr="00A50A82">
        <w:rPr>
          <w:sz w:val="12"/>
        </w:rPr>
        <w:t xml:space="preserve">. Taiwan is one of the largest U.S. Foreign Military Sales (FMS) customers in the world, and industrial and technological cooperation has been limited to date. </w:t>
      </w:r>
      <w:r w:rsidRPr="00A50A82">
        <w:rPr>
          <w:rStyle w:val="StyleUnderline"/>
        </w:rPr>
        <w:t>Arms sales contribute to the Air-Sea Battle through the promotion of combined interoperability and cost savings to U.S. Air Force and Navy via larger production runs and economies of scale</w:t>
      </w:r>
      <w:r w:rsidRPr="00A50A82">
        <w:rPr>
          <w:sz w:val="12"/>
        </w:rPr>
        <w:t xml:space="preserve">. Also, at least in theory, the more Taiwan does the less that will be required of U.S. armed forces. However, the relative weight granted to arms sales through FMS channels implies a patron-client relationship. </w:t>
      </w:r>
      <w:r w:rsidRPr="00A50A82">
        <w:rPr>
          <w:rStyle w:val="StyleUnderline"/>
        </w:rPr>
        <w:t>Rebalancing U.S.-Taiwan defense relations into a true partnership would likely be more sustainable.</w:t>
      </w:r>
    </w:p>
    <w:p w:rsidR="00673E87" w:rsidRPr="00A50A82" w:rsidRDefault="00673E87" w:rsidP="00673E87">
      <w:pPr>
        <w:pStyle w:val="Heading4"/>
        <w:rPr>
          <w:rFonts w:cs="Arial"/>
        </w:rPr>
      </w:pPr>
      <w:r w:rsidRPr="00A50A82">
        <w:rPr>
          <w:rFonts w:cs="Arial"/>
        </w:rPr>
        <w:t>Solves case</w:t>
      </w:r>
    </w:p>
    <w:p w:rsidR="00673E87" w:rsidRPr="00A50A82" w:rsidRDefault="00673E87" w:rsidP="00673E87">
      <w:pPr>
        <w:rPr>
          <w:rStyle w:val="Style13ptBold"/>
        </w:rPr>
      </w:pPr>
      <w:r w:rsidRPr="00A50A82">
        <w:rPr>
          <w:rStyle w:val="Style13ptBold"/>
        </w:rPr>
        <w:t>Krejsa 16</w:t>
      </w:r>
    </w:p>
    <w:p w:rsidR="00673E87" w:rsidRPr="00A50A82" w:rsidRDefault="00673E87" w:rsidP="00673E87">
      <w:r w:rsidRPr="00A50A82">
        <w:rPr>
          <w:rStyle w:val="Style13ptBold"/>
          <w:b w:val="0"/>
        </w:rPr>
        <w:t>Harry Krejsa is a Research Associate with the Asia-Pacific Security Program at CNAS. Mr. Krejsa formerly worked as a policy analyst for the Congressional Joint Economic Committee and as a researcher with the Center for the Study of Chinese Military Affairs at National Defense University. He has also led a field analysis on political transition in Myanmar, piloted anti-terror training programs for Southeast Asia, and served as a Fulbright Fellow in Taiwan. SEEING STRAIT: The Future of the U.S.-Taiwan Strategic Relationship, http://www.cnas.org/sites/default/files/publications-pdf/CNASReport-Taiwan-FINAL.pdf, msm</w:t>
      </w:r>
    </w:p>
    <w:p w:rsidR="00673E87" w:rsidRPr="00A50A82" w:rsidRDefault="00673E87" w:rsidP="00673E87">
      <w:pPr>
        <w:rPr>
          <w:rStyle w:val="Emphasis"/>
        </w:rPr>
      </w:pPr>
      <w:r w:rsidRPr="009731DB">
        <w:rPr>
          <w:rStyle w:val="StyleUnderline"/>
          <w:highlight w:val="cyan"/>
        </w:rPr>
        <w:t>U.S. policymakers should prize</w:t>
      </w:r>
      <w:r w:rsidRPr="00A50A82">
        <w:rPr>
          <w:rStyle w:val="StyleUnderline"/>
        </w:rPr>
        <w:t xml:space="preserve"> cross-strait </w:t>
      </w:r>
      <w:r w:rsidRPr="009731DB">
        <w:rPr>
          <w:rStyle w:val="StyleUnderline"/>
          <w:highlight w:val="cyan"/>
        </w:rPr>
        <w:t>stability</w:t>
      </w:r>
      <w:r w:rsidRPr="00A50A82">
        <w:rPr>
          <w:rStyle w:val="StyleUnderline"/>
        </w:rPr>
        <w:t xml:space="preserve"> </w:t>
      </w:r>
      <w:r w:rsidRPr="00A50A82">
        <w:rPr>
          <w:rStyle w:val="Emphasis"/>
        </w:rPr>
        <w:t>but also</w:t>
      </w:r>
      <w:r w:rsidRPr="00A50A82">
        <w:rPr>
          <w:sz w:val="14"/>
        </w:rPr>
        <w:t xml:space="preserve"> </w:t>
      </w:r>
      <w:r w:rsidRPr="00A50A82">
        <w:rPr>
          <w:rStyle w:val="StyleUnderline"/>
        </w:rPr>
        <w:t>support an affirmative vision of Taiwan’s future</w:t>
      </w:r>
      <w:r w:rsidRPr="00A50A82">
        <w:rPr>
          <w:sz w:val="14"/>
        </w:rPr>
        <w:t xml:space="preserve">. In short, the </w:t>
      </w:r>
      <w:r w:rsidRPr="00A50A82">
        <w:rPr>
          <w:rStyle w:val="StyleUnderline"/>
        </w:rPr>
        <w:t>United States should steer Taiwan away from hostility with its neighbor and toward integration with the region.</w:t>
      </w:r>
      <w:r w:rsidRPr="00A50A82">
        <w:rPr>
          <w:sz w:val="14"/>
        </w:rPr>
        <w:t xml:space="preserve"> </w:t>
      </w:r>
      <w:r w:rsidRPr="009731DB">
        <w:rPr>
          <w:rStyle w:val="StyleUnderline"/>
          <w:highlight w:val="cyan"/>
        </w:rPr>
        <w:t>This will include</w:t>
      </w:r>
      <w:r w:rsidRPr="009731DB">
        <w:rPr>
          <w:sz w:val="14"/>
          <w:highlight w:val="cyan"/>
        </w:rPr>
        <w:t xml:space="preserve"> </w:t>
      </w:r>
      <w:r w:rsidRPr="009731DB">
        <w:rPr>
          <w:rStyle w:val="Emphasis"/>
          <w:highlight w:val="cyan"/>
        </w:rPr>
        <w:t>continued arms sales</w:t>
      </w:r>
      <w:r w:rsidRPr="009731DB">
        <w:rPr>
          <w:sz w:val="14"/>
          <w:highlight w:val="cyan"/>
        </w:rPr>
        <w:t xml:space="preserve"> </w:t>
      </w:r>
      <w:r w:rsidRPr="009731DB">
        <w:rPr>
          <w:rStyle w:val="StyleUnderline"/>
          <w:highlight w:val="cyan"/>
        </w:rPr>
        <w:t>and</w:t>
      </w:r>
      <w:r w:rsidRPr="009731DB">
        <w:rPr>
          <w:sz w:val="14"/>
          <w:highlight w:val="cyan"/>
        </w:rPr>
        <w:t xml:space="preserve"> </w:t>
      </w:r>
      <w:r w:rsidRPr="009731DB">
        <w:rPr>
          <w:rStyle w:val="Emphasis"/>
          <w:highlight w:val="cyan"/>
        </w:rPr>
        <w:t>improved military capabilities</w:t>
      </w:r>
      <w:r w:rsidRPr="00A50A82">
        <w:rPr>
          <w:sz w:val="14"/>
        </w:rPr>
        <w:t xml:space="preserve">, but </w:t>
      </w:r>
      <w:r w:rsidRPr="00A50A82">
        <w:rPr>
          <w:rStyle w:val="Emphasis"/>
        </w:rPr>
        <w:t>with an emphasis on the cheap and asymmetric options</w:t>
      </w:r>
      <w:r w:rsidRPr="00A50A82">
        <w:rPr>
          <w:sz w:val="14"/>
        </w:rPr>
        <w:t xml:space="preserve"> </w:t>
      </w:r>
      <w:r w:rsidRPr="00A50A82">
        <w:rPr>
          <w:rStyle w:val="StyleUnderline"/>
        </w:rPr>
        <w:t>Taiwan needs</w:t>
      </w:r>
      <w:r w:rsidRPr="00A50A82">
        <w:rPr>
          <w:sz w:val="14"/>
        </w:rPr>
        <w:t xml:space="preserve"> and away from prestige projects that hold little value beyond cross-strait provocation. Most important, however, the United States should help Taiwan find the economic hedges it is now seeking. Though TPP is still far from implementation, if it takes effect as scheduled the United States should wholeheartedly support Taiwan’s accession. Encourage A Practical Focus for Taiwan’s Military IN HARDWARE, PURSUE POTENCY, NOT PRESTIGE </w:t>
      </w:r>
      <w:proofErr w:type="gramStart"/>
      <w:r w:rsidRPr="00A50A82">
        <w:rPr>
          <w:rStyle w:val="StyleUnderline"/>
        </w:rPr>
        <w:t>In</w:t>
      </w:r>
      <w:proofErr w:type="gramEnd"/>
      <w:r w:rsidRPr="00A50A82">
        <w:rPr>
          <w:rStyle w:val="StyleUnderline"/>
        </w:rPr>
        <w:t xml:space="preserve"> the event of conflict with China, Taiwan faces threats that will be relatively conventional to counter in nature</w:t>
      </w:r>
      <w:r w:rsidRPr="00A50A82">
        <w:rPr>
          <w:sz w:val="14"/>
        </w:rPr>
        <w:t xml:space="preserve">, if admittedly not in quantity. </w:t>
      </w:r>
      <w:r w:rsidRPr="00A50A82">
        <w:rPr>
          <w:rStyle w:val="StyleUnderline"/>
        </w:rPr>
        <w:t xml:space="preserve">China’s overwhelming conventional ballistic-missile complement threatens </w:t>
      </w:r>
      <w:r w:rsidRPr="00A50A82">
        <w:rPr>
          <w:sz w:val="14"/>
        </w:rPr>
        <w:t xml:space="preserve">not only </w:t>
      </w:r>
      <w:r w:rsidRPr="00A50A82">
        <w:rPr>
          <w:rStyle w:val="StyleUnderline"/>
        </w:rPr>
        <w:t>any target in Taiwan</w:t>
      </w:r>
      <w:r w:rsidRPr="00A50A82">
        <w:rPr>
          <w:sz w:val="14"/>
        </w:rPr>
        <w:t xml:space="preserve">, but many U.S. partners and assets in the region.31 </w:t>
      </w:r>
      <w:r w:rsidRPr="00A50A82">
        <w:rPr>
          <w:rStyle w:val="StyleUnderline"/>
        </w:rPr>
        <w:t>Additionally, large numbers of Chinese aircraft are based within unrefueled bombing range of Taiwan, substantially easing the PLA’s logistical burden for launching numerous and frequent offensive sorties against the island.</w:t>
      </w:r>
      <w:r w:rsidRPr="00A50A82">
        <w:rPr>
          <w:sz w:val="14"/>
        </w:rPr>
        <w:t xml:space="preserve">32 Though the PLA Navy is still building out its truly blue-water navy, Chinese warships and amphibious landing craft need only travel 90 miles to reach the destination of most of their war plans and simulations. </w:t>
      </w:r>
      <w:r w:rsidRPr="00A50A82">
        <w:rPr>
          <w:rStyle w:val="StyleUnderline"/>
        </w:rPr>
        <w:t>These capabilities are</w:t>
      </w:r>
      <w:r w:rsidRPr="00A50A82">
        <w:rPr>
          <w:sz w:val="14"/>
        </w:rPr>
        <w:t xml:space="preserve"> certainly </w:t>
      </w:r>
      <w:r w:rsidRPr="00A50A82">
        <w:rPr>
          <w:rStyle w:val="StyleUnderline"/>
        </w:rPr>
        <w:t>daunting</w:t>
      </w:r>
      <w:r w:rsidRPr="00A50A82">
        <w:rPr>
          <w:sz w:val="14"/>
        </w:rPr>
        <w:t xml:space="preserve">, </w:t>
      </w:r>
      <w:r w:rsidRPr="00A50A82">
        <w:rPr>
          <w:rStyle w:val="Emphasis"/>
        </w:rPr>
        <w:t>but</w:t>
      </w:r>
      <w:r w:rsidRPr="00A50A82">
        <w:rPr>
          <w:sz w:val="14"/>
        </w:rPr>
        <w:t xml:space="preserve"> </w:t>
      </w:r>
      <w:r w:rsidRPr="00A50A82">
        <w:rPr>
          <w:rStyle w:val="StyleUnderline"/>
        </w:rPr>
        <w:t xml:space="preserve">to impose </w:t>
      </w:r>
      <w:r w:rsidRPr="00A50A82">
        <w:rPr>
          <w:rStyle w:val="Emphasis"/>
        </w:rPr>
        <w:t>unacceptable costs on Chinese aggression</w:t>
      </w:r>
      <w:r w:rsidRPr="00A50A82">
        <w:rPr>
          <w:sz w:val="14"/>
        </w:rPr>
        <w:t xml:space="preserve">, </w:t>
      </w:r>
      <w:r w:rsidRPr="00A50A82">
        <w:rPr>
          <w:rStyle w:val="Emphasis"/>
        </w:rPr>
        <w:t xml:space="preserve">Taiwanese military power need not be exquisite — only survivable. </w:t>
      </w:r>
      <w:r w:rsidRPr="00A50A82">
        <w:rPr>
          <w:sz w:val="14"/>
        </w:rPr>
        <w:t xml:space="preserve">Fundamentally, the </w:t>
      </w:r>
      <w:r w:rsidRPr="009731DB">
        <w:rPr>
          <w:rStyle w:val="Emphasis"/>
          <w:highlight w:val="cyan"/>
        </w:rPr>
        <w:t>U</w:t>
      </w:r>
      <w:r w:rsidRPr="00A50A82">
        <w:rPr>
          <w:rStyle w:val="Emphasis"/>
        </w:rPr>
        <w:t xml:space="preserve">nited </w:t>
      </w:r>
      <w:r w:rsidRPr="009731DB">
        <w:rPr>
          <w:rStyle w:val="Emphasis"/>
          <w:highlight w:val="cyan"/>
        </w:rPr>
        <w:t>S</w:t>
      </w:r>
      <w:r w:rsidRPr="00A50A82">
        <w:rPr>
          <w:rStyle w:val="Emphasis"/>
        </w:rPr>
        <w:t xml:space="preserve">tates </w:t>
      </w:r>
      <w:r w:rsidRPr="009731DB">
        <w:rPr>
          <w:rStyle w:val="Emphasis"/>
          <w:highlight w:val="cyan"/>
        </w:rPr>
        <w:t>should use arms sale negotiations to encourage Taiwan toward a cheaper, more contextually appropriate defense strategy</w:t>
      </w:r>
      <w:r w:rsidRPr="00A50A82">
        <w:rPr>
          <w:sz w:val="14"/>
        </w:rPr>
        <w:t xml:space="preserve">. Though a larger or more advanced complement of fighter jets would enable visions of defensive dogfights, </w:t>
      </w:r>
      <w:r w:rsidRPr="00A50A82">
        <w:rPr>
          <w:rStyle w:val="Emphasis"/>
        </w:rPr>
        <w:t>Taiwan would get more bang for its buck from concrete</w:t>
      </w:r>
      <w:r w:rsidRPr="00A50A82">
        <w:rPr>
          <w:sz w:val="14"/>
        </w:rPr>
        <w:t xml:space="preserve">. The </w:t>
      </w:r>
      <w:r w:rsidRPr="00A50A82">
        <w:rPr>
          <w:rStyle w:val="StyleUnderline"/>
        </w:rPr>
        <w:t>United States should</w:t>
      </w:r>
      <w:r w:rsidRPr="00A50A82">
        <w:rPr>
          <w:sz w:val="14"/>
        </w:rPr>
        <w:t xml:space="preserve"> foster this kind of pragmatic cost-benefit analysis with defense investments like the following: • </w:t>
      </w:r>
      <w:r w:rsidRPr="00A50A82">
        <w:rPr>
          <w:rStyle w:val="StyleUnderline"/>
        </w:rPr>
        <w:t>Fund and equip the hardening of critical infrastructure</w:t>
      </w:r>
      <w:r w:rsidRPr="00A50A82">
        <w:rPr>
          <w:sz w:val="14"/>
        </w:rPr>
        <w:t xml:space="preserve">. Taiwan has some of the most robust and hardened airbases in the Asia-Pacific; the United States should build on this institutional knowledge and encourage the hardening of both military and civilian infrastructure that must remain functional during a cross-strait conflict.33 • </w:t>
      </w:r>
      <w:r w:rsidRPr="00A50A82">
        <w:rPr>
          <w:rStyle w:val="StyleUnderline"/>
        </w:rPr>
        <w:t>Sell platforms</w:t>
      </w:r>
      <w:r w:rsidRPr="00A50A82">
        <w:rPr>
          <w:sz w:val="14"/>
        </w:rPr>
        <w:t xml:space="preserve"> (</w:t>
      </w:r>
      <w:r w:rsidRPr="00A50A82">
        <w:rPr>
          <w:rStyle w:val="StyleUnderline"/>
        </w:rPr>
        <w:t>and tactical visions</w:t>
      </w:r>
      <w:r w:rsidRPr="00A50A82">
        <w:rPr>
          <w:sz w:val="14"/>
        </w:rPr>
        <w:t xml:space="preserve">) </w:t>
      </w:r>
      <w:r w:rsidRPr="00A50A82">
        <w:rPr>
          <w:rStyle w:val="StyleUnderline"/>
        </w:rPr>
        <w:t>that make use of Taiwan’s already formidable geography</w:t>
      </w:r>
      <w:r w:rsidRPr="00A50A82">
        <w:rPr>
          <w:sz w:val="14"/>
        </w:rPr>
        <w:t xml:space="preserve">. </w:t>
      </w:r>
      <w:r w:rsidRPr="00A50A82">
        <w:rPr>
          <w:rStyle w:val="StyleUnderline"/>
        </w:rPr>
        <w:t>The island’s highly mountainous landscape is ideal for embedded, dug-in forces operating antiship missiles, long-range guns, and surface-to-air defenses that could withstand tremendous aerial assault and still threaten Chinese naval assets</w:t>
      </w:r>
      <w:r w:rsidRPr="00A50A82">
        <w:rPr>
          <w:sz w:val="14"/>
        </w:rPr>
        <w:t xml:space="preserve">.34 • </w:t>
      </w:r>
      <w:r w:rsidRPr="00A50A82">
        <w:rPr>
          <w:rStyle w:val="StyleUnderline"/>
        </w:rPr>
        <w:t>Encourage investment in advanced sea mines in particular</w:t>
      </w:r>
      <w:r w:rsidRPr="00A50A82">
        <w:rPr>
          <w:sz w:val="14"/>
        </w:rPr>
        <w:t xml:space="preserve">. Combined with quickly advancing sea mine capabilities and firsthand knowledge of the beaches most likely to be targeted for amphibious assault, Taiwan has a feasible framework for making a Chinese invasion cost-prohibitive.35 • </w:t>
      </w:r>
      <w:r w:rsidRPr="00A50A82">
        <w:rPr>
          <w:rStyle w:val="StyleUnderline"/>
        </w:rPr>
        <w:t>Encourage Taiwan to</w:t>
      </w:r>
      <w:r w:rsidRPr="00A50A82">
        <w:rPr>
          <w:sz w:val="14"/>
        </w:rPr>
        <w:t xml:space="preserve"> look beyond submarines and </w:t>
      </w:r>
      <w:r w:rsidRPr="00A50A82">
        <w:rPr>
          <w:rStyle w:val="StyleUnderline"/>
        </w:rPr>
        <w:t>invest in</w:t>
      </w:r>
      <w:r w:rsidRPr="00A50A82">
        <w:rPr>
          <w:sz w:val="14"/>
        </w:rPr>
        <w:t xml:space="preserve"> a </w:t>
      </w:r>
      <w:r w:rsidRPr="00A50A82">
        <w:rPr>
          <w:rStyle w:val="StyleUnderline"/>
        </w:rPr>
        <w:t xml:space="preserve">more cost-effective maritime defense. </w:t>
      </w:r>
      <w:r w:rsidRPr="00A50A82">
        <w:rPr>
          <w:sz w:val="14"/>
        </w:rPr>
        <w:t xml:space="preserve">The Australian navy’s example should be a cautionary tale; though submarines are certainly asymmetrically effective in the abstract, it is unclear they would be worth both the opportunity cost of diverted research efforts and capital investment better spent elsewhere. Beyond cost is also the danger of destabilization. China would likely greet a renewed or expanded Taiwanese submarine fleet with accusations of troublemaking and could respond forcefully. Australia’s decision to build submarines (or acquire them from abroad) did not carry the same risks of geopolitical blowback, and Taiwan has more practical and cost-effective options for maritime defense. If Taiwan’s preeminent military concern is staving off invasion long enough for help to arrive, sea mines and conventional munitions are likely a wiser investment. </w:t>
      </w:r>
      <w:r w:rsidRPr="00A50A82">
        <w:rPr>
          <w:rStyle w:val="StyleUnderline"/>
        </w:rPr>
        <w:t>Concrete, mines, missiles, and mountain-borne gunnery are cheap, asymmetrically effective, and already a part of the cross-strait military paradigm</w:t>
      </w:r>
      <w:r w:rsidRPr="00A50A82">
        <w:rPr>
          <w:sz w:val="14"/>
        </w:rPr>
        <w:t xml:space="preserve">. </w:t>
      </w:r>
      <w:r w:rsidRPr="00A50A82">
        <w:rPr>
          <w:rStyle w:val="StyleUnderline"/>
        </w:rPr>
        <w:t>Building out these capabilities further would not only be a more cost-effective and potent use of U.S. security cooperation</w:t>
      </w:r>
      <w:r w:rsidRPr="00A50A82">
        <w:rPr>
          <w:sz w:val="14"/>
        </w:rPr>
        <w:t xml:space="preserve">, </w:t>
      </w:r>
      <w:r w:rsidRPr="00A50A82">
        <w:rPr>
          <w:rStyle w:val="Emphasis"/>
        </w:rPr>
        <w:t>but be unlikely to provoke a deterioration of the strategic status quo</w:t>
      </w:r>
      <w:r w:rsidRPr="00A50A82">
        <w:rPr>
          <w:sz w:val="14"/>
        </w:rPr>
        <w:t xml:space="preserve">. Rather than provide exquisite air power or facilitate an indigenous submarine program, </w:t>
      </w:r>
      <w:r w:rsidRPr="009731DB">
        <w:rPr>
          <w:rStyle w:val="Emphasis"/>
          <w:highlight w:val="cyan"/>
        </w:rPr>
        <w:t>the U</w:t>
      </w:r>
      <w:r w:rsidRPr="00A50A82">
        <w:rPr>
          <w:rStyle w:val="Emphasis"/>
        </w:rPr>
        <w:t xml:space="preserve">nited </w:t>
      </w:r>
      <w:r w:rsidRPr="009731DB">
        <w:rPr>
          <w:rStyle w:val="Emphasis"/>
          <w:highlight w:val="cyan"/>
        </w:rPr>
        <w:t>S</w:t>
      </w:r>
      <w:r w:rsidRPr="00A50A82">
        <w:rPr>
          <w:rStyle w:val="Emphasis"/>
        </w:rPr>
        <w:t xml:space="preserve">tates </w:t>
      </w:r>
      <w:r w:rsidRPr="009731DB">
        <w:rPr>
          <w:rStyle w:val="Emphasis"/>
          <w:highlight w:val="cyan"/>
        </w:rPr>
        <w:t>should encourage (and</w:t>
      </w:r>
      <w:r w:rsidRPr="00A50A82">
        <w:rPr>
          <w:rStyle w:val="Emphasis"/>
        </w:rPr>
        <w:t xml:space="preserve"> </w:t>
      </w:r>
      <w:r w:rsidRPr="00A50A82">
        <w:rPr>
          <w:sz w:val="14"/>
        </w:rPr>
        <w:t xml:space="preserve">potentially </w:t>
      </w:r>
      <w:r w:rsidRPr="009731DB">
        <w:rPr>
          <w:rStyle w:val="Emphasis"/>
          <w:highlight w:val="cyan"/>
        </w:rPr>
        <w:t>sell</w:t>
      </w:r>
      <w:r w:rsidRPr="009731DB">
        <w:rPr>
          <w:sz w:val="14"/>
          <w:highlight w:val="cyan"/>
        </w:rPr>
        <w:t xml:space="preserve">) </w:t>
      </w:r>
      <w:r w:rsidRPr="009731DB">
        <w:rPr>
          <w:rStyle w:val="Emphasis"/>
          <w:highlight w:val="cyan"/>
        </w:rPr>
        <w:t>capabilities and platforms more suited to the R</w:t>
      </w:r>
      <w:r w:rsidRPr="00A50A82">
        <w:rPr>
          <w:rStyle w:val="Emphasis"/>
        </w:rPr>
        <w:t xml:space="preserve">epublic </w:t>
      </w:r>
      <w:r w:rsidRPr="009731DB">
        <w:rPr>
          <w:rStyle w:val="Emphasis"/>
          <w:highlight w:val="cyan"/>
        </w:rPr>
        <w:t>o</w:t>
      </w:r>
      <w:r w:rsidRPr="00A50A82">
        <w:rPr>
          <w:rStyle w:val="Emphasis"/>
        </w:rPr>
        <w:t xml:space="preserve">f </w:t>
      </w:r>
      <w:r w:rsidRPr="009731DB">
        <w:rPr>
          <w:rStyle w:val="Emphasis"/>
          <w:highlight w:val="cyan"/>
        </w:rPr>
        <w:t>C</w:t>
      </w:r>
      <w:r w:rsidRPr="00A50A82">
        <w:rPr>
          <w:rStyle w:val="Emphasis"/>
        </w:rPr>
        <w:t>hina</w:t>
      </w:r>
      <w:r w:rsidRPr="009731DB">
        <w:rPr>
          <w:rStyle w:val="Emphasis"/>
          <w:highlight w:val="cyan"/>
        </w:rPr>
        <w:t>’s highly specific needs</w:t>
      </w:r>
      <w:r w:rsidRPr="00A50A82">
        <w:rPr>
          <w:rStyle w:val="Emphasis"/>
        </w:rPr>
        <w:t>.</w:t>
      </w:r>
    </w:p>
    <w:p w:rsidR="00673E87" w:rsidRPr="00A50A82" w:rsidRDefault="00673E87" w:rsidP="00673E87">
      <w:pPr>
        <w:rPr>
          <w:rStyle w:val="Emphasis"/>
        </w:rPr>
      </w:pPr>
    </w:p>
    <w:p w:rsidR="002154D7" w:rsidRPr="00A50A82" w:rsidRDefault="002154D7" w:rsidP="002154D7">
      <w:pPr>
        <w:pStyle w:val="Heading3"/>
        <w:rPr>
          <w:rFonts w:cs="Arial"/>
        </w:rPr>
      </w:pPr>
      <w:r w:rsidRPr="00A50A82">
        <w:rPr>
          <w:rFonts w:cs="Arial"/>
        </w:rPr>
        <w:t>2nc – solves – taiwan deterrence</w:t>
      </w:r>
    </w:p>
    <w:p w:rsidR="002154D7" w:rsidRPr="00A50A82" w:rsidRDefault="002154D7" w:rsidP="002154D7"/>
    <w:p w:rsidR="002154D7" w:rsidRPr="00A50A82" w:rsidRDefault="002154D7" w:rsidP="002154D7">
      <w:pPr>
        <w:pStyle w:val="Heading4"/>
        <w:rPr>
          <w:rFonts w:cs="Arial"/>
        </w:rPr>
      </w:pPr>
      <w:r w:rsidRPr="00A50A82">
        <w:rPr>
          <w:rFonts w:cs="Arial"/>
        </w:rPr>
        <w:t>CP solves war – allows Taiwan to successfully defend – they don’t solve</w:t>
      </w:r>
    </w:p>
    <w:p w:rsidR="002154D7" w:rsidRPr="00A50A82" w:rsidRDefault="002154D7" w:rsidP="002154D7">
      <w:pPr>
        <w:rPr>
          <w:rStyle w:val="Style13ptBold"/>
        </w:rPr>
      </w:pPr>
      <w:r w:rsidRPr="00A50A82">
        <w:rPr>
          <w:rStyle w:val="Style13ptBold"/>
        </w:rPr>
        <w:t>Cheng 1-12-15</w:t>
      </w:r>
    </w:p>
    <w:p w:rsidR="002154D7" w:rsidRPr="00A50A82" w:rsidRDefault="002154D7" w:rsidP="002154D7">
      <w:pPr>
        <w:rPr>
          <w:rStyle w:val="Style13ptBold"/>
          <w:b w:val="0"/>
        </w:rPr>
      </w:pPr>
      <w:r w:rsidRPr="00A50A82">
        <w:rPr>
          <w:rStyle w:val="Style13ptBold"/>
          <w:b w:val="0"/>
        </w:rPr>
        <w:t xml:space="preserve">Dean, Senior Research Fellow in the Asian Studies Center, of the Kathryn and Shelby Cullom Davis Institute for National Security and Foreign Policy, at The Heritage Foundation, Why </w:t>
      </w:r>
      <w:r w:rsidRPr="00A50A82">
        <w:rPr>
          <w:rStyle w:val="StyleUnderline"/>
        </w:rPr>
        <w:t>Taiwan Needs Submarines</w:t>
      </w:r>
      <w:r w:rsidRPr="00A50A82">
        <w:rPr>
          <w:rStyle w:val="Style13ptBold"/>
          <w:b w:val="0"/>
        </w:rPr>
        <w:t>, http://www.heritage.org/research/reports/2015/01/why-taiwan-needs-submarines, msm</w:t>
      </w:r>
    </w:p>
    <w:p w:rsidR="002154D7" w:rsidRPr="00A50A82" w:rsidRDefault="002154D7" w:rsidP="002154D7">
      <w:pPr>
        <w:rPr>
          <w:rStyle w:val="StyleUnderline"/>
        </w:rPr>
      </w:pPr>
      <w:r w:rsidRPr="00A50A82">
        <w:rPr>
          <w:sz w:val="14"/>
        </w:rPr>
        <w:t xml:space="preserve">In 2001, President George W. </w:t>
      </w:r>
      <w:r w:rsidRPr="00A50A82">
        <w:rPr>
          <w:rStyle w:val="StyleUnderline"/>
        </w:rPr>
        <w:t>Bush</w:t>
      </w:r>
      <w:r w:rsidRPr="00A50A82">
        <w:rPr>
          <w:sz w:val="14"/>
        </w:rPr>
        <w:t xml:space="preserve">’s Administration </w:t>
      </w:r>
      <w:r w:rsidRPr="00A50A82">
        <w:rPr>
          <w:rStyle w:val="StyleUnderline"/>
        </w:rPr>
        <w:t>agreed to</w:t>
      </w:r>
      <w:r w:rsidRPr="00A50A82">
        <w:rPr>
          <w:sz w:val="14"/>
        </w:rPr>
        <w:t xml:space="preserve"> a </w:t>
      </w:r>
      <w:r w:rsidRPr="00A50A82">
        <w:rPr>
          <w:rStyle w:val="StyleUnderline"/>
        </w:rPr>
        <w:t>major arms sale to Taiwan</w:t>
      </w:r>
      <w:r w:rsidRPr="00A50A82">
        <w:rPr>
          <w:sz w:val="14"/>
        </w:rPr>
        <w:t xml:space="preserve">. </w:t>
      </w:r>
      <w:r w:rsidRPr="00A50A82">
        <w:rPr>
          <w:rStyle w:val="StyleUnderline"/>
        </w:rPr>
        <w:t>Approved</w:t>
      </w:r>
      <w:r w:rsidRPr="00A50A82">
        <w:rPr>
          <w:sz w:val="14"/>
        </w:rPr>
        <w:t xml:space="preserve"> for sale to Taipei </w:t>
      </w:r>
      <w:r w:rsidRPr="00A50A82">
        <w:rPr>
          <w:rStyle w:val="StyleUnderline"/>
        </w:rPr>
        <w:t>were</w:t>
      </w:r>
      <w:r w:rsidRPr="00A50A82">
        <w:rPr>
          <w:sz w:val="14"/>
        </w:rPr>
        <w:t xml:space="preserve"> </w:t>
      </w:r>
      <w:r w:rsidRPr="00A50A82">
        <w:rPr>
          <w:rStyle w:val="Emphasis"/>
        </w:rPr>
        <w:t>anti-submarine warfare aircraft</w:t>
      </w:r>
      <w:r w:rsidRPr="00A50A82">
        <w:rPr>
          <w:sz w:val="14"/>
        </w:rPr>
        <w:t xml:space="preserve">, </w:t>
      </w:r>
      <w:r w:rsidRPr="00A50A82">
        <w:rPr>
          <w:rStyle w:val="Emphasis"/>
        </w:rPr>
        <w:t>anti-ship missiles</w:t>
      </w:r>
      <w:r w:rsidRPr="00A50A82">
        <w:rPr>
          <w:sz w:val="14"/>
        </w:rPr>
        <w:t xml:space="preserve">, </w:t>
      </w:r>
      <w:r w:rsidRPr="00A50A82">
        <w:rPr>
          <w:rStyle w:val="Emphasis"/>
        </w:rPr>
        <w:t>self-propelled howitzers</w:t>
      </w:r>
      <w:r w:rsidRPr="00A50A82">
        <w:rPr>
          <w:sz w:val="14"/>
        </w:rPr>
        <w:t xml:space="preserve">, </w:t>
      </w:r>
      <w:r w:rsidRPr="00A50A82">
        <w:rPr>
          <w:rStyle w:val="Emphasis"/>
        </w:rPr>
        <w:t>minesweepers</w:t>
      </w:r>
      <w:r w:rsidRPr="00A50A82">
        <w:rPr>
          <w:sz w:val="14"/>
        </w:rPr>
        <w:t xml:space="preserve">, </w:t>
      </w:r>
      <w:r w:rsidRPr="00A50A82">
        <w:rPr>
          <w:rStyle w:val="StyleUnderline"/>
        </w:rPr>
        <w:t xml:space="preserve">and </w:t>
      </w:r>
      <w:r w:rsidRPr="00A50A82">
        <w:rPr>
          <w:rStyle w:val="Emphasis"/>
        </w:rPr>
        <w:t>destroyers</w:t>
      </w:r>
      <w:r w:rsidRPr="00A50A82">
        <w:rPr>
          <w:sz w:val="14"/>
        </w:rPr>
        <w:t xml:space="preserve">. The </w:t>
      </w:r>
      <w:r w:rsidRPr="00A50A82">
        <w:rPr>
          <w:rStyle w:val="StyleUnderline"/>
        </w:rPr>
        <w:t>United States</w:t>
      </w:r>
      <w:r w:rsidRPr="00A50A82">
        <w:rPr>
          <w:sz w:val="14"/>
        </w:rPr>
        <w:t xml:space="preserve"> also </w:t>
      </w:r>
      <w:r w:rsidRPr="00A50A82">
        <w:rPr>
          <w:rStyle w:val="StyleUnderline"/>
        </w:rPr>
        <w:t xml:space="preserve">agreed to help Taiwan obtain </w:t>
      </w:r>
      <w:r w:rsidRPr="00A50A82">
        <w:rPr>
          <w:sz w:val="14"/>
        </w:rPr>
        <w:t xml:space="preserve">new </w:t>
      </w:r>
      <w:r w:rsidRPr="00A50A82">
        <w:rPr>
          <w:rStyle w:val="StyleUnderline"/>
        </w:rPr>
        <w:t>diesel-electric submarines</w:t>
      </w:r>
      <w:r w:rsidRPr="00A50A82">
        <w:rPr>
          <w:sz w:val="14"/>
        </w:rPr>
        <w:t xml:space="preserve">, to </w:t>
      </w:r>
      <w:r w:rsidRPr="00A50A82">
        <w:rPr>
          <w:rStyle w:val="StyleUnderline"/>
        </w:rPr>
        <w:t>modernize</w:t>
      </w:r>
      <w:r w:rsidRPr="00A50A82">
        <w:rPr>
          <w:sz w:val="14"/>
        </w:rPr>
        <w:t xml:space="preserve"> the </w:t>
      </w:r>
      <w:r w:rsidRPr="00A50A82">
        <w:rPr>
          <w:rStyle w:val="StyleUnderline"/>
        </w:rPr>
        <w:t>island’s underwater forces</w:t>
      </w:r>
      <w:r w:rsidRPr="00A50A82">
        <w:rPr>
          <w:sz w:val="14"/>
        </w:rPr>
        <w:t xml:space="preserve">. At the time, the Republic of China Navy (ROCN) had two ex-Dutch Zwaardvis-class boats, built in the 1980s, and two ex-U.S. Navy Guppy-class boats built at the end of World War II. Thirteen years later, Taiwan’s submarine arm still consists of two ex-Dutch submarines and two boats most of whose peers are now museum exhibits. Years of on-again, off-again discussions have not resulted in an actual sale from the United States or any other nation. More seriously, </w:t>
      </w:r>
      <w:r w:rsidRPr="00A50A82">
        <w:rPr>
          <w:rStyle w:val="StyleUnderline"/>
        </w:rPr>
        <w:t xml:space="preserve">there has also been no movement in facilitating American shipwrights’ and experts’ engagement with their Taiwanese counterparts to allow Taiwan to build its own boats. </w:t>
      </w:r>
      <w:r w:rsidRPr="00A50A82">
        <w:rPr>
          <w:sz w:val="14"/>
        </w:rPr>
        <w:t xml:space="preserve">Taiwan’s Maritime Security Situation An island nation, Taiwan is one of the most densely populated territories on earth, with over 630 persons per square kilometer. The 23 million people on the island are almost wholly dependent on imports for both food and energy. Equally important, </w:t>
      </w:r>
      <w:r w:rsidRPr="00A50A82">
        <w:rPr>
          <w:rStyle w:val="StyleUnderline"/>
        </w:rPr>
        <w:t>Taiwan’s security depends on the ability to challenge the ability of the Chinese People’s Liberation Army (PLA) to cross the islands and mount an invasion, or impose a blockade that would leave the residents starving and in the dark.</w:t>
      </w:r>
      <w:r w:rsidRPr="00A50A82">
        <w:rPr>
          <w:sz w:val="14"/>
        </w:rPr>
        <w:t xml:space="preserve"> The </w:t>
      </w:r>
      <w:r w:rsidRPr="0036170D">
        <w:rPr>
          <w:rStyle w:val="Emphasis"/>
          <w:highlight w:val="cyan"/>
        </w:rPr>
        <w:t>PLA’s main planning guidelines appear to focus, still, on taking Taiwan</w:t>
      </w:r>
      <w:r w:rsidRPr="00A50A82">
        <w:rPr>
          <w:sz w:val="14"/>
        </w:rPr>
        <w:t xml:space="preserve">. The </w:t>
      </w:r>
      <w:r w:rsidRPr="00A50A82">
        <w:rPr>
          <w:rStyle w:val="StyleUnderline"/>
        </w:rPr>
        <w:t>PLA’s best forces</w:t>
      </w:r>
      <w:r w:rsidRPr="00A50A82">
        <w:rPr>
          <w:sz w:val="14"/>
        </w:rPr>
        <w:t xml:space="preserve">, </w:t>
      </w:r>
      <w:r w:rsidRPr="00A50A82">
        <w:rPr>
          <w:rStyle w:val="StyleUnderline"/>
        </w:rPr>
        <w:t>and</w:t>
      </w:r>
      <w:r w:rsidRPr="00A50A82">
        <w:rPr>
          <w:sz w:val="14"/>
        </w:rPr>
        <w:t xml:space="preserve"> much of its </w:t>
      </w:r>
      <w:r w:rsidRPr="00A50A82">
        <w:rPr>
          <w:rStyle w:val="StyleUnderline"/>
        </w:rPr>
        <w:t>strategic and operational thinking</w:t>
      </w:r>
      <w:r w:rsidRPr="00A50A82">
        <w:rPr>
          <w:sz w:val="14"/>
        </w:rPr>
        <w:t xml:space="preserve">, </w:t>
      </w:r>
      <w:r w:rsidRPr="00A50A82">
        <w:rPr>
          <w:rStyle w:val="StyleUnderline"/>
        </w:rPr>
        <w:t>appear to be oriented toward</w:t>
      </w:r>
      <w:r w:rsidRPr="00A50A82">
        <w:rPr>
          <w:sz w:val="14"/>
        </w:rPr>
        <w:t xml:space="preserve"> either </w:t>
      </w:r>
      <w:r w:rsidRPr="00A50A82">
        <w:rPr>
          <w:rStyle w:val="Emphasis"/>
        </w:rPr>
        <w:t>taking Taiwan</w:t>
      </w:r>
      <w:r w:rsidRPr="00A50A82">
        <w:rPr>
          <w:rStyle w:val="StyleUnderline"/>
        </w:rPr>
        <w:t xml:space="preserve"> or </w:t>
      </w:r>
      <w:r w:rsidRPr="00A50A82">
        <w:rPr>
          <w:rStyle w:val="Emphasis"/>
        </w:rPr>
        <w:t>countering</w:t>
      </w:r>
      <w:r w:rsidRPr="00A50A82">
        <w:rPr>
          <w:sz w:val="14"/>
        </w:rPr>
        <w:t xml:space="preserve"> any </w:t>
      </w:r>
      <w:r w:rsidRPr="00A50A82">
        <w:rPr>
          <w:rStyle w:val="Emphasis"/>
        </w:rPr>
        <w:t>American attempt to prevent such Chinese actions</w:t>
      </w:r>
      <w:r w:rsidRPr="00A50A82">
        <w:rPr>
          <w:sz w:val="14"/>
        </w:rPr>
        <w:t xml:space="preserve">. Because of the disparity in physical size, economy, and geography, Taiwan’s maritime security in the face of the Chinese threat is a challenging problem. China has the wherewithal to simultaneously bombard Taiwan (especially with its large arsenal of short-range and medium-range ballistic missiles), while also being able to deploy forces farther afield of Taiwan’s immediate environment. </w:t>
      </w:r>
      <w:r w:rsidRPr="00A50A82">
        <w:rPr>
          <w:rStyle w:val="StyleUnderline"/>
        </w:rPr>
        <w:t xml:space="preserve">For Taipei, the </w:t>
      </w:r>
      <w:r w:rsidRPr="00A50A82">
        <w:rPr>
          <w:rStyle w:val="Emphasis"/>
        </w:rPr>
        <w:t xml:space="preserve">key to a </w:t>
      </w:r>
      <w:r w:rsidRPr="0036170D">
        <w:rPr>
          <w:rStyle w:val="Emphasis"/>
          <w:highlight w:val="cyan"/>
        </w:rPr>
        <w:t>successful defense of the island is to hold out long enough for the U</w:t>
      </w:r>
      <w:r w:rsidRPr="00A50A82">
        <w:rPr>
          <w:rStyle w:val="Emphasis"/>
        </w:rPr>
        <w:t xml:space="preserve">nited </w:t>
      </w:r>
      <w:r w:rsidRPr="0036170D">
        <w:rPr>
          <w:rStyle w:val="Emphasis"/>
          <w:highlight w:val="cyan"/>
        </w:rPr>
        <w:t>S</w:t>
      </w:r>
      <w:r w:rsidRPr="00A50A82">
        <w:rPr>
          <w:rStyle w:val="Emphasis"/>
        </w:rPr>
        <w:t xml:space="preserve">tates </w:t>
      </w:r>
      <w:r w:rsidRPr="0036170D">
        <w:rPr>
          <w:rStyle w:val="Emphasis"/>
          <w:highlight w:val="cyan"/>
        </w:rPr>
        <w:t>to intervene decisively.</w:t>
      </w:r>
      <w:r w:rsidRPr="00A50A82">
        <w:rPr>
          <w:sz w:val="14"/>
        </w:rPr>
        <w:t xml:space="preserve"> </w:t>
      </w:r>
      <w:r w:rsidRPr="00A50A82">
        <w:rPr>
          <w:rStyle w:val="Emphasis"/>
        </w:rPr>
        <w:t>Taiwan’s military must therefore be able to simultaneously defend the island, while also nonetheless being able to deny the Chinese regime the ability to easily or rapidly isolate the island</w:t>
      </w:r>
      <w:r w:rsidRPr="00A50A82">
        <w:rPr>
          <w:rStyle w:val="StyleUnderline"/>
        </w:rPr>
        <w:t xml:space="preserve">. </w:t>
      </w:r>
      <w:r w:rsidRPr="00A50A82">
        <w:rPr>
          <w:sz w:val="14"/>
        </w:rPr>
        <w:t xml:space="preserve">Submarines have long played a role in Taiwan’s defense calculations. Given the relative weakness of China’s anti-submarine warfare capabilities, submarines would pose a significant threat to any amphibious force. Indeed, the record of the British Royal Navy during the Falklands would suggest a disproportionate effect from even a handful of modern submarines. On the one hand, the sinking of the Argentine cruiser General Belgrano led the Argentines to withdraw all naval forces from the British-declared exclusion zone. At the same time, however, even though the Royal Navy was considered the premier anti-submarine force in NATO, it failed to find the Argentine sub ARA San Luis.[1] That boat managed to remain at sea for over a month, and despite the best efforts of NATO’s premier anti-submarine force, was apparently able to operate relatively unhindered. The Royal Navy expended substantial amounts of ordnance against a variety of false contacts, depleting its stocks for no real effect.[2] Indeed, but for problems with its fire control system, that Argentine sub might well have changed the course of the battle, as it repeatedly achieved firing solutions on elements of the British task force.[3] In light of the importance of submarines, and given Taiwan’s aging fleet, the U.S. in April 2001 committed to helping Taiwan acquire up to eight diesel-electric submarines. This commitment was complicated by the reality that the United States has not built diesel-electric submarines since the 1950s, as the U.S. Navy transitioned to an all-nuclear power submarine force. As the U.S. has no intention of transferring nuclear-powered subs to Taiwan, the United States was, in effect, promising to help Taiwan acquire such systems from third parties. But the European shipbuilders who were expected to provide the designs and the hulls were subjected to intense pressure from Beijing not to supply Taiwan with such systems. At the same time, major political clashes between the Democratic Progress Party’s President Chen Shui-bian and the Kuomintang-controlled legislature raised issues about funding and Taiwan’s commitment to acquiring the submarines. Consequently, the United States has had to rethink its approach. In 2006, Richard Lawless, then the Deputy Undersecretary of Defense for Asian &amp; Pacific Security Affairs, indicated that the United States was open to a two-phase approach to explore the possibility of indigenous production of diesel-electric submarines by Taiwan. The first phase would involve determining a design for these boats, while the second would involve actual construction and subsequent operations and maintenance. A formal congressional notification for the first phase was prepared in early 2008, but it has remained in the State Department with no movement in the subsequent six years. Increasingly frustrated by the lack of American action, and with no prospect of sales by any European manufacturers, Taiwan began its own two-pronged approach: In 2011, Taiwan’s President Ma Ying-jeou formally requested that the Obama Administration approve the first phase for submarine production, which would allow American corporations to enter into discussions with their Taiwanese counterparts over design and source selection. When the submarine program was nonetheless not included in the September 2011 arms sales notification to Congress, Taiwan began to explore the possibility of completely indigenous design and manufacturing. Bringing together elements from Taiwan’s military, major shipbuilders, and key design centers, a Taiwanese task force produced a submarine program feasibility study.[4] This led to a plan, forwarded to the Taiwan legislature in October 2014, whereby Taiwan’s own Ship and Ocean Industries Research and Development Center would design the vessels, China Shipbuilding Corporation would manufacture the boats, and the Chungshan Institute of Science and Technology would provide the key weapons and sensors. Unfortunately, such a program would cost some $4.9 billion for the first four vessels. This would consume a significant portion of Taiwan’s overall defense </w:t>
      </w:r>
      <w:proofErr w:type="gramStart"/>
      <w:r w:rsidRPr="00A50A82">
        <w:rPr>
          <w:sz w:val="14"/>
        </w:rPr>
        <w:t>budget.[</w:t>
      </w:r>
      <w:proofErr w:type="gramEnd"/>
      <w:r w:rsidRPr="00A50A82">
        <w:rPr>
          <w:sz w:val="14"/>
        </w:rPr>
        <w:t xml:space="preserve">5] Nor would this address the reality that Taiwan’s shipbuilders have no experience building a submarine, which entails working with specialized steel and integrating a variety of sensors and weapons in ways very different from surface combatants. Yet, given the lack of progress on the American side in fulfilling its prior commitment, and the unwillingness of European nations to risk antagonizing Beijing, it is understandable why Taiwan would choose this option since it has no other real choices. U.S. Policy </w:t>
      </w:r>
      <w:r w:rsidRPr="00A50A82">
        <w:rPr>
          <w:rStyle w:val="StyleUnderline"/>
        </w:rPr>
        <w:t xml:space="preserve">It is in U.S. security interests to ensure that Taiwan maintains a </w:t>
      </w:r>
      <w:r w:rsidRPr="0036170D">
        <w:rPr>
          <w:rStyle w:val="Emphasis"/>
          <w:highlight w:val="cyan"/>
        </w:rPr>
        <w:t>sufficiently robust defense that it can deter Chinese aggression</w:t>
      </w:r>
      <w:r w:rsidRPr="0036170D">
        <w:rPr>
          <w:rStyle w:val="StyleUnderline"/>
          <w:highlight w:val="cyan"/>
        </w:rPr>
        <w:t xml:space="preserve">, </w:t>
      </w:r>
      <w:r w:rsidRPr="0036170D">
        <w:rPr>
          <w:rStyle w:val="Emphasis"/>
          <w:highlight w:val="cyan"/>
        </w:rPr>
        <w:t>especially as China has become increasingly assertive throughout the East Asian littoral</w:t>
      </w:r>
      <w:r w:rsidRPr="00A50A82">
        <w:rPr>
          <w:rStyle w:val="StyleUnderline"/>
        </w:rPr>
        <w:t xml:space="preserve"> in recent years.</w:t>
      </w:r>
      <w:r w:rsidRPr="00A50A82">
        <w:rPr>
          <w:sz w:val="14"/>
        </w:rPr>
        <w:t xml:space="preserve"> The relatively quiet state of the Taiwan Straits may well change after the 2016 Taiwan presidential elections, particularly given likely Chinese reaction to a Democratic Progressive Party victory. Recent Chinese actions toward Hong Kong have probably torpedoed any prospect of the “one country, two systems” approach that Beijing has long proffered to Taiwan. The United States should: Allow the “Conception Definition and Design Source Selection” phase to proceed promptly. </w:t>
      </w:r>
      <w:r w:rsidRPr="00A50A82">
        <w:rPr>
          <w:rStyle w:val="StyleUnderline"/>
        </w:rPr>
        <w:t>Congress should direct the Department of State to either allow this to move forward, or provide a formal explanation on why it is failing to do so. Allow American shipbuilders and weapons manufacturers to cooperate with Taiwanese corporations in assessing Taiwan’s capabilities and forward bids on relevant sensors and weapons systems.</w:t>
      </w:r>
      <w:r w:rsidRPr="00A50A82">
        <w:rPr>
          <w:sz w:val="14"/>
        </w:rPr>
        <w:t xml:space="preserve"> At the same time, the </w:t>
      </w:r>
      <w:r w:rsidRPr="00A50A82">
        <w:rPr>
          <w:rStyle w:val="StyleUnderline"/>
        </w:rPr>
        <w:t>U.S. should also allow the sale of additional submarine weapons</w:t>
      </w:r>
      <w:r w:rsidRPr="00A50A82">
        <w:rPr>
          <w:sz w:val="14"/>
        </w:rPr>
        <w:t xml:space="preserve"> (e.g., submarine-launched Harpoon missiles) </w:t>
      </w:r>
      <w:r w:rsidRPr="00A50A82">
        <w:rPr>
          <w:rStyle w:val="StyleUnderline"/>
        </w:rPr>
        <w:t>that are already in the Taiwanese inventory</w:t>
      </w:r>
      <w:r w:rsidRPr="00A50A82">
        <w:rPr>
          <w:sz w:val="14"/>
        </w:rPr>
        <w:t xml:space="preserve">. </w:t>
      </w:r>
      <w:r w:rsidRPr="00A50A82">
        <w:rPr>
          <w:rStyle w:val="StyleUnderline"/>
        </w:rPr>
        <w:t>Continue to encourage other manufacturers of</w:t>
      </w:r>
      <w:r w:rsidRPr="00A50A82">
        <w:rPr>
          <w:sz w:val="14"/>
        </w:rPr>
        <w:t xml:space="preserve"> conventional (diesel-electric) </w:t>
      </w:r>
      <w:r w:rsidRPr="00A50A82">
        <w:rPr>
          <w:rStyle w:val="StyleUnderline"/>
        </w:rPr>
        <w:t>submarines to cooperate with Taiwan</w:t>
      </w:r>
      <w:r w:rsidRPr="00A50A82">
        <w:rPr>
          <w:sz w:val="14"/>
        </w:rPr>
        <w:t xml:space="preserve">. The prospect of Japan engaging in arms sales, and specifically the export of submarines to Australia, raises the possibility of additional, non-traditional suppliers who might be additional sources of either submarine technology, or even completed boats. </w:t>
      </w:r>
      <w:r w:rsidRPr="00A50A82">
        <w:rPr>
          <w:rStyle w:val="Emphasis"/>
        </w:rPr>
        <w:t>Taiwan’s defense would be strengthened</w:t>
      </w:r>
      <w:r w:rsidRPr="00A50A82">
        <w:rPr>
          <w:sz w:val="14"/>
        </w:rPr>
        <w:t xml:space="preserve"> with more modern submarines. The </w:t>
      </w:r>
      <w:r w:rsidRPr="00A50A82">
        <w:rPr>
          <w:rStyle w:val="StyleUnderline"/>
        </w:rPr>
        <w:t>U.S.,</w:t>
      </w:r>
      <w:r w:rsidRPr="00A50A82">
        <w:rPr>
          <w:sz w:val="14"/>
        </w:rPr>
        <w:t xml:space="preserve"> as Taiwan’s best, and often only, friend, </w:t>
      </w:r>
      <w:r w:rsidRPr="00A50A82">
        <w:rPr>
          <w:rStyle w:val="StyleUnderline"/>
        </w:rPr>
        <w:t>should help Taipei acquire an underwater force, which would benefit not only Taiwan, but America’s defense posture in the western Pacific.</w:t>
      </w:r>
      <w:r w:rsidRPr="00A50A82">
        <w:rPr>
          <w:sz w:val="14"/>
        </w:rPr>
        <w:t xml:space="preserve"> To this end, the United States should provide options that enable Taiwan to meet its requirements in the most cost-effective way possible. Because </w:t>
      </w:r>
      <w:r w:rsidRPr="00A50A82">
        <w:rPr>
          <w:rStyle w:val="StyleUnderline"/>
        </w:rPr>
        <w:t>leaving Taiwan with a single</w:t>
      </w:r>
      <w:r w:rsidRPr="00A50A82">
        <w:rPr>
          <w:sz w:val="14"/>
        </w:rPr>
        <w:t>—extremely costly—</w:t>
      </w:r>
      <w:r w:rsidRPr="00A50A82">
        <w:rPr>
          <w:rStyle w:val="StyleUnderline"/>
        </w:rPr>
        <w:t xml:space="preserve">option for fulfilling its defense needs puts </w:t>
      </w:r>
      <w:r w:rsidRPr="0036170D">
        <w:rPr>
          <w:rStyle w:val="StyleUnderline"/>
          <w:highlight w:val="cyan"/>
        </w:rPr>
        <w:t xml:space="preserve">Taiwan’s </w:t>
      </w:r>
      <w:r w:rsidRPr="0036170D">
        <w:rPr>
          <w:rStyle w:val="Emphasis"/>
          <w:highlight w:val="cyan"/>
        </w:rPr>
        <w:t>democracy</w:t>
      </w:r>
      <w:r w:rsidRPr="0036170D">
        <w:rPr>
          <w:rStyle w:val="StyleUnderline"/>
          <w:highlight w:val="cyan"/>
        </w:rPr>
        <w:t xml:space="preserve"> and </w:t>
      </w:r>
      <w:r w:rsidRPr="0036170D">
        <w:rPr>
          <w:rStyle w:val="Emphasis"/>
          <w:highlight w:val="cyan"/>
        </w:rPr>
        <w:t>defense</w:t>
      </w:r>
      <w:r w:rsidRPr="0036170D">
        <w:rPr>
          <w:rStyle w:val="StyleUnderline"/>
          <w:highlight w:val="cyan"/>
        </w:rPr>
        <w:t xml:space="preserve"> in a very precarious position</w:t>
      </w:r>
      <w:r w:rsidRPr="00A50A82">
        <w:rPr>
          <w:rStyle w:val="StyleUnderline"/>
        </w:rPr>
        <w:t>.</w:t>
      </w:r>
    </w:p>
    <w:p w:rsidR="002154D7" w:rsidRPr="00A50A82" w:rsidRDefault="002154D7" w:rsidP="002154D7">
      <w:pPr>
        <w:rPr>
          <w:rStyle w:val="Style13ptBold"/>
        </w:rPr>
      </w:pPr>
    </w:p>
    <w:p w:rsidR="002154D7" w:rsidRPr="00A50A82" w:rsidRDefault="002154D7" w:rsidP="002154D7">
      <w:pPr>
        <w:pStyle w:val="Heading4"/>
        <w:rPr>
          <w:rStyle w:val="Style13ptBold"/>
          <w:rFonts w:cs="Arial"/>
          <w:b/>
        </w:rPr>
      </w:pPr>
      <w:r w:rsidRPr="00A50A82">
        <w:rPr>
          <w:rStyle w:val="Style13ptBold"/>
          <w:rFonts w:cs="Arial"/>
          <w:b/>
        </w:rPr>
        <w:t>CP solves Taiwanese deterrence – solves china conflict</w:t>
      </w:r>
    </w:p>
    <w:p w:rsidR="002154D7" w:rsidRPr="00A50A82" w:rsidRDefault="002154D7" w:rsidP="002154D7">
      <w:pPr>
        <w:rPr>
          <w:rStyle w:val="Style13ptBold"/>
        </w:rPr>
      </w:pPr>
      <w:r w:rsidRPr="00A50A82">
        <w:rPr>
          <w:rStyle w:val="Style13ptBold"/>
        </w:rPr>
        <w:t>Krejsa 16</w:t>
      </w:r>
    </w:p>
    <w:p w:rsidR="002154D7" w:rsidRPr="00A50A82" w:rsidRDefault="002154D7" w:rsidP="002154D7">
      <w:pPr>
        <w:rPr>
          <w:rStyle w:val="Style13ptBold"/>
          <w:b w:val="0"/>
        </w:rPr>
      </w:pPr>
      <w:r w:rsidRPr="00A50A82">
        <w:rPr>
          <w:rStyle w:val="Style13ptBold"/>
          <w:b w:val="0"/>
        </w:rPr>
        <w:t>Harry Krejsa is a Research Associate with the Asia-Pacific Security Program at CNAS. Mr. Krejsa formerly worked as a policy analyst for the Congressional Joint Economic Committee and as a researcher with the Center for the Study of Chinese Military Affairs at National Defense University. He has also led a field analysis on political transition in Myanmar, piloted anti-terror training programs for Southeast Asia, and served as a Fulbright Fellow in Taiwan. SEEING STRAIT: The Future of the U.S.-Taiwan Strategic Relationship, http://www.cnas.org/sites/default/files/publications-pdf/CNASReport-Taiwan-FINAL.pdf, msm</w:t>
      </w:r>
    </w:p>
    <w:p w:rsidR="002154D7" w:rsidRPr="00A50A82" w:rsidRDefault="002154D7" w:rsidP="002154D7">
      <w:pPr>
        <w:rPr>
          <w:rStyle w:val="StyleUnderline"/>
        </w:rPr>
      </w:pPr>
      <w:r w:rsidRPr="00A50A82">
        <w:rPr>
          <w:sz w:val="14"/>
        </w:rPr>
        <w:t xml:space="preserve">As new American and Taiwanese governments assess their priorities for the coming years, </w:t>
      </w:r>
      <w:r w:rsidRPr="00A50A82">
        <w:rPr>
          <w:rStyle w:val="StyleUnderline"/>
        </w:rPr>
        <w:t xml:space="preserve">U.S. policymakers must be aware of the trends at play in Taiwan and their implications for the two countries’ strategic </w:t>
      </w:r>
      <w:r w:rsidRPr="00A50A82">
        <w:rPr>
          <w:sz w:val="14"/>
        </w:rPr>
        <w:t xml:space="preserve">and economic </w:t>
      </w:r>
      <w:r w:rsidRPr="00A50A82">
        <w:rPr>
          <w:rStyle w:val="StyleUnderline"/>
        </w:rPr>
        <w:t>relationship</w:t>
      </w:r>
      <w:r w:rsidRPr="00A50A82">
        <w:rPr>
          <w:sz w:val="14"/>
        </w:rPr>
        <w:t xml:space="preserve">. The </w:t>
      </w:r>
      <w:r w:rsidRPr="0036170D">
        <w:rPr>
          <w:rStyle w:val="StyleUnderline"/>
          <w:highlight w:val="cyan"/>
        </w:rPr>
        <w:t>U</w:t>
      </w:r>
      <w:r w:rsidRPr="00A50A82">
        <w:rPr>
          <w:rStyle w:val="StyleUnderline"/>
        </w:rPr>
        <w:t xml:space="preserve">nited </w:t>
      </w:r>
      <w:r w:rsidRPr="0036170D">
        <w:rPr>
          <w:rStyle w:val="StyleUnderline"/>
          <w:highlight w:val="cyan"/>
        </w:rPr>
        <w:t>S</w:t>
      </w:r>
      <w:r w:rsidRPr="00A50A82">
        <w:rPr>
          <w:rStyle w:val="StyleUnderline"/>
        </w:rPr>
        <w:t xml:space="preserve">tates </w:t>
      </w:r>
      <w:r w:rsidRPr="0036170D">
        <w:rPr>
          <w:rStyle w:val="StyleUnderline"/>
          <w:highlight w:val="cyan"/>
        </w:rPr>
        <w:t xml:space="preserve">should </w:t>
      </w:r>
      <w:r w:rsidRPr="0036170D">
        <w:rPr>
          <w:rStyle w:val="Emphasis"/>
          <w:highlight w:val="cyan"/>
        </w:rPr>
        <w:t>continue to support Taiwan’s defense from conflict or coercion</w:t>
      </w:r>
      <w:r w:rsidRPr="00A50A82">
        <w:rPr>
          <w:rStyle w:val="StyleUnderline"/>
        </w:rPr>
        <w:t>,</w:t>
      </w:r>
      <w:r w:rsidRPr="00A50A82">
        <w:rPr>
          <w:sz w:val="14"/>
        </w:rPr>
        <w:t xml:space="preserve"> </w:t>
      </w:r>
      <w:r w:rsidRPr="00A50A82">
        <w:rPr>
          <w:rStyle w:val="StyleUnderline"/>
        </w:rPr>
        <w:t>but that will require a more nuanced approach</w:t>
      </w:r>
      <w:r w:rsidRPr="00A50A82">
        <w:rPr>
          <w:sz w:val="14"/>
        </w:rPr>
        <w:t xml:space="preserve"> than occasional boilerplate arms sales. </w:t>
      </w:r>
      <w:r w:rsidRPr="00A50A82">
        <w:rPr>
          <w:rStyle w:val="StyleUnderline"/>
        </w:rPr>
        <w:t xml:space="preserve">U.S. policy should seek to shift Taiwanese strategic concerns from hardware prestige to human capital prestige, </w:t>
      </w:r>
      <w:r w:rsidRPr="0036170D">
        <w:rPr>
          <w:rStyle w:val="Emphasis"/>
          <w:highlight w:val="cyan"/>
        </w:rPr>
        <w:t>buttress Taiwan’s defensive capabilities with smart investments</w:t>
      </w:r>
      <w:r w:rsidRPr="00A50A82">
        <w:rPr>
          <w:rStyle w:val="Emphasis"/>
        </w:rPr>
        <w:t xml:space="preserve"> </w:t>
      </w:r>
      <w:r w:rsidRPr="00A50A82">
        <w:rPr>
          <w:sz w:val="14"/>
        </w:rPr>
        <w:t xml:space="preserve">rather than just expensive ones, and — crucially — back Taiwan’s efforts to integrate more deeply into the international marketplace. </w:t>
      </w:r>
      <w:r w:rsidRPr="00A50A82">
        <w:rPr>
          <w:rStyle w:val="StyleUnderline"/>
        </w:rPr>
        <w:t xml:space="preserve">By doing so, Taiwan may be able to </w:t>
      </w:r>
      <w:r w:rsidRPr="00A50A82">
        <w:rPr>
          <w:rStyle w:val="Emphasis"/>
        </w:rPr>
        <w:t>improve its deterrence against Chinese threats</w:t>
      </w:r>
      <w:r w:rsidRPr="00A50A82">
        <w:rPr>
          <w:sz w:val="14"/>
        </w:rPr>
        <w:t xml:space="preserve">, get its economy growing again, </w:t>
      </w:r>
      <w:r w:rsidRPr="00A50A82">
        <w:rPr>
          <w:rStyle w:val="StyleUnderline"/>
        </w:rPr>
        <w:t>and achieve greater international visibility than it now enjoys</w:t>
      </w:r>
      <w:r w:rsidRPr="00A50A82">
        <w:rPr>
          <w:sz w:val="14"/>
        </w:rPr>
        <w:t xml:space="preserve"> — all </w:t>
      </w:r>
      <w:bookmarkStart w:id="0" w:name="_GoBack"/>
      <w:r w:rsidRPr="0036170D">
        <w:rPr>
          <w:rStyle w:val="Emphasis"/>
          <w:highlight w:val="cyan"/>
        </w:rPr>
        <w:t>without sliding from China-skepticism to China-hostility</w:t>
      </w:r>
      <w:bookmarkEnd w:id="0"/>
      <w:r w:rsidRPr="00A50A82">
        <w:rPr>
          <w:rStyle w:val="StyleUnderline"/>
        </w:rPr>
        <w:t>.</w:t>
      </w:r>
    </w:p>
    <w:p w:rsidR="002154D7" w:rsidRPr="00A50A82" w:rsidRDefault="002154D7" w:rsidP="002154D7">
      <w:pPr>
        <w:rPr>
          <w:rStyle w:val="StyleUnderline"/>
        </w:rPr>
      </w:pPr>
    </w:p>
    <w:p w:rsidR="002154D7" w:rsidRPr="00A50A82" w:rsidRDefault="002154D7" w:rsidP="002154D7">
      <w:pPr>
        <w:pStyle w:val="Heading4"/>
        <w:rPr>
          <w:rFonts w:cs="Arial"/>
        </w:rPr>
      </w:pPr>
      <w:r w:rsidRPr="00A50A82">
        <w:rPr>
          <w:rFonts w:cs="Arial"/>
        </w:rPr>
        <w:t>cp solves war – it’s necessary to deter chinese aggression</w:t>
      </w:r>
    </w:p>
    <w:p w:rsidR="002154D7" w:rsidRPr="00A50A82" w:rsidRDefault="002154D7" w:rsidP="002154D7">
      <w:pPr>
        <w:rPr>
          <w:rStyle w:val="Style13ptBold"/>
        </w:rPr>
      </w:pPr>
      <w:r w:rsidRPr="00A50A82">
        <w:rPr>
          <w:rStyle w:val="Style13ptBold"/>
        </w:rPr>
        <w:t>Thinking Taiwan 9-14-15</w:t>
      </w:r>
    </w:p>
    <w:p w:rsidR="002154D7" w:rsidRPr="00A50A82" w:rsidRDefault="002154D7" w:rsidP="002154D7">
      <w:pPr>
        <w:rPr>
          <w:rStyle w:val="Style13ptBold"/>
          <w:b w:val="0"/>
        </w:rPr>
      </w:pPr>
      <w:r w:rsidRPr="00A50A82">
        <w:rPr>
          <w:rStyle w:val="Style13ptBold"/>
          <w:b w:val="0"/>
        </w:rPr>
        <w:t>Preparing Taiwan’s Military to Fight the Right War, http://thinking-taiwan.com/preparing-taiwans-military-to-fight-the-right-war/, msm</w:t>
      </w:r>
    </w:p>
    <w:p w:rsidR="002154D7" w:rsidRPr="00A50A82" w:rsidRDefault="002154D7" w:rsidP="002154D7">
      <w:pPr>
        <w:rPr>
          <w:rStyle w:val="StyleUnderline"/>
        </w:rPr>
      </w:pPr>
      <w:r w:rsidRPr="00A50A82">
        <w:rPr>
          <w:sz w:val="12"/>
        </w:rPr>
        <w:t xml:space="preserve">On the other hand, an </w:t>
      </w:r>
      <w:r w:rsidRPr="00A50A82">
        <w:rPr>
          <w:rStyle w:val="StyleUnderline"/>
        </w:rPr>
        <w:t>effective defensive force in a high state of readiness will</w:t>
      </w:r>
      <w:r w:rsidRPr="00A50A82">
        <w:rPr>
          <w:sz w:val="12"/>
        </w:rPr>
        <w:t xml:space="preserve"> not provoke, but will actually </w:t>
      </w:r>
      <w:r w:rsidRPr="00A50A82">
        <w:rPr>
          <w:rStyle w:val="StyleUnderline"/>
        </w:rPr>
        <w:t>deter</w:t>
      </w:r>
      <w:r w:rsidRPr="00A50A82">
        <w:rPr>
          <w:sz w:val="12"/>
        </w:rPr>
        <w:t xml:space="preserve">, </w:t>
      </w:r>
      <w:r w:rsidRPr="00A50A82">
        <w:rPr>
          <w:rStyle w:val="StyleUnderline"/>
        </w:rPr>
        <w:t>aggression</w:t>
      </w:r>
      <w:r w:rsidRPr="00A50A82">
        <w:rPr>
          <w:sz w:val="12"/>
        </w:rPr>
        <w:t xml:space="preserve">. </w:t>
      </w:r>
      <w:r w:rsidRPr="00A50A82">
        <w:rPr>
          <w:rStyle w:val="StyleUnderline"/>
        </w:rPr>
        <w:t>With China’s military power growing</w:t>
      </w:r>
      <w:r w:rsidRPr="00A50A82">
        <w:rPr>
          <w:sz w:val="12"/>
        </w:rPr>
        <w:t xml:space="preserve"> at a rate impossible to match by Taiwan, </w:t>
      </w:r>
      <w:r w:rsidRPr="00A50A82">
        <w:rPr>
          <w:rStyle w:val="StyleUnderline"/>
        </w:rPr>
        <w:t>it is extremely important for Taiwan to develop a concise and effective national defense strategy</w:t>
      </w:r>
      <w:r w:rsidRPr="00A50A82">
        <w:rPr>
          <w:sz w:val="12"/>
        </w:rPr>
        <w:t xml:space="preserve">, as well as train and equip its forces to carry out that strategy. </w:t>
      </w:r>
      <w:r w:rsidRPr="00A50A82">
        <w:rPr>
          <w:rStyle w:val="StyleUnderline"/>
        </w:rPr>
        <w:t>Although China is strong, it has many weaknesses</w:t>
      </w:r>
      <w:r w:rsidRPr="00A50A82">
        <w:rPr>
          <w:sz w:val="12"/>
        </w:rPr>
        <w:t xml:space="preserve">. </w:t>
      </w:r>
      <w:r w:rsidRPr="00A50A82">
        <w:rPr>
          <w:rStyle w:val="StyleUnderline"/>
        </w:rPr>
        <w:t>Politically it is not capable of sustaining a long war</w:t>
      </w:r>
      <w:r w:rsidRPr="00A50A82">
        <w:rPr>
          <w:sz w:val="12"/>
        </w:rPr>
        <w:t xml:space="preserve">. </w:t>
      </w:r>
      <w:r w:rsidRPr="00A50A82">
        <w:rPr>
          <w:rStyle w:val="StyleUnderline"/>
        </w:rPr>
        <w:t xml:space="preserve">If a </w:t>
      </w:r>
      <w:r w:rsidRPr="00210AFF">
        <w:rPr>
          <w:rStyle w:val="StyleUnderline"/>
          <w:highlight w:val="cyan"/>
        </w:rPr>
        <w:t>war with Taiwan does not end within weeks, China could become politically unstable</w:t>
      </w:r>
      <w:r w:rsidRPr="00A50A82">
        <w:rPr>
          <w:sz w:val="12"/>
        </w:rPr>
        <w:t xml:space="preserve">. Ethnic minorities resentful of Han dominated Communist rule might decide that it would be the right time to establish an independent East Turkmenistan and Tibet. </w:t>
      </w:r>
      <w:r w:rsidRPr="00A50A82">
        <w:rPr>
          <w:rStyle w:val="StyleUnderline"/>
        </w:rPr>
        <w:t>With a war-ravaged economy and mounting casualties, the Chinese Communist Party might even have a problem counting on the loyalty of the majority Han people.</w:t>
      </w:r>
      <w:r w:rsidRPr="00A50A82">
        <w:rPr>
          <w:sz w:val="12"/>
        </w:rPr>
        <w:t xml:space="preserve"> Like a major corporation, a major change requires a vision. </w:t>
      </w:r>
      <w:r w:rsidRPr="00A50A82">
        <w:rPr>
          <w:rStyle w:val="StyleUnderline"/>
        </w:rPr>
        <w:t>Although on paper Taiwan’s military would be easily defeated, by having a well thought out strategy for a prolonged war of attrition, Taiwan in fact enjoys a great chance of winning</w:t>
      </w:r>
      <w:r w:rsidRPr="00A50A82">
        <w:rPr>
          <w:sz w:val="12"/>
        </w:rPr>
        <w:t xml:space="preserve"> — even when fighting alone. In order to fight a war of attrition, the war has to be fought in phases. Taiwan’s air force and navy enjoy the best equipment that the current international geo-political situation allows. They serve as the first line of defense. However, once this line is breached, Taiwan’s Army in its current state and organization is not prepared to fight a war of attrition. It is organized conventionally. The active force is too small, yet too expensive to maintain in peacetime. The reserve force, in its current state, will be ineffective in time of war. During the 1995 missile crisis, the Taiwanese government did not order a mobilization, as the U.S. did during the Cuban missile crisis. Had the 1995 crisis turned into a real war, the reservists would have had to run through the chaos of battle to their mobilization sites, draw the weapons they hadn’t yet zeroed in with (adjust the sights according to the point of aim of individual shooters), obtain uniforms and equipment, and be organized into actual units. If, by some miracle, they had actually succeeded in doing all this, the individual reservists would have been expected to become an integrated fighting unit without training collectively as a team. This is why </w:t>
      </w:r>
      <w:r w:rsidRPr="00A50A82">
        <w:rPr>
          <w:rStyle w:val="StyleUnderline"/>
        </w:rPr>
        <w:t>Taiwan’s current system would fail in a time of war</w:t>
      </w:r>
      <w:r w:rsidRPr="00A50A82">
        <w:rPr>
          <w:sz w:val="12"/>
        </w:rPr>
        <w:t xml:space="preserve">. Every </w:t>
      </w:r>
      <w:r w:rsidRPr="00A50A82">
        <w:rPr>
          <w:rStyle w:val="StyleUnderline"/>
        </w:rPr>
        <w:t>nation has limited resources</w:t>
      </w:r>
      <w:r w:rsidRPr="00A50A82">
        <w:rPr>
          <w:sz w:val="12"/>
        </w:rPr>
        <w:t xml:space="preserve">. Given Taiwan’s limitations, a smaller and more professional active army with a reserve force capable of rapid mobilization is the answer. Israel and Switzerland both possess this kind of army. In fact, the Swiss Army only has 2,000 professional officers and non-commissioned officers. Like Taiwan, every male Swiss citizen is expected to perform military service. However, unlike Taiwan, after the Swiss citizen-soldier completed his/her conscript service, he belongs in an active reserve unit. He maintains his uniforms, equipment, rifle, and basic load of ammunition at home, so he can be mobilized quickly. He knows his fellow citizen-soldiers from his unit well, since they meet often during their regularly scheduled training. As he ages, his unit trains less often and the unit’s readiness level decreases. But by using conscripts and a staggered training schedule for reservists, Switzerland is able to maintain several combat ready divisions with only 2,000 professional soldiers. Although Taiwan’s needs are different, countries like Switzerland show there are better ways to fight a war of attrition. </w:t>
      </w:r>
      <w:r w:rsidRPr="00210AFF">
        <w:rPr>
          <w:rStyle w:val="StyleUnderline"/>
          <w:highlight w:val="cyan"/>
        </w:rPr>
        <w:t>Taiwan should have an army suitable for a defensive war of attrition</w:t>
      </w:r>
      <w:r w:rsidRPr="00A50A82">
        <w:rPr>
          <w:sz w:val="12"/>
        </w:rPr>
        <w:t xml:space="preserve">, not a smaller version of the U.S. Army. </w:t>
      </w:r>
      <w:r w:rsidRPr="00A50A82">
        <w:rPr>
          <w:rStyle w:val="StyleUnderline"/>
        </w:rPr>
        <w:t>To develop the right force structure, Taiwan needs help</w:t>
      </w:r>
      <w:r w:rsidRPr="00A50A82">
        <w:rPr>
          <w:sz w:val="12"/>
        </w:rPr>
        <w:t xml:space="preserve">. Luckily, with so many nations participating in the wars in Iraq and Afghanistan, there is no shortage of international consultants with experience fighting an enemy that has engaged in wars of attrition against the coalitions led by the </w:t>
      </w:r>
      <w:r w:rsidRPr="00A50A82">
        <w:rPr>
          <w:rStyle w:val="StyleUnderline"/>
        </w:rPr>
        <w:t>U.S</w:t>
      </w:r>
      <w:r w:rsidRPr="00A50A82">
        <w:rPr>
          <w:sz w:val="12"/>
        </w:rPr>
        <w:t xml:space="preserve">. The American-led coalitions had </w:t>
      </w:r>
      <w:r w:rsidRPr="00A50A82">
        <w:rPr>
          <w:rStyle w:val="StyleUnderline"/>
        </w:rPr>
        <w:t>deployed over</w:t>
      </w:r>
      <w:r w:rsidRPr="00A50A82">
        <w:rPr>
          <w:sz w:val="12"/>
        </w:rPr>
        <w:t xml:space="preserve"> a </w:t>
      </w:r>
      <w:r w:rsidRPr="00A50A82">
        <w:rPr>
          <w:rStyle w:val="StyleUnderline"/>
        </w:rPr>
        <w:t>million troops on</w:t>
      </w:r>
      <w:r w:rsidRPr="00A50A82">
        <w:rPr>
          <w:sz w:val="12"/>
        </w:rPr>
        <w:t xml:space="preserve"> rotations to </w:t>
      </w:r>
      <w:r w:rsidRPr="00A50A82">
        <w:rPr>
          <w:rStyle w:val="StyleUnderline"/>
        </w:rPr>
        <w:t>Iraq</w:t>
      </w:r>
      <w:r w:rsidRPr="00A50A82">
        <w:rPr>
          <w:sz w:val="12"/>
        </w:rPr>
        <w:t xml:space="preserve">, </w:t>
      </w:r>
      <w:r w:rsidRPr="00A50A82">
        <w:rPr>
          <w:rStyle w:val="StyleUnderline"/>
        </w:rPr>
        <w:t>Afghanistan</w:t>
      </w:r>
      <w:r w:rsidRPr="00A50A82">
        <w:rPr>
          <w:sz w:val="12"/>
        </w:rPr>
        <w:t xml:space="preserve">, </w:t>
      </w:r>
      <w:r w:rsidRPr="00A50A82">
        <w:rPr>
          <w:rStyle w:val="StyleUnderline"/>
        </w:rPr>
        <w:t>and other hot spots</w:t>
      </w:r>
      <w:r w:rsidRPr="00A50A82">
        <w:rPr>
          <w:sz w:val="12"/>
        </w:rPr>
        <w:t xml:space="preserve"> in the Middle East and Africa in the past 12 years. During the height of the Iraq War, the U.S. spent an average of US$1 billion a week on military operations alone, not to mention counting the cost of civil reconstruction. </w:t>
      </w:r>
      <w:r w:rsidRPr="00A50A82">
        <w:rPr>
          <w:rStyle w:val="StyleUnderline"/>
        </w:rPr>
        <w:t>If Taiwan’s military wants to learn how to fight a war of attrition, it can learn from these veterans who fought many poorly equipped but determined enemies</w:t>
      </w:r>
      <w:r w:rsidRPr="00A50A82">
        <w:rPr>
          <w:sz w:val="12"/>
        </w:rPr>
        <w:t xml:space="preserve">. It is true that for decades Taiwan sent its officers to the U.S. for training. However, in the U.S., military training schools are very different from how real units operate. In the U.S. Army, training centers such as the Army’s National Training Center (NTC) is where real combat units prepare for war. Taiwan’s military does not observe exercises in these training centers. In fact, Taiwan’s military leaders generally do a poor job keeping up with the world’s latest trends in their profession. The lessons learned by the U.S. in Vietnam, Iraq, and Afghanistan have not been incorporated into Taiwan’s military strategy or tactics. Taiwan’s military exercises continue to show a peacetime military that has no experience in actual combat, and engaged in exercises that are more show than substance. The annual Han Kuang exercises resemble Europe’s Kaisermanöver from the turn of the last century, rather than a modern combined arms exercise. </w:t>
      </w:r>
      <w:r w:rsidRPr="00A50A82">
        <w:rPr>
          <w:rStyle w:val="StyleUnderline"/>
        </w:rPr>
        <w:t xml:space="preserve">To conduct assessments and formulate an unbiased plan for reform, Taiwan needs </w:t>
      </w:r>
      <w:r w:rsidRPr="00A50A82">
        <w:rPr>
          <w:sz w:val="12"/>
        </w:rPr>
        <w:t xml:space="preserve">to hire not only foreign consultants with combat experience, but also </w:t>
      </w:r>
      <w:r w:rsidRPr="00A50A82">
        <w:rPr>
          <w:rStyle w:val="StyleUnderline"/>
        </w:rPr>
        <w:t xml:space="preserve">competent former senior staff officers to help develop a suitable national defense strategy and build a force capable of carrying out that vision. </w:t>
      </w:r>
      <w:r w:rsidRPr="00210AFF">
        <w:rPr>
          <w:rStyle w:val="StyleUnderline"/>
          <w:highlight w:val="cyan"/>
        </w:rPr>
        <w:t>Taiwan’s military reform is a matter of national survival</w:t>
      </w:r>
      <w:r w:rsidRPr="00A50A82">
        <w:rPr>
          <w:sz w:val="12"/>
        </w:rPr>
        <w:t>, and must be above all partisan politics. Staying in its current course, it is heading for a disaster in case a war breaks out. Imagine 20 years from now, the People’s Liberation Army (PLA) defeats Taiwan’s air and sea defenses, and lands in Taiwan. The AH-64 Apaches cause some serious damage, but are too few to stop the invasion. The newly acquired M1A2 tanks cannot reach their objectives, because the 72-ton tanks are unable to cross several bridges on the route. The drivers manage to maneuver around the obstacles and find alternate routes, despite the heavily damaged and narrow roads. However, the unit’s eight-wheeled HEMTT refueling vehicles and the ammunition trucks lack the cross-country capabilities to travel the same heavily damaged narrow roads, and they are unable to accompany the tanks. Within hours, the tanks exhaust their 500-gallon fuel tanks and basic loads of ammunition. They are either destroyed by enemy fire, or by their own crews to prevent them from being captured.</w:t>
      </w:r>
    </w:p>
    <w:p w:rsidR="002154D7" w:rsidRPr="00A50A82" w:rsidRDefault="002154D7" w:rsidP="002154D7">
      <w:pPr>
        <w:pStyle w:val="Heading3"/>
        <w:rPr>
          <w:rFonts w:cs="Arial"/>
        </w:rPr>
      </w:pPr>
      <w:r w:rsidRPr="00A50A82">
        <w:rPr>
          <w:rFonts w:cs="Arial"/>
        </w:rPr>
        <w:t>2nc – turns case</w:t>
      </w:r>
    </w:p>
    <w:p w:rsidR="002154D7" w:rsidRPr="00A50A82" w:rsidRDefault="002154D7" w:rsidP="002154D7"/>
    <w:p w:rsidR="002154D7" w:rsidRPr="00A50A82" w:rsidRDefault="002154D7" w:rsidP="002154D7">
      <w:pPr>
        <w:pStyle w:val="Heading4"/>
        <w:rPr>
          <w:rFonts w:cs="Arial"/>
        </w:rPr>
      </w:pPr>
      <w:r w:rsidRPr="00A50A82">
        <w:rPr>
          <w:rFonts w:cs="Arial"/>
        </w:rPr>
        <w:t>counterplan solves better – engagement doesn’t solve and encourages more aggression – turns case</w:t>
      </w:r>
    </w:p>
    <w:p w:rsidR="002154D7" w:rsidRPr="00A50A82" w:rsidRDefault="002154D7" w:rsidP="002154D7">
      <w:pPr>
        <w:rPr>
          <w:rStyle w:val="Style13ptBold"/>
        </w:rPr>
      </w:pPr>
      <w:r w:rsidRPr="00A50A82">
        <w:rPr>
          <w:rStyle w:val="Style13ptBold"/>
        </w:rPr>
        <w:t>Kan 7-10-15</w:t>
      </w:r>
    </w:p>
    <w:p w:rsidR="002154D7" w:rsidRPr="00A50A82" w:rsidRDefault="002154D7" w:rsidP="002154D7">
      <w:pPr>
        <w:rPr>
          <w:rStyle w:val="Style13ptBold"/>
          <w:b w:val="0"/>
        </w:rPr>
      </w:pPr>
      <w:r w:rsidRPr="00A50A82">
        <w:rPr>
          <w:rStyle w:val="Style13ptBold"/>
          <w:b w:val="0"/>
        </w:rPr>
        <w:t>Shirley Kan is a retired specialist who worked for the US government in a variety of capacities, including at the Congressional Research Service, Time for the US to Get Clear on Taiwan Arms Sales, http://thediplomat.com/2015/07/time-for-the-us-to-get-clear-on-taiwan-arms-sales/, msm</w:t>
      </w:r>
    </w:p>
    <w:p w:rsidR="002154D7" w:rsidRPr="00A50A82" w:rsidRDefault="002154D7" w:rsidP="002154D7">
      <w:pPr>
        <w:rPr>
          <w:sz w:val="12"/>
        </w:rPr>
      </w:pPr>
      <w:r w:rsidRPr="00A50A82">
        <w:rPr>
          <w:sz w:val="12"/>
        </w:rPr>
        <w:t xml:space="preserve">Just as President George W. Bush raised doubts with a much-criticized “freeze” on arms sales to Taiwan, President Barack Obama has raised questions about his adherence to the 1979 Taiwan Relations Act (TRA). The TRA guides US policy in making available to Taiwan defense articles and defense services for its “self-defense.” </w:t>
      </w:r>
      <w:r w:rsidRPr="00A50A82">
        <w:rPr>
          <w:rStyle w:val="Emphasis"/>
        </w:rPr>
        <w:t>US leadership and credibility</w:t>
      </w:r>
      <w:r w:rsidRPr="00A50A82">
        <w:rPr>
          <w:rStyle w:val="StyleUnderline"/>
        </w:rPr>
        <w:t xml:space="preserve"> regarding</w:t>
      </w:r>
      <w:r w:rsidRPr="00A50A82">
        <w:rPr>
          <w:sz w:val="12"/>
        </w:rPr>
        <w:t xml:space="preserve"> the “</w:t>
      </w:r>
      <w:r w:rsidRPr="00A50A82">
        <w:rPr>
          <w:rStyle w:val="StyleUnderline"/>
        </w:rPr>
        <w:t xml:space="preserve">Rebalance” to Asia requires </w:t>
      </w:r>
      <w:r w:rsidRPr="00A50A82">
        <w:rPr>
          <w:rStyle w:val="Emphasis"/>
        </w:rPr>
        <w:t>decisive</w:t>
      </w:r>
      <w:r w:rsidRPr="00A50A82">
        <w:rPr>
          <w:rStyle w:val="StyleUnderline"/>
        </w:rPr>
        <w:t xml:space="preserve">, </w:t>
      </w:r>
      <w:r w:rsidRPr="00A50A82">
        <w:rPr>
          <w:rStyle w:val="Emphasis"/>
        </w:rPr>
        <w:t>urgent action regarding Taiwan</w:t>
      </w:r>
      <w:r w:rsidRPr="00A50A82">
        <w:rPr>
          <w:sz w:val="12"/>
        </w:rPr>
        <w:t xml:space="preserve">. That </w:t>
      </w:r>
      <w:r w:rsidRPr="00A50A82">
        <w:rPr>
          <w:rStyle w:val="StyleUnderline"/>
        </w:rPr>
        <w:t>policy should include tangible</w:t>
      </w:r>
      <w:r w:rsidRPr="00A50A82">
        <w:rPr>
          <w:sz w:val="12"/>
        </w:rPr>
        <w:t xml:space="preserve"> follow-up </w:t>
      </w:r>
      <w:r w:rsidRPr="00A50A82">
        <w:rPr>
          <w:rStyle w:val="StyleUnderline"/>
        </w:rPr>
        <w:t>actions</w:t>
      </w:r>
      <w:r w:rsidRPr="00A50A82">
        <w:rPr>
          <w:sz w:val="12"/>
        </w:rPr>
        <w:t xml:space="preserve"> </w:t>
      </w:r>
      <w:r w:rsidRPr="00A50A82">
        <w:rPr>
          <w:rStyle w:val="StyleUnderline"/>
        </w:rPr>
        <w:t>to support Taiwan</w:t>
      </w:r>
      <w:r w:rsidRPr="00A50A82">
        <w:rPr>
          <w:sz w:val="12"/>
        </w:rPr>
        <w:t xml:space="preserve">, maintain stability in the Asia-Pacific, </w:t>
      </w:r>
      <w:r w:rsidRPr="00A50A82">
        <w:rPr>
          <w:rStyle w:val="StyleUnderline"/>
        </w:rPr>
        <w:t>and help Taiwan avoid coercion</w:t>
      </w:r>
      <w:r w:rsidRPr="00A50A82">
        <w:rPr>
          <w:sz w:val="12"/>
        </w:rPr>
        <w:t xml:space="preserve"> and conflict. In May, the Office of the Secretary of Defense submitted to Congress its annual report on China’s military power, a report that is coordinated throughout the administration. In it, the administration claimed that “consistent with the TRA, the United States has helped to maintain peace, security, and stability in the Taiwan Strait by providing defense articles and services to enable Taiwan to maintain a sufficient self-defense capability. To this end, the United States has announced more than $12 billion in arms sales to Taiwan since 2010.” The next month, Taiwan President Ma Ying-jeou boasted that “the U.S. has sold a total of $18.3 billion worth of arms to Taiwan since he took office seven years ago.” While this is a high-profile, political (perhaps disingenuous) sign of </w:t>
      </w:r>
      <w:r w:rsidRPr="00A50A82">
        <w:rPr>
          <w:rStyle w:val="StyleUnderline"/>
        </w:rPr>
        <w:t>support for Taiwan</w:t>
      </w:r>
      <w:r w:rsidRPr="00A50A82">
        <w:rPr>
          <w:sz w:val="12"/>
        </w:rPr>
        <w:t xml:space="preserve">, it </w:t>
      </w:r>
      <w:r w:rsidRPr="00A50A82">
        <w:rPr>
          <w:rStyle w:val="StyleUnderline"/>
        </w:rPr>
        <w:t>is</w:t>
      </w:r>
      <w:r w:rsidRPr="00A50A82">
        <w:rPr>
          <w:sz w:val="12"/>
        </w:rPr>
        <w:t xml:space="preserve"> also </w:t>
      </w:r>
      <w:r w:rsidRPr="00A50A82">
        <w:rPr>
          <w:rStyle w:val="StyleUnderline"/>
        </w:rPr>
        <w:t>incomplete</w:t>
      </w:r>
      <w:r w:rsidRPr="00A50A82">
        <w:rPr>
          <w:sz w:val="12"/>
        </w:rPr>
        <w:t xml:space="preserve">. Compared to Bush’s “freeze,” President Obama’s inaction and changes to policy have dragged on longer with less critical attention. Obama has failed to notify Congress of major Foreign Military Sales (FMS) to Taiwan for almost four years. As Congress will soon recess in August, the president has an imperative to submit arms sales for Congressional review. The last time that the president notified Congress of major FMS to Taiwan occurred on Sept. 21, 2011. Though not a so-called “package,” the president waited to send to Congress on a single day three notices of proposed programs worth $5.9 billion, including upgrades for Taiwan’s F-16A/B fighters. </w:t>
      </w:r>
      <w:r w:rsidRPr="00A50A82">
        <w:rPr>
          <w:rStyle w:val="StyleUnderline"/>
        </w:rPr>
        <w:t>Why has</w:t>
      </w:r>
      <w:r w:rsidRPr="00A50A82">
        <w:rPr>
          <w:sz w:val="12"/>
        </w:rPr>
        <w:t xml:space="preserve"> the </w:t>
      </w:r>
      <w:r w:rsidRPr="00A50A82">
        <w:rPr>
          <w:rStyle w:val="StyleUnderline"/>
        </w:rPr>
        <w:t xml:space="preserve">president failed to </w:t>
      </w:r>
      <w:r w:rsidRPr="00A50A82">
        <w:rPr>
          <w:rStyle w:val="Emphasis"/>
        </w:rPr>
        <w:t>exercise leadership and sell arms to Taiwan</w:t>
      </w:r>
      <w:r w:rsidRPr="00A50A82">
        <w:rPr>
          <w:sz w:val="12"/>
        </w:rPr>
        <w:t xml:space="preserve"> under the TRA since then? First, his inaction cannot be explained by a lack of defensive requirement. </w:t>
      </w:r>
      <w:r w:rsidRPr="00A50A82">
        <w:rPr>
          <w:rStyle w:val="StyleUnderline"/>
        </w:rPr>
        <w:t>Officials and experts are increasingly concerned about China’s potential use of coercion or attacks against Taiwan</w:t>
      </w:r>
      <w:r w:rsidRPr="00A50A82">
        <w:rPr>
          <w:sz w:val="12"/>
        </w:rPr>
        <w:t>. The Defense Department’s reports to Congress have warned annually that “</w:t>
      </w:r>
      <w:r w:rsidRPr="00A50A82">
        <w:rPr>
          <w:rStyle w:val="StyleUnderline"/>
        </w:rPr>
        <w:t xml:space="preserve">preparing for potential conflict in the Taiwan Strait remains the focus and </w:t>
      </w:r>
      <w:r w:rsidRPr="00A50A82">
        <w:rPr>
          <w:rStyle w:val="Emphasis"/>
        </w:rPr>
        <w:t>primary driver of China’s military investment</w:t>
      </w:r>
      <w:r w:rsidRPr="00A50A82">
        <w:rPr>
          <w:sz w:val="12"/>
        </w:rPr>
        <w:t xml:space="preserve">.” Moreover, the </w:t>
      </w:r>
      <w:r w:rsidRPr="00A50A82">
        <w:rPr>
          <w:rStyle w:val="StyleUnderline"/>
        </w:rPr>
        <w:t>PRC has been determined to reach military and economic benchmarks by 2020</w:t>
      </w:r>
      <w:r w:rsidRPr="00A50A82">
        <w:rPr>
          <w:sz w:val="12"/>
        </w:rPr>
        <w:t xml:space="preserve">, moving toward a goal of fighting and winning potential conflicts that include those related to Taiwan. Ominously, this year’s report warned that, while Taiwan historically has relied upon multiple military variables to deter aggression by the PRC, its increasingly modern weapons and platforms have “eroded or negated many of these factors” in Taiwan’s defense. Second, the administration’s inaction cannot be explained by lack of preparation and authorization, nor Taiwan’s lack of interest and funding. For more than five years, the US Navy, other parts of the Executive Branch, and Congress worked on authorization for the Navy to transfer Perry-class frigates as Excess Defense Articles to other navies. After consideration that started during the 112th Congress, the 113th Congress approved legislation that authorized the proposed transfer of excess frigates to Taiwan and Mexico. Last December, the Senate and House passed the authorizing legislation, and President Obama signed it into law. Third, the administration’s inaction cannot be explained by the </w:t>
      </w:r>
      <w:r w:rsidRPr="00A50A82">
        <w:rPr>
          <w:rStyle w:val="StyleUnderline"/>
        </w:rPr>
        <w:t>US Navy</w:t>
      </w:r>
      <w:r w:rsidRPr="00A50A82">
        <w:rPr>
          <w:sz w:val="12"/>
        </w:rPr>
        <w:t xml:space="preserve">, which </w:t>
      </w:r>
      <w:r w:rsidRPr="00A50A82">
        <w:rPr>
          <w:rStyle w:val="StyleUnderline"/>
        </w:rPr>
        <w:t>would benefit from foreign funds and the transfer of decommissioned ships to other authorized navies without incurring the costs of maintaining inactivated ships</w:t>
      </w:r>
      <w:r w:rsidRPr="00A50A82">
        <w:rPr>
          <w:sz w:val="12"/>
        </w:rPr>
        <w:t xml:space="preserve">. It is in the interest of the Navy to transfer the ships as soon as possible. Chairman Ed Royce of the House Foreign Affairs Committee just visited one of the ships that has completed its final deployment. Taiwan has prepared for years for the potential transfers and included in the 2014 defense budget about $175 million to acquire two excess frigates. Fourth, the administration’s </w:t>
      </w:r>
      <w:r w:rsidRPr="00A50A82">
        <w:rPr>
          <w:rStyle w:val="StyleUnderline"/>
        </w:rPr>
        <w:t>inaction cannot be explained by</w:t>
      </w:r>
      <w:r w:rsidRPr="00A50A82">
        <w:rPr>
          <w:sz w:val="12"/>
        </w:rPr>
        <w:t xml:space="preserve"> military-to-military </w:t>
      </w:r>
      <w:r w:rsidRPr="00A50A82">
        <w:rPr>
          <w:rStyle w:val="StyleUnderline"/>
        </w:rPr>
        <w:t>contacts with China</w:t>
      </w:r>
      <w:r w:rsidRPr="00A50A82">
        <w:rPr>
          <w:sz w:val="12"/>
        </w:rPr>
        <w:t xml:space="preserve">. </w:t>
      </w:r>
      <w:r w:rsidRPr="00A50A82">
        <w:rPr>
          <w:rStyle w:val="Emphasis"/>
        </w:rPr>
        <w:t>Expanded contacts have not resulted in significant gains for US interests</w:t>
      </w:r>
      <w:r w:rsidRPr="00A50A82">
        <w:rPr>
          <w:rStyle w:val="StyleUnderline"/>
        </w:rPr>
        <w:t xml:space="preserve">, since </w:t>
      </w:r>
      <w:r w:rsidRPr="00A50A82">
        <w:rPr>
          <w:rStyle w:val="Emphasis"/>
        </w:rPr>
        <w:t>problems persist</w:t>
      </w:r>
      <w:r w:rsidRPr="00A50A82">
        <w:rPr>
          <w:rStyle w:val="StyleUnderline"/>
        </w:rPr>
        <w:t xml:space="preserve"> in China’s </w:t>
      </w:r>
      <w:r w:rsidRPr="00A50A82">
        <w:rPr>
          <w:rStyle w:val="Emphasis"/>
        </w:rPr>
        <w:t>military and cyber threats</w:t>
      </w:r>
      <w:r w:rsidRPr="00A50A82">
        <w:rPr>
          <w:rStyle w:val="StyleUnderline"/>
        </w:rPr>
        <w:t xml:space="preserve">, </w:t>
      </w:r>
      <w:r w:rsidRPr="00A50A82">
        <w:rPr>
          <w:rStyle w:val="Emphasis"/>
        </w:rPr>
        <w:t>weapons proliferation</w:t>
      </w:r>
      <w:r w:rsidRPr="00A50A82">
        <w:rPr>
          <w:rStyle w:val="StyleUnderline"/>
        </w:rPr>
        <w:t xml:space="preserve">, the </w:t>
      </w:r>
      <w:r w:rsidRPr="00A50A82">
        <w:rPr>
          <w:rStyle w:val="Emphasis"/>
        </w:rPr>
        <w:t>North Korean threat</w:t>
      </w:r>
      <w:r w:rsidRPr="00A50A82">
        <w:rPr>
          <w:rStyle w:val="StyleUnderline"/>
        </w:rPr>
        <w:t xml:space="preserve">, </w:t>
      </w:r>
      <w:r w:rsidRPr="00A50A82">
        <w:rPr>
          <w:rStyle w:val="Emphasis"/>
        </w:rPr>
        <w:t>buildup against Taiwan</w:t>
      </w:r>
      <w:r w:rsidRPr="00A50A82">
        <w:rPr>
          <w:rStyle w:val="StyleUnderline"/>
        </w:rPr>
        <w:t xml:space="preserve">, and </w:t>
      </w:r>
      <w:r w:rsidRPr="00A50A82">
        <w:rPr>
          <w:rStyle w:val="Emphasis"/>
        </w:rPr>
        <w:t>aggressive expansionism and environmental destruction</w:t>
      </w:r>
      <w:r w:rsidRPr="00A50A82">
        <w:rPr>
          <w:rStyle w:val="StyleUnderline"/>
        </w:rPr>
        <w:t xml:space="preserve"> in the East and South China Seas, etc</w:t>
      </w:r>
      <w:r w:rsidRPr="00A50A82">
        <w:rPr>
          <w:sz w:val="12"/>
        </w:rPr>
        <w:t xml:space="preserve">. Moreover, </w:t>
      </w:r>
      <w:r w:rsidRPr="00A50A82">
        <w:rPr>
          <w:rStyle w:val="StyleUnderline"/>
        </w:rPr>
        <w:t>despite the conventional wisdom about fears of Beijing’s “suspensions” of meetings to retaliate for the arms sales, their impact has been minimal and mixed when it comes to</w:t>
      </w:r>
      <w:r w:rsidRPr="00A50A82">
        <w:rPr>
          <w:sz w:val="12"/>
        </w:rPr>
        <w:t xml:space="preserve"> “mil-to-mil” </w:t>
      </w:r>
      <w:r w:rsidRPr="00A50A82">
        <w:rPr>
          <w:rStyle w:val="StyleUnderline"/>
        </w:rPr>
        <w:t>contacts with China</w:t>
      </w:r>
      <w:r w:rsidRPr="00A50A82">
        <w:rPr>
          <w:sz w:val="12"/>
        </w:rPr>
        <w:t xml:space="preserve">. Three other explanations remain. One, the administration is shifting policy in a smart response to changing conditions and new priorities, even as it demands the status quo from Taiwan. Two, the president is preferring to delay overdue and justified actions on Taiwan until after a scheduled visit in September by Xi Jinping, the top ruler of the Communist Party of China. Three, the administration is timing the arms sales to influence the presidential and legislative elections in Taiwan scheduled for January 2016. These explanations could violate the law as well as stated policies. Section 3(b) of the TRA stipulates that both the president and Congress shall determine the nature and quantity of such defense articles and services “based solely” upon their judgment of the needs of Taiwan, in accordance with procedures established by law. Moreover, in 1982, President Reagan extended “Six Assurances” to Taipei, including assurances that Washington had not agreed to set a date for ending arms sales to Taiwan nor to consult with Beijing on arms sales. At a hearing in the House in October 2011, Assistant Secretary of State for East Asian and Pacific Affairs Kurt Campbell reaffirmed the Six Assurances. At a hearing in the Senate in April 2014, in response to Sen. Marco Rubio, current Assistant Secretary of State Daniel Russel failed to reaffirm clearly the Six Assurances. After the hearing, Russel promptly clarified that the administration remained committed to the Six Assurances. In September 2011, an official of the administration raised doubts about its professed neutrality in Taiwan’s elections when he gave negative comments to the Financial Times about the Democratic Progressive Party (DPP)’s presidential candidate. In September-December 2011, the administration took various actions, including notifying Congress of arms sales, that some observers saw as attempts to support Ma’s re-election. This May, however, Russel publicly said that the United States does not take sides and does not “take actions that would imply that we are taking sides” in Taiwan’s elections. </w:t>
      </w:r>
      <w:r w:rsidRPr="00A50A82">
        <w:rPr>
          <w:rStyle w:val="StyleUnderline"/>
        </w:rPr>
        <w:t>To dispel dangerous perceptions</w:t>
      </w:r>
      <w:r w:rsidRPr="00A50A82">
        <w:rPr>
          <w:sz w:val="12"/>
        </w:rPr>
        <w:t xml:space="preserve"> that the </w:t>
      </w:r>
      <w:r w:rsidRPr="00A50A82">
        <w:rPr>
          <w:rStyle w:val="StyleUnderline"/>
        </w:rPr>
        <w:t>administration is at odds with US principles, policies, and laws</w:t>
      </w:r>
      <w:r w:rsidRPr="00A50A82">
        <w:rPr>
          <w:sz w:val="12"/>
        </w:rPr>
        <w:t xml:space="preserve">, President </w:t>
      </w:r>
      <w:r w:rsidRPr="00A50A82">
        <w:rPr>
          <w:rStyle w:val="StyleUnderline"/>
        </w:rPr>
        <w:t>Obama should</w:t>
      </w:r>
      <w:r w:rsidRPr="00A50A82">
        <w:rPr>
          <w:sz w:val="12"/>
        </w:rPr>
        <w:t xml:space="preserve"> now </w:t>
      </w:r>
      <w:r w:rsidRPr="00A50A82">
        <w:rPr>
          <w:rStyle w:val="StyleUnderline"/>
        </w:rPr>
        <w:t>submit</w:t>
      </w:r>
      <w:r w:rsidRPr="00A50A82">
        <w:rPr>
          <w:sz w:val="12"/>
        </w:rPr>
        <w:t xml:space="preserve"> the pending </w:t>
      </w:r>
      <w:r w:rsidRPr="00A50A82">
        <w:rPr>
          <w:rStyle w:val="StyleUnderline"/>
        </w:rPr>
        <w:t>notification(s) to Congress for major arms sales to Taiwan.</w:t>
      </w:r>
      <w:r w:rsidRPr="00A50A82">
        <w:rPr>
          <w:sz w:val="12"/>
        </w:rPr>
        <w:t xml:space="preserve"> The </w:t>
      </w:r>
      <w:r w:rsidRPr="00A50A82">
        <w:rPr>
          <w:rStyle w:val="StyleUnderline"/>
        </w:rPr>
        <w:t>sale of Perry-class frigates to Taiwan is authorized by law, supports our Navy, and complies with the TRA</w:t>
      </w:r>
      <w:r w:rsidRPr="00A50A82">
        <w:rPr>
          <w:sz w:val="12"/>
        </w:rPr>
        <w:t xml:space="preserve">. The </w:t>
      </w:r>
      <w:r w:rsidRPr="00A50A82">
        <w:rPr>
          <w:rStyle w:val="StyleUnderline"/>
        </w:rPr>
        <w:t>longer</w:t>
      </w:r>
      <w:r w:rsidRPr="00A50A82">
        <w:rPr>
          <w:sz w:val="12"/>
        </w:rPr>
        <w:t xml:space="preserve"> the </w:t>
      </w:r>
      <w:r w:rsidRPr="00A50A82">
        <w:rPr>
          <w:rStyle w:val="StyleUnderline"/>
        </w:rPr>
        <w:t>president waits</w:t>
      </w:r>
      <w:r w:rsidRPr="00A50A82">
        <w:rPr>
          <w:sz w:val="12"/>
        </w:rPr>
        <w:t xml:space="preserve">, the </w:t>
      </w:r>
      <w:r w:rsidRPr="00A50A82">
        <w:rPr>
          <w:rStyle w:val="StyleUnderline"/>
        </w:rPr>
        <w:t>more</w:t>
      </w:r>
      <w:r w:rsidRPr="00A50A82">
        <w:rPr>
          <w:sz w:val="12"/>
        </w:rPr>
        <w:t xml:space="preserve"> </w:t>
      </w:r>
      <w:r w:rsidRPr="00A50A82">
        <w:rPr>
          <w:rStyle w:val="StyleUnderline"/>
        </w:rPr>
        <w:t>he</w:t>
      </w:r>
      <w:r w:rsidRPr="00A50A82">
        <w:rPr>
          <w:sz w:val="12"/>
        </w:rPr>
        <w:t xml:space="preserve"> seems to </w:t>
      </w:r>
      <w:r w:rsidRPr="00A50A82">
        <w:rPr>
          <w:rStyle w:val="StyleUnderline"/>
        </w:rPr>
        <w:t>undermine policies and</w:t>
      </w:r>
      <w:r w:rsidRPr="00A50A82">
        <w:rPr>
          <w:sz w:val="12"/>
        </w:rPr>
        <w:t xml:space="preserve"> the </w:t>
      </w:r>
      <w:r w:rsidRPr="00A50A82">
        <w:rPr>
          <w:rStyle w:val="StyleUnderline"/>
        </w:rPr>
        <w:t>stronger is the PRC’s expectation of weakness, and its demand for compromise</w:t>
      </w:r>
      <w:r w:rsidRPr="00A50A82">
        <w:rPr>
          <w:sz w:val="12"/>
        </w:rPr>
        <w:t xml:space="preserve">. Obama also should break the cycle started by President Bush of delaying ready notifications until a “safe time” for sending a bundle of notifications to Congress all on one day. Discussions with Taiwan that result in decisions should return to an on-going basis. Notifications to Congress should return to a routine process. The president should give a straight answer to Congress, industry, and Taiwan on an issue pending for 14 years: whether to assist Taiwan’s diesel-electric submarine program. This option involves the approval or denial of technical assistance for Taiwan’s indigenous defense programs. The president should finalize decision-making to determine if Taiwan needs new fighters to replace aging aircraft (including F-5s that have reached the end of their operational life). Finally, Obama should review policy with transparency, consultation with Congress, and coordination with allies, examining whether a new approach is needed to accommodate changing circumstances in the Taiwan Strait. </w:t>
      </w:r>
      <w:r w:rsidRPr="00A50A82">
        <w:rPr>
          <w:rStyle w:val="StyleUnderline"/>
        </w:rPr>
        <w:t>Congress has ways to ensure presidential compliance with the TRA</w:t>
      </w:r>
      <w:r w:rsidRPr="00A50A82">
        <w:rPr>
          <w:sz w:val="12"/>
        </w:rPr>
        <w:t xml:space="preserve">. It could write letters to elicit explanations about pending actions. </w:t>
      </w:r>
      <w:r w:rsidRPr="00A50A82">
        <w:rPr>
          <w:rStyle w:val="StyleUnderline"/>
        </w:rPr>
        <w:t>Congress could consider legislation to require reports on the TRA’s implementation.</w:t>
      </w:r>
      <w:r w:rsidRPr="00A50A82">
        <w:rPr>
          <w:sz w:val="12"/>
        </w:rPr>
        <w:t xml:space="preserve"> Members might hold up confirmations of nominees in the Defense or State Departments. Along with restricting funds for or requiring reports about spending for military contacts with China, especially as the Pentagon “doubles-down” on such contacts, Congress could shift such spending for use in military cooperation with Taiwan.</w:t>
      </w:r>
    </w:p>
    <w:p w:rsidR="002154D7" w:rsidRPr="00A50A82" w:rsidRDefault="002154D7" w:rsidP="002154D7">
      <w:pPr>
        <w:rPr>
          <w:sz w:val="12"/>
        </w:rPr>
      </w:pPr>
    </w:p>
    <w:p w:rsidR="002154D7" w:rsidRPr="00A50A82" w:rsidRDefault="002154D7" w:rsidP="002154D7">
      <w:pPr>
        <w:pStyle w:val="Heading4"/>
        <w:rPr>
          <w:rFonts w:cs="Arial"/>
        </w:rPr>
      </w:pPr>
      <w:r w:rsidRPr="00A50A82">
        <w:rPr>
          <w:rFonts w:cs="Arial"/>
        </w:rPr>
        <w:t>only the CP solves – aff causes chinese aggression and fails to foster broader relations – turns case</w:t>
      </w:r>
    </w:p>
    <w:p w:rsidR="002154D7" w:rsidRPr="00A50A82" w:rsidRDefault="002154D7" w:rsidP="002154D7">
      <w:pPr>
        <w:rPr>
          <w:rStyle w:val="Style13ptBold"/>
        </w:rPr>
      </w:pPr>
      <w:r w:rsidRPr="00A50A82">
        <w:rPr>
          <w:rStyle w:val="Style13ptBold"/>
        </w:rPr>
        <w:t>Tsai 5-9-14</w:t>
      </w:r>
    </w:p>
    <w:p w:rsidR="002154D7" w:rsidRPr="00A50A82" w:rsidRDefault="002154D7" w:rsidP="002154D7">
      <w:pPr>
        <w:rPr>
          <w:rStyle w:val="Style13ptBold"/>
          <w:b w:val="0"/>
        </w:rPr>
      </w:pPr>
      <w:r w:rsidRPr="00A50A82">
        <w:rPr>
          <w:rStyle w:val="Style13ptBold"/>
          <w:b w:val="0"/>
        </w:rPr>
        <w:t>Marisa Tsai is a student at the School of International Relations, University of Southern California, Implications of U.S. Arms Sales to Taiwan in a Shifting Global Balance of Power, http://www.americancitizensfortaiwan.org/implications-of-u-s-arms-sales-to-taiwan-in-a-shifting-global-balance-of-power, msm</w:t>
      </w:r>
    </w:p>
    <w:p w:rsidR="002154D7" w:rsidRPr="00A50A82" w:rsidRDefault="002154D7" w:rsidP="002154D7">
      <w:pPr>
        <w:rPr>
          <w:rStyle w:val="Emphasis"/>
        </w:rPr>
      </w:pPr>
      <w:r w:rsidRPr="00A50A82">
        <w:rPr>
          <w:sz w:val="14"/>
        </w:rPr>
        <w:t xml:space="preserve">Analysts in support of a continued relationship with Taiwan argue that a </w:t>
      </w:r>
      <w:r w:rsidRPr="00A50A82">
        <w:rPr>
          <w:rStyle w:val="StyleUnderline"/>
        </w:rPr>
        <w:t>deepened partnership would help</w:t>
      </w:r>
      <w:r w:rsidRPr="00A50A82">
        <w:rPr>
          <w:sz w:val="14"/>
        </w:rPr>
        <w:t xml:space="preserve"> the </w:t>
      </w:r>
      <w:r w:rsidRPr="00A50A82">
        <w:rPr>
          <w:rStyle w:val="StyleUnderline"/>
        </w:rPr>
        <w:t>U.S. project power against China’s A2/AD capabilities</w:t>
      </w:r>
      <w:r w:rsidRPr="00A50A82">
        <w:rPr>
          <w:sz w:val="14"/>
        </w:rPr>
        <w:t xml:space="preserve">. The </w:t>
      </w:r>
      <w:r w:rsidRPr="00A50A82">
        <w:rPr>
          <w:rStyle w:val="StyleUnderline"/>
        </w:rPr>
        <w:t>U.S.</w:t>
      </w:r>
      <w:r w:rsidRPr="00A50A82">
        <w:rPr>
          <w:sz w:val="14"/>
        </w:rPr>
        <w:t xml:space="preserve"> has </w:t>
      </w:r>
      <w:r w:rsidRPr="00A50A82">
        <w:rPr>
          <w:rStyle w:val="StyleUnderline"/>
        </w:rPr>
        <w:t>developed</w:t>
      </w:r>
      <w:r w:rsidRPr="00A50A82">
        <w:rPr>
          <w:sz w:val="14"/>
        </w:rPr>
        <w:t xml:space="preserve"> an </w:t>
      </w:r>
      <w:r w:rsidRPr="00A50A82">
        <w:rPr>
          <w:rStyle w:val="StyleUnderline"/>
        </w:rPr>
        <w:t>Air-Sea Battle</w:t>
      </w:r>
      <w:r w:rsidRPr="00A50A82">
        <w:rPr>
          <w:sz w:val="14"/>
        </w:rPr>
        <w:t xml:space="preserve"> concept, in which the combined abilities of air and naval forces will work with alliances and coalition partnerships in response to the changing regional security landscape. Mike Mullen, Joint Chiefs of Staff Adm. stated “Services should integrate our efforts with each other and with our civilian counterparts” and “work seamlessly with old allies and new friends.” The </w:t>
      </w:r>
      <w:r w:rsidRPr="00A50A82">
        <w:rPr>
          <w:rStyle w:val="StyleUnderline"/>
        </w:rPr>
        <w:t>U.S.</w:t>
      </w:r>
      <w:r w:rsidRPr="00A50A82">
        <w:rPr>
          <w:sz w:val="14"/>
        </w:rPr>
        <w:t xml:space="preserve"> thus far </w:t>
      </w:r>
      <w:r w:rsidRPr="00A50A82">
        <w:rPr>
          <w:rStyle w:val="StyleUnderline"/>
        </w:rPr>
        <w:t>has not given Taiwan a role in their rebalancing initiative</w:t>
      </w:r>
      <w:r w:rsidRPr="00A50A82">
        <w:rPr>
          <w:sz w:val="14"/>
        </w:rPr>
        <w:t xml:space="preserve"> and rather focused on other allies in the region such as Japan, South Korea and Australia. However, the </w:t>
      </w:r>
      <w:r w:rsidRPr="00A50A82">
        <w:rPr>
          <w:rStyle w:val="StyleUnderline"/>
        </w:rPr>
        <w:t>U.S. is missing a valuable opportunity to enhance their defense strategy through an enhanced partnership with Taiwan</w:t>
      </w:r>
      <w:r w:rsidRPr="00A50A82">
        <w:rPr>
          <w:sz w:val="14"/>
        </w:rPr>
        <w:t xml:space="preserve">. </w:t>
      </w:r>
      <w:r w:rsidRPr="00A50A82">
        <w:rPr>
          <w:rStyle w:val="Emphasis"/>
        </w:rPr>
        <w:t>Taiwan is the most willing and able to develop forces needed to counter A2/AD capabilities and holds a strategically useful geographic position</w:t>
      </w:r>
      <w:r w:rsidRPr="00A50A82">
        <w:rPr>
          <w:sz w:val="14"/>
        </w:rPr>
        <w:t xml:space="preserve">. The Taiwanese Navy has a firm understanding of points of failure in the PLA’s systems and is familiar with undersea geography of the Western Pacific Ocean (Stokes). Additionally, Taiwan’s expertise in technology, particularly in information and communications technology, gives it strong potential to be an industrial partner (Stokes). </w:t>
      </w:r>
      <w:r w:rsidRPr="00A50A82">
        <w:rPr>
          <w:rStyle w:val="Emphasis"/>
        </w:rPr>
        <w:t xml:space="preserve">Cooperating with Taiwan in defense technology research and development would allow the U.S. to reduce costs in this time of budgetary constraints and attain better technology. </w:t>
      </w:r>
      <w:r w:rsidRPr="00A50A82">
        <w:rPr>
          <w:rStyle w:val="StyleUnderline"/>
        </w:rPr>
        <w:t>China’s rise in</w:t>
      </w:r>
      <w:r w:rsidRPr="00A50A82">
        <w:rPr>
          <w:sz w:val="14"/>
        </w:rPr>
        <w:t xml:space="preserve"> political, economic and </w:t>
      </w:r>
      <w:r w:rsidRPr="00A50A82">
        <w:rPr>
          <w:rStyle w:val="StyleUnderline"/>
        </w:rPr>
        <w:t>military power</w:t>
      </w:r>
      <w:r w:rsidRPr="00A50A82">
        <w:rPr>
          <w:sz w:val="14"/>
        </w:rPr>
        <w:t xml:space="preserve"> has </w:t>
      </w:r>
      <w:r w:rsidRPr="00A50A82">
        <w:rPr>
          <w:rStyle w:val="StyleUnderline"/>
        </w:rPr>
        <w:t>made it</w:t>
      </w:r>
      <w:r w:rsidRPr="00A50A82">
        <w:rPr>
          <w:sz w:val="14"/>
        </w:rPr>
        <w:t xml:space="preserve"> </w:t>
      </w:r>
      <w:r w:rsidRPr="00A50A82">
        <w:rPr>
          <w:rStyle w:val="Emphasis"/>
        </w:rPr>
        <w:t>even more imperative</w:t>
      </w:r>
      <w:r w:rsidRPr="00A50A82">
        <w:rPr>
          <w:sz w:val="14"/>
        </w:rPr>
        <w:t xml:space="preserve"> </w:t>
      </w:r>
      <w:r w:rsidRPr="00A50A82">
        <w:rPr>
          <w:rStyle w:val="StyleUnderline"/>
        </w:rPr>
        <w:t>for Taiwan to strengthen</w:t>
      </w:r>
      <w:r w:rsidRPr="00A50A82">
        <w:rPr>
          <w:sz w:val="14"/>
        </w:rPr>
        <w:t xml:space="preserve"> its </w:t>
      </w:r>
      <w:r w:rsidRPr="00A50A82">
        <w:rPr>
          <w:rStyle w:val="StyleUnderline"/>
        </w:rPr>
        <w:t>relations with the U.S</w:t>
      </w:r>
      <w:r w:rsidRPr="00A50A82">
        <w:rPr>
          <w:sz w:val="14"/>
        </w:rPr>
        <w:t xml:space="preserve">. Over the years, </w:t>
      </w:r>
      <w:r w:rsidRPr="00A50A82">
        <w:rPr>
          <w:rStyle w:val="Emphasis"/>
        </w:rPr>
        <w:t>U.S. support has been integral to the survival of Taiwan</w:t>
      </w:r>
      <w:r w:rsidRPr="00A50A82">
        <w:rPr>
          <w:sz w:val="14"/>
        </w:rPr>
        <w:t xml:space="preserve">. </w:t>
      </w:r>
      <w:r w:rsidRPr="00A50A82">
        <w:rPr>
          <w:rStyle w:val="Emphasis"/>
        </w:rPr>
        <w:t>Halting arms sales in the current environment would have tremendous implications for the island and the region in general</w:t>
      </w:r>
      <w:r w:rsidRPr="00A50A82">
        <w:rPr>
          <w:sz w:val="14"/>
        </w:rPr>
        <w:t xml:space="preserve">. </w:t>
      </w:r>
      <w:r w:rsidRPr="00A50A82">
        <w:rPr>
          <w:rStyle w:val="Emphasis"/>
        </w:rPr>
        <w:t>Strong self-defense capabilities are necessary Taiwan’s political autonomy</w:t>
      </w:r>
      <w:r w:rsidRPr="00A50A82">
        <w:rPr>
          <w:sz w:val="14"/>
        </w:rPr>
        <w:t xml:space="preserve">. Taiwan cannot rely on outside support- China’s A2/AD capabilities could seriously delay any U.S. or regional ally’s attempt to provide military support. Yet the U.S. has refused to sell Taiwan the new model of F-16 aircrafts and opted to upgrade their existing set instead. In an effort to maintain an adequate level of self-defense, Taiwan has started developing its own weapons and pursued arms sales from other countries (CNA). China’s military strength and increased uncertainty of U.S. support have reduced Taiwan’s confidence in dealings with China. Furthermore, in the past 6 years, Taiwan has gradually reduced the percentage of GDP dedicated to defense. The resulting asymmetrical power balance runs contrary to the goals of the TRA by decreasing Taiwan’s chances of self-determination. V. Implications for U.S. Regional Relations </w:t>
      </w:r>
      <w:proofErr w:type="gramStart"/>
      <w:r w:rsidRPr="00A50A82">
        <w:rPr>
          <w:sz w:val="14"/>
        </w:rPr>
        <w:t>The</w:t>
      </w:r>
      <w:proofErr w:type="gramEnd"/>
      <w:r w:rsidRPr="00A50A82">
        <w:rPr>
          <w:sz w:val="14"/>
        </w:rPr>
        <w:t xml:space="preserve"> </w:t>
      </w:r>
      <w:r w:rsidRPr="00A50A82">
        <w:rPr>
          <w:rStyle w:val="StyleUnderline"/>
        </w:rPr>
        <w:t>U.S.-Taiwan relationship</w:t>
      </w:r>
      <w:r w:rsidRPr="00A50A82">
        <w:rPr>
          <w:sz w:val="14"/>
        </w:rPr>
        <w:t xml:space="preserve"> is more than a bilateral partnership–it </w:t>
      </w:r>
      <w:r w:rsidRPr="00A50A82">
        <w:rPr>
          <w:rStyle w:val="StyleUnderline"/>
        </w:rPr>
        <w:t xml:space="preserve">acts as a </w:t>
      </w:r>
      <w:r w:rsidRPr="00A50A82">
        <w:rPr>
          <w:rStyle w:val="Emphasis"/>
        </w:rPr>
        <w:t>measure of confidence in the U.S to defend the region against Chinese aggression</w:t>
      </w:r>
      <w:r w:rsidRPr="00A50A82">
        <w:rPr>
          <w:sz w:val="14"/>
        </w:rPr>
        <w:t xml:space="preserve">. In 1995 and 1996, China sent two sets of missiles in the Taiwan Strait with the intention of showing their disapproval towards the Taiwanese government’s activities. The U.S. responded with the largest show of military power since the Vietnam War, by sending two aircraft carrier groups into the region (Scobell). America’s firm response boosted the region’s confidence in the U.S. and inspired other regional powers, including Japan, Singapore and the Philippines to increase their own military size and enhance military relationships with the U.S. (Royce). In other words, other states look towards the U.S.-Taiwan relationship as a measurement of U.S. regional involvement. </w:t>
      </w:r>
      <w:r w:rsidRPr="00A50A82">
        <w:rPr>
          <w:rStyle w:val="Emphasis"/>
        </w:rPr>
        <w:t>If the U.S. shows that they are willing to defend freedom of navigation and counter Chinese territorial and resource claims in the region, other countries are more willing to invest in their own counterbalancing measures against China</w:t>
      </w:r>
      <w:r w:rsidRPr="00A50A82">
        <w:rPr>
          <w:sz w:val="14"/>
        </w:rPr>
        <w:t xml:space="preserve">. A strong U.S. - Taiwan relationship is beneficial not only to the two parties directly involved, but have far-reaching consequences that will contribute to the goals of the U.S.’ “rebalancing” to Asia. VI. Conclusion The </w:t>
      </w:r>
      <w:r w:rsidRPr="00A50A82">
        <w:rPr>
          <w:rStyle w:val="Emphasis"/>
        </w:rPr>
        <w:t>U.S.-Taiwan relationship is regarded as one of the closest and intriguing bilateral relationships in global relations today, with arms sales playing a definitive role.</w:t>
      </w:r>
      <w:r w:rsidRPr="00A50A82">
        <w:rPr>
          <w:sz w:val="14"/>
        </w:rPr>
        <w:t xml:space="preserve"> </w:t>
      </w:r>
      <w:r w:rsidRPr="00A50A82">
        <w:rPr>
          <w:rStyle w:val="Emphasis"/>
        </w:rPr>
        <w:t>Taiwan depends on a strong military in order to hold real negotiations with China and resist being forced to accommodate Beijing’s demands</w:t>
      </w:r>
      <w:r w:rsidRPr="00A50A82">
        <w:rPr>
          <w:sz w:val="14"/>
        </w:rPr>
        <w:t xml:space="preserve">. </w:t>
      </w:r>
      <w:r w:rsidRPr="00A50A82">
        <w:rPr>
          <w:rStyle w:val="StyleUnderline"/>
        </w:rPr>
        <w:t xml:space="preserve">Although Taiwan and China’s growing economic interdependence reduces chances of conflict, Taiwan’s democratic system still represents an existential challenge to China’s authoritarian CCP rule and is </w:t>
      </w:r>
      <w:r w:rsidRPr="00A50A82">
        <w:rPr>
          <w:rStyle w:val="Emphasis"/>
        </w:rPr>
        <w:t>very much under increasing threat</w:t>
      </w:r>
      <w:r w:rsidRPr="00A50A82">
        <w:rPr>
          <w:sz w:val="14"/>
        </w:rPr>
        <w:t xml:space="preserve">. Taiwan’s current Sunflower Student Movement, protesting a trade agreement between China and the Taiwan, demonstrates how cross-strait tension has manifested into the public sphere. The U.S. should show its commitment to Taiwan and the region by addressing Taiwan’s defensive needs as agreed upon in the Taiwan Relations Act. The Taiwan Policy Act of 2013, H.R. 419, is currently awaiting U.S. House of Representative consideration. This bill enhances the bilateral security relationship by authorizing the sale of new F-16 C/D aircraft to Taiwan and approving the transfer of decommissioned missile frigates (Ros-Lehtinen). American leaders should not let this important bilateral relationship stagnant any longer and take action on this legislation. </w:t>
      </w:r>
      <w:r w:rsidRPr="00A50A82">
        <w:rPr>
          <w:rStyle w:val="StyleUnderline"/>
        </w:rPr>
        <w:t>Opponents to</w:t>
      </w:r>
      <w:r w:rsidRPr="00A50A82">
        <w:rPr>
          <w:sz w:val="14"/>
        </w:rPr>
        <w:t xml:space="preserve"> the </w:t>
      </w:r>
      <w:r w:rsidRPr="00A50A82">
        <w:rPr>
          <w:rStyle w:val="StyleUnderline"/>
        </w:rPr>
        <w:t>arms sales argue</w:t>
      </w:r>
      <w:r w:rsidRPr="00A50A82">
        <w:rPr>
          <w:sz w:val="14"/>
        </w:rPr>
        <w:t xml:space="preserve"> that the </w:t>
      </w:r>
      <w:r w:rsidRPr="00A50A82">
        <w:rPr>
          <w:rStyle w:val="StyleUnderline"/>
        </w:rPr>
        <w:t>U.S. would benefit from gaining a stronger relationship with China</w:t>
      </w:r>
      <w:r w:rsidRPr="00A50A82">
        <w:rPr>
          <w:sz w:val="14"/>
        </w:rPr>
        <w:t xml:space="preserve">. </w:t>
      </w:r>
      <w:r w:rsidRPr="00A50A82">
        <w:rPr>
          <w:rStyle w:val="Emphasis"/>
        </w:rPr>
        <w:t>However</w:t>
      </w:r>
      <w:r w:rsidRPr="00A50A82">
        <w:rPr>
          <w:sz w:val="14"/>
        </w:rPr>
        <w:t xml:space="preserve">, </w:t>
      </w:r>
      <w:r w:rsidRPr="00A50A82">
        <w:rPr>
          <w:rStyle w:val="Emphasis"/>
        </w:rPr>
        <w:t>few actually believe that taking such a step would result in substantial Chinese concession on issues of international interest such as cyber security, human rights and environmental issues</w:t>
      </w:r>
      <w:r w:rsidRPr="00A50A82">
        <w:rPr>
          <w:sz w:val="14"/>
        </w:rPr>
        <w:t xml:space="preserve"> (Royce). </w:t>
      </w:r>
      <w:r w:rsidRPr="00A50A82">
        <w:rPr>
          <w:rStyle w:val="Emphasis"/>
        </w:rPr>
        <w:t>Rather, abandoning Taiwan would hurt U.S. credibility and endanger other small democracies around the world. It is clear that a continued U.S.-Taiwan military alliance would preserve a more balanced U.S.-China relationship, increase stability in the Asia-Pacific region and sustain Taiwan’s future autonomy.</w:t>
      </w:r>
    </w:p>
    <w:p w:rsidR="002154D7" w:rsidRPr="00A50A82" w:rsidRDefault="002154D7" w:rsidP="002154D7">
      <w:pPr>
        <w:rPr>
          <w:rStyle w:val="Emphasis"/>
        </w:rPr>
      </w:pPr>
    </w:p>
    <w:p w:rsidR="002154D7" w:rsidRPr="00A50A82" w:rsidRDefault="002154D7" w:rsidP="002154D7">
      <w:pPr>
        <w:pStyle w:val="Heading4"/>
        <w:rPr>
          <w:rFonts w:cs="Arial"/>
        </w:rPr>
      </w:pPr>
      <w:r w:rsidRPr="00A50A82">
        <w:rPr>
          <w:rFonts w:cs="Arial"/>
        </w:rPr>
        <w:t>CP solves war – they cause it</w:t>
      </w:r>
    </w:p>
    <w:p w:rsidR="002154D7" w:rsidRPr="00A50A82" w:rsidRDefault="002154D7" w:rsidP="002154D7">
      <w:pPr>
        <w:rPr>
          <w:rStyle w:val="Style13ptBold"/>
        </w:rPr>
      </w:pPr>
      <w:r w:rsidRPr="00A50A82">
        <w:rPr>
          <w:rStyle w:val="Style13ptBold"/>
        </w:rPr>
        <w:t>Cole 7-6-12</w:t>
      </w:r>
    </w:p>
    <w:p w:rsidR="002154D7" w:rsidRPr="00A50A82" w:rsidRDefault="002154D7" w:rsidP="002154D7">
      <w:pPr>
        <w:rPr>
          <w:rStyle w:val="Style13ptBold"/>
          <w:b w:val="0"/>
        </w:rPr>
      </w:pPr>
      <w:r w:rsidRPr="00A50A82">
        <w:rPr>
          <w:rStyle w:val="Style13ptBold"/>
          <w:b w:val="0"/>
        </w:rPr>
        <w:t xml:space="preserve">J. Michael Cole is editor in chief of www.thinking-taiwan.com, a web site operated by the Thinking Taiwan Foundation, an educational foundation launched by DPP chairperson Tsai Ing-wen in 2012 that is not directly/institutionally affiliated with the DPP. He is a former analyst at the Canadian Security Intelligence Service (CSIS) in Ottawa and was a deputy news editor and journalist at the Taipei Times from 2006-2013. He is a regular columnist for The Diplomat and a contributor for Jane’s Defence Weekly and The National Interest. Time </w:t>
      </w:r>
      <w:proofErr w:type="gramStart"/>
      <w:r w:rsidRPr="00A50A82">
        <w:rPr>
          <w:rStyle w:val="Style13ptBold"/>
          <w:b w:val="0"/>
        </w:rPr>
        <w:t>To</w:t>
      </w:r>
      <w:proofErr w:type="gramEnd"/>
      <w:r w:rsidRPr="00A50A82">
        <w:rPr>
          <w:rStyle w:val="Style13ptBold"/>
          <w:b w:val="0"/>
        </w:rPr>
        <w:t xml:space="preserve"> End U.S. 'Ambiguity' on Taiwan, http://webcache.googleusercontent.com/search?q=cache:http://thediplomat.com/2012/07/time-to-end-u-s-ambiguity-on-taiwan/, msm</w:t>
      </w:r>
    </w:p>
    <w:p w:rsidR="002154D7" w:rsidRPr="00A50A82" w:rsidRDefault="002154D7" w:rsidP="002154D7">
      <w:r w:rsidRPr="00A50A82">
        <w:rPr>
          <w:sz w:val="14"/>
        </w:rPr>
        <w:t xml:space="preserve">Such </w:t>
      </w:r>
      <w:r w:rsidRPr="00A50A82">
        <w:rPr>
          <w:rStyle w:val="StyleUnderline"/>
        </w:rPr>
        <w:t>ambiguity</w:t>
      </w:r>
      <w:r w:rsidRPr="00A50A82">
        <w:rPr>
          <w:sz w:val="14"/>
        </w:rPr>
        <w:t xml:space="preserve"> worked for three decades, but it </w:t>
      </w:r>
      <w:r w:rsidRPr="00A50A82">
        <w:rPr>
          <w:rStyle w:val="Emphasis"/>
        </w:rPr>
        <w:t>won’t last for much longer.</w:t>
      </w:r>
      <w:r w:rsidRPr="00A50A82">
        <w:rPr>
          <w:sz w:val="14"/>
        </w:rPr>
        <w:t xml:space="preserve"> </w:t>
      </w:r>
      <w:r w:rsidRPr="00A50A82">
        <w:rPr>
          <w:rStyle w:val="StyleUnderline"/>
        </w:rPr>
        <w:t>As</w:t>
      </w:r>
      <w:r w:rsidRPr="00A50A82">
        <w:rPr>
          <w:sz w:val="14"/>
        </w:rPr>
        <w:t xml:space="preserve"> long as the People’s Liberation Army (</w:t>
      </w:r>
      <w:r w:rsidRPr="00A50A82">
        <w:rPr>
          <w:rStyle w:val="StyleUnderline"/>
        </w:rPr>
        <w:t>PLA</w:t>
      </w:r>
      <w:r w:rsidRPr="00A50A82">
        <w:rPr>
          <w:sz w:val="14"/>
        </w:rPr>
        <w:t xml:space="preserve">) </w:t>
      </w:r>
      <w:r w:rsidRPr="00A50A82">
        <w:rPr>
          <w:rStyle w:val="StyleUnderline"/>
        </w:rPr>
        <w:t>remained</w:t>
      </w:r>
      <w:r w:rsidRPr="00A50A82">
        <w:rPr>
          <w:sz w:val="14"/>
        </w:rPr>
        <w:t xml:space="preserve"> the </w:t>
      </w:r>
      <w:r w:rsidRPr="00A50A82">
        <w:rPr>
          <w:rStyle w:val="StyleUnderline"/>
        </w:rPr>
        <w:t>weak</w:t>
      </w:r>
      <w:r w:rsidRPr="00A50A82">
        <w:rPr>
          <w:sz w:val="14"/>
        </w:rPr>
        <w:t xml:space="preserve">er party in the trilateral relationship, </w:t>
      </w:r>
      <w:r w:rsidRPr="00A50A82">
        <w:rPr>
          <w:rStyle w:val="StyleUnderline"/>
        </w:rPr>
        <w:t>ambiguity was sufficient to deter China from launching an attack on Taiwan</w:t>
      </w:r>
      <w:r w:rsidRPr="00A50A82">
        <w:rPr>
          <w:sz w:val="14"/>
        </w:rPr>
        <w:t xml:space="preserve">. </w:t>
      </w:r>
      <w:r w:rsidRPr="00A50A82">
        <w:rPr>
          <w:rStyle w:val="StyleUnderline"/>
        </w:rPr>
        <w:t>With China’s</w:t>
      </w:r>
      <w:r w:rsidRPr="00A50A82">
        <w:rPr>
          <w:sz w:val="14"/>
        </w:rPr>
        <w:t xml:space="preserve"> emergence as an economic powerhouse, and its concurrent </w:t>
      </w:r>
      <w:r w:rsidRPr="00A50A82">
        <w:rPr>
          <w:rStyle w:val="StyleUnderline"/>
        </w:rPr>
        <w:t>military buildup</w:t>
      </w:r>
      <w:r w:rsidRPr="00A50A82">
        <w:rPr>
          <w:sz w:val="14"/>
        </w:rPr>
        <w:t xml:space="preserve">, that </w:t>
      </w:r>
      <w:r w:rsidRPr="00A50A82">
        <w:rPr>
          <w:rStyle w:val="Emphasis"/>
        </w:rPr>
        <w:t>ambiguity</w:t>
      </w:r>
      <w:r w:rsidRPr="00A50A82">
        <w:rPr>
          <w:sz w:val="14"/>
        </w:rPr>
        <w:t xml:space="preserve"> has not only lost its effectiveness — it </w:t>
      </w:r>
      <w:r w:rsidRPr="00A50A82">
        <w:rPr>
          <w:rStyle w:val="Emphasis"/>
        </w:rPr>
        <w:t>is now an invitation for adventurism</w:t>
      </w:r>
      <w:r w:rsidRPr="00A50A82">
        <w:rPr>
          <w:sz w:val="14"/>
        </w:rPr>
        <w:t xml:space="preserve">. The </w:t>
      </w:r>
      <w:r w:rsidRPr="00A50A82">
        <w:rPr>
          <w:rStyle w:val="StyleUnderline"/>
        </w:rPr>
        <w:t>détente in</w:t>
      </w:r>
      <w:r w:rsidRPr="00A50A82">
        <w:rPr>
          <w:sz w:val="14"/>
        </w:rPr>
        <w:t xml:space="preserve"> the </w:t>
      </w:r>
      <w:r w:rsidRPr="00A50A82">
        <w:rPr>
          <w:rStyle w:val="StyleUnderline"/>
        </w:rPr>
        <w:t>Taiwan Strait</w:t>
      </w:r>
      <w:r w:rsidRPr="00A50A82">
        <w:rPr>
          <w:sz w:val="14"/>
        </w:rPr>
        <w:t xml:space="preserve"> following the election of Taiwanese President Ma Ying-jeou in 2008, </w:t>
      </w:r>
      <w:r w:rsidRPr="00A50A82">
        <w:rPr>
          <w:rStyle w:val="StyleUnderline"/>
        </w:rPr>
        <w:t xml:space="preserve">added to China’s </w:t>
      </w:r>
      <w:r w:rsidRPr="00A50A82">
        <w:rPr>
          <w:rStyle w:val="Emphasis"/>
        </w:rPr>
        <w:t>increasingly aggressive behavior</w:t>
      </w:r>
      <w:r w:rsidRPr="00A50A82">
        <w:rPr>
          <w:sz w:val="14"/>
        </w:rPr>
        <w:t xml:space="preserve"> in the South China Sea, has </w:t>
      </w:r>
      <w:r w:rsidRPr="00A50A82">
        <w:rPr>
          <w:rStyle w:val="StyleUnderline"/>
        </w:rPr>
        <w:t>convinced</w:t>
      </w:r>
      <w:r w:rsidRPr="00A50A82">
        <w:rPr>
          <w:sz w:val="14"/>
        </w:rPr>
        <w:t xml:space="preserve"> some </w:t>
      </w:r>
      <w:r w:rsidRPr="00A50A82">
        <w:rPr>
          <w:rStyle w:val="StyleUnderline"/>
        </w:rPr>
        <w:t>observers</w:t>
      </w:r>
      <w:r w:rsidRPr="00A50A82">
        <w:rPr>
          <w:sz w:val="14"/>
        </w:rPr>
        <w:t xml:space="preserve"> that </w:t>
      </w:r>
      <w:r w:rsidRPr="00A50A82">
        <w:rPr>
          <w:rStyle w:val="StyleUnderline"/>
        </w:rPr>
        <w:t>Beijing</w:t>
      </w:r>
      <w:r w:rsidRPr="00A50A82">
        <w:rPr>
          <w:sz w:val="14"/>
        </w:rPr>
        <w:t xml:space="preserve"> has </w:t>
      </w:r>
      <w:r w:rsidRPr="00A50A82">
        <w:rPr>
          <w:rStyle w:val="StyleUnderline"/>
        </w:rPr>
        <w:t>shifted</w:t>
      </w:r>
      <w:r w:rsidRPr="00A50A82">
        <w:rPr>
          <w:sz w:val="14"/>
        </w:rPr>
        <w:t xml:space="preserve"> its </w:t>
      </w:r>
      <w:r w:rsidRPr="00A50A82">
        <w:rPr>
          <w:rStyle w:val="StyleUnderline"/>
        </w:rPr>
        <w:t xml:space="preserve">military away from </w:t>
      </w:r>
      <w:r w:rsidRPr="00A50A82">
        <w:rPr>
          <w:sz w:val="14"/>
        </w:rPr>
        <w:t xml:space="preserve">the </w:t>
      </w:r>
      <w:r w:rsidRPr="00A50A82">
        <w:rPr>
          <w:rStyle w:val="StyleUnderline"/>
        </w:rPr>
        <w:t>Taiwan Strait</w:t>
      </w:r>
      <w:r w:rsidRPr="00A50A82">
        <w:rPr>
          <w:sz w:val="14"/>
        </w:rPr>
        <w:t xml:space="preserve"> and is now concentrating on other regional contingencies. </w:t>
      </w:r>
      <w:r w:rsidRPr="00A50A82">
        <w:rPr>
          <w:rStyle w:val="Emphasis"/>
        </w:rPr>
        <w:t>However</w:t>
      </w:r>
      <w:r w:rsidRPr="00A50A82">
        <w:rPr>
          <w:sz w:val="14"/>
        </w:rPr>
        <w:t xml:space="preserve">, </w:t>
      </w:r>
      <w:r w:rsidRPr="00A50A82">
        <w:rPr>
          <w:rStyle w:val="Emphasis"/>
        </w:rPr>
        <w:t>in reality</w:t>
      </w:r>
      <w:r w:rsidRPr="00A50A82">
        <w:rPr>
          <w:sz w:val="14"/>
        </w:rPr>
        <w:t xml:space="preserve">, </w:t>
      </w:r>
      <w:r w:rsidRPr="00A50A82">
        <w:rPr>
          <w:rStyle w:val="Emphasis"/>
        </w:rPr>
        <w:t>Taiwan remains Beijing’s top core interest</w:t>
      </w:r>
      <w:r w:rsidRPr="00A50A82">
        <w:rPr>
          <w:sz w:val="14"/>
        </w:rPr>
        <w:t xml:space="preserve">, and its leadership is fully aware that while relations with Taipei are currently moving in China’s favor, the situation could change quickly and might require the application of force to bring about Beijing’s ultimate goal of unification. Less than two months since Ma began his second — and last — term, political negotiations between the two sides remain infeasible. Taipei made that very clear late last month when it denied Chinese academics visas so they could attend a conference on political dialogue in Taipei. Domestic requirements being what they are, Ma was forced to make it clear during his first term that he intended only to tackle the “easy” aspects of the relationship, such as economic liberalization, first, and address political issues later, when and if the conditions were propitious. That time might never come; as one report notes, “less than 10 percent of respondents (in a recent poll) supported unification with China, suggesting that more than 90 percent of Taiwanese do not support unification.” With their decision to re-elect Ma, Taiwanese signaled that while they support the long-delayed — and necessary — liberalization of relations across the Taiwan Strait, they also do not regard themselves as Chinese, and have no intention of being absorbed by their neighbor, especially one that remains undemocratic and repressive. The question, therefore, is </w:t>
      </w:r>
      <w:r w:rsidRPr="00A50A82">
        <w:rPr>
          <w:rStyle w:val="StyleUnderline"/>
        </w:rPr>
        <w:t>what Beijing will do when it realizes that growing economic interaction will not translate into support for unification</w:t>
      </w:r>
      <w:r w:rsidRPr="00A50A82">
        <w:rPr>
          <w:sz w:val="14"/>
        </w:rPr>
        <w:t xml:space="preserve">. Coercion, or </w:t>
      </w:r>
      <w:r w:rsidRPr="00A50A82">
        <w:rPr>
          <w:rStyle w:val="Emphasis"/>
        </w:rPr>
        <w:t>use of force</w:t>
      </w:r>
      <w:r w:rsidRPr="00A50A82">
        <w:rPr>
          <w:sz w:val="14"/>
        </w:rPr>
        <w:t xml:space="preserve">, </w:t>
      </w:r>
      <w:r w:rsidRPr="00A50A82">
        <w:rPr>
          <w:rStyle w:val="Emphasis"/>
        </w:rPr>
        <w:t>could</w:t>
      </w:r>
      <w:r w:rsidRPr="00A50A82">
        <w:rPr>
          <w:sz w:val="14"/>
        </w:rPr>
        <w:t xml:space="preserve"> then </w:t>
      </w:r>
      <w:r w:rsidRPr="00A50A82">
        <w:rPr>
          <w:rStyle w:val="Emphasis"/>
        </w:rPr>
        <w:t>become more appealing to</w:t>
      </w:r>
      <w:r w:rsidRPr="00A50A82">
        <w:rPr>
          <w:sz w:val="14"/>
        </w:rPr>
        <w:t xml:space="preserve"> the </w:t>
      </w:r>
      <w:r w:rsidRPr="00A50A82">
        <w:rPr>
          <w:rStyle w:val="Emphasis"/>
        </w:rPr>
        <w:t>Chinese Communist Party</w:t>
      </w:r>
      <w:r w:rsidRPr="00A50A82">
        <w:rPr>
          <w:sz w:val="14"/>
        </w:rPr>
        <w:t xml:space="preserve">, </w:t>
      </w:r>
      <w:r w:rsidRPr="00A50A82">
        <w:rPr>
          <w:rStyle w:val="StyleUnderline"/>
        </w:rPr>
        <w:t>especially if it believes it can do so at a relatively low cost</w:t>
      </w:r>
      <w:r w:rsidRPr="00A50A82">
        <w:rPr>
          <w:sz w:val="14"/>
        </w:rPr>
        <w:t xml:space="preserve"> — in other words, </w:t>
      </w:r>
      <w:r w:rsidRPr="00A50A82">
        <w:rPr>
          <w:rStyle w:val="Emphasis"/>
        </w:rPr>
        <w:t xml:space="preserve">if it is convinced that the U.S. will not intervene. </w:t>
      </w:r>
      <w:r w:rsidRPr="00A50A82">
        <w:rPr>
          <w:sz w:val="14"/>
        </w:rPr>
        <w:t xml:space="preserve">A lot of publicity has surrounded the ongoing U.S. strategic “pivot” to Asia, which for the most part many would argue was prompted by developments in the South China Sea and calls by some of the claimants, principally the Philippines and Vietnam, for U.S. assistance in countering a resurgent China. Publicly, while Washington has re-emphasized its engagement with allies in the region, from Japan to Australia, in most instances Washington has omitted mentioning Taiwan as a regional partner. This was ostensibly to avoid undermining warming ties between Taipei and Beijing. A number of factors, however, cast serious doubts on the wisdom of excluding Taiwan from the “pivot.” Among them is the fact that Beijing may be using the South China Sea disputes, which it can wage at relatively low cost by relying mostly on maritime surveillance ships and fishing vessels, as a distraction or a sideshow, while continuing to build up its military forces facing Taiwan. Were the U.S. to reorient its military predominantly for the purposes of addressing a South China Sea contingency (e.g. by favoring deployments in Southeast Asia or as far south as Australia), it could find itself unprepared, if not unable, to deal with an attack on Taiwan. Through its belligerence in the South China Sea — an area whose importance is only secondary to its goal of unification with Taiwan — </w:t>
      </w:r>
      <w:r w:rsidRPr="00A50A82">
        <w:rPr>
          <w:rStyle w:val="StyleUnderline"/>
        </w:rPr>
        <w:t>China has also repeatedly and unapologetically displayed its fixation on “history,” often at the expense of international law or multilateral approaches to conflict resolutio</w:t>
      </w:r>
      <w:r w:rsidRPr="00A50A82">
        <w:rPr>
          <w:sz w:val="14"/>
        </w:rPr>
        <w:t xml:space="preserve">n. While this intransigence bodes ill for the possibility of resolving sovereignty disputes in the South China Sea, it portends even more ominously for China’s approach to political negotiations with Taiwan, which in turn could make the military option more likely at some point in the future. </w:t>
      </w:r>
      <w:r w:rsidRPr="00A50A82">
        <w:rPr>
          <w:rStyle w:val="StyleUnderline"/>
        </w:rPr>
        <w:t>The best way to avoid war over Taiwan and to ensure that U.S. forces are not wrong-footed should such a scenario unfold</w:t>
      </w:r>
      <w:r w:rsidRPr="00A50A82">
        <w:rPr>
          <w:sz w:val="14"/>
        </w:rPr>
        <w:t xml:space="preserve">, therefore, </w:t>
      </w:r>
      <w:r w:rsidRPr="00A50A82">
        <w:rPr>
          <w:rStyle w:val="StyleUnderline"/>
        </w:rPr>
        <w:t>is for Washington to</w:t>
      </w:r>
      <w:r w:rsidRPr="00A50A82">
        <w:rPr>
          <w:sz w:val="14"/>
        </w:rPr>
        <w:t xml:space="preserve"> </w:t>
      </w:r>
      <w:r w:rsidRPr="00A50A82">
        <w:rPr>
          <w:rStyle w:val="Emphasis"/>
        </w:rPr>
        <w:t>put an end to its strategic ambiguity and to clearly state that it will defend Taiwan should China threaten force against it</w:t>
      </w:r>
      <w:r w:rsidRPr="00A50A82">
        <w:rPr>
          <w:sz w:val="14"/>
        </w:rPr>
        <w:t xml:space="preserve">. </w:t>
      </w:r>
      <w:r w:rsidRPr="00A50A82">
        <w:rPr>
          <w:rStyle w:val="StyleUnderline"/>
        </w:rPr>
        <w:t xml:space="preserve">By doing so, the U.S. would not only </w:t>
      </w:r>
      <w:r w:rsidRPr="00A50A82">
        <w:rPr>
          <w:rStyle w:val="Emphasis"/>
        </w:rPr>
        <w:t>ensure that Beijing does not miscalculate</w:t>
      </w:r>
      <w:r w:rsidRPr="00A50A82">
        <w:rPr>
          <w:rStyle w:val="StyleUnderline"/>
        </w:rPr>
        <w:t xml:space="preserve"> by believing it can use the military option on the cheap</w:t>
      </w:r>
      <w:r w:rsidRPr="00A50A82">
        <w:rPr>
          <w:sz w:val="14"/>
        </w:rPr>
        <w:t xml:space="preserve"> — </w:t>
      </w:r>
      <w:r w:rsidRPr="00A50A82">
        <w:rPr>
          <w:rStyle w:val="Emphasis"/>
        </w:rPr>
        <w:t>thereby lowering the probability of armed conflict</w:t>
      </w:r>
      <w:r w:rsidRPr="00A50A82">
        <w:rPr>
          <w:sz w:val="14"/>
        </w:rPr>
        <w:t xml:space="preserve"> — </w:t>
      </w:r>
      <w:r w:rsidRPr="00A50A82">
        <w:rPr>
          <w:rStyle w:val="StyleUnderline"/>
        </w:rPr>
        <w:t xml:space="preserve">it would also provide Taipei with the backing it needs to negotiate with Beijing as an equal rather than a weaker party coerced into making political concessions against the wishes of its population. </w:t>
      </w:r>
      <w:r w:rsidRPr="00A50A82">
        <w:rPr>
          <w:sz w:val="14"/>
        </w:rPr>
        <w:t xml:space="preserve">The responsibility does not lie with the U.S. alone, however. Taiwan must also demonstrate that it is committed to defending itself and to assuming its role as an ally of the U.S. in Asia. Among other things, this calls for meeting the goal of allocating at least 3 percent of GDP for the national defense budget and making sure that an ongoing program to create an all-volunteer military by 2015 is handled properly and given sufficient funding, which for the moment remains in doubt. U.S.-Taiwan military cooperation, though generally kept away from public view, remains healthy, but much more can be done at the political level to signal that the relationship is durable and mutually beneficial. In other words, Taiwan may also have to abandon the ambiguous language the Ma administration has used in recent years to facilitate rapprochement with China. Simply stated: The usefulness of ambiguity has passed. While the Obama administration, breaking the precedent set by previous administrations, took a conciliatory approach to China when it entered office, it has since realized that Beijing does not intend to play by the rules and remains, despite wishes to the contrary, an irresponsible stakeholder on several important issues. </w:t>
      </w:r>
      <w:r w:rsidRPr="00A50A82">
        <w:rPr>
          <w:rStyle w:val="StyleUnderline"/>
        </w:rPr>
        <w:t>War over Taiwan is not inevitable</w:t>
      </w:r>
      <w:r w:rsidRPr="00A50A82">
        <w:rPr>
          <w:sz w:val="14"/>
        </w:rPr>
        <w:t xml:space="preserve">, </w:t>
      </w:r>
      <w:r w:rsidRPr="00A50A82">
        <w:rPr>
          <w:rStyle w:val="Emphasis"/>
        </w:rPr>
        <w:t>but signs of weakness or disinterest on Washington’s part could make that option more attractive to Beijing</w:t>
      </w:r>
      <w:r w:rsidRPr="00A50A82">
        <w:rPr>
          <w:sz w:val="14"/>
        </w:rPr>
        <w:t>, especially when its efforts to achieve unification by “peaceful” means run into difficulties, as they most certainly will.</w:t>
      </w:r>
    </w:p>
    <w:p w:rsidR="00673E87" w:rsidRPr="00A50A82" w:rsidRDefault="00673E87" w:rsidP="00673E87">
      <w:pPr>
        <w:pStyle w:val="Heading3"/>
        <w:rPr>
          <w:rFonts w:cs="Arial"/>
        </w:rPr>
      </w:pPr>
      <w:r w:rsidRPr="00A50A82">
        <w:rPr>
          <w:rFonts w:cs="Arial"/>
        </w:rPr>
        <w:t>2nc – at: china backlash</w:t>
      </w:r>
    </w:p>
    <w:p w:rsidR="00673E87" w:rsidRPr="00A50A82" w:rsidRDefault="00673E87" w:rsidP="00673E87"/>
    <w:p w:rsidR="00673E87" w:rsidRPr="00A50A82" w:rsidRDefault="00673E87" w:rsidP="00673E87">
      <w:pPr>
        <w:pStyle w:val="Heading4"/>
        <w:rPr>
          <w:rFonts w:cs="Arial"/>
        </w:rPr>
      </w:pPr>
      <w:r w:rsidRPr="00A50A82">
        <w:rPr>
          <w:rFonts w:cs="Arial"/>
        </w:rPr>
        <w:t>no impact</w:t>
      </w:r>
    </w:p>
    <w:p w:rsidR="00673E87" w:rsidRPr="00A50A82" w:rsidRDefault="00673E87" w:rsidP="00673E87">
      <w:pPr>
        <w:rPr>
          <w:rStyle w:val="Style13ptBold"/>
        </w:rPr>
      </w:pPr>
      <w:r w:rsidRPr="00A50A82">
        <w:rPr>
          <w:rStyle w:val="Style13ptBold"/>
        </w:rPr>
        <w:t>Tiezzi 12-18-15</w:t>
      </w:r>
    </w:p>
    <w:p w:rsidR="00673E87" w:rsidRPr="00A50A82" w:rsidRDefault="00673E87" w:rsidP="00673E87">
      <w:pPr>
        <w:rPr>
          <w:rStyle w:val="Style13ptBold"/>
          <w:b w:val="0"/>
        </w:rPr>
      </w:pPr>
      <w:r w:rsidRPr="00A50A82">
        <w:rPr>
          <w:rStyle w:val="Style13ptBold"/>
          <w:b w:val="0"/>
        </w:rPr>
        <w:t xml:space="preserve">Shannon Tiezzi is Editor at The Diplomat.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w:t>
      </w:r>
      <w:r w:rsidRPr="00A50A82">
        <w:rPr>
          <w:rStyle w:val="StyleUnderline"/>
        </w:rPr>
        <w:t xml:space="preserve">On Taiwan Arms Sales, </w:t>
      </w:r>
      <w:r w:rsidRPr="00AF47F6">
        <w:rPr>
          <w:rStyle w:val="Emphasis"/>
          <w:highlight w:val="cyan"/>
        </w:rPr>
        <w:t>China's Bark May Be Worse Than Its Bite</w:t>
      </w:r>
      <w:r w:rsidRPr="00A50A82">
        <w:rPr>
          <w:rStyle w:val="Style13ptBold"/>
          <w:b w:val="0"/>
        </w:rPr>
        <w:t>, http://webcache.googleusercontent.com/search?q=cache:http://thediplomat.com/2015/12/on-taiwan-arms-sales-chinas-bark-may-be-worse-than-its-bite/, msm</w:t>
      </w:r>
    </w:p>
    <w:p w:rsidR="00673E87" w:rsidRPr="00A50A82" w:rsidRDefault="00673E87" w:rsidP="00673E87">
      <w:pPr>
        <w:rPr>
          <w:sz w:val="14"/>
        </w:rPr>
      </w:pPr>
      <w:r w:rsidRPr="00A50A82">
        <w:rPr>
          <w:sz w:val="14"/>
        </w:rPr>
        <w:t xml:space="preserve">So </w:t>
      </w:r>
      <w:r w:rsidRPr="00A50A82">
        <w:rPr>
          <w:rStyle w:val="StyleUnderline"/>
        </w:rPr>
        <w:t>we have</w:t>
      </w:r>
      <w:r w:rsidRPr="00A50A82">
        <w:rPr>
          <w:sz w:val="14"/>
        </w:rPr>
        <w:t xml:space="preserve"> two </w:t>
      </w:r>
      <w:r w:rsidRPr="00A50A82">
        <w:rPr>
          <w:rStyle w:val="StyleUnderline"/>
        </w:rPr>
        <w:t>threatened response from China to</w:t>
      </w:r>
      <w:r w:rsidRPr="00A50A82">
        <w:rPr>
          <w:sz w:val="14"/>
        </w:rPr>
        <w:t xml:space="preserve"> the latest </w:t>
      </w:r>
      <w:r w:rsidRPr="00A50A82">
        <w:rPr>
          <w:rStyle w:val="StyleUnderline"/>
        </w:rPr>
        <w:t>arms sale</w:t>
      </w:r>
      <w:r w:rsidRPr="00A50A82">
        <w:rPr>
          <w:sz w:val="14"/>
        </w:rPr>
        <w:t xml:space="preserve"> to Taiwan: sanctioning the U.S. firms involved and scaling back military relations. </w:t>
      </w:r>
      <w:r w:rsidRPr="00AF47F6">
        <w:rPr>
          <w:rStyle w:val="Emphasis"/>
          <w:highlight w:val="cyan"/>
        </w:rPr>
        <w:t>Neither of these threats are new</w:t>
      </w:r>
      <w:r w:rsidRPr="00A50A82">
        <w:rPr>
          <w:sz w:val="14"/>
        </w:rPr>
        <w:t xml:space="preserve"> – so </w:t>
      </w:r>
      <w:r w:rsidRPr="00A50A82">
        <w:rPr>
          <w:rStyle w:val="StyleUnderline"/>
        </w:rPr>
        <w:t xml:space="preserve">let’s take a look at how Beijing has delivered on its warnings in the past. </w:t>
      </w:r>
      <w:r w:rsidRPr="00A50A82">
        <w:rPr>
          <w:sz w:val="14"/>
        </w:rPr>
        <w:t xml:space="preserve">The first arms sale to Taiwan authorized by the Obama administration came in January 2010. Worth $6.4 billion, the deal included 113 PAC-3 missile defense missiles and 60 Black Hawk helicopters. China’s response was more robust than normal – perhaps, as James Mann suggested in his book The Obamians, because Beijing believed it had a shot at ending U.S. arms sales to Taiwan once and for all under Barack Obama. Regardless, a Chinese vice foreign minister summoned then-U.S. Ambassador to China Jon Huntsman to issue a protest. Most relevant for today’s context, </w:t>
      </w:r>
      <w:r w:rsidRPr="00A50A82">
        <w:rPr>
          <w:rStyle w:val="StyleUnderline"/>
        </w:rPr>
        <w:t>Beijing</w:t>
      </w:r>
      <w:r w:rsidRPr="00A50A82">
        <w:rPr>
          <w:sz w:val="14"/>
        </w:rPr>
        <w:t xml:space="preserve"> also </w:t>
      </w:r>
      <w:r w:rsidRPr="00A50A82">
        <w:rPr>
          <w:rStyle w:val="StyleUnderline"/>
        </w:rPr>
        <w:t>threatened to sanction the U.S. companies involved in the sale</w:t>
      </w:r>
      <w:r w:rsidRPr="00A50A82">
        <w:rPr>
          <w:sz w:val="14"/>
        </w:rPr>
        <w:t xml:space="preserve">, and to cut off military exchanges with the United States. So what became of those threats? In the short-term, China did seriously curtail military relations, shutting down military dialogues and exchanges for almost all of 2010. The most noticeable effect was Beijing denying then-Secretary of Defense Robert Gates permission to visit China after the Shangri-La Dialogue in Singapore. That led Gates to publicly chastise China in his speech at the Dialogue for breaking off military relations “over something that is, quite frankly, old news.” Eventually, U.S.-China relations warmed again (thanks in part to the desire of both sides to make Hu Jintao’s state visit to the United States in 2011 a success) and Gates got to visit China in January 2011. Interestingly, </w:t>
      </w:r>
      <w:r w:rsidRPr="00A50A82">
        <w:rPr>
          <w:rStyle w:val="StyleUnderline"/>
        </w:rPr>
        <w:t>the promised sanctions against U.S. firms</w:t>
      </w:r>
      <w:r w:rsidRPr="00A50A82">
        <w:rPr>
          <w:sz w:val="14"/>
        </w:rPr>
        <w:t xml:space="preserve"> (which, as is the case today, were always a vague concept) </w:t>
      </w:r>
      <w:r w:rsidRPr="00A50A82">
        <w:rPr>
          <w:rStyle w:val="Emphasis"/>
        </w:rPr>
        <w:t>never came</w:t>
      </w:r>
      <w:r w:rsidRPr="00A50A82">
        <w:rPr>
          <w:sz w:val="14"/>
        </w:rPr>
        <w:t xml:space="preserve">. That may be in part because two of the firms involved in the 2010 sale – Boeing and General Electric – have major commercial interests in China. Actually </w:t>
      </w:r>
      <w:r w:rsidRPr="00A50A82">
        <w:rPr>
          <w:rStyle w:val="Emphasis"/>
        </w:rPr>
        <w:t>following through on sanctioning these companies would have been a serious escalation in an already-tense relationship</w:t>
      </w:r>
      <w:r w:rsidRPr="00A50A82">
        <w:rPr>
          <w:sz w:val="14"/>
        </w:rPr>
        <w:t xml:space="preserve">. In September 2011, the United States announced a $5.9 billion upgrade package for Taiwan’s F-16A/B fighter jets, to a fairly muted reaction from Beijing. Once again, a vice foreign minister (this time Zhang Zhijun) summoned the U.S. ambassador (then Gary Locke) to lodge a protest. Zhang warned the sale would “inevitably” take a toll on the overall relationship, especially military ties. Yet, </w:t>
      </w:r>
      <w:r w:rsidRPr="00A50A82">
        <w:rPr>
          <w:rStyle w:val="StyleUnderline"/>
        </w:rPr>
        <w:t>even though one Chinese military officer urged China to “take revenge”</w:t>
      </w:r>
      <w:r w:rsidRPr="00A50A82">
        <w:rPr>
          <w:sz w:val="14"/>
        </w:rPr>
        <w:t xml:space="preserve"> in an article for the People’s Daily, </w:t>
      </w:r>
      <w:r w:rsidRPr="00AF47F6">
        <w:rPr>
          <w:rStyle w:val="Emphasis"/>
          <w:highlight w:val="cyan"/>
        </w:rPr>
        <w:t>Beijing didn’t take major steps to retaliate for the sale</w:t>
      </w:r>
      <w:r w:rsidRPr="00A50A82">
        <w:rPr>
          <w:sz w:val="14"/>
        </w:rPr>
        <w:t xml:space="preserve">. A few U.S.-China military contacts were postponed, but nothing on the scale of 2010′s break. Part of that, however, may have been related to timing – Beijing was unwilling to create a huge issue in U.S.-China relations only a few months before a heavily anticipated tour of the United States by then president-in-waiting Xi Jinping. Xi’s February 2012 visit to the U.S. was seen as a display of his foreign policy prowess ahead of his actually assuming China’s top leadership roles; Beijing needed the visit to go off smoothly. Meanwhile, Taiwanese President Ma Ying-jeou, who had spearheaded a warming of cross-strait relations during his first term, faced reelection in January 2012. China’s leadership may have decided to cut Ma a break by not lashing out over the arms sale, in the hopes he would win reelection (and he did). So, with that background, what should we make of this week’s reaction from Beijing? First, it’s interesting that China summoned the U.S. charge d’affaires, rather than Ambassador Max Baucus himself, to lodge its protest – </w:t>
      </w:r>
      <w:r w:rsidRPr="00A50A82">
        <w:rPr>
          <w:rStyle w:val="Emphasis"/>
        </w:rPr>
        <w:t>that suggests a more moderate response</w:t>
      </w:r>
      <w:r w:rsidRPr="00A50A82">
        <w:rPr>
          <w:sz w:val="14"/>
        </w:rPr>
        <w:t xml:space="preserve">. Military relations will likely suffer in the short term, but </w:t>
      </w:r>
      <w:r w:rsidRPr="00A50A82">
        <w:rPr>
          <w:rStyle w:val="StyleUnderline"/>
        </w:rPr>
        <w:t>given the intense work both sides have put into institutionalizing</w:t>
      </w:r>
      <w:r w:rsidRPr="00A50A82">
        <w:rPr>
          <w:sz w:val="14"/>
        </w:rPr>
        <w:t xml:space="preserve"> those </w:t>
      </w:r>
      <w:r w:rsidRPr="00A50A82">
        <w:rPr>
          <w:rStyle w:val="StyleUnderline"/>
        </w:rPr>
        <w:t>ties</w:t>
      </w:r>
      <w:r w:rsidRPr="00A50A82">
        <w:rPr>
          <w:sz w:val="14"/>
        </w:rPr>
        <w:t xml:space="preserve"> since 2011, a </w:t>
      </w:r>
      <w:r w:rsidRPr="00AF47F6">
        <w:rPr>
          <w:rStyle w:val="Emphasis"/>
          <w:highlight w:val="cyan"/>
        </w:rPr>
        <w:t>serious break</w:t>
      </w:r>
      <w:r w:rsidRPr="00A50A82">
        <w:rPr>
          <w:sz w:val="14"/>
        </w:rPr>
        <w:t xml:space="preserve"> a la 2010 </w:t>
      </w:r>
      <w:r w:rsidRPr="00AF47F6">
        <w:rPr>
          <w:rStyle w:val="Emphasis"/>
          <w:highlight w:val="cyan"/>
        </w:rPr>
        <w:t>would be</w:t>
      </w:r>
      <w:r w:rsidRPr="00A50A82">
        <w:rPr>
          <w:sz w:val="14"/>
        </w:rPr>
        <w:t xml:space="preserve"> a huge blow, and likely </w:t>
      </w:r>
      <w:r w:rsidRPr="00AF47F6">
        <w:rPr>
          <w:rStyle w:val="Emphasis"/>
          <w:highlight w:val="cyan"/>
        </w:rPr>
        <w:t>farther than Beijing wants to go</w:t>
      </w:r>
      <w:r w:rsidRPr="00A50A82">
        <w:rPr>
          <w:sz w:val="14"/>
        </w:rPr>
        <w:t xml:space="preserve"> for the smallest Taiwan arms sale yet of the Obama administration. The proposed sanctions on U.S. companies are interesting, as it provides a new lever for Beijing to pull when responding to these arms sales. And despite what many observers dismiss as pro forma responses from China, it should be noted that U.S. arms sales to Taiwan remain the top issue of concern listed by Chinese military officials when discussing the relationship. But Beijing has made the sanctions threat before and not followed through – much as the Obama administration has yet to follow through on its threat to sanction Chinese companies profiting from cyber espionage. The threat alone remains a useful policy tool, and </w:t>
      </w:r>
      <w:r w:rsidRPr="00AF47F6">
        <w:rPr>
          <w:rStyle w:val="Emphasis"/>
          <w:highlight w:val="cyan"/>
        </w:rPr>
        <w:t>Beijing may</w:t>
      </w:r>
      <w:r w:rsidRPr="00A50A82">
        <w:rPr>
          <w:sz w:val="14"/>
        </w:rPr>
        <w:t xml:space="preserve"> again </w:t>
      </w:r>
      <w:r w:rsidRPr="00AF47F6">
        <w:rPr>
          <w:rStyle w:val="Emphasis"/>
          <w:highlight w:val="cyan"/>
        </w:rPr>
        <w:t>decide</w:t>
      </w:r>
      <w:r w:rsidRPr="00A50A82">
        <w:rPr>
          <w:sz w:val="14"/>
        </w:rPr>
        <w:t xml:space="preserve"> that </w:t>
      </w:r>
      <w:r w:rsidRPr="00AF47F6">
        <w:rPr>
          <w:rStyle w:val="Emphasis"/>
          <w:highlight w:val="cyan"/>
        </w:rPr>
        <w:t>warnings</w:t>
      </w:r>
      <w:r w:rsidRPr="00A50A82">
        <w:rPr>
          <w:sz w:val="14"/>
        </w:rPr>
        <w:t xml:space="preserve"> – rather than action – </w:t>
      </w:r>
      <w:r w:rsidRPr="00AF47F6">
        <w:rPr>
          <w:rStyle w:val="Emphasis"/>
          <w:highlight w:val="cyan"/>
        </w:rPr>
        <w:t>are enough</w:t>
      </w:r>
      <w:r w:rsidRPr="00A50A82">
        <w:rPr>
          <w:sz w:val="14"/>
        </w:rPr>
        <w:t>.</w:t>
      </w:r>
    </w:p>
    <w:p w:rsidR="000A2A33" w:rsidRPr="00A50A82" w:rsidRDefault="000A2A33" w:rsidP="00673E87">
      <w:pPr>
        <w:rPr>
          <w:sz w:val="14"/>
        </w:rPr>
      </w:pPr>
    </w:p>
    <w:p w:rsidR="000A2A33" w:rsidRPr="00A50A82" w:rsidRDefault="000A2A33" w:rsidP="000A2A33">
      <w:pPr>
        <w:pStyle w:val="Heading3"/>
        <w:rPr>
          <w:rFonts w:cs="Arial"/>
        </w:rPr>
      </w:pPr>
      <w:r w:rsidRPr="00A50A82">
        <w:rPr>
          <w:rFonts w:cs="Arial"/>
        </w:rPr>
        <w:t>2nc – solves relations</w:t>
      </w:r>
    </w:p>
    <w:p w:rsidR="000A2A33" w:rsidRPr="00A50A82" w:rsidRDefault="000A2A33" w:rsidP="000A2A33"/>
    <w:p w:rsidR="000A2A33" w:rsidRPr="00A50A82" w:rsidRDefault="000A2A33" w:rsidP="000A2A33">
      <w:pPr>
        <w:pStyle w:val="Heading4"/>
        <w:rPr>
          <w:rFonts w:cs="Arial"/>
        </w:rPr>
      </w:pPr>
      <w:r w:rsidRPr="00A50A82">
        <w:rPr>
          <w:rFonts w:cs="Arial"/>
        </w:rPr>
        <w:t>Arm sales to Taiwan are key to US-China relations and peaceful cross-strait relations</w:t>
      </w:r>
    </w:p>
    <w:p w:rsidR="000A2A33" w:rsidRPr="00A50A82" w:rsidRDefault="000A2A33" w:rsidP="000A2A33">
      <w:r w:rsidRPr="00A50A82">
        <w:rPr>
          <w:rStyle w:val="Style13ptBold"/>
        </w:rPr>
        <w:t>VOA 15</w:t>
      </w:r>
      <w:r w:rsidRPr="00A50A82">
        <w:t>, (VOA News, 12/17/15, China Threatens Sanctions Over US Arms Sale to Taiwan, http://www.voanews.com/content/china-issues-angry-protest-over-us-arms-sale-to-taiwan/3106891.html)//kap</w:t>
      </w:r>
    </w:p>
    <w:p w:rsidR="000A2A33" w:rsidRPr="00A50A82" w:rsidRDefault="000A2A33" w:rsidP="000A2A33">
      <w:pPr>
        <w:rPr>
          <w:sz w:val="16"/>
        </w:rPr>
      </w:pPr>
      <w:r w:rsidRPr="00A50A82">
        <w:rPr>
          <w:sz w:val="16"/>
        </w:rPr>
        <w:t xml:space="preserve">The </w:t>
      </w:r>
      <w:r w:rsidRPr="00A50A82">
        <w:rPr>
          <w:rStyle w:val="StyleUnderline"/>
        </w:rPr>
        <w:t>Obama administration's</w:t>
      </w:r>
      <w:r w:rsidRPr="00A50A82">
        <w:rPr>
          <w:sz w:val="16"/>
        </w:rPr>
        <w:t xml:space="preserve"> Wednesday announcement that it plans to </w:t>
      </w:r>
      <w:r w:rsidRPr="00A50A82">
        <w:rPr>
          <w:rStyle w:val="StyleUnderline"/>
        </w:rPr>
        <w:t xml:space="preserve">sell $1.83 billion in arms to Taiwan has drawn official protest from </w:t>
      </w:r>
      <w:r w:rsidRPr="00AF47F6">
        <w:rPr>
          <w:rStyle w:val="Emphasis"/>
          <w:highlight w:val="cyan"/>
        </w:rPr>
        <w:t>China</w:t>
      </w:r>
      <w:r w:rsidRPr="00A50A82">
        <w:rPr>
          <w:sz w:val="16"/>
        </w:rPr>
        <w:t xml:space="preserve">, which is </w:t>
      </w:r>
      <w:r w:rsidRPr="00AF47F6">
        <w:rPr>
          <w:rStyle w:val="Emphasis"/>
          <w:highlight w:val="cyan"/>
        </w:rPr>
        <w:t>threatening arms manufacturers with sanctions</w:t>
      </w:r>
      <w:r w:rsidRPr="00A50A82">
        <w:rPr>
          <w:sz w:val="16"/>
        </w:rPr>
        <w:t xml:space="preserve">. China's Vice Foreign Minister Zheng Zeguang summoned U.S. Charge d'Affaires Kaye Lee, the second-highest ranking U.S. diplomat in Beijing. The Chinese foreign ministry said in a statement that Zheng said </w:t>
      </w:r>
      <w:r w:rsidRPr="00A50A82">
        <w:rPr>
          <w:rStyle w:val="StyleUnderline"/>
        </w:rPr>
        <w:t>China will "take necessary measures, including the imposition of sanctions against companies participating in the arms sale to Taiwan</w:t>
      </w:r>
      <w:r w:rsidRPr="00A50A82">
        <w:rPr>
          <w:sz w:val="16"/>
        </w:rPr>
        <w:t xml:space="preserve">." The U.S. State Department formally notified Congress Wednesday of its </w:t>
      </w:r>
      <w:r w:rsidRPr="00A50A82">
        <w:rPr>
          <w:rStyle w:val="StyleUnderline"/>
        </w:rPr>
        <w:t>plan to sell two naval warships, anti-tank missiles, amphibious assault vehicles and Stinger surface-to-air missiles. It's the first arms package sale to Taiwan in four years. China regards Taiwan as part of its territory, and has threatened to invade the island if it declares its independence</w:t>
      </w:r>
      <w:r w:rsidRPr="00A50A82">
        <w:rPr>
          <w:sz w:val="16"/>
        </w:rPr>
        <w:t xml:space="preserve">. A spokesman for China's foreign ministry urged the Obama administration to cancel the sale "and do something more conducive for China-U.S. relations and the peaceful development of the cross-Strait relations." Taiwan Taiwan U.S. State Department spokesman David McKeeby said the deal is consistent with the U.S. commitment to provide sufficient weapons to maintain Taiwan's ability to defend itself. The massive contract, which includes two Perry-class Frigates, Javelin anti-tank missiles, TOW 2B anti-tank missiles, AAV-7 Amphibious Assault Vehicles and a range of other equipment, comes at a time of reconciliation between China and Taiwan, which have been separated since 1949. The deal also coincides with Washington's worries that Beijing is militarizing parts of the South China Sea. The White House decision found wide support Thursday on Capitol Hill, with lawmakers from both parties expressing praise for the deal. "I have always felt very kindly toward the brave people of Taiwan, who faces all kinds of threats [and] bullying by the Beijing government, and ... I think the U.S. needs to stand behind Taiwan and help them in any way they can," said Congressman Eliot Engel (D-NY), ranking member on the House Foreign Affairs Committee. Republicans also welcomed the arms sale, but criticized the Obama administration for delaying action. "We need for it to be over and done with," said Congressman Randy Weber (R-TX). "They need those arms.” China analyst Ian Easton of the Project 2049 Institute </w:t>
      </w:r>
      <w:r w:rsidRPr="00A50A82">
        <w:t>called</w:t>
      </w:r>
      <w:r w:rsidRPr="00A50A82">
        <w:rPr>
          <w:rStyle w:val="Emphasis"/>
        </w:rPr>
        <w:t xml:space="preserve"> </w:t>
      </w:r>
      <w:r w:rsidRPr="00AF47F6">
        <w:rPr>
          <w:rStyle w:val="Emphasis"/>
          <w:highlight w:val="cyan"/>
        </w:rPr>
        <w:t>the sale</w:t>
      </w:r>
      <w:r w:rsidRPr="00A50A82">
        <w:rPr>
          <w:rStyle w:val="StyleUnderline"/>
        </w:rPr>
        <w:t xml:space="preserve"> "a strategic message" that </w:t>
      </w:r>
      <w:r w:rsidRPr="00AF47F6">
        <w:rPr>
          <w:rStyle w:val="Emphasis"/>
          <w:highlight w:val="cyan"/>
        </w:rPr>
        <w:t>signals "a renewed commitment to</w:t>
      </w:r>
      <w:r w:rsidRPr="00A50A82">
        <w:rPr>
          <w:rStyle w:val="StyleUnderline"/>
        </w:rPr>
        <w:t xml:space="preserve"> a free, democratic and secure </w:t>
      </w:r>
      <w:r w:rsidRPr="00AF47F6">
        <w:rPr>
          <w:rStyle w:val="Emphasis"/>
          <w:highlight w:val="cyan"/>
        </w:rPr>
        <w:t>Taiwan</w:t>
      </w:r>
      <w:r w:rsidRPr="00A50A82">
        <w:rPr>
          <w:sz w:val="16"/>
        </w:rPr>
        <w:t>." "And that makes it very important at the strategic level, and also important at the tactical level," he told VOA. "The most important thing is the political message that it sent to Beijing and Taipei." According to Asia military expert Richard Fisher of the International Assessment and Strategy Center</w:t>
      </w:r>
      <w:r w:rsidRPr="00A50A82">
        <w:rPr>
          <w:rStyle w:val="StyleUnderline"/>
        </w:rPr>
        <w:t>, the sale is critical to maintaining peaceable cross-strait relations. “Our arms sales to Taiwan, continued arm sales, make it possible [to maintain] what [China's] foreign minister called for the peaceful development of cross strait relations</w:t>
      </w:r>
      <w:r w:rsidRPr="00A50A82">
        <w:rPr>
          <w:sz w:val="16"/>
        </w:rPr>
        <w:t>," he said. "</w:t>
      </w:r>
      <w:r w:rsidRPr="00A50A82">
        <w:rPr>
          <w:rStyle w:val="Emphasis"/>
        </w:rPr>
        <w:t xml:space="preserve">It </w:t>
      </w:r>
      <w:r w:rsidRPr="00AF47F6">
        <w:rPr>
          <w:rStyle w:val="Emphasis"/>
          <w:highlight w:val="cyan"/>
        </w:rPr>
        <w:t>gives Taiwan the confidence that it requires to go forward in its attempt to fashion a peaceful relationship with China</w:t>
      </w:r>
      <w:r w:rsidRPr="00A50A82">
        <w:rPr>
          <w:sz w:val="16"/>
        </w:rPr>
        <w:t xml:space="preserve">." He also said </w:t>
      </w:r>
      <w:r w:rsidRPr="00AF47F6">
        <w:rPr>
          <w:rStyle w:val="Emphasis"/>
          <w:highlight w:val="cyan"/>
        </w:rPr>
        <w:t>the deal serves to preserve peaceful U.S.-China relations</w:t>
      </w:r>
      <w:r w:rsidRPr="00A50A82">
        <w:rPr>
          <w:sz w:val="16"/>
        </w:rPr>
        <w:t>. Although Washington does not formally recognize Taiwan's government, federal law requires the United States to sell arms to the self-ruled island.</w:t>
      </w:r>
    </w:p>
    <w:p w:rsidR="000A2A33" w:rsidRPr="00A50A82" w:rsidRDefault="000A2A33" w:rsidP="000A2A33"/>
    <w:p w:rsidR="002154D7" w:rsidRPr="00A50A82" w:rsidRDefault="00673E87" w:rsidP="002154D7">
      <w:pPr>
        <w:pStyle w:val="Heading2"/>
        <w:rPr>
          <w:rFonts w:cs="Arial"/>
        </w:rPr>
      </w:pPr>
      <w:r w:rsidRPr="00A50A82">
        <w:rPr>
          <w:rFonts w:cs="Arial"/>
        </w:rPr>
        <w:t>Arms Sales Good DA</w:t>
      </w:r>
    </w:p>
    <w:p w:rsidR="002154D7" w:rsidRPr="00A50A82" w:rsidRDefault="002154D7" w:rsidP="002154D7">
      <w:pPr>
        <w:pStyle w:val="Heading3"/>
        <w:rPr>
          <w:rFonts w:cs="Arial"/>
        </w:rPr>
      </w:pPr>
      <w:r w:rsidRPr="00A50A82">
        <w:rPr>
          <w:rFonts w:cs="Arial"/>
        </w:rPr>
        <w:t>1nc – heg</w:t>
      </w:r>
    </w:p>
    <w:p w:rsidR="002154D7" w:rsidRPr="00A50A82" w:rsidRDefault="002154D7" w:rsidP="002154D7"/>
    <w:p w:rsidR="002154D7" w:rsidRPr="00A50A82" w:rsidRDefault="002154D7" w:rsidP="002154D7">
      <w:pPr>
        <w:pStyle w:val="Heading4"/>
        <w:rPr>
          <w:rFonts w:cs="Arial"/>
        </w:rPr>
      </w:pPr>
      <w:r w:rsidRPr="00A50A82">
        <w:rPr>
          <w:rFonts w:cs="Arial"/>
        </w:rPr>
        <w:t>abandonment wrecks defense industry and turns case</w:t>
      </w:r>
    </w:p>
    <w:p w:rsidR="002154D7" w:rsidRPr="00A50A82" w:rsidRDefault="002154D7" w:rsidP="002154D7">
      <w:pPr>
        <w:rPr>
          <w:rStyle w:val="Style13ptBold"/>
        </w:rPr>
      </w:pPr>
      <w:r w:rsidRPr="00A50A82">
        <w:rPr>
          <w:rStyle w:val="Style13ptBold"/>
        </w:rPr>
        <w:t>Tucker and Glaser 11</w:t>
      </w:r>
    </w:p>
    <w:p w:rsidR="002154D7" w:rsidRPr="00A50A82" w:rsidRDefault="002154D7" w:rsidP="002154D7">
      <w:pPr>
        <w:rPr>
          <w:b/>
        </w:rPr>
      </w:pPr>
      <w:r w:rsidRPr="00A50A82">
        <w:rPr>
          <w:rStyle w:val="Style13ptBold"/>
          <w:b w:val="0"/>
        </w:rPr>
        <w:t xml:space="preserve">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w:t>
      </w:r>
      <w:proofErr w:type="gramStart"/>
      <w:r w:rsidRPr="00A50A82">
        <w:rPr>
          <w:rStyle w:val="Style13ptBold"/>
          <w:b w:val="0"/>
        </w:rPr>
        <w:t>Taiwan?,</w:t>
      </w:r>
      <w:proofErr w:type="gramEnd"/>
      <w:r w:rsidRPr="00A50A82">
        <w:rPr>
          <w:rStyle w:val="Style13ptBold"/>
          <w:b w:val="0"/>
        </w:rPr>
        <w:t xml:space="preserve"> 1 Center for Strategic and International Studies The Washington Quarterly • 34:4 pp. 2337, https://www.ciaonet.org/attachments/19262/uploads, msm</w:t>
      </w:r>
    </w:p>
    <w:p w:rsidR="002154D7" w:rsidRPr="00A50A82" w:rsidRDefault="002154D7" w:rsidP="002154D7">
      <w:pPr>
        <w:rPr>
          <w:rStyle w:val="Emphasis"/>
        </w:rPr>
      </w:pPr>
      <w:r w:rsidRPr="00A50A82">
        <w:rPr>
          <w:rStyle w:val="StyleUnderline"/>
        </w:rPr>
        <w:t xml:space="preserve">Risks of Appeasement over Taiwan </w:t>
      </w:r>
      <w:r w:rsidRPr="00A50A82">
        <w:rPr>
          <w:sz w:val="14"/>
        </w:rPr>
        <w:t xml:space="preserve">At the same time, Barack Obama and his </w:t>
      </w:r>
      <w:r w:rsidRPr="00A50A82">
        <w:rPr>
          <w:rStyle w:val="StyleUnderline"/>
        </w:rPr>
        <w:t xml:space="preserve">administration would incur </w:t>
      </w:r>
      <w:r w:rsidRPr="00A50A82">
        <w:rPr>
          <w:rStyle w:val="Emphasis"/>
        </w:rPr>
        <w:t>serious costs</w:t>
      </w:r>
      <w:r w:rsidRPr="00A50A82">
        <w:rPr>
          <w:rStyle w:val="StyleUnderline"/>
        </w:rPr>
        <w:t xml:space="preserve"> should they seek to fix U.S.—China relations by walking away from Taiwan. </w:t>
      </w:r>
      <w:r w:rsidRPr="00A50A82">
        <w:rPr>
          <w:sz w:val="14"/>
        </w:rPr>
        <w:t xml:space="preserve">The Taiwan Relations Act (TRA) of 1979 and Ronald Reagan’s Six Assurances of 1982 created a framework for Washington—Taipei interaction after the United States withdrew diplomatic recognition in 1979.6 Although neither measure involved a legally binding expectation that Washington come to Taiwan’s rescueparticularly if it requires the use of forcethey do provide for the supply of defensive weapons and maintaining a U.S. capability in the region to help Taiwan. They have prevented successive administrations from pressuring Taiwan into cross-Strait negotiations or undertaking mediation, lest Washington become responsible for implementing agreements and managing the consequences of failure. </w:t>
      </w:r>
      <w:r w:rsidRPr="00A50A82">
        <w:rPr>
          <w:rStyle w:val="StyleUnderline"/>
        </w:rPr>
        <w:t>Various U.S. interests support continuing arms sales to</w:t>
      </w:r>
      <w:r w:rsidRPr="00A50A82">
        <w:rPr>
          <w:sz w:val="14"/>
        </w:rPr>
        <w:t xml:space="preserve">, and close economic relations with, an autonomous </w:t>
      </w:r>
      <w:r w:rsidRPr="00A50A82">
        <w:rPr>
          <w:rStyle w:val="StyleUnderline"/>
        </w:rPr>
        <w:t>Taiwan</w:t>
      </w:r>
      <w:r w:rsidRPr="00A50A82">
        <w:rPr>
          <w:sz w:val="14"/>
        </w:rPr>
        <w:t xml:space="preserve">. For instance, the </w:t>
      </w:r>
      <w:r w:rsidRPr="00CA1E91">
        <w:rPr>
          <w:rStyle w:val="Emphasis"/>
          <w:highlight w:val="cyan"/>
        </w:rPr>
        <w:t>U.S. defense industry profits from</w:t>
      </w:r>
      <w:r w:rsidRPr="00A50A82">
        <w:rPr>
          <w:sz w:val="14"/>
        </w:rPr>
        <w:t xml:space="preserve">, and so encourages, </w:t>
      </w:r>
      <w:r w:rsidRPr="00CA1E91">
        <w:rPr>
          <w:rStyle w:val="Emphasis"/>
          <w:highlight w:val="cyan"/>
        </w:rPr>
        <w:t>Taiwan’s weapons procurement</w:t>
      </w:r>
      <w:r w:rsidRPr="00A50A82">
        <w:rPr>
          <w:sz w:val="14"/>
        </w:rPr>
        <w:t xml:space="preserve">. Diplomats, the Pentagon, scholars, and other analysts have argued that </w:t>
      </w:r>
      <w:r w:rsidRPr="00CA1E91">
        <w:rPr>
          <w:rStyle w:val="StyleUnderline"/>
          <w:highlight w:val="cyan"/>
        </w:rPr>
        <w:t>arms sales help Taiwan defend itself</w:t>
      </w:r>
      <w:r w:rsidRPr="00A50A82">
        <w:rPr>
          <w:rStyle w:val="StyleUnderline"/>
        </w:rPr>
        <w:t xml:space="preserve">, strengthen morale among Taiwan’s population, </w:t>
      </w:r>
      <w:r w:rsidRPr="00CA1E91">
        <w:rPr>
          <w:rStyle w:val="Emphasis"/>
          <w:highlight w:val="cyan"/>
        </w:rPr>
        <w:t>deter Beijing</w:t>
      </w:r>
      <w:r w:rsidRPr="00CA1E91">
        <w:rPr>
          <w:rStyle w:val="StyleUnderline"/>
          <w:highlight w:val="cyan"/>
        </w:rPr>
        <w:t>, insure</w:t>
      </w:r>
      <w:r w:rsidRPr="00A50A82">
        <w:rPr>
          <w:rStyle w:val="StyleUnderline"/>
        </w:rPr>
        <w:t xml:space="preserve"> Taipei has the </w:t>
      </w:r>
      <w:r w:rsidRPr="00CA1E91">
        <w:rPr>
          <w:rStyle w:val="StyleUnderline"/>
          <w:highlight w:val="cyan"/>
        </w:rPr>
        <w:t>confidence to negotiate with China</w:t>
      </w:r>
      <w:r w:rsidRPr="00A50A82">
        <w:rPr>
          <w:rStyle w:val="StyleUnderline"/>
        </w:rPr>
        <w:t>, and that if talks go wrong Taiwan could fight until U.S. forces arrived</w:t>
      </w:r>
      <w:r w:rsidRPr="00A50A82">
        <w:rPr>
          <w:sz w:val="14"/>
        </w:rPr>
        <w:t xml:space="preserve">. </w:t>
      </w:r>
      <w:r w:rsidRPr="00A50A82">
        <w:rPr>
          <w:rStyle w:val="StyleUnderline"/>
        </w:rPr>
        <w:t>Weapons manufacturers</w:t>
      </w:r>
      <w:r w:rsidRPr="00A50A82">
        <w:rPr>
          <w:sz w:val="14"/>
        </w:rPr>
        <w:t xml:space="preserve"> also </w:t>
      </w:r>
      <w:r w:rsidRPr="00A50A82">
        <w:rPr>
          <w:rStyle w:val="StyleUnderline"/>
        </w:rPr>
        <w:t>focus on the money and the jobs to be had for Americans</w:t>
      </w:r>
      <w:r w:rsidRPr="00A50A82">
        <w:rPr>
          <w:sz w:val="14"/>
        </w:rPr>
        <w:t xml:space="preserve">. </w:t>
      </w:r>
      <w:r w:rsidRPr="00A50A82">
        <w:rPr>
          <w:rStyle w:val="StyleUnderline"/>
        </w:rPr>
        <w:t xml:space="preserve">F-16 fighter aircraft illustrate the </w:t>
      </w:r>
      <w:r w:rsidRPr="00CA1E91">
        <w:rPr>
          <w:rStyle w:val="Emphasis"/>
          <w:highlight w:val="cyan"/>
        </w:rPr>
        <w:t>critical significance of defense contractors in sustaining the Taiwan relationship</w:t>
      </w:r>
      <w:r w:rsidRPr="00A50A82">
        <w:rPr>
          <w:sz w:val="14"/>
        </w:rPr>
        <w:t xml:space="preserve">. George H. W. Bush, ignoring commitments to Beijing as well as objections from within his administration, decided to sell 150 fighters to Taipei during the 1992 presidential election campaign, hoping to insure re-election by providing a $4 billion contract and 5,800 jobs to General Dynamics’ operations in Texas.7 In 2011, a bipartisan group of 45 U.S. senators advocating new F-16 sales and upgrades of existing aircraft not only warned President Obama that Taiwan would be forced to ground some 70 percent of its fighters by 2020 without U.S. action, but that Lockheed Martin’s F-16 </w:t>
      </w:r>
      <w:r w:rsidRPr="00A50A82">
        <w:rPr>
          <w:rStyle w:val="Emphasis"/>
        </w:rPr>
        <w:t>production line would shut down</w:t>
      </w:r>
      <w:r w:rsidRPr="00A50A82">
        <w:rPr>
          <w:rStyle w:val="StyleUnderline"/>
        </w:rPr>
        <w:t xml:space="preserve"> without orders for Taiwan</w:t>
      </w:r>
      <w:r w:rsidRPr="00A50A82">
        <w:rPr>
          <w:sz w:val="14"/>
        </w:rPr>
        <w:t xml:space="preserve">. Industry analysts estimate this would mean the loss of some 11,000 jobs in 43 states.8 Another side to U.S. abandonment of Taiwan is the trajectory of events that would follow such a momentous alteration of U.S. policy. Would it help or hurt U.S. interests that Taiwan, almost certainly, would not be able to sustain its de facto independence, and would be compelled, in some form, to accommodate China’s unification agenda? That alone could be profoundly disturbing to American liberals as well as conservatives for whom Taiwan’s vibrant democracy has appeared to be a vanguard for political development in Asia. China has promised it would not station forces on Taiwan, use the island to project power into the Pacific, interfere with critical commercial and military sea lanes, or control Taiwan’s affairs apart from foreign and military relations. It has pledged to facilitate Taiwan’s presence in international organizations and be generous in multiplying and deepening economic ties. But </w:t>
      </w:r>
      <w:r w:rsidRPr="00A50A82">
        <w:rPr>
          <w:rStyle w:val="StyleUnderline"/>
        </w:rPr>
        <w:t>as the application of China’s ‘‘one country, two systems’’ formula in Hong Kong has demonstrated, 26 nurturing democratic institutions under a communist umbrella is all but impossible.</w:t>
      </w:r>
      <w:r w:rsidRPr="00A50A82">
        <w:rPr>
          <w:sz w:val="14"/>
        </w:rPr>
        <w:t xml:space="preserve"> So if China were to be perceived as coercive, unreasonable, or unjust, </w:t>
      </w:r>
      <w:r w:rsidRPr="00CA1E91">
        <w:rPr>
          <w:rStyle w:val="Emphasis"/>
          <w:highlight w:val="cyan"/>
        </w:rPr>
        <w:t>Taiwan’s fate would undermine U.S.—China relations, nullifying the original purpose of abandonment.</w:t>
      </w:r>
    </w:p>
    <w:p w:rsidR="002154D7" w:rsidRPr="00A50A82" w:rsidRDefault="002154D7" w:rsidP="002154D7">
      <w:pPr>
        <w:rPr>
          <w:rStyle w:val="Emphasis"/>
        </w:rPr>
      </w:pPr>
    </w:p>
    <w:p w:rsidR="002154D7" w:rsidRPr="00A50A82" w:rsidRDefault="002154D7" w:rsidP="002154D7">
      <w:pPr>
        <w:pStyle w:val="Heading4"/>
        <w:rPr>
          <w:rFonts w:cs="Arial"/>
        </w:rPr>
      </w:pPr>
      <w:r w:rsidRPr="00A50A82">
        <w:rPr>
          <w:rFonts w:cs="Arial"/>
        </w:rPr>
        <w:t>that’s key to every aspect of power projection</w:t>
      </w:r>
    </w:p>
    <w:p w:rsidR="002154D7" w:rsidRPr="00A50A82" w:rsidRDefault="002154D7" w:rsidP="002154D7">
      <w:pPr>
        <w:rPr>
          <w:b/>
        </w:rPr>
      </w:pPr>
      <w:r w:rsidRPr="00A50A82">
        <w:rPr>
          <w:b/>
        </w:rPr>
        <w:t>Eaglen and Sayers 9</w:t>
      </w:r>
    </w:p>
    <w:p w:rsidR="002154D7" w:rsidRPr="00A50A82" w:rsidRDefault="002154D7" w:rsidP="002154D7">
      <w:r w:rsidRPr="00A50A82">
        <w:t>Mackenzie Eaglen is a resident fellow in the Marilyn Ware Center for Security Studies at the American Enterprise Institute, where she works on defense strategy, defense budgets, and military readiness. Eric Sayers is the Defense Policy Advisor to Congressman J. Randy Forbes (R-VA), Chairman of the House Armed Services Readiness Subcommittee. Maintaining the Superiority of America's Defense Industrial Base. http://www.heritage.org/research/reports/2009/05/maintaining-the-superiority-of-americas-defense-industrial-base, msm</w:t>
      </w:r>
    </w:p>
    <w:p w:rsidR="002154D7" w:rsidRPr="00A50A82" w:rsidRDefault="002154D7" w:rsidP="002154D7">
      <w:r w:rsidRPr="00A50A82">
        <w:rPr>
          <w:rStyle w:val="StyleUnderline"/>
        </w:rPr>
        <w:t xml:space="preserve">The </w:t>
      </w:r>
      <w:r w:rsidRPr="00A50A82">
        <w:rPr>
          <w:rStyle w:val="Emphasis"/>
        </w:rPr>
        <w:t>Foundation</w:t>
      </w:r>
      <w:r w:rsidRPr="00A50A82">
        <w:rPr>
          <w:rStyle w:val="StyleUnderline"/>
        </w:rPr>
        <w:t xml:space="preserve"> of American Military Strength Since World War II, the United States has benefited from the skills of a robust defense industrial and manufacturing workforce</w:t>
      </w:r>
      <w:r w:rsidRPr="00A50A82">
        <w:rPr>
          <w:sz w:val="16"/>
        </w:rPr>
        <w:t xml:space="preserve">. Over six decades, </w:t>
      </w:r>
      <w:r w:rsidRPr="00A50A82">
        <w:rPr>
          <w:rStyle w:val="StyleUnderline"/>
        </w:rPr>
        <w:t>various U.S. defense strategies have emphasized the benefits of a</w:t>
      </w:r>
      <w:r w:rsidRPr="00A50A82">
        <w:rPr>
          <w:sz w:val="16"/>
        </w:rPr>
        <w:t xml:space="preserve"> </w:t>
      </w:r>
      <w:r w:rsidRPr="00A50A82">
        <w:rPr>
          <w:rStyle w:val="Emphasis"/>
        </w:rPr>
        <w:t>technologically superior military</w:t>
      </w:r>
      <w:r w:rsidRPr="00A50A82">
        <w:rPr>
          <w:sz w:val="16"/>
        </w:rPr>
        <w:t xml:space="preserve"> </w:t>
      </w:r>
      <w:r w:rsidRPr="00A50A82">
        <w:rPr>
          <w:rStyle w:val="StyleUnderline"/>
        </w:rPr>
        <w:t>to</w:t>
      </w:r>
      <w:r w:rsidRPr="00A50A82">
        <w:rPr>
          <w:sz w:val="16"/>
        </w:rPr>
        <w:t xml:space="preserve"> help </w:t>
      </w:r>
      <w:r w:rsidRPr="00A50A82">
        <w:rPr>
          <w:rStyle w:val="Emphasis"/>
        </w:rPr>
        <w:t>deter</w:t>
      </w:r>
      <w:r w:rsidRPr="00A50A82">
        <w:rPr>
          <w:sz w:val="16"/>
        </w:rPr>
        <w:t xml:space="preserve"> </w:t>
      </w:r>
      <w:r w:rsidRPr="00A50A82">
        <w:rPr>
          <w:rStyle w:val="StyleUnderline"/>
        </w:rPr>
        <w:t>and</w:t>
      </w:r>
      <w:r w:rsidRPr="00A50A82">
        <w:rPr>
          <w:sz w:val="16"/>
        </w:rPr>
        <w:t xml:space="preserve"> </w:t>
      </w:r>
      <w:r w:rsidRPr="00A50A82">
        <w:rPr>
          <w:rStyle w:val="Emphasis"/>
        </w:rPr>
        <w:t>win</w:t>
      </w:r>
      <w:r w:rsidRPr="00A50A82">
        <w:rPr>
          <w:sz w:val="16"/>
        </w:rPr>
        <w:t xml:space="preserve"> </w:t>
      </w:r>
      <w:r w:rsidRPr="00A50A82">
        <w:rPr>
          <w:rStyle w:val="StyleUnderline"/>
        </w:rPr>
        <w:t>wars</w:t>
      </w:r>
      <w:r w:rsidRPr="00A50A82">
        <w:rPr>
          <w:sz w:val="16"/>
        </w:rPr>
        <w:t xml:space="preserve">. </w:t>
      </w:r>
      <w:r w:rsidRPr="00A50A82">
        <w:rPr>
          <w:rStyle w:val="Emphasis"/>
        </w:rPr>
        <w:t>This "</w:t>
      </w:r>
      <w:r w:rsidRPr="00CA1E91">
        <w:rPr>
          <w:rStyle w:val="Emphasis"/>
          <w:highlight w:val="cyan"/>
        </w:rPr>
        <w:t>technical overmatch" has been pursued by the U.S. military for decades in an attempt to deter potential enemies from engaging the U.S. in conflict and to reduce risk</w:t>
      </w:r>
      <w:r w:rsidRPr="00A50A82">
        <w:rPr>
          <w:rStyle w:val="Emphasis"/>
        </w:rPr>
        <w:t xml:space="preserve"> and the loss of life on the battlefield. The ability to maintain America's military technological edge reflects the superior efficiency of America's defense industry</w:t>
      </w:r>
      <w:r w:rsidRPr="00A50A82">
        <w:rPr>
          <w:sz w:val="16"/>
        </w:rPr>
        <w:t xml:space="preserve">. </w:t>
      </w:r>
      <w:r w:rsidRPr="00A50A82">
        <w:rPr>
          <w:rStyle w:val="StyleUnderline"/>
        </w:rPr>
        <w:t>America's capital-intensive Air Force and Navy operate the world's best fighter aircraft, long-range bombers, aircraft carriers, destroyers, cruisers, and submarines.</w:t>
      </w:r>
      <w:r w:rsidRPr="00A50A82">
        <w:rPr>
          <w:sz w:val="16"/>
        </w:rPr>
        <w:t xml:space="preserve"> </w:t>
      </w:r>
      <w:r w:rsidRPr="00A50A82">
        <w:rPr>
          <w:rStyle w:val="StyleUnderline"/>
        </w:rPr>
        <w:t>Similarly, the Army is building a host of next-generation platforms, including tanks and attack helicopters, that will allow it to complete its missions</w:t>
      </w:r>
      <w:r w:rsidRPr="00A50A82">
        <w:rPr>
          <w:sz w:val="16"/>
        </w:rPr>
        <w:t xml:space="preserve">. This is also the case in platform systems and areas such as low-observable and very-low-observable technologies, submarine quieting, acoustic detection, digital-signal processing for a range of applications, active electronically scanned arrays, near-real-time sensor-to-shooter targeting connectivity, and all-weather guided </w:t>
      </w:r>
      <w:proofErr w:type="gramStart"/>
      <w:r w:rsidRPr="00A50A82">
        <w:rPr>
          <w:sz w:val="16"/>
        </w:rPr>
        <w:t>munitions.[</w:t>
      </w:r>
      <w:proofErr w:type="gramEnd"/>
      <w:r w:rsidRPr="00A50A82">
        <w:rPr>
          <w:sz w:val="16"/>
        </w:rPr>
        <w:t xml:space="preserve">2] technology alone has not assured American military superiority, </w:t>
      </w:r>
      <w:r w:rsidRPr="00A50A82">
        <w:rPr>
          <w:rStyle w:val="Emphasis"/>
        </w:rPr>
        <w:t>the defense industry has</w:t>
      </w:r>
      <w:r w:rsidRPr="00A50A82">
        <w:rPr>
          <w:sz w:val="16"/>
        </w:rPr>
        <w:t xml:space="preserve"> nevertheless </w:t>
      </w:r>
      <w:r w:rsidRPr="00A50A82">
        <w:rPr>
          <w:rStyle w:val="Emphasis"/>
        </w:rPr>
        <w:t>been a potent enabler of American military might</w:t>
      </w:r>
      <w:r w:rsidRPr="00A50A82">
        <w:rPr>
          <w:sz w:val="16"/>
        </w:rPr>
        <w:t xml:space="preserve">. </w:t>
      </w:r>
      <w:r w:rsidRPr="00CA1E91">
        <w:rPr>
          <w:rStyle w:val="Emphasis"/>
          <w:highlight w:val="cyan"/>
        </w:rPr>
        <w:t>The base of this power can be found in a series of core capabilities</w:t>
      </w:r>
      <w:r w:rsidRPr="00A50A82">
        <w:rPr>
          <w:rStyle w:val="Emphasis"/>
        </w:rPr>
        <w:t xml:space="preserve"> that </w:t>
      </w:r>
      <w:r w:rsidRPr="00CA1E91">
        <w:rPr>
          <w:rStyle w:val="Emphasis"/>
          <w:highlight w:val="cyan"/>
        </w:rPr>
        <w:t>the U.S. has been able to maintain and continue to modernize</w:t>
      </w:r>
      <w:r w:rsidRPr="00A50A82">
        <w:rPr>
          <w:rStyle w:val="Emphasis"/>
        </w:rPr>
        <w:t xml:space="preserve"> over recent decades</w:t>
      </w:r>
      <w:r w:rsidRPr="00A50A82">
        <w:rPr>
          <w:sz w:val="16"/>
        </w:rPr>
        <w:t xml:space="preserve">. </w:t>
      </w:r>
      <w:r w:rsidRPr="00A50A82">
        <w:rPr>
          <w:rStyle w:val="StyleUnderline"/>
        </w:rPr>
        <w:t>These include</w:t>
      </w:r>
      <w:r w:rsidRPr="00A50A82">
        <w:rPr>
          <w:sz w:val="16"/>
        </w:rPr>
        <w:t xml:space="preserve">, among others, </w:t>
      </w:r>
      <w:r w:rsidRPr="00A50A82">
        <w:rPr>
          <w:rStyle w:val="StyleUnderline"/>
        </w:rPr>
        <w:t>air dominance</w:t>
      </w:r>
      <w:r w:rsidRPr="00A50A82">
        <w:rPr>
          <w:sz w:val="16"/>
        </w:rPr>
        <w:t xml:space="preserve">, </w:t>
      </w:r>
      <w:r w:rsidRPr="00A50A82">
        <w:rPr>
          <w:rStyle w:val="StyleUnderline"/>
        </w:rPr>
        <w:t>strategic lift</w:t>
      </w:r>
      <w:r w:rsidRPr="00A50A82">
        <w:rPr>
          <w:sz w:val="16"/>
        </w:rPr>
        <w:t xml:space="preserve">, </w:t>
      </w:r>
      <w:r w:rsidRPr="00A50A82">
        <w:rPr>
          <w:rStyle w:val="StyleUnderline"/>
        </w:rPr>
        <w:t>the ability to project power throughout and beyond the world's oceans</w:t>
      </w:r>
      <w:r w:rsidRPr="00A50A82">
        <w:rPr>
          <w:sz w:val="16"/>
        </w:rPr>
        <w:t xml:space="preserve">, </w:t>
      </w:r>
      <w:r w:rsidRPr="00A50A82">
        <w:rPr>
          <w:rStyle w:val="StyleUnderline"/>
        </w:rPr>
        <w:t>counterinsurgency proficiency</w:t>
      </w:r>
      <w:r w:rsidRPr="00A50A82">
        <w:rPr>
          <w:sz w:val="16"/>
        </w:rPr>
        <w:t xml:space="preserve">, </w:t>
      </w:r>
      <w:r w:rsidRPr="00A50A82">
        <w:rPr>
          <w:rStyle w:val="StyleUnderline"/>
        </w:rPr>
        <w:t>and the ability to seize and control land</w:t>
      </w:r>
      <w:r w:rsidRPr="00A50A82">
        <w:rPr>
          <w:sz w:val="16"/>
        </w:rPr>
        <w:t xml:space="preserve">. </w:t>
      </w:r>
      <w:r w:rsidRPr="00A50A82">
        <w:rPr>
          <w:rStyle w:val="StyleUnderline"/>
        </w:rPr>
        <w:t>Maintaining these capabilities has enabled the soldier</w:t>
      </w:r>
      <w:r w:rsidRPr="00A50A82">
        <w:rPr>
          <w:sz w:val="16"/>
        </w:rPr>
        <w:t xml:space="preserve">, </w:t>
      </w:r>
      <w:r w:rsidRPr="00A50A82">
        <w:rPr>
          <w:rStyle w:val="StyleUnderline"/>
        </w:rPr>
        <w:t>sailor</w:t>
      </w:r>
      <w:r w:rsidRPr="00A50A82">
        <w:rPr>
          <w:sz w:val="16"/>
        </w:rPr>
        <w:t xml:space="preserve">, </w:t>
      </w:r>
      <w:r w:rsidRPr="00A50A82">
        <w:rPr>
          <w:rStyle w:val="StyleUnderline"/>
        </w:rPr>
        <w:t>airman</w:t>
      </w:r>
      <w:r w:rsidRPr="00A50A82">
        <w:rPr>
          <w:sz w:val="16"/>
        </w:rPr>
        <w:t xml:space="preserve">, </w:t>
      </w:r>
      <w:r w:rsidRPr="00A50A82">
        <w:rPr>
          <w:rStyle w:val="StyleUnderline"/>
        </w:rPr>
        <w:t xml:space="preserve">and Marine to remain </w:t>
      </w:r>
      <w:r w:rsidRPr="00A50A82">
        <w:rPr>
          <w:rStyle w:val="Emphasis"/>
        </w:rPr>
        <w:t>adequately prepared</w:t>
      </w:r>
      <w:r w:rsidRPr="00A50A82">
        <w:rPr>
          <w:rStyle w:val="StyleUnderline"/>
        </w:rPr>
        <w:t xml:space="preserve"> for a </w:t>
      </w:r>
      <w:r w:rsidRPr="00A50A82">
        <w:rPr>
          <w:rStyle w:val="Emphasis"/>
        </w:rPr>
        <w:t>full spectrum</w:t>
      </w:r>
      <w:r w:rsidRPr="00A50A82">
        <w:rPr>
          <w:rStyle w:val="StyleUnderline"/>
        </w:rPr>
        <w:t xml:space="preserve"> of potential operations.</w:t>
      </w:r>
      <w:r w:rsidRPr="00A50A82">
        <w:t xml:space="preserve"> </w:t>
      </w:r>
    </w:p>
    <w:p w:rsidR="002154D7" w:rsidRPr="00A50A82" w:rsidRDefault="002154D7" w:rsidP="002154D7">
      <w:pPr>
        <w:pStyle w:val="Heading3"/>
        <w:rPr>
          <w:rFonts w:cs="Arial"/>
        </w:rPr>
      </w:pPr>
      <w:r w:rsidRPr="00A50A82">
        <w:rPr>
          <w:rFonts w:cs="Arial"/>
        </w:rPr>
        <w:t>1nc – defense industry</w:t>
      </w:r>
    </w:p>
    <w:p w:rsidR="002154D7" w:rsidRPr="00A50A82" w:rsidRDefault="002154D7" w:rsidP="002154D7"/>
    <w:p w:rsidR="002154D7" w:rsidRPr="00A50A82" w:rsidRDefault="002154D7" w:rsidP="002154D7">
      <w:pPr>
        <w:pStyle w:val="Heading4"/>
        <w:rPr>
          <w:rFonts w:cs="Arial"/>
        </w:rPr>
      </w:pPr>
      <w:r w:rsidRPr="00A50A82">
        <w:rPr>
          <w:rFonts w:cs="Arial"/>
        </w:rPr>
        <w:t>arms sales key to the defense industry</w:t>
      </w:r>
    </w:p>
    <w:p w:rsidR="002154D7" w:rsidRPr="00A50A82" w:rsidRDefault="002154D7" w:rsidP="002154D7">
      <w:pPr>
        <w:rPr>
          <w:rStyle w:val="Style13ptBold"/>
        </w:rPr>
      </w:pPr>
      <w:r w:rsidRPr="00A50A82">
        <w:rPr>
          <w:rStyle w:val="Style13ptBold"/>
        </w:rPr>
        <w:t>McClaran 2k</w:t>
      </w:r>
    </w:p>
    <w:p w:rsidR="002154D7" w:rsidRPr="00A50A82" w:rsidRDefault="002154D7" w:rsidP="002154D7">
      <w:r w:rsidRPr="00A50A82">
        <w:rPr>
          <w:rStyle w:val="Style13ptBold"/>
          <w:b w:val="0"/>
        </w:rPr>
        <w:t>John P. McClaran is a former Research Associate at the Center for Nonproliferation Studies, East Asia Nonproliferation Project, Monterey Institute of International Studies, Monterey, California. He currently is employed at the Center for Civil Military Relations at the Naval Postgraduate School in Monterey. U.S. ARMS SALES TO TAIWAN Implications for the Future of the Sino-U.S. Relationship, http://www3.nccu.edu.tw/~lorenzo/Mclaren%20arm%20sales%20to%20taiwan.pdf, msm</w:t>
      </w:r>
    </w:p>
    <w:p w:rsidR="002154D7" w:rsidRPr="00A50A82" w:rsidRDefault="002154D7" w:rsidP="002154D7">
      <w:r w:rsidRPr="00CA1E91">
        <w:rPr>
          <w:rStyle w:val="Emphasis"/>
          <w:highlight w:val="cyan"/>
        </w:rPr>
        <w:t>Taiwan</w:t>
      </w:r>
      <w:r w:rsidRPr="00A50A82">
        <w:rPr>
          <w:sz w:val="16"/>
        </w:rPr>
        <w:t xml:space="preserve">, which </w:t>
      </w:r>
      <w:r w:rsidRPr="00A50A82">
        <w:rPr>
          <w:rStyle w:val="StyleUnderline"/>
        </w:rPr>
        <w:t xml:space="preserve">for many years had </w:t>
      </w:r>
      <w:r w:rsidRPr="00A50A82">
        <w:rPr>
          <w:sz w:val="16"/>
        </w:rPr>
        <w:t xml:space="preserve">one of the </w:t>
      </w:r>
      <w:r w:rsidRPr="00A50A82">
        <w:rPr>
          <w:rStyle w:val="StyleUnderline"/>
        </w:rPr>
        <w:t>fastest growing economies,</w:t>
      </w:r>
      <w:r w:rsidRPr="00CA1E91">
        <w:rPr>
          <w:rStyle w:val="StyleUnderline"/>
        </w:rPr>
        <w:t xml:space="preserve"> </w:t>
      </w:r>
      <w:r w:rsidRPr="00CA1E91">
        <w:rPr>
          <w:rStyle w:val="StyleUnderline"/>
          <w:highlight w:val="cyan"/>
        </w:rPr>
        <w:t>has become</w:t>
      </w:r>
      <w:r w:rsidRPr="00A50A82">
        <w:rPr>
          <w:sz w:val="16"/>
        </w:rPr>
        <w:t xml:space="preserve"> one of the </w:t>
      </w:r>
      <w:r w:rsidRPr="00CA1E91">
        <w:rPr>
          <w:rStyle w:val="Emphasis"/>
          <w:highlight w:val="cyan"/>
        </w:rPr>
        <w:t>biggest arms buyers in the world</w:t>
      </w:r>
      <w:r w:rsidRPr="00A50A82">
        <w:rPr>
          <w:sz w:val="16"/>
        </w:rPr>
        <w:t xml:space="preserve"> </w:t>
      </w:r>
      <w:r w:rsidRPr="00A50A82">
        <w:rPr>
          <w:rStyle w:val="StyleUnderline"/>
        </w:rPr>
        <w:t>and</w:t>
      </w:r>
      <w:r w:rsidRPr="00A50A82">
        <w:rPr>
          <w:sz w:val="16"/>
        </w:rPr>
        <w:t xml:space="preserve"> one of the </w:t>
      </w:r>
      <w:r w:rsidRPr="00CA1E91">
        <w:rPr>
          <w:rStyle w:val="Emphasis"/>
          <w:highlight w:val="cyan"/>
        </w:rPr>
        <w:t>most important customer</w:t>
      </w:r>
      <w:r w:rsidRPr="00CA1E91">
        <w:rPr>
          <w:sz w:val="16"/>
          <w:highlight w:val="cyan"/>
        </w:rPr>
        <w:t xml:space="preserve">s </w:t>
      </w:r>
      <w:r w:rsidRPr="00CA1E91">
        <w:rPr>
          <w:rStyle w:val="Emphasis"/>
          <w:highlight w:val="cyan"/>
        </w:rPr>
        <w:t>for</w:t>
      </w:r>
      <w:r w:rsidRPr="00A50A82">
        <w:rPr>
          <w:sz w:val="16"/>
        </w:rPr>
        <w:t xml:space="preserve"> the </w:t>
      </w:r>
      <w:r w:rsidRPr="00CA1E91">
        <w:rPr>
          <w:rStyle w:val="Emphasis"/>
          <w:highlight w:val="cyan"/>
        </w:rPr>
        <w:t>U.S. defense industry</w:t>
      </w:r>
      <w:r w:rsidRPr="00A50A82">
        <w:rPr>
          <w:sz w:val="16"/>
        </w:rPr>
        <w:t xml:space="preserve">. </w:t>
      </w:r>
      <w:r w:rsidRPr="00A50A82">
        <w:rPr>
          <w:rStyle w:val="StyleUnderline"/>
        </w:rPr>
        <w:t>Foreign imports and indigenous production have ensured that Taiwanese military forces are among the best equipped in the world</w:t>
      </w:r>
      <w:r w:rsidRPr="00A50A82">
        <w:rPr>
          <w:sz w:val="16"/>
        </w:rPr>
        <w:t xml:space="preserve">. While it does not get everything it wants, </w:t>
      </w:r>
      <w:r w:rsidRPr="00A50A82">
        <w:rPr>
          <w:rStyle w:val="StyleUnderline"/>
        </w:rPr>
        <w:t>Taiwan's military has achieved a strong and credible fourth-generation air and naval capability and its ground forces are generally considered to be well-equipped</w:t>
      </w:r>
      <w:r w:rsidRPr="00A50A82">
        <w:rPr>
          <w:sz w:val="16"/>
        </w:rPr>
        <w:t xml:space="preserve">. </w:t>
      </w:r>
      <w:r w:rsidRPr="00CA1E91">
        <w:rPr>
          <w:rStyle w:val="StyleUnderline"/>
          <w:highlight w:val="cyan"/>
        </w:rPr>
        <w:t>The armed forces</w:t>
      </w:r>
      <w:r w:rsidRPr="00A50A82">
        <w:rPr>
          <w:rStyle w:val="StyleUnderline"/>
        </w:rPr>
        <w:t xml:space="preserve"> also </w:t>
      </w:r>
      <w:r w:rsidRPr="00CA1E91">
        <w:rPr>
          <w:rStyle w:val="StyleUnderline"/>
          <w:highlight w:val="cyan"/>
        </w:rPr>
        <w:t>have modern support facilities</w:t>
      </w:r>
      <w:r w:rsidRPr="00A50A82">
        <w:rPr>
          <w:rStyle w:val="StyleUnderline"/>
        </w:rPr>
        <w:t xml:space="preserve"> in terms of ports, airfields, shipyards, a sophisticated industrial infrastructure, a skilled work force, and an advanced military research development and production program. </w:t>
      </w:r>
      <w:r w:rsidRPr="00A50A82">
        <w:rPr>
          <w:sz w:val="16"/>
        </w:rPr>
        <w:t>However, questions persist about their ability to integrate and maintain this diverse array of military equipment into their force structure. Equally uncertain is the ability of each service to operate in a coordinated manner in order to achieve a joint war fighting capability in support of their national military strategy</w:t>
      </w:r>
    </w:p>
    <w:p w:rsidR="002154D7" w:rsidRPr="00A50A82" w:rsidRDefault="002154D7" w:rsidP="002154D7"/>
    <w:p w:rsidR="002154D7" w:rsidRPr="00A50A82" w:rsidRDefault="002154D7" w:rsidP="002154D7"/>
    <w:p w:rsidR="002154D7" w:rsidRPr="00A50A82" w:rsidRDefault="002154D7" w:rsidP="002154D7">
      <w:pPr>
        <w:pStyle w:val="Heading3"/>
        <w:rPr>
          <w:rFonts w:cs="Arial"/>
        </w:rPr>
      </w:pPr>
      <w:r w:rsidRPr="00A50A82">
        <w:rPr>
          <w:rFonts w:cs="Arial"/>
        </w:rPr>
        <w:t>--1nc – k2 econ</w:t>
      </w:r>
    </w:p>
    <w:p w:rsidR="002154D7" w:rsidRPr="00A50A82" w:rsidRDefault="002154D7" w:rsidP="002154D7"/>
    <w:p w:rsidR="002154D7" w:rsidRPr="00A50A82" w:rsidRDefault="002154D7" w:rsidP="002154D7">
      <w:pPr>
        <w:pStyle w:val="Heading4"/>
        <w:rPr>
          <w:rFonts w:cs="Arial"/>
        </w:rPr>
      </w:pPr>
      <w:r w:rsidRPr="00A50A82">
        <w:rPr>
          <w:rFonts w:cs="Arial"/>
        </w:rPr>
        <w:t>arms sales key to the economy</w:t>
      </w:r>
    </w:p>
    <w:p w:rsidR="002154D7" w:rsidRPr="00A50A82" w:rsidRDefault="002154D7" w:rsidP="002154D7">
      <w:pPr>
        <w:rPr>
          <w:rStyle w:val="Style13ptBold"/>
        </w:rPr>
      </w:pPr>
      <w:r w:rsidRPr="00A50A82">
        <w:rPr>
          <w:rStyle w:val="Style13ptBold"/>
        </w:rPr>
        <w:t>Lilico 5-27-13</w:t>
      </w:r>
    </w:p>
    <w:p w:rsidR="002154D7" w:rsidRPr="00A50A82" w:rsidRDefault="002154D7" w:rsidP="002154D7">
      <w:pPr>
        <w:rPr>
          <w:rStyle w:val="Style13ptBold"/>
          <w:b w:val="0"/>
        </w:rPr>
      </w:pPr>
      <w:r w:rsidRPr="00A50A82">
        <w:rPr>
          <w:rStyle w:val="Style13ptBold"/>
          <w:b w:val="0"/>
        </w:rPr>
        <w:t xml:space="preserve">Andrew Lilico is managing director of Europe Economics. Why </w:t>
      </w:r>
      <w:r w:rsidRPr="00C96E91">
        <w:rPr>
          <w:rStyle w:val="Emphasis"/>
          <w:highlight w:val="cyan"/>
        </w:rPr>
        <w:t>defence spending can help to promote longer-term growth</w:t>
      </w:r>
      <w:r w:rsidRPr="00A50A82">
        <w:rPr>
          <w:rStyle w:val="Style13ptBold"/>
          <w:b w:val="0"/>
        </w:rPr>
        <w:t>, http://www.telegraph.co.uk/finance/comment/10083015/Why-defence-spending-can-help-to-promote-longer-term-growth.html, msm</w:t>
      </w:r>
    </w:p>
    <w:p w:rsidR="002154D7" w:rsidRPr="00A50A82" w:rsidRDefault="002154D7" w:rsidP="002154D7">
      <w:pPr>
        <w:rPr>
          <w:sz w:val="14"/>
        </w:rPr>
      </w:pPr>
      <w:r w:rsidRPr="00A50A82">
        <w:rPr>
          <w:sz w:val="14"/>
        </w:rPr>
        <w:t xml:space="preserve">The </w:t>
      </w:r>
      <w:r w:rsidRPr="00A50A82">
        <w:rPr>
          <w:rStyle w:val="StyleUnderline"/>
        </w:rPr>
        <w:t>reversal of arms race expenditure is</w:t>
      </w:r>
      <w:r w:rsidRPr="00A50A82">
        <w:rPr>
          <w:sz w:val="14"/>
        </w:rPr>
        <w:t xml:space="preserve"> therefore </w:t>
      </w:r>
      <w:r w:rsidRPr="00A50A82">
        <w:rPr>
          <w:rStyle w:val="StyleUnderline"/>
        </w:rPr>
        <w:t>seen as</w:t>
      </w:r>
      <w:r w:rsidRPr="00A50A82">
        <w:rPr>
          <w:sz w:val="14"/>
        </w:rPr>
        <w:t xml:space="preserve"> a straightforward </w:t>
      </w:r>
      <w:r w:rsidRPr="00A50A82">
        <w:rPr>
          <w:rStyle w:val="StyleUnderline"/>
        </w:rPr>
        <w:t>economic gain</w:t>
      </w:r>
      <w:r w:rsidRPr="00A50A82">
        <w:rPr>
          <w:sz w:val="14"/>
        </w:rPr>
        <w:t xml:space="preserve">, as resource devoted to activities that have no purpose other than matching opponents’ expenditure can be rediverted to more productive uses. </w:t>
      </w:r>
      <w:r w:rsidRPr="00A50A82">
        <w:rPr>
          <w:rStyle w:val="Emphasis"/>
        </w:rPr>
        <w:t xml:space="preserve">But that is far from the end of the story in the macroeconomics of defence. </w:t>
      </w:r>
      <w:r w:rsidRPr="00A50A82">
        <w:rPr>
          <w:sz w:val="14"/>
        </w:rPr>
        <w:t xml:space="preserve">For </w:t>
      </w:r>
      <w:r w:rsidRPr="00A50A82">
        <w:rPr>
          <w:rStyle w:val="StyleUnderline"/>
        </w:rPr>
        <w:t xml:space="preserve">defence expenditure has many </w:t>
      </w:r>
      <w:r w:rsidRPr="00A50A82">
        <w:rPr>
          <w:rStyle w:val="Emphasis"/>
        </w:rPr>
        <w:t>growth-promoting aspects</w:t>
      </w:r>
      <w:r w:rsidRPr="00A50A82">
        <w:rPr>
          <w:sz w:val="14"/>
        </w:rPr>
        <w:t xml:space="preserve">. First, and most straightforwardly, </w:t>
      </w:r>
      <w:r w:rsidRPr="00A50A82">
        <w:rPr>
          <w:rStyle w:val="StyleUnderline"/>
        </w:rPr>
        <w:t>there are the short-term “multiplier” effects of expenditure</w:t>
      </w:r>
      <w:r w:rsidRPr="00A50A82">
        <w:rPr>
          <w:sz w:val="14"/>
        </w:rPr>
        <w:t xml:space="preserve">. Just as </w:t>
      </w:r>
      <w:r w:rsidRPr="00A50A82">
        <w:rPr>
          <w:rStyle w:val="StyleUnderline"/>
        </w:rPr>
        <w:t>capital expenditure</w:t>
      </w:r>
      <w:r w:rsidRPr="00A50A82">
        <w:rPr>
          <w:sz w:val="14"/>
        </w:rPr>
        <w:t xml:space="preserve"> on a road </w:t>
      </w:r>
      <w:r w:rsidRPr="00A50A82">
        <w:rPr>
          <w:rStyle w:val="StyleUnderline"/>
        </w:rPr>
        <w:t>can</w:t>
      </w:r>
      <w:r w:rsidRPr="00A50A82">
        <w:rPr>
          <w:sz w:val="14"/>
        </w:rPr>
        <w:t xml:space="preserve"> in principle </w:t>
      </w:r>
      <w:r w:rsidRPr="00A50A82">
        <w:rPr>
          <w:rStyle w:val="StyleUnderline"/>
        </w:rPr>
        <w:t>be growth-promoting</w:t>
      </w:r>
      <w:r w:rsidRPr="00A50A82">
        <w:rPr>
          <w:sz w:val="14"/>
        </w:rPr>
        <w:t xml:space="preserve">, so can expenditure on an aircraft hangar. The defence sector is rather complex, and can be seen as a combination of other sectors – manufacturing, research and development, human resources management, and so on. But just as macroeconomic multiplier effects of, say, </w:t>
      </w:r>
      <w:r w:rsidRPr="00A50A82">
        <w:rPr>
          <w:rStyle w:val="StyleUnderline"/>
        </w:rPr>
        <w:t>cuts</w:t>
      </w:r>
      <w:r w:rsidRPr="00A50A82">
        <w:rPr>
          <w:sz w:val="14"/>
        </w:rPr>
        <w:t xml:space="preserve"> to schools spending </w:t>
      </w:r>
      <w:r w:rsidRPr="00A50A82">
        <w:rPr>
          <w:rStyle w:val="StyleUnderline"/>
        </w:rPr>
        <w:t>should not be ignored</w:t>
      </w:r>
      <w:r w:rsidRPr="00A50A82">
        <w:rPr>
          <w:sz w:val="14"/>
        </w:rPr>
        <w:t xml:space="preserve">, neither should the multiplier impacts of cuts to defence spending. Multiplier impacts are short term, and might in principle substitute for other investment impacts. But some </w:t>
      </w:r>
      <w:r w:rsidRPr="00A50A82">
        <w:rPr>
          <w:rStyle w:val="StyleUnderline"/>
        </w:rPr>
        <w:t xml:space="preserve">defence expenditure is important in promoting </w:t>
      </w:r>
      <w:r w:rsidRPr="00A50A82">
        <w:rPr>
          <w:rStyle w:val="Emphasis"/>
        </w:rPr>
        <w:t>longer-term or underlying growth</w:t>
      </w:r>
      <w:r w:rsidRPr="00A50A82">
        <w:rPr>
          <w:rStyle w:val="StyleUnderline"/>
        </w:rPr>
        <w:t xml:space="preserve">. </w:t>
      </w:r>
      <w:r w:rsidRPr="00A50A82">
        <w:rPr>
          <w:sz w:val="14"/>
        </w:rPr>
        <w:t xml:space="preserve">For one thing, it is widely acknowledged that many </w:t>
      </w:r>
      <w:r w:rsidRPr="00A50A82">
        <w:rPr>
          <w:rStyle w:val="StyleUnderline"/>
        </w:rPr>
        <w:t>defence projects</w:t>
      </w:r>
      <w:r w:rsidRPr="00A50A82">
        <w:rPr>
          <w:sz w:val="14"/>
        </w:rPr>
        <w:t xml:space="preserve"> (perhaps especially those during major wars) </w:t>
      </w:r>
      <w:r w:rsidRPr="00A50A82">
        <w:rPr>
          <w:rStyle w:val="StyleUnderline"/>
        </w:rPr>
        <w:t>accelerated</w:t>
      </w:r>
      <w:r w:rsidRPr="00A50A82">
        <w:rPr>
          <w:sz w:val="14"/>
        </w:rPr>
        <w:t xml:space="preserve"> the </w:t>
      </w:r>
      <w:r w:rsidRPr="00A50A82">
        <w:rPr>
          <w:rStyle w:val="StyleUnderline"/>
        </w:rPr>
        <w:t>development of technologies that then had direct or indirect non-military applications</w:t>
      </w:r>
      <w:r w:rsidRPr="00A50A82">
        <w:rPr>
          <w:sz w:val="14"/>
        </w:rPr>
        <w:t xml:space="preserve">. The </w:t>
      </w:r>
      <w:r w:rsidRPr="00A50A82">
        <w:rPr>
          <w:rStyle w:val="StyleUnderline"/>
        </w:rPr>
        <w:t>computer</w:t>
      </w:r>
      <w:r w:rsidRPr="00A50A82">
        <w:rPr>
          <w:sz w:val="14"/>
        </w:rPr>
        <w:t xml:space="preserve"> (developed for code-breaking) </w:t>
      </w:r>
      <w:r w:rsidRPr="00A50A82">
        <w:rPr>
          <w:rStyle w:val="StyleUnderline"/>
        </w:rPr>
        <w:t>and</w:t>
      </w:r>
      <w:r w:rsidRPr="00A50A82">
        <w:rPr>
          <w:sz w:val="14"/>
        </w:rPr>
        <w:t xml:space="preserve"> the </w:t>
      </w:r>
      <w:r w:rsidRPr="00A50A82">
        <w:rPr>
          <w:rStyle w:val="StyleUnderline"/>
        </w:rPr>
        <w:t>jet engine</w:t>
      </w:r>
      <w:r w:rsidRPr="00A50A82">
        <w:rPr>
          <w:sz w:val="14"/>
        </w:rPr>
        <w:t xml:space="preserve"> (developed for fighter planes) are two particularly famous Second World War examples. There is, of course, the possibility of government directly funding research projects without beginning with a military application, but the presence of a military purpose means that governments are much more likely to see an immediate value in sponsoring research, and also provides a focus to that research so that more rapid progress is made (rather than research just being general and hence diffuse, and hence petering out in many unproductive dead-ends). </w:t>
      </w:r>
      <w:r w:rsidRPr="00A50A82">
        <w:rPr>
          <w:rStyle w:val="StyleUnderline"/>
        </w:rPr>
        <w:t>Technology spillovers have obvious potential value for consumers and industry</w:t>
      </w:r>
      <w:r w:rsidRPr="00A50A82">
        <w:rPr>
          <w:sz w:val="14"/>
        </w:rPr>
        <w:t xml:space="preserve">. But </w:t>
      </w:r>
      <w:r w:rsidRPr="00A50A82">
        <w:rPr>
          <w:rStyle w:val="StyleUnderline"/>
        </w:rPr>
        <w:t>they also</w:t>
      </w:r>
      <w:r w:rsidRPr="00A50A82">
        <w:rPr>
          <w:sz w:val="14"/>
        </w:rPr>
        <w:t xml:space="preserve"> (partly because of that) </w:t>
      </w:r>
      <w:r w:rsidRPr="00A50A82">
        <w:rPr>
          <w:rStyle w:val="StyleUnderline"/>
        </w:rPr>
        <w:t>enhance</w:t>
      </w:r>
      <w:r w:rsidRPr="00A50A82">
        <w:rPr>
          <w:sz w:val="14"/>
        </w:rPr>
        <w:t xml:space="preserve"> the medium-term </w:t>
      </w:r>
      <w:r w:rsidRPr="00A50A82">
        <w:rPr>
          <w:rStyle w:val="StyleUnderline"/>
        </w:rPr>
        <w:t>growth rate of the economy</w:t>
      </w:r>
      <w:r w:rsidRPr="00A50A82">
        <w:rPr>
          <w:sz w:val="14"/>
        </w:rPr>
        <w:t xml:space="preserve">. There has been a recent suggestion that current poor growth is not an aberration but, instead, entry into a new long-term growthlessness. The well-known academic Robert Gordon and others have suggested that </w:t>
      </w:r>
      <w:r w:rsidRPr="00A50A82">
        <w:rPr>
          <w:rStyle w:val="StyleUnderline"/>
        </w:rPr>
        <w:t xml:space="preserve">this is because the key innovation-drivers of growth have been exhausted and there are fewer great new idea seams for growth to mine out. </w:t>
      </w:r>
      <w:r w:rsidRPr="00C96E91">
        <w:rPr>
          <w:rStyle w:val="Emphasis"/>
          <w:highlight w:val="cyan"/>
        </w:rPr>
        <w:t>Defence expenditure could be a source of</w:t>
      </w:r>
      <w:r w:rsidRPr="00A50A82">
        <w:rPr>
          <w:rStyle w:val="Emphasis"/>
        </w:rPr>
        <w:t xml:space="preserve"> such </w:t>
      </w:r>
      <w:r w:rsidRPr="00C96E91">
        <w:rPr>
          <w:rStyle w:val="Emphasis"/>
          <w:highlight w:val="cyan"/>
        </w:rPr>
        <w:t>groundbreaking innovations</w:t>
      </w:r>
      <w:r w:rsidRPr="00A50A82">
        <w:rPr>
          <w:rStyle w:val="Emphasis"/>
        </w:rPr>
        <w:t xml:space="preserve"> in the future</w:t>
      </w:r>
      <w:r w:rsidRPr="00A50A82">
        <w:rPr>
          <w:sz w:val="14"/>
        </w:rPr>
        <w:t xml:space="preserve">, as it has been in the past. Probably the single most macro-economically significant long-term aspect of </w:t>
      </w:r>
      <w:r w:rsidRPr="00A50A82">
        <w:rPr>
          <w:rStyle w:val="StyleUnderline"/>
        </w:rPr>
        <w:t>defence expenditure</w:t>
      </w:r>
      <w:r w:rsidRPr="00A50A82">
        <w:rPr>
          <w:sz w:val="14"/>
        </w:rPr>
        <w:t xml:space="preserve"> is that, </w:t>
      </w:r>
      <w:r w:rsidRPr="00A50A82">
        <w:rPr>
          <w:rStyle w:val="StyleUnderline"/>
        </w:rPr>
        <w:t>if</w:t>
      </w:r>
      <w:r w:rsidRPr="00A50A82">
        <w:rPr>
          <w:sz w:val="14"/>
        </w:rPr>
        <w:t xml:space="preserve"> it is </w:t>
      </w:r>
      <w:r w:rsidRPr="00A50A82">
        <w:rPr>
          <w:rStyle w:val="StyleUnderline"/>
        </w:rPr>
        <w:t>inadequate</w:t>
      </w:r>
      <w:r w:rsidRPr="00A50A82">
        <w:rPr>
          <w:sz w:val="14"/>
        </w:rPr>
        <w:t xml:space="preserve">, the </w:t>
      </w:r>
      <w:r w:rsidRPr="00A50A82">
        <w:rPr>
          <w:rStyle w:val="StyleUnderline"/>
        </w:rPr>
        <w:t>country</w:t>
      </w:r>
      <w:r w:rsidRPr="00A50A82">
        <w:rPr>
          <w:sz w:val="14"/>
        </w:rPr>
        <w:t xml:space="preserve"> </w:t>
      </w:r>
      <w:r w:rsidRPr="00A50A82">
        <w:rPr>
          <w:rStyle w:val="StyleUnderline"/>
        </w:rPr>
        <w:t>and</w:t>
      </w:r>
      <w:r w:rsidRPr="00A50A82">
        <w:rPr>
          <w:sz w:val="14"/>
        </w:rPr>
        <w:t xml:space="preserve"> its </w:t>
      </w:r>
      <w:r w:rsidRPr="00A50A82">
        <w:rPr>
          <w:rStyle w:val="StyleUnderline"/>
        </w:rPr>
        <w:t>trading</w:t>
      </w:r>
      <w:r w:rsidRPr="00A50A82">
        <w:rPr>
          <w:sz w:val="14"/>
        </w:rPr>
        <w:t xml:space="preserve"> </w:t>
      </w:r>
      <w:r w:rsidRPr="00A50A82">
        <w:rPr>
          <w:rStyle w:val="StyleUnderline"/>
        </w:rPr>
        <w:t>becomes at risk</w:t>
      </w:r>
      <w:r w:rsidRPr="00A50A82">
        <w:rPr>
          <w:sz w:val="14"/>
        </w:rPr>
        <w:t xml:space="preserve">. </w:t>
      </w:r>
      <w:r w:rsidRPr="00A50A82">
        <w:rPr>
          <w:rStyle w:val="StyleUnderline"/>
        </w:rPr>
        <w:t>Defence protects property rights and trade through sea and air and through otherwise potentially dangerous land routes, and also, these days, cyber-defence protects us in cyber-space.</w:t>
      </w:r>
      <w:r w:rsidRPr="00A50A82">
        <w:rPr>
          <w:sz w:val="14"/>
        </w:rPr>
        <w:t xml:space="preserve"> We can think of this form of defence in two ways. First, it could be seen as preventative expenditure – like spending money on going to the dentist for regular check-ups so as to avoid the huge expenditure and pain of a root canal. We can think of this as the deterrence aspect of defence. Secondly, it could be thought of as rather like an insurance policy. In the event that some significant foreign power starts becoming unfriendly and aggressive, we have available some resources to reduce the impact of that aggression upon us. If defence is inadequate, it prevents/deters too little and is insufficiently powerful as insurance. </w:t>
      </w:r>
      <w:r w:rsidRPr="00A50A82">
        <w:rPr>
          <w:rStyle w:val="StyleUnderline"/>
        </w:rPr>
        <w:t>That will have macroeconomic implications, because if property rights and trade are not secure or there is the risk even of invasion or other attack</w:t>
      </w:r>
      <w:r w:rsidRPr="00A50A82">
        <w:rPr>
          <w:sz w:val="14"/>
        </w:rPr>
        <w:t xml:space="preserve"> (events potentially at least similar in macroeconomic effect to a major devastating earthquake or volcano), </w:t>
      </w:r>
      <w:r w:rsidRPr="00C96E91">
        <w:rPr>
          <w:rStyle w:val="StyleUnderline"/>
          <w:highlight w:val="cyan"/>
        </w:rPr>
        <w:t>businesses will not invest and consumers may be excessively short</w:t>
      </w:r>
      <w:r w:rsidRPr="00A50A82">
        <w:rPr>
          <w:rStyle w:val="StyleUnderline"/>
        </w:rPr>
        <w:t xml:space="preserve">-termist. </w:t>
      </w:r>
      <w:r w:rsidRPr="00C96E91">
        <w:rPr>
          <w:rStyle w:val="StyleUnderline"/>
          <w:highlight w:val="cyan"/>
        </w:rPr>
        <w:t>If</w:t>
      </w:r>
      <w:r w:rsidRPr="00A50A82">
        <w:rPr>
          <w:rStyle w:val="StyleUnderline"/>
        </w:rPr>
        <w:t xml:space="preserve"> we are </w:t>
      </w:r>
      <w:r w:rsidRPr="00C96E91">
        <w:rPr>
          <w:rStyle w:val="StyleUnderline"/>
          <w:highlight w:val="cyan"/>
        </w:rPr>
        <w:t>not defended well, tomorrow cannot be relied upon to come</w:t>
      </w:r>
      <w:r w:rsidRPr="00A50A82">
        <w:rPr>
          <w:sz w:val="14"/>
        </w:rPr>
        <w:t>. If there may not be a tomorrow, there is much less point in investing or innovating today, so growth will be poorer.</w:t>
      </w:r>
    </w:p>
    <w:p w:rsidR="002154D7" w:rsidRPr="00A50A82" w:rsidRDefault="002154D7" w:rsidP="002154D7">
      <w:pPr>
        <w:pStyle w:val="Heading3"/>
        <w:rPr>
          <w:rFonts w:cs="Arial"/>
        </w:rPr>
      </w:pPr>
      <w:r w:rsidRPr="00A50A82">
        <w:rPr>
          <w:rFonts w:cs="Arial"/>
        </w:rPr>
        <w:t>--1nc – lockheed</w:t>
      </w:r>
    </w:p>
    <w:p w:rsidR="002154D7" w:rsidRPr="00A50A82" w:rsidRDefault="002154D7" w:rsidP="002154D7"/>
    <w:p w:rsidR="002154D7" w:rsidRPr="00A50A82" w:rsidRDefault="002154D7" w:rsidP="00770E8F">
      <w:pPr>
        <w:pStyle w:val="Heading4"/>
      </w:pPr>
      <w:r w:rsidRPr="00A50A82">
        <w:t xml:space="preserve">arms sales </w:t>
      </w:r>
      <w:r w:rsidRPr="00770E8F">
        <w:rPr>
          <w:rFonts w:cs="Arial"/>
        </w:rPr>
        <w:t>k</w:t>
      </w:r>
      <w:r w:rsidRPr="00A50A82">
        <w:t xml:space="preserve">ey to </w:t>
      </w:r>
      <w:proofErr w:type="gramStart"/>
      <w:r w:rsidRPr="00A50A82">
        <w:t>Lockheed martin</w:t>
      </w:r>
      <w:proofErr w:type="gramEnd"/>
    </w:p>
    <w:p w:rsidR="002154D7" w:rsidRPr="00A50A82" w:rsidRDefault="002154D7" w:rsidP="002154D7">
      <w:pPr>
        <w:rPr>
          <w:rStyle w:val="Style13ptBold"/>
        </w:rPr>
      </w:pPr>
      <w:r w:rsidRPr="00A50A82">
        <w:rPr>
          <w:rStyle w:val="Style13ptBold"/>
        </w:rPr>
        <w:t>Shirong 10-3-11</w:t>
      </w:r>
    </w:p>
    <w:p w:rsidR="002154D7" w:rsidRPr="00A50A82" w:rsidRDefault="002154D7" w:rsidP="002154D7">
      <w:pPr>
        <w:rPr>
          <w:rStyle w:val="Style13ptBold"/>
          <w:b w:val="0"/>
        </w:rPr>
      </w:pPr>
      <w:r w:rsidRPr="00A50A82">
        <w:rPr>
          <w:rStyle w:val="Style13ptBold"/>
          <w:b w:val="0"/>
        </w:rPr>
        <w:t>Published in People.com.cn (China) on 3 October 2011 by Zhang Shirong. Translated from Chinese by Marjorie Perry. Edited by Hoishan Chan. Posted on October 20, 2011.</w:t>
      </w:r>
      <w:r w:rsidRPr="00A50A82">
        <w:rPr>
          <w:b/>
        </w:rPr>
        <w:t xml:space="preserve"> </w:t>
      </w:r>
      <w:r w:rsidRPr="00A50A82">
        <w:rPr>
          <w:rStyle w:val="Style13ptBold"/>
          <w:b w:val="0"/>
        </w:rPr>
        <w:t>http://watchingamerica.com/WA/2011/10/20/americas-deep-seated-motives-behind-arms-sales-to-taiwan/, msm</w:t>
      </w:r>
    </w:p>
    <w:p w:rsidR="002154D7" w:rsidRPr="00A50A82" w:rsidRDefault="002154D7" w:rsidP="002154D7">
      <w:r w:rsidRPr="00A50A82">
        <w:rPr>
          <w:sz w:val="14"/>
        </w:rPr>
        <w:t xml:space="preserve">Since the 2008 financial crisis, the </w:t>
      </w:r>
      <w:r w:rsidRPr="00A50A82">
        <w:rPr>
          <w:rStyle w:val="StyleUnderline"/>
        </w:rPr>
        <w:t>American economy has been listless and the unemployment rate has held at its historic high of nine percent</w:t>
      </w:r>
      <w:r w:rsidRPr="00A50A82">
        <w:rPr>
          <w:sz w:val="14"/>
        </w:rPr>
        <w:t xml:space="preserve">. As the 2012 presidential election approaches, the </w:t>
      </w:r>
      <w:r w:rsidRPr="00A50A82">
        <w:rPr>
          <w:rStyle w:val="StyleUnderline"/>
        </w:rPr>
        <w:t>economy and unemployment are the two key issues that both sides must focus on</w:t>
      </w:r>
      <w:r w:rsidRPr="00A50A82">
        <w:rPr>
          <w:sz w:val="14"/>
        </w:rPr>
        <w:t xml:space="preserve">. With this context, </w:t>
      </w:r>
      <w:r w:rsidRPr="00A50A82">
        <w:rPr>
          <w:rStyle w:val="Emphasis"/>
        </w:rPr>
        <w:t>Lockheed Martin</w:t>
      </w:r>
      <w:r w:rsidRPr="00A50A82">
        <w:rPr>
          <w:sz w:val="14"/>
        </w:rPr>
        <w:t xml:space="preserve"> and members of Congress </w:t>
      </w:r>
      <w:r w:rsidRPr="00A50A82">
        <w:rPr>
          <w:rStyle w:val="Emphasis"/>
        </w:rPr>
        <w:t>have flown up the “raise employment and stir the economy” banner</w:t>
      </w:r>
      <w:r w:rsidRPr="00A50A82">
        <w:rPr>
          <w:sz w:val="14"/>
        </w:rPr>
        <w:t xml:space="preserve">. They have said that </w:t>
      </w:r>
      <w:r w:rsidRPr="00A50A82">
        <w:rPr>
          <w:rStyle w:val="Emphasis"/>
        </w:rPr>
        <w:t>increasing arms sales has the potential to add 80,000 jobs</w:t>
      </w:r>
      <w:r w:rsidRPr="00A50A82">
        <w:rPr>
          <w:sz w:val="14"/>
        </w:rPr>
        <w:t xml:space="preserve">. With such rhetoric, it is easy to win the support of the American public — this places a great deal of pressure on the Democratic Party. A former senior U.S. Department of Defense official recently told a “Global Times” reporter that the </w:t>
      </w:r>
      <w:r w:rsidRPr="00A50A82">
        <w:rPr>
          <w:rStyle w:val="StyleUnderline"/>
        </w:rPr>
        <w:t>current sluggish economy</w:t>
      </w:r>
      <w:r w:rsidRPr="00A50A82">
        <w:rPr>
          <w:sz w:val="14"/>
        </w:rPr>
        <w:t xml:space="preserve"> is the largest obstacle to Obama’s re-election; Obama obviously </w:t>
      </w:r>
      <w:r w:rsidRPr="00A50A82">
        <w:rPr>
          <w:rStyle w:val="Emphasis"/>
        </w:rPr>
        <w:t>can’t dismiss</w:t>
      </w:r>
      <w:r w:rsidRPr="00A50A82">
        <w:rPr>
          <w:sz w:val="14"/>
        </w:rPr>
        <w:t xml:space="preserve"> the </w:t>
      </w:r>
      <w:r w:rsidRPr="00A50A82">
        <w:rPr>
          <w:rStyle w:val="Emphasis"/>
        </w:rPr>
        <w:t>arms sales</w:t>
      </w:r>
      <w:r w:rsidRPr="00A50A82">
        <w:rPr>
          <w:sz w:val="14"/>
        </w:rPr>
        <w:t xml:space="preserve"> as a possible job creator. Taiwan Political Forces Since the signing and implementation of the ECFA, </w:t>
      </w:r>
      <w:r w:rsidRPr="00A50A82">
        <w:rPr>
          <w:rStyle w:val="StyleUnderline"/>
        </w:rPr>
        <w:t>cross-strait exchanges have been growing more intertwined</w:t>
      </w:r>
      <w:r w:rsidRPr="00A50A82">
        <w:rPr>
          <w:sz w:val="14"/>
        </w:rPr>
        <w:t xml:space="preserve">. Both communities on either side of the strait and the international community benefit from this development. Yet the Taiwan side continues to exaggerate the threat posed by mainland Chinese military forces and ignore the overall peaceful development of the mainland China-Taiwan relationship. Some media commentators on the </w:t>
      </w:r>
      <w:r w:rsidRPr="00C96E91">
        <w:rPr>
          <w:rStyle w:val="Emphasis"/>
          <w:highlight w:val="cyan"/>
        </w:rPr>
        <w:t>Taiwanese island point out that U.S. arms sales to Taiwan are fueled by the U.S.’s interest in preserving its national interests</w:t>
      </w:r>
      <w:r w:rsidRPr="00A50A82">
        <w:rPr>
          <w:sz w:val="14"/>
        </w:rPr>
        <w:t xml:space="preserve">. Therefore, </w:t>
      </w:r>
      <w:r w:rsidRPr="00A50A82">
        <w:rPr>
          <w:rStyle w:val="Emphasis"/>
        </w:rPr>
        <w:t xml:space="preserve">it </w:t>
      </w:r>
      <w:r w:rsidRPr="00C96E91">
        <w:rPr>
          <w:rStyle w:val="Emphasis"/>
          <w:highlight w:val="cyan"/>
        </w:rPr>
        <w:t>must continually sell arms</w:t>
      </w:r>
      <w:r w:rsidRPr="00A50A82">
        <w:rPr>
          <w:rStyle w:val="Emphasis"/>
        </w:rPr>
        <w:t xml:space="preserve"> to Taiwan in order </w:t>
      </w:r>
      <w:r w:rsidRPr="00C96E91">
        <w:rPr>
          <w:rStyle w:val="Emphasis"/>
          <w:highlight w:val="cyan"/>
        </w:rPr>
        <w:t>to make a profit</w:t>
      </w:r>
      <w:r w:rsidRPr="00A50A82">
        <w:rPr>
          <w:rStyle w:val="Emphasis"/>
        </w:rPr>
        <w:t xml:space="preserve"> and counter the mainland’s growing power</w:t>
      </w:r>
      <w:r w:rsidRPr="00A50A82">
        <w:rPr>
          <w:sz w:val="14"/>
        </w:rPr>
        <w:t xml:space="preserve">. For some, the U.S. arms sales to Taiwan resembles a chain collar. As soon as Taiwan doesn’t listen to its U.S. shareholders, the leash holder tightens its grip. At the same time, Taiwan independence forces are unable to remain out of the limelight; </w:t>
      </w:r>
      <w:r w:rsidRPr="00C96E91">
        <w:rPr>
          <w:rStyle w:val="Emphasis"/>
          <w:highlight w:val="cyan"/>
        </w:rPr>
        <w:t>they</w:t>
      </w:r>
      <w:r w:rsidRPr="00A50A82">
        <w:rPr>
          <w:sz w:val="14"/>
        </w:rPr>
        <w:t xml:space="preserve"> even </w:t>
      </w:r>
      <w:r w:rsidRPr="00C96E91">
        <w:rPr>
          <w:rStyle w:val="Emphasis"/>
          <w:highlight w:val="cyan"/>
        </w:rPr>
        <w:t>encourage</w:t>
      </w:r>
      <w:r w:rsidRPr="00A50A82">
        <w:rPr>
          <w:rStyle w:val="Emphasis"/>
        </w:rPr>
        <w:t xml:space="preserve"> the purchase of high-priced </w:t>
      </w:r>
      <w:r w:rsidRPr="00C96E91">
        <w:rPr>
          <w:rStyle w:val="Emphasis"/>
          <w:highlight w:val="cyan"/>
        </w:rPr>
        <w:t>U.S. armaments in order to curry the support of the U.S. military industry</w:t>
      </w:r>
      <w:r w:rsidRPr="00A50A82">
        <w:rPr>
          <w:rStyle w:val="Emphasis"/>
        </w:rPr>
        <w:t xml:space="preserve"> and hopefully garner favorable policies from the government.</w:t>
      </w:r>
      <w:r w:rsidRPr="00A50A82">
        <w:rPr>
          <w:sz w:val="14"/>
        </w:rPr>
        <w:t xml:space="preserve"> These Taiwan independence forces hope to make the U.S. their tank in the fight for independence.</w:t>
      </w:r>
    </w:p>
    <w:p w:rsidR="002154D7" w:rsidRPr="00A50A82" w:rsidRDefault="002154D7" w:rsidP="002154D7">
      <w:pPr>
        <w:pStyle w:val="Heading3"/>
        <w:rPr>
          <w:rFonts w:cs="Arial"/>
        </w:rPr>
      </w:pPr>
      <w:r w:rsidRPr="00A50A82">
        <w:rPr>
          <w:rFonts w:cs="Arial"/>
        </w:rPr>
        <w:t xml:space="preserve">----1nc – russia </w:t>
      </w:r>
    </w:p>
    <w:p w:rsidR="002154D7" w:rsidRPr="00A50A82" w:rsidRDefault="002154D7" w:rsidP="002154D7"/>
    <w:p w:rsidR="002154D7" w:rsidRPr="00A50A82" w:rsidRDefault="002154D7" w:rsidP="00770E8F">
      <w:pPr>
        <w:pStyle w:val="Heading4"/>
      </w:pPr>
      <w:r w:rsidRPr="00A50A82">
        <w:t>key to overall nuclear stockpiles and to deter Russia</w:t>
      </w:r>
    </w:p>
    <w:p w:rsidR="002154D7" w:rsidRPr="00A50A82" w:rsidRDefault="002154D7" w:rsidP="002154D7">
      <w:pPr>
        <w:rPr>
          <w:b/>
        </w:rPr>
      </w:pPr>
      <w:r w:rsidRPr="00A50A82">
        <w:rPr>
          <w:b/>
        </w:rPr>
        <w:t>Keck 1-14-15</w:t>
      </w:r>
    </w:p>
    <w:p w:rsidR="002154D7" w:rsidRPr="00A50A82" w:rsidRDefault="002154D7" w:rsidP="002154D7">
      <w:r w:rsidRPr="00A50A82">
        <w:t>Zachary Keck is Managing Editor of The National Interest. 5 U.S. Weapons of War Russia Should Fear, http://nationalinterest.org/feature/5-us-weapons-war-russia-should-fear-12026?page=show, msm</w:t>
      </w:r>
    </w:p>
    <w:p w:rsidR="002154D7" w:rsidRPr="00A50A82" w:rsidRDefault="002154D7" w:rsidP="002154D7">
      <w:r w:rsidRPr="00A50A82">
        <w:rPr>
          <w:rStyle w:val="StyleUnderline"/>
        </w:rPr>
        <w:t>During</w:t>
      </w:r>
      <w:r w:rsidRPr="00A50A82">
        <w:rPr>
          <w:sz w:val="14"/>
        </w:rPr>
        <w:t xml:space="preserve"> the </w:t>
      </w:r>
      <w:r w:rsidRPr="00A50A82">
        <w:rPr>
          <w:rStyle w:val="StyleUnderline"/>
        </w:rPr>
        <w:t>Cold War</w:t>
      </w:r>
      <w:r w:rsidRPr="00A50A82">
        <w:rPr>
          <w:sz w:val="14"/>
        </w:rPr>
        <w:t xml:space="preserve">, the </w:t>
      </w:r>
      <w:r w:rsidRPr="00A50A82">
        <w:rPr>
          <w:rStyle w:val="StyleUnderline"/>
        </w:rPr>
        <w:t>United States and</w:t>
      </w:r>
      <w:r w:rsidRPr="00A50A82">
        <w:rPr>
          <w:sz w:val="14"/>
        </w:rPr>
        <w:t xml:space="preserve"> the </w:t>
      </w:r>
      <w:r w:rsidRPr="00A50A82">
        <w:rPr>
          <w:rStyle w:val="StyleUnderline"/>
        </w:rPr>
        <w:t>Soviet Union battled for global primacy</w:t>
      </w:r>
      <w:r w:rsidRPr="00A50A82">
        <w:rPr>
          <w:sz w:val="14"/>
        </w:rPr>
        <w:t xml:space="preserve">. Although this rivalry often played itself out in proxy wars, the two </w:t>
      </w:r>
      <w:r w:rsidRPr="00A50A82">
        <w:rPr>
          <w:rStyle w:val="StyleUnderline"/>
        </w:rPr>
        <w:t xml:space="preserve">superpowers obsessed over </w:t>
      </w:r>
      <w:r w:rsidRPr="00A50A82">
        <w:rPr>
          <w:sz w:val="14"/>
        </w:rPr>
        <w:t xml:space="preserve">how a direct </w:t>
      </w:r>
      <w:r w:rsidRPr="00A50A82">
        <w:rPr>
          <w:rStyle w:val="StyleUnderline"/>
        </w:rPr>
        <w:t>war</w:t>
      </w:r>
      <w:r w:rsidRPr="00A50A82">
        <w:rPr>
          <w:sz w:val="14"/>
        </w:rPr>
        <w:t xml:space="preserve"> between them would unfold. </w:t>
      </w:r>
      <w:r w:rsidRPr="00A50A82">
        <w:rPr>
          <w:rStyle w:val="StyleUnderline"/>
        </w:rPr>
        <w:t>For</w:t>
      </w:r>
      <w:r w:rsidRPr="00A50A82">
        <w:rPr>
          <w:sz w:val="14"/>
        </w:rPr>
        <w:t xml:space="preserve"> the </w:t>
      </w:r>
      <w:r w:rsidRPr="00A50A82">
        <w:rPr>
          <w:rStyle w:val="StyleUnderline"/>
        </w:rPr>
        <w:t>United States</w:t>
      </w:r>
      <w:r w:rsidRPr="00A50A82">
        <w:rPr>
          <w:sz w:val="14"/>
        </w:rPr>
        <w:t xml:space="preserve">, </w:t>
      </w:r>
      <w:r w:rsidRPr="00A50A82">
        <w:rPr>
          <w:rStyle w:val="StyleUnderline"/>
        </w:rPr>
        <w:t>conflict</w:t>
      </w:r>
      <w:r w:rsidRPr="00A50A82">
        <w:rPr>
          <w:sz w:val="14"/>
        </w:rPr>
        <w:t xml:space="preserve"> scenarios primarily </w:t>
      </w:r>
      <w:r w:rsidRPr="00A50A82">
        <w:rPr>
          <w:rStyle w:val="StyleUnderline"/>
        </w:rPr>
        <w:t>envisioned using America’s technological advantages to offset</w:t>
      </w:r>
      <w:r w:rsidRPr="00A50A82">
        <w:rPr>
          <w:sz w:val="14"/>
        </w:rPr>
        <w:t xml:space="preserve"> the </w:t>
      </w:r>
      <w:r w:rsidRPr="00A50A82">
        <w:rPr>
          <w:rStyle w:val="StyleUnderline"/>
        </w:rPr>
        <w:t xml:space="preserve">numerically superior Russian forces. </w:t>
      </w:r>
      <w:r w:rsidRPr="00A50A82">
        <w:rPr>
          <w:sz w:val="14"/>
        </w:rPr>
        <w:t xml:space="preserve">The end of the Cold War has greatly dampened the potential for conflict between Russia and the United States, and their massive nuclear arsenals make it further unlikely that they will come to blows. Nonetheless, the post–Cold War era did not herald an end to great-power politics, nor did it bring about anything approaching an alliance between Moscow and Washington. </w:t>
      </w:r>
      <w:r w:rsidRPr="00C96E91">
        <w:rPr>
          <w:rStyle w:val="StyleUnderline"/>
          <w:highlight w:val="cyan"/>
        </w:rPr>
        <w:t>Real and persistent tensions have remained</w:t>
      </w:r>
      <w:r w:rsidRPr="00A50A82">
        <w:rPr>
          <w:rStyle w:val="StyleUnderline"/>
        </w:rPr>
        <w:t xml:space="preserve"> in bilateral relations, and these have grown considerably in recent years. </w:t>
      </w:r>
      <w:r w:rsidRPr="00A50A82">
        <w:rPr>
          <w:sz w:val="14"/>
        </w:rPr>
        <w:t xml:space="preserve">As such, </w:t>
      </w:r>
      <w:r w:rsidRPr="00A50A82">
        <w:rPr>
          <w:rStyle w:val="StyleUnderline"/>
        </w:rPr>
        <w:t>U.S. and Russian strategists continue to draw up war plans for one another</w:t>
      </w:r>
      <w:r w:rsidRPr="00A50A82">
        <w:rPr>
          <w:sz w:val="14"/>
        </w:rPr>
        <w:t xml:space="preserve">. In this endeavor, </w:t>
      </w:r>
      <w:r w:rsidRPr="00C96E91">
        <w:rPr>
          <w:rStyle w:val="StyleUnderline"/>
          <w:highlight w:val="cyan"/>
        </w:rPr>
        <w:t>Russian military strategists have had to contend with America’s growing tech</w:t>
      </w:r>
      <w:r w:rsidRPr="00A50A82">
        <w:rPr>
          <w:rStyle w:val="StyleUnderline"/>
        </w:rPr>
        <w:t xml:space="preserve">nology </w:t>
      </w:r>
      <w:r w:rsidRPr="00C96E91">
        <w:rPr>
          <w:rStyle w:val="StyleUnderline"/>
          <w:highlight w:val="cyan"/>
        </w:rPr>
        <w:t>supremacy</w:t>
      </w:r>
      <w:r w:rsidRPr="00A50A82">
        <w:rPr>
          <w:sz w:val="14"/>
        </w:rPr>
        <w:t xml:space="preserve"> in many areas, with five weapons of war foremost in their minds: 1. Ohio-Class Ballistic Missile Submarines Any </w:t>
      </w:r>
      <w:r w:rsidRPr="00A50A82">
        <w:rPr>
          <w:rStyle w:val="StyleUnderline"/>
        </w:rPr>
        <w:t>analysis of the U.S.-Russian military balance must begin with their respective nuclear arsenals</w:t>
      </w:r>
      <w:r w:rsidRPr="00A50A82">
        <w:rPr>
          <w:sz w:val="14"/>
        </w:rPr>
        <w:t xml:space="preserve">. And the </w:t>
      </w:r>
      <w:r w:rsidRPr="00A50A82">
        <w:rPr>
          <w:rStyle w:val="StyleUnderline"/>
        </w:rPr>
        <w:t>core of America’s strategic deterrent is the Ohio-class Ballistic Missile Submarine</w:t>
      </w:r>
      <w:r w:rsidRPr="00A50A82">
        <w:rPr>
          <w:sz w:val="14"/>
        </w:rPr>
        <w:t xml:space="preserve"> (SSBN). (Recommended: 5 Russian Weapons of War America Should Fear) Of the three legs of the nuclear triad, </w:t>
      </w:r>
      <w:r w:rsidRPr="00A50A82">
        <w:rPr>
          <w:rStyle w:val="StyleUnderline"/>
        </w:rPr>
        <w:t>America’s fourteen Ohio-class SSBNs provide it with its “most survivable and enduring nuclear strike capability</w:t>
      </w:r>
      <w:r w:rsidRPr="00A50A82">
        <w:rPr>
          <w:sz w:val="14"/>
        </w:rPr>
        <w:t xml:space="preserve">.” Each submarine is at sea roughly 68 percent of the time, with seventy-seven days at sea followed by thirty-five days of in-port maintenance. Each SSBN stretches 560 feet with a beam of 42 feet and a weight of 18,750 tons when submerged. Powered by a pressurized water reactor (PWR) and a single propeller shaft, the Ohio-class can travel over 25 knots at depths exceeding 800 feet. Each vessel carries twenty-four Trident II D-5 Submarine Launched Ballistic Missiles and four MK48 torpedoes. </w:t>
      </w:r>
      <w:r w:rsidRPr="00A50A82">
        <w:rPr>
          <w:rStyle w:val="Emphasis"/>
        </w:rPr>
        <w:t>Developed by Lockheed Martin</w:t>
      </w:r>
      <w:r w:rsidRPr="00A50A82">
        <w:rPr>
          <w:sz w:val="14"/>
        </w:rPr>
        <w:t xml:space="preserve"> to replace the Trident I C4, Trident II SLBMs are three-stage, solid propellant, inertially guided SLBMs with a range in excess of 4,000 nautical miles (4,600 statute miles or 7,360 km). They have a greater payload capability than the Trident I SLBMs they replaced. Perhaps the biggest advantage Trident II SLBMs enjoy over their predecessors is a new, GPS-enabled navigation system that gives them a circular error probable of just 90-120 meters, as little as one fourth of the CEP of the Trident C-4. (Recommended: 5 NATO Weapons of War Russia Should Fear) </w:t>
      </w:r>
      <w:r w:rsidRPr="00A50A82">
        <w:rPr>
          <w:rStyle w:val="StyleUnderline"/>
        </w:rPr>
        <w:t xml:space="preserve">Trident II </w:t>
      </w:r>
      <w:r w:rsidRPr="00C96E91">
        <w:rPr>
          <w:rStyle w:val="StyleUnderline"/>
          <w:highlight w:val="cyan"/>
        </w:rPr>
        <w:t>SLBMs</w:t>
      </w:r>
      <w:r w:rsidRPr="00A50A82">
        <w:rPr>
          <w:rStyle w:val="StyleUnderline"/>
        </w:rPr>
        <w:t xml:space="preserve"> also </w:t>
      </w:r>
      <w:r w:rsidRPr="00C96E91">
        <w:rPr>
          <w:rStyle w:val="StyleUnderline"/>
          <w:highlight w:val="cyan"/>
        </w:rPr>
        <w:t xml:space="preserve">are equipped with </w:t>
      </w:r>
      <w:r w:rsidRPr="00C96E91">
        <w:rPr>
          <w:rStyle w:val="StyleUnderline"/>
        </w:rPr>
        <w:t>multiple independently targetable reentry vehicles</w:t>
      </w:r>
      <w:r w:rsidRPr="00A50A82">
        <w:rPr>
          <w:sz w:val="14"/>
        </w:rPr>
        <w:t xml:space="preserve"> (</w:t>
      </w:r>
      <w:r w:rsidRPr="00C96E91">
        <w:rPr>
          <w:rStyle w:val="Emphasis"/>
          <w:highlight w:val="cyan"/>
        </w:rPr>
        <w:t>MIRVs</w:t>
      </w:r>
      <w:r w:rsidRPr="00A50A82">
        <w:rPr>
          <w:sz w:val="14"/>
        </w:rPr>
        <w:t xml:space="preserve">), </w:t>
      </w:r>
      <w:r w:rsidRPr="00C96E91">
        <w:rPr>
          <w:rStyle w:val="StyleUnderline"/>
          <w:highlight w:val="cyan"/>
        </w:rPr>
        <w:t>allowing them to carry up to eight warheads</w:t>
      </w:r>
      <w:r w:rsidRPr="00A50A82">
        <w:rPr>
          <w:sz w:val="14"/>
        </w:rPr>
        <w:t xml:space="preserve">. </w:t>
      </w:r>
      <w:r w:rsidRPr="00A50A82">
        <w:rPr>
          <w:rStyle w:val="StyleUnderline"/>
        </w:rPr>
        <w:t xml:space="preserve">Thus, each Ohio-class SSBN could carry up to 192 nuclear warheads on board. Altogether, America’s sea-based deterrent boasts 336 nuclear-armed missiles, with about half of America’s deployed nuclear warheads on board. </w:t>
      </w:r>
      <w:r w:rsidRPr="00A50A82">
        <w:rPr>
          <w:sz w:val="14"/>
        </w:rPr>
        <w:t>However, under the terms of the New START Treaty, the United States will deactivate four of the missile tubes on each SSBN before 2018.</w:t>
      </w:r>
    </w:p>
    <w:p w:rsidR="002154D7" w:rsidRPr="00A50A82" w:rsidRDefault="002154D7" w:rsidP="002154D7">
      <w:pPr>
        <w:pStyle w:val="Heading3"/>
        <w:rPr>
          <w:rFonts w:cs="Arial"/>
        </w:rPr>
      </w:pPr>
      <w:r w:rsidRPr="00A50A82">
        <w:rPr>
          <w:rFonts w:cs="Arial"/>
        </w:rPr>
        <w:t>----1nc – lasers</w:t>
      </w:r>
    </w:p>
    <w:p w:rsidR="002154D7" w:rsidRPr="00A50A82" w:rsidRDefault="002154D7" w:rsidP="002154D7"/>
    <w:p w:rsidR="002154D7" w:rsidRPr="00A50A82" w:rsidRDefault="002154D7" w:rsidP="002154D7">
      <w:pPr>
        <w:pStyle w:val="Heading4"/>
        <w:rPr>
          <w:rFonts w:cs="Arial"/>
        </w:rPr>
      </w:pPr>
      <w:r w:rsidRPr="00A50A82">
        <w:rPr>
          <w:rFonts w:cs="Arial"/>
        </w:rPr>
        <w:t xml:space="preserve">k2 lasers </w:t>
      </w:r>
    </w:p>
    <w:p w:rsidR="002154D7" w:rsidRPr="00A50A82" w:rsidRDefault="002154D7" w:rsidP="002154D7">
      <w:pPr>
        <w:rPr>
          <w:rStyle w:val="Style13ptBold"/>
        </w:rPr>
      </w:pPr>
      <w:r w:rsidRPr="00A50A82">
        <w:rPr>
          <w:rStyle w:val="Style13ptBold"/>
        </w:rPr>
        <w:t>Toobin 3-17-16</w:t>
      </w:r>
    </w:p>
    <w:p w:rsidR="002154D7" w:rsidRPr="00A50A82" w:rsidRDefault="002154D7" w:rsidP="002154D7">
      <w:pPr>
        <w:rPr>
          <w:rStyle w:val="Style13ptBold"/>
          <w:b w:val="0"/>
        </w:rPr>
      </w:pPr>
      <w:r w:rsidRPr="00A50A82">
        <w:rPr>
          <w:rStyle w:val="Style13ptBold"/>
          <w:b w:val="0"/>
        </w:rPr>
        <w:t>Adam, Lockheed Martin Is Ready to Deliver Laser Weaponry, https://www.inverse.com/article/12972-lockheed-martin-is-ready-to-deliver-laser-weaponry, msm</w:t>
      </w:r>
    </w:p>
    <w:p w:rsidR="002154D7" w:rsidRPr="00A50A82" w:rsidRDefault="002154D7" w:rsidP="002154D7">
      <w:pPr>
        <w:rPr>
          <w:rStyle w:val="StyleUnderline"/>
        </w:rPr>
      </w:pPr>
      <w:r w:rsidRPr="00A50A82">
        <w:rPr>
          <w:rStyle w:val="StyleUnderline"/>
        </w:rPr>
        <w:t>Laser weaponry is</w:t>
      </w:r>
      <w:r w:rsidRPr="00A50A82">
        <w:rPr>
          <w:sz w:val="14"/>
        </w:rPr>
        <w:t xml:space="preserve"> here, and it’s just </w:t>
      </w:r>
      <w:r w:rsidRPr="00A50A82">
        <w:rPr>
          <w:rStyle w:val="StyleUnderline"/>
        </w:rPr>
        <w:t>heating up</w:t>
      </w:r>
      <w:r w:rsidRPr="00A50A82">
        <w:rPr>
          <w:sz w:val="14"/>
        </w:rPr>
        <w:t xml:space="preserve">. The </w:t>
      </w:r>
      <w:r w:rsidRPr="00A50A82">
        <w:rPr>
          <w:rStyle w:val="StyleUnderline"/>
        </w:rPr>
        <w:t>arsenal of the future is now making its way onto the ships, planes, and tanks of today</w:t>
      </w:r>
      <w:r w:rsidRPr="00A50A82">
        <w:rPr>
          <w:sz w:val="14"/>
        </w:rPr>
        <w:t xml:space="preserve">. </w:t>
      </w:r>
      <w:r w:rsidRPr="00C96E91">
        <w:rPr>
          <w:rStyle w:val="Emphasis"/>
          <w:highlight w:val="cyan"/>
        </w:rPr>
        <w:t>Lockheed Martin is</w:t>
      </w:r>
      <w:r w:rsidRPr="00A50A82">
        <w:rPr>
          <w:sz w:val="14"/>
        </w:rPr>
        <w:t xml:space="preserve"> ready to </w:t>
      </w:r>
      <w:r w:rsidRPr="00A50A82">
        <w:rPr>
          <w:rStyle w:val="Emphasis"/>
        </w:rPr>
        <w:t xml:space="preserve">start </w:t>
      </w:r>
      <w:r w:rsidRPr="00C96E91">
        <w:rPr>
          <w:rStyle w:val="Emphasis"/>
          <w:highlight w:val="cyan"/>
        </w:rPr>
        <w:t>providing the U.S. military with laser weapons</w:t>
      </w:r>
      <w:r w:rsidRPr="00A50A82">
        <w:rPr>
          <w:sz w:val="14"/>
        </w:rPr>
        <w:t xml:space="preserve"> capable of 30 KW beams as soon as they receive the order, according to three Lockheed executives in an interview with Defense News. “The technologies now exist,” said Paul Shattuck, company director for Directed Energy Systems. “They can be packaged into a size, weight, power and thermal which can be fit onto relevant tactical platforms, whether it’s a ship, whether it’s a ground vehicle or whether it’s an airborne platform.” </w:t>
      </w:r>
      <w:r w:rsidRPr="00A50A82">
        <w:rPr>
          <w:rStyle w:val="StyleUnderline"/>
        </w:rPr>
        <w:t>Lockheed Martin’s</w:t>
      </w:r>
      <w:r w:rsidRPr="00A50A82">
        <w:rPr>
          <w:sz w:val="14"/>
        </w:rPr>
        <w:t xml:space="preserve"> ATHENA (Advanced Test High Energy Asset</w:t>
      </w:r>
      <w:r w:rsidRPr="00C96E91">
        <w:rPr>
          <w:sz w:val="14"/>
          <w:highlight w:val="cyan"/>
        </w:rPr>
        <w:t xml:space="preserve">) </w:t>
      </w:r>
      <w:r w:rsidRPr="00C96E91">
        <w:rPr>
          <w:rStyle w:val="StyleUnderline"/>
          <w:highlight w:val="cyan"/>
        </w:rPr>
        <w:t>lasers can disable a truck’s engine from over a mile away</w:t>
      </w:r>
      <w:r w:rsidRPr="00A50A82">
        <w:rPr>
          <w:rStyle w:val="StyleUnderline"/>
        </w:rPr>
        <w:t xml:space="preserve"> with only 30 KW of power</w:t>
      </w:r>
      <w:r w:rsidRPr="00A50A82">
        <w:rPr>
          <w:sz w:val="14"/>
        </w:rPr>
        <w:t xml:space="preserve">. It is already in production and capable of up to 120 KW with the right set of modules. Lockheed is also set to deliver its first 60 KW RELY laser to the Army by the end of this year. “The question is moving from, ‘Do we have the devices?’ to ‘How quickly can we integrate them on the platform?’” said Daniel Miller, Senior Fellow for Air Vehicle Science and Systems with Lockheed’s Skunk Works division. </w:t>
      </w:r>
      <w:r w:rsidRPr="00A50A82">
        <w:rPr>
          <w:rStyle w:val="StyleUnderline"/>
        </w:rPr>
        <w:t xml:space="preserve">The Navy’s USS Ponce is already equipped with and authorized to use a Laser Weapon System that can shoot down drones and destroy small landing craft. Its 33 to 105 KW capabilities cost only $1 to fire, </w:t>
      </w:r>
      <w:r w:rsidRPr="00C96E91">
        <w:rPr>
          <w:rStyle w:val="StyleUnderline"/>
          <w:highlight w:val="cyan"/>
        </w:rPr>
        <w:t>highlighting that the military’s next-most advanced weaponry may also slash costs</w:t>
      </w:r>
      <w:r w:rsidRPr="00A50A82">
        <w:rPr>
          <w:rStyle w:val="StyleUnderline"/>
        </w:rPr>
        <w:t>. Today’s missiles can cost hundreds of thousands of dollars to fire.</w:t>
      </w:r>
    </w:p>
    <w:p w:rsidR="002154D7" w:rsidRPr="00A50A82" w:rsidRDefault="002154D7" w:rsidP="002154D7">
      <w:pPr>
        <w:rPr>
          <w:rStyle w:val="StyleUnderline"/>
        </w:rPr>
      </w:pPr>
    </w:p>
    <w:p w:rsidR="002154D7" w:rsidRPr="00A50A82" w:rsidRDefault="002154D7" w:rsidP="002154D7">
      <w:pPr>
        <w:pStyle w:val="Heading4"/>
        <w:rPr>
          <w:rFonts w:cs="Arial"/>
        </w:rPr>
      </w:pPr>
      <w:r w:rsidRPr="00A50A82">
        <w:rPr>
          <w:rFonts w:cs="Arial"/>
        </w:rPr>
        <w:t>solves all war</w:t>
      </w:r>
    </w:p>
    <w:p w:rsidR="002154D7" w:rsidRPr="00A50A82" w:rsidRDefault="002154D7" w:rsidP="002154D7">
      <w:pPr>
        <w:rPr>
          <w:b/>
        </w:rPr>
      </w:pPr>
      <w:r w:rsidRPr="00A50A82">
        <w:rPr>
          <w:b/>
        </w:rPr>
        <w:t>Miller 7-15-2</w:t>
      </w:r>
    </w:p>
    <w:p w:rsidR="002154D7" w:rsidRPr="00A50A82" w:rsidRDefault="002154D7" w:rsidP="002154D7">
      <w:r w:rsidRPr="00A50A82">
        <w:t>John, contributor to National Review, Our 'Next Manifest Destiny': America should move to control space -- now, and decisively, http://www.freerepublic.com/focus/news/714383/posts, msm</w:t>
      </w:r>
    </w:p>
    <w:p w:rsidR="002154D7" w:rsidRPr="00A50A82" w:rsidRDefault="002154D7" w:rsidP="002154D7">
      <w:pPr>
        <w:rPr>
          <w:rStyle w:val="StyleUnderline"/>
          <w:b/>
          <w:iCs/>
        </w:rPr>
      </w:pPr>
      <w:r w:rsidRPr="00A50A82">
        <w:rPr>
          <w:sz w:val="8"/>
        </w:rPr>
        <w:t xml:space="preserve">On the morning of September 13, 1985, Air Force Major Doug Pearson smashed through the sound barrier in his F-15. Pointed almost directly upward more than seven miles above the Pacific Ocean, he tapped a little red button on the side of his control stick, and released a missile strapped to the belly of his plane. The missile blazed out of sight, leaving the earth's atmosphere quickly and reaching a speed of 13,000 miles per second. Pearson wondered if it would hit anything. The mission was classified, so Pearson had developed a code with the folks back at Edwards Air Force Base: The radioman would tell him to level off at a certain altitude if his missile struck its target, an obsolete scientific probe orbiting 345 miles over Hawaii. As it happened, the code wasn't necessary. When Pearson checked in a few minutes after firing, he could hear cheering in the background from the control room. It was the one time an American pilot had ever destroyed an object in outer space. People still talk about Pearson as the country's first "space ace." He remains its only space ace. A few weeks after the satellite was destroyed, Congress banned further tests. "We had hoped to conduct more," recalls Pearson, now a general. "But politics were what they were, and the nation decided to go another way." </w:t>
      </w:r>
      <w:r w:rsidRPr="00A50A82">
        <w:rPr>
          <w:rStyle w:val="StyleUnderline"/>
        </w:rPr>
        <w:t>Space is the next great frontier of military innovation</w:t>
      </w:r>
      <w:r w:rsidRPr="00A50A82">
        <w:rPr>
          <w:sz w:val="8"/>
        </w:rPr>
        <w:t xml:space="preserve">, but for 17 years the nation has gone another way. It has squandered a remarkable opportunity that may not be available much longer. Rather than move rapidly to build on the success of Pearson and many others involved in the military use of space, the United States has refused to develop </w:t>
      </w:r>
      <w:r w:rsidRPr="00C96E91">
        <w:rPr>
          <w:rStyle w:val="StyleUnderline"/>
          <w:highlight w:val="cyan"/>
        </w:rPr>
        <w:t>tech</w:t>
      </w:r>
      <w:r w:rsidRPr="00A50A82">
        <w:rPr>
          <w:rStyle w:val="StyleUnderline"/>
        </w:rPr>
        <w:t xml:space="preserve">nologies that </w:t>
      </w:r>
      <w:r w:rsidRPr="00C96E91">
        <w:rPr>
          <w:rStyle w:val="StyleUnderline"/>
          <w:highlight w:val="cyan"/>
        </w:rPr>
        <w:t>will be essential to national security</w:t>
      </w:r>
      <w:r w:rsidRPr="00A50A82">
        <w:rPr>
          <w:rStyle w:val="StyleUnderline"/>
        </w:rPr>
        <w:t xml:space="preserve"> in the 21st century</w:t>
      </w:r>
      <w:r w:rsidRPr="00A50A82">
        <w:rPr>
          <w:sz w:val="8"/>
        </w:rPr>
        <w:t xml:space="preserve">, from anti-satellite (ASAT) missiles </w:t>
      </w:r>
      <w:r w:rsidRPr="00A50A82">
        <w:rPr>
          <w:rStyle w:val="StyleUnderline"/>
        </w:rPr>
        <w:t>like</w:t>
      </w:r>
      <w:r w:rsidRPr="00A50A82">
        <w:rPr>
          <w:sz w:val="8"/>
        </w:rPr>
        <w:t xml:space="preserve"> Pearson's to </w:t>
      </w:r>
      <w:r w:rsidRPr="00C96E91">
        <w:rPr>
          <w:rStyle w:val="Emphasis"/>
          <w:highlight w:val="cyan"/>
        </w:rPr>
        <w:t>space-based lasers that can destroy ICBMs right after they've left their launch pads</w:t>
      </w:r>
      <w:r w:rsidRPr="00A50A82">
        <w:rPr>
          <w:sz w:val="8"/>
        </w:rPr>
        <w:t xml:space="preserve">. Democrats ridiculed Ronald Reagan's Strategic Defense Initiative as "Star Wars," and not much has changed: Rep. Dennis Kucinich, Democrat of Ohio, recently introduced the Space Preservation Act of 2002, which would ban weapons from space "for the benefit of all humankind." The language of his bill is so broad that it would effectively reinstate the now-defunct Anti-Ballistic Missile Treaty. It would also block construction of the limited missile-defense system now underway at Fort Greely in Alaska, as well as a sea-based system whose development the Pentagon says it may now accelerate. That's because ABMs that intercept their targets above the atmosphere -- all of them, basically -- may reasonably be deemed weapons in space. (ICBMs are weapons in space, too, but they don't engage anything until their warheads dive back into the earth.) With the ABM Treaty at last finding its deserved place on the ash heap of history, however, we now have an unprecedented occasion to rethink U.S. military strategy in space. What the </w:t>
      </w:r>
      <w:r w:rsidRPr="00A50A82">
        <w:rPr>
          <w:rStyle w:val="StyleUnderline"/>
        </w:rPr>
        <w:t>country needs</w:t>
      </w:r>
      <w:r w:rsidRPr="00A50A82">
        <w:rPr>
          <w:sz w:val="8"/>
        </w:rPr>
        <w:t xml:space="preserve"> is an </w:t>
      </w:r>
      <w:r w:rsidRPr="00A50A82">
        <w:rPr>
          <w:rStyle w:val="Emphasis"/>
        </w:rPr>
        <w:t xml:space="preserve">aggressive commitment to </w:t>
      </w:r>
      <w:r w:rsidRPr="00C96E91">
        <w:rPr>
          <w:rStyle w:val="Emphasis"/>
          <w:highlight w:val="cyan"/>
        </w:rPr>
        <w:t>achie</w:t>
      </w:r>
      <w:r w:rsidRPr="00A50A82">
        <w:rPr>
          <w:rStyle w:val="Emphasis"/>
        </w:rPr>
        <w:t xml:space="preserve">ving </w:t>
      </w:r>
      <w:r w:rsidRPr="00C96E91">
        <w:rPr>
          <w:rStyle w:val="Emphasis"/>
          <w:highlight w:val="cyan"/>
        </w:rPr>
        <w:t>space control</w:t>
      </w:r>
      <w:r w:rsidRPr="00C96E91">
        <w:rPr>
          <w:sz w:val="8"/>
          <w:highlight w:val="cyan"/>
        </w:rPr>
        <w:t xml:space="preserve"> --</w:t>
      </w:r>
      <w:r w:rsidRPr="00A50A82">
        <w:rPr>
          <w:sz w:val="8"/>
        </w:rPr>
        <w:t xml:space="preserve"> a kind of Monroe Doctrine for the heavens, opening them to the peaceful purposes of commerce and science but closing them to anything that threatens American national security. The United States today is the undisputed leader in space technology, but the gap between our capabilities and those of potential adversaries won't remain so wide forever. The time for bold action is now. The military space age arguably began during the Second World War, when 1,400 German V-2 rockets rained down on England. The V-2s did not do an enormous amount of physical damage, but they did terrify the public and highlight the revolutionary potential of space weapons. "The significance of this demonstration of German skill and ingenuity lies in the fact that it makes complete nonsense out of strategic frontiers, mountains, and river barriers," said CBS newsman Edward R. Murrow from London. The Pentagon began to exploit the vast emptiness of space soon after. Military satellites have been in orbit for more than 40 years. In this sense, the militarization of space is old hat. Today, in fact, the armed services rely on space so much that they simply couldn't function as they currently do without access to it. Satellites facilitate communications, monitor enemy activity, and detect missile launches. Their surveillance capabilities are astounding: The KH-11 supposedly can spot objects six inches in size from hundreds of miles up. These functions were critical to the success of American campaigns against Iraq and Serbia in the 1990s, and they are essential to operations in Afghanistan. Even seemingly mundane uses of space have military value. The Global Positioning System is well known to civilian navigators, but it was designed for military navigational purposes, such as helping cruise missiles locate their targets and special-ops units find their rally points. On June 6, 1944, General Eisenhower surely would have appreciated a weather forecast of the type we now routinely get from satellites via local TV and radio broadcasts. On September 11, 2001, it was the space-enabled transmission of cell-phone signals and instant news that helped Todd Beamer and the other passengers of United Flight 93 prevent an already catastrophic day from turning even worse. These are all examples of "force enhancement," to use Pentagon parlance. By generating and channeling information, space-based assets help earthbound soldiers, sailors, and pilots improve their performance. Yet </w:t>
      </w:r>
      <w:r w:rsidRPr="00A50A82">
        <w:rPr>
          <w:rStyle w:val="StyleUnderline"/>
        </w:rPr>
        <w:t>the United States will also need tools of "force application" -- weapons that act against adversaries directly in and from space, for both offensive and defensive purposes</w:t>
      </w:r>
      <w:r w:rsidRPr="00A50A82">
        <w:rPr>
          <w:sz w:val="8"/>
        </w:rPr>
        <w:t xml:space="preserve">. </w:t>
      </w:r>
      <w:r w:rsidRPr="00A50A82">
        <w:rPr>
          <w:rStyle w:val="StyleUnderline"/>
        </w:rPr>
        <w:t>What our country requires</w:t>
      </w:r>
      <w:r w:rsidRPr="00A50A82">
        <w:rPr>
          <w:sz w:val="8"/>
        </w:rPr>
        <w:t xml:space="preserve">, in short, </w:t>
      </w:r>
      <w:r w:rsidRPr="00A50A82">
        <w:rPr>
          <w:rStyle w:val="Emphasis"/>
        </w:rPr>
        <w:t xml:space="preserve">is the weaponization of outer space. </w:t>
      </w:r>
      <w:r w:rsidRPr="00A50A82">
        <w:rPr>
          <w:sz w:val="8"/>
        </w:rPr>
        <w:t xml:space="preserve">This already would have occurred in at least limited form, but for the mulish opposition of arms-control liberals. Reagan's SDI routinely struggled for funding in the 1980s and early 1990s, and then went on life support during the Clinton administration. The budget for ground-based ABMs was slashed by nearly 80 percent in Clinton's first year -- defense contractors even had their system-development bids returned to them unopened. The Brilliant Pebbles program, an outgrowth of SDI that would have placed a swarm of maneuverable interceptors in orbit, was eliminated completely. "These actions effectively destroyed the nation's space-based missile-defense options for the following decade," says Henry Cooper, who ran the Strategic Defense Initiative Organization at the Pentagon during the first Bush administration. The budgets of other programs, such as the ASAT technology tested by Pearson in 1985, were essentially trimmed to death. In 1990, Democrats in Congress forbade ASAT laser testing (the Republican majority let the ban lapse in 1995). The Army worked on ground-based ASAT missiles through the 1990s, and by 1997 its tests were starting to show real promise. The next year, however, Clinton had a test of his own to run -- the line-item veto, since ruled unconstitutional by the Supreme Court -- and he used it against the Army program. "We could have had something online," says Steven Lambakis of the National Institute for Public Policy. "Now we'd be forced to cobble together an emergency response if we really needed to knock out a satellite." The </w:t>
      </w:r>
      <w:r w:rsidRPr="00A50A82">
        <w:rPr>
          <w:rStyle w:val="StyleUnderline"/>
        </w:rPr>
        <w:t>United States soon will have</w:t>
      </w:r>
      <w:r w:rsidRPr="00A50A82">
        <w:rPr>
          <w:sz w:val="8"/>
        </w:rPr>
        <w:t xml:space="preserve"> at least a residual ASAT capability -- any national missile-defense system that can shoot down ICBMs also can obliterate satellites. What we don't have, however, is a growing architecture of space-based weapons along the lines of what Reagan began to describe in his visionary SDI speech in 1983. This May, Senate Democrats passed big cuts to ground-based missile defense, which is humdrum compared with space-based lasers and the like -- and the White House has not yet beaten back even this challenge. The wrangling over weapons and budgets stems from a fundamental confusion over what space is and how we should use it. From the standpoint of physics, space begins about 60 miles above sea level, which is roughly the minimum height a satellite must attain to achieve orbit. In this sense, space is just another medium, much like land, water, and air, with its own special rules of operation. For military purposes, however, </w:t>
      </w:r>
      <w:r w:rsidRPr="00A50A82">
        <w:rPr>
          <w:rStyle w:val="StyleUnderline"/>
        </w:rPr>
        <w:t>space is</w:t>
      </w:r>
      <w:r w:rsidRPr="00A50A82">
        <w:rPr>
          <w:sz w:val="8"/>
        </w:rPr>
        <w:t xml:space="preserve"> more: It's </w:t>
      </w:r>
      <w:r w:rsidRPr="00A50A82">
        <w:rPr>
          <w:rStyle w:val="Emphasis"/>
        </w:rPr>
        <w:t>the ultimate high ground</w:t>
      </w:r>
      <w:r w:rsidRPr="00A50A82">
        <w:rPr>
          <w:sz w:val="8"/>
        </w:rPr>
        <w:t xml:space="preserve">, a flank from above whose importance, for those able to gain access to it, may represent the critical difference in future conflicts. For arms-control fanatics, however, space is a kind of sanctuary, and putting weapons in it poses an unconscionable threat. U.N. secretary general Kofi Annan has called for ensuring "that outer space remains weapons-free." Theresa Hitchens of the Center for Defense Information warns of threats to "global stability" and "the potential for starting a damaging and destabilizing space race." With space, there's always the sense that weapons violate some pristine nature. This is clearly one of the sentiments behind the Kucinich bill. Yet it is exactly wrong -- there should be weapons way up there because then there will be fewer of them right down here. Space power is now in its infancy, just as air power was when the First World War erupted in 1914. Back then, military planes initially were used to observe enemy positions. There was an informal camaraderie among pilots; Germans and French would even wave when they flew by each other. Yet it wasn't long before the reality of war took hold and they began shooting. The skies were not to be a safe haven. The lesson for space is that </w:t>
      </w:r>
      <w:r w:rsidRPr="00A50A82">
        <w:rPr>
          <w:rStyle w:val="Emphasis"/>
        </w:rPr>
        <w:t>some country inevitably will move to seize control of it,</w:t>
      </w:r>
      <w:r w:rsidRPr="00A50A82">
        <w:rPr>
          <w:sz w:val="8"/>
        </w:rPr>
        <w:t xml:space="preserve"> no matter how much money the United States sinks into feel-good projects like the International Space Station. Americans have been caught napping before, as when the Soviet Union shocked the world with Sputnik in 1957. In truth, the United States could have beaten the Soviets to space but for a deliberate slow-down strategy that was meant to foster sunny relations with the world's other superpower. The United States is the world's frontrunner in space, with about 110 military satellites in operation, compared with about 40 for Russia and 20 for the rest of the world. Yet a leadership role in space is not the same as dominance, and the United States today lacks the ability to defend its assets against rudimentary ASAT technology or to deny other countries their own weapons in space. No country appears to be particularly close to putting weapons in orbit, though the Chinese are expected to launch their first astronaut in the next year or two and they're working hard to upgrade their military space capabilities. "It would be a mistake to underestimate the rapidity with which other states are beginning to use space-based systems to enhance their security," says the just-released annual report of the Stockholm International Peace Research Institute. At a U.N. disarmament conference two years ago, Chinese officials called for a treaty to keep weapons out of space -- a possible sign that what they really want is some time to play catch-up. The private sector also requires a secure space environment. When the Galaxy IV satellite failed in 1998, paging services shut down, affecting an estimated 44 million customers. Banks and credit-card companies also were affected, along with a few television and radio stations. Saddam Hussein may lack the rocket power to lob a nuclear warhead halfway around the world, but he could mount one on top of a Scud and fire it straight upward. A nuclear explosion in low orbit could disable scores of satellites and wreak havoc on modern economies everywhere -- an example of space-age terrorism. Plenty of people inside the government already recognize how much the United States relies on space. There's a U.S. Space Command headquartered in Colorado Springs, and each branch of the military is to some extent involved in space power. In 1999, secretary of defense William Cohen called space power "as important to the nation as land, sea, and air power." His successor, Donald Rumsfeld, chaired a commission on space and national security right before joining the Bush administration. The panel's report, issued last year, warned of a "Space Pearl Harbor" if the country doesn't develop "new military capabilities." While Cohen's rhetoric was fine, his boss, Bill Clinton, didn't seem to agree with it. Rumsfeld is friendly to the notion of space power, but President Bush so far hasn't talked much about it. When Bush gave his missile-defense speech at the National Defense University a year ago, he spoke of land-, sea-, and air-based defenses -- but made no mention of space. "A lot of us noticed that," says one Air Force officer. The Rumsfeld commission also emphasized defense: how </w:t>
      </w:r>
      <w:r w:rsidRPr="00A50A82">
        <w:rPr>
          <w:rStyle w:val="StyleUnderline"/>
        </w:rPr>
        <w:t>to protect American satellites from foreign enemies</w:t>
      </w:r>
      <w:r w:rsidRPr="00A50A82">
        <w:rPr>
          <w:sz w:val="8"/>
        </w:rPr>
        <w:t>. It had almost nothing to say about offense: how to use space for projecting American power around the globe. The commission was a creature of consensus, so this does not necessarily represent Rumsfeld's own thinking. And defense certainly is important. Mi</w:t>
      </w:r>
      <w:r w:rsidRPr="00A50A82">
        <w:rPr>
          <w:rStyle w:val="StyleUnderline"/>
        </w:rPr>
        <w:t xml:space="preserve">litary satellites are tempting targets because they're so crucial to the United States in so many ways. </w:t>
      </w:r>
      <w:r w:rsidRPr="00A50A82">
        <w:rPr>
          <w:sz w:val="8"/>
        </w:rPr>
        <w:t xml:space="preserve">They are protected by their remoteness, but not much else. Their frail bodies and predictable flight paths are a skeet shoot compared with hitting speedy ICBMs, an ability that the United States is just starting to master. They're also vulnerable to jamming and hacking. Hardening their exteriors, providing them with some maneuverability, and having launch-on-demand replacements available are all key ingredients to national security. Yet defense doesn't win wars. In the future, the mere act of protecting these assets won't be enough to preserve American military superiority in space. In addition to an assortment of high-tech hardware, the United States could use an Alfred Thayer Mahan for the 21st century. In 1890, Mahan was a captain in the Navy when the first edition of his book, The Influence of Sea Power on World History, was published. Today it ranks among the classic texts of military theory. Mahan argued that nations achieve greatness only if they dominate the seas and their various geographic "pressure points," holding up the example of the British Royal Navy. One of Mahan's early readers was a young man named Theodore Roosevelt, who began to apply these ideas while working in the Department of the Navy during the 1890s, and later as president. Mahanian principles shook the country loose from its traditional strategy of coastal defense and underwrote a period of national dynamism, which included the annexation of Hawaii, victory in the Spanish-American War, and the construction of the Panama Canal. No writer has clearly become the Mahan of space, though one candidate is Everett C. Dolman, a professor at the Air Force's School of Advanced Airpower Studies, in Alabama. Dolman's new book Astropolitik offers a grand strategy that would have the United States "endeavor at once to seize military control of low-Earth orbit" and impose "a police blockade of all current spaceports, monitoring and controlling all traffic both in and out." Dolman identifies low-Earth orbit as a chokepoint in the sense of Mahan -- anybody who wants access to space must pass through it. "The United States should grab this vital territory now, when there's no real competition for it," Dolman tells me. "Once we're there, we can make sure the entry cost for anybody else wanting to achieve space control is too high. Whoever takes space will dominate Earth." Dolman would benefit from a political benefactor. Mahan enjoyed the patronage of Roosevelt, who took a scholar's ideas and turned them into policies. Space has a number of advocates within the military bureaucracy, mostly among its younger members. It does not have a political champion, with the possible exception of Sen. Bob Smith, a New Hampshire Republican who has made the subject a personal passion. Smith calls space America's "next Manifest Destiny" and believes the Department of Defense should establish an independent Space Force to serve alongside the Army, Navy, and Air Force. Smith, however, may not stay in the Senate much longer, facing stiff political challenges at home. With the right mix of intellectual firepower and political muscle, the </w:t>
      </w:r>
      <w:r w:rsidRPr="00A50A82">
        <w:rPr>
          <w:rStyle w:val="StyleUnderline"/>
        </w:rPr>
        <w:t>United States could achieve</w:t>
      </w:r>
      <w:r w:rsidRPr="00A50A82">
        <w:rPr>
          <w:sz w:val="8"/>
        </w:rPr>
        <w:t xml:space="preserve"> what Dolman calls "</w:t>
      </w:r>
      <w:r w:rsidRPr="00A50A82">
        <w:rPr>
          <w:rStyle w:val="Emphasis"/>
        </w:rPr>
        <w:t>hegemonic control" of space</w:t>
      </w:r>
      <w:r w:rsidRPr="00A50A82">
        <w:rPr>
          <w:sz w:val="8"/>
        </w:rPr>
        <w:t xml:space="preserve">. The </w:t>
      </w:r>
      <w:r w:rsidRPr="00A50A82">
        <w:rPr>
          <w:rStyle w:val="StyleUnderline"/>
        </w:rPr>
        <w:t>goal would be to</w:t>
      </w:r>
      <w:r w:rsidRPr="00A50A82">
        <w:rPr>
          <w:sz w:val="8"/>
        </w:rPr>
        <w:t xml:space="preserve"> make the heavens safe for capitalism and science while also </w:t>
      </w:r>
      <w:r w:rsidRPr="00A50A82">
        <w:rPr>
          <w:rStyle w:val="StyleUnderline"/>
        </w:rPr>
        <w:t>protect</w:t>
      </w:r>
      <w:r w:rsidRPr="00A50A82">
        <w:rPr>
          <w:sz w:val="8"/>
        </w:rPr>
        <w:t xml:space="preserve">ing </w:t>
      </w:r>
      <w:r w:rsidRPr="00A50A82">
        <w:rPr>
          <w:rStyle w:val="StyleUnderline"/>
        </w:rPr>
        <w:t>the national security of the United States</w:t>
      </w:r>
      <w:r w:rsidRPr="00A50A82">
        <w:rPr>
          <w:sz w:val="8"/>
        </w:rPr>
        <w:t xml:space="preserve">. "Only those spacecraft that provide advance notice of their mission and flight plan would be permitted in space," writes Dolman. Anything else would be shot down. That may sound like 21st-century imperialism, which, in essence, it would be. But is that so bad? </w:t>
      </w:r>
      <w:r w:rsidRPr="00A50A82">
        <w:rPr>
          <w:rStyle w:val="Emphasis"/>
        </w:rPr>
        <w:t>Imagine</w:t>
      </w:r>
      <w:r w:rsidRPr="00A50A82">
        <w:rPr>
          <w:sz w:val="8"/>
        </w:rPr>
        <w:t xml:space="preserve"> that the </w:t>
      </w:r>
      <w:r w:rsidRPr="00A50A82">
        <w:rPr>
          <w:rStyle w:val="Emphasis"/>
        </w:rPr>
        <w:t>United States</w:t>
      </w:r>
      <w:r w:rsidRPr="00A50A82">
        <w:rPr>
          <w:sz w:val="8"/>
        </w:rPr>
        <w:t xml:space="preserve"> currently </w:t>
      </w:r>
      <w:r w:rsidRPr="00A50A82">
        <w:rPr>
          <w:rStyle w:val="Emphasis"/>
        </w:rPr>
        <w:t>maintained</w:t>
      </w:r>
      <w:r w:rsidRPr="00A50A82">
        <w:rPr>
          <w:sz w:val="8"/>
        </w:rPr>
        <w:t xml:space="preserve"> a battery of </w:t>
      </w:r>
      <w:r w:rsidRPr="00A50A82">
        <w:rPr>
          <w:rStyle w:val="Emphasis"/>
        </w:rPr>
        <w:t>space-based lasers</w:t>
      </w:r>
      <w:r w:rsidRPr="00A50A82">
        <w:rPr>
          <w:sz w:val="8"/>
        </w:rPr>
        <w:t xml:space="preserve">. </w:t>
      </w:r>
      <w:r w:rsidRPr="00A50A82">
        <w:rPr>
          <w:rStyle w:val="Emphasis"/>
        </w:rPr>
        <w:t>India and Pakistan could inch toward nuclear war over Kashmir, only to be told that any attempt by either side to launch a missile would result in a boost-phase blast from outer space</w:t>
      </w:r>
      <w:r w:rsidRPr="00A50A82">
        <w:rPr>
          <w:sz w:val="8"/>
        </w:rPr>
        <w:t xml:space="preserve">. Without taking sides, </w:t>
      </w:r>
      <w:r w:rsidRPr="00C96E91">
        <w:rPr>
          <w:rStyle w:val="Emphasis"/>
          <w:highlight w:val="cyan"/>
        </w:rPr>
        <w:t>the U</w:t>
      </w:r>
      <w:r w:rsidRPr="00A50A82">
        <w:rPr>
          <w:rStyle w:val="Emphasis"/>
        </w:rPr>
        <w:t xml:space="preserve">nited </w:t>
      </w:r>
      <w:r w:rsidRPr="00C96E91">
        <w:rPr>
          <w:rStyle w:val="Emphasis"/>
          <w:highlight w:val="cyan"/>
        </w:rPr>
        <w:t>S</w:t>
      </w:r>
      <w:r w:rsidRPr="00A50A82">
        <w:rPr>
          <w:rStyle w:val="Emphasis"/>
        </w:rPr>
        <w:t xml:space="preserve">tates </w:t>
      </w:r>
      <w:r w:rsidRPr="00C96E91">
        <w:rPr>
          <w:rStyle w:val="Emphasis"/>
          <w:highlight w:val="cyan"/>
        </w:rPr>
        <w:t>would immediately defuse a tense situation and keep the skies</w:t>
      </w:r>
      <w:r w:rsidRPr="00A50A82">
        <w:rPr>
          <w:rStyle w:val="Emphasis"/>
        </w:rPr>
        <w:t xml:space="preserve"> </w:t>
      </w:r>
      <w:r w:rsidRPr="00A50A82">
        <w:rPr>
          <w:sz w:val="8"/>
        </w:rPr>
        <w:t xml:space="preserve">above Bombay and Karachi </w:t>
      </w:r>
      <w:r w:rsidRPr="00C96E91">
        <w:rPr>
          <w:rStyle w:val="Emphasis"/>
          <w:highlight w:val="cyan"/>
        </w:rPr>
        <w:t>free of mushroom clouds</w:t>
      </w:r>
      <w:r w:rsidRPr="00A50A82">
        <w:rPr>
          <w:sz w:val="8"/>
        </w:rPr>
        <w:t xml:space="preserve">. Moreover, </w:t>
      </w:r>
      <w:r w:rsidRPr="00A50A82">
        <w:rPr>
          <w:rStyle w:val="Emphasis"/>
        </w:rPr>
        <w:t>Israel would receive protection from Iran and Iraq, Taiwan from China, and Japan and South Korea from the mad dictator north of the DMZ</w:t>
      </w:r>
      <w:r w:rsidRPr="00A50A82">
        <w:rPr>
          <w:sz w:val="8"/>
        </w:rPr>
        <w:t xml:space="preserve">. </w:t>
      </w:r>
      <w:r w:rsidRPr="00C96E91">
        <w:rPr>
          <w:rStyle w:val="Emphasis"/>
          <w:highlight w:val="cyan"/>
        </w:rPr>
        <w:t>The U</w:t>
      </w:r>
      <w:r w:rsidRPr="00A50A82">
        <w:rPr>
          <w:rStyle w:val="Emphasis"/>
        </w:rPr>
        <w:t xml:space="preserve">nited </w:t>
      </w:r>
      <w:r w:rsidRPr="00C96E91">
        <w:rPr>
          <w:rStyle w:val="Emphasis"/>
          <w:highlight w:val="cyan"/>
        </w:rPr>
        <w:t>S</w:t>
      </w:r>
      <w:r w:rsidRPr="00A50A82">
        <w:rPr>
          <w:rStyle w:val="Emphasis"/>
        </w:rPr>
        <w:t xml:space="preserve">tates </w:t>
      </w:r>
      <w:r w:rsidRPr="00C96E91">
        <w:rPr>
          <w:rStyle w:val="Emphasis"/>
          <w:highlight w:val="cyan"/>
        </w:rPr>
        <w:t>would be covered as well</w:t>
      </w:r>
      <w:r w:rsidRPr="00A50A82">
        <w:rPr>
          <w:rStyle w:val="Emphasis"/>
        </w:rPr>
        <w:t xml:space="preserve">, able not merely </w:t>
      </w:r>
      <w:r w:rsidRPr="00C96E91">
        <w:rPr>
          <w:rStyle w:val="Emphasis"/>
          <w:highlight w:val="cyan"/>
        </w:rPr>
        <w:t>to deter aggression</w:t>
      </w:r>
      <w:r w:rsidRPr="00A50A82">
        <w:rPr>
          <w:rStyle w:val="Emphasis"/>
        </w:rPr>
        <w:t xml:space="preserve">, but </w:t>
      </w:r>
      <w:r w:rsidRPr="00C96E91">
        <w:rPr>
          <w:rStyle w:val="Emphasis"/>
          <w:highlight w:val="cyan"/>
        </w:rPr>
        <w:t>also</w:t>
      </w:r>
      <w:r w:rsidRPr="00A50A82">
        <w:rPr>
          <w:rStyle w:val="Emphasis"/>
        </w:rPr>
        <w:t xml:space="preserve"> to </w:t>
      </w:r>
      <w:r w:rsidRPr="00C96E91">
        <w:rPr>
          <w:rStyle w:val="Emphasis"/>
          <w:highlight w:val="cyan"/>
        </w:rPr>
        <w:t>defend against it</w:t>
      </w:r>
      <w:r w:rsidRPr="00A50A82">
        <w:rPr>
          <w:rStyle w:val="Emphasis"/>
        </w:rPr>
        <w:t>.</w:t>
      </w:r>
    </w:p>
    <w:p w:rsidR="002154D7" w:rsidRPr="00A50A82" w:rsidRDefault="002154D7" w:rsidP="002154D7"/>
    <w:p w:rsidR="002154D7" w:rsidRPr="00A50A82" w:rsidRDefault="002154D7" w:rsidP="002154D7">
      <w:pPr>
        <w:pStyle w:val="Heading3"/>
        <w:rPr>
          <w:rFonts w:cs="Arial"/>
        </w:rPr>
      </w:pPr>
      <w:r w:rsidRPr="00A50A82">
        <w:rPr>
          <w:rFonts w:cs="Arial"/>
        </w:rPr>
        <w:t>2nc – net benefit – internal</w:t>
      </w:r>
    </w:p>
    <w:p w:rsidR="002154D7" w:rsidRPr="00A50A82" w:rsidRDefault="002154D7" w:rsidP="002154D7"/>
    <w:p w:rsidR="002154D7" w:rsidRDefault="002154D7" w:rsidP="002154D7">
      <w:pPr>
        <w:pStyle w:val="Heading4"/>
        <w:rPr>
          <w:rFonts w:cs="Arial"/>
        </w:rPr>
      </w:pPr>
      <w:r w:rsidRPr="00A50A82">
        <w:rPr>
          <w:rFonts w:cs="Arial"/>
        </w:rPr>
        <w:t>Taiwan is the best – literally solves everything</w:t>
      </w:r>
    </w:p>
    <w:p w:rsidR="002154D7" w:rsidRPr="00A50A82" w:rsidRDefault="002154D7" w:rsidP="002154D7">
      <w:pPr>
        <w:rPr>
          <w:rStyle w:val="Style13ptBold"/>
        </w:rPr>
      </w:pPr>
      <w:r w:rsidRPr="00A50A82">
        <w:rPr>
          <w:rStyle w:val="Style13ptBold"/>
        </w:rPr>
        <w:t>Mazza 7-9-13</w:t>
      </w:r>
    </w:p>
    <w:p w:rsidR="002154D7" w:rsidRPr="00A50A82" w:rsidRDefault="002154D7" w:rsidP="002154D7">
      <w:pPr>
        <w:rPr>
          <w:rStyle w:val="Style13ptBold"/>
          <w:b w:val="0"/>
        </w:rPr>
      </w:pPr>
      <w:r w:rsidRPr="00A50A82">
        <w:rPr>
          <w:rStyle w:val="Style13ptBold"/>
          <w:b w:val="0"/>
        </w:rPr>
        <w:t>Michael Mazza is a research fellow in foreign and defense policy studies at the American Enterprise Institute (AEI), where he analyzes US defense policy in the Asia-Pacific region, Chinese military modernization, cross–Taiwan Strait relations, and Korean Peninsula security. A regular writer for the AEIdeas blog, he is also the program manager of AEI’s annual Executive Program on National Security Policy and Strategy. Taiwan’s crucial role in the US pivot to Asia, http://www.aei.org/publication/taiwans-crucial-role-in-the-us-pivot-to-asia/, msm</w:t>
      </w:r>
    </w:p>
    <w:p w:rsidR="002154D7" w:rsidRPr="00A50A82" w:rsidRDefault="002154D7" w:rsidP="002154D7">
      <w:pPr>
        <w:rPr>
          <w:rStyle w:val="StyleUnderline"/>
        </w:rPr>
      </w:pPr>
      <w:r w:rsidRPr="00770E8F">
        <w:rPr>
          <w:sz w:val="10"/>
        </w:rPr>
        <w:t xml:space="preserve">The </w:t>
      </w:r>
      <w:r w:rsidRPr="00A50A82">
        <w:rPr>
          <w:rStyle w:val="StyleUnderline"/>
        </w:rPr>
        <w:t>Obama</w:t>
      </w:r>
      <w:r w:rsidRPr="00770E8F">
        <w:rPr>
          <w:sz w:val="10"/>
        </w:rPr>
        <w:t xml:space="preserve"> administration’s “pivot” or “</w:t>
      </w:r>
      <w:r w:rsidRPr="00A50A82">
        <w:rPr>
          <w:rStyle w:val="StyleUnderline"/>
        </w:rPr>
        <w:t>rebalance</w:t>
      </w:r>
      <w:r w:rsidRPr="00770E8F">
        <w:rPr>
          <w:sz w:val="10"/>
        </w:rPr>
        <w:t xml:space="preserve">” </w:t>
      </w:r>
      <w:r w:rsidRPr="00A50A82">
        <w:rPr>
          <w:rStyle w:val="StyleUnderline"/>
        </w:rPr>
        <w:t>to Asia aims to improve security, prosperity, and human rights in the region</w:t>
      </w:r>
      <w:r w:rsidRPr="00770E8F">
        <w:rPr>
          <w:sz w:val="10"/>
        </w:rPr>
        <w:t xml:space="preserve">, </w:t>
      </w:r>
      <w:r w:rsidRPr="00A50A82">
        <w:rPr>
          <w:rStyle w:val="StyleUnderline"/>
        </w:rPr>
        <w:t>with</w:t>
      </w:r>
      <w:r w:rsidRPr="00770E8F">
        <w:rPr>
          <w:sz w:val="10"/>
        </w:rPr>
        <w:t xml:space="preserve"> particular </w:t>
      </w:r>
      <w:r w:rsidRPr="00A50A82">
        <w:rPr>
          <w:rStyle w:val="StyleUnderline"/>
        </w:rPr>
        <w:t>focus on security efforts</w:t>
      </w:r>
      <w:r w:rsidRPr="00770E8F">
        <w:rPr>
          <w:sz w:val="10"/>
        </w:rPr>
        <w:t xml:space="preserve">. </w:t>
      </w:r>
      <w:r w:rsidRPr="00A50A82">
        <w:rPr>
          <w:rStyle w:val="StyleUnderline"/>
        </w:rPr>
        <w:t>Taiwan and the United States have a</w:t>
      </w:r>
      <w:r w:rsidRPr="00770E8F">
        <w:rPr>
          <w:sz w:val="10"/>
        </w:rPr>
        <w:t xml:space="preserve"> long-standing but often-</w:t>
      </w:r>
      <w:r w:rsidRPr="00A50A82">
        <w:rPr>
          <w:rStyle w:val="StyleUnderline"/>
        </w:rPr>
        <w:t xml:space="preserve">underemphasized security partnership </w:t>
      </w:r>
      <w:r w:rsidRPr="00770E8F">
        <w:rPr>
          <w:sz w:val="10"/>
        </w:rPr>
        <w:t xml:space="preserve">that </w:t>
      </w:r>
      <w:r w:rsidRPr="00A50A82">
        <w:rPr>
          <w:rStyle w:val="StyleUnderline"/>
        </w:rPr>
        <w:t>could play</w:t>
      </w:r>
      <w:r w:rsidRPr="00770E8F">
        <w:rPr>
          <w:sz w:val="10"/>
        </w:rPr>
        <w:t xml:space="preserve"> a </w:t>
      </w:r>
      <w:r w:rsidRPr="00A50A82">
        <w:rPr>
          <w:rStyle w:val="StyleUnderline"/>
        </w:rPr>
        <w:t>significant role in this effort</w:t>
      </w:r>
      <w:r w:rsidRPr="00770E8F">
        <w:rPr>
          <w:sz w:val="10"/>
        </w:rPr>
        <w:t xml:space="preserve">. Because of its proximity to and knowledge of China, </w:t>
      </w:r>
      <w:r w:rsidRPr="00C96E91">
        <w:rPr>
          <w:rStyle w:val="StyleUnderline"/>
          <w:highlight w:val="cyan"/>
        </w:rPr>
        <w:t>Taiwan is uniquely equipped to help US efforts to</w:t>
      </w:r>
      <w:r w:rsidRPr="00770E8F">
        <w:rPr>
          <w:sz w:val="10"/>
        </w:rPr>
        <w:t xml:space="preserve"> (1) </w:t>
      </w:r>
      <w:r w:rsidRPr="00C96E91">
        <w:rPr>
          <w:rStyle w:val="StyleUnderline"/>
          <w:highlight w:val="cyan"/>
        </w:rPr>
        <w:t>expand presence and access in the region</w:t>
      </w:r>
      <w:r w:rsidRPr="00A50A82">
        <w:rPr>
          <w:rStyle w:val="StyleUnderline"/>
        </w:rPr>
        <w:t xml:space="preserve"> by </w:t>
      </w:r>
      <w:r w:rsidRPr="00C96E91">
        <w:rPr>
          <w:rStyle w:val="StyleUnderline"/>
          <w:highlight w:val="cyan"/>
        </w:rPr>
        <w:t>ensuring US forces can utilize facilities on the island in the event of a conflict</w:t>
      </w:r>
      <w:r w:rsidRPr="00770E8F">
        <w:rPr>
          <w:sz w:val="10"/>
        </w:rPr>
        <w:t xml:space="preserve">; (2) </w:t>
      </w:r>
      <w:r w:rsidRPr="00A50A82">
        <w:rPr>
          <w:rStyle w:val="StyleUnderline"/>
        </w:rPr>
        <w:t>build partnership capacity by improving its self-defense capabilities; and</w:t>
      </w:r>
      <w:r w:rsidRPr="00770E8F">
        <w:rPr>
          <w:sz w:val="10"/>
        </w:rPr>
        <w:t xml:space="preserve"> (3) </w:t>
      </w:r>
      <w:r w:rsidRPr="00A50A82">
        <w:rPr>
          <w:rStyle w:val="StyleUnderline"/>
        </w:rPr>
        <w:t>improve military innovation by sharing experience, technology, and intelligence with the United States</w:t>
      </w:r>
      <w:r w:rsidRPr="00770E8F">
        <w:rPr>
          <w:sz w:val="10"/>
        </w:rPr>
        <w:t>. Rather than fearing damaging bilateral ties with China, the United States should take advantage of the benefits this important partnership can offer.</w:t>
      </w:r>
      <w:r w:rsidR="00770E8F" w:rsidRPr="00770E8F">
        <w:rPr>
          <w:sz w:val="10"/>
        </w:rPr>
        <w:t xml:space="preserve"> </w:t>
      </w:r>
      <w:r w:rsidRPr="00770E8F">
        <w:rPr>
          <w:sz w:val="10"/>
        </w:rPr>
        <w:t>Key points in this Outlook:</w:t>
      </w:r>
      <w:r w:rsidR="00770E8F" w:rsidRPr="00770E8F">
        <w:rPr>
          <w:sz w:val="10"/>
        </w:rPr>
        <w:t xml:space="preserve"> </w:t>
      </w:r>
      <w:r w:rsidRPr="00770E8F">
        <w:rPr>
          <w:sz w:val="10"/>
        </w:rPr>
        <w:t xml:space="preserve">Although </w:t>
      </w:r>
      <w:r w:rsidRPr="00A50A82">
        <w:rPr>
          <w:rStyle w:val="StyleUnderline"/>
        </w:rPr>
        <w:t>Taiwan</w:t>
      </w:r>
      <w:r w:rsidRPr="00770E8F">
        <w:rPr>
          <w:sz w:val="10"/>
        </w:rPr>
        <w:t xml:space="preserve">’s potential role in the US pivot to Asia has been largely ignored, the island nation </w:t>
      </w:r>
      <w:r w:rsidRPr="00A50A82">
        <w:rPr>
          <w:rStyle w:val="StyleUnderline"/>
        </w:rPr>
        <w:t>is uniquely poised to be an important partner in</w:t>
      </w:r>
      <w:r w:rsidRPr="00770E8F">
        <w:rPr>
          <w:sz w:val="10"/>
        </w:rPr>
        <w:t xml:space="preserve"> the </w:t>
      </w:r>
      <w:r w:rsidRPr="00A50A82">
        <w:rPr>
          <w:rStyle w:val="StyleUnderline"/>
        </w:rPr>
        <w:t>security</w:t>
      </w:r>
      <w:r w:rsidRPr="00770E8F">
        <w:rPr>
          <w:sz w:val="10"/>
        </w:rPr>
        <w:t xml:space="preserve"> component of that </w:t>
      </w:r>
      <w:r w:rsidRPr="00A50A82">
        <w:rPr>
          <w:rStyle w:val="StyleUnderline"/>
        </w:rPr>
        <w:t>effort</w:t>
      </w:r>
      <w:r w:rsidRPr="00770E8F">
        <w:rPr>
          <w:sz w:val="10"/>
        </w:rPr>
        <w:t>.</w:t>
      </w:r>
      <w:r w:rsidR="00770E8F" w:rsidRPr="00770E8F">
        <w:rPr>
          <w:sz w:val="10"/>
        </w:rPr>
        <w:t xml:space="preserve"> </w:t>
      </w:r>
      <w:r w:rsidRPr="00770E8F">
        <w:rPr>
          <w:sz w:val="10"/>
        </w:rPr>
        <w:t xml:space="preserve">The </w:t>
      </w:r>
      <w:r w:rsidRPr="00A50A82">
        <w:rPr>
          <w:rStyle w:val="StyleUnderline"/>
        </w:rPr>
        <w:t xml:space="preserve">United States should help Taiwan shore up its air and sea defenses so that it can assist in deterring </w:t>
      </w:r>
      <w:r w:rsidRPr="00770E8F">
        <w:rPr>
          <w:sz w:val="10"/>
        </w:rPr>
        <w:t xml:space="preserve">potential </w:t>
      </w:r>
      <w:r w:rsidRPr="00A50A82">
        <w:rPr>
          <w:rStyle w:val="StyleUnderline"/>
        </w:rPr>
        <w:t>Chinese aggression</w:t>
      </w:r>
      <w:r w:rsidRPr="00770E8F">
        <w:rPr>
          <w:sz w:val="10"/>
        </w:rPr>
        <w:t xml:space="preserve">, </w:t>
      </w:r>
      <w:r w:rsidRPr="00A50A82">
        <w:rPr>
          <w:rStyle w:val="StyleUnderline"/>
        </w:rPr>
        <w:t>thus contributing to stability in the region</w:t>
      </w:r>
      <w:r w:rsidRPr="00770E8F">
        <w:rPr>
          <w:sz w:val="10"/>
        </w:rPr>
        <w:t>.</w:t>
      </w:r>
      <w:r w:rsidR="00770E8F" w:rsidRPr="00770E8F">
        <w:rPr>
          <w:sz w:val="10"/>
        </w:rPr>
        <w:t xml:space="preserve"> </w:t>
      </w:r>
      <w:r w:rsidRPr="00C96E91">
        <w:rPr>
          <w:rStyle w:val="StyleUnderline"/>
          <w:highlight w:val="cyan"/>
        </w:rPr>
        <w:t>Taiwan is positioned to contribute important cyber knowledge, communications capabilities, and intelligence to US defense efforts in the Asia-Pacific</w:t>
      </w:r>
      <w:r w:rsidRPr="00A50A82">
        <w:rPr>
          <w:rStyle w:val="StyleUnderline"/>
        </w:rPr>
        <w:t xml:space="preserve"> region.</w:t>
      </w:r>
      <w:r w:rsidR="00770E8F">
        <w:rPr>
          <w:rStyle w:val="StyleUnderline"/>
        </w:rPr>
        <w:t xml:space="preserve"> </w:t>
      </w:r>
      <w:r w:rsidRPr="00770E8F">
        <w:rPr>
          <w:sz w:val="10"/>
        </w:rPr>
        <w:t>The Republic of China (ROC), on Taiwan, is one of America’s oldest security partners. The formal relationship dates back at least as far as the early days of America’s participation in World War II, when the famed US Flying Tigers began flying combat missions over China against the Japanese. US and Republican Chinese forces fought side by side in Burma during the war and stood together against communism during the Cold War.</w:t>
      </w:r>
      <w:r w:rsidR="00770E8F" w:rsidRPr="00770E8F">
        <w:rPr>
          <w:sz w:val="10"/>
        </w:rPr>
        <w:t xml:space="preserve"> </w:t>
      </w:r>
      <w:r w:rsidRPr="00770E8F">
        <w:rPr>
          <w:sz w:val="10"/>
        </w:rPr>
        <w:t>Ironically, faced with a reemergent People’s Republic of China on the mainland, which is posing a significant and growing threat to regional security for the first time since the mid-20th century, the United States has not attempted to reinvigorate its relationship with Taiwan. This is all the more peculiar at a time when the United States is supposedly pivoting its foreign, defense, and trade policies to focus on Asia.</w:t>
      </w:r>
      <w:r w:rsidR="00770E8F" w:rsidRPr="00770E8F">
        <w:rPr>
          <w:sz w:val="10"/>
        </w:rPr>
        <w:t xml:space="preserve"> </w:t>
      </w:r>
      <w:r w:rsidRPr="00770E8F">
        <w:rPr>
          <w:sz w:val="10"/>
        </w:rPr>
        <w:t>The Obama administration’s “pivot” to Asia—also called the “rebalance”—is more than 18 months old. In a November 2011 speech to the Australian parliament, President Obama announced that he had “made a deliberate and strategic decision—as a Pacific nation, the United States will play a larger and long-term role in shaping this region and its future, by upholding core principles and in close partnership with our allies and friends.”[1]</w:t>
      </w:r>
      <w:r w:rsidR="00770E8F" w:rsidRPr="00770E8F">
        <w:rPr>
          <w:sz w:val="10"/>
        </w:rPr>
        <w:t xml:space="preserve"> </w:t>
      </w:r>
      <w:r w:rsidRPr="00770E8F">
        <w:rPr>
          <w:sz w:val="10"/>
        </w:rPr>
        <w:t>The president described three pillars of his new Asia policy: ensuring security, promoting prosperity, and supporting human rights. Listing security first was deliberate. Security and peace enable continued prosperity and advancements on questions of human rights.</w:t>
      </w:r>
      <w:r w:rsidR="00770E8F" w:rsidRPr="00770E8F">
        <w:rPr>
          <w:sz w:val="10"/>
        </w:rPr>
        <w:t xml:space="preserve"> </w:t>
      </w:r>
      <w:r w:rsidRPr="00770E8F">
        <w:rPr>
          <w:sz w:val="10"/>
        </w:rPr>
        <w:t>In describing how the United States would seek security, the president discussed defense modernization, the five US alliances in Asia (with Australia, Japan, South Korea, the Philippines, and Thailand), outreach to Southeast Asian states, and engagement with regional organizations. Nowhere in his speech did he mention Taiwan—which knows China better than anyone and occupies key geostrategic territory—or the Taiwan Relations Act, which requires the United States to supply arms to Taiwan and to ensure its own capacity to come to Taiwan’s aid in the case of conflict.</w:t>
      </w:r>
      <w:r w:rsidR="00770E8F" w:rsidRPr="00770E8F">
        <w:rPr>
          <w:sz w:val="10"/>
        </w:rPr>
        <w:t xml:space="preserve"> </w:t>
      </w:r>
      <w:r w:rsidRPr="00770E8F">
        <w:rPr>
          <w:sz w:val="10"/>
        </w:rPr>
        <w:t>This neglect on the part of the Obama administration comes from a desire to avoid the supposed risk of offending China and damaging bilateral ties. But such logic is shortsighted. No, China will not like a cozier US-Taiwan defense relationship. But such a relationship would serve to stabilize the region, better deter China from using coercion or force against the island, and ensure continued peace in the Taiwan Strait. If the military pillar of the Asia pivot is meant to deter Chinese adventurism, there is little question that Taiwan has an important role to play in ensuring that outcome.</w:t>
      </w:r>
      <w:r w:rsidR="00770E8F" w:rsidRPr="00770E8F">
        <w:rPr>
          <w:sz w:val="10"/>
        </w:rPr>
        <w:t xml:space="preserve"> </w:t>
      </w:r>
      <w:r w:rsidRPr="00770E8F">
        <w:rPr>
          <w:sz w:val="10"/>
        </w:rPr>
        <w:t>The US military rebalance to the Asia-Pacific includes three primary lines of effort:</w:t>
      </w:r>
      <w:r w:rsidR="00770E8F" w:rsidRPr="00770E8F">
        <w:rPr>
          <w:sz w:val="10"/>
        </w:rPr>
        <w:t xml:space="preserve"> </w:t>
      </w:r>
      <w:r w:rsidRPr="00770E8F">
        <w:rPr>
          <w:sz w:val="10"/>
        </w:rPr>
        <w:t>Expanding presence and access.</w:t>
      </w:r>
      <w:r w:rsidR="00770E8F" w:rsidRPr="00770E8F">
        <w:rPr>
          <w:sz w:val="10"/>
        </w:rPr>
        <w:t xml:space="preserve"> </w:t>
      </w:r>
      <w:r w:rsidRPr="00770E8F">
        <w:rPr>
          <w:sz w:val="10"/>
        </w:rPr>
        <w:t>Building partnership capacity.</w:t>
      </w:r>
      <w:r w:rsidR="00770E8F" w:rsidRPr="00770E8F">
        <w:rPr>
          <w:sz w:val="10"/>
        </w:rPr>
        <w:t xml:space="preserve"> </w:t>
      </w:r>
      <w:r w:rsidRPr="00770E8F">
        <w:rPr>
          <w:sz w:val="10"/>
        </w:rPr>
        <w:t>Military innovation.</w:t>
      </w:r>
      <w:r w:rsidR="00770E8F" w:rsidRPr="00770E8F">
        <w:rPr>
          <w:sz w:val="10"/>
        </w:rPr>
        <w:t xml:space="preserve"> </w:t>
      </w:r>
      <w:r w:rsidRPr="00770E8F">
        <w:rPr>
          <w:sz w:val="10"/>
        </w:rPr>
        <w:t>These three pillars are mutually reinforcing: any one would be ineffective without the others. To date, Washington has largely neglected Taiwan in carrying out this policy. Taiwan, however, may be able to contribute to all three efforts.</w:t>
      </w:r>
      <w:r w:rsidR="00770E8F" w:rsidRPr="00770E8F">
        <w:rPr>
          <w:sz w:val="10"/>
        </w:rPr>
        <w:t xml:space="preserve"> </w:t>
      </w:r>
      <w:r w:rsidRPr="00770E8F">
        <w:rPr>
          <w:sz w:val="10"/>
        </w:rPr>
        <w:t>Expanding Presence and Access</w:t>
      </w:r>
      <w:r w:rsidR="00770E8F" w:rsidRPr="00770E8F">
        <w:rPr>
          <w:sz w:val="10"/>
        </w:rPr>
        <w:t xml:space="preserve"> </w:t>
      </w:r>
      <w:r w:rsidRPr="00770E8F">
        <w:rPr>
          <w:sz w:val="10"/>
        </w:rPr>
        <w:t>Two of the US Department of Defense’s (</w:t>
      </w:r>
      <w:r w:rsidRPr="00A50A82">
        <w:rPr>
          <w:rStyle w:val="StyleUnderline"/>
        </w:rPr>
        <w:t>DoD’s</w:t>
      </w:r>
      <w:r w:rsidRPr="00770E8F">
        <w:rPr>
          <w:sz w:val="10"/>
        </w:rPr>
        <w:t xml:space="preserve">) </w:t>
      </w:r>
      <w:r w:rsidRPr="00A50A82">
        <w:rPr>
          <w:rStyle w:val="StyleUnderline"/>
        </w:rPr>
        <w:t>attempts to expand presence in Asia have been quite visible</w:t>
      </w:r>
      <w:r w:rsidRPr="00770E8F">
        <w:rPr>
          <w:sz w:val="10"/>
        </w:rPr>
        <w:t xml:space="preserve">. In November 2011, then Australian prime minister Julia Gillard and President Obama announced that starting in 2012, Australia would “welcome deployments of a company-size rotation of 200 to 250 Marines in the Northern Territory for around six months at a time.” Over several years, that presence would increase to approximately 2,500 Marine personnel, or a full Marine Expeditionary </w:t>
      </w:r>
      <w:proofErr w:type="gramStart"/>
      <w:r w:rsidRPr="00770E8F">
        <w:rPr>
          <w:sz w:val="10"/>
        </w:rPr>
        <w:t>Unit.[</w:t>
      </w:r>
      <w:proofErr w:type="gramEnd"/>
      <w:r w:rsidRPr="00770E8F">
        <w:rPr>
          <w:sz w:val="10"/>
        </w:rPr>
        <w:t>2] This rotational presence enables US Marines to more regularly exercise with their Australian counterparts and with partners throughout Southeast Asia. They are also poised to quickly respond to a crisis—whether natural or manmade—in the region.</w:t>
      </w:r>
      <w:r w:rsidR="00770E8F" w:rsidRPr="00770E8F">
        <w:rPr>
          <w:sz w:val="10"/>
        </w:rPr>
        <w:t xml:space="preserve"> </w:t>
      </w:r>
      <w:r w:rsidRPr="00770E8F">
        <w:rPr>
          <w:sz w:val="10"/>
        </w:rPr>
        <w:t>Gillard and Obama also announced that US military aircraft would have greater access to the Royal Australian Air Force’s bases in the country’s north. Although the relatively small number of Marines and their distance from the most likely regional hotspots for US involvement limits their substantive contribution to regional security, the deployment at least sends a positive message to the region.</w:t>
      </w:r>
      <w:r w:rsidR="00770E8F" w:rsidRPr="00770E8F">
        <w:rPr>
          <w:sz w:val="10"/>
        </w:rPr>
        <w:t xml:space="preserve"> </w:t>
      </w:r>
      <w:r w:rsidRPr="00770E8F">
        <w:rPr>
          <w:sz w:val="10"/>
        </w:rPr>
        <w:t>Last year, Singapore similarly agreed to welcome a rotational deployment of US Navy littoral combat ships (LCSs). The first ship arrived in Singapore in April, and the strategically located Southeast Asian country will eventually host four LCSs at a time. This access arrangement will enhance the Navy’s ability to engage in more regular port calls and combined exercises in Southeast Asia.</w:t>
      </w:r>
      <w:r w:rsidR="00770E8F" w:rsidRPr="00770E8F">
        <w:rPr>
          <w:sz w:val="10"/>
        </w:rPr>
        <w:t xml:space="preserve"> </w:t>
      </w:r>
      <w:r w:rsidRPr="00770E8F">
        <w:rPr>
          <w:sz w:val="10"/>
        </w:rPr>
        <w:t>These LCSs, depending on the modules with which they are equipped, will be ideally positioned to carry out antipiracy, antisubmarine warfare, and other missions in the South China Sea. As with the new Marine Corps rotations in Australia, the LCS presence in Singapore is more style than substance and unlikely to significantly deter Chinese or North Korean adventurism.</w:t>
      </w:r>
      <w:r w:rsidR="00770E8F" w:rsidRPr="00770E8F">
        <w:rPr>
          <w:sz w:val="10"/>
        </w:rPr>
        <w:t xml:space="preserve"> </w:t>
      </w:r>
      <w:r w:rsidRPr="00770E8F">
        <w:rPr>
          <w:sz w:val="10"/>
        </w:rPr>
        <w:t>Perhaps less visible, but no less important, has been DoD’s pursuit of expanded access arrangements in the Asia-Pacific region. Here, Washington has seen the greatest progress in its talks with the Philippines. The two countries have recently settled on an agreement that will increase the rotation of US forces through the Philippines and grant US forces more access to former US outposts Subic Bay and Clark Air Base.</w:t>
      </w:r>
      <w:r w:rsidR="00770E8F" w:rsidRPr="00770E8F">
        <w:rPr>
          <w:sz w:val="10"/>
        </w:rPr>
        <w:t xml:space="preserve"> </w:t>
      </w:r>
      <w:r w:rsidRPr="00770E8F">
        <w:rPr>
          <w:sz w:val="10"/>
        </w:rPr>
        <w:t>“If the military pillar of the Asia pivot is meant to deter Chinese adventurism, there is little question that Taiwan has an important role to play in ensuring that outcome</w:t>
      </w:r>
      <w:proofErr w:type="gramStart"/>
      <w:r w:rsidRPr="00770E8F">
        <w:rPr>
          <w:sz w:val="10"/>
        </w:rPr>
        <w:t>.”Of</w:t>
      </w:r>
      <w:proofErr w:type="gramEnd"/>
      <w:r w:rsidRPr="00770E8F">
        <w:rPr>
          <w:sz w:val="10"/>
        </w:rPr>
        <w:t xml:space="preserve"> the military pivot’s three pillars, Taiwan is least able to contribute to US efforts to expand presence and access in Asia. It should be noted that no US-China treaty bans American forces from Taiwan. In the 1972 Shanghai Communiqué, a document with no legal standing, the United States affirmed “the ultimate objective of the withdrawal of all US forces and military installations from Taiwan.” Although this objective was met for a time, starting in 2005 US defense attachés were once again posted to the American Institute in Taiwan, the unofficial US embassy there.</w:t>
      </w:r>
      <w:r w:rsidR="00770E8F" w:rsidRPr="00770E8F">
        <w:rPr>
          <w:sz w:val="10"/>
        </w:rPr>
        <w:t xml:space="preserve"> </w:t>
      </w:r>
      <w:r w:rsidRPr="00770E8F">
        <w:rPr>
          <w:sz w:val="10"/>
        </w:rPr>
        <w:t xml:space="preserve">Still, although </w:t>
      </w:r>
      <w:r w:rsidRPr="00A50A82">
        <w:rPr>
          <w:rStyle w:val="StyleUnderline"/>
        </w:rPr>
        <w:t>there may be good geostrategic reasons for greater numbers of US forces to be present on Taiwan</w:t>
      </w:r>
      <w:r w:rsidRPr="00770E8F">
        <w:rPr>
          <w:sz w:val="10"/>
        </w:rPr>
        <w:t>—</w:t>
      </w:r>
      <w:r w:rsidRPr="00A50A82">
        <w:rPr>
          <w:rStyle w:val="StyleUnderline"/>
        </w:rPr>
        <w:t>such as enhanced capacity for intelligence, surveillance, and reconnaissance; conventional deterrence; and sea line security</w:t>
      </w:r>
      <w:r w:rsidRPr="00770E8F">
        <w:rPr>
          <w:sz w:val="10"/>
        </w:rPr>
        <w:t>—neither Washington nor Taipei has any political appetite for such a change. Both capitals are likely to consider the deployment of US troops to the island as too provocative for Beijing and potentially damaging for US-China and cross-strait relations.</w:t>
      </w:r>
      <w:r w:rsidR="00770E8F" w:rsidRPr="00770E8F">
        <w:rPr>
          <w:sz w:val="10"/>
        </w:rPr>
        <w:t xml:space="preserve"> </w:t>
      </w:r>
      <w:r w:rsidRPr="00770E8F">
        <w:rPr>
          <w:sz w:val="10"/>
        </w:rPr>
        <w:t xml:space="preserve">Yet </w:t>
      </w:r>
      <w:r w:rsidRPr="00A50A82">
        <w:rPr>
          <w:rStyle w:val="StyleUnderline"/>
        </w:rPr>
        <w:t>Taiwan can take steps to ensure that US forces would have access to the island’s facilities during a time of crisis</w:t>
      </w:r>
      <w:r w:rsidRPr="00770E8F">
        <w:rPr>
          <w:sz w:val="10"/>
        </w:rPr>
        <w:t xml:space="preserve">, even in the absence of a formal access agreement. Taiwan, for example, could invest in infrastructure that would enable the island to serve as a logistics hub for US forces in the event of a conflict to the island’s north or in the South China Sea. Along similar lines, Taiwan might stockpile supplies that would be of use to American forces operating in the region. Doing </w:t>
      </w:r>
      <w:r w:rsidRPr="00A50A82">
        <w:rPr>
          <w:rStyle w:val="StyleUnderline"/>
        </w:rPr>
        <w:t>so would complicate China’s war planning, improve deterrence, and enhance America’s ability to come to the aid of Taiwan and other allies during an emergency, all without provoking Beijing in the way that formal access arrangements or actual US presence would.</w:t>
      </w:r>
      <w:r w:rsidR="00770E8F">
        <w:rPr>
          <w:rStyle w:val="StyleUnderline"/>
        </w:rPr>
        <w:t xml:space="preserve"> </w:t>
      </w:r>
      <w:r w:rsidRPr="00770E8F">
        <w:rPr>
          <w:sz w:val="10"/>
        </w:rPr>
        <w:t xml:space="preserve">Building Partnership </w:t>
      </w:r>
      <w:proofErr w:type="gramStart"/>
      <w:r w:rsidRPr="00770E8F">
        <w:rPr>
          <w:sz w:val="10"/>
        </w:rPr>
        <w:t>Capacity</w:t>
      </w:r>
      <w:proofErr w:type="gramEnd"/>
      <w:r w:rsidR="00770E8F" w:rsidRPr="00770E8F">
        <w:rPr>
          <w:sz w:val="10"/>
        </w:rPr>
        <w:t xml:space="preserve"> </w:t>
      </w:r>
      <w:r w:rsidRPr="00770E8F">
        <w:rPr>
          <w:sz w:val="10"/>
        </w:rPr>
        <w:t xml:space="preserve">The Obama administration has recognized that one of the </w:t>
      </w:r>
      <w:r w:rsidRPr="00A50A82">
        <w:rPr>
          <w:rStyle w:val="StyleUnderline"/>
        </w:rPr>
        <w:t>most effective way</w:t>
      </w:r>
      <w:r w:rsidRPr="00770E8F">
        <w:rPr>
          <w:sz w:val="10"/>
        </w:rPr>
        <w:t xml:space="preserve">s </w:t>
      </w:r>
      <w:r w:rsidRPr="00A50A82">
        <w:rPr>
          <w:rStyle w:val="StyleUnderline"/>
        </w:rPr>
        <w:t>of avoiding conflict in Asia is to ensure that American allies and partners have the capacity to defend themselves</w:t>
      </w:r>
      <w:r w:rsidRPr="00770E8F">
        <w:rPr>
          <w:sz w:val="10"/>
        </w:rPr>
        <w:t>. The president’s 2012 strategic guidance to the Department of Defense promised to “expand our networks of cooperation with emerging partners throughout the Asia-Pacific to ensure collective capability and capacity for securing common interests.”[3] Speaking at the 2012 Shangri-La Dialogue several months later, then–secretary of defense Leon Panetta put a finer point on it: “We will play an essential role in promoting strong partnerships that strengthen the capabilities of the Pacific nations to defend and secure themselves.”[4]</w:t>
      </w:r>
      <w:r w:rsidR="00770E8F" w:rsidRPr="00770E8F">
        <w:rPr>
          <w:sz w:val="10"/>
        </w:rPr>
        <w:t xml:space="preserve"> </w:t>
      </w:r>
      <w:r w:rsidRPr="00770E8F">
        <w:rPr>
          <w:sz w:val="10"/>
        </w:rPr>
        <w:t xml:space="preserve">In large part, </w:t>
      </w:r>
      <w:r w:rsidRPr="00A50A82">
        <w:rPr>
          <w:rStyle w:val="StyleUnderline"/>
        </w:rPr>
        <w:t>this</w:t>
      </w:r>
      <w:r w:rsidRPr="00770E8F">
        <w:rPr>
          <w:sz w:val="10"/>
        </w:rPr>
        <w:t xml:space="preserve"> effort </w:t>
      </w:r>
      <w:r w:rsidRPr="00A50A82">
        <w:rPr>
          <w:rStyle w:val="StyleUnderline"/>
        </w:rPr>
        <w:t>will rely on continuing large</w:t>
      </w:r>
      <w:r w:rsidRPr="00770E8F">
        <w:rPr>
          <w:sz w:val="10"/>
        </w:rPr>
        <w:t xml:space="preserve"> annual and biennial multinational </w:t>
      </w:r>
      <w:r w:rsidRPr="00A50A82">
        <w:rPr>
          <w:rStyle w:val="StyleUnderline"/>
        </w:rPr>
        <w:t>military exercises throughout the region</w:t>
      </w:r>
      <w:r w:rsidRPr="00770E8F">
        <w:rPr>
          <w:sz w:val="10"/>
        </w:rPr>
        <w:t>. DoD will also, ideally, expand the number of maneuvers it leads and the number of countries with which it exercises. For example, Burma was invited for the first time to observe this year’s Cobra Gold, an annual exercise that the United States and Thailand colead. Other regular participants have included Singapore, Malaysia, Indonesia, Japan, and South Korea. The US Navy has likewise conducted drills with its Vietnamese counterpart, with exercises focusing on noncombat scenarios like search-and-rescue missions and maritime navigation.</w:t>
      </w:r>
      <w:r w:rsidR="00770E8F" w:rsidRPr="00770E8F">
        <w:rPr>
          <w:sz w:val="10"/>
        </w:rPr>
        <w:t xml:space="preserve"> </w:t>
      </w:r>
      <w:r w:rsidRPr="00770E8F">
        <w:rPr>
          <w:sz w:val="10"/>
        </w:rPr>
        <w:t xml:space="preserve">In additional to expanding exercises, the </w:t>
      </w:r>
      <w:r w:rsidRPr="00A50A82">
        <w:rPr>
          <w:rStyle w:val="StyleUnderline"/>
        </w:rPr>
        <w:t>United States has also transferred military items to partner nations</w:t>
      </w:r>
      <w:r w:rsidRPr="00770E8F">
        <w:rPr>
          <w:sz w:val="10"/>
        </w:rPr>
        <w:t>. The flagship of the Philippine navy, for example, is a retired US Coast Guard cutter; Manila has thus far purchased two of these vessels from the United States. Although not modern warships, they do enhance the Philippines’ ability to patrol and defend its own waters. Japan, Australia, and Singapore will purchase F-35 Joint Strike Fighters, and South Korea will likely follow suit. Further afield, India has also bought a number of high-end defense articles from the United States in recent years, including C-130J, C-17, and P-8I aircraft, as well as Apache helicopters and munitions.</w:t>
      </w:r>
      <w:r w:rsidR="00770E8F" w:rsidRPr="00770E8F">
        <w:rPr>
          <w:sz w:val="10"/>
        </w:rPr>
        <w:t xml:space="preserve"> </w:t>
      </w:r>
      <w:r w:rsidRPr="00770E8F">
        <w:rPr>
          <w:sz w:val="10"/>
        </w:rPr>
        <w:t xml:space="preserve">The </w:t>
      </w:r>
      <w:r w:rsidRPr="00A50A82">
        <w:rPr>
          <w:rStyle w:val="StyleUnderline"/>
        </w:rPr>
        <w:t>Obama</w:t>
      </w:r>
      <w:r w:rsidRPr="00770E8F">
        <w:rPr>
          <w:sz w:val="10"/>
        </w:rPr>
        <w:t xml:space="preserve"> administration has </w:t>
      </w:r>
      <w:r w:rsidRPr="00A50A82">
        <w:rPr>
          <w:rStyle w:val="StyleUnderline"/>
        </w:rPr>
        <w:t>permitted</w:t>
      </w:r>
      <w:r w:rsidRPr="00770E8F">
        <w:rPr>
          <w:sz w:val="10"/>
        </w:rPr>
        <w:t xml:space="preserve"> some </w:t>
      </w:r>
      <w:r w:rsidRPr="00A50A82">
        <w:rPr>
          <w:rStyle w:val="StyleUnderline"/>
        </w:rPr>
        <w:t>arms sales to Taiwan</w:t>
      </w:r>
      <w:r w:rsidRPr="00770E8F">
        <w:rPr>
          <w:sz w:val="10"/>
        </w:rPr>
        <w:t xml:space="preserve">, </w:t>
      </w:r>
      <w:r w:rsidRPr="00A50A82">
        <w:rPr>
          <w:rStyle w:val="StyleUnderline"/>
        </w:rPr>
        <w:t>but it has not been proactive</w:t>
      </w:r>
      <w:r w:rsidRPr="00770E8F">
        <w:rPr>
          <w:sz w:val="10"/>
        </w:rPr>
        <w:t xml:space="preserve"> on this front. In 2010, the administration released several items for sale that had earlier been approved by the Bush administration, including PAC-3 missile defense interceptors, Black Hawk helicopters, and refurbished Osprey-class mine hunting ships. In 2011, the administration approved the sale of upgrades for Taiwan’s F-16A/B fighters. Troublingly, the White House has not approved those items that Taiwan needs most: new F-16C/D fighter jets and submarines.</w:t>
      </w:r>
      <w:r w:rsidR="00770E8F" w:rsidRPr="00770E8F">
        <w:rPr>
          <w:sz w:val="10"/>
        </w:rPr>
        <w:t xml:space="preserve"> </w:t>
      </w:r>
      <w:r w:rsidRPr="00A50A82">
        <w:rPr>
          <w:rStyle w:val="StyleUnderline"/>
        </w:rPr>
        <w:t>Taiwan</w:t>
      </w:r>
      <w:r w:rsidRPr="00770E8F">
        <w:rPr>
          <w:sz w:val="10"/>
        </w:rPr>
        <w:t xml:space="preserve"> does not have the opportunity—as Japan does—to assist weaker partners in developing their defense capabilities. As a US partner, however, it </w:t>
      </w:r>
      <w:r w:rsidRPr="00A50A82">
        <w:rPr>
          <w:rStyle w:val="StyleUnderline"/>
        </w:rPr>
        <w:t>can and should focus on advancing its own capacity for self-defense</w:t>
      </w:r>
      <w:r w:rsidRPr="00770E8F">
        <w:rPr>
          <w:sz w:val="10"/>
        </w:rPr>
        <w:t>.</w:t>
      </w:r>
      <w:r w:rsidR="00770E8F" w:rsidRPr="00770E8F">
        <w:rPr>
          <w:sz w:val="10"/>
        </w:rPr>
        <w:t xml:space="preserve"> </w:t>
      </w:r>
      <w:r w:rsidRPr="00770E8F">
        <w:rPr>
          <w:sz w:val="10"/>
        </w:rPr>
        <w:t xml:space="preserve">Given its location, the island of </w:t>
      </w:r>
      <w:r w:rsidRPr="00C96E91">
        <w:rPr>
          <w:rStyle w:val="StyleUnderline"/>
          <w:highlight w:val="cyan"/>
        </w:rPr>
        <w:t>Taiwan is of great geostrategic importance</w:t>
      </w:r>
      <w:r w:rsidRPr="00770E8F">
        <w:rPr>
          <w:sz w:val="10"/>
        </w:rPr>
        <w:t xml:space="preserve">. In a sense, </w:t>
      </w:r>
      <w:r w:rsidRPr="00A50A82">
        <w:rPr>
          <w:rStyle w:val="StyleUnderline"/>
        </w:rPr>
        <w:t>it is the cork that keeps Chinese maritime and air forces bottled up within what China calls the “first island chain”</w:t>
      </w:r>
      <w:r w:rsidRPr="00770E8F">
        <w:rPr>
          <w:sz w:val="10"/>
        </w:rPr>
        <w:t xml:space="preserve">—a string of islands running from Japan in the north, through Japan’s Ryukyu chain to the Philippine island of Luzon, and then skirting the southern and western perimeters of the South China Sea. Even though no US troops are stationed on Taiwan, the island’s continued de facto independence is crucial for America’s forward defense perimeter, which since World War II has sought to keep would-be aggressors from approaching the United States via the Pacific Ocean. </w:t>
      </w:r>
      <w:r w:rsidRPr="00C96E91">
        <w:rPr>
          <w:rStyle w:val="StyleUnderline"/>
          <w:highlight w:val="cyan"/>
        </w:rPr>
        <w:t>If Taiwan fell into unfriendly hands</w:t>
      </w:r>
      <w:r w:rsidRPr="00A50A82">
        <w:rPr>
          <w:rStyle w:val="StyleUnderline"/>
        </w:rPr>
        <w:t xml:space="preserve">, moreover, </w:t>
      </w:r>
      <w:r w:rsidRPr="00C96E91">
        <w:rPr>
          <w:rStyle w:val="StyleUnderline"/>
          <w:highlight w:val="cyan"/>
        </w:rPr>
        <w:t>America would find it</w:t>
      </w:r>
      <w:r w:rsidRPr="00A50A82">
        <w:rPr>
          <w:rStyle w:val="StyleUnderline"/>
        </w:rPr>
        <w:t xml:space="preserve"> increasingly </w:t>
      </w:r>
      <w:r w:rsidRPr="00C96E91">
        <w:rPr>
          <w:rStyle w:val="StyleUnderline"/>
          <w:highlight w:val="cyan"/>
        </w:rPr>
        <w:t>difficult to defend its Asian</w:t>
      </w:r>
      <w:r w:rsidRPr="00A50A82">
        <w:rPr>
          <w:rStyle w:val="StyleUnderline"/>
        </w:rPr>
        <w:t xml:space="preserve"> treaty </w:t>
      </w:r>
      <w:r w:rsidRPr="00C96E91">
        <w:rPr>
          <w:rStyle w:val="StyleUnderline"/>
          <w:highlight w:val="cyan"/>
        </w:rPr>
        <w:t>allies</w:t>
      </w:r>
      <w:r w:rsidRPr="00A50A82">
        <w:rPr>
          <w:rStyle w:val="StyleUnderline"/>
        </w:rPr>
        <w:t>, notably Japan and the Philippines.</w:t>
      </w:r>
      <w:r w:rsidR="00770E8F">
        <w:rPr>
          <w:rStyle w:val="StyleUnderline"/>
        </w:rPr>
        <w:t xml:space="preserve"> </w:t>
      </w:r>
      <w:r w:rsidRPr="00770E8F">
        <w:rPr>
          <w:sz w:val="10"/>
        </w:rPr>
        <w:t>Taiwan, then, can best contribute to the Pentagon’s rebalance by ensuring that it can adequately defend itself against Chinese aggression. Recent trends in Taiwan’s defense spending, however, suggest that the island is not dedicating sufficient resources to that task.</w:t>
      </w:r>
      <w:r w:rsidR="00770E8F" w:rsidRPr="00770E8F">
        <w:rPr>
          <w:sz w:val="10"/>
        </w:rPr>
        <w:t xml:space="preserve"> </w:t>
      </w:r>
      <w:r w:rsidRPr="00770E8F">
        <w:rPr>
          <w:sz w:val="10"/>
        </w:rPr>
        <w:t>According to data from the Stockholm International Peace Research Institute, since 2001, Taiwan’s annual defense budget growth has averaged only 0.5 percent, and this is at a time when Taiwan’s military is shifting to what should be a much more expensive, all-volunteer force. By comparison, China’s defense budget has grown an average of 12.2 percent yearly over the same period and 213.9 percent overall from 2001 to 2011 as compared to Taiwan’s 3.5 percent.[5]</w:t>
      </w:r>
      <w:r w:rsidR="00770E8F" w:rsidRPr="00770E8F">
        <w:rPr>
          <w:sz w:val="10"/>
        </w:rPr>
        <w:t xml:space="preserve"> </w:t>
      </w:r>
      <w:r w:rsidRPr="00770E8F">
        <w:rPr>
          <w:sz w:val="10"/>
        </w:rPr>
        <w:t>Over the past decade, Taiwan’s defense spending has accounted for between 1.9 and 2.4 percent of gross domestic product (GDP). By comparison, Georgia—which like Taiwan faces a considerable military threat from a giant neighbor but which has per capita GDP only one-sixth that of Taiwan—has dedicated over 5 percent of GDP to defense spending since 2006, hitting 9.2 percent in 2007 (before, not in reaction to, the Russian invasion in 2008).</w:t>
      </w:r>
      <w:r w:rsidR="00770E8F" w:rsidRPr="00770E8F">
        <w:rPr>
          <w:sz w:val="10"/>
        </w:rPr>
        <w:t xml:space="preserve"> </w:t>
      </w:r>
      <w:r w:rsidRPr="00770E8F">
        <w:rPr>
          <w:sz w:val="10"/>
        </w:rPr>
        <w:t>Although Taiwan has experienced slower economic growth of late, it is, by any measure, a prosperous country. Taipei should at the very least meet its own goal of spending 3 percent of GDP on defense. Failure to do so will not only limit the effectiveness of Taiwan’s armed forces, but also risk empowering those in the United States who argue that since Taiwan does not defend itself, neither should America.</w:t>
      </w:r>
      <w:r w:rsidR="00770E8F" w:rsidRPr="00770E8F">
        <w:rPr>
          <w:sz w:val="10"/>
        </w:rPr>
        <w:t xml:space="preserve"> </w:t>
      </w:r>
      <w:r w:rsidRPr="00770E8F">
        <w:rPr>
          <w:sz w:val="10"/>
        </w:rPr>
        <w:t xml:space="preserve">Of course, </w:t>
      </w:r>
      <w:r w:rsidRPr="00A50A82">
        <w:rPr>
          <w:rStyle w:val="StyleUnderline"/>
        </w:rPr>
        <w:t>Taiwan’s defense capability is a question not of simply how many dollars are spent but of how they are spent. The military should be able to respond to the full range of potential Chinese actions, from a relatively low-intensity scenario (such as a partial naval blockade) to the highest-intensity option (a full-scale invasion). Such preparedness requires a wide range of defense capabilities.</w:t>
      </w:r>
      <w:r w:rsidR="00770E8F">
        <w:rPr>
          <w:rStyle w:val="StyleUnderline"/>
        </w:rPr>
        <w:t xml:space="preserve"> </w:t>
      </w:r>
      <w:r w:rsidRPr="00770E8F">
        <w:rPr>
          <w:sz w:val="10"/>
        </w:rPr>
        <w:t xml:space="preserve">A </w:t>
      </w:r>
      <w:r w:rsidRPr="00A50A82">
        <w:rPr>
          <w:rStyle w:val="StyleUnderline"/>
        </w:rPr>
        <w:t>combination of advanced air defenses and modern tactical fighter aircraft are necessary, first so that Taiwan can control its own airspace and, second, so that the ROC Air Force can carry out limited retaliatory strikes on the mainland if need be</w:t>
      </w:r>
      <w:r w:rsidRPr="00770E8F">
        <w:rPr>
          <w:sz w:val="10"/>
        </w:rPr>
        <w:t xml:space="preserve">. To that end, </w:t>
      </w:r>
      <w:r w:rsidRPr="00A50A82">
        <w:rPr>
          <w:rStyle w:val="StyleUnderline"/>
        </w:rPr>
        <w:t>Taipei should</w:t>
      </w:r>
      <w:r w:rsidRPr="00770E8F">
        <w:rPr>
          <w:sz w:val="10"/>
        </w:rPr>
        <w:t xml:space="preserve"> continue </w:t>
      </w:r>
      <w:r w:rsidRPr="00A50A82">
        <w:rPr>
          <w:rStyle w:val="StyleUnderline"/>
        </w:rPr>
        <w:t>lobby</w:t>
      </w:r>
      <w:r w:rsidRPr="00770E8F">
        <w:rPr>
          <w:sz w:val="10"/>
        </w:rPr>
        <w:t xml:space="preserve">ing both the </w:t>
      </w:r>
      <w:r w:rsidRPr="00A50A82">
        <w:rPr>
          <w:rStyle w:val="StyleUnderline"/>
        </w:rPr>
        <w:t>Obama</w:t>
      </w:r>
      <w:r w:rsidRPr="00770E8F">
        <w:rPr>
          <w:sz w:val="10"/>
        </w:rPr>
        <w:t xml:space="preserve"> administration and Capitol Hill </w:t>
      </w:r>
      <w:r w:rsidRPr="00A50A82">
        <w:rPr>
          <w:rStyle w:val="StyleUnderline"/>
        </w:rPr>
        <w:t xml:space="preserve">to approve </w:t>
      </w:r>
      <w:r w:rsidRPr="00770E8F">
        <w:rPr>
          <w:sz w:val="10"/>
        </w:rPr>
        <w:t xml:space="preserve">the </w:t>
      </w:r>
      <w:r w:rsidRPr="00A50A82">
        <w:rPr>
          <w:rStyle w:val="StyleUnderline"/>
        </w:rPr>
        <w:t>export to Taiwan of new F-16C/Ds.</w:t>
      </w:r>
      <w:r w:rsidRPr="00770E8F">
        <w:rPr>
          <w:sz w:val="10"/>
        </w:rPr>
        <w:t xml:space="preserve"> Although the Ministry of National Defense’s (MND’s) requirement for “next-generation fighters,” as articulated in its recent Quadrennial Defense Review, is sensible over the long term, the realities of America’s recent arms sales track record and of the F-35’s development challenges make this an unrealistic option during the next decade if not </w:t>
      </w:r>
      <w:proofErr w:type="gramStart"/>
      <w:r w:rsidRPr="00770E8F">
        <w:rPr>
          <w:sz w:val="10"/>
        </w:rPr>
        <w:t>longer.[</w:t>
      </w:r>
      <w:proofErr w:type="gramEnd"/>
      <w:r w:rsidRPr="00770E8F">
        <w:rPr>
          <w:sz w:val="10"/>
        </w:rPr>
        <w:t>6] New F-16s remain MND’s only viable option if Taiwan is to maintain an effective air force in the coming years.</w:t>
      </w:r>
      <w:r w:rsidR="00770E8F" w:rsidRPr="00770E8F">
        <w:rPr>
          <w:sz w:val="10"/>
        </w:rPr>
        <w:t xml:space="preserve"> </w:t>
      </w:r>
      <w:r w:rsidRPr="00770E8F">
        <w:rPr>
          <w:sz w:val="10"/>
        </w:rPr>
        <w:t>“</w:t>
      </w:r>
      <w:r w:rsidRPr="00A50A82">
        <w:rPr>
          <w:rStyle w:val="StyleUnderline"/>
        </w:rPr>
        <w:t>Taiwan can best contribute to the Pentagon’s rebalance by ensuring that it can adequately defend itself against Chinese aggression</w:t>
      </w:r>
      <w:r w:rsidRPr="00770E8F">
        <w:rPr>
          <w:sz w:val="10"/>
        </w:rPr>
        <w:t xml:space="preserve">.” At sea, </w:t>
      </w:r>
      <w:r w:rsidRPr="00A50A82">
        <w:rPr>
          <w:rStyle w:val="StyleUnderline"/>
        </w:rPr>
        <w:t>Taiwan needs a mix of traditional and asymmetric systems</w:t>
      </w:r>
      <w:r w:rsidRPr="00770E8F">
        <w:rPr>
          <w:sz w:val="10"/>
        </w:rPr>
        <w:t xml:space="preserve">. To maintain a capability to keep open safe transit corridors during a blockade, submarines are crucial. Quiet, diesel-powered submarines would also enhance Taiwan’s ability to interdict surface vessels entering the northern or southern approaches of the Taiwan Strait. Fast-attack missile boats, meanwhile, would grant Taiwan a much-needed sea denial capability. MND’s decision to develop a new 500-ton stealth corvette is a positive </w:t>
      </w:r>
      <w:proofErr w:type="gramStart"/>
      <w:r w:rsidRPr="00770E8F">
        <w:rPr>
          <w:sz w:val="10"/>
        </w:rPr>
        <w:t>development.[</w:t>
      </w:r>
      <w:proofErr w:type="gramEnd"/>
      <w:r w:rsidRPr="00770E8F">
        <w:rPr>
          <w:sz w:val="10"/>
        </w:rPr>
        <w:t>7]</w:t>
      </w:r>
      <w:r w:rsidR="00770E8F" w:rsidRPr="00770E8F">
        <w:rPr>
          <w:sz w:val="10"/>
        </w:rPr>
        <w:t xml:space="preserve"> </w:t>
      </w:r>
      <w:r w:rsidRPr="00770E8F">
        <w:rPr>
          <w:sz w:val="10"/>
        </w:rPr>
        <w:t>The US Naval War College’s Toshi Yoshihara and James Holmes have made the case that the ROC Navy should rely more heavily on such vessels than on traditional large surface combatants.[8] Writing for the Diplomat, Holmes argued that Taiwan could “disperse large numbers of small combatants to hardened sites</w:t>
      </w:r>
      <w:r w:rsidR="00770E8F" w:rsidRPr="00770E8F">
        <w:rPr>
          <w:sz w:val="10"/>
        </w:rPr>
        <w:t xml:space="preserve"> </w:t>
      </w:r>
      <w:r w:rsidRPr="00770E8F">
        <w:rPr>
          <w:sz w:val="10"/>
        </w:rPr>
        <w:t>. . . around the island’s rough coast. Such vessels could sortie to conduct independent operations against enemy shipping. Or, they could mass their firepower in concerted ‘wolf pack’ attacks on major PLAN formations.”[9] Taiwan does not have the resources to match China’s investments in destroyers and frigates, but if the ROC Navy fields innovative capabilities and develops innovative ways of operating, it could make life miserable for the People’s Liberation Army Navy in and around the Taiwan Strait.</w:t>
      </w:r>
      <w:r w:rsidR="00770E8F" w:rsidRPr="00770E8F">
        <w:rPr>
          <w:sz w:val="10"/>
        </w:rPr>
        <w:t xml:space="preserve"> </w:t>
      </w:r>
      <w:r w:rsidRPr="00770E8F">
        <w:rPr>
          <w:sz w:val="10"/>
        </w:rPr>
        <w:t>On land, ROC forces should be able to prevent, or at least delay, PLA forces from establishing a beachhead. A fight for control of the island would be the most stressful scenario for both Taiwan’s military and society. As several colleagues and I argued in 2009:</w:t>
      </w:r>
      <w:r w:rsidR="00770E8F" w:rsidRPr="00770E8F">
        <w:rPr>
          <w:sz w:val="10"/>
        </w:rPr>
        <w:t xml:space="preserve"> </w:t>
      </w:r>
      <w:r w:rsidRPr="00A50A82">
        <w:rPr>
          <w:rStyle w:val="StyleUnderline"/>
        </w:rPr>
        <w:t>Ground forces should be ready both to fight the PLA and to provide for the population’s safety and well-being</w:t>
      </w:r>
      <w:r w:rsidRPr="00770E8F">
        <w:rPr>
          <w:sz w:val="10"/>
        </w:rPr>
        <w:t>. . . . Military units should maintain a high level of mobility and be able to move quickly around the island. Troops will also need to maintain rear area security in times of crisis and have the capability to counter PLA special forces operations</w:t>
      </w:r>
      <w:proofErr w:type="gramStart"/>
      <w:r w:rsidRPr="00770E8F">
        <w:rPr>
          <w:sz w:val="10"/>
        </w:rPr>
        <w:t>. . . .</w:t>
      </w:r>
      <w:proofErr w:type="gramEnd"/>
      <w:r w:rsidRPr="00770E8F">
        <w:rPr>
          <w:sz w:val="10"/>
        </w:rPr>
        <w:t xml:space="preserve"> As part of a comprehensive strategy, the </w:t>
      </w:r>
      <w:r w:rsidRPr="00A50A82">
        <w:rPr>
          <w:rStyle w:val="StyleUnderline"/>
        </w:rPr>
        <w:t>ROC should be prepared to mount a sustained ground resistance, even in the event that Taipei is occupied. Strategic endurance involving an effective, long-term, organized resistance could enhance deterrence by raising the costs of an amphibious invasion and forcible occupation of the island.[10]</w:t>
      </w:r>
      <w:r w:rsidR="00770E8F" w:rsidRPr="00770E8F">
        <w:rPr>
          <w:sz w:val="10"/>
        </w:rPr>
        <w:t xml:space="preserve"> </w:t>
      </w:r>
      <w:r w:rsidRPr="00770E8F">
        <w:rPr>
          <w:sz w:val="10"/>
        </w:rPr>
        <w:t>If Taiwan fields a force such as that described in the preceding paragraphs, it will contribute to Washington’s stated effort to shore up its own defense posture in Asia. If Taiwan and other individual states in Asia can deter aggression, that will alleviate pressure on US forces to be everywhere at all times and will undermine the arguments of those who believe that the United States should not defend countries that do not defend themselves. Countering that charge is especially important in the case of Taiwan, which does not have a formal defense treaty with the United States and is still viewed by some as an obstacle to better Sino-American relations.[11]</w:t>
      </w:r>
      <w:r w:rsidR="00770E8F" w:rsidRPr="00770E8F">
        <w:rPr>
          <w:sz w:val="10"/>
        </w:rPr>
        <w:t xml:space="preserve"> </w:t>
      </w:r>
      <w:r w:rsidRPr="00A50A82">
        <w:rPr>
          <w:rStyle w:val="StyleUnderline"/>
        </w:rPr>
        <w:t>By enhancing its own defense capabilities, Taiwan can complement US efforts to build partnership capacity across Asia. Improved defenses among all of America’s Asian partners will contribute to stability in the region, a central goal of the US rebalance to Asia.</w:t>
      </w:r>
      <w:r w:rsidR="00770E8F">
        <w:rPr>
          <w:rStyle w:val="StyleUnderline"/>
        </w:rPr>
        <w:t xml:space="preserve"> </w:t>
      </w:r>
      <w:r w:rsidRPr="00770E8F">
        <w:rPr>
          <w:sz w:val="10"/>
        </w:rPr>
        <w:t>Military Innovation</w:t>
      </w:r>
      <w:r w:rsidR="00770E8F" w:rsidRPr="00770E8F">
        <w:rPr>
          <w:sz w:val="10"/>
        </w:rPr>
        <w:t xml:space="preserve"> </w:t>
      </w:r>
      <w:r w:rsidRPr="00770E8F">
        <w:rPr>
          <w:sz w:val="10"/>
        </w:rPr>
        <w:t>DoD’s pivot to Asia cannot be limited to simply deploying more assets to the region and aiding others in bulking up their militaries. Forces in the region must be capable of operating safely and defeating possible adversaries. Given the nature of China’s military modernization, those are becoming more difficult tasks.</w:t>
      </w:r>
      <w:r w:rsidR="00770E8F" w:rsidRPr="00770E8F">
        <w:rPr>
          <w:sz w:val="10"/>
        </w:rPr>
        <w:t xml:space="preserve"> </w:t>
      </w:r>
      <w:r w:rsidRPr="00770E8F">
        <w:rPr>
          <w:sz w:val="10"/>
        </w:rPr>
        <w:t>Indeed, China is posing a new kind of challenge for US air and maritime forces in particular: namely, the fielding of effective, high-tech, anti-access/area denial capabilities (A2/AD). Last year’s Defense Strategic Guidelines described the challenge in general terms:</w:t>
      </w:r>
      <w:r w:rsidR="00770E8F" w:rsidRPr="00770E8F">
        <w:rPr>
          <w:sz w:val="10"/>
        </w:rPr>
        <w:t xml:space="preserve"> </w:t>
      </w:r>
      <w:r w:rsidRPr="00A50A82">
        <w:rPr>
          <w:rStyle w:val="StyleUnderline"/>
        </w:rPr>
        <w:t>In order to credibly deter potential adversaries and to prevent them from achieving their objectives, the United States must maintain its ability to project power in areas in which our access and freedom to operate are challenged. In these areas, sophisticated adversaries will use asymmetric capabilities, to include electronic and cyber warfare, ballistic and cruise missiles, advanced air defenses, mining, and other methods, to complicate our operational calculus.</w:t>
      </w:r>
      <w:r w:rsidRPr="00770E8F">
        <w:rPr>
          <w:sz w:val="10"/>
        </w:rPr>
        <w:t xml:space="preserve"> States such as China and Iran will continue to pursue asymmetric means to counter our power projection capabilities, while the proliferation of sophisticated weapons and technology will extend to non-state actors as well. Accordingly, the U.S. military will invest as required to ensure its ability to operate effectively in anti-access and area denial (A2/AD) environments.[12]</w:t>
      </w:r>
      <w:r w:rsidR="00770E8F" w:rsidRPr="00770E8F">
        <w:rPr>
          <w:sz w:val="10"/>
        </w:rPr>
        <w:t xml:space="preserve"> </w:t>
      </w:r>
      <w:r w:rsidRPr="00770E8F">
        <w:rPr>
          <w:sz w:val="10"/>
        </w:rPr>
        <w:t>In other words, Beijing is developing capabilities designed to hold US forces distant from Chinese shores so as to prevent or complicate American intervention in a conflict in China’s so-called “near seas.” To address this challenge, DoD has developed a new operational concept: Air-Sea Battle. General Norton A. Schwartz (US Air Force) and Admiral Jonathan W. Greenert (US Navy) described the concept in an article for the American Interest last year:</w:t>
      </w:r>
      <w:r w:rsidR="00770E8F" w:rsidRPr="00770E8F">
        <w:rPr>
          <w:sz w:val="10"/>
        </w:rPr>
        <w:t xml:space="preserve"> </w:t>
      </w:r>
      <w:r w:rsidRPr="00770E8F">
        <w:rPr>
          <w:sz w:val="10"/>
        </w:rPr>
        <w:t>With Air-Sea Battle, we are reinvigorating the historic partnership between our two departments to protect the freedom of the commons and ensure operational access for the Joint Force. Air-Sea Battle provides the concepts, capabilities and investments needed to overcome the challenges posed by emerging threats to access like ballistic and cruise missiles, advanced submarines and fighters, electronic warfare and mines. . . . Air-Sea Battle relies on highly integrated and tightly coordinated operations across warfighting domains—for example, using cyber methodologies to defeat threats to aircraft, or using aircraft to defeat threats on and under the sea.[13]</w:t>
      </w:r>
      <w:r w:rsidR="00770E8F" w:rsidRPr="00770E8F">
        <w:rPr>
          <w:sz w:val="10"/>
        </w:rPr>
        <w:t xml:space="preserve"> </w:t>
      </w:r>
      <w:r w:rsidRPr="00770E8F">
        <w:rPr>
          <w:sz w:val="10"/>
        </w:rPr>
        <w:t>According to Schwartz and Greenert, Air-Sea Battle will require “resilient communications networks,” “new models for command and control” to better integrate air and naval forces, and a capability to “attack adversary systems wherever needed to gain access to contested areas.”[14]</w:t>
      </w:r>
      <w:r w:rsidR="00770E8F" w:rsidRPr="00770E8F">
        <w:rPr>
          <w:sz w:val="10"/>
        </w:rPr>
        <w:t xml:space="preserve"> </w:t>
      </w:r>
      <w:r w:rsidRPr="00A50A82">
        <w:rPr>
          <w:rStyle w:val="StyleUnderline"/>
        </w:rPr>
        <w:t>Taiwan is situated well within the reach of China’s A2/AD capabilities. Whenever ROC forces operate—whether they are exercising or carrying out routine patrols—they are operating in an A2/AD environment. They thus face similar challenges to their American counterparts and may develop some similar solutions. Taiwan can assist the US military’s Air-Sea Battle efforts in two primary ways: first, by sharing experience and technology and, second, by sharing intelligence.</w:t>
      </w:r>
      <w:r w:rsidR="00770E8F">
        <w:rPr>
          <w:rStyle w:val="StyleUnderline"/>
        </w:rPr>
        <w:t xml:space="preserve"> </w:t>
      </w:r>
      <w:r w:rsidRPr="00770E8F">
        <w:rPr>
          <w:sz w:val="10"/>
        </w:rPr>
        <w:t xml:space="preserve">Cyber. </w:t>
      </w:r>
      <w:r w:rsidRPr="00A50A82">
        <w:rPr>
          <w:rStyle w:val="StyleUnderline"/>
        </w:rPr>
        <w:t>No country has more experience than Taiwan in dealing with cyberintrusions emanating from the People’s Republic of China</w:t>
      </w:r>
      <w:r w:rsidRPr="00770E8F">
        <w:rPr>
          <w:sz w:val="10"/>
        </w:rPr>
        <w:t>. The United States may be the biggest, juiciest target for Chinese hackers, but Taiwan is their primary concern. Taiwan is, in effect, on the front line of the growing confrontation in cyberspace between China and the United States and its allies. According to Chuang Ming-hsiung, chief of the Taiwan Criminal Investigation Bureau’s High-Technology Crime Prevention Center, “Before China releases a virus to the United States, it will test it on Taiwan. That’s why Taiwan has a faster response rate than the United States. This is Taiwan’s soft power.”[15]</w:t>
      </w:r>
      <w:r w:rsidR="00770E8F" w:rsidRPr="00770E8F">
        <w:rPr>
          <w:sz w:val="10"/>
        </w:rPr>
        <w:t xml:space="preserve"> </w:t>
      </w:r>
      <w:r w:rsidRPr="00770E8F">
        <w:rPr>
          <w:sz w:val="10"/>
        </w:rPr>
        <w:t>Media reports have focused on cybertheft of information from companies in Taiwan or on attempted intrusions of the National Security Bureau, but People’s Liberation Army (PLA) hackers are surely also targeting Taiwan’s armed forces, particularly their command-and-control networks. Chinese cyberunits may be more aggressive in going after these</w:t>
      </w:r>
      <w:r w:rsidR="00770E8F" w:rsidRPr="00770E8F">
        <w:rPr>
          <w:sz w:val="10"/>
        </w:rPr>
        <w:t xml:space="preserve"> </w:t>
      </w:r>
      <w:r w:rsidRPr="00770E8F">
        <w:rPr>
          <w:sz w:val="10"/>
        </w:rPr>
        <w:t>networks than those of American forces, as they may have determined that doing so is not as risky.</w:t>
      </w:r>
      <w:r w:rsidR="00770E8F" w:rsidRPr="00770E8F">
        <w:rPr>
          <w:sz w:val="10"/>
        </w:rPr>
        <w:t xml:space="preserve"> </w:t>
      </w:r>
      <w:r w:rsidRPr="00A50A82">
        <w:rPr>
          <w:rStyle w:val="StyleUnderline"/>
        </w:rPr>
        <w:t>Taiwan should be developing means to defend its military networks against cyberattacks and to neutralize attackers</w:t>
      </w:r>
      <w:r w:rsidRPr="00770E8F">
        <w:rPr>
          <w:sz w:val="10"/>
        </w:rPr>
        <w:t>. Primary efforts to do so will likely remain in the cyber realm, but Taiwan’s military intelligence services should also work to identify and locate cyberunits on the mainland. In the event of a conflict, Taiwan and partner militaries should have the option to respond to cyberoffensives with kinetic means (with precision-guided munitions launched from sea, air, or land).</w:t>
      </w:r>
      <w:r w:rsidR="00770E8F" w:rsidRPr="00770E8F">
        <w:rPr>
          <w:sz w:val="10"/>
        </w:rPr>
        <w:t xml:space="preserve"> </w:t>
      </w:r>
      <w:r w:rsidRPr="00770E8F">
        <w:rPr>
          <w:sz w:val="10"/>
        </w:rPr>
        <w:t>“No country has more experience than Taiwan in dealing with cyberintrusions emanating from the People’s Republic of China.”</w:t>
      </w:r>
      <w:r w:rsidR="00770E8F" w:rsidRPr="00770E8F">
        <w:rPr>
          <w:sz w:val="10"/>
        </w:rPr>
        <w:t xml:space="preserve"> </w:t>
      </w:r>
      <w:r w:rsidRPr="00770E8F">
        <w:rPr>
          <w:sz w:val="10"/>
        </w:rPr>
        <w:t>As Taiwan’s cyberwarriors learn to anticipate or rapidly identify and counter Chinese attacks, they should offer to share knowledge and technology with their American counterparts. Indeed, Taipei should consider inviting American military cyberexperts to regularly observe Taiwan’s cyberoperations. Taiwan’s expertise in this area can help ensure that American forces do not remain vulnerable to Chinese cyberattacks, mitigating one aspect of China’s A2/AD threat.</w:t>
      </w:r>
      <w:r w:rsidR="00770E8F" w:rsidRPr="00770E8F">
        <w:rPr>
          <w:sz w:val="10"/>
        </w:rPr>
        <w:t xml:space="preserve"> </w:t>
      </w:r>
      <w:r w:rsidRPr="00A50A82">
        <w:rPr>
          <w:rStyle w:val="StyleUnderline"/>
        </w:rPr>
        <w:t xml:space="preserve">Command and Control. </w:t>
      </w:r>
      <w:r w:rsidRPr="00C96E91">
        <w:rPr>
          <w:rStyle w:val="StyleUnderline"/>
          <w:highlight w:val="cyan"/>
        </w:rPr>
        <w:t>A primary target of China’s</w:t>
      </w:r>
      <w:r w:rsidRPr="00A50A82">
        <w:rPr>
          <w:rStyle w:val="StyleUnderline"/>
        </w:rPr>
        <w:t xml:space="preserve"> A2/AD </w:t>
      </w:r>
      <w:r w:rsidRPr="00C96E91">
        <w:rPr>
          <w:rStyle w:val="StyleUnderline"/>
          <w:highlight w:val="cyan"/>
        </w:rPr>
        <w:t>capabilities is American command and control</w:t>
      </w:r>
      <w:r w:rsidRPr="00A50A82">
        <w:rPr>
          <w:rStyle w:val="StyleUnderline"/>
        </w:rPr>
        <w:t>, which is enabled by a constellation of military communications satellites. These satellites are vulnerable, and the PLA has accordingly been developing antisatellite weapons to neutralize them. Kinetic kill vehicles, directed-energy weapons, and advanced jammers will allow the PLA to temporarily disable, if not destroy, US military communications satellites as well as imaging and intelligence satellites. In short, China is developing a capacity to blind, deafen, and silence US forces, eliminating a key advantage American forces have over their adversaries.</w:t>
      </w:r>
      <w:r w:rsidR="00770E8F">
        <w:rPr>
          <w:rStyle w:val="StyleUnderline"/>
        </w:rPr>
        <w:t xml:space="preserve"> </w:t>
      </w:r>
      <w:r w:rsidRPr="00770E8F">
        <w:rPr>
          <w:sz w:val="10"/>
        </w:rPr>
        <w:t>The US Navy’s Broad Area Maritime Surveillance program will employ high-altitude, long-endurance unmanned aerial vehicles (UAVs) to complement space-based intelligence, surveillance, and reconnaissance (ISR) systems. UAVs are much less costly than satellites and much easier to replace. Could US forces adopt a similar approach for command, control, and communications, at least at the theater level?</w:t>
      </w:r>
      <w:r w:rsidR="00770E8F" w:rsidRPr="00770E8F">
        <w:rPr>
          <w:sz w:val="10"/>
        </w:rPr>
        <w:t xml:space="preserve"> </w:t>
      </w:r>
      <w:r w:rsidRPr="00770E8F">
        <w:rPr>
          <w:sz w:val="10"/>
        </w:rPr>
        <w:t>Taiwan’s military should experiment with just such a system for its own communications needs. Airborne, joint communications relays would enable dispersal of land, maritime, and air forces across, above, and out to sea from the mountainous island. An inner-atmosphere UAV “constellation” would consist of numerous aircraft aloft at once to allow for nearly uninterrupted communications should any units be destroyed; decoys could likewise be employed to confuse enemy munitions. Caches of communications UAVs would need to be maintained for rapid replacement of downed aircraft. The system would complement, rather than replace, Taiwan’s current hard-line and wireless communications.</w:t>
      </w:r>
      <w:r w:rsidR="00770E8F" w:rsidRPr="00770E8F">
        <w:rPr>
          <w:sz w:val="10"/>
        </w:rPr>
        <w:t xml:space="preserve"> </w:t>
      </w:r>
      <w:r w:rsidRPr="00770E8F">
        <w:rPr>
          <w:sz w:val="10"/>
        </w:rPr>
        <w:t>If Taiwan can make such a system work in a hostile environment, it could provide invaluable assistance to Pentagon planners looking for ways to overcome China’s threats to America’s space-based systems. With early American participation in designing the system, it could even be designed for interoperability with US forces; in the event of a conflict in which US command-and-control networks are damaged, American forces could piggyback on Taiwan’s UAV constellation, easing operations in a contested environment.</w:t>
      </w:r>
      <w:r w:rsidR="00770E8F" w:rsidRPr="00770E8F">
        <w:rPr>
          <w:sz w:val="10"/>
        </w:rPr>
        <w:t xml:space="preserve"> </w:t>
      </w:r>
      <w:r w:rsidRPr="00770E8F">
        <w:rPr>
          <w:sz w:val="10"/>
        </w:rPr>
        <w:t xml:space="preserve">Intelligence, Surveillance, and Reconnaissance. </w:t>
      </w:r>
      <w:r w:rsidRPr="00C96E91">
        <w:rPr>
          <w:rStyle w:val="StyleUnderline"/>
          <w:highlight w:val="cyan"/>
        </w:rPr>
        <w:t>Taiwan can</w:t>
      </w:r>
      <w:r w:rsidRPr="00770E8F">
        <w:rPr>
          <w:sz w:val="10"/>
        </w:rPr>
        <w:t xml:space="preserve"> most </w:t>
      </w:r>
      <w:r w:rsidRPr="00C96E91">
        <w:rPr>
          <w:rStyle w:val="StyleUnderline"/>
          <w:highlight w:val="cyan"/>
        </w:rPr>
        <w:t>directly support the US defense posture in Asia</w:t>
      </w:r>
      <w:r w:rsidRPr="00A50A82">
        <w:rPr>
          <w:rStyle w:val="StyleUnderline"/>
        </w:rPr>
        <w:t xml:space="preserve"> by sharing intelligence</w:t>
      </w:r>
      <w:r w:rsidRPr="00770E8F">
        <w:rPr>
          <w:sz w:val="10"/>
        </w:rPr>
        <w:t xml:space="preserve">. Via UAVs as well as ground-based and undersea sensors, Taiwan can develop a level of sustained, comprehensive, localized maritime domain awareness that the United States cannot given its more varied responsibilities and geographically diverse concerns. </w:t>
      </w:r>
      <w:r w:rsidRPr="00A50A82">
        <w:rPr>
          <w:rStyle w:val="StyleUnderline"/>
        </w:rPr>
        <w:t>If Taiwan’s armed forces can maintain a comprehensive picture of what is happening on, above, and under the waters in the Taiwan Strait and around the island, it will serve to deter China (by making strategic, operational, and tactical surprise much more difficult) and enhance the ability of the US Navy and Air Force to confidently operate off China’s southeastern seaboard.</w:t>
      </w:r>
      <w:r w:rsidR="00770E8F">
        <w:rPr>
          <w:rStyle w:val="StyleUnderline"/>
        </w:rPr>
        <w:t xml:space="preserve"> </w:t>
      </w:r>
      <w:r w:rsidRPr="00A50A82">
        <w:rPr>
          <w:rStyle w:val="StyleUnderline"/>
        </w:rPr>
        <w:t>If Taiwan can establish comprehensive maritime domain awareness, it will likewise contribute to Japan’s security and to security in the South China Sea. Knowledge of Chinese naval and air movements will allow the United States and its allies to forecast possible confrontations at sea and, again, deter China from engaging in provocative deployments. During a conflict, Taiwan’s ISR could complement and in an emergency supplement America’s own ISR networks. Most importantly, US awareness of China’s maritime assets near Taiwan will help the United States blunt or overcome the PLA’s A2/AD capabilities.</w:t>
      </w:r>
      <w:r w:rsidR="00770E8F">
        <w:rPr>
          <w:rStyle w:val="StyleUnderline"/>
        </w:rPr>
        <w:t xml:space="preserve"> </w:t>
      </w:r>
      <w:r w:rsidRPr="00770E8F">
        <w:rPr>
          <w:sz w:val="10"/>
        </w:rPr>
        <w:t>Conclusion</w:t>
      </w:r>
      <w:r w:rsidR="00770E8F" w:rsidRPr="00770E8F">
        <w:rPr>
          <w:sz w:val="10"/>
        </w:rPr>
        <w:t xml:space="preserve"> </w:t>
      </w:r>
      <w:proofErr w:type="gramStart"/>
      <w:r w:rsidRPr="00770E8F">
        <w:rPr>
          <w:sz w:val="10"/>
        </w:rPr>
        <w:t>As</w:t>
      </w:r>
      <w:proofErr w:type="gramEnd"/>
      <w:r w:rsidRPr="00770E8F">
        <w:rPr>
          <w:sz w:val="10"/>
        </w:rPr>
        <w:t xml:space="preserve"> keeping the peace in Asia has become a more challenging task, the Obama administration has wisely emphasized the defense aspects of its policy for the region. Yet even as it has done so and as it has considered how close allies likes Japan and South Korea can enhance regional stability, </w:t>
      </w:r>
      <w:r w:rsidRPr="00C96E91">
        <w:rPr>
          <w:rStyle w:val="StyleUnderline"/>
          <w:highlight w:val="cyan"/>
        </w:rPr>
        <w:t>Taiwan’s potential to play a crucial role in the pivot has been overlooked</w:t>
      </w:r>
      <w:r w:rsidRPr="00C96E91">
        <w:rPr>
          <w:sz w:val="10"/>
          <w:highlight w:val="cyan"/>
        </w:rPr>
        <w:t>.</w:t>
      </w:r>
      <w:r w:rsidRPr="00770E8F">
        <w:rPr>
          <w:sz w:val="10"/>
        </w:rPr>
        <w:t xml:space="preserve"> </w:t>
      </w:r>
      <w:r w:rsidRPr="00A50A82">
        <w:rPr>
          <w:rStyle w:val="StyleUnderline"/>
        </w:rPr>
        <w:t>Taiwan’s track record as a US partner, its military and technological capabilities, and its geostrategic importance all merit the island greater consideration from American defense planners</w:t>
      </w:r>
      <w:r w:rsidRPr="00770E8F">
        <w:rPr>
          <w:sz w:val="10"/>
        </w:rPr>
        <w:t>—</w:t>
      </w:r>
      <w:r w:rsidRPr="00A50A82">
        <w:rPr>
          <w:rStyle w:val="StyleUnderline"/>
        </w:rPr>
        <w:t>not only as a potential hotspot for conflict but also as a democratic society that can contribute to broader Asian security.</w:t>
      </w:r>
      <w:r w:rsidR="00770E8F">
        <w:rPr>
          <w:rStyle w:val="StyleUnderline"/>
        </w:rPr>
        <w:t xml:space="preserve"> </w:t>
      </w:r>
      <w:r w:rsidRPr="00770E8F">
        <w:rPr>
          <w:sz w:val="10"/>
        </w:rPr>
        <w:t xml:space="preserve">Taiwan, of course, can take steps to make such consideration more likely. By adequately investing in its own military and by experimenting with innovative approaches to the Chinese military challenge, </w:t>
      </w:r>
      <w:r w:rsidRPr="00A50A82">
        <w:rPr>
          <w:rStyle w:val="StyleUnderline"/>
        </w:rPr>
        <w:t xml:space="preserve">Taiwan </w:t>
      </w:r>
      <w:r w:rsidRPr="00C96E91">
        <w:rPr>
          <w:rStyle w:val="StyleUnderline"/>
          <w:highlight w:val="cyan"/>
        </w:rPr>
        <w:t>can make itself into a more dependable and more valuable security partner for the U</w:t>
      </w:r>
      <w:r w:rsidRPr="00A50A82">
        <w:rPr>
          <w:rStyle w:val="StyleUnderline"/>
        </w:rPr>
        <w:t xml:space="preserve">nited </w:t>
      </w:r>
      <w:r w:rsidRPr="00C96E91">
        <w:rPr>
          <w:rStyle w:val="StyleUnderline"/>
          <w:highlight w:val="cyan"/>
        </w:rPr>
        <w:t>S</w:t>
      </w:r>
      <w:r w:rsidRPr="00A50A82">
        <w:rPr>
          <w:rStyle w:val="StyleUnderline"/>
        </w:rPr>
        <w:t>tates. That could have positive implications for all aspects of the US-Taiwan relationship.</w:t>
      </w:r>
    </w:p>
    <w:p w:rsidR="002154D7" w:rsidRPr="00A50A82" w:rsidRDefault="002154D7" w:rsidP="002154D7">
      <w:pPr>
        <w:pStyle w:val="Heading3"/>
        <w:rPr>
          <w:rFonts w:cs="Arial"/>
        </w:rPr>
      </w:pPr>
      <w:r w:rsidRPr="00A50A82">
        <w:rPr>
          <w:rFonts w:cs="Arial"/>
        </w:rPr>
        <w:t xml:space="preserve">2nc – politics </w:t>
      </w:r>
    </w:p>
    <w:p w:rsidR="002154D7" w:rsidRDefault="00770E8F" w:rsidP="002154D7">
      <w:pPr>
        <w:pStyle w:val="Heading4"/>
        <w:rPr>
          <w:rFonts w:cs="Arial"/>
        </w:rPr>
      </w:pPr>
      <w:r>
        <w:rPr>
          <w:rFonts w:cs="Arial"/>
        </w:rPr>
        <w:t xml:space="preserve">Increase sales </w:t>
      </w:r>
      <w:r w:rsidR="002154D7" w:rsidRPr="00A50A82">
        <w:rPr>
          <w:rFonts w:cs="Arial"/>
        </w:rPr>
        <w:t>cp doesn’t link to politics – it’s popular</w:t>
      </w:r>
    </w:p>
    <w:p w:rsidR="002154D7" w:rsidRPr="00A50A82" w:rsidRDefault="002154D7" w:rsidP="002154D7">
      <w:pPr>
        <w:rPr>
          <w:rStyle w:val="Style13ptBold"/>
        </w:rPr>
      </w:pPr>
      <w:r w:rsidRPr="00A50A82">
        <w:rPr>
          <w:rStyle w:val="Style13ptBold"/>
        </w:rPr>
        <w:t>McClaran 2k</w:t>
      </w:r>
    </w:p>
    <w:p w:rsidR="002154D7" w:rsidRPr="00A50A82" w:rsidRDefault="002154D7" w:rsidP="002154D7">
      <w:pPr>
        <w:rPr>
          <w:rStyle w:val="Style13ptBold"/>
          <w:b w:val="0"/>
        </w:rPr>
      </w:pPr>
      <w:r w:rsidRPr="00A50A82">
        <w:rPr>
          <w:rStyle w:val="Style13ptBold"/>
          <w:b w:val="0"/>
        </w:rPr>
        <w:t>John P. McClaran is a former Research Associate at the Center for Nonproliferation Studies, East Asia Nonproliferation Project, Monterey Institute of International Studies, Monterey, California. He currently is employed at the Center for Civil Military Relations at the Naval Postgraduate School in Monterey. U.S. ARMS SALES TO TAIWAN Implications for the Future of the Sino-U.S. Relationship, http://www3.nccu.edu.tw/~lorenzo/Mclaren%20arm%20sales%20to%20taiwan.pdf, msm</w:t>
      </w:r>
    </w:p>
    <w:p w:rsidR="002154D7" w:rsidRPr="00A50A82" w:rsidRDefault="002154D7" w:rsidP="002154D7">
      <w:r w:rsidRPr="00C96E91">
        <w:rPr>
          <w:rStyle w:val="Emphasis"/>
          <w:highlight w:val="cyan"/>
        </w:rPr>
        <w:t>Powerful lobbies seek to exploit the Pentagon's arms</w:t>
      </w:r>
      <w:r w:rsidRPr="00A50A82">
        <w:rPr>
          <w:rStyle w:val="Emphasis"/>
        </w:rPr>
        <w:t xml:space="preserve"> export dilemma in Congress and with the American people</w:t>
      </w:r>
      <w:r w:rsidRPr="00A50A82">
        <w:rPr>
          <w:sz w:val="14"/>
        </w:rPr>
        <w:t xml:space="preserve">. </w:t>
      </w:r>
      <w:r w:rsidRPr="00A50A82">
        <w:rPr>
          <w:rStyle w:val="Emphasis"/>
        </w:rPr>
        <w:t xml:space="preserve">Taiwan's </w:t>
      </w:r>
      <w:r w:rsidRPr="00C96E91">
        <w:rPr>
          <w:rStyle w:val="Emphasis"/>
          <w:highlight w:val="cyan"/>
        </w:rPr>
        <w:t>Washington lobbyists</w:t>
      </w:r>
      <w:r w:rsidRPr="00A50A82">
        <w:rPr>
          <w:sz w:val="14"/>
        </w:rPr>
        <w:t xml:space="preserve">, Cassiday &amp; Associates, </w:t>
      </w:r>
      <w:r w:rsidRPr="00C96E91">
        <w:rPr>
          <w:rStyle w:val="Emphasis"/>
          <w:highlight w:val="cyan"/>
        </w:rPr>
        <w:t>have been winning converts with the argument that the best way to protect Taiwan</w:t>
      </w:r>
      <w:r w:rsidRPr="00A50A82">
        <w:rPr>
          <w:rStyle w:val="Emphasis"/>
        </w:rPr>
        <w:t xml:space="preserve">, and avoid the loss of U.S. blood and treasure, </w:t>
      </w:r>
      <w:r w:rsidRPr="00C96E91">
        <w:rPr>
          <w:rStyle w:val="Emphasis"/>
          <w:highlight w:val="cyan"/>
        </w:rPr>
        <w:t>is to give Taipei</w:t>
      </w:r>
      <w:r w:rsidRPr="00A50A82">
        <w:rPr>
          <w:rStyle w:val="Emphasis"/>
        </w:rPr>
        <w:t xml:space="preserve"> such </w:t>
      </w:r>
      <w:r w:rsidRPr="00C96E91">
        <w:rPr>
          <w:rStyle w:val="Emphasis"/>
          <w:highlight w:val="cyan"/>
        </w:rPr>
        <w:t>a strong defense that Beijing wouldn't think of attacking</w:t>
      </w:r>
      <w:r w:rsidRPr="00A50A82">
        <w:rPr>
          <w:sz w:val="14"/>
        </w:rPr>
        <w:t xml:space="preserve">.33 Taiwan is trying to make itself as hard a pill for Beijing to swallow as possible. Independence has become a major domestic political issue in Taiwan and its proponents see military strength as a means to gain leverage over Beijing in this regard. </w:t>
      </w:r>
      <w:r w:rsidRPr="00A50A82">
        <w:rPr>
          <w:rStyle w:val="Emphasis"/>
        </w:rPr>
        <w:t>U.S. support for Taiwan</w:t>
      </w:r>
      <w:r w:rsidRPr="00A50A82">
        <w:rPr>
          <w:sz w:val="14"/>
        </w:rPr>
        <w:t xml:space="preserve"> in part </w:t>
      </w:r>
      <w:r w:rsidRPr="00A50A82">
        <w:rPr>
          <w:rStyle w:val="Emphasis"/>
        </w:rPr>
        <w:t>reflects</w:t>
      </w:r>
      <w:r w:rsidRPr="00A50A82">
        <w:rPr>
          <w:sz w:val="14"/>
        </w:rPr>
        <w:t xml:space="preserve"> a </w:t>
      </w:r>
      <w:r w:rsidRPr="00A50A82">
        <w:rPr>
          <w:rStyle w:val="Emphasis"/>
        </w:rPr>
        <w:t>successful effort to capitalize on</w:t>
      </w:r>
      <w:r w:rsidRPr="00A50A82">
        <w:rPr>
          <w:sz w:val="14"/>
        </w:rPr>
        <w:t xml:space="preserve"> the tension between the president and Congress, domestic political and economic dynamics involved with U.S.-PRC relations, regional security issues, and </w:t>
      </w:r>
      <w:r w:rsidRPr="00A50A82">
        <w:rPr>
          <w:rStyle w:val="Emphasis"/>
        </w:rPr>
        <w:t>U.S. defense industry economics</w:t>
      </w:r>
      <w:r w:rsidRPr="00A50A82">
        <w:rPr>
          <w:sz w:val="14"/>
        </w:rPr>
        <w:t xml:space="preserve"> writ large.</w:t>
      </w:r>
    </w:p>
    <w:p w:rsidR="002154D7" w:rsidRPr="00A50A82" w:rsidRDefault="002154D7" w:rsidP="002154D7">
      <w:pPr>
        <w:pStyle w:val="Heading3"/>
        <w:rPr>
          <w:rFonts w:cs="Arial"/>
        </w:rPr>
      </w:pPr>
      <w:r w:rsidRPr="00A50A82">
        <w:rPr>
          <w:rFonts w:cs="Arial"/>
        </w:rPr>
        <w:t>2nc – k2 defense industry</w:t>
      </w:r>
    </w:p>
    <w:p w:rsidR="002154D7" w:rsidRPr="00A50A82" w:rsidRDefault="002154D7" w:rsidP="002154D7"/>
    <w:p w:rsidR="002154D7" w:rsidRPr="00A50A82" w:rsidRDefault="002154D7" w:rsidP="002154D7">
      <w:pPr>
        <w:pStyle w:val="Heading4"/>
        <w:rPr>
          <w:rFonts w:cs="Arial"/>
        </w:rPr>
      </w:pPr>
      <w:r w:rsidRPr="00A50A82">
        <w:rPr>
          <w:rFonts w:cs="Arial"/>
        </w:rPr>
        <w:t>arms sales key to the defense industry</w:t>
      </w:r>
    </w:p>
    <w:p w:rsidR="002154D7" w:rsidRPr="00A50A82" w:rsidRDefault="002154D7" w:rsidP="002154D7">
      <w:pPr>
        <w:rPr>
          <w:rStyle w:val="Style13ptBold"/>
        </w:rPr>
      </w:pPr>
      <w:r w:rsidRPr="00A50A82">
        <w:rPr>
          <w:rStyle w:val="Style13ptBold"/>
        </w:rPr>
        <w:t>McClaran 2k</w:t>
      </w:r>
    </w:p>
    <w:p w:rsidR="002154D7" w:rsidRPr="00A50A82" w:rsidRDefault="002154D7" w:rsidP="002154D7">
      <w:r w:rsidRPr="00A50A82">
        <w:rPr>
          <w:rStyle w:val="Style13ptBold"/>
          <w:b w:val="0"/>
        </w:rPr>
        <w:t>John P. McClaran is a former Research Associate at the Center for Nonproliferation Studies, East Asia Nonproliferation Project, Monterey Institute of International Studies, Monterey, California. He currently is employed at the Center for Civil Military Relations at the Naval Postgraduate School in Monterey. U.S. ARMS SALES TO TAIWAN Implications for the Future of the Sino-U.S. Relationship, http://www3.nccu.edu.tw/~lorenzo/Mclaren%20arm%20sales%20to%20taiwan.pdf, msm</w:t>
      </w:r>
    </w:p>
    <w:p w:rsidR="002154D7" w:rsidRPr="00A50A82" w:rsidRDefault="002154D7" w:rsidP="002154D7">
      <w:pPr>
        <w:rPr>
          <w:sz w:val="14"/>
        </w:rPr>
      </w:pPr>
      <w:r w:rsidRPr="00A50A82">
        <w:rPr>
          <w:sz w:val="14"/>
        </w:rPr>
        <w:t xml:space="preserve">Another </w:t>
      </w:r>
      <w:r w:rsidRPr="00A50A82">
        <w:rPr>
          <w:rStyle w:val="StyleUnderline"/>
        </w:rPr>
        <w:t>major factor influencing arms sales is</w:t>
      </w:r>
      <w:r w:rsidRPr="00A50A82">
        <w:rPr>
          <w:sz w:val="14"/>
        </w:rPr>
        <w:t xml:space="preserve"> that </w:t>
      </w:r>
      <w:r w:rsidRPr="00B51A13">
        <w:rPr>
          <w:rStyle w:val="Emphasis"/>
          <w:highlight w:val="cyan"/>
        </w:rPr>
        <w:t>Taiwan supplies the U.S. defense industry with a valuable market</w:t>
      </w:r>
      <w:r w:rsidRPr="00A50A82">
        <w:rPr>
          <w:rStyle w:val="Emphasis"/>
        </w:rPr>
        <w:t xml:space="preserve"> at a time when the industry is undergoing significant downsizing amid dwindling defense budgets</w:t>
      </w:r>
      <w:r w:rsidRPr="00A50A82">
        <w:rPr>
          <w:sz w:val="14"/>
        </w:rPr>
        <w:t xml:space="preserve">. The Clinton administration has long held that the </w:t>
      </w:r>
      <w:r w:rsidRPr="00B51A13">
        <w:rPr>
          <w:rStyle w:val="Emphasis"/>
          <w:highlight w:val="cyan"/>
        </w:rPr>
        <w:t>U.S.</w:t>
      </w:r>
      <w:r w:rsidRPr="00A50A82">
        <w:rPr>
          <w:rStyle w:val="Emphasis"/>
        </w:rPr>
        <w:t xml:space="preserve">'s </w:t>
      </w:r>
      <w:r w:rsidRPr="00B51A13">
        <w:rPr>
          <w:rStyle w:val="Emphasis"/>
          <w:highlight w:val="cyan"/>
        </w:rPr>
        <w:t>high-tech manufacturing capability is strategic from</w:t>
      </w:r>
      <w:r w:rsidRPr="00A50A82">
        <w:rPr>
          <w:sz w:val="14"/>
        </w:rPr>
        <w:t xml:space="preserve"> both an economic and </w:t>
      </w:r>
      <w:r w:rsidRPr="00B51A13">
        <w:rPr>
          <w:rStyle w:val="Emphasis"/>
          <w:highlight w:val="cyan"/>
        </w:rPr>
        <w:t>security standpoint</w:t>
      </w:r>
      <w:r w:rsidRPr="00A50A82">
        <w:rPr>
          <w:sz w:val="14"/>
        </w:rPr>
        <w:t xml:space="preserve">. The administration has consistently adopted trade policy designed to promote these industries abroad and hence preserve the strategic rents to labor and capital they provide to the national political economy. In 1995, President Clinton approved a change in arms export policy, allowing domestic economic concerns to be given equal weight to national security considerations in promoting arms sales abroad.30 The </w:t>
      </w:r>
      <w:r w:rsidRPr="00B51A13">
        <w:rPr>
          <w:rStyle w:val="Emphasis"/>
          <w:highlight w:val="cyan"/>
        </w:rPr>
        <w:t>Pentagon views arms exports as essential to expanding markets</w:t>
      </w:r>
      <w:r w:rsidRPr="00A50A82">
        <w:rPr>
          <w:rStyle w:val="Emphasis"/>
        </w:rPr>
        <w:t xml:space="preserve"> as a means to lower the unit costs of weapons for U.S. military modernization</w:t>
      </w:r>
      <w:r w:rsidRPr="00A50A82">
        <w:rPr>
          <w:sz w:val="14"/>
        </w:rPr>
        <w:t xml:space="preserve">. Pentagon procurement has fallen from a high of $100 billion during the Reagan-era to less than half of that at this writing. </w:t>
      </w:r>
      <w:r w:rsidRPr="00A50A82">
        <w:rPr>
          <w:rStyle w:val="StyleUnderline"/>
        </w:rPr>
        <w:t>To accomplish</w:t>
      </w:r>
      <w:r w:rsidRPr="00A50A82">
        <w:rPr>
          <w:sz w:val="14"/>
        </w:rPr>
        <w:t xml:space="preserve"> this part of its </w:t>
      </w:r>
      <w:r w:rsidRPr="00A50A82">
        <w:rPr>
          <w:rStyle w:val="StyleUnderline"/>
        </w:rPr>
        <w:t>modernization strategy</w:t>
      </w:r>
      <w:r w:rsidRPr="00A50A82">
        <w:rPr>
          <w:sz w:val="14"/>
        </w:rPr>
        <w:t xml:space="preserve">, the </w:t>
      </w:r>
      <w:r w:rsidRPr="00A50A82">
        <w:rPr>
          <w:rStyle w:val="StyleUnderline"/>
        </w:rPr>
        <w:t>Pentagon</w:t>
      </w:r>
      <w:r w:rsidRPr="00A50A82">
        <w:rPr>
          <w:sz w:val="14"/>
        </w:rPr>
        <w:t xml:space="preserve"> </w:t>
      </w:r>
      <w:r w:rsidRPr="00A50A82">
        <w:rPr>
          <w:rStyle w:val="StyleUnderline"/>
        </w:rPr>
        <w:t>is very active in leveling</w:t>
      </w:r>
      <w:r w:rsidRPr="00A50A82">
        <w:rPr>
          <w:sz w:val="14"/>
        </w:rPr>
        <w:t xml:space="preserve"> the </w:t>
      </w:r>
      <w:r w:rsidRPr="00A50A82">
        <w:rPr>
          <w:rStyle w:val="StyleUnderline"/>
        </w:rPr>
        <w:t>playing field as</w:t>
      </w:r>
      <w:r w:rsidRPr="00A50A82">
        <w:rPr>
          <w:sz w:val="14"/>
        </w:rPr>
        <w:t xml:space="preserve"> a </w:t>
      </w:r>
      <w:r w:rsidRPr="00A50A82">
        <w:rPr>
          <w:rStyle w:val="StyleUnderline"/>
        </w:rPr>
        <w:t>means to assist U.S. arms makers to compete with their foreign competitors for a shrinking pot of global arms sales</w:t>
      </w:r>
      <w:r w:rsidRPr="00A50A82">
        <w:rPr>
          <w:sz w:val="14"/>
        </w:rPr>
        <w:t xml:space="preserve">. The total value in 1997 of all global arms transfer agreements with developing nations was $17.2 billion, the lowest level in real terms since 1990. Similarly, the combined total of all arms agreements worldwide hit its lowest point at $24.2 billion. The U.S. accounted for $5.3 billion or 21.9% of this figure, which gave its arms manufacturers a narrow lead over its foreign competition. However, this was down considerably from the $8.5 billion worth of agreements the U.S. captured in 1996.31 The nearly $1 billion in agreements that the U.S. reached with Taiwan in 1997 takes on added significance in this context, demonstrating that </w:t>
      </w:r>
      <w:r w:rsidRPr="00B51A13">
        <w:rPr>
          <w:rStyle w:val="Emphasis"/>
          <w:highlight w:val="cyan"/>
        </w:rPr>
        <w:t>Taiwan provides the U.S. with a lucrative market virtually free of competition</w:t>
      </w:r>
      <w:r w:rsidRPr="00A50A82">
        <w:rPr>
          <w:sz w:val="14"/>
        </w:rPr>
        <w:t xml:space="preserve">. </w:t>
      </w:r>
      <w:r w:rsidRPr="00A50A82">
        <w:rPr>
          <w:rStyle w:val="Emphasis"/>
        </w:rPr>
        <w:t>Taiwan</w:t>
      </w:r>
      <w:r w:rsidRPr="00A50A82">
        <w:rPr>
          <w:sz w:val="14"/>
        </w:rPr>
        <w:t xml:space="preserve">, </w:t>
      </w:r>
      <w:r w:rsidRPr="00A50A82">
        <w:rPr>
          <w:rStyle w:val="Emphasis"/>
        </w:rPr>
        <w:t>with one of the largest cash reserves in the world creates a powerful political and economic pull for U.S. weapons</w:t>
      </w:r>
      <w:r w:rsidRPr="00A50A82">
        <w:rPr>
          <w:sz w:val="14"/>
        </w:rPr>
        <w:t>. The political pressure on Congress to preserve the strategic rents derived from arms exports is enormous and the fact that Taiwan and not the U.S. taxpayer is paying for it creates tremendous incentives. For example, the survival of the F-16 plant in Ft. Worth Texas, and more than 11,000 jobs, is contingent on a single $5 billion order from the United Arab Emirates. In the meantime, the U.S. had plans to buy just one F- 16 in 2000.</w:t>
      </w:r>
    </w:p>
    <w:p w:rsidR="002154D7" w:rsidRPr="00A50A82" w:rsidRDefault="002154D7" w:rsidP="002154D7">
      <w:pPr>
        <w:pStyle w:val="Heading3"/>
        <w:tabs>
          <w:tab w:val="left" w:pos="7920"/>
        </w:tabs>
        <w:rPr>
          <w:rFonts w:cs="Arial"/>
        </w:rPr>
      </w:pPr>
      <w:r w:rsidRPr="00A50A82">
        <w:rPr>
          <w:rFonts w:cs="Arial"/>
        </w:rPr>
        <w:t>2nc – lockheed solves china war</w:t>
      </w:r>
    </w:p>
    <w:p w:rsidR="002154D7" w:rsidRPr="00A50A82" w:rsidRDefault="002154D7" w:rsidP="002154D7"/>
    <w:p w:rsidR="002154D7" w:rsidRPr="00A50A82" w:rsidRDefault="002154D7" w:rsidP="002154D7">
      <w:pPr>
        <w:pStyle w:val="Heading4"/>
        <w:rPr>
          <w:rFonts w:cs="Arial"/>
        </w:rPr>
      </w:pPr>
      <w:r w:rsidRPr="00A50A82">
        <w:rPr>
          <w:rFonts w:cs="Arial"/>
        </w:rPr>
        <w:t>key to the f-22</w:t>
      </w:r>
    </w:p>
    <w:p w:rsidR="002154D7" w:rsidRPr="00A50A82" w:rsidRDefault="002154D7" w:rsidP="002154D7">
      <w:pPr>
        <w:rPr>
          <w:b/>
        </w:rPr>
      </w:pPr>
      <w:r w:rsidRPr="00A50A82">
        <w:rPr>
          <w:b/>
        </w:rPr>
        <w:t>FERRAN 7-30-12</w:t>
      </w:r>
    </w:p>
    <w:p w:rsidR="002154D7" w:rsidRPr="00A50A82" w:rsidRDefault="002154D7" w:rsidP="002154D7">
      <w:r w:rsidRPr="00A50A82">
        <w:t>Lee, Investigative Reporter, Report: F-22 Raptor Loses $79 Billion Advantage in Dogfights, http://abcnews.go.com/blogs/headlines/2012/07/f-22-fighter-loses-79-billion-advantage-in-dogfights-report/, msm</w:t>
      </w:r>
    </w:p>
    <w:p w:rsidR="002154D7" w:rsidRPr="00A50A82" w:rsidRDefault="002154D7" w:rsidP="002154D7">
      <w:pPr>
        <w:rPr>
          <w:sz w:val="14"/>
        </w:rPr>
      </w:pPr>
      <w:r w:rsidRPr="00A50A82">
        <w:rPr>
          <w:sz w:val="14"/>
        </w:rPr>
        <w:t xml:space="preserve">As for where that contested airspace may be, the Air Force hasn't said. But in April 2011 an executive for </w:t>
      </w:r>
      <w:r w:rsidRPr="00B51A13">
        <w:rPr>
          <w:rStyle w:val="Emphasis"/>
          <w:highlight w:val="cyan"/>
        </w:rPr>
        <w:t>Lockheed Martin</w:t>
      </w:r>
      <w:r w:rsidRPr="00A50A82">
        <w:rPr>
          <w:sz w:val="14"/>
        </w:rPr>
        <w:t xml:space="preserve">, the </w:t>
      </w:r>
      <w:r w:rsidRPr="00B51A13">
        <w:rPr>
          <w:rStyle w:val="Emphasis"/>
          <w:highlight w:val="cyan"/>
        </w:rPr>
        <w:t>primary manufacturer of the F-22</w:t>
      </w:r>
      <w:r w:rsidRPr="00A50A82">
        <w:rPr>
          <w:sz w:val="14"/>
        </w:rPr>
        <w:t xml:space="preserve">, </w:t>
      </w:r>
      <w:r w:rsidRPr="00A50A82">
        <w:rPr>
          <w:rStyle w:val="StyleUnderline"/>
        </w:rPr>
        <w:t>told ABC News</w:t>
      </w:r>
      <w:r w:rsidRPr="00A50A82">
        <w:rPr>
          <w:sz w:val="14"/>
        </w:rPr>
        <w:t xml:space="preserve"> that the plane could "absolutely" </w:t>
      </w:r>
      <w:r w:rsidRPr="00B51A13">
        <w:rPr>
          <w:rStyle w:val="StyleUnderline"/>
          <w:highlight w:val="cyan"/>
        </w:rPr>
        <w:t>find</w:t>
      </w:r>
      <w:r w:rsidRPr="00A50A82">
        <w:rPr>
          <w:sz w:val="14"/>
        </w:rPr>
        <w:t xml:space="preserve"> a </w:t>
      </w:r>
      <w:r w:rsidRPr="00B51A13">
        <w:rPr>
          <w:rStyle w:val="StyleUnderline"/>
          <w:highlight w:val="cyan"/>
        </w:rPr>
        <w:t>home in quick strike missions against countries like Iran or North Korea</w:t>
      </w:r>
      <w:r w:rsidRPr="00A50A82">
        <w:rPr>
          <w:sz w:val="14"/>
        </w:rPr>
        <w:t xml:space="preserve">. Over the weekend, the </w:t>
      </w:r>
      <w:r w:rsidRPr="00A50A82">
        <w:rPr>
          <w:rStyle w:val="StyleUnderline"/>
        </w:rPr>
        <w:t>Air Force deployed</w:t>
      </w:r>
      <w:r w:rsidRPr="00A50A82">
        <w:rPr>
          <w:sz w:val="14"/>
        </w:rPr>
        <w:t xml:space="preserve"> a </w:t>
      </w:r>
      <w:r w:rsidRPr="00A50A82">
        <w:rPr>
          <w:rStyle w:val="StyleUnderline"/>
        </w:rPr>
        <w:t>squadron of F-22s</w:t>
      </w:r>
      <w:r w:rsidRPr="00A50A82">
        <w:rPr>
          <w:sz w:val="14"/>
        </w:rPr>
        <w:t xml:space="preserve"> to Kadena Air Base in southern Japan just over 800 miles south of the North Korean border - a move that comes three months after an undisclosed number of the stealth jets were deployed to an allied base in the United Arab Emirates, some 200 miles from the Iranian mainland.</w:t>
      </w:r>
    </w:p>
    <w:p w:rsidR="002154D7" w:rsidRPr="00A50A82" w:rsidRDefault="002154D7" w:rsidP="002154D7"/>
    <w:p w:rsidR="002154D7" w:rsidRPr="00A50A82" w:rsidRDefault="002154D7" w:rsidP="002154D7">
      <w:pPr>
        <w:pStyle w:val="Heading4"/>
        <w:rPr>
          <w:rFonts w:cs="Arial"/>
        </w:rPr>
      </w:pPr>
      <w:r w:rsidRPr="00A50A82">
        <w:rPr>
          <w:rFonts w:cs="Arial"/>
        </w:rPr>
        <w:t>also k2 virginia-class subs</w:t>
      </w:r>
    </w:p>
    <w:p w:rsidR="002154D7" w:rsidRPr="00A50A82" w:rsidRDefault="002154D7" w:rsidP="002154D7">
      <w:pPr>
        <w:rPr>
          <w:b/>
        </w:rPr>
      </w:pPr>
      <w:r w:rsidRPr="00A50A82">
        <w:rPr>
          <w:b/>
        </w:rPr>
        <w:t>NAVAL TECHNOLOGY NO DATE</w:t>
      </w:r>
    </w:p>
    <w:p w:rsidR="002154D7" w:rsidRPr="00A50A82" w:rsidRDefault="002154D7" w:rsidP="002154D7">
      <w:r w:rsidRPr="00A50A82">
        <w:t>naval technology.com, NSSN Virginia Class Attack Submarine, United States of America, http://www.naval-technology.com/projects/nssn/, msm</w:t>
      </w:r>
    </w:p>
    <w:p w:rsidR="002154D7" w:rsidRPr="00A50A82" w:rsidRDefault="002154D7" w:rsidP="002154D7">
      <w:pPr>
        <w:rPr>
          <w:rStyle w:val="Emphasis"/>
        </w:rPr>
      </w:pPr>
      <w:r w:rsidRPr="00A50A82">
        <w:rPr>
          <w:sz w:val="12"/>
        </w:rPr>
        <w:t xml:space="preserve">The </w:t>
      </w:r>
      <w:r w:rsidRPr="00B51A13">
        <w:rPr>
          <w:rStyle w:val="Emphasis"/>
          <w:highlight w:val="cyan"/>
        </w:rPr>
        <w:t>Virginia Class new attack submarine</w:t>
      </w:r>
      <w:r w:rsidRPr="00B51A13">
        <w:rPr>
          <w:rStyle w:val="StyleUnderline"/>
          <w:highlight w:val="cyan"/>
        </w:rPr>
        <w:t xml:space="preserve"> is</w:t>
      </w:r>
      <w:r w:rsidRPr="00A50A82">
        <w:rPr>
          <w:rStyle w:val="StyleUnderline"/>
        </w:rPr>
        <w:t xml:space="preserve"> an </w:t>
      </w:r>
      <w:r w:rsidRPr="00B51A13">
        <w:rPr>
          <w:rStyle w:val="StyleUnderline"/>
          <w:highlight w:val="cyan"/>
        </w:rPr>
        <w:t>advanced stealth multimission nuclear-powered submarine</w:t>
      </w:r>
      <w:r w:rsidRPr="00A50A82">
        <w:rPr>
          <w:rStyle w:val="StyleUnderline"/>
        </w:rPr>
        <w:t xml:space="preserve"> for deep ocean anti-submarine warfare and littoral (shallow water) operations.</w:t>
      </w:r>
      <w:r w:rsidRPr="00A50A82">
        <w:rPr>
          <w:sz w:val="12"/>
        </w:rPr>
        <w:t xml:space="preserve"> Although the Seawolf submarine was developed to provide an eventual replacement for the US Navy Los Angeles Class submarines in combating the Soviet forces, the prohibitive unit cost and changing strategic requirements led to the US Navy defining a smaller new-generation attack submarine. Babcock &amp; Wilcox (B&amp;W) Nuclear Operations won a contract for the assembly of nuclear propulsion components for Virginia Class submarine in February 2013. Virginia class submarines The Electric Boat division of General Dynamics, Connecticut, is the lead design authority for the Virginia Class. General Dynamics Electric Boat has built the first of the class - Virginia (SSN 774), and Northrop Grumman Newport News the second - Texas (SSN 775). "Virginia is fitted with the AN/WLY-1 acoustic countermeasures system being developed by Northrop Grumman." The subsequent vessels are Hawaii (SSN 776), New Hampshire (SSN 778), Missouri (SSN 780), Mississippi (SSN 782) and John Warner (SSN 785) being built by Electric Boat, with North Carolina (SSN 777), New Mexico (SSN 779), California (SSN 781), Minnesota (SSN 783) and North Dakota (SSN 784) being built by Newport News. The US Navy's total requirement is for 30 of the class. It placed a bulk-buy contract for the first five ships and, in January 2004, placed a multiyear contract for the following five. In December 2008, the navy signed a $14bn contract with General Dynamics and Northrop Grumman for eight more submarines. A further $17.6bn contract was signed in April 2014 for an additional 10 submarines bringing the total order volume to 28. General Dynamics Electric Boat plans to begin construction on two submarines per year over a five-year period and conclude the deliveries by 2023. Virginia was laid down in September 1999, launched in August 2003 and commissioned in October 2004. It underwent a three-year operational evaluation before operational deployment. Texas was launched in April 2005, delivered in June 2006 and commissioned in September 2006. The keel for Hawaii was laid in August 2004, it was launched in June 2006 and commissioned in May 2007. North Carolina was launched in May 2007, delivered in December 2007 and commissioned in May 2008. New Hampshire was launched in February 2008 and commissioned in October 2008. The keel for New Mexico was laid in April 2008. It was launched in December 2008 and commissioned in March 2010. Missouri (SSN 780) began construction in December 2004. Her keel was laid in September 2008, and the submarine was launched in November 2009 and commissioned in July 2010. The keel for California (SSN-781) was laid in May 2010 and delivery was made in August 2011. General Dynamics Electric Boat delivered the nuclear-powered attack submarine Mississippi (SSN-782) to the US Navy in May 2012. The Minnesota (SSN 783) was launched at Huntington Ingalls Industries (HII) in November 2012 and delivered in June 2013. North Dakota (SSN 784) was christened in November 2013 and was commissioned in October 2014. Keel for SSN 785 was laid in March 2013 and the submarine was christened John Warner in September 2014. Delivery is scheduled for 2015. Construction of SSN 786 began in March 2011 at General Dynamics Electric Boat and was named Illinois in June 2012. The submarine is expected to be commissioned in December 2015. The US Navy then decided to build two Virginia class submarines a year. Accordingly, $1.2bn was released to General Dynamics in April 2011, to construct the 14th Virginia-class submarine USS Washington (SSN-787). Construction began in September 2011 and the keel was laid in November 2014. Construction of Colorado SSN 788 and Indiana SSN 789 began in March 2012 and September 2012, respectively. In January 2013, General Dynamics Electric Boat received a $2.5bn contract for the construction of South Dakota (SSN 790) and Delaware (SSN 791) submarines. The next two submarines, SSN 792 and SSN 793 were named as Vermont and Oregon in September and October 2014, respectively. SSN 795 was christened as Hyman G. Rickover in January 2015. The engineering teams and design and build teams at Electric Boat in partnership with the Naval Sea Systems Command, NAVSEA, of the US Navy have used extensive CAD/CAE simulation systems to optimise the design of the submarine. The hull size is length 377ft by beam 34ft and the displacement is 7,300t dived, which is smaller than the more expensive Seawolf attack submarine with displacement 9,137t dived. The hull structure contains structurally integrated enclosures, which accommodate standard 19in and 24in width equipment for ease of installation, repair and upgrade of the submarine's systems. The submarine is fitted with modular isolated deck structures, for example the submarine's command centre will be installed as one single unit resting on cushioned mounting points. The submarine's control suite is equipped with computer touch screens. The submarine's steering and diving control is via a four-button, two-axis joystick. The noise level of the Virginia is equal to that of the US Navy Seawolf, SSN 21, with a lower acoustic signature than the Russian Improved Akula Class and fourth-generation attack submarines. To achieve this low acoustic signature, the Virginia incorporates newly designed anechoic coatings, isolated deck structures and a new design of propulsor. Goodrich is supplying high-frequency sail array acoustic windows and composite sonar domes. Command system </w:t>
      </w:r>
      <w:r w:rsidRPr="00A50A82">
        <w:rPr>
          <w:rStyle w:val="Emphasis"/>
        </w:rPr>
        <w:t xml:space="preserve">The </w:t>
      </w:r>
      <w:r w:rsidRPr="00B51A13">
        <w:rPr>
          <w:rStyle w:val="Emphasis"/>
          <w:highlight w:val="cyan"/>
        </w:rPr>
        <w:t>command and control systems</w:t>
      </w:r>
      <w:r w:rsidRPr="00A50A82">
        <w:rPr>
          <w:rStyle w:val="Emphasis"/>
        </w:rPr>
        <w:t xml:space="preserve"> module</w:t>
      </w:r>
      <w:r w:rsidRPr="00A50A82">
        <w:rPr>
          <w:sz w:val="12"/>
        </w:rPr>
        <w:t xml:space="preserve"> (CCSM) </w:t>
      </w:r>
      <w:r w:rsidRPr="00A50A82">
        <w:rPr>
          <w:rStyle w:val="Emphasis"/>
        </w:rPr>
        <w:t xml:space="preserve">has been </w:t>
      </w:r>
      <w:r w:rsidRPr="00B51A13">
        <w:rPr>
          <w:rStyle w:val="Emphasis"/>
          <w:highlight w:val="cyan"/>
        </w:rPr>
        <w:t>developed by a team led by Lockheed Martin</w:t>
      </w:r>
      <w:r w:rsidRPr="00A50A82">
        <w:rPr>
          <w:rStyle w:val="Emphasis"/>
        </w:rPr>
        <w:t xml:space="preserve"> Naval Electronics &amp; Surveillance Systems</w:t>
      </w:r>
      <w:r w:rsidRPr="00A50A82">
        <w:rPr>
          <w:sz w:val="12"/>
        </w:rPr>
        <w:t xml:space="preserve"> - Undersea Systems (NE&amp;SS-US) of Manassas, Virginia. </w:t>
      </w:r>
      <w:r w:rsidRPr="00B51A13">
        <w:rPr>
          <w:rStyle w:val="Emphasis"/>
          <w:highlight w:val="cyan"/>
        </w:rPr>
        <w:t>It will integrate all of the vessel's systems</w:t>
      </w:r>
      <w:r w:rsidRPr="00A50A82">
        <w:rPr>
          <w:rStyle w:val="Emphasis"/>
        </w:rPr>
        <w:t xml:space="preserve"> - sensors, countermeasure technology, navigation and weapon control and will be based on open system architecture (OSA) with Q-70 colour common display consoles.</w:t>
      </w:r>
    </w:p>
    <w:p w:rsidR="002154D7" w:rsidRPr="00A50A82" w:rsidRDefault="002154D7" w:rsidP="002154D7">
      <w:pPr>
        <w:pStyle w:val="Heading4"/>
        <w:rPr>
          <w:rFonts w:cs="Arial"/>
        </w:rPr>
      </w:pPr>
    </w:p>
    <w:p w:rsidR="002154D7" w:rsidRPr="00A50A82" w:rsidRDefault="002154D7" w:rsidP="002154D7">
      <w:pPr>
        <w:pStyle w:val="Heading4"/>
        <w:rPr>
          <w:rFonts w:cs="Arial"/>
        </w:rPr>
      </w:pPr>
      <w:r w:rsidRPr="00A50A82">
        <w:rPr>
          <w:rFonts w:cs="Arial"/>
        </w:rPr>
        <w:t>solve case – deters china</w:t>
      </w:r>
    </w:p>
    <w:p w:rsidR="002154D7" w:rsidRPr="00A50A82" w:rsidRDefault="002154D7" w:rsidP="002154D7">
      <w:pPr>
        <w:rPr>
          <w:b/>
        </w:rPr>
      </w:pPr>
      <w:r w:rsidRPr="00A50A82">
        <w:rPr>
          <w:b/>
        </w:rPr>
        <w:t>Mizokami 5-15-14</w:t>
      </w:r>
    </w:p>
    <w:p w:rsidR="002154D7" w:rsidRPr="00A50A82" w:rsidRDefault="002154D7" w:rsidP="002154D7">
      <w:r w:rsidRPr="00A50A82">
        <w:t>Kyle, Kyle Mizokami is a writer based in San Francisco who has appeared in The Diplomat, Foreign Policy, War is Boring and The Daily Beast. In 2009 he cofounded the defense and security blog Japan Security Watch. Five American Weapons of War China Should Fear, http://nationalinterest.org/feature/five-american-weapons-war-china-should-fear-10466?page=show, msm</w:t>
      </w:r>
    </w:p>
    <w:p w:rsidR="002154D7" w:rsidRPr="00A50A82" w:rsidRDefault="002154D7" w:rsidP="002154D7">
      <w:pPr>
        <w:rPr>
          <w:rStyle w:val="Emphasis"/>
        </w:rPr>
      </w:pPr>
      <w:r w:rsidRPr="00A50A82">
        <w:rPr>
          <w:sz w:val="14"/>
        </w:rPr>
        <w:t xml:space="preserve">F-22 Raptor The </w:t>
      </w:r>
      <w:r w:rsidRPr="00A50A82">
        <w:rPr>
          <w:rStyle w:val="StyleUnderline"/>
        </w:rPr>
        <w:t>F-22 Raptor is currently the only operational fifth generation fighter in the world</w:t>
      </w:r>
      <w:r w:rsidRPr="00A50A82">
        <w:rPr>
          <w:sz w:val="14"/>
        </w:rPr>
        <w:t xml:space="preserve">. A </w:t>
      </w:r>
      <w:r w:rsidRPr="00A50A82">
        <w:rPr>
          <w:rStyle w:val="StyleUnderline"/>
        </w:rPr>
        <w:t>stealthy, single-seat fighter with ground attack, reconnaissance, and electronic warfare capabilities, the F-22 is capable of cruising at Mach 1.82</w:t>
      </w:r>
      <w:r w:rsidRPr="00A50A82">
        <w:rPr>
          <w:sz w:val="14"/>
        </w:rPr>
        <w:t xml:space="preserve"> (1,220 miles an hour) without afterburner. The F-22 carries up to two AIM-9X short-range and six AIM-120 medium range anti-aircraft missiles in the fighter role, and </w:t>
      </w:r>
      <w:r w:rsidRPr="00A50A82">
        <w:rPr>
          <w:rStyle w:val="StyleUnderline"/>
        </w:rPr>
        <w:t xml:space="preserve">can carry precision-guided air to ground weapons in the ground attack role. </w:t>
      </w:r>
      <w:r w:rsidRPr="00B51A13">
        <w:rPr>
          <w:rStyle w:val="Emphasis"/>
          <w:highlight w:val="cyan"/>
        </w:rPr>
        <w:t>China fears the F-22</w:t>
      </w:r>
      <w:r w:rsidRPr="00A50A82">
        <w:rPr>
          <w:rStyle w:val="StyleUnderline"/>
        </w:rPr>
        <w:t xml:space="preserve"> because there is nothing like it in China’s arsenal</w:t>
      </w:r>
      <w:r w:rsidRPr="00A50A82">
        <w:rPr>
          <w:sz w:val="14"/>
        </w:rPr>
        <w:t xml:space="preserve">. </w:t>
      </w:r>
      <w:r w:rsidRPr="00A50A82">
        <w:rPr>
          <w:rStyle w:val="StyleUnderline"/>
        </w:rPr>
        <w:t xml:space="preserve">For the foreseeable future the F-22 will </w:t>
      </w:r>
      <w:r w:rsidRPr="00A50A82">
        <w:rPr>
          <w:rStyle w:val="Emphasis"/>
        </w:rPr>
        <w:t>dominate the air environment wherever it is sent</w:t>
      </w:r>
      <w:r w:rsidRPr="00A50A82">
        <w:rPr>
          <w:sz w:val="14"/>
        </w:rPr>
        <w:t xml:space="preserve">. </w:t>
      </w:r>
      <w:r w:rsidRPr="00A50A82">
        <w:rPr>
          <w:rStyle w:val="StyleUnderline"/>
        </w:rPr>
        <w:t>China’s existing fighters</w:t>
      </w:r>
      <w:r w:rsidRPr="00A50A82">
        <w:rPr>
          <w:sz w:val="14"/>
        </w:rPr>
        <w:t xml:space="preserve">, the indigenous J-10 and various derivatives of the Su-27 Flanker design (J-11, J-16, Su-30MKK) </w:t>
      </w:r>
      <w:r w:rsidRPr="00A50A82">
        <w:rPr>
          <w:rStyle w:val="StyleUnderline"/>
        </w:rPr>
        <w:t xml:space="preserve">are not stealthy, and in a beyond visual range battle would be at a disadvantage against the F-22. In a shooting war, the F-22 Raptor </w:t>
      </w:r>
      <w:r w:rsidRPr="00A50A82">
        <w:rPr>
          <w:rStyle w:val="Emphasis"/>
        </w:rPr>
        <w:t>could cripple the</w:t>
      </w:r>
      <w:r w:rsidRPr="00A50A82">
        <w:rPr>
          <w:sz w:val="14"/>
        </w:rPr>
        <w:t xml:space="preserve"> People’s Liberation Army Air Force (</w:t>
      </w:r>
      <w:r w:rsidRPr="00A50A82">
        <w:rPr>
          <w:rStyle w:val="Emphasis"/>
        </w:rPr>
        <w:t>PLAAF</w:t>
      </w:r>
      <w:r w:rsidRPr="00A50A82">
        <w:rPr>
          <w:sz w:val="14"/>
        </w:rPr>
        <w:t xml:space="preserve">) </w:t>
      </w:r>
      <w:r w:rsidRPr="00A50A82">
        <w:rPr>
          <w:rStyle w:val="StyleUnderline"/>
        </w:rPr>
        <w:t>by stripping away support aircraft that allow Chinese fighters and bombers to fly long distances</w:t>
      </w:r>
      <w:r w:rsidRPr="00A50A82">
        <w:rPr>
          <w:sz w:val="14"/>
        </w:rPr>
        <w:t xml:space="preserve">. </w:t>
      </w:r>
      <w:r w:rsidRPr="00A50A82">
        <w:rPr>
          <w:rStyle w:val="StyleUnderline"/>
        </w:rPr>
        <w:t>F-22s could evade Chinese combat air patrol sweeps and engage airborne early warning</w:t>
      </w:r>
      <w:r w:rsidRPr="00A50A82">
        <w:rPr>
          <w:sz w:val="14"/>
        </w:rPr>
        <w:t xml:space="preserve"> (AEW) </w:t>
      </w:r>
      <w:r w:rsidRPr="00A50A82">
        <w:rPr>
          <w:rStyle w:val="StyleUnderline"/>
        </w:rPr>
        <w:t>aircraft</w:t>
      </w:r>
      <w:r w:rsidRPr="00A50A82">
        <w:rPr>
          <w:sz w:val="14"/>
        </w:rPr>
        <w:t xml:space="preserve"> such as the KJ-2000, and midair refueling aircraft such as the Xian H-6. Chinese aircraft would then be limited to whatever fuel they can carry, and </w:t>
      </w:r>
      <w:r w:rsidRPr="00A50A82">
        <w:rPr>
          <w:rStyle w:val="StyleUnderline"/>
        </w:rPr>
        <w:t xml:space="preserve">Chinese early warning coverage would be limited to mainland radar installations. </w:t>
      </w:r>
      <w:r w:rsidRPr="00A50A82">
        <w:rPr>
          <w:sz w:val="14"/>
        </w:rPr>
        <w:t xml:space="preserve">The </w:t>
      </w:r>
      <w:r w:rsidRPr="00A50A82">
        <w:rPr>
          <w:rStyle w:val="StyleUnderline"/>
        </w:rPr>
        <w:t>ground attack and electronic warfare capabilities of the F-22 would also pose a problem for the PLAAF</w:t>
      </w:r>
      <w:r w:rsidRPr="00A50A82">
        <w:rPr>
          <w:sz w:val="14"/>
        </w:rPr>
        <w:t xml:space="preserve">. The </w:t>
      </w:r>
      <w:r w:rsidRPr="00A50A82">
        <w:rPr>
          <w:rStyle w:val="StyleUnderline"/>
        </w:rPr>
        <w:t>F-22’s ability to evade radar en route to bombing targets on the ground makes it a platform that can likely penetrate Chinese air defenses.</w:t>
      </w:r>
      <w:r w:rsidRPr="00A50A82">
        <w:rPr>
          <w:sz w:val="14"/>
        </w:rPr>
        <w:t xml:space="preserve"> The F-22’s sensor suite makes it capable of quietly collecting enemy data, such as radio and radar emissions, without an adversary knowing it was in the area. This capability could even be useful in peacetime for intelligence collection purposes. China does have fifth generation fighter aircraft in development to counter the F-22. The J-20, whose development path is uncertain, may emerge as a fighter to challenge the F-22. The J-31 is another fifth generation design. Development prototypes of both aircraft are currently flying, but it may be another decade before either reach operational status. In the meantime, </w:t>
      </w:r>
      <w:r w:rsidRPr="00A50A82">
        <w:rPr>
          <w:rStyle w:val="StyleUnderline"/>
        </w:rPr>
        <w:t xml:space="preserve">China is very exposed to the F-22 threat, and there’s not a whole lot it can do about it. Virginia-class Submarine </w:t>
      </w:r>
      <w:proofErr w:type="gramStart"/>
      <w:r w:rsidRPr="00A50A82">
        <w:rPr>
          <w:sz w:val="14"/>
        </w:rPr>
        <w:t>The</w:t>
      </w:r>
      <w:proofErr w:type="gramEnd"/>
      <w:r w:rsidRPr="00A50A82">
        <w:rPr>
          <w:sz w:val="14"/>
        </w:rPr>
        <w:t xml:space="preserve"> </w:t>
      </w:r>
      <w:r w:rsidRPr="00B51A13">
        <w:rPr>
          <w:rStyle w:val="Emphasis"/>
          <w:highlight w:val="cyan"/>
        </w:rPr>
        <w:t>Virginia-class attack submarines are the most advanced nuclear submarines in the world</w:t>
      </w:r>
      <w:r w:rsidRPr="00A50A82">
        <w:rPr>
          <w:sz w:val="14"/>
        </w:rPr>
        <w:t xml:space="preserve">. First introduced in 2004, the Virginia-class submarines displace 7,800 tons and are powered by a single S9G nuclear reactor that gives each unlimited range. The submarines are not only capable of attacking enemy ships and submarines but are capable of launching cruise missile attacks, serving as a mother ship for unmanned undersea vehicles, supporting naval special operations forces, and collecting intelligence. </w:t>
      </w:r>
      <w:r w:rsidRPr="00A50A82">
        <w:rPr>
          <w:rStyle w:val="StyleUnderline"/>
        </w:rPr>
        <w:t>The submarines are armed with four torpedo tubes armed with a mixture of Mk.48 guided torpedoes and Sub-Harpoon anti-ship missiles. In addition to torpedo tube armament, the Virginia class has 12 vertical launch silos for Tomahawk land-attack long range cruise missiles. The submarines can also transport U.S. Navy SEALs and other naval special forces. China fears the Virginia class submarines because it has zero operational experience in anti-submarine warfare (ASW) and a woefully insufficient ASW capability</w:t>
      </w:r>
      <w:r w:rsidRPr="00A50A82">
        <w:rPr>
          <w:sz w:val="14"/>
        </w:rPr>
        <w:t xml:space="preserve">. </w:t>
      </w:r>
      <w:r w:rsidRPr="00B51A13">
        <w:rPr>
          <w:rStyle w:val="StyleUnderline"/>
          <w:highlight w:val="cyan"/>
        </w:rPr>
        <w:t>None of China’s submarines</w:t>
      </w:r>
      <w:r w:rsidRPr="00A50A82">
        <w:rPr>
          <w:sz w:val="14"/>
        </w:rPr>
        <w:t xml:space="preserve">, including the Shang nuclear or Yuan class diesel electric boats </w:t>
      </w:r>
      <w:r w:rsidRPr="00B51A13">
        <w:rPr>
          <w:rStyle w:val="StyleUnderline"/>
          <w:highlight w:val="cyan"/>
        </w:rPr>
        <w:t>can match</w:t>
      </w:r>
      <w:r w:rsidRPr="00A50A82">
        <w:rPr>
          <w:rStyle w:val="StyleUnderline"/>
        </w:rPr>
        <w:t xml:space="preserve"> the Virginia class in sensors, stealth, and armament and would be at a distinct disadvantage in a one on one undersea duel</w:t>
      </w:r>
      <w:r w:rsidRPr="00A50A82">
        <w:rPr>
          <w:sz w:val="14"/>
        </w:rPr>
        <w:t xml:space="preserve">. China has approximately three Y-8 long-range maritime patrol aircraft in the same class as the western P-3C Orion. Japan, by contrast has roughly 100 P-3C Orions, and considers ASW so important it is developing its own replacement for the aging Orion. Most if not all of </w:t>
      </w:r>
      <w:r w:rsidRPr="00A50A82">
        <w:rPr>
          <w:rStyle w:val="StyleUnderline"/>
        </w:rPr>
        <w:t>China’s surface fleet</w:t>
      </w:r>
      <w:r w:rsidRPr="00A50A82">
        <w:rPr>
          <w:sz w:val="14"/>
        </w:rPr>
        <w:t xml:space="preserve">, including the carrier Liaoning, have anti-submarine weapons, but they </w:t>
      </w:r>
      <w:r w:rsidRPr="00A50A82">
        <w:rPr>
          <w:rStyle w:val="StyleUnderline"/>
        </w:rPr>
        <w:t>are of unknown quality and many, such as ASW torpedoes, are copies of older western and Soviet designs</w:t>
      </w:r>
      <w:r w:rsidRPr="00A50A82">
        <w:rPr>
          <w:sz w:val="14"/>
        </w:rPr>
        <w:t xml:space="preserve">. China is currently working to improve its ASW capabilities, including building up to 20 Type 054A frigates armed with modern sonars, anti-submarine barrel mortars, torpedoes, and ASW helicopters. An anti-submarine variant of the Type 056 corvette equipped with an advanced towed sonar array is rumored to be under production. Beijing is also hard at work developing an ocean-floor surveillance network. Eleven Virginia-class submarines are currently in service, with a projected overall buy of at least thirty submarines. The </w:t>
      </w:r>
      <w:r w:rsidRPr="00B51A13">
        <w:rPr>
          <w:rStyle w:val="StyleUnderline"/>
          <w:highlight w:val="cyan"/>
        </w:rPr>
        <w:t>Virginia</w:t>
      </w:r>
      <w:r w:rsidRPr="00A50A82">
        <w:rPr>
          <w:rStyle w:val="StyleUnderline"/>
        </w:rPr>
        <w:t xml:space="preserve"> class </w:t>
      </w:r>
      <w:r w:rsidRPr="00B51A13">
        <w:rPr>
          <w:rStyle w:val="StyleUnderline"/>
          <w:highlight w:val="cyan"/>
        </w:rPr>
        <w:t xml:space="preserve">represents an </w:t>
      </w:r>
      <w:r w:rsidRPr="00B51A13">
        <w:rPr>
          <w:rStyle w:val="Emphasis"/>
          <w:highlight w:val="cyan"/>
        </w:rPr>
        <w:t>exceptional capability pointed against an exceptional vulnerability</w:t>
      </w:r>
      <w:r w:rsidRPr="00A50A82">
        <w:rPr>
          <w:sz w:val="14"/>
        </w:rPr>
        <w:t xml:space="preserve">. </w:t>
      </w:r>
      <w:r w:rsidRPr="00A50A82">
        <w:rPr>
          <w:rStyle w:val="StyleUnderline"/>
        </w:rPr>
        <w:t xml:space="preserve">In a future conflict with China, the </w:t>
      </w:r>
      <w:r w:rsidRPr="00A50A82">
        <w:rPr>
          <w:rStyle w:val="Emphasis"/>
        </w:rPr>
        <w:t>Virginia submarines could punch well above their weight.</w:t>
      </w:r>
    </w:p>
    <w:p w:rsidR="008F16CD" w:rsidRPr="00A50A82" w:rsidRDefault="008F16CD" w:rsidP="002154D7">
      <w:pPr>
        <w:rPr>
          <w:rStyle w:val="Emphasis"/>
        </w:rPr>
      </w:pPr>
    </w:p>
    <w:p w:rsidR="008F16CD" w:rsidRPr="00770E8F" w:rsidRDefault="00770E8F" w:rsidP="00770E8F">
      <w:pPr>
        <w:pStyle w:val="Heading3"/>
        <w:rPr>
          <w:rFonts w:cs="Arial"/>
        </w:rPr>
      </w:pPr>
      <w:r>
        <w:rPr>
          <w:rFonts w:cs="Arial"/>
        </w:rPr>
        <w:t>2nc</w:t>
      </w:r>
      <w:r w:rsidR="008F16CD" w:rsidRPr="00A50A82">
        <w:rPr>
          <w:rFonts w:cs="Arial"/>
        </w:rPr>
        <w:t xml:space="preserve"> </w:t>
      </w:r>
      <w:r>
        <w:rPr>
          <w:rFonts w:cs="Arial"/>
        </w:rPr>
        <w:t xml:space="preserve">-- </w:t>
      </w:r>
      <w:r w:rsidR="008F16CD" w:rsidRPr="00A50A82">
        <w:t>Swaine Link</w:t>
      </w:r>
    </w:p>
    <w:p w:rsidR="008F16CD" w:rsidRPr="00A50A82" w:rsidRDefault="00DF0A73" w:rsidP="00DF0A73">
      <w:r w:rsidRPr="00A50A82">
        <w:tab/>
      </w:r>
    </w:p>
    <w:p w:rsidR="008F16CD" w:rsidRDefault="008F16CD" w:rsidP="008F16CD">
      <w:pPr>
        <w:pStyle w:val="Heading4"/>
        <w:rPr>
          <w:rFonts w:cs="Arial"/>
        </w:rPr>
      </w:pPr>
      <w:r w:rsidRPr="00A50A82">
        <w:rPr>
          <w:rFonts w:cs="Arial"/>
        </w:rPr>
        <w:t>Consultations with China over arms sails fail – political backlash and loss of credibility</w:t>
      </w:r>
    </w:p>
    <w:p w:rsidR="008F16CD" w:rsidRPr="00A50A82" w:rsidRDefault="008F16CD" w:rsidP="008F16CD">
      <w:pPr>
        <w:rPr>
          <w:b/>
          <w:bCs/>
          <w:sz w:val="26"/>
        </w:rPr>
      </w:pPr>
      <w:r w:rsidRPr="00A50A82">
        <w:rPr>
          <w:rStyle w:val="Style13ptBold"/>
        </w:rPr>
        <w:t xml:space="preserve">Bush 13 </w:t>
      </w:r>
      <w:r w:rsidRPr="00A50A82">
        <w:t>(Richard, Ph.D. (1978), M.Phil. (1975), M.A. (1973), Columbia University, Dir for Center for East Asian Studies @ Brookings, Uncharted Strait: The Future of China-Taiwan Relations, pg 237-9//um-ef)</w:t>
      </w:r>
    </w:p>
    <w:p w:rsidR="008F16CD" w:rsidRDefault="008F16CD" w:rsidP="008F16CD">
      <w:pPr>
        <w:rPr>
          <w:sz w:val="12"/>
        </w:rPr>
      </w:pPr>
      <w:r w:rsidRPr="00A50A82">
        <w:rPr>
          <w:rStyle w:val="StyleUnderline"/>
        </w:rPr>
        <w:t>Swaine’s idea</w:t>
      </w:r>
      <w:r w:rsidRPr="00A50A82">
        <w:rPr>
          <w:sz w:val="12"/>
        </w:rPr>
        <w:t xml:space="preserve"> is similar to suggestions from PRC officials </w:t>
      </w:r>
      <w:r w:rsidRPr="00A50A82">
        <w:rPr>
          <w:rStyle w:val="StyleUnderline"/>
        </w:rPr>
        <w:t>that the United States and China should enter into talks regarding U.S. arms sales.</w:t>
      </w:r>
      <w:r w:rsidRPr="00A50A82">
        <w:rPr>
          <w:sz w:val="12"/>
        </w:rPr>
        <w:t xml:space="preserve"> For example, they raised it during the March 2010 Beijing visit of James Steinberg, deputy secretary of state, and Jeffrey Bader, National Security Council senior director for Asia in March 2010, after the Obama administration’s first major arms sale to Taiwan. According to Bader’s account, “</w:t>
      </w:r>
      <w:r w:rsidRPr="00A50A82">
        <w:rPr>
          <w:rStyle w:val="StyleUnderline"/>
        </w:rPr>
        <w:t>the Chinese proposed ‘consultations with China on future sales and for limitations of various kinds of sales.’</w:t>
      </w:r>
      <w:r w:rsidRPr="00A50A82">
        <w:rPr>
          <w:sz w:val="12"/>
        </w:rPr>
        <w:t xml:space="preserve">”66 The Obama administration deflected the Chinese idea but not without some difficulty. It has itself sought discussions with Beijing on sensitive security issues such as nuclear weapons, outer space, cyberspace, and so on. During the March 2010 Steinberg-Bader visit, they acknowledged the reality that in such a dialogue, “the Chinese . . . could raise subjects of concern to them . . . including the Taiwan Strait. Steinberg made it clear, however, that </w:t>
      </w:r>
      <w:r w:rsidRPr="00A50A82">
        <w:rPr>
          <w:rStyle w:val="StyleUnderline"/>
        </w:rPr>
        <w:t>any discussions touching on the Taiwan Strait could not take U.S. arms sales to Taiwan as their focus but could deal with the balance of forces in the region generally and ways to lower tensions through acts by all, not just by the United States.”</w:t>
      </w:r>
      <w:r w:rsidRPr="00A50A82">
        <w:rPr>
          <w:sz w:val="12"/>
        </w:rPr>
        <w:t xml:space="preserve">67 </w:t>
      </w:r>
      <w:r w:rsidRPr="00A50A82">
        <w:rPr>
          <w:rStyle w:val="StyleUnderline"/>
        </w:rPr>
        <w:t>Even if a U.S. administration agreed to new negotiations on Taiwan arms sales, the prospects for success would be doubtful</w:t>
      </w:r>
      <w:r w:rsidRPr="00A50A82">
        <w:rPr>
          <w:sz w:val="12"/>
        </w:rPr>
        <w:t xml:space="preserve"> from the outset. </w:t>
      </w:r>
      <w:r w:rsidRPr="00A50A82">
        <w:rPr>
          <w:rStyle w:val="StyleUnderline"/>
        </w:rPr>
        <w:t>China would</w:t>
      </w:r>
      <w:r w:rsidRPr="00A50A82">
        <w:rPr>
          <w:sz w:val="12"/>
        </w:rPr>
        <w:t xml:space="preserve"> likely try </w:t>
      </w:r>
      <w:r w:rsidRPr="00A50A82">
        <w:rPr>
          <w:rStyle w:val="StyleUnderline"/>
        </w:rPr>
        <w:t>to base the talks on the premise that the U</w:t>
      </w:r>
      <w:r w:rsidRPr="00A50A82">
        <w:rPr>
          <w:sz w:val="12"/>
        </w:rPr>
        <w:t>nited</w:t>
      </w:r>
      <w:r w:rsidRPr="00A50A82">
        <w:rPr>
          <w:rStyle w:val="StyleUnderline"/>
        </w:rPr>
        <w:t xml:space="preserve"> S</w:t>
      </w:r>
      <w:r w:rsidRPr="00A50A82">
        <w:rPr>
          <w:sz w:val="12"/>
        </w:rPr>
        <w:t xml:space="preserve">tates </w:t>
      </w:r>
      <w:r w:rsidRPr="00A50A82">
        <w:rPr>
          <w:rStyle w:val="StyleUnderline"/>
        </w:rPr>
        <w:t>had violated the terms of the U.S.-China communiqué of 1982—specifically its pledges to limit the quality and quantity of the weapons that it transferred to Taiwan</w:t>
      </w:r>
      <w:r w:rsidRPr="00A50A82">
        <w:rPr>
          <w:sz w:val="12"/>
        </w:rPr>
        <w:t xml:space="preserve">—and that the purpose of the talks was to bring Washington into compliance. </w:t>
      </w:r>
      <w:r w:rsidRPr="00A50A82">
        <w:rPr>
          <w:rStyle w:val="StyleUnderline"/>
        </w:rPr>
        <w:t>Beijing’s likely goal would be to secure</w:t>
      </w:r>
      <w:r w:rsidRPr="00A50A82">
        <w:rPr>
          <w:sz w:val="12"/>
        </w:rPr>
        <w:t xml:space="preserve"> what it failed to achieve in the 1982 negotiations—</w:t>
      </w:r>
      <w:r w:rsidRPr="00A50A82">
        <w:rPr>
          <w:rStyle w:val="StyleUnderline"/>
        </w:rPr>
        <w:t>a date certain for the end of arms sales</w:t>
      </w:r>
      <w:r w:rsidRPr="00A50A82">
        <w:rPr>
          <w:sz w:val="12"/>
        </w:rPr>
        <w:t xml:space="preserve">. </w:t>
      </w:r>
      <w:r w:rsidRPr="00A50A82">
        <w:rPr>
          <w:rStyle w:val="StyleUnderline"/>
        </w:rPr>
        <w:t>Washington would reject such framing by saying that its pledges were premised on China’s commitment to resolve differences with Taiwan issue peacefully</w:t>
      </w:r>
      <w:r w:rsidRPr="00A50A82">
        <w:rPr>
          <w:sz w:val="12"/>
        </w:rPr>
        <w:t xml:space="preserve">, a commitment that two decades of military buildup call into question. It </w:t>
      </w:r>
      <w:r w:rsidRPr="00A50A82">
        <w:rPr>
          <w:rStyle w:val="StyleUnderline"/>
        </w:rPr>
        <w:t>would</w:t>
      </w:r>
      <w:r w:rsidRPr="00A50A82">
        <w:rPr>
          <w:sz w:val="12"/>
        </w:rPr>
        <w:t xml:space="preserve"> also </w:t>
      </w:r>
      <w:r w:rsidRPr="00A50A82">
        <w:rPr>
          <w:rStyle w:val="StyleUnderline"/>
        </w:rPr>
        <w:t>stress the</w:t>
      </w:r>
      <w:r w:rsidRPr="00A50A82">
        <w:rPr>
          <w:sz w:val="12"/>
        </w:rPr>
        <w:t xml:space="preserve"> fundamental </w:t>
      </w:r>
      <w:r w:rsidRPr="00A50A82">
        <w:rPr>
          <w:rStyle w:val="StyleUnderline"/>
        </w:rPr>
        <w:t>logic of U.S. policy:</w:t>
      </w:r>
      <w:r w:rsidRPr="00A50A82">
        <w:rPr>
          <w:sz w:val="12"/>
        </w:rPr>
        <w:t xml:space="preserve"> U.S. arms sales to Taiwan are a response to Taipei’s sense of vulnerability, which in turn is a function of China’s own military capabilities and deployments. Therefore, </w:t>
      </w:r>
      <w:r w:rsidRPr="00A50A82">
        <w:rPr>
          <w:rStyle w:val="StyleUnderline"/>
        </w:rPr>
        <w:t xml:space="preserve">the best way for Beijing to reduce or end Taiwan’s requests for advanced American equipment </w:t>
      </w:r>
      <w:r w:rsidRPr="00B51A13">
        <w:rPr>
          <w:rStyle w:val="StyleUnderline"/>
          <w:highlight w:val="cyan"/>
        </w:rPr>
        <w:t>would be to alter Taiwan’s threat assessment</w:t>
      </w:r>
      <w:r w:rsidRPr="00A50A82">
        <w:rPr>
          <w:sz w:val="12"/>
        </w:rPr>
        <w:t xml:space="preserve"> in a positive direction. Even if these conceptual minefields could be bypassed, </w:t>
      </w:r>
      <w:r w:rsidRPr="00B51A13">
        <w:rPr>
          <w:rStyle w:val="StyleUnderline"/>
          <w:highlight w:val="cyan"/>
        </w:rPr>
        <w:t>Swaine</w:t>
      </w:r>
      <w:r w:rsidRPr="00A50A82">
        <w:rPr>
          <w:rStyle w:val="StyleUnderline"/>
        </w:rPr>
        <w:t xml:space="preserve"> properly </w:t>
      </w:r>
      <w:r w:rsidRPr="00B51A13">
        <w:rPr>
          <w:rStyle w:val="StyleUnderline"/>
          <w:highlight w:val="cyan"/>
        </w:rPr>
        <w:t>identifies</w:t>
      </w:r>
      <w:r w:rsidRPr="00A50A82">
        <w:rPr>
          <w:rStyle w:val="StyleUnderline"/>
        </w:rPr>
        <w:t xml:space="preserve"> three potential </w:t>
      </w:r>
      <w:r w:rsidRPr="00B51A13">
        <w:rPr>
          <w:rStyle w:val="StyleUnderline"/>
          <w:highlight w:val="cyan"/>
        </w:rPr>
        <w:t>problems</w:t>
      </w:r>
      <w:r w:rsidRPr="00A50A82">
        <w:rPr>
          <w:sz w:val="12"/>
        </w:rPr>
        <w:t xml:space="preserve">. First, </w:t>
      </w:r>
      <w:r w:rsidRPr="00A50A82">
        <w:rPr>
          <w:rStyle w:val="StyleUnderline"/>
        </w:rPr>
        <w:t>Washington would be accused both at home and in Taiwan of “selling out” Taiwan and damaging American credibility with allies</w:t>
      </w:r>
      <w:r w:rsidRPr="00A50A82">
        <w:rPr>
          <w:sz w:val="12"/>
        </w:rPr>
        <w:t xml:space="preserve">. </w:t>
      </w:r>
      <w:r w:rsidRPr="00A50A82">
        <w:rPr>
          <w:rStyle w:val="StyleUnderline"/>
        </w:rPr>
        <w:t xml:space="preserve">Second, the United States and China might find it hard to come up with a mutually acceptable package of Chinese forces and deployments and U.S. armssales. </w:t>
      </w:r>
      <w:proofErr w:type="gramStart"/>
      <w:r w:rsidRPr="00A50A82">
        <w:rPr>
          <w:rStyle w:val="StyleUnderline"/>
        </w:rPr>
        <w:t>Third,</w:t>
      </w:r>
      <w:r w:rsidRPr="00A50A82">
        <w:rPr>
          <w:sz w:val="12"/>
        </w:rPr>
        <w:t>the</w:t>
      </w:r>
      <w:proofErr w:type="gramEnd"/>
      <w:r w:rsidRPr="00A50A82">
        <w:rPr>
          <w:sz w:val="12"/>
        </w:rPr>
        <w:t xml:space="preserve"> United </w:t>
      </w:r>
      <w:r w:rsidRPr="00A50A82">
        <w:rPr>
          <w:rStyle w:val="StyleUnderline"/>
        </w:rPr>
        <w:t>States might subject itself to manipulation by the other two parties, thus increasing the danger of miscalculation.</w:t>
      </w:r>
      <w:r w:rsidRPr="00A50A82">
        <w:rPr>
          <w:sz w:val="12"/>
        </w:rPr>
        <w:t xml:space="preserve"> But Swaine argues that none of these problems is as serious as it seems. 68 </w:t>
      </w:r>
      <w:r w:rsidRPr="00A50A82">
        <w:rPr>
          <w:rStyle w:val="StyleUnderline"/>
        </w:rPr>
        <w:t>Another potential objection is that this would violate the “six assurances” that the United States conveyed to Taiwan at the time that it was negotiating the 1982 arms sales communiqué with China.</w:t>
      </w:r>
      <w:r w:rsidRPr="00A50A82">
        <w:rPr>
          <w:sz w:val="12"/>
        </w:rPr>
        <w:t xml:space="preserve"> The assurances that are most relevant here are that Washington would not mediate the cross-Strait dispute or pressure Taiwan to negotiate. Those assurances were important to Taipei at the time and have continued to be, but </w:t>
      </w:r>
      <w:r w:rsidRPr="00A50A82">
        <w:rPr>
          <w:rStyle w:val="StyleUnderline"/>
        </w:rPr>
        <w:t>one cannot rule out the possibility that Taipei might decide under different circumstances in the future that it was in Taiwan’s interests to relax those restraints on U.S. action.</w:t>
      </w:r>
      <w:r w:rsidRPr="00A50A82">
        <w:rPr>
          <w:sz w:val="12"/>
        </w:rPr>
        <w:t xml:space="preserve"> And Swaine is careful to specify that </w:t>
      </w:r>
      <w:r w:rsidRPr="00B51A13">
        <w:rPr>
          <w:rStyle w:val="StyleUnderline"/>
          <w:highlight w:val="cyan"/>
        </w:rPr>
        <w:t>consultation with Taipei would accompany negotiations with Beijing</w:t>
      </w:r>
      <w:r w:rsidRPr="00A50A82">
        <w:rPr>
          <w:rStyle w:val="StyleUnderline"/>
        </w:rPr>
        <w:t>.</w:t>
      </w:r>
      <w:r w:rsidRPr="00A50A82">
        <w:rPr>
          <w:sz w:val="12"/>
        </w:rPr>
        <w:t xml:space="preserve"> Yet </w:t>
      </w:r>
      <w:r w:rsidRPr="00A50A82">
        <w:rPr>
          <w:rStyle w:val="StyleUnderline"/>
        </w:rPr>
        <w:t>Swaine’s solutions to his first problem</w:t>
      </w:r>
      <w:r w:rsidRPr="00A50A82">
        <w:rPr>
          <w:sz w:val="12"/>
        </w:rPr>
        <w:t>—</w:t>
      </w:r>
      <w:r w:rsidRPr="00A50A82">
        <w:rPr>
          <w:rStyle w:val="StyleUnderline"/>
        </w:rPr>
        <w:t xml:space="preserve">enhancing the U.S. security presence in East Asia and siding with Taipei </w:t>
      </w:r>
      <w:r w:rsidRPr="00A50A82">
        <w:rPr>
          <w:sz w:val="12"/>
        </w:rPr>
        <w:t xml:space="preserve">somewhat </w:t>
      </w:r>
      <w:r w:rsidRPr="00A50A82">
        <w:rPr>
          <w:rStyle w:val="StyleUnderline"/>
        </w:rPr>
        <w:t>on cross-Strait political issues</w:t>
      </w:r>
      <w:r w:rsidRPr="00A50A82">
        <w:rPr>
          <w:sz w:val="12"/>
        </w:rPr>
        <w:t>—</w:t>
      </w:r>
      <w:r w:rsidRPr="00A50A82">
        <w:rPr>
          <w:rStyle w:val="StyleUnderline"/>
        </w:rPr>
        <w:t xml:space="preserve">do not </w:t>
      </w:r>
      <w:r w:rsidRPr="00A50A82">
        <w:rPr>
          <w:sz w:val="12"/>
        </w:rPr>
        <w:t>really</w:t>
      </w:r>
      <w:r w:rsidRPr="00A50A82">
        <w:rPr>
          <w:rStyle w:val="StyleUnderline"/>
        </w:rPr>
        <w:t xml:space="preserve"> solve</w:t>
      </w:r>
      <w:r w:rsidRPr="00A50A82">
        <w:rPr>
          <w:sz w:val="12"/>
        </w:rPr>
        <w:t xml:space="preserve"> the problem. Washington has been reluctant to be an intermediary between the PRC and the ROC precisely because </w:t>
      </w:r>
      <w:r w:rsidRPr="00A50A82">
        <w:rPr>
          <w:rStyle w:val="StyleUnderline"/>
        </w:rPr>
        <w:t xml:space="preserve">taking such a role requires domestic support in the United States from beginning to end. And Washington </w:t>
      </w:r>
      <w:r w:rsidRPr="00A50A82">
        <w:rPr>
          <w:sz w:val="12"/>
        </w:rPr>
        <w:t xml:space="preserve">certainly </w:t>
      </w:r>
      <w:r w:rsidRPr="00A50A82">
        <w:rPr>
          <w:rStyle w:val="StyleUnderline"/>
        </w:rPr>
        <w:t>cannot be assured of sustained political support</w:t>
      </w:r>
      <w:r w:rsidRPr="00A50A82">
        <w:rPr>
          <w:sz w:val="12"/>
        </w:rPr>
        <w:t xml:space="preserve"> in Taiwan for such negotiations, if only because it is in no position to shape opinion there. If Taipei agreed to U.S.-PRC negotiations, it would become public knowledge in both Taiwan and the United States sooner or later. </w:t>
      </w:r>
      <w:r w:rsidRPr="00A50A82">
        <w:rPr>
          <w:rStyle w:val="StyleUnderline"/>
        </w:rPr>
        <w:t>Political opposition</w:t>
      </w:r>
      <w:r w:rsidRPr="00A50A82">
        <w:rPr>
          <w:sz w:val="12"/>
        </w:rPr>
        <w:t xml:space="preserve"> </w:t>
      </w:r>
      <w:r w:rsidRPr="00A50A82">
        <w:rPr>
          <w:rStyle w:val="StyleUnderline"/>
        </w:rPr>
        <w:t>would</w:t>
      </w:r>
      <w:r w:rsidRPr="00A50A82">
        <w:rPr>
          <w:sz w:val="12"/>
        </w:rPr>
        <w:t xml:space="preserve"> no doubt </w:t>
      </w:r>
      <w:r w:rsidRPr="00A50A82">
        <w:rPr>
          <w:rStyle w:val="StyleUnderline"/>
        </w:rPr>
        <w:t>follow</w:t>
      </w:r>
      <w:r w:rsidRPr="00A50A82">
        <w:rPr>
          <w:sz w:val="12"/>
        </w:rPr>
        <w:t xml:space="preserve">. The political firestorm that erupted when Ma Ying-jeou simply talked about the possibility of a peace accord should demonstrate the difficulty—impossibility, perhaps—of negotiating on Taipei’s behalf. </w:t>
      </w:r>
      <w:r w:rsidRPr="00A50A82">
        <w:rPr>
          <w:rStyle w:val="StyleUnderline"/>
        </w:rPr>
        <w:t xml:space="preserve">The Taiwan public would </w:t>
      </w:r>
      <w:r w:rsidRPr="00A50A82">
        <w:rPr>
          <w:sz w:val="12"/>
        </w:rPr>
        <w:t xml:space="preserve">likely </w:t>
      </w:r>
      <w:r w:rsidRPr="00A50A82">
        <w:rPr>
          <w:rStyle w:val="StyleUnderline"/>
        </w:rPr>
        <w:t>assume</w:t>
      </w:r>
      <w:r w:rsidRPr="00A50A82">
        <w:rPr>
          <w:sz w:val="12"/>
        </w:rPr>
        <w:t xml:space="preserve">, rightly or wrongly, </w:t>
      </w:r>
      <w:r w:rsidRPr="00A50A82">
        <w:rPr>
          <w:rStyle w:val="StyleUnderline"/>
        </w:rPr>
        <w:t>that any such exercise would end badly</w:t>
      </w:r>
      <w:r w:rsidRPr="00A50A82">
        <w:rPr>
          <w:sz w:val="12"/>
        </w:rPr>
        <w:t>, in part</w:t>
      </w:r>
      <w:r w:rsidRPr="00A50A82">
        <w:rPr>
          <w:rStyle w:val="StyleUnderline"/>
        </w:rPr>
        <w:t xml:space="preserve"> because it would fear that the United States had too much to gain in other aspects of its relationship with China by satisfying Beijing on the Taiwan issue.</w:t>
      </w:r>
      <w:r w:rsidRPr="00A50A82">
        <w:rPr>
          <w:sz w:val="12"/>
        </w:rPr>
        <w:t xml:space="preserve"> No government would risk entrusting the island’s future to the United States in the face of such opposition. On the second point, </w:t>
      </w:r>
      <w:r w:rsidRPr="00A50A82">
        <w:rPr>
          <w:rStyle w:val="StyleUnderline"/>
        </w:rPr>
        <w:t>Swaine</w:t>
      </w:r>
      <w:r w:rsidRPr="00A50A82">
        <w:rPr>
          <w:sz w:val="12"/>
        </w:rPr>
        <w:t xml:space="preserve"> is correct that the main PRC assets at issue here are its ballistic missiles, because they are relevant only for a Taiwan contingency. That might reduce the substantive complexity of such an arrangement, but he </w:t>
      </w:r>
      <w:r w:rsidRPr="00A50A82">
        <w:rPr>
          <w:rStyle w:val="StyleUnderline"/>
        </w:rPr>
        <w:t>is too quick to assume that Beijing would agree to the verification measures that would be necessary</w:t>
      </w:r>
      <w:r w:rsidRPr="00A50A82">
        <w:rPr>
          <w:sz w:val="12"/>
        </w:rPr>
        <w:t>. Indeed, even if China were to allow destruction of those missiles, with outside monitoring (a questionable assumption given the likely sovereignty objections</w:t>
      </w:r>
      <w:r w:rsidRPr="00A50A82">
        <w:rPr>
          <w:rStyle w:val="StyleUnderline"/>
        </w:rPr>
        <w:t>), it is probably impossible to verify that the PLA was not rebuilding its missile arsenal in secret</w:t>
      </w:r>
      <w:r w:rsidRPr="00A50A82">
        <w:rPr>
          <w:sz w:val="12"/>
        </w:rPr>
        <w:t xml:space="preserve">. At the same time, </w:t>
      </w:r>
      <w:r w:rsidRPr="00A50A82">
        <w:rPr>
          <w:rStyle w:val="StyleUnderline"/>
        </w:rPr>
        <w:t>Swaine ignores the possibility that Beijing could seek other restraints on the United States besides arms sales</w:t>
      </w:r>
      <w:r w:rsidRPr="00A50A82">
        <w:rPr>
          <w:sz w:val="12"/>
        </w:rPr>
        <w:t>. The at least implicit American commitment to Taiwan’s defense, the Pentagon’s institutional links to the Taiwan armed forces, and U.</w:t>
      </w:r>
      <w:proofErr w:type="gramStart"/>
      <w:r w:rsidRPr="00A50A82">
        <w:rPr>
          <w:sz w:val="12"/>
        </w:rPr>
        <w:t>S.surveillance</w:t>
      </w:r>
      <w:proofErr w:type="gramEnd"/>
      <w:r w:rsidRPr="00A50A82">
        <w:rPr>
          <w:sz w:val="12"/>
        </w:rPr>
        <w:t xml:space="preserve"> activities against the PLA all come to mind. A point of serious vagueness in Swaine’s proposal is the linking of the military discussion to the opening of a cross-Strait political dialogue. The idea is that the United States might get China to grant more favorable terms to Taiwan in return for its limiting arms sales. 69 But that is different from a guarantee that those terms will meet Taiwan’s interests, and </w:t>
      </w:r>
      <w:r w:rsidRPr="00B51A13">
        <w:rPr>
          <w:rStyle w:val="StyleUnderline"/>
          <w:highlight w:val="cyan"/>
        </w:rPr>
        <w:t>there is no certainty of a consensus on the island of what the terms should be</w:t>
      </w:r>
      <w:r w:rsidRPr="00A50A82">
        <w:rPr>
          <w:sz w:val="12"/>
        </w:rPr>
        <w:t xml:space="preserve">. The stalemate in cross-Strait political relations stems less from the lack of political consensus on Taiwan than on Beijing’s unwillingness to make an offer to Taipei that it can take seriously. Indeed, if there is one issue on Taiwan on which a broad consensus exists, it is that the PRC’s one-country, two-systems approach is fundamentally flawed. </w:t>
      </w:r>
      <w:r w:rsidRPr="00A50A82">
        <w:rPr>
          <w:rStyle w:val="StyleUnderline"/>
        </w:rPr>
        <w:t>Its unwillingness to accept the Republic of China in some way is a major case in point.</w:t>
      </w:r>
      <w:r w:rsidRPr="00A50A82">
        <w:rPr>
          <w:sz w:val="12"/>
        </w:rPr>
        <w:t xml:space="preserve"> The danger is </w:t>
      </w:r>
      <w:r w:rsidRPr="00A50A82">
        <w:rPr>
          <w:rStyle w:val="StyleUnderline"/>
        </w:rPr>
        <w:t xml:space="preserve">that </w:t>
      </w:r>
      <w:r w:rsidRPr="00B51A13">
        <w:rPr>
          <w:rStyle w:val="StyleUnderline"/>
          <w:highlight w:val="cyan"/>
        </w:rPr>
        <w:t>American intrusion into cross-Strait political issues at the same time that it is limiting arms sales will make it easier for Beijing to intimidate Taipei</w:t>
      </w:r>
      <w:r w:rsidRPr="00A50A82">
        <w:rPr>
          <w:rStyle w:val="StyleUnderline"/>
        </w:rPr>
        <w:t>, not less</w:t>
      </w:r>
      <w:r w:rsidRPr="00A50A82">
        <w:rPr>
          <w:sz w:val="12"/>
        </w:rPr>
        <w:t>.</w:t>
      </w:r>
    </w:p>
    <w:p w:rsidR="00770E8F" w:rsidRDefault="00770E8F" w:rsidP="008F16CD">
      <w:pPr>
        <w:rPr>
          <w:sz w:val="12"/>
        </w:rPr>
      </w:pPr>
    </w:p>
    <w:p w:rsidR="00770E8F" w:rsidRDefault="00770E8F" w:rsidP="00770E8F">
      <w:pPr>
        <w:pStyle w:val="Heading3"/>
      </w:pPr>
      <w:r>
        <w:t>2nc -- miscalc link</w:t>
      </w:r>
    </w:p>
    <w:p w:rsidR="00770E8F" w:rsidRPr="00770E8F" w:rsidRDefault="00770E8F" w:rsidP="00770E8F"/>
    <w:p w:rsidR="00770E8F" w:rsidRDefault="00770E8F" w:rsidP="00770E8F">
      <w:pPr>
        <w:pStyle w:val="Heading4"/>
        <w:rPr>
          <w:rFonts w:cs="Arial"/>
        </w:rPr>
      </w:pPr>
      <w:r w:rsidRPr="00A50A82">
        <w:rPr>
          <w:rFonts w:cs="Arial"/>
        </w:rPr>
        <w:t>Keeping military commitments and arms sales to Taiwan is key to effective containment and preventing miscalc</w:t>
      </w:r>
    </w:p>
    <w:p w:rsidR="00770E8F" w:rsidRPr="00A50A82" w:rsidRDefault="00770E8F" w:rsidP="00770E8F">
      <w:pPr>
        <w:rPr>
          <w:rStyle w:val="Style13ptBold"/>
        </w:rPr>
      </w:pPr>
      <w:r w:rsidRPr="00A50A82">
        <w:rPr>
          <w:rStyle w:val="Style13ptBold"/>
        </w:rPr>
        <w:t>Office of Defense Studies ‘15</w:t>
      </w:r>
    </w:p>
    <w:p w:rsidR="00770E8F" w:rsidRPr="00A50A82" w:rsidRDefault="00770E8F" w:rsidP="00770E8F">
      <w:pPr>
        <w:rPr>
          <w:bCs/>
          <w:sz w:val="16"/>
        </w:rPr>
      </w:pPr>
      <w:r w:rsidRPr="00A50A82">
        <w:rPr>
          <w:rStyle w:val="Style13ptBold"/>
          <w:b w:val="0"/>
          <w:sz w:val="16"/>
        </w:rPr>
        <w:t>(Office of Defense Studies at the Ministry of National Defense, Republic of China, December 2015, “Challenges and Opportunities in the South China Sea,” p. 7, JH)</w:t>
      </w:r>
    </w:p>
    <w:p w:rsidR="00770E8F" w:rsidRPr="00A50A82" w:rsidRDefault="00770E8F" w:rsidP="00770E8F">
      <w:pPr>
        <w:rPr>
          <w:sz w:val="16"/>
        </w:rPr>
      </w:pPr>
      <w:r w:rsidRPr="00A50A82">
        <w:rPr>
          <w:sz w:val="16"/>
        </w:rPr>
        <w:t xml:space="preserve">Given the structural stress in the US-China power transition and the uncertainty about China’s foreign policy goals, how does Taiwan fit into this? As noted above, US security objective in Asia is to maintain a balance of power and to prevent any country from dominating the region. In this strategic context, </w:t>
      </w:r>
      <w:r w:rsidRPr="00B51A13">
        <w:rPr>
          <w:rStyle w:val="Emphasis"/>
          <w:highlight w:val="cyan"/>
        </w:rPr>
        <w:t>Taiwan’s geographical location is of particular importance to the US</w:t>
      </w:r>
      <w:r w:rsidRPr="00A50A82">
        <w:rPr>
          <w:sz w:val="16"/>
        </w:rPr>
        <w:t xml:space="preserve">. </w:t>
      </w:r>
      <w:r w:rsidRPr="00A50A82">
        <w:rPr>
          <w:rStyle w:val="StyleUnderline"/>
        </w:rPr>
        <w:t>The island controls the sea lines of communication</w:t>
      </w:r>
      <w:r w:rsidRPr="00A50A82">
        <w:rPr>
          <w:sz w:val="16"/>
        </w:rPr>
        <w:t xml:space="preserve"> (SLOCs) </w:t>
      </w:r>
      <w:r w:rsidRPr="00A50A82">
        <w:rPr>
          <w:rStyle w:val="StyleUnderline"/>
        </w:rPr>
        <w:t>extending from Japan to Southeast Asia and</w:t>
      </w:r>
      <w:r w:rsidRPr="00A50A82">
        <w:rPr>
          <w:rStyle w:val="Emphasis"/>
        </w:rPr>
        <w:t xml:space="preserve"> serves as a check on China’s maritime expansions into the East and the South China Seas.</w:t>
      </w:r>
      <w:r w:rsidRPr="00A50A82">
        <w:rPr>
          <w:sz w:val="16"/>
        </w:rPr>
        <w:t xml:space="preserve"> </w:t>
      </w:r>
      <w:r w:rsidRPr="00A50A82">
        <w:rPr>
          <w:rStyle w:val="StyleUnderline"/>
        </w:rPr>
        <w:t>As China rises, Taiwan’s strategic value to the US will rise</w:t>
      </w:r>
      <w:r w:rsidRPr="00A50A82">
        <w:rPr>
          <w:sz w:val="16"/>
        </w:rPr>
        <w:t xml:space="preserve"> as well. The imperatives of the balance of power will prompt Washington to give more thought to Taiwan’s defense needs. </w:t>
      </w:r>
      <w:r w:rsidRPr="00A50A82">
        <w:rPr>
          <w:rStyle w:val="StyleUnderline"/>
        </w:rPr>
        <w:t>Taiwan has substantial economic and military resources to contribute to America’s balancing efforts.</w:t>
      </w:r>
      <w:r w:rsidRPr="00A50A82">
        <w:rPr>
          <w:sz w:val="16"/>
        </w:rPr>
        <w:t xml:space="preserve"> For their own strategic interests, “[US policy makers] will be inclined to back Taiwan no matter what.”16 Far from being a strategic liability, as advocates of abandoning Taiwan believes, Taiwan is a strategic asset for the US and its allies. During Cold War, Gen. Douglas MacArthur famously referred to Taiwan as an “unsinkable aircraft carrier.” Today, </w:t>
      </w:r>
      <w:r w:rsidRPr="00A50A82">
        <w:rPr>
          <w:rStyle w:val="StyleUnderline"/>
        </w:rPr>
        <w:t>China’s strategic planners see Taiwan as an integral part of its future naval power</w:t>
      </w:r>
      <w:r w:rsidRPr="00A50A82">
        <w:rPr>
          <w:sz w:val="16"/>
        </w:rPr>
        <w:t xml:space="preserve">, as a way to break out of the encirclement of the First Island Chain. </w:t>
      </w:r>
      <w:r w:rsidRPr="00A50A82">
        <w:rPr>
          <w:rStyle w:val="StyleUnderline"/>
        </w:rPr>
        <w:t>Beijing’s acquisition of Taiwan would enhance China’s naval capabilities and give the PLA Navy greater strategic depth. It would adversely affect Japan’s maritime security</w:t>
      </w:r>
      <w:r w:rsidRPr="00A50A82">
        <w:rPr>
          <w:sz w:val="16"/>
        </w:rPr>
        <w:t xml:space="preserve">, making it more difficult for the US to defend its ally. </w:t>
      </w:r>
      <w:r w:rsidRPr="00A50A82">
        <w:rPr>
          <w:rStyle w:val="StyleUnderline"/>
        </w:rPr>
        <w:t xml:space="preserve">Taiwan’s close location to the Philippine Sea and the Luzon Strait would also provide the PLA Navy easy access to the South China Sea, an area fraught with territorial disputes. </w:t>
      </w:r>
      <w:r w:rsidRPr="00A50A82">
        <w:rPr>
          <w:sz w:val="16"/>
        </w:rPr>
        <w:t xml:space="preserve">The changing international structure will push Washington and Taipei into closer defense cooperation. The security interests of both countries are compatible. </w:t>
      </w:r>
      <w:r w:rsidRPr="00A50A82">
        <w:rPr>
          <w:rStyle w:val="Emphasis"/>
        </w:rPr>
        <w:t xml:space="preserve">It makes good </w:t>
      </w:r>
      <w:r w:rsidRPr="00B51A13">
        <w:rPr>
          <w:rStyle w:val="Emphasis"/>
          <w:highlight w:val="cyan"/>
        </w:rPr>
        <w:t>strategic sense for the US to help strengthen Taiwan’s defense capabilities to deter a Chinese attack</w:t>
      </w:r>
      <w:r w:rsidRPr="00B51A13">
        <w:rPr>
          <w:sz w:val="16"/>
          <w:highlight w:val="cyan"/>
        </w:rPr>
        <w:t xml:space="preserve">. </w:t>
      </w:r>
      <w:r w:rsidRPr="00B51A13">
        <w:rPr>
          <w:rStyle w:val="Emphasis"/>
          <w:highlight w:val="cyan"/>
        </w:rPr>
        <w:t>US arms sales to Taiwan</w:t>
      </w:r>
      <w:r w:rsidRPr="00A50A82">
        <w:rPr>
          <w:sz w:val="16"/>
        </w:rPr>
        <w:t xml:space="preserve">, rather than being an unnecessary provocation to China, as those in favor of abandoning Taiwan believe, actually </w:t>
      </w:r>
      <w:r w:rsidRPr="00B51A13">
        <w:rPr>
          <w:rStyle w:val="Emphasis"/>
          <w:highlight w:val="cyan"/>
        </w:rPr>
        <w:t>strengthen regional stability.</w:t>
      </w:r>
      <w:r w:rsidRPr="00A50A82">
        <w:rPr>
          <w:sz w:val="16"/>
        </w:rPr>
        <w:t xml:space="preserve"> </w:t>
      </w:r>
      <w:r w:rsidRPr="00A50A82">
        <w:rPr>
          <w:rStyle w:val="StyleUnderline"/>
        </w:rPr>
        <w:t>A basic requirement for effective deterrence in the Taiwan Strait is that Taiwan should at least have the capabilities to withstand an initial Chinese attack until the US has sufficient time to respond.</w:t>
      </w:r>
      <w:r w:rsidRPr="00A50A82">
        <w:rPr>
          <w:sz w:val="16"/>
        </w:rPr>
        <w:t xml:space="preserve"> The arms sales not only fulfill a legal obligation under the Taiwan Relations Act but also serve US strategic interests. A </w:t>
      </w:r>
      <w:r w:rsidRPr="00A50A82">
        <w:rPr>
          <w:rStyle w:val="StyleUnderline"/>
        </w:rPr>
        <w:t xml:space="preserve">robust defense makes Taiwan less vulnerable to China’s military coercion and helps preserve regional peace. China is opposed to US arms sales for the simple reason that a militarily weak Taiwan will be more compliant to Beijing’s demands. But a </w:t>
      </w:r>
      <w:r w:rsidRPr="00B51A13">
        <w:rPr>
          <w:rStyle w:val="StyleUnderline"/>
          <w:highlight w:val="cyan"/>
        </w:rPr>
        <w:t>weakly defended Taiwan could temp Chinese leadership</w:t>
      </w:r>
      <w:r w:rsidRPr="00A50A82">
        <w:rPr>
          <w:rStyle w:val="StyleUnderline"/>
        </w:rPr>
        <w:t xml:space="preserve"> to use the implied threat of force to coerce the island into negotiations for unification.</w:t>
      </w:r>
      <w:r w:rsidRPr="00A50A82">
        <w:rPr>
          <w:sz w:val="16"/>
        </w:rPr>
        <w:t xml:space="preserve"> </w:t>
      </w:r>
      <w:r w:rsidRPr="00A50A82">
        <w:rPr>
          <w:rStyle w:val="StyleUnderline"/>
        </w:rPr>
        <w:t>Once this process is started</w:t>
      </w:r>
      <w:r w:rsidRPr="00A50A82">
        <w:rPr>
          <w:sz w:val="16"/>
        </w:rPr>
        <w:t xml:space="preserve">, it would be difficult for the US to stay on the sideline and watch a democracy being forced to accommodate an authoritarian state under duress. For their part, the Chinese leaders would find it difficult to back down without losing domestic legitimacy. </w:t>
      </w:r>
      <w:r w:rsidRPr="00A50A82">
        <w:rPr>
          <w:rStyle w:val="StyleUnderline"/>
        </w:rPr>
        <w:t xml:space="preserve">A spiral of escalation would generate perilous dynamics and threaten regional peace. Conversely, </w:t>
      </w:r>
      <w:r w:rsidRPr="00B51A13">
        <w:rPr>
          <w:rStyle w:val="Emphasis"/>
          <w:highlight w:val="cyan"/>
        </w:rPr>
        <w:t>a well-defended Taiwan would reduce this source of dangerous miscalc</w:t>
      </w:r>
      <w:r w:rsidRPr="00B51A13">
        <w:rPr>
          <w:rStyle w:val="Emphasis"/>
        </w:rPr>
        <w:t>ulation</w:t>
      </w:r>
      <w:r w:rsidRPr="00A50A82">
        <w:rPr>
          <w:sz w:val="16"/>
        </w:rPr>
        <w:t>, which counterintuitively is also in China’s interest.17</w:t>
      </w:r>
    </w:p>
    <w:p w:rsidR="008F16CD" w:rsidRPr="00A50A82" w:rsidRDefault="008F16CD" w:rsidP="008F16CD"/>
    <w:p w:rsidR="002154D7" w:rsidRPr="00A50A82" w:rsidRDefault="002154D7" w:rsidP="002154D7">
      <w:pPr>
        <w:pStyle w:val="Heading2"/>
        <w:rPr>
          <w:rFonts w:cs="Arial"/>
        </w:rPr>
      </w:pPr>
      <w:r w:rsidRPr="00A50A82">
        <w:rPr>
          <w:rFonts w:cs="Arial"/>
        </w:rPr>
        <w:t>clarity cp</w:t>
      </w:r>
    </w:p>
    <w:p w:rsidR="002154D7" w:rsidRPr="00A50A82" w:rsidRDefault="002154D7" w:rsidP="002154D7">
      <w:pPr>
        <w:pStyle w:val="Heading3"/>
        <w:rPr>
          <w:rFonts w:cs="Arial"/>
        </w:rPr>
      </w:pPr>
      <w:r w:rsidRPr="00A50A82">
        <w:rPr>
          <w:rFonts w:cs="Arial"/>
        </w:rPr>
        <w:t>solves</w:t>
      </w:r>
    </w:p>
    <w:p w:rsidR="002154D7" w:rsidRPr="00A50A82" w:rsidRDefault="002154D7" w:rsidP="002154D7">
      <w:pPr>
        <w:pStyle w:val="Heading4"/>
        <w:rPr>
          <w:rFonts w:cs="Arial"/>
        </w:rPr>
      </w:pPr>
      <w:r w:rsidRPr="00A50A82">
        <w:rPr>
          <w:rFonts w:cs="Arial"/>
        </w:rPr>
        <w:t>solves</w:t>
      </w:r>
    </w:p>
    <w:p w:rsidR="002154D7" w:rsidRPr="00A50A82" w:rsidRDefault="002154D7" w:rsidP="002154D7">
      <w:pPr>
        <w:rPr>
          <w:rStyle w:val="Style13ptBold"/>
        </w:rPr>
      </w:pPr>
      <w:r w:rsidRPr="00A50A82">
        <w:rPr>
          <w:rStyle w:val="Style13ptBold"/>
        </w:rPr>
        <w:t>Colby 5-24-16</w:t>
      </w:r>
    </w:p>
    <w:p w:rsidR="002154D7" w:rsidRPr="00A50A82" w:rsidRDefault="002154D7" w:rsidP="002154D7">
      <w:pPr>
        <w:rPr>
          <w:rStyle w:val="Style13ptBold"/>
          <w:b w:val="0"/>
        </w:rPr>
      </w:pPr>
      <w:r w:rsidRPr="00A50A82">
        <w:rPr>
          <w:rStyle w:val="Style13ptBold"/>
          <w:b w:val="0"/>
        </w:rPr>
        <w:t xml:space="preserve">Elbridge, senior fellow at the Center for a New American Security, </w:t>
      </w:r>
      <w:r w:rsidRPr="00A50A82">
        <w:rPr>
          <w:rStyle w:val="StyleUnderline"/>
        </w:rPr>
        <w:t>U.S. 'Ambiguity' on Taiwan Is Dangerous</w:t>
      </w:r>
      <w:r w:rsidRPr="00A50A82">
        <w:rPr>
          <w:rStyle w:val="Style13ptBold"/>
          <w:b w:val="0"/>
        </w:rPr>
        <w:t>, The Wall Street Journal Asia [Hong Kong] 24 May 2016: A.11. ProQuest, msm</w:t>
      </w:r>
    </w:p>
    <w:p w:rsidR="002154D7" w:rsidRPr="00A50A82" w:rsidRDefault="002154D7" w:rsidP="002154D7">
      <w:pPr>
        <w:rPr>
          <w:u w:val="single"/>
        </w:rPr>
      </w:pPr>
      <w:r w:rsidRPr="00A50A82">
        <w:rPr>
          <w:sz w:val="14"/>
        </w:rPr>
        <w:t xml:space="preserve">The Taiwan Relations Act of 1979 states only that the U.S. would regard such an attack as of "grave concern," and only commits the U.S. to maintaining the ability to defend the island. This is a much less firm commitment than the U.S. offers in NATO and to allies Japan and South Korea. But the </w:t>
      </w:r>
      <w:r w:rsidRPr="00A50A82">
        <w:rPr>
          <w:rStyle w:val="StyleUnderline"/>
        </w:rPr>
        <w:t xml:space="preserve">U.S. stakes in defending a democratic Taiwan and maintaining the credibility of the overall U.S. alliance structure are no less significant. </w:t>
      </w:r>
      <w:r w:rsidRPr="00A50A82">
        <w:rPr>
          <w:sz w:val="14"/>
        </w:rPr>
        <w:t xml:space="preserve">The benefits of this approach long outweighed its risks. It preserved flexibility, was less offensive to Beijing and signaled to Taipei the need to tread gingerly on sovereignty issues. Beijing meanwhile appeared content to try honey rather than vinegar in coaxing Taiwan toward unification. Moreover, China lacked the military capabilities to subjugate Taiwan. The U.S. was so dominant militarily that Beijing's only plausible course was to tolerate the status quo. But this calculus no longer obtains. The military balance is shifting in Beijing's favor. Sources as diverse as Taiwan's government and the RAND Corporation have publicly judged that within a few short years any U.S. defense of the island will be extremely demanding. Blocking a Chinese assault will still be possible for the U.S., but it will be harder, riskier and more costly than before. This means that the </w:t>
      </w:r>
      <w:r w:rsidRPr="00A50A82">
        <w:rPr>
          <w:rStyle w:val="StyleUnderline"/>
        </w:rPr>
        <w:t>situation is changing from one in which Beijing would have been foolhardy to attack Taiwan to one in which it may seem an increasingly viable option</w:t>
      </w:r>
      <w:r w:rsidRPr="00A50A82">
        <w:rPr>
          <w:sz w:val="14"/>
        </w:rPr>
        <w:t xml:space="preserve">. Beijing may even deem it necessary to keep alive its ambition of uniting the island with the mainland. </w:t>
      </w:r>
      <w:r w:rsidRPr="00A50A82">
        <w:rPr>
          <w:rStyle w:val="StyleUnderline"/>
        </w:rPr>
        <w:t xml:space="preserve">Polls show that Taiwan's residents overwhelmingly prefer </w:t>
      </w:r>
      <w:r w:rsidRPr="00A50A82">
        <w:rPr>
          <w:sz w:val="14"/>
        </w:rPr>
        <w:t xml:space="preserve">the status quo or </w:t>
      </w:r>
      <w:r w:rsidRPr="00A50A82">
        <w:rPr>
          <w:rStyle w:val="StyleUnderline"/>
        </w:rPr>
        <w:t>independence</w:t>
      </w:r>
      <w:r w:rsidRPr="00A50A82">
        <w:rPr>
          <w:sz w:val="14"/>
        </w:rPr>
        <w:t xml:space="preserve">, </w:t>
      </w:r>
      <w:r w:rsidRPr="00A50A82">
        <w:rPr>
          <w:rStyle w:val="StyleUnderline"/>
        </w:rPr>
        <w:t xml:space="preserve">and fewer identify as Chinese as time goes on. </w:t>
      </w:r>
      <w:r w:rsidRPr="00A50A82">
        <w:rPr>
          <w:sz w:val="14"/>
        </w:rPr>
        <w:t xml:space="preserve">Given that there are already substantial economic links with the mainland, why should Beijing expect support for unification to grow suddenly, particularly in light of China's turn away from liberalization under Xi Jinping and the discouraging example of Hong Kong? </w:t>
      </w:r>
      <w:r w:rsidRPr="00A50A82">
        <w:rPr>
          <w:rStyle w:val="StyleUnderline"/>
        </w:rPr>
        <w:t>Thus</w:t>
      </w:r>
      <w:r w:rsidRPr="00A50A82">
        <w:rPr>
          <w:sz w:val="14"/>
        </w:rPr>
        <w:t xml:space="preserve">, </w:t>
      </w:r>
      <w:r w:rsidRPr="00A50A82">
        <w:rPr>
          <w:rStyle w:val="StyleUnderline"/>
        </w:rPr>
        <w:t>sooner or later</w:t>
      </w:r>
      <w:r w:rsidRPr="00A50A82">
        <w:rPr>
          <w:sz w:val="14"/>
        </w:rPr>
        <w:t xml:space="preserve">, </w:t>
      </w:r>
      <w:r w:rsidRPr="00A50A82">
        <w:rPr>
          <w:rStyle w:val="StyleUnderline"/>
        </w:rPr>
        <w:t>China may decide that Taiwan is very unlikely to simply fall into its lap</w:t>
      </w:r>
      <w:r w:rsidRPr="00A50A82">
        <w:rPr>
          <w:sz w:val="14"/>
        </w:rPr>
        <w:t xml:space="preserve"> -- </w:t>
      </w:r>
      <w:r w:rsidRPr="00A50A82">
        <w:rPr>
          <w:rStyle w:val="StyleUnderline"/>
        </w:rPr>
        <w:t>and will be increasingly tempted to turn to coercion.</w:t>
      </w:r>
      <w:r w:rsidRPr="00A50A82">
        <w:rPr>
          <w:sz w:val="14"/>
        </w:rPr>
        <w:t xml:space="preserve"> This </w:t>
      </w:r>
      <w:r w:rsidRPr="00A50A82">
        <w:rPr>
          <w:rStyle w:val="StyleUnderline"/>
        </w:rPr>
        <w:t xml:space="preserve">emerging situation is particularly </w:t>
      </w:r>
      <w:r w:rsidRPr="00A412A4">
        <w:rPr>
          <w:rStyle w:val="StyleUnderline"/>
          <w:highlight w:val="cyan"/>
        </w:rPr>
        <w:t xml:space="preserve">dangerous because ambiguity can </w:t>
      </w:r>
      <w:r w:rsidRPr="00A412A4">
        <w:rPr>
          <w:rStyle w:val="Emphasis"/>
          <w:highlight w:val="cyan"/>
        </w:rPr>
        <w:t>heighten the likelihood of war when military strength becomes more evenly balanced</w:t>
      </w:r>
      <w:r w:rsidRPr="00A50A82">
        <w:rPr>
          <w:sz w:val="14"/>
        </w:rPr>
        <w:t xml:space="preserve">. History is replete with examples of countries starting wars, even against much stronger powers, based on the belief that their strength or resolve over some issue was greater than that of their foes, and that their opponents wouldn't fight at all or hard enough. Thus Kim Il Sung </w:t>
      </w:r>
      <w:proofErr w:type="gramStart"/>
      <w:r w:rsidRPr="00A50A82">
        <w:rPr>
          <w:sz w:val="14"/>
        </w:rPr>
        <w:t>invaded</w:t>
      </w:r>
      <w:proofErr w:type="gramEnd"/>
      <w:r w:rsidRPr="00A50A82">
        <w:rPr>
          <w:sz w:val="14"/>
        </w:rPr>
        <w:t xml:space="preserve"> South Korea in 1950, with Soviet and Chinese support, believing the U.S. wouldn't come to the South's defense. </w:t>
      </w:r>
      <w:r w:rsidRPr="00A412A4">
        <w:rPr>
          <w:rStyle w:val="StyleUnderline"/>
          <w:highlight w:val="cyan"/>
        </w:rPr>
        <w:t>Beijing could make</w:t>
      </w:r>
      <w:r w:rsidRPr="00A50A82">
        <w:rPr>
          <w:sz w:val="14"/>
        </w:rPr>
        <w:t xml:space="preserve"> a similar </w:t>
      </w:r>
      <w:r w:rsidRPr="00A412A4">
        <w:rPr>
          <w:rStyle w:val="Emphasis"/>
          <w:highlight w:val="cyan"/>
        </w:rPr>
        <w:t>miscalc</w:t>
      </w:r>
      <w:r w:rsidRPr="00A50A82">
        <w:rPr>
          <w:rStyle w:val="Emphasis"/>
        </w:rPr>
        <w:t xml:space="preserve">ulation </w:t>
      </w:r>
      <w:r w:rsidRPr="00A412A4">
        <w:rPr>
          <w:rStyle w:val="Emphasis"/>
          <w:highlight w:val="cyan"/>
        </w:rPr>
        <w:t>about U.S. resolve over Taiwan</w:t>
      </w:r>
      <w:r w:rsidRPr="00A50A82">
        <w:rPr>
          <w:sz w:val="14"/>
        </w:rPr>
        <w:t xml:space="preserve">. It </w:t>
      </w:r>
      <w:r w:rsidRPr="00A50A82">
        <w:rPr>
          <w:rStyle w:val="StyleUnderline"/>
        </w:rPr>
        <w:t>might</w:t>
      </w:r>
      <w:r w:rsidRPr="00A50A82">
        <w:rPr>
          <w:sz w:val="14"/>
        </w:rPr>
        <w:t xml:space="preserve"> well </w:t>
      </w:r>
      <w:r w:rsidRPr="00A50A82">
        <w:rPr>
          <w:rStyle w:val="StyleUnderline"/>
        </w:rPr>
        <w:t>assess U.S. ambiguity as indicating that</w:t>
      </w:r>
      <w:r w:rsidRPr="00A50A82">
        <w:rPr>
          <w:sz w:val="14"/>
        </w:rPr>
        <w:t xml:space="preserve">, confronted with a tough and costly fight over Taiwan, the </w:t>
      </w:r>
      <w:r w:rsidRPr="00A50A82">
        <w:rPr>
          <w:rStyle w:val="StyleUnderline"/>
        </w:rPr>
        <w:t xml:space="preserve">U.S. would decide not to go to war </w:t>
      </w:r>
      <w:r w:rsidRPr="00A50A82">
        <w:rPr>
          <w:sz w:val="14"/>
        </w:rPr>
        <w:t xml:space="preserve">or not to fight hard enough to prevent Beijing from achieving its core goals. </w:t>
      </w:r>
      <w:r w:rsidRPr="00A50A82">
        <w:rPr>
          <w:rStyle w:val="StyleUnderline"/>
        </w:rPr>
        <w:t xml:space="preserve">This perilous situation will </w:t>
      </w:r>
      <w:r w:rsidRPr="00A50A82">
        <w:rPr>
          <w:rStyle w:val="Emphasis"/>
        </w:rPr>
        <w:t>only grow worse as China gets stronger</w:t>
      </w:r>
      <w:r w:rsidRPr="00A50A82">
        <w:rPr>
          <w:sz w:val="14"/>
        </w:rPr>
        <w:t xml:space="preserve">. </w:t>
      </w:r>
      <w:r w:rsidRPr="00A50A82">
        <w:rPr>
          <w:rStyle w:val="StyleUnderline"/>
        </w:rPr>
        <w:t>For</w:t>
      </w:r>
      <w:r w:rsidRPr="00A50A82">
        <w:rPr>
          <w:sz w:val="14"/>
        </w:rPr>
        <w:t xml:space="preserve"> the sake of </w:t>
      </w:r>
      <w:r w:rsidRPr="00A50A82">
        <w:rPr>
          <w:rStyle w:val="StyleUnderline"/>
        </w:rPr>
        <w:t>deterrence and stability</w:t>
      </w:r>
      <w:r w:rsidRPr="00A50A82">
        <w:rPr>
          <w:sz w:val="14"/>
        </w:rPr>
        <w:t xml:space="preserve">, </w:t>
      </w:r>
      <w:r w:rsidRPr="00A50A82">
        <w:rPr>
          <w:rStyle w:val="Emphasis"/>
        </w:rPr>
        <w:t>it is essential</w:t>
      </w:r>
      <w:r w:rsidRPr="00A50A82">
        <w:rPr>
          <w:sz w:val="14"/>
        </w:rPr>
        <w:t xml:space="preserve"> that </w:t>
      </w:r>
      <w:r w:rsidRPr="00A50A82">
        <w:rPr>
          <w:rStyle w:val="StyleUnderline"/>
        </w:rPr>
        <w:t>Beijing understand</w:t>
      </w:r>
      <w:r w:rsidRPr="00A50A82">
        <w:rPr>
          <w:sz w:val="14"/>
        </w:rPr>
        <w:t xml:space="preserve"> that </w:t>
      </w:r>
      <w:r w:rsidRPr="00A412A4">
        <w:rPr>
          <w:rStyle w:val="Emphasis"/>
          <w:highlight w:val="cyan"/>
        </w:rPr>
        <w:t>using force would mean a stout U.S. intervention</w:t>
      </w:r>
      <w:r w:rsidRPr="00A50A82">
        <w:rPr>
          <w:rStyle w:val="Emphasis"/>
        </w:rPr>
        <w:t xml:space="preserve">. </w:t>
      </w:r>
      <w:r w:rsidRPr="00A50A82">
        <w:rPr>
          <w:rStyle w:val="StyleUnderline"/>
        </w:rPr>
        <w:t>To contribute to</w:t>
      </w:r>
      <w:r w:rsidRPr="00A50A82">
        <w:rPr>
          <w:sz w:val="14"/>
        </w:rPr>
        <w:t xml:space="preserve"> this </w:t>
      </w:r>
      <w:r w:rsidRPr="00A50A82">
        <w:rPr>
          <w:rStyle w:val="StyleUnderline"/>
        </w:rPr>
        <w:t>deterrent</w:t>
      </w:r>
      <w:r w:rsidRPr="00A50A82">
        <w:rPr>
          <w:sz w:val="14"/>
        </w:rPr>
        <w:t xml:space="preserve">, the </w:t>
      </w:r>
      <w:r w:rsidRPr="00A50A82">
        <w:rPr>
          <w:rStyle w:val="StyleUnderline"/>
        </w:rPr>
        <w:t xml:space="preserve">U.S. should </w:t>
      </w:r>
      <w:r w:rsidRPr="00A50A82">
        <w:rPr>
          <w:sz w:val="14"/>
        </w:rPr>
        <w:t xml:space="preserve">pursue two paths. First, it should </w:t>
      </w:r>
      <w:r w:rsidRPr="00A50A82">
        <w:rPr>
          <w:rStyle w:val="Emphasis"/>
        </w:rPr>
        <w:t>reinforce its military capability to defend Taiwan</w:t>
      </w:r>
      <w:r w:rsidRPr="00A50A82">
        <w:rPr>
          <w:sz w:val="14"/>
        </w:rPr>
        <w:t xml:space="preserve">, </w:t>
      </w:r>
      <w:r w:rsidRPr="00A50A82">
        <w:rPr>
          <w:rStyle w:val="Emphasis"/>
        </w:rPr>
        <w:t>impose costs on China</w:t>
      </w:r>
      <w:r w:rsidRPr="00A50A82">
        <w:rPr>
          <w:sz w:val="14"/>
        </w:rPr>
        <w:t xml:space="preserve"> and lessen the costs and risks to itself of doing so. Second, </w:t>
      </w:r>
      <w:r w:rsidRPr="00A50A82">
        <w:rPr>
          <w:rStyle w:val="StyleUnderline"/>
        </w:rPr>
        <w:t>Washington should</w:t>
      </w:r>
      <w:r w:rsidRPr="00A50A82">
        <w:rPr>
          <w:sz w:val="14"/>
        </w:rPr>
        <w:t xml:space="preserve"> bolster the </w:t>
      </w:r>
      <w:r w:rsidRPr="00A50A82">
        <w:rPr>
          <w:rStyle w:val="StyleUnderline"/>
        </w:rPr>
        <w:t>credibility of its "no use of force" policy by making clearer</w:t>
      </w:r>
      <w:r w:rsidRPr="00A50A82">
        <w:rPr>
          <w:sz w:val="14"/>
        </w:rPr>
        <w:t xml:space="preserve"> the </w:t>
      </w:r>
      <w:r w:rsidRPr="00A50A82">
        <w:rPr>
          <w:rStyle w:val="StyleUnderline"/>
        </w:rPr>
        <w:t>conditions under which it would fight</w:t>
      </w:r>
      <w:r w:rsidRPr="00A50A82">
        <w:rPr>
          <w:sz w:val="14"/>
        </w:rPr>
        <w:t xml:space="preserve">. In particular, it should openly and forthrightly specify that the U.S. would defend Taiwan against unprovoked Chinese aggression. </w:t>
      </w:r>
      <w:r w:rsidRPr="00A412A4">
        <w:rPr>
          <w:rStyle w:val="Emphasis"/>
          <w:highlight w:val="cyan"/>
        </w:rPr>
        <w:t>Clarifying these circumstances would reduce the risk</w:t>
      </w:r>
      <w:r w:rsidRPr="00A50A82">
        <w:rPr>
          <w:rStyle w:val="Emphasis"/>
        </w:rPr>
        <w:t xml:space="preserve"> that </w:t>
      </w:r>
      <w:r w:rsidRPr="00A412A4">
        <w:rPr>
          <w:rStyle w:val="Emphasis"/>
          <w:highlight w:val="cyan"/>
        </w:rPr>
        <w:t>Beijing</w:t>
      </w:r>
      <w:r w:rsidRPr="00A50A82">
        <w:rPr>
          <w:rStyle w:val="Emphasis"/>
        </w:rPr>
        <w:t xml:space="preserve"> would think it </w:t>
      </w:r>
      <w:r w:rsidRPr="00A412A4">
        <w:rPr>
          <w:rStyle w:val="Emphasis"/>
          <w:highlight w:val="cyan"/>
        </w:rPr>
        <w:t>can assault Taiwan without triggering a serious U.S. defense of the island</w:t>
      </w:r>
      <w:r w:rsidRPr="00A50A82">
        <w:rPr>
          <w:rStyle w:val="Emphasis"/>
        </w:rPr>
        <w:t xml:space="preserve">. </w:t>
      </w:r>
      <w:r w:rsidRPr="00A50A82">
        <w:rPr>
          <w:sz w:val="14"/>
        </w:rPr>
        <w:t xml:space="preserve">Washington should also press Taipei to upgrade its own defenses and to avoid actions that could justifiably be seen as unreasonable. The most prominent element of this must be political restraint and coordination with Washington by Taipei. At the same time, it is unreasonable for the people of Taiwan to expect Americans to be more vigorous in their defense than they are. As annual Chinese defense spending has ballooned in recent years, Taiwan's has merely inched to $11 billion from $10 billion. Taiwan should commit to spending at least 2.5% of its GDP on defense (which is what South Korea spends in the face of a far less capable North Korea), up from about 2% today, and should shift its own defense investments from "shiny objects" like F-16s toward capabilities more closely tied to repelling a Chinese attack, such as anti-ship and anti-air systems, mines and special forces. </w:t>
      </w:r>
      <w:r w:rsidRPr="00A50A82">
        <w:rPr>
          <w:rStyle w:val="StyleUnderline"/>
        </w:rPr>
        <w:t>Clarifying U.S. commitments to Taiwan would be uncomfortable, but continued ambiguity risks China thinking that the gains from starting a war are worth the candle, and America either balking at the moment of crisis or fighting a war it might very well have deterred. Clarity would be controversial but safer.</w:t>
      </w:r>
    </w:p>
    <w:p w:rsidR="002154D7" w:rsidRPr="00A50A82" w:rsidRDefault="002154D7" w:rsidP="002154D7">
      <w:pPr>
        <w:pStyle w:val="Heading2"/>
        <w:rPr>
          <w:rFonts w:cs="Arial"/>
        </w:rPr>
      </w:pPr>
      <w:r w:rsidRPr="00A50A82">
        <w:rPr>
          <w:rFonts w:cs="Arial"/>
        </w:rPr>
        <w:t>democracy da</w:t>
      </w:r>
    </w:p>
    <w:p w:rsidR="002154D7" w:rsidRPr="00A50A82" w:rsidRDefault="002154D7" w:rsidP="002154D7">
      <w:pPr>
        <w:pStyle w:val="Heading3"/>
        <w:rPr>
          <w:rFonts w:cs="Arial"/>
        </w:rPr>
      </w:pPr>
      <w:r w:rsidRPr="00A50A82">
        <w:rPr>
          <w:rFonts w:cs="Arial"/>
        </w:rPr>
        <w:t>link</w:t>
      </w:r>
    </w:p>
    <w:p w:rsidR="002154D7" w:rsidRPr="00A50A82" w:rsidRDefault="002154D7" w:rsidP="002154D7"/>
    <w:p w:rsidR="002154D7" w:rsidRPr="00A50A82" w:rsidRDefault="002154D7" w:rsidP="002154D7">
      <w:pPr>
        <w:pStyle w:val="Heading4"/>
        <w:rPr>
          <w:rFonts w:cs="Arial"/>
        </w:rPr>
      </w:pPr>
      <w:r w:rsidRPr="00A50A82">
        <w:rPr>
          <w:rFonts w:cs="Arial"/>
        </w:rPr>
        <w:t>link</w:t>
      </w:r>
    </w:p>
    <w:p w:rsidR="002154D7" w:rsidRPr="00A50A82" w:rsidRDefault="002154D7" w:rsidP="002154D7">
      <w:pPr>
        <w:rPr>
          <w:rStyle w:val="Style13ptBold"/>
        </w:rPr>
      </w:pPr>
      <w:r w:rsidRPr="00A50A82">
        <w:rPr>
          <w:rStyle w:val="Style13ptBold"/>
        </w:rPr>
        <w:t>Tkacik 1-11-07</w:t>
      </w:r>
    </w:p>
    <w:p w:rsidR="002154D7" w:rsidRPr="00A50A82" w:rsidRDefault="002154D7" w:rsidP="002154D7">
      <w:r w:rsidRPr="00A50A82">
        <w:rPr>
          <w:rStyle w:val="Style13ptBold"/>
          <w:b w:val="0"/>
        </w:rPr>
        <w:t>John J. Tkacik, Jr., Senior Research Fellow at the Asian Studies Center, America's Stake in Taiwan, http://www.heritage.org/research/reports/2007/01/americas-stake-in-taiwan, msm</w:t>
      </w:r>
    </w:p>
    <w:p w:rsidR="002154D7" w:rsidRPr="00A50A82" w:rsidRDefault="002154D7" w:rsidP="002154D7">
      <w:pPr>
        <w:rPr>
          <w:rStyle w:val="Emphasis"/>
        </w:rPr>
      </w:pPr>
      <w:r w:rsidRPr="00A50A82">
        <w:rPr>
          <w:sz w:val="14"/>
        </w:rPr>
        <w:t xml:space="preserve">Political. </w:t>
      </w:r>
      <w:r w:rsidRPr="00A412A4">
        <w:rPr>
          <w:rStyle w:val="Emphasis"/>
          <w:highlight w:val="cyan"/>
        </w:rPr>
        <w:t>Taiwan is a poster child for democracy in Asia</w:t>
      </w:r>
      <w:r w:rsidRPr="00A50A82">
        <w:rPr>
          <w:sz w:val="14"/>
        </w:rPr>
        <w:t xml:space="preserve">. Unlike the democratic revolutions in the Philippines, South Korea, and Latin America dur­ing the 1980s and the Indonesian experience in the 1990s, </w:t>
      </w:r>
      <w:r w:rsidRPr="00A50A82">
        <w:rPr>
          <w:rStyle w:val="Emphasis"/>
        </w:rPr>
        <w:t>Taiwan's evolution was nonviolent</w:t>
      </w:r>
      <w:r w:rsidRPr="00A50A82">
        <w:rPr>
          <w:sz w:val="14"/>
        </w:rPr>
        <w:t xml:space="preserve">. In 1991-1992, after 15 years of insistent encourage­ment from the U.S. Congress and executive branch, </w:t>
      </w:r>
      <w:r w:rsidRPr="00A50A82">
        <w:rPr>
          <w:rStyle w:val="StyleUnderline"/>
        </w:rPr>
        <w:t>Taiwan made a peaceful, constitutional transition from a one-party dictatorship to a fully representa­tive democracy</w:t>
      </w:r>
      <w:r w:rsidRPr="00A50A82">
        <w:rPr>
          <w:sz w:val="14"/>
        </w:rPr>
        <w:t xml:space="preserve">, and in 1996, it held its first free presidential elections. With democracy came the abolition of press censorship and realization of full freedoms of assembly, speech, and labor--all of which have resulted in a rather colorful and vibrant political culture. </w:t>
      </w:r>
      <w:r w:rsidRPr="00A412A4">
        <w:rPr>
          <w:rStyle w:val="Emphasis"/>
          <w:highlight w:val="cyan"/>
        </w:rPr>
        <w:t>Taiwan's democratization is an American success story</w:t>
      </w:r>
      <w:r w:rsidRPr="00A50A82">
        <w:rPr>
          <w:sz w:val="14"/>
        </w:rPr>
        <w:t xml:space="preserve">. The new culture of democracy in Taiwan has perforce opened the island's political debate to the vocal advocacy of a number of issues that distress Americans, not the least of which is the debate about the island's future. It is a culture that Ameri­can diplomats and policymakers can view as a major accomplishment in the "global expansion of democracy."[16] Because of America's peculiar relationship with Taiwan, embodied in the Taiwan Relations Act of 1979, </w:t>
      </w:r>
      <w:r w:rsidRPr="00A50A82">
        <w:rPr>
          <w:rStyle w:val="Emphasis"/>
        </w:rPr>
        <w:t>Taiwan is seen throughout East Asia-- including Beijing--as the measure of America's commitment to democratic Asia against the pres­sures of undemocratic China</w:t>
      </w:r>
      <w:r w:rsidRPr="00A50A82">
        <w:rPr>
          <w:sz w:val="14"/>
        </w:rPr>
        <w:t xml:space="preserve">. All </w:t>
      </w:r>
      <w:r w:rsidRPr="00A50A82">
        <w:rPr>
          <w:rStyle w:val="Emphasis"/>
        </w:rPr>
        <w:t>Asia understands</w:t>
      </w:r>
      <w:r w:rsidRPr="00A50A82">
        <w:rPr>
          <w:sz w:val="14"/>
        </w:rPr>
        <w:t xml:space="preserve"> (whether they admit it or not) that Taiwanese do not seek a political union with China[17] and that </w:t>
      </w:r>
      <w:r w:rsidRPr="00A412A4">
        <w:rPr>
          <w:rStyle w:val="Emphasis"/>
          <w:highlight w:val="cyan"/>
        </w:rPr>
        <w:t>U.S. support for Taiwan has enabled Taiwan to pre­serve its identity separate from the Beijing regime</w:t>
      </w:r>
      <w:r w:rsidRPr="00A50A82">
        <w:rPr>
          <w:rStyle w:val="Emphasis"/>
        </w:rPr>
        <w:t>.</w:t>
      </w:r>
    </w:p>
    <w:p w:rsidR="002154D7" w:rsidRPr="00A50A82" w:rsidRDefault="002154D7" w:rsidP="002154D7">
      <w:pPr>
        <w:rPr>
          <w:rStyle w:val="Emphasis"/>
        </w:rPr>
      </w:pPr>
    </w:p>
    <w:p w:rsidR="002154D7" w:rsidRDefault="002154D7" w:rsidP="002154D7">
      <w:pPr>
        <w:pStyle w:val="Heading4"/>
        <w:rPr>
          <w:rFonts w:cs="Arial"/>
        </w:rPr>
      </w:pPr>
      <w:r w:rsidRPr="00A50A82">
        <w:rPr>
          <w:rFonts w:cs="Arial"/>
        </w:rPr>
        <w:t xml:space="preserve">plan WRECKS us democracy promotion </w:t>
      </w:r>
    </w:p>
    <w:p w:rsidR="002154D7" w:rsidRPr="00A50A82" w:rsidRDefault="002154D7" w:rsidP="002154D7">
      <w:pPr>
        <w:rPr>
          <w:rStyle w:val="Style13ptBold"/>
        </w:rPr>
      </w:pPr>
      <w:r w:rsidRPr="00A50A82">
        <w:rPr>
          <w:rStyle w:val="Style13ptBold"/>
        </w:rPr>
        <w:t>Rigger 11</w:t>
      </w:r>
    </w:p>
    <w:p w:rsidR="002154D7" w:rsidRPr="00A50A82" w:rsidRDefault="002154D7" w:rsidP="002154D7">
      <w:r w:rsidRPr="00A50A82">
        <w:rPr>
          <w:rStyle w:val="Style13ptBold"/>
          <w:b w:val="0"/>
        </w:rPr>
        <w:t>Shelley Rigger is the Brown Professor and chair of political science at Davidson College, Why Giving Up Taiwan Will Not Help Us with China, https://www.aei.org/wp-content/uploads/2011/11/-why-giving-up-taiwan-will-not-help-us-with-china_163406442997.pdf, msm</w:t>
      </w:r>
    </w:p>
    <w:p w:rsidR="002154D7" w:rsidRPr="00A50A82" w:rsidRDefault="002154D7" w:rsidP="002154D7">
      <w:pPr>
        <w:rPr>
          <w:sz w:val="14"/>
        </w:rPr>
      </w:pPr>
      <w:r w:rsidRPr="00A50A82">
        <w:rPr>
          <w:rStyle w:val="StyleUnderline"/>
        </w:rPr>
        <w:t>Fidelity to American values</w:t>
      </w:r>
      <w:r w:rsidRPr="00A50A82">
        <w:rPr>
          <w:sz w:val="14"/>
        </w:rPr>
        <w:t xml:space="preserve"> also </w:t>
      </w:r>
      <w:r w:rsidRPr="00A50A82">
        <w:rPr>
          <w:rStyle w:val="StyleUnderline"/>
        </w:rPr>
        <w:t xml:space="preserve">matters to Taiwan policy because </w:t>
      </w:r>
      <w:r w:rsidRPr="00A412A4">
        <w:rPr>
          <w:rStyle w:val="StyleUnderline"/>
          <w:highlight w:val="cyan"/>
        </w:rPr>
        <w:t xml:space="preserve">US treatment of Taiwan stands as a </w:t>
      </w:r>
      <w:r w:rsidRPr="00A412A4">
        <w:rPr>
          <w:rStyle w:val="Emphasis"/>
          <w:highlight w:val="cyan"/>
        </w:rPr>
        <w:t>critical test of America’s commitment</w:t>
      </w:r>
      <w:r w:rsidRPr="00A50A82">
        <w:rPr>
          <w:rStyle w:val="StyleUnderline"/>
        </w:rPr>
        <w:t xml:space="preserve"> to its core foreign policy values</w:t>
      </w:r>
      <w:r w:rsidRPr="00A50A82">
        <w:rPr>
          <w:sz w:val="14"/>
        </w:rPr>
        <w:t xml:space="preserve">: </w:t>
      </w:r>
      <w:r w:rsidRPr="00A50A82">
        <w:rPr>
          <w:rStyle w:val="Emphasis"/>
        </w:rPr>
        <w:t>democracy</w:t>
      </w:r>
      <w:r w:rsidRPr="00A50A82">
        <w:rPr>
          <w:sz w:val="14"/>
        </w:rPr>
        <w:t xml:space="preserve">, </w:t>
      </w:r>
      <w:r w:rsidRPr="00A50A82">
        <w:rPr>
          <w:rStyle w:val="Emphasis"/>
        </w:rPr>
        <w:t>freedom</w:t>
      </w:r>
      <w:r w:rsidRPr="00A50A82">
        <w:rPr>
          <w:sz w:val="14"/>
        </w:rPr>
        <w:t xml:space="preserve">, and market economics. </w:t>
      </w:r>
      <w:r w:rsidRPr="00A50A82">
        <w:rPr>
          <w:rStyle w:val="StyleUnderline"/>
        </w:rPr>
        <w:t>Taiwan’s democratic transition signals success for America’s efforts to encourage democratization around the world without outside intervention or bloodshed</w:t>
      </w:r>
      <w:r w:rsidRPr="00A50A82">
        <w:rPr>
          <w:sz w:val="14"/>
        </w:rPr>
        <w:t>. “</w:t>
      </w:r>
      <w:r w:rsidRPr="00A50A82">
        <w:rPr>
          <w:rStyle w:val="StyleUnderline"/>
        </w:rPr>
        <w:t>Taiwan has grown into a society that represents most of our important values that we try to promote elsewhere in the world</w:t>
      </w:r>
      <w:r w:rsidRPr="00A50A82">
        <w:rPr>
          <w:sz w:val="14"/>
        </w:rPr>
        <w:t>,” says an American diplomat with experience in Taiwan and China. “</w:t>
      </w:r>
      <w:r w:rsidRPr="00A50A82">
        <w:rPr>
          <w:rStyle w:val="StyleUnderline"/>
        </w:rPr>
        <w:t>Look at all we’ve done to promote these values in Iraq and Afghanistan</w:t>
      </w:r>
      <w:r w:rsidRPr="00A50A82">
        <w:rPr>
          <w:sz w:val="14"/>
        </w:rPr>
        <w:t xml:space="preserve">. </w:t>
      </w:r>
      <w:r w:rsidRPr="00A50A82">
        <w:rPr>
          <w:rStyle w:val="StyleUnderline"/>
        </w:rPr>
        <w:t>Taiwan achieved everything we want</w:t>
      </w:r>
      <w:r w:rsidRPr="00A50A82">
        <w:rPr>
          <w:sz w:val="14"/>
        </w:rPr>
        <w:t xml:space="preserve">, all on its own.” “It sounds syrupy,” says another former US official, “but </w:t>
      </w:r>
      <w:r w:rsidRPr="00A50A82">
        <w:rPr>
          <w:rStyle w:val="StyleUnderline"/>
        </w:rPr>
        <w:t>Taiwan can offer hope to other countries</w:t>
      </w:r>
      <w:r w:rsidRPr="00A50A82">
        <w:rPr>
          <w:sz w:val="14"/>
        </w:rPr>
        <w:t xml:space="preserve">. </w:t>
      </w:r>
      <w:r w:rsidRPr="00A50A82">
        <w:rPr>
          <w:rStyle w:val="StyleUnderline"/>
        </w:rPr>
        <w:t>The fact that it can stay vibrant in spite of all its limitations is inspiring</w:t>
      </w:r>
      <w:r w:rsidRPr="00A50A82">
        <w:rPr>
          <w:sz w:val="14"/>
        </w:rPr>
        <w:t xml:space="preserve">.” </w:t>
      </w:r>
      <w:r w:rsidRPr="00A50A82">
        <w:rPr>
          <w:rStyle w:val="StyleUnderline"/>
        </w:rPr>
        <w:t xml:space="preserve">If societies aspiring to install or consolidate democratic political systems </w:t>
      </w:r>
      <w:r w:rsidRPr="00A50A82">
        <w:rPr>
          <w:rStyle w:val="Emphasis"/>
        </w:rPr>
        <w:t>look to Taiwan for inspiration</w:t>
      </w:r>
      <w:r w:rsidRPr="00A50A82">
        <w:rPr>
          <w:rStyle w:val="StyleUnderline"/>
        </w:rPr>
        <w:t xml:space="preserve">, </w:t>
      </w:r>
      <w:r w:rsidRPr="00A50A82">
        <w:rPr>
          <w:rStyle w:val="Emphasis"/>
        </w:rPr>
        <w:t>they look to the United States and its allies for signs that they will support young democracies</w:t>
      </w:r>
      <w:r w:rsidRPr="00A50A82">
        <w:rPr>
          <w:sz w:val="14"/>
        </w:rPr>
        <w:t xml:space="preserve">. Nancy Bernkopf Tucker, the leading historian of US-Taiwan relations, pointed out that “the </w:t>
      </w:r>
      <w:r w:rsidRPr="00A412A4">
        <w:rPr>
          <w:rStyle w:val="Emphasis"/>
          <w:highlight w:val="cyan"/>
        </w:rPr>
        <w:t>US bears</w:t>
      </w:r>
      <w:r w:rsidRPr="00A50A82">
        <w:rPr>
          <w:sz w:val="14"/>
        </w:rPr>
        <w:t xml:space="preserve"> some </w:t>
      </w:r>
      <w:r w:rsidRPr="00A412A4">
        <w:rPr>
          <w:rStyle w:val="Emphasis"/>
          <w:highlight w:val="cyan"/>
        </w:rPr>
        <w:t>responsibility for Taiwan’s democracy</w:t>
      </w:r>
      <w:r w:rsidRPr="00A50A82">
        <w:rPr>
          <w:sz w:val="14"/>
        </w:rPr>
        <w:t>, not least because it made those changes with encouragement and pressure from us.” The diplomat quoted above concurs: “</w:t>
      </w:r>
      <w:r w:rsidRPr="00A50A82">
        <w:rPr>
          <w:rStyle w:val="Emphasis"/>
        </w:rPr>
        <w:t>If we are seen as reducing our commitment to Taiwan, it will have an impact on our position around the world</w:t>
      </w:r>
      <w:r w:rsidRPr="00A50A82">
        <w:rPr>
          <w:rStyle w:val="StyleUnderline"/>
        </w:rPr>
        <w:t>. It would seem we don’t believe in our own values. Taiwan is a means to an end for the US</w:t>
      </w:r>
      <w:r w:rsidRPr="00A50A82">
        <w:rPr>
          <w:sz w:val="14"/>
        </w:rPr>
        <w:t xml:space="preserve">, at least in the sense that </w:t>
      </w:r>
      <w:r w:rsidRPr="00A412A4">
        <w:rPr>
          <w:rStyle w:val="Emphasis"/>
          <w:highlight w:val="cyan"/>
        </w:rPr>
        <w:t>it helps us maintain our values and credibility around the world</w:t>
      </w:r>
      <w:r w:rsidRPr="00A50A82">
        <w:rPr>
          <w:rStyle w:val="StyleUnderline"/>
        </w:rPr>
        <w:t xml:space="preserve">. Our presidents describe Taiwan as a beacon of democracy </w:t>
      </w:r>
      <w:r w:rsidRPr="00A50A82">
        <w:rPr>
          <w:sz w:val="14"/>
        </w:rPr>
        <w:t xml:space="preserve">in their congratulatory statements, but when we get down to business, that conviction is not carried out with the gusto it deserves.” Critics of Glaser’s Foreign Affairs article stressed this argument, prompting him to reply: “Although my article focused on U.S. national security interests, it is true that the </w:t>
      </w:r>
      <w:r w:rsidRPr="00A412A4">
        <w:rPr>
          <w:rStyle w:val="StyleUnderline"/>
          <w:highlight w:val="cyan"/>
        </w:rPr>
        <w:t>U</w:t>
      </w:r>
      <w:r w:rsidRPr="00A50A82">
        <w:rPr>
          <w:rStyle w:val="StyleUnderline"/>
        </w:rPr>
        <w:t xml:space="preserve">nited </w:t>
      </w:r>
      <w:r w:rsidRPr="00A412A4">
        <w:rPr>
          <w:rStyle w:val="StyleUnderline"/>
          <w:highlight w:val="cyan"/>
        </w:rPr>
        <w:t>S</w:t>
      </w:r>
      <w:r w:rsidRPr="00A50A82">
        <w:rPr>
          <w:rStyle w:val="StyleUnderline"/>
        </w:rPr>
        <w:t xml:space="preserve">tates has a </w:t>
      </w:r>
      <w:r w:rsidRPr="00A412A4">
        <w:rPr>
          <w:rStyle w:val="Emphasis"/>
          <w:highlight w:val="cyan"/>
        </w:rPr>
        <w:t>significant interest in supporting freedom and democracy around the world, including in Taiwan</w:t>
      </w:r>
      <w:r w:rsidRPr="00A50A82">
        <w:rPr>
          <w:rStyle w:val="StyleUnderline"/>
        </w:rPr>
        <w:t xml:space="preserve">. These interests </w:t>
      </w:r>
      <w:r w:rsidRPr="00A412A4">
        <w:rPr>
          <w:rStyle w:val="StyleUnderline"/>
          <w:highlight w:val="cyan"/>
        </w:rPr>
        <w:t>offer the strongest argument for Washington to maintain its current commitment</w:t>
      </w:r>
      <w:r w:rsidRPr="00A50A82">
        <w:rPr>
          <w:rStyle w:val="StyleUnderline"/>
        </w:rPr>
        <w:t xml:space="preserve"> to Taipei.</w:t>
      </w:r>
      <w:r w:rsidRPr="00A50A82">
        <w:rPr>
          <w:sz w:val="14"/>
        </w:rPr>
        <w:t xml:space="preserve"> But the United States should pursue these other interests [support for freedom and democracy] only if they do not pose a serious national security risk.”9 Perhaps Glaser is right that the United States cannot afford to sacrifice other interests to protect Taiwan’s democracy. But would a retreat from the security relationship really serve the interests Glaser sees as more important?</w:t>
      </w:r>
    </w:p>
    <w:p w:rsidR="002154D7" w:rsidRPr="00770E8F" w:rsidRDefault="002154D7" w:rsidP="00770E8F">
      <w:pPr>
        <w:pStyle w:val="Heading4"/>
      </w:pPr>
      <w:r w:rsidRPr="00770E8F">
        <w:t xml:space="preserve">destroys democracy promotion – disad outweighs any risk of aff solvency – comparative ev </w:t>
      </w:r>
    </w:p>
    <w:p w:rsidR="002154D7" w:rsidRPr="00A50A82" w:rsidRDefault="002154D7" w:rsidP="002154D7">
      <w:pPr>
        <w:rPr>
          <w:rStyle w:val="Style13ptBold"/>
        </w:rPr>
      </w:pPr>
      <w:r w:rsidRPr="00A50A82">
        <w:rPr>
          <w:rStyle w:val="Style13ptBold"/>
        </w:rPr>
        <w:t>Aitken 13</w:t>
      </w:r>
    </w:p>
    <w:p w:rsidR="002154D7" w:rsidRPr="00A50A82" w:rsidRDefault="002154D7" w:rsidP="002154D7">
      <w:r w:rsidRPr="00A50A82">
        <w:rPr>
          <w:rStyle w:val="Style13ptBold"/>
          <w:b w:val="0"/>
        </w:rPr>
        <w:t>Aaron Aitken is a 2013 graduate of the Master of Arts program at Carleton University’s Norman Paterson School of International Affairs. The Future of U.S.-Taiwan Arms Sales, The Agora: Political Science Undergraduate Journal Vol.3 No. (2013), msm</w:t>
      </w:r>
    </w:p>
    <w:p w:rsidR="002154D7" w:rsidRPr="00A50A82" w:rsidRDefault="002154D7" w:rsidP="002154D7">
      <w:pPr>
        <w:rPr>
          <w:rStyle w:val="Emphasis"/>
          <w:b w:val="0"/>
          <w:iCs w:val="0"/>
        </w:rPr>
      </w:pPr>
      <w:r w:rsidRPr="00A50A82">
        <w:rPr>
          <w:rStyle w:val="StyleUnderline"/>
        </w:rPr>
        <w:t>Even if</w:t>
      </w:r>
      <w:r w:rsidRPr="00A50A82">
        <w:rPr>
          <w:sz w:val="16"/>
        </w:rPr>
        <w:t xml:space="preserve"> an </w:t>
      </w:r>
      <w:r w:rsidRPr="00A50A82">
        <w:rPr>
          <w:rStyle w:val="StyleUnderline"/>
        </w:rPr>
        <w:t xml:space="preserve">abandoned Taiwan did peacefully agree to reunification under increased </w:t>
      </w:r>
      <w:r w:rsidRPr="00A412A4">
        <w:rPr>
          <w:rStyle w:val="StyleUnderline"/>
          <w:highlight w:val="cyan"/>
        </w:rPr>
        <w:t>Chinese pressure</w:t>
      </w:r>
      <w:r w:rsidRPr="00A412A4">
        <w:rPr>
          <w:sz w:val="16"/>
          <w:highlight w:val="cyan"/>
        </w:rPr>
        <w:t>,</w:t>
      </w:r>
      <w:r w:rsidRPr="00A50A82">
        <w:rPr>
          <w:sz w:val="16"/>
        </w:rPr>
        <w:t xml:space="preserve"> </w:t>
      </w:r>
      <w:r w:rsidRPr="00A50A82">
        <w:rPr>
          <w:rStyle w:val="StyleUnderline"/>
        </w:rPr>
        <w:t xml:space="preserve">such a move </w:t>
      </w:r>
      <w:r w:rsidRPr="00A412A4">
        <w:rPr>
          <w:rStyle w:val="StyleUnderline"/>
          <w:highlight w:val="cyan"/>
        </w:rPr>
        <w:t xml:space="preserve">would </w:t>
      </w:r>
      <w:r w:rsidRPr="00A412A4">
        <w:rPr>
          <w:rStyle w:val="Emphasis"/>
          <w:highlight w:val="cyan"/>
        </w:rPr>
        <w:t>call the U</w:t>
      </w:r>
      <w:r w:rsidRPr="00A50A82">
        <w:rPr>
          <w:rStyle w:val="Emphasis"/>
        </w:rPr>
        <w:t xml:space="preserve">nited </w:t>
      </w:r>
      <w:r w:rsidRPr="00A412A4">
        <w:rPr>
          <w:rStyle w:val="Emphasis"/>
          <w:highlight w:val="cyan"/>
        </w:rPr>
        <w:t>S</w:t>
      </w:r>
      <w:r w:rsidRPr="00A50A82">
        <w:rPr>
          <w:rStyle w:val="Emphasis"/>
        </w:rPr>
        <w:t xml:space="preserve">tates’ </w:t>
      </w:r>
      <w:r w:rsidRPr="00A412A4">
        <w:rPr>
          <w:rStyle w:val="Emphasis"/>
          <w:highlight w:val="cyan"/>
        </w:rPr>
        <w:t>commitment to democracy and liberal values into question</w:t>
      </w:r>
      <w:r w:rsidRPr="00A50A82">
        <w:rPr>
          <w:rStyle w:val="StyleUnderline"/>
        </w:rPr>
        <w:t xml:space="preserve">, which would </w:t>
      </w:r>
      <w:r w:rsidRPr="00A50A82">
        <w:rPr>
          <w:rStyle w:val="Emphasis"/>
        </w:rPr>
        <w:t>compromise its soft power</w:t>
      </w:r>
      <w:r w:rsidRPr="00A50A82">
        <w:rPr>
          <w:sz w:val="16"/>
        </w:rPr>
        <w:t xml:space="preserve">. America’s support for Taiwan also serves as a barometer by which other Asian nations can measure the United States’ commitment to resisting the hegemonic ambitions of the Chinese. </w:t>
      </w:r>
      <w:r w:rsidRPr="00A50A82">
        <w:rPr>
          <w:rStyle w:val="StyleUnderline"/>
        </w:rPr>
        <w:t>If America suddenly abandoned Taiwan, Pacific nations with strong ties to the United States, like Japan, South Korea, Australia, Thailand, and the Philippines, might be prompted reevaluate their alliances with the United States</w:t>
      </w:r>
      <w:r w:rsidRPr="00A50A82">
        <w:rPr>
          <w:sz w:val="16"/>
        </w:rPr>
        <w:t xml:space="preserve">. </w:t>
      </w:r>
      <w:r w:rsidRPr="00A50A82">
        <w:rPr>
          <w:rStyle w:val="StyleUnderline"/>
        </w:rPr>
        <w:t>This would undoubtedly harm</w:t>
      </w:r>
      <w:r w:rsidRPr="00A50A82">
        <w:rPr>
          <w:sz w:val="16"/>
        </w:rPr>
        <w:t xml:space="preserve"> some of the </w:t>
      </w:r>
      <w:r w:rsidRPr="00A50A82">
        <w:rPr>
          <w:rStyle w:val="StyleUnderline"/>
        </w:rPr>
        <w:t>United States’ key interests in the region</w:t>
      </w:r>
      <w:r w:rsidRPr="00A50A82">
        <w:rPr>
          <w:sz w:val="16"/>
        </w:rPr>
        <w:t xml:space="preserve">. As Secretary of State Hillary Clinton notes, the United States’ alliances with these nations “leverage [America’s] regional presence and enhance [its] regional leadership at a time of evolving security challenges.”34 As such, </w:t>
      </w:r>
      <w:r w:rsidRPr="00A50A82">
        <w:rPr>
          <w:rStyle w:val="StyleUnderline"/>
        </w:rPr>
        <w:t xml:space="preserve">there is good reason to think that the negative ramifications of </w:t>
      </w:r>
      <w:r w:rsidRPr="00A412A4">
        <w:rPr>
          <w:rStyle w:val="StyleUnderline"/>
          <w:highlight w:val="cyan"/>
        </w:rPr>
        <w:t xml:space="preserve">abandoning Taiwan </w:t>
      </w:r>
      <w:r w:rsidRPr="00A412A4">
        <w:rPr>
          <w:rStyle w:val="Emphasis"/>
          <w:highlight w:val="cyan"/>
        </w:rPr>
        <w:t>outweigh any of the potential benefits of trying to win Beijing’s favor</w:t>
      </w:r>
      <w:r w:rsidRPr="00A50A82">
        <w:rPr>
          <w:rStyle w:val="StyleUnderline"/>
        </w:rPr>
        <w:t>.</w:t>
      </w:r>
    </w:p>
    <w:p w:rsidR="002154D7" w:rsidRPr="00A50A82" w:rsidRDefault="002154D7" w:rsidP="002154D7">
      <w:pPr>
        <w:pStyle w:val="Heading2"/>
        <w:rPr>
          <w:rFonts w:cs="Arial"/>
        </w:rPr>
      </w:pPr>
      <w:r w:rsidRPr="00A50A82">
        <w:rPr>
          <w:rFonts w:cs="Arial"/>
        </w:rPr>
        <w:t>ally prolif</w:t>
      </w:r>
    </w:p>
    <w:p w:rsidR="002154D7" w:rsidRPr="00A50A82" w:rsidRDefault="002154D7" w:rsidP="002154D7">
      <w:pPr>
        <w:pStyle w:val="Heading3"/>
        <w:rPr>
          <w:rFonts w:cs="Arial"/>
        </w:rPr>
      </w:pPr>
      <w:r w:rsidRPr="00A50A82">
        <w:rPr>
          <w:rFonts w:cs="Arial"/>
        </w:rPr>
        <w:t>link</w:t>
      </w:r>
    </w:p>
    <w:p w:rsidR="002154D7" w:rsidRPr="00A50A82" w:rsidRDefault="002154D7" w:rsidP="002154D7">
      <w:pPr>
        <w:pStyle w:val="Heading4"/>
        <w:rPr>
          <w:rFonts w:cs="Arial"/>
        </w:rPr>
      </w:pPr>
      <w:r w:rsidRPr="00A50A82">
        <w:rPr>
          <w:rFonts w:cs="Arial"/>
        </w:rPr>
        <w:t xml:space="preserve">they cause every asian ally to prolif – perception of the plan is damning </w:t>
      </w:r>
    </w:p>
    <w:p w:rsidR="002154D7" w:rsidRPr="00A50A82" w:rsidRDefault="002154D7" w:rsidP="002154D7">
      <w:pPr>
        <w:rPr>
          <w:rStyle w:val="Style13ptBold"/>
        </w:rPr>
      </w:pPr>
      <w:r w:rsidRPr="00A50A82">
        <w:rPr>
          <w:rStyle w:val="Style13ptBold"/>
        </w:rPr>
        <w:t>Tucker and Glaser 11</w:t>
      </w:r>
    </w:p>
    <w:p w:rsidR="002154D7" w:rsidRPr="00A50A82" w:rsidRDefault="002154D7" w:rsidP="002154D7">
      <w:pPr>
        <w:rPr>
          <w:b/>
        </w:rPr>
      </w:pPr>
      <w:r w:rsidRPr="00A50A82">
        <w:rPr>
          <w:rStyle w:val="Style13ptBold"/>
          <w:b w:val="0"/>
        </w:rPr>
        <w:t xml:space="preserve">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w:t>
      </w:r>
      <w:proofErr w:type="gramStart"/>
      <w:r w:rsidRPr="00A50A82">
        <w:rPr>
          <w:rStyle w:val="Style13ptBold"/>
          <w:b w:val="0"/>
        </w:rPr>
        <w:t>Taiwan?,</w:t>
      </w:r>
      <w:proofErr w:type="gramEnd"/>
      <w:r w:rsidRPr="00A50A82">
        <w:rPr>
          <w:rStyle w:val="Style13ptBold"/>
          <w:b w:val="0"/>
        </w:rPr>
        <w:t xml:space="preserve"> 1 Center for Strategic and International Studies The Washington Quarterly • 34:4 pp. 2337, https://www.ciaonet.org/attachments/19262/uploads, msm</w:t>
      </w:r>
    </w:p>
    <w:p w:rsidR="002154D7" w:rsidRPr="00A50A82" w:rsidRDefault="002154D7" w:rsidP="002154D7">
      <w:pPr>
        <w:rPr>
          <w:rStyle w:val="Emphasis"/>
        </w:rPr>
      </w:pPr>
      <w:r w:rsidRPr="00770E8F">
        <w:rPr>
          <w:sz w:val="10"/>
        </w:rPr>
        <w:t xml:space="preserve">U.S. Friends and Allies </w:t>
      </w:r>
      <w:r w:rsidRPr="00A50A82">
        <w:rPr>
          <w:rStyle w:val="StyleUnderline"/>
        </w:rPr>
        <w:t>Washington’s</w:t>
      </w:r>
      <w:r w:rsidRPr="00770E8F">
        <w:rPr>
          <w:sz w:val="10"/>
        </w:rPr>
        <w:t xml:space="preserve"> long-term </w:t>
      </w:r>
      <w:r w:rsidRPr="00A50A82">
        <w:rPr>
          <w:rStyle w:val="StyleUnderline"/>
        </w:rPr>
        <w:t>support for Taiwan</w:t>
      </w:r>
      <w:r w:rsidRPr="00770E8F">
        <w:rPr>
          <w:sz w:val="10"/>
        </w:rPr>
        <w:t xml:space="preserve"> also </w:t>
      </w:r>
      <w:r w:rsidRPr="00A50A82">
        <w:rPr>
          <w:rStyle w:val="StyleUnderline"/>
        </w:rPr>
        <w:t xml:space="preserve">has </w:t>
      </w:r>
      <w:r w:rsidRPr="00A50A82">
        <w:rPr>
          <w:rStyle w:val="Emphasis"/>
        </w:rPr>
        <w:t>significance</w:t>
      </w:r>
      <w:r w:rsidRPr="00A50A82">
        <w:rPr>
          <w:rStyle w:val="StyleUnderline"/>
        </w:rPr>
        <w:t xml:space="preserve"> for U.S. allies and friends</w:t>
      </w:r>
      <w:r w:rsidRPr="00770E8F">
        <w:rPr>
          <w:sz w:val="10"/>
        </w:rPr>
        <w:t xml:space="preserve">. </w:t>
      </w:r>
      <w:r w:rsidRPr="00A50A82">
        <w:rPr>
          <w:rStyle w:val="StyleUnderline"/>
        </w:rPr>
        <w:t xml:space="preserve">Asian countries which look to the United States to balance </w:t>
      </w:r>
      <w:r w:rsidRPr="008C146F">
        <w:rPr>
          <w:rStyle w:val="StyleUnderline"/>
          <w:highlight w:val="cyan"/>
        </w:rPr>
        <w:t>China’s rising power</w:t>
      </w:r>
      <w:r w:rsidRPr="00A50A82">
        <w:rPr>
          <w:rStyle w:val="StyleUnderline"/>
        </w:rPr>
        <w:t xml:space="preserve"> may not want Washington to squander resources and energy on Taiwan, but were it to conversely </w:t>
      </w:r>
      <w:r w:rsidRPr="008C146F">
        <w:rPr>
          <w:rStyle w:val="StyleUnderline"/>
          <w:highlight w:val="cyan"/>
        </w:rPr>
        <w:t>ignore</w:t>
      </w:r>
      <w:r w:rsidR="008C146F">
        <w:rPr>
          <w:rStyle w:val="StyleUnderline"/>
          <w:highlight w:val="cyan"/>
        </w:rPr>
        <w:t>(s)</w:t>
      </w:r>
      <w:r w:rsidRPr="008C146F">
        <w:rPr>
          <w:rStyle w:val="StyleUnderline"/>
          <w:highlight w:val="cyan"/>
        </w:rPr>
        <w:t xml:space="preserve"> Taiwan’s security, </w:t>
      </w:r>
      <w:r w:rsidRPr="008C146F">
        <w:rPr>
          <w:rStyle w:val="Emphasis"/>
          <w:highlight w:val="cyan"/>
        </w:rPr>
        <w:t>they would see their own safety threatened</w:t>
      </w:r>
      <w:r w:rsidRPr="008C146F">
        <w:rPr>
          <w:rStyle w:val="StyleUnderline"/>
          <w:highlight w:val="cyan"/>
        </w:rPr>
        <w:t>.</w:t>
      </w:r>
      <w:r w:rsidRPr="008C146F">
        <w:rPr>
          <w:sz w:val="10"/>
          <w:highlight w:val="cyan"/>
        </w:rPr>
        <w:t xml:space="preserve"> </w:t>
      </w:r>
      <w:r w:rsidRPr="008C146F">
        <w:rPr>
          <w:rStyle w:val="Emphasis"/>
          <w:highlight w:val="cyan"/>
        </w:rPr>
        <w:t>U.S. credibility</w:t>
      </w:r>
      <w:r w:rsidRPr="00770E8F">
        <w:rPr>
          <w:sz w:val="10"/>
        </w:rPr>
        <w:t xml:space="preserve">, therefore, </w:t>
      </w:r>
      <w:r w:rsidRPr="008C146F">
        <w:rPr>
          <w:rStyle w:val="Emphasis"/>
          <w:highlight w:val="cyan"/>
        </w:rPr>
        <w:t>is at stake</w:t>
      </w:r>
      <w:r w:rsidRPr="00770E8F">
        <w:rPr>
          <w:sz w:val="10"/>
        </w:rPr>
        <w:t xml:space="preserve">. </w:t>
      </w:r>
      <w:r w:rsidRPr="00A50A82">
        <w:rPr>
          <w:rStyle w:val="StyleUnderline"/>
        </w:rPr>
        <w:t xml:space="preserve">U.S. inconstancy could convince American allies and friends to </w:t>
      </w:r>
      <w:r w:rsidRPr="00A50A82">
        <w:rPr>
          <w:rStyle w:val="Emphasis"/>
        </w:rPr>
        <w:t>rely less on Washington</w:t>
      </w:r>
      <w:r w:rsidRPr="00A50A82">
        <w:rPr>
          <w:rStyle w:val="StyleUnderline"/>
        </w:rPr>
        <w:t xml:space="preserve">, </w:t>
      </w:r>
      <w:r w:rsidRPr="00A50A82">
        <w:rPr>
          <w:rStyle w:val="Emphasis"/>
        </w:rPr>
        <w:t>undertake an arms race</w:t>
      </w:r>
      <w:r w:rsidRPr="00A50A82">
        <w:rPr>
          <w:rStyle w:val="StyleUnderline"/>
        </w:rPr>
        <w:t xml:space="preserve">, and/or </w:t>
      </w:r>
      <w:r w:rsidRPr="00A50A82">
        <w:rPr>
          <w:rStyle w:val="Emphasis"/>
        </w:rPr>
        <w:t>bandwagon with China</w:t>
      </w:r>
      <w:r w:rsidRPr="00A50A82">
        <w:rPr>
          <w:rStyle w:val="StyleUnderline"/>
        </w:rPr>
        <w:t>.</w:t>
      </w:r>
      <w:r w:rsidRPr="00770E8F">
        <w:rPr>
          <w:sz w:val="10"/>
        </w:rPr>
        <w:t xml:space="preserve"> After the Clinton administration dispatched two aircraft carrier battle groups to the area around Taiwan in the 1995— 1996 Taiwan Strait crisis, the region’s confidence in the United States soared and a wave of counterbalancing against China occurred. Japan, Singapore, the Philippines, and other nations all bolstered their security ties with the United States. Forsaking Taiwan would likely have the opposite effect. A </w:t>
      </w:r>
      <w:r w:rsidRPr="00A50A82">
        <w:rPr>
          <w:rStyle w:val="StyleUnderline"/>
        </w:rPr>
        <w:t xml:space="preserve">U.S. decision to abandon Taiwan leading to unification of an unwilling Taiwan with China would be </w:t>
      </w:r>
      <w:r w:rsidRPr="00A50A82">
        <w:rPr>
          <w:rStyle w:val="Emphasis"/>
        </w:rPr>
        <w:t>particularly alarming to Japan</w:t>
      </w:r>
      <w:r w:rsidRPr="00770E8F">
        <w:rPr>
          <w:sz w:val="10"/>
        </w:rPr>
        <w:t xml:space="preserve">. </w:t>
      </w:r>
      <w:r w:rsidRPr="00A50A82">
        <w:rPr>
          <w:rStyle w:val="StyleUnderline"/>
        </w:rPr>
        <w:t>Tension between China and Japan remains high, and the resolution of chronic economic, security, and history problems in the foreseeable future appears unlikely</w:t>
      </w:r>
      <w:r w:rsidRPr="00770E8F">
        <w:rPr>
          <w:sz w:val="10"/>
        </w:rPr>
        <w:t xml:space="preserve">. Dependent on sea lanes of supply and communication which pass close to Taiwan, </w:t>
      </w:r>
      <w:r w:rsidRPr="00A50A82">
        <w:rPr>
          <w:rStyle w:val="StyleUnderline"/>
        </w:rPr>
        <w:t>Tokyo would consider itself to be more vulnerable</w:t>
      </w:r>
      <w:r w:rsidRPr="00770E8F">
        <w:rPr>
          <w:sz w:val="10"/>
        </w:rPr>
        <w:t xml:space="preserve">, and it would be. </w:t>
      </w:r>
      <w:r w:rsidRPr="00A50A82">
        <w:rPr>
          <w:rStyle w:val="StyleUnderline"/>
        </w:rPr>
        <w:t>Japan would also be outflanked should China decide to use Taiwan as a military platform</w:t>
      </w:r>
      <w:r w:rsidRPr="00770E8F">
        <w:rPr>
          <w:sz w:val="10"/>
        </w:rPr>
        <w:t xml:space="preserve">. Contested claims to oil fields and islands in the East and South China Seas would be more difficult to defend. </w:t>
      </w:r>
      <w:r w:rsidRPr="008C146F">
        <w:rPr>
          <w:rStyle w:val="StyleUnderline"/>
          <w:highlight w:val="cyan"/>
        </w:rPr>
        <w:t xml:space="preserve">If Japan began to doubt U.S. reliability, </w:t>
      </w:r>
      <w:r w:rsidRPr="008C146F">
        <w:rPr>
          <w:rStyle w:val="Emphasis"/>
          <w:highlight w:val="cyan"/>
        </w:rPr>
        <w:t>that could deal a fatal blow to the U.S.—Japan alliance</w:t>
      </w:r>
      <w:r w:rsidRPr="00770E8F">
        <w:rPr>
          <w:sz w:val="10"/>
        </w:rPr>
        <w:t xml:space="preserve">. Moreover, </w:t>
      </w:r>
      <w:r w:rsidRPr="00A50A82">
        <w:rPr>
          <w:rStyle w:val="StyleUnderline"/>
        </w:rPr>
        <w:t>adding to Japan’s dismay</w:t>
      </w:r>
      <w:r w:rsidRPr="00770E8F">
        <w:rPr>
          <w:sz w:val="10"/>
        </w:rPr>
        <w:t xml:space="preserve">, </w:t>
      </w:r>
      <w:r w:rsidRPr="00A50A82">
        <w:rPr>
          <w:rStyle w:val="StyleUnderline"/>
        </w:rPr>
        <w:t>South Korea</w:t>
      </w:r>
      <w:r w:rsidRPr="00770E8F">
        <w:rPr>
          <w:sz w:val="10"/>
        </w:rPr>
        <w:t xml:space="preserve">, increasingly reliant on its burgeoning economic ties with China, </w:t>
      </w:r>
      <w:r w:rsidRPr="00A50A82">
        <w:rPr>
          <w:rStyle w:val="StyleUnderline"/>
        </w:rPr>
        <w:t>might calculate that if the United States can sever ties to Taiwan, Seoul could be safer renouncing its security alliance with Washington and aligning with Beijing</w:t>
      </w:r>
      <w:r w:rsidRPr="00770E8F">
        <w:rPr>
          <w:sz w:val="10"/>
        </w:rPr>
        <w:t xml:space="preserve">. The current urge to seek protection against a potentially powerful and abusive China has made the United States more welcome across Southeast Asia. Aware that they cannot effectively hedge against China without U.S. collaboration, </w:t>
      </w:r>
      <w:r w:rsidRPr="00A50A82">
        <w:rPr>
          <w:rStyle w:val="StyleUnderline"/>
        </w:rPr>
        <w:t>Southeast Asian nations</w:t>
      </w:r>
      <w:r w:rsidRPr="00770E8F">
        <w:rPr>
          <w:sz w:val="10"/>
        </w:rPr>
        <w:t xml:space="preserve"> have </w:t>
      </w:r>
      <w:r w:rsidRPr="00A50A82">
        <w:rPr>
          <w:rStyle w:val="StyleUnderline"/>
        </w:rPr>
        <w:t>quietly repaired rifts and reinvigorated cooperation with Washington.</w:t>
      </w:r>
      <w:r w:rsidRPr="00770E8F">
        <w:rPr>
          <w:sz w:val="10"/>
        </w:rPr>
        <w:t xml:space="preserve"> They welcomed Secretary of State Hillary Clinton’s declaration in Thailand in 2009 that ‘‘the United States is back’’ in Asia. Although they don’t share Tokyo’s view of Taiwan’s geostrategic importance, they do worry about freedom of navigation and resource claims in the South China Sea. </w:t>
      </w:r>
      <w:r w:rsidRPr="008C146F">
        <w:rPr>
          <w:rStyle w:val="Emphasis"/>
          <w:highlight w:val="cyan"/>
        </w:rPr>
        <w:t>They would likely interpret a shift in U.S. policy away from Taiwan as a signal of U.S. surrender to Chinese interests, and eventually follow suit.</w:t>
      </w:r>
    </w:p>
    <w:p w:rsidR="002154D7" w:rsidRPr="00A50A82" w:rsidRDefault="002154D7" w:rsidP="002154D7">
      <w:pPr>
        <w:rPr>
          <w:rStyle w:val="Emphasis"/>
        </w:rPr>
      </w:pPr>
    </w:p>
    <w:p w:rsidR="002154D7" w:rsidRPr="00A50A82" w:rsidRDefault="002154D7" w:rsidP="002154D7">
      <w:pPr>
        <w:pStyle w:val="Heading4"/>
        <w:rPr>
          <w:rFonts w:cs="Arial"/>
        </w:rPr>
      </w:pPr>
      <w:r w:rsidRPr="00A50A82">
        <w:rPr>
          <w:rFonts w:cs="Arial"/>
        </w:rPr>
        <w:t>causes rapid arms races</w:t>
      </w:r>
    </w:p>
    <w:p w:rsidR="002154D7" w:rsidRPr="00A50A82" w:rsidRDefault="002154D7" w:rsidP="002154D7">
      <w:pPr>
        <w:rPr>
          <w:rStyle w:val="Style13ptBold"/>
        </w:rPr>
      </w:pPr>
      <w:r w:rsidRPr="00A50A82">
        <w:rPr>
          <w:rStyle w:val="Style13ptBold"/>
        </w:rPr>
        <w:t>Rehman 2-28-14</w:t>
      </w:r>
    </w:p>
    <w:p w:rsidR="002154D7" w:rsidRPr="00A50A82" w:rsidRDefault="002154D7" w:rsidP="002154D7">
      <w:pPr>
        <w:rPr>
          <w:rStyle w:val="Style13ptBold"/>
          <w:b w:val="0"/>
        </w:rPr>
      </w:pPr>
      <w:r w:rsidRPr="00A50A82">
        <w:rPr>
          <w:rStyle w:val="Style13ptBold"/>
          <w:b w:val="0"/>
        </w:rPr>
        <w:t>Iskander Rehman is an associate in the Nuclear Policy Program at the Carnegie Endowment for International Peace. Why Taiwan Matters, http://nationalinterest.org/commentary/why-taiwan-matters-9971?page=show, msm</w:t>
      </w:r>
    </w:p>
    <w:p w:rsidR="002154D7" w:rsidRPr="00A50A82" w:rsidRDefault="002154D7" w:rsidP="002154D7">
      <w:r w:rsidRPr="008C146F">
        <w:rPr>
          <w:rStyle w:val="Emphasis"/>
          <w:highlight w:val="cyan"/>
        </w:rPr>
        <w:t>Abandoning Taiwan would erode American credibility in the Indo-Pacific and add fuel to an</w:t>
      </w:r>
      <w:r w:rsidRPr="00A50A82">
        <w:rPr>
          <w:rStyle w:val="Emphasis"/>
        </w:rPr>
        <w:t xml:space="preserve"> ongoing regional </w:t>
      </w:r>
      <w:r w:rsidRPr="008C146F">
        <w:rPr>
          <w:rStyle w:val="Emphasis"/>
          <w:highlight w:val="cyan"/>
        </w:rPr>
        <w:t>arms race</w:t>
      </w:r>
      <w:r w:rsidRPr="00A50A82">
        <w:rPr>
          <w:rStyle w:val="Emphasis"/>
        </w:rPr>
        <w:t xml:space="preserve">. </w:t>
      </w:r>
      <w:r w:rsidRPr="00A50A82">
        <w:rPr>
          <w:rStyle w:val="StyleUnderline"/>
        </w:rPr>
        <w:t>Taiwan policy cannot be compartmentalized, and viewed in isolation from the pivot and U.S. policy towards Asia</w:t>
      </w:r>
      <w:r w:rsidRPr="00A50A82">
        <w:rPr>
          <w:sz w:val="14"/>
        </w:rPr>
        <w:t xml:space="preserve">. </w:t>
      </w:r>
      <w:r w:rsidRPr="00A50A82">
        <w:rPr>
          <w:rStyle w:val="StyleUnderline"/>
        </w:rPr>
        <w:t xml:space="preserve">Decision-makers in Seoul, Tokyo, and Manila would naturally </w:t>
      </w:r>
      <w:r w:rsidRPr="00A50A82">
        <w:rPr>
          <w:rStyle w:val="Emphasis"/>
        </w:rPr>
        <w:t xml:space="preserve">question </w:t>
      </w:r>
      <w:r w:rsidRPr="008C146F">
        <w:rPr>
          <w:rStyle w:val="Emphasis"/>
          <w:highlight w:val="cyan"/>
        </w:rPr>
        <w:t>U.S.</w:t>
      </w:r>
      <w:r w:rsidRPr="00A50A82">
        <w:rPr>
          <w:rStyle w:val="Emphasis"/>
        </w:rPr>
        <w:t xml:space="preserve"> resolve</w:t>
      </w:r>
      <w:r w:rsidRPr="00A50A82">
        <w:rPr>
          <w:rStyle w:val="StyleUnderline"/>
        </w:rPr>
        <w:t xml:space="preserve"> and Washington’s </w:t>
      </w:r>
      <w:r w:rsidRPr="008C146F">
        <w:rPr>
          <w:rStyle w:val="Emphasis"/>
          <w:highlight w:val="cyan"/>
        </w:rPr>
        <w:t>commitment to</w:t>
      </w:r>
      <w:r w:rsidRPr="00A50A82">
        <w:rPr>
          <w:rStyle w:val="Emphasis"/>
        </w:rPr>
        <w:t xml:space="preserve"> their </w:t>
      </w:r>
      <w:r w:rsidRPr="008C146F">
        <w:rPr>
          <w:rStyle w:val="Emphasis"/>
          <w:highlight w:val="cyan"/>
        </w:rPr>
        <w:t>security</w:t>
      </w:r>
      <w:r w:rsidRPr="00A50A82">
        <w:rPr>
          <w:rStyle w:val="StyleUnderline"/>
        </w:rPr>
        <w:t xml:space="preserve"> in the event of an abandonment of Taiwan. Japan, in particular, would feel </w:t>
      </w:r>
      <w:r w:rsidRPr="00A50A82">
        <w:rPr>
          <w:rStyle w:val="Emphasis"/>
        </w:rPr>
        <w:t>threatened</w:t>
      </w:r>
      <w:r w:rsidRPr="00A50A82">
        <w:rPr>
          <w:rStyle w:val="StyleUnderline"/>
        </w:rPr>
        <w:t xml:space="preserve"> by the stationing of Chinese forces on Taiwan</w:t>
      </w:r>
      <w:r w:rsidRPr="00A50A82">
        <w:rPr>
          <w:sz w:val="14"/>
        </w:rPr>
        <w:t>—in essence losing a valuable geopolitical buffer—</w:t>
      </w:r>
      <w:r w:rsidRPr="00A50A82">
        <w:rPr>
          <w:rStyle w:val="StyleUnderline"/>
        </w:rPr>
        <w:t>in such close proximity to its southwestern approaches.</w:t>
      </w:r>
      <w:r w:rsidRPr="00A50A82">
        <w:rPr>
          <w:sz w:val="14"/>
        </w:rPr>
        <w:t xml:space="preserve"> </w:t>
      </w:r>
      <w:r w:rsidRPr="00A50A82">
        <w:rPr>
          <w:rStyle w:val="StyleUnderline"/>
        </w:rPr>
        <w:t xml:space="preserve">Heightened threat perceptions in Tokyo, if combined with a lack of faith in the credibility of U.S. conventional and nuclear deterrence, </w:t>
      </w:r>
      <w:r w:rsidRPr="008C146F">
        <w:rPr>
          <w:rStyle w:val="StyleUnderline"/>
          <w:highlight w:val="cyan"/>
        </w:rPr>
        <w:t xml:space="preserve">could </w:t>
      </w:r>
      <w:r w:rsidRPr="008C146F">
        <w:rPr>
          <w:rStyle w:val="Emphasis"/>
          <w:highlight w:val="cyan"/>
        </w:rPr>
        <w:t>lead Japan to acquire a nuclear-weapons capability</w:t>
      </w:r>
      <w:r w:rsidRPr="00A50A82">
        <w:rPr>
          <w:rStyle w:val="StyleUnderline"/>
        </w:rPr>
        <w:t>. The corrosive effect of forfeiting Taiwan would also extend to other key allies such as South Korea, which might question Washington’s determination to defend it from North Korean aggression</w:t>
      </w:r>
      <w:r w:rsidRPr="00A50A82">
        <w:rPr>
          <w:sz w:val="14"/>
        </w:rPr>
        <w:t xml:space="preserve">. Indeed, recent public-opinion polls have indicated that a growing proportion of the South Korean public now favors the development of a South Korean nuclear arsenal. Revealingly, the reasons invoked for such a shift were growing concerns over North Korea’s increasingly unpredictable and belligerent behavior, as well as over the continued viability of the United States’ security guarantee. Meanwhile, </w:t>
      </w:r>
      <w:r w:rsidRPr="00A50A82">
        <w:rPr>
          <w:rStyle w:val="StyleUnderline"/>
        </w:rPr>
        <w:t>smaller regional states might find themselves both disinclined to place their faith in the United States, and cowed into submission by a more self-assured and advantageously positioned China</w:t>
      </w:r>
      <w:r w:rsidRPr="00A50A82">
        <w:rPr>
          <w:sz w:val="14"/>
        </w:rPr>
        <w:t xml:space="preserve">. </w:t>
      </w:r>
      <w:r w:rsidRPr="00A50A82">
        <w:rPr>
          <w:rStyle w:val="StyleUnderline"/>
        </w:rPr>
        <w:t>An abandonment of Taiwan could thus lead to</w:t>
      </w:r>
      <w:r w:rsidRPr="00A50A82">
        <w:rPr>
          <w:sz w:val="14"/>
        </w:rPr>
        <w:t xml:space="preserve"> a creeping Finlandization—or </w:t>
      </w:r>
      <w:r w:rsidRPr="008C146F">
        <w:rPr>
          <w:rStyle w:val="Emphasis"/>
          <w:highlight w:val="cyan"/>
        </w:rPr>
        <w:t>rapid nuclearization</w:t>
      </w:r>
      <w:r w:rsidRPr="00A50A82">
        <w:rPr>
          <w:sz w:val="14"/>
        </w:rPr>
        <w:t>—</w:t>
      </w:r>
      <w:r w:rsidRPr="00A50A82">
        <w:rPr>
          <w:rStyle w:val="StyleUnderline"/>
        </w:rPr>
        <w:t>of large tracts of the Indo-Pacific</w:t>
      </w:r>
      <w:r w:rsidRPr="00A50A82">
        <w:rPr>
          <w:sz w:val="14"/>
        </w:rPr>
        <w:t xml:space="preserve">, </w:t>
      </w:r>
      <w:r w:rsidRPr="00A50A82">
        <w:rPr>
          <w:rStyle w:val="StyleUnderline"/>
        </w:rPr>
        <w:t>and</w:t>
      </w:r>
      <w:r w:rsidRPr="00A50A82">
        <w:rPr>
          <w:sz w:val="14"/>
        </w:rPr>
        <w:t xml:space="preserve">, in time, </w:t>
      </w:r>
      <w:r w:rsidRPr="008C146F">
        <w:rPr>
          <w:rStyle w:val="StyleUnderline"/>
          <w:highlight w:val="cyan"/>
        </w:rPr>
        <w:t xml:space="preserve">to the </w:t>
      </w:r>
      <w:r w:rsidRPr="008C146F">
        <w:rPr>
          <w:rStyle w:val="Emphasis"/>
          <w:highlight w:val="cyan"/>
        </w:rPr>
        <w:t>sunset of American primacy</w:t>
      </w:r>
      <w:r w:rsidRPr="00A50A82">
        <w:rPr>
          <w:sz w:val="14"/>
        </w:rPr>
        <w:t xml:space="preserve"> in Asia. </w:t>
      </w:r>
      <w:r w:rsidRPr="00A50A82">
        <w:rPr>
          <w:rStyle w:val="StyleUnderline"/>
        </w:rPr>
        <w:t>Taiwan</w:t>
      </w:r>
      <w:r w:rsidRPr="00A50A82">
        <w:rPr>
          <w:sz w:val="14"/>
        </w:rPr>
        <w:t xml:space="preserve">, therefore, most certainly </w:t>
      </w:r>
      <w:r w:rsidRPr="008C146F">
        <w:rPr>
          <w:rStyle w:val="StyleUnderline"/>
          <w:highlight w:val="cyan"/>
        </w:rPr>
        <w:t>matters</w:t>
      </w:r>
      <w:r w:rsidRPr="00A50A82">
        <w:rPr>
          <w:sz w:val="14"/>
        </w:rPr>
        <w:t>.</w:t>
      </w:r>
    </w:p>
    <w:p w:rsidR="002154D7" w:rsidRPr="00A50A82" w:rsidRDefault="002154D7" w:rsidP="002154D7">
      <w:pPr>
        <w:pStyle w:val="Heading3"/>
        <w:rPr>
          <w:rFonts w:cs="Arial"/>
        </w:rPr>
      </w:pPr>
      <w:r w:rsidRPr="00A50A82">
        <w:rPr>
          <w:rFonts w:cs="Arial"/>
        </w:rPr>
        <w:t>link/turns case</w:t>
      </w:r>
    </w:p>
    <w:p w:rsidR="002154D7" w:rsidRPr="00A50A82" w:rsidRDefault="002154D7" w:rsidP="002154D7"/>
    <w:p w:rsidR="002154D7" w:rsidRPr="00A50A82" w:rsidRDefault="002154D7" w:rsidP="002154D7">
      <w:pPr>
        <w:pStyle w:val="Heading4"/>
        <w:rPr>
          <w:rFonts w:cs="Arial"/>
        </w:rPr>
      </w:pPr>
      <w:r w:rsidRPr="00A50A82">
        <w:rPr>
          <w:rFonts w:cs="Arial"/>
        </w:rPr>
        <w:t>plan causes ally prolif and destroys us leadership necessary to solve every global issue – link alone turns case</w:t>
      </w:r>
    </w:p>
    <w:p w:rsidR="002154D7" w:rsidRPr="00A50A82" w:rsidRDefault="002154D7" w:rsidP="002154D7">
      <w:pPr>
        <w:rPr>
          <w:rStyle w:val="Style13ptBold"/>
        </w:rPr>
      </w:pPr>
      <w:r w:rsidRPr="00A50A82">
        <w:rPr>
          <w:rStyle w:val="Style13ptBold"/>
        </w:rPr>
        <w:t>Rigger 11</w:t>
      </w:r>
    </w:p>
    <w:p w:rsidR="002154D7" w:rsidRPr="00A50A82" w:rsidRDefault="002154D7" w:rsidP="002154D7">
      <w:pPr>
        <w:rPr>
          <w:rStyle w:val="Style13ptBold"/>
          <w:b w:val="0"/>
        </w:rPr>
      </w:pPr>
      <w:r w:rsidRPr="00A50A82">
        <w:rPr>
          <w:rStyle w:val="Style13ptBold"/>
          <w:b w:val="0"/>
        </w:rPr>
        <w:t>Shelley Rigger is the Brown Professor and chair of political science at Davidson College, Why Giving Up Taiwan Will Not Help Us with China, https://www.aei.org/wp-content/uploads/2011/11/-why-giving-up-taiwan-will-not-help-us-with-china_163406442997.pdf, msm</w:t>
      </w:r>
    </w:p>
    <w:p w:rsidR="002154D7" w:rsidRPr="00A50A82" w:rsidRDefault="002154D7" w:rsidP="002154D7">
      <w:pPr>
        <w:rPr>
          <w:rStyle w:val="Emphasis"/>
        </w:rPr>
      </w:pPr>
      <w:r w:rsidRPr="00A50A82">
        <w:rPr>
          <w:rStyle w:val="StyleUnderline"/>
        </w:rPr>
        <w:t xml:space="preserve">Taiwan Still Matters to US Interests </w:t>
      </w:r>
      <w:r w:rsidRPr="00A50A82">
        <w:rPr>
          <w:sz w:val="14"/>
        </w:rPr>
        <w:t xml:space="preserve">While Gilley may be right in the long run—Taiwan’s people and leaders may decide someday that US defense assistance has become an obstacle to their preferred path of rapprochement with the PRC—for now, </w:t>
      </w:r>
      <w:r w:rsidRPr="00A50A82">
        <w:rPr>
          <w:rStyle w:val="StyleUnderline"/>
        </w:rPr>
        <w:t>the</w:t>
      </w:r>
      <w:r w:rsidRPr="00A50A82">
        <w:rPr>
          <w:sz w:val="14"/>
        </w:rPr>
        <w:t xml:space="preserve"> conventional </w:t>
      </w:r>
      <w:r w:rsidRPr="00A50A82">
        <w:rPr>
          <w:rStyle w:val="StyleUnderline"/>
        </w:rPr>
        <w:t>strategic</w:t>
      </w:r>
      <w:r w:rsidRPr="00A50A82">
        <w:rPr>
          <w:sz w:val="14"/>
        </w:rPr>
        <w:t xml:space="preserve"> and normative </w:t>
      </w:r>
      <w:r w:rsidRPr="00A50A82">
        <w:rPr>
          <w:rStyle w:val="StyleUnderline"/>
        </w:rPr>
        <w:t xml:space="preserve">arguments for keeping the defense relationship in place remain </w:t>
      </w:r>
      <w:r w:rsidRPr="00A50A82">
        <w:rPr>
          <w:rStyle w:val="Emphasis"/>
        </w:rPr>
        <w:t>compelling</w:t>
      </w:r>
      <w:r w:rsidRPr="00A50A82">
        <w:rPr>
          <w:sz w:val="14"/>
        </w:rPr>
        <w:t xml:space="preserve">. - 2 - The most-cited strategic argument for continuing US security assistance to Taiwan is that the </w:t>
      </w:r>
      <w:r w:rsidRPr="00A50A82">
        <w:rPr>
          <w:rStyle w:val="StyleUnderline"/>
        </w:rPr>
        <w:t>existing security architecture in the Asia-Pacific region and beyond serves the interests of many nations.</w:t>
      </w:r>
      <w:r w:rsidRPr="00A50A82">
        <w:rPr>
          <w:sz w:val="14"/>
        </w:rPr>
        <w:t xml:space="preserve"> Within the network of global security relationships, </w:t>
      </w:r>
      <w:r w:rsidRPr="008C146F">
        <w:rPr>
          <w:rStyle w:val="StyleUnderline"/>
          <w:highlight w:val="cyan"/>
        </w:rPr>
        <w:t>Washington’s behavior toward Taiwan indicates its attitude toward security assistance generally</w:t>
      </w:r>
      <w:r w:rsidRPr="00A50A82">
        <w:rPr>
          <w:rStyle w:val="StyleUnderline"/>
        </w:rPr>
        <w:t xml:space="preserve">, including its alliance commitments </w:t>
      </w:r>
      <w:r w:rsidRPr="008C146F">
        <w:rPr>
          <w:rStyle w:val="StyleUnderline"/>
          <w:highlight w:val="cyan"/>
        </w:rPr>
        <w:t xml:space="preserve">and </w:t>
      </w:r>
      <w:r w:rsidRPr="008C146F">
        <w:rPr>
          <w:rStyle w:val="Emphasis"/>
          <w:highlight w:val="cyan"/>
        </w:rPr>
        <w:t>willingness to honor other obligations</w:t>
      </w:r>
      <w:r w:rsidRPr="00A50A82">
        <w:rPr>
          <w:rStyle w:val="Emphasis"/>
        </w:rPr>
        <w:t xml:space="preserve"> around the world</w:t>
      </w:r>
      <w:r w:rsidRPr="00A50A82">
        <w:rPr>
          <w:rStyle w:val="StyleUnderline"/>
        </w:rPr>
        <w:t>.</w:t>
      </w:r>
      <w:r w:rsidRPr="00A50A82">
        <w:rPr>
          <w:sz w:val="14"/>
        </w:rPr>
        <w:t xml:space="preserve"> As retired admiral Eric McVadon said, “</w:t>
      </w:r>
      <w:r w:rsidRPr="00A50A82">
        <w:rPr>
          <w:rStyle w:val="StyleUnderline"/>
        </w:rPr>
        <w:t xml:space="preserve">American credibility as an alliance partner and as a bulwark of peace and stability in the region and around the world would be </w:t>
      </w:r>
      <w:r w:rsidRPr="00A50A82">
        <w:rPr>
          <w:rStyle w:val="Emphasis"/>
        </w:rPr>
        <w:t xml:space="preserve">sorely diminished were we </w:t>
      </w:r>
      <w:r w:rsidRPr="008C146F">
        <w:rPr>
          <w:rStyle w:val="Emphasis"/>
          <w:highlight w:val="cyan"/>
        </w:rPr>
        <w:t>to abandon</w:t>
      </w:r>
      <w:r w:rsidRPr="00A50A82">
        <w:rPr>
          <w:sz w:val="14"/>
        </w:rPr>
        <w:t xml:space="preserve"> the </w:t>
      </w:r>
      <w:r w:rsidRPr="008C146F">
        <w:rPr>
          <w:sz w:val="14"/>
          <w:highlight w:val="cyan"/>
        </w:rPr>
        <w:t>[</w:t>
      </w:r>
      <w:r w:rsidRPr="008C146F">
        <w:rPr>
          <w:rStyle w:val="Emphasis"/>
          <w:highlight w:val="cyan"/>
        </w:rPr>
        <w:t>Taiwan</w:t>
      </w:r>
      <w:r w:rsidRPr="00A50A82">
        <w:rPr>
          <w:sz w:val="14"/>
        </w:rPr>
        <w:t xml:space="preserve"> Relations Act], cease support of Taipei, </w:t>
      </w:r>
      <w:r w:rsidRPr="00A50A82">
        <w:rPr>
          <w:rStyle w:val="StyleUnderline"/>
        </w:rPr>
        <w:t xml:space="preserve">and </w:t>
      </w:r>
      <w:r w:rsidRPr="008C146F">
        <w:rPr>
          <w:rStyle w:val="Emphasis"/>
          <w:highlight w:val="cyan"/>
        </w:rPr>
        <w:t>lead Beijing to conclude that it can attack Taiwan and not be repulsed</w:t>
      </w:r>
      <w:r w:rsidRPr="00A50A82">
        <w:rPr>
          <w:sz w:val="14"/>
        </w:rPr>
        <w:t xml:space="preserve">.”6 The system of </w:t>
      </w:r>
      <w:r w:rsidRPr="00A50A82">
        <w:rPr>
          <w:rStyle w:val="StyleUnderline"/>
        </w:rPr>
        <w:t>alliances the United States constructed</w:t>
      </w:r>
      <w:r w:rsidRPr="00A50A82">
        <w:rPr>
          <w:sz w:val="14"/>
        </w:rPr>
        <w:t xml:space="preserve"> in Northeast Asia after World War II and the Korean War is </w:t>
      </w:r>
      <w:r w:rsidRPr="00A50A82">
        <w:rPr>
          <w:rStyle w:val="StyleUnderline"/>
        </w:rPr>
        <w:t>not to be discarded on a whim</w:t>
      </w:r>
      <w:r w:rsidRPr="00A50A82">
        <w:rPr>
          <w:sz w:val="14"/>
        </w:rPr>
        <w:t xml:space="preserve">. From 1895 to 1945 Japan, Russia, and China battled for regional supremacy, devastating huge swaths of Korea and China. American security guarantees put in place in the midtwentieth century suspended those conflicts. </w:t>
      </w:r>
      <w:r w:rsidRPr="00A50A82">
        <w:rPr>
          <w:rStyle w:val="StyleUnderline"/>
        </w:rPr>
        <w:t>Ample evidence</w:t>
      </w:r>
      <w:r w:rsidRPr="00A50A82">
        <w:rPr>
          <w:sz w:val="14"/>
        </w:rPr>
        <w:t xml:space="preserve"> exists in current affairs—including conflicts over contested islands in the East and South China Seas—to </w:t>
      </w:r>
      <w:r w:rsidRPr="00A50A82">
        <w:rPr>
          <w:rStyle w:val="StyleUnderline"/>
        </w:rPr>
        <w:t>suggest</w:t>
      </w:r>
      <w:r w:rsidRPr="00A50A82">
        <w:rPr>
          <w:sz w:val="14"/>
        </w:rPr>
        <w:t xml:space="preserve"> that </w:t>
      </w:r>
      <w:r w:rsidRPr="00A50A82">
        <w:rPr>
          <w:rStyle w:val="Emphasis"/>
        </w:rPr>
        <w:t>military rivalry could return to East Asia</w:t>
      </w:r>
      <w:r w:rsidRPr="00A50A82">
        <w:rPr>
          <w:sz w:val="14"/>
        </w:rPr>
        <w:t xml:space="preserve">. The </w:t>
      </w:r>
      <w:r w:rsidRPr="00A50A82">
        <w:rPr>
          <w:rStyle w:val="StyleUnderline"/>
        </w:rPr>
        <w:t>US presence</w:t>
      </w:r>
      <w:r w:rsidRPr="00A50A82">
        <w:rPr>
          <w:sz w:val="14"/>
        </w:rPr>
        <w:t xml:space="preserve">, </w:t>
      </w:r>
      <w:r w:rsidRPr="00A50A82">
        <w:rPr>
          <w:rStyle w:val="StyleUnderline"/>
        </w:rPr>
        <w:t>however it may offend China</w:t>
      </w:r>
      <w:r w:rsidRPr="00A50A82">
        <w:rPr>
          <w:sz w:val="14"/>
        </w:rPr>
        <w:t xml:space="preserve">, actually </w:t>
      </w:r>
      <w:r w:rsidRPr="00A50A82">
        <w:rPr>
          <w:rStyle w:val="Emphasis"/>
        </w:rPr>
        <w:t>lightens Beijing’s military burden</w:t>
      </w:r>
      <w:r w:rsidRPr="00A50A82">
        <w:rPr>
          <w:rStyle w:val="StyleUnderline"/>
        </w:rPr>
        <w:t xml:space="preserve"> by restraining neighboring countries’ military investments and easing their strategic anxiety.</w:t>
      </w:r>
      <w:r w:rsidRPr="00A50A82">
        <w:rPr>
          <w:sz w:val="14"/>
        </w:rPr>
        <w:t xml:space="preserve"> As Glaser acknowledges, “the </w:t>
      </w:r>
      <w:r w:rsidRPr="00A50A82">
        <w:rPr>
          <w:rStyle w:val="StyleUnderline"/>
        </w:rPr>
        <w:t>U.S. alliance</w:t>
      </w:r>
      <w:r w:rsidRPr="00A50A82">
        <w:rPr>
          <w:sz w:val="14"/>
        </w:rPr>
        <w:t xml:space="preserve"> with Japan also </w:t>
      </w:r>
      <w:r w:rsidRPr="00A50A82">
        <w:rPr>
          <w:rStyle w:val="StyleUnderline"/>
        </w:rPr>
        <w:t>benefits China by enabling Japan to spend far less on defense</w:t>
      </w:r>
      <w:r w:rsidRPr="00A50A82">
        <w:rPr>
          <w:sz w:val="14"/>
        </w:rPr>
        <w:t xml:space="preserve">. Although the United States’ power far exceeds Japan’s, China has seen the alliance as adding to regional stability, because it fears Japan more than the United States.”7 Taming the military rivalries that once ravaged Northeast Asia freed countries in the region to pursue domestic development and provided a foundation for explosive economic growth and a liberal economic order based on free markets and open trade. </w:t>
      </w:r>
      <w:r w:rsidRPr="00A50A82">
        <w:rPr>
          <w:rStyle w:val="StyleUnderline"/>
        </w:rPr>
        <w:t>Military alliances stabilized the international system while new economic and political organizations from the United Nations to the World Trade Organization nurtured nations’ shared interests</w:t>
      </w:r>
      <w:r w:rsidRPr="00A50A82">
        <w:rPr>
          <w:sz w:val="14"/>
        </w:rPr>
        <w:t xml:space="preserve">. This system, in which the United States has served as chief enforcer and guarantor, secured six decades of peace, stability, and prosperity in non-Communist Northeast Asia. This US-led order is far from perfect. Developing countries suffered terribly from proxy wars and economic isolation during the Cold War, and since then new threats—from climate change to transnational terrorism— have appeared. Although the bipolar competition between two superpowers has disappeared, the need for global cooperation to address economic and military challenges has not. </w:t>
      </w:r>
      <w:r w:rsidRPr="00A50A82">
        <w:rPr>
          <w:rStyle w:val="StyleUnderline"/>
        </w:rPr>
        <w:t xml:space="preserve">Nations continue to look to the United States to provide </w:t>
      </w:r>
      <w:r w:rsidRPr="00A50A82">
        <w:rPr>
          <w:rStyle w:val="Emphasis"/>
        </w:rPr>
        <w:t>leadership in mobilizing that cooperation and addressing those threats</w:t>
      </w:r>
      <w:r w:rsidRPr="00A50A82">
        <w:rPr>
          <w:rStyle w:val="StyleUnderline"/>
        </w:rPr>
        <w:t xml:space="preserve">, and how the United States manages its relationships with longtime friends, including Taiwan, is an important measure of its commitment to that leadership role. </w:t>
      </w:r>
      <w:r w:rsidRPr="00A50A82">
        <w:rPr>
          <w:sz w:val="14"/>
        </w:rPr>
        <w:t xml:space="preserve">Glaser dismisses the idea that security assistance to Taiwan helps sustain the postwar security architecture in East Asia. He writes, “the risks of reduced U.S. credibility for protecting allies . . . should be small, especially if any change in policy on Taiwan is accompanied by countervailing measures.”8 Certainly, other nations differentiate between Taiwan—which not only is not a formal US ally, but which the US government does not even recognize as a state—and other US defense partners. Nonetheless, </w:t>
      </w:r>
      <w:r w:rsidRPr="00A50A82">
        <w:rPr>
          <w:rStyle w:val="StyleUnderline"/>
        </w:rPr>
        <w:t xml:space="preserve">no competent security planner would dismiss a US retreat from a longstanding security commitment as irrelevant, especially if it appears driven by American weakness. If Washington appears to be backing away from its commitment to the alliances and institutions in which it has invested so much, </w:t>
      </w:r>
      <w:r w:rsidRPr="00A412A4">
        <w:rPr>
          <w:rStyle w:val="Emphasis"/>
          <w:highlight w:val="cyan"/>
        </w:rPr>
        <w:t>other governments will take that as a sign that they may not be able to rely on US-backed security arrangements to ensure their future security, forcing them to become more competitive</w:t>
      </w:r>
      <w:r w:rsidRPr="00A50A82">
        <w:rPr>
          <w:rStyle w:val="Emphasis"/>
        </w:rPr>
        <w:t xml:space="preserve"> and individualistic</w:t>
      </w:r>
      <w:r w:rsidRPr="00A50A82">
        <w:rPr>
          <w:sz w:val="14"/>
        </w:rPr>
        <w:t xml:space="preserve">. According to retired Army colonel and military analyst Albert Willner, </w:t>
      </w:r>
      <w:r w:rsidRPr="00A50A82">
        <w:rPr>
          <w:rStyle w:val="StyleUnderline"/>
        </w:rPr>
        <w:t>America’s friends already are on the alert for signs of a decline in US commitments</w:t>
      </w:r>
      <w:r w:rsidRPr="00A50A82">
        <w:rPr>
          <w:sz w:val="14"/>
        </w:rPr>
        <w:t xml:space="preserve">. He said in an interview, “There is a growing sense in the world that the US is a fair-weather friend, it won’t be there for the long run. This causes people in many countries to maneuver ahead of time, to get into position in anticipation of the day the US pulls back. </w:t>
      </w:r>
      <w:r w:rsidRPr="00A50A82">
        <w:rPr>
          <w:rStyle w:val="StyleUnderline"/>
        </w:rPr>
        <w:t xml:space="preserve">If the US makes decisions regarding Taiwan that reinforce this perception, it will have </w:t>
      </w:r>
      <w:r w:rsidRPr="00A50A82">
        <w:rPr>
          <w:rStyle w:val="Emphasis"/>
        </w:rPr>
        <w:t>profound implications</w:t>
      </w:r>
      <w:r w:rsidRPr="00A50A82">
        <w:rPr>
          <w:rStyle w:val="StyleUnderline"/>
        </w:rPr>
        <w:t xml:space="preserve"> for our other relationships</w:t>
      </w:r>
      <w:r w:rsidRPr="00A50A82">
        <w:rPr>
          <w:sz w:val="14"/>
        </w:rPr>
        <w:t xml:space="preserve">.” </w:t>
      </w:r>
      <w:r w:rsidRPr="00A50A82">
        <w:rPr>
          <w:rStyle w:val="StyleUnderline"/>
        </w:rPr>
        <w:t>Another strategic interest the United States has in maintaining close ties to Taiwan rests with Taiwan’s position on the front line of China’s rise</w:t>
      </w:r>
      <w:r w:rsidRPr="00A50A82">
        <w:rPr>
          <w:sz w:val="14"/>
        </w:rPr>
        <w:t xml:space="preserve">. </w:t>
      </w:r>
      <w:r w:rsidRPr="00A50A82">
        <w:rPr>
          <w:rStyle w:val="StyleUnderline"/>
        </w:rPr>
        <w:t>China’s behavior toward Taiwan indicates how it will perform its role as a lead actor on the world stage</w:t>
      </w:r>
      <w:r w:rsidRPr="00A50A82">
        <w:rPr>
          <w:sz w:val="14"/>
        </w:rPr>
        <w:t>. As Randall Schriver, a former deputy assistant secretary of state for East Asian and Pacific affairs, put it, “</w:t>
      </w:r>
      <w:r w:rsidRPr="00A50A82">
        <w:rPr>
          <w:rStyle w:val="Emphasis"/>
        </w:rPr>
        <w:t>Beijing’s ambitions go beyond Taiwan</w:t>
      </w:r>
      <w:r w:rsidRPr="00A50A82">
        <w:rPr>
          <w:sz w:val="14"/>
        </w:rPr>
        <w:t xml:space="preserve">, but right now, it’s the Taiwan issue that drives their military modernization, so it’s very important to us. Taiwan is a prism through which we can understand China’s evolution, and gain insights into it.” Richard Bush, a leading analyst of the US-PRC-Taiwan relationship, summarized these concerns when he said, “How the Taiwan Strait issue is resolved is an important test— perhaps the most important test—of what kind of great power China will be and of how the US will play its role as the guardian of the international system.” By extension, </w:t>
      </w:r>
      <w:r w:rsidRPr="00A50A82">
        <w:rPr>
          <w:rStyle w:val="StyleUnderline"/>
        </w:rPr>
        <w:t xml:space="preserve">how the United States and its allies treat Taiwan is an important indicator of </w:t>
      </w:r>
      <w:r w:rsidRPr="00A50A82">
        <w:rPr>
          <w:rStyle w:val="Emphasis"/>
        </w:rPr>
        <w:t>what other countries in the region can expect from Washington as the PRC’s influence expands</w:t>
      </w:r>
      <w:r w:rsidRPr="00A50A82">
        <w:rPr>
          <w:rStyle w:val="StyleUnderline"/>
        </w:rPr>
        <w:t xml:space="preserve">. They may ask, if the United States acquiesces to a rising China on the Taiwan issue, </w:t>
      </w:r>
      <w:r w:rsidRPr="00A50A82">
        <w:rPr>
          <w:rStyle w:val="Emphasis"/>
        </w:rPr>
        <w:t>will it also acquiesce on issues important to them?</w:t>
      </w:r>
    </w:p>
    <w:p w:rsidR="002154D7" w:rsidRPr="00A50A82" w:rsidRDefault="00457003" w:rsidP="00457003">
      <w:pPr>
        <w:pStyle w:val="Heading3"/>
        <w:rPr>
          <w:rFonts w:cs="Arial"/>
        </w:rPr>
      </w:pPr>
      <w:r w:rsidRPr="00A50A82">
        <w:rPr>
          <w:rFonts w:cs="Arial"/>
        </w:rPr>
        <w:t>2NC Perception Link</w:t>
      </w:r>
    </w:p>
    <w:p w:rsidR="00457003" w:rsidRPr="00A50A82" w:rsidRDefault="00457003" w:rsidP="00457003"/>
    <w:p w:rsidR="00457003" w:rsidRPr="00A50A82" w:rsidRDefault="00457003" w:rsidP="00457003">
      <w:pPr>
        <w:pStyle w:val="Heading4"/>
        <w:rPr>
          <w:rFonts w:cs="Arial"/>
        </w:rPr>
      </w:pPr>
      <w:r w:rsidRPr="00A50A82">
        <w:rPr>
          <w:rFonts w:cs="Arial"/>
        </w:rPr>
        <w:t xml:space="preserve">And, its not the military significance of arms sales that matters – they are a </w:t>
      </w:r>
      <w:r w:rsidRPr="00A50A82">
        <w:rPr>
          <w:rFonts w:cs="Arial"/>
          <w:i/>
          <w:u w:val="single"/>
        </w:rPr>
        <w:t>SIGNAL</w:t>
      </w:r>
      <w:r w:rsidRPr="00A50A82">
        <w:rPr>
          <w:rFonts w:cs="Arial"/>
        </w:rPr>
        <w:t xml:space="preserve"> of U.S. </w:t>
      </w:r>
      <w:r w:rsidRPr="00A50A82">
        <w:rPr>
          <w:rFonts w:cs="Arial"/>
          <w:i/>
          <w:u w:val="single"/>
        </w:rPr>
        <w:t>COMMITMENT</w:t>
      </w:r>
      <w:r w:rsidRPr="00A50A82">
        <w:rPr>
          <w:rFonts w:cs="Arial"/>
        </w:rPr>
        <w:t xml:space="preserve"> to Taiwan</w:t>
      </w:r>
    </w:p>
    <w:p w:rsidR="00457003" w:rsidRPr="00A50A82" w:rsidRDefault="00457003" w:rsidP="00457003">
      <w:r w:rsidRPr="00A50A82">
        <w:rPr>
          <w:rStyle w:val="Style13ptBold"/>
        </w:rPr>
        <w:t>Glaser and Glosserman 8</w:t>
      </w:r>
      <w:r w:rsidRPr="00A50A82">
        <w:t>, Bonnie S. Glaser is a senior adviser for Asia and the director of the China Power Project at CSIS, where she works on issues related to Chinese foreign and security policy. She is concomitantly a non-resident fellow with the Lowy Institute in Sydney, a senior associate with CSIS Pacific Forum and a consultant for the U.S. government on East Asia. From 2008 – mid-2015 Ms. Glaser was a Senior Adviser with the Freeman Chair in China Studies, and from 2003 to 2008, she was a senior associate in the CSIS International Security Program. Prior to joining CSIS, she served as a consultant for various U.S. government offices, including the Departments of Defense and State, Brad Glosserman is executive director of the Pacific Forum CSIS in Honolulu, an independent program of the Washington-based Center for Strategic and International Studies (CSIS). The Pacific Forum has provided policy-oriented analysis and promoted dialogue on regional security, political, economic, and environmental issues in the Asia-Pacific region since 1975. Mr. Glosserman oversees all aspects of Pacific Forum activities, including conferences, fellowships, publications, and administration. He is coeditor of Comparative Connections, the Pacific Forum’s triannual journal and writes, along with Pacific Forum president Ralph Cossa, the regional review., (Bonnie and Brad, September 2008, Promoting Confidence Building Across the Taiwan Strait)//kap</w:t>
      </w:r>
    </w:p>
    <w:p w:rsidR="00457003" w:rsidRPr="00A50A82" w:rsidRDefault="00457003" w:rsidP="00457003">
      <w:pPr>
        <w:rPr>
          <w:sz w:val="16"/>
        </w:rPr>
      </w:pPr>
      <w:r w:rsidRPr="00A50A82">
        <w:rPr>
          <w:sz w:val="16"/>
        </w:rPr>
        <w:t xml:space="preserve">Although the </w:t>
      </w:r>
      <w:r w:rsidRPr="00A412A4">
        <w:rPr>
          <w:rStyle w:val="StyleUnderline"/>
          <w:highlight w:val="cyan"/>
        </w:rPr>
        <w:t>U</w:t>
      </w:r>
      <w:r w:rsidRPr="00A50A82">
        <w:rPr>
          <w:rStyle w:val="StyleUnderline"/>
        </w:rPr>
        <w:t xml:space="preserve">nited </w:t>
      </w:r>
      <w:r w:rsidRPr="00A412A4">
        <w:rPr>
          <w:rStyle w:val="StyleUnderline"/>
          <w:highlight w:val="cyan"/>
        </w:rPr>
        <w:t>S</w:t>
      </w:r>
      <w:r w:rsidRPr="00A50A82">
        <w:rPr>
          <w:rStyle w:val="StyleUnderline"/>
        </w:rPr>
        <w:t>tates</w:t>
      </w:r>
      <w:r w:rsidRPr="00A50A82">
        <w:rPr>
          <w:sz w:val="16"/>
        </w:rPr>
        <w:t xml:space="preserve"> has no direct role in the evolving cross-strait relationship, its </w:t>
      </w:r>
      <w:r w:rsidRPr="00A412A4">
        <w:rPr>
          <w:rStyle w:val="StyleUnderline"/>
          <w:highlight w:val="cyan"/>
        </w:rPr>
        <w:t xml:space="preserve">actions </w:t>
      </w:r>
      <w:r w:rsidRPr="00A412A4">
        <w:rPr>
          <w:rStyle w:val="Emphasis"/>
          <w:highlight w:val="cyan"/>
        </w:rPr>
        <w:t>shape the context in which that engagement occurs</w:t>
      </w:r>
      <w:r w:rsidRPr="00A50A82">
        <w:rPr>
          <w:rStyle w:val="StyleUnderline"/>
        </w:rPr>
        <w:t xml:space="preserve">. Given its legal obligations under the Taiwan Relations Act to provide defensive goods and services to Taiwan and maintain a robust force pres- ence in the west Paci c to forestall Chinese military intimidation or coercion, the United States is intimately involved in the cross-strait relationship. </w:t>
      </w:r>
      <w:r w:rsidRPr="00A50A82">
        <w:rPr>
          <w:sz w:val="16"/>
        </w:rPr>
        <w:t xml:space="preserve">Both </w:t>
      </w:r>
      <w:r w:rsidRPr="00A50A82">
        <w:rPr>
          <w:rStyle w:val="StyleUnderline"/>
        </w:rPr>
        <w:t>Taiwan and China should recognize that Washington supports active and positive cross-strait relations and dialogue that is aimed at peacefully resolving differences</w:t>
      </w:r>
      <w:r w:rsidRPr="00A50A82">
        <w:rPr>
          <w:sz w:val="16"/>
        </w:rPr>
        <w:t xml:space="preserve">. Close long- standing U.S. objectives will not change, no matter who wins the 2008 presidential election. e United States does not seek, nor does it bene t from, tensions between Taiwan and mainland China. Americans urged Chinese at our meetings not to see U.S.-PRC, U.S.-Taiwan, or cross-strait relations in zero-sum terms. Each relationship should not depend on the state of the other rela- tionships—and, in particular, improvement in one relationship should not come at the expense of another. Most Americans anticipate considerable improvement in U.S.-Taiwan relations with the advent of the Ma government. In a zero-sum framework, improvement would come at the expense of the cross-strait or the U.S.-China relationship, which does not—and should not—have to be the case. Our </w:t>
      </w:r>
      <w:r w:rsidRPr="00A50A82">
        <w:rPr>
          <w:rStyle w:val="StyleUnderline"/>
        </w:rPr>
        <w:t>Chinese</w:t>
      </w:r>
      <w:r w:rsidRPr="00A50A82">
        <w:rPr>
          <w:sz w:val="16"/>
        </w:rPr>
        <w:t xml:space="preserve"> interlocutors </w:t>
      </w:r>
      <w:r w:rsidRPr="00A50A82">
        <w:rPr>
          <w:rStyle w:val="StyleUnderline"/>
        </w:rPr>
        <w:t>acknowledged</w:t>
      </w:r>
      <w:r w:rsidRPr="00A50A82">
        <w:rPr>
          <w:sz w:val="16"/>
        </w:rPr>
        <w:t xml:space="preserve"> that the </w:t>
      </w:r>
      <w:r w:rsidRPr="00A50A82">
        <w:rPr>
          <w:rStyle w:val="StyleUnderline"/>
        </w:rPr>
        <w:t>U</w:t>
      </w:r>
      <w:r w:rsidRPr="00A50A82">
        <w:rPr>
          <w:sz w:val="16"/>
        </w:rPr>
        <w:t xml:space="preserve">nited </w:t>
      </w:r>
      <w:r w:rsidRPr="00A50A82">
        <w:rPr>
          <w:rStyle w:val="StyleUnderline"/>
        </w:rPr>
        <w:t>S</w:t>
      </w:r>
      <w:r w:rsidRPr="00A50A82">
        <w:rPr>
          <w:sz w:val="16"/>
        </w:rPr>
        <w:t xml:space="preserve">tates </w:t>
      </w:r>
      <w:r w:rsidRPr="00A50A82">
        <w:rPr>
          <w:rStyle w:val="StyleUnderline"/>
        </w:rPr>
        <w:t>has a role to play in the cross- strait relationship, but they di ered sharply from U.S. analysts on what the appropriate role is</w:t>
      </w:r>
      <w:r w:rsidRPr="00A50A82">
        <w:rPr>
          <w:sz w:val="16"/>
        </w:rPr>
        <w:t xml:space="preserve">. There was almost complete unanimity when it came to U.S. arms sales to Taiwan, with the </w:t>
      </w:r>
      <w:r w:rsidRPr="00A50A82">
        <w:rPr>
          <w:rStyle w:val="StyleUnderline"/>
        </w:rPr>
        <w:t>Chinese insisting that arms sales “damage the atmosphere” of cross-strait relations and undercut a rap- prochement between Beijing and Taipei.</w:t>
      </w:r>
      <w:r w:rsidRPr="00A50A82">
        <w:rPr>
          <w:sz w:val="16"/>
        </w:rPr>
        <w:t xml:space="preserve"> During our visit, there were warnings that agreement to provide Taiwan with 66 F-16 C/D ghters as requested would severely damage Sino-American ties. (A few Chinese participants viewed the sales as inevitable, however, and appreciated a sug- gestion from a U.S. participant that the administration of George W. Bush </w:t>
      </w:r>
      <w:proofErr w:type="gramStart"/>
      <w:r w:rsidRPr="00A50A82">
        <w:rPr>
          <w:sz w:val="16"/>
        </w:rPr>
        <w:t>make</w:t>
      </w:r>
      <w:proofErr w:type="gramEnd"/>
      <w:r w:rsidRPr="00A50A82">
        <w:rPr>
          <w:sz w:val="16"/>
        </w:rPr>
        <w:t xml:space="preserve"> the sale a er the Olympic Games to clear the deck for the next U.S. president.) At our meetings in Beijing</w:t>
      </w:r>
      <w:r w:rsidRPr="00A412A4">
        <w:rPr>
          <w:sz w:val="16"/>
        </w:rPr>
        <w:t xml:space="preserve">, </w:t>
      </w:r>
      <w:r w:rsidRPr="00A412A4">
        <w:rPr>
          <w:rStyle w:val="StyleUnderline"/>
        </w:rPr>
        <w:t xml:space="preserve">Americans countered that </w:t>
      </w:r>
      <w:r w:rsidRPr="00A412A4">
        <w:rPr>
          <w:rStyle w:val="StyleUnderline"/>
          <w:highlight w:val="cyan"/>
        </w:rPr>
        <w:t>U.S. arms sales to Taiwan will continue</w:t>
      </w:r>
      <w:r w:rsidRPr="00A50A82">
        <w:rPr>
          <w:rStyle w:val="StyleUnderline"/>
        </w:rPr>
        <w:t>,</w:t>
      </w:r>
      <w:r w:rsidRPr="00A50A82">
        <w:rPr>
          <w:sz w:val="16"/>
        </w:rPr>
        <w:t xml:space="preserve"> not only because of legal commitments, but also </w:t>
      </w:r>
      <w:r w:rsidRPr="00A50A82">
        <w:rPr>
          <w:rStyle w:val="StyleUnderline"/>
        </w:rPr>
        <w:t>because Americans believe that such sales bolster Taiwanese con dence—a necessary precondition for Taiwan to enter into negotiations with the mainland</w:t>
      </w:r>
      <w:r w:rsidRPr="00A50A82">
        <w:rPr>
          <w:sz w:val="16"/>
        </w:rPr>
        <w:t xml:space="preserve">. e </w:t>
      </w:r>
      <w:r w:rsidRPr="00A50A82">
        <w:rPr>
          <w:rStyle w:val="StyleUnderline"/>
        </w:rPr>
        <w:t>common U.S. view is that China</w:t>
      </w:r>
      <w:r w:rsidRPr="00A50A82">
        <w:rPr>
          <w:sz w:val="16"/>
        </w:rPr>
        <w:t xml:space="preserve">, meanwhile, can in uence the nature of the U.S.- Taiwan security relationship by reducing the military threat to Taiwan, which </w:t>
      </w:r>
      <w:r w:rsidRPr="00A50A82">
        <w:rPr>
          <w:rStyle w:val="StyleUnderline"/>
        </w:rPr>
        <w:t xml:space="preserve">could persuade Taiwan to spend less on “guns” to defend itself against a Chinese threat and more on “butter” to provide for the needs of its citizens. </w:t>
      </w:r>
      <w:r w:rsidRPr="00A412A4">
        <w:rPr>
          <w:rStyle w:val="StyleUnderline"/>
          <w:highlight w:val="cyan"/>
        </w:rPr>
        <w:t>Americans</w:t>
      </w:r>
      <w:r w:rsidRPr="00A50A82">
        <w:rPr>
          <w:sz w:val="16"/>
        </w:rPr>
        <w:t xml:space="preserve"> also </w:t>
      </w:r>
      <w:r w:rsidRPr="00A412A4">
        <w:rPr>
          <w:rStyle w:val="StyleUnderline"/>
          <w:highlight w:val="cyan"/>
        </w:rPr>
        <w:t>urged Chinese not to be overly concerned about arms sales, arguing that China would continue to strengthen its advantage in the cross-strait military balance</w:t>
      </w:r>
      <w:r w:rsidRPr="00A50A82">
        <w:rPr>
          <w:rStyle w:val="StyleUnderline"/>
        </w:rPr>
        <w:t xml:space="preserve"> an</w:t>
      </w:r>
      <w:r w:rsidRPr="00A50A82">
        <w:rPr>
          <w:sz w:val="16"/>
        </w:rPr>
        <w:t xml:space="preserve">d, for the foreseeable future, </w:t>
      </w:r>
      <w:r w:rsidRPr="00A50A82">
        <w:rPr>
          <w:rStyle w:val="StyleUnderline"/>
        </w:rPr>
        <w:t>maintain a credible deterrent against a Taiwanese break for independence</w:t>
      </w:r>
      <w:r w:rsidRPr="00A50A82">
        <w:rPr>
          <w:sz w:val="16"/>
        </w:rPr>
        <w:t xml:space="preserve">. In candid moments, </w:t>
      </w:r>
      <w:r w:rsidRPr="00A50A82">
        <w:rPr>
          <w:rStyle w:val="StyleUnderline"/>
        </w:rPr>
        <w:t xml:space="preserve">Chinese acknowledged that arms sales are worrisome primarily because of their </w:t>
      </w:r>
      <w:r w:rsidRPr="00A50A82">
        <w:rPr>
          <w:rStyle w:val="Emphasis"/>
        </w:rPr>
        <w:t>political significance</w:t>
      </w:r>
      <w:r w:rsidRPr="00A50A82">
        <w:rPr>
          <w:rStyle w:val="StyleUnderline"/>
        </w:rPr>
        <w:t>, not their military impact—</w:t>
      </w:r>
      <w:r w:rsidRPr="00A412A4">
        <w:rPr>
          <w:rStyle w:val="StyleUnderline"/>
          <w:highlight w:val="cyan"/>
        </w:rPr>
        <w:t xml:space="preserve">they send </w:t>
      </w:r>
      <w:r w:rsidRPr="00A412A4">
        <w:rPr>
          <w:rStyle w:val="Emphasis"/>
          <w:highlight w:val="cyan"/>
        </w:rPr>
        <w:t>a signal to</w:t>
      </w:r>
      <w:r w:rsidRPr="00A50A82">
        <w:rPr>
          <w:rStyle w:val="Emphasis"/>
        </w:rPr>
        <w:t xml:space="preserve"> both </w:t>
      </w:r>
      <w:r w:rsidRPr="00A412A4">
        <w:rPr>
          <w:rStyle w:val="Emphasis"/>
          <w:highlight w:val="cyan"/>
        </w:rPr>
        <w:t>Taipei and Beijing about U.S. commitments to Taiwan</w:t>
      </w:r>
      <w:r w:rsidRPr="00A50A82">
        <w:rPr>
          <w:rStyle w:val="StyleUnderline"/>
        </w:rPr>
        <w:t xml:space="preserve">—but it was clear that this does not make them any offensive to mainland sensibilities. </w:t>
      </w:r>
      <w:r w:rsidRPr="00A50A82">
        <w:rPr>
          <w:sz w:val="16"/>
        </w:rPr>
        <w:t>Our discussions revealed a deep-rooted suspicion among Chinese that concessions in this area could open the door to Taiwan’s inclusion in a U.S.-led collective security system in East Asia, an unacceptable proposition to Beijing. Perhaps to forestall such a possibility, one Chinese interlocu- tor suggested that the United States and China build on their cooperation during Chen Shui-bian’s rule and jointly “manage” Taiwan’s security. In practice, according to this formulation, this would entail a gradual reduction of U.S. arms sales to Taipei, while Beijing increases its responsibility for Taiwan’s defense. is idea was roundly rejected by U.S. participants as both not feasible and unac- ceptable. Chinese experts at our meetings urged that the United States take “a strategic view” of cross- strait relations, by which they meant that the United States should appreciate the centrality of Taiwan to PRC interests and recognize that U.S. relations with China are a higher priority than its ties to Taiwan. ese comments re ected the broader Chinese hope that the United States will eventually come to see Taiwan as only peripheral to its interests—although there is little expecta- tion that this will happen anytime soon.</w:t>
      </w:r>
    </w:p>
    <w:p w:rsidR="00457003" w:rsidRPr="00A50A82" w:rsidRDefault="00457003" w:rsidP="00457003"/>
    <w:p w:rsidR="002154D7" w:rsidRPr="00A50A82" w:rsidRDefault="002154D7" w:rsidP="002154D7">
      <w:pPr>
        <w:pStyle w:val="Heading2"/>
        <w:rPr>
          <w:rFonts w:cs="Arial"/>
        </w:rPr>
      </w:pPr>
      <w:r w:rsidRPr="00A50A82">
        <w:rPr>
          <w:rFonts w:cs="Arial"/>
        </w:rPr>
        <w:t>politics</w:t>
      </w:r>
    </w:p>
    <w:p w:rsidR="002154D7" w:rsidRPr="00A50A82" w:rsidRDefault="002154D7" w:rsidP="002154D7">
      <w:pPr>
        <w:pStyle w:val="Heading3"/>
        <w:rPr>
          <w:rFonts w:cs="Arial"/>
        </w:rPr>
      </w:pPr>
      <w:r w:rsidRPr="00A50A82">
        <w:rPr>
          <w:rFonts w:cs="Arial"/>
        </w:rPr>
        <w:t>link</w:t>
      </w:r>
    </w:p>
    <w:p w:rsidR="002154D7" w:rsidRPr="00A50A82" w:rsidRDefault="002154D7" w:rsidP="002154D7"/>
    <w:p w:rsidR="002154D7" w:rsidRDefault="002154D7" w:rsidP="002154D7">
      <w:pPr>
        <w:pStyle w:val="Heading4"/>
        <w:rPr>
          <w:rFonts w:cs="Arial"/>
        </w:rPr>
      </w:pPr>
      <w:r w:rsidRPr="00A50A82">
        <w:rPr>
          <w:rFonts w:cs="Arial"/>
        </w:rPr>
        <w:t>unpopular</w:t>
      </w:r>
    </w:p>
    <w:p w:rsidR="00907303" w:rsidRPr="00907303" w:rsidRDefault="00907303" w:rsidP="00907303"/>
    <w:p w:rsidR="002154D7" w:rsidRPr="00A50A82" w:rsidRDefault="002154D7" w:rsidP="002154D7">
      <w:pPr>
        <w:rPr>
          <w:rStyle w:val="Style13ptBold"/>
        </w:rPr>
      </w:pPr>
      <w:r w:rsidRPr="00A50A82">
        <w:rPr>
          <w:rStyle w:val="Style13ptBold"/>
        </w:rPr>
        <w:t>Aitken 13</w:t>
      </w:r>
    </w:p>
    <w:p w:rsidR="002154D7" w:rsidRPr="00A50A82" w:rsidRDefault="002154D7" w:rsidP="002154D7">
      <w:r w:rsidRPr="00A50A82">
        <w:rPr>
          <w:rStyle w:val="Style13ptBold"/>
          <w:b w:val="0"/>
        </w:rPr>
        <w:t>Aaron Aitken is a 2013 graduate of the Master of Arts program at Carleton University’s Norman Paterson School of International Affairs. The Future of U.S.-Taiwan Arms Sales, The Agora: Political Science Undergraduate Journal Vol.3 No. (2013), msm</w:t>
      </w:r>
    </w:p>
    <w:p w:rsidR="002154D7" w:rsidRPr="00A50A82" w:rsidRDefault="002154D7" w:rsidP="002154D7">
      <w:pPr>
        <w:rPr>
          <w:sz w:val="14"/>
        </w:rPr>
      </w:pPr>
      <w:r w:rsidRPr="008C146F">
        <w:rPr>
          <w:rStyle w:val="StyleUnderline"/>
          <w:highlight w:val="cyan"/>
        </w:rPr>
        <w:t>Abandoning Taiwan would</w:t>
      </w:r>
      <w:r w:rsidRPr="00A50A82">
        <w:rPr>
          <w:sz w:val="14"/>
        </w:rPr>
        <w:t xml:space="preserve">, however, </w:t>
      </w:r>
      <w:r w:rsidRPr="008C146F">
        <w:rPr>
          <w:rStyle w:val="Emphasis"/>
          <w:highlight w:val="cyan"/>
        </w:rPr>
        <w:t>force the U</w:t>
      </w:r>
      <w:r w:rsidRPr="00A50A82">
        <w:rPr>
          <w:rStyle w:val="Emphasis"/>
        </w:rPr>
        <w:t xml:space="preserve">nited </w:t>
      </w:r>
      <w:r w:rsidRPr="008C146F">
        <w:rPr>
          <w:rStyle w:val="Emphasis"/>
          <w:highlight w:val="cyan"/>
        </w:rPr>
        <w:t>S</w:t>
      </w:r>
      <w:r w:rsidRPr="00A50A82">
        <w:rPr>
          <w:rStyle w:val="Emphasis"/>
        </w:rPr>
        <w:t xml:space="preserve">tates </w:t>
      </w:r>
      <w:r w:rsidRPr="008C146F">
        <w:rPr>
          <w:rStyle w:val="Emphasis"/>
          <w:highlight w:val="cyan"/>
        </w:rPr>
        <w:t>to overcome a number of challenging domestic obstacles</w:t>
      </w:r>
      <w:r w:rsidRPr="00A50A82">
        <w:rPr>
          <w:sz w:val="14"/>
        </w:rPr>
        <w:t xml:space="preserve">. The </w:t>
      </w:r>
      <w:r w:rsidRPr="00A50A82">
        <w:rPr>
          <w:rStyle w:val="StyleUnderline"/>
        </w:rPr>
        <w:t>most significant</w:t>
      </w:r>
      <w:r w:rsidRPr="00A50A82">
        <w:rPr>
          <w:sz w:val="14"/>
        </w:rPr>
        <w:t xml:space="preserve"> obstacle </w:t>
      </w:r>
      <w:r w:rsidRPr="00A50A82">
        <w:rPr>
          <w:rStyle w:val="StyleUnderline"/>
        </w:rPr>
        <w:t>to halting arms sales is</w:t>
      </w:r>
      <w:r w:rsidRPr="00A50A82">
        <w:rPr>
          <w:sz w:val="14"/>
        </w:rPr>
        <w:t xml:space="preserve"> that </w:t>
      </w:r>
      <w:r w:rsidRPr="008C146F">
        <w:rPr>
          <w:rStyle w:val="Emphasis"/>
          <w:highlight w:val="cyan"/>
        </w:rPr>
        <w:t>it would require ending</w:t>
      </w:r>
      <w:r w:rsidRPr="00A50A82">
        <w:rPr>
          <w:sz w:val="14"/>
        </w:rPr>
        <w:t xml:space="preserve"> or modifying the </w:t>
      </w:r>
      <w:r w:rsidRPr="008C146F">
        <w:rPr>
          <w:rStyle w:val="Emphasis"/>
          <w:highlight w:val="cyan"/>
        </w:rPr>
        <w:t>TRA</w:t>
      </w:r>
      <w:r w:rsidRPr="00A50A82">
        <w:rPr>
          <w:sz w:val="14"/>
        </w:rPr>
        <w:t xml:space="preserve">. As the </w:t>
      </w:r>
      <w:r w:rsidRPr="00A50A82">
        <w:rPr>
          <w:rStyle w:val="StyleUnderline"/>
        </w:rPr>
        <w:t>TRA is a piece of domestic legislation</w:t>
      </w:r>
      <w:r w:rsidRPr="00A50A82">
        <w:rPr>
          <w:sz w:val="14"/>
        </w:rPr>
        <w:t xml:space="preserve">, this </w:t>
      </w:r>
      <w:r w:rsidRPr="00A50A82">
        <w:rPr>
          <w:rStyle w:val="Emphasis"/>
        </w:rPr>
        <w:t>would require the consent of Congress</w:t>
      </w:r>
      <w:r w:rsidRPr="00A50A82">
        <w:rPr>
          <w:sz w:val="14"/>
        </w:rPr>
        <w:t xml:space="preserve">. There are two </w:t>
      </w:r>
      <w:r w:rsidRPr="00A50A82">
        <w:rPr>
          <w:rStyle w:val="StyleUnderline"/>
        </w:rPr>
        <w:t>factors</w:t>
      </w:r>
      <w:r w:rsidRPr="00A50A82">
        <w:rPr>
          <w:sz w:val="14"/>
        </w:rPr>
        <w:t xml:space="preserve"> that </w:t>
      </w:r>
      <w:r w:rsidRPr="00A50A82">
        <w:rPr>
          <w:rStyle w:val="StyleUnderline"/>
        </w:rPr>
        <w:t>make this</w:t>
      </w:r>
      <w:r w:rsidRPr="00A50A82">
        <w:rPr>
          <w:sz w:val="14"/>
        </w:rPr>
        <w:t xml:space="preserve"> </w:t>
      </w:r>
      <w:r w:rsidRPr="00A50A82">
        <w:rPr>
          <w:rStyle w:val="Emphasis"/>
        </w:rPr>
        <w:t>unlikely</w:t>
      </w:r>
      <w:r w:rsidRPr="00A50A82">
        <w:rPr>
          <w:sz w:val="14"/>
        </w:rPr>
        <w:t xml:space="preserve">. </w:t>
      </w:r>
      <w:r w:rsidRPr="00A50A82">
        <w:rPr>
          <w:rStyle w:val="StyleUnderline"/>
        </w:rPr>
        <w:t>First</w:t>
      </w:r>
      <w:r w:rsidRPr="00A50A82">
        <w:rPr>
          <w:sz w:val="14"/>
        </w:rPr>
        <w:t xml:space="preserve">, the </w:t>
      </w:r>
      <w:r w:rsidRPr="00A50A82">
        <w:rPr>
          <w:rStyle w:val="StyleUnderline"/>
        </w:rPr>
        <w:t>domestic defense industry</w:t>
      </w:r>
      <w:r w:rsidRPr="00A50A82">
        <w:rPr>
          <w:sz w:val="14"/>
        </w:rPr>
        <w:t xml:space="preserve"> in the United States, </w:t>
      </w:r>
      <w:r w:rsidRPr="00A50A82">
        <w:rPr>
          <w:rStyle w:val="StyleUnderline"/>
        </w:rPr>
        <w:t xml:space="preserve">which has </w:t>
      </w:r>
      <w:r w:rsidRPr="00A50A82">
        <w:rPr>
          <w:sz w:val="14"/>
        </w:rPr>
        <w:t xml:space="preserve">a </w:t>
      </w:r>
      <w:r w:rsidRPr="00A50A82">
        <w:rPr>
          <w:rStyle w:val="Emphasis"/>
        </w:rPr>
        <w:t>powerful lobbying arm</w:t>
      </w:r>
      <w:r w:rsidRPr="00A50A82">
        <w:rPr>
          <w:sz w:val="14"/>
        </w:rPr>
        <w:t xml:space="preserve">, </w:t>
      </w:r>
      <w:r w:rsidRPr="00A50A82">
        <w:rPr>
          <w:rStyle w:val="StyleUnderline"/>
        </w:rPr>
        <w:t>has</w:t>
      </w:r>
      <w:r w:rsidRPr="00A50A82">
        <w:rPr>
          <w:sz w:val="14"/>
        </w:rPr>
        <w:t xml:space="preserve"> a </w:t>
      </w:r>
      <w:r w:rsidRPr="00A50A82">
        <w:rPr>
          <w:rStyle w:val="Emphasis"/>
        </w:rPr>
        <w:t>vested interest</w:t>
      </w:r>
      <w:r w:rsidRPr="00A50A82">
        <w:rPr>
          <w:sz w:val="14"/>
        </w:rPr>
        <w:t xml:space="preserve"> </w:t>
      </w:r>
      <w:r w:rsidRPr="00A50A82">
        <w:rPr>
          <w:rStyle w:val="StyleUnderline"/>
        </w:rPr>
        <w:t>in continuing arms sales</w:t>
      </w:r>
      <w:r w:rsidRPr="00A50A82">
        <w:rPr>
          <w:sz w:val="14"/>
        </w:rPr>
        <w:t xml:space="preserve"> to Taiwan. In the 2006-2009 period, Taiwan ranked fourth among global U.S. arms customers.29 As such, the </w:t>
      </w:r>
      <w:r w:rsidRPr="00A50A82">
        <w:rPr>
          <w:rStyle w:val="StyleUnderline"/>
        </w:rPr>
        <w:t>defense lobby has and will</w:t>
      </w:r>
      <w:r w:rsidRPr="00A50A82">
        <w:rPr>
          <w:sz w:val="14"/>
        </w:rPr>
        <w:t xml:space="preserve"> likely </w:t>
      </w:r>
      <w:r w:rsidRPr="00A50A82">
        <w:rPr>
          <w:rStyle w:val="StyleUnderline"/>
        </w:rPr>
        <w:t>continue</w:t>
      </w:r>
      <w:r w:rsidRPr="00A50A82">
        <w:rPr>
          <w:sz w:val="14"/>
        </w:rPr>
        <w:t xml:space="preserve"> </w:t>
      </w:r>
      <w:r w:rsidRPr="00A50A82">
        <w:rPr>
          <w:rStyle w:val="StyleUnderline"/>
        </w:rPr>
        <w:t>to have</w:t>
      </w:r>
      <w:r w:rsidRPr="00A50A82">
        <w:rPr>
          <w:sz w:val="14"/>
        </w:rPr>
        <w:t xml:space="preserve"> a </w:t>
      </w:r>
      <w:r w:rsidRPr="00A50A82">
        <w:rPr>
          <w:rStyle w:val="Emphasis"/>
        </w:rPr>
        <w:t>significant impact on Taiwanese policy</w:t>
      </w:r>
      <w:r w:rsidRPr="00A50A82">
        <w:rPr>
          <w:sz w:val="14"/>
        </w:rPr>
        <w:t xml:space="preserve"> within the United States. Perhaps most famously, both Clinton and Bush Sr. supported the sale of F-16s to Taiwan in 1992 in hopes of winning votes by protecting the defense industry.30 Given the current tough economic circumstances in the U.S., such a strategy will likely continue to have considerable appeal for lawmakers, which defense lobbyists will be more than happy to point out. Secondly, </w:t>
      </w:r>
      <w:r w:rsidRPr="008C146F">
        <w:rPr>
          <w:rStyle w:val="Emphasis"/>
          <w:highlight w:val="cyan"/>
        </w:rPr>
        <w:t>Congress has had a long- standing pro-Taiwanese stance</w:t>
      </w:r>
      <w:r w:rsidRPr="00A50A82">
        <w:rPr>
          <w:sz w:val="14"/>
        </w:rPr>
        <w:t xml:space="preserve">. In 2011, a bipartisan group of over forty-five senators actively supported selling Taiwan new F-16 C/D fighter craft.31 </w:t>
      </w:r>
      <w:r w:rsidRPr="00A50A82">
        <w:rPr>
          <w:rStyle w:val="StyleUnderline"/>
        </w:rPr>
        <w:t>Given</w:t>
      </w:r>
      <w:r w:rsidRPr="00A50A82">
        <w:rPr>
          <w:sz w:val="14"/>
        </w:rPr>
        <w:t xml:space="preserve"> the </w:t>
      </w:r>
      <w:r w:rsidRPr="00A50A82">
        <w:rPr>
          <w:rStyle w:val="StyleUnderline"/>
        </w:rPr>
        <w:t>overwhelming</w:t>
      </w:r>
      <w:r w:rsidRPr="00A50A82">
        <w:rPr>
          <w:sz w:val="14"/>
        </w:rPr>
        <w:t xml:space="preserve"> </w:t>
      </w:r>
      <w:r w:rsidRPr="00A50A82">
        <w:rPr>
          <w:rStyle w:val="Emphasis"/>
        </w:rPr>
        <w:t>pro-Taiwanese disposition of Congress</w:t>
      </w:r>
      <w:r w:rsidRPr="00A50A82">
        <w:rPr>
          <w:sz w:val="14"/>
        </w:rPr>
        <w:t xml:space="preserve">, ending or </w:t>
      </w:r>
      <w:r w:rsidRPr="00A50A82">
        <w:rPr>
          <w:rStyle w:val="StyleUnderline"/>
        </w:rPr>
        <w:t>modifying</w:t>
      </w:r>
      <w:r w:rsidRPr="00A50A82">
        <w:rPr>
          <w:sz w:val="14"/>
        </w:rPr>
        <w:t xml:space="preserve"> the </w:t>
      </w:r>
      <w:r w:rsidRPr="00A50A82">
        <w:rPr>
          <w:rStyle w:val="StyleUnderline"/>
        </w:rPr>
        <w:t>TRA would require</w:t>
      </w:r>
      <w:r w:rsidRPr="00A50A82">
        <w:rPr>
          <w:sz w:val="14"/>
        </w:rPr>
        <w:t xml:space="preserve"> the </w:t>
      </w:r>
      <w:r w:rsidRPr="00A50A82">
        <w:rPr>
          <w:rStyle w:val="Emphasis"/>
        </w:rPr>
        <w:t>expenditure of considerable political capital on behalf of the administration</w:t>
      </w:r>
      <w:r w:rsidRPr="00A50A82">
        <w:rPr>
          <w:sz w:val="14"/>
        </w:rPr>
        <w:t xml:space="preserve">, and there seems to be no such inclination at this time. Just as designed, the </w:t>
      </w:r>
      <w:r w:rsidRPr="008C146F">
        <w:rPr>
          <w:rStyle w:val="Emphasis"/>
          <w:highlight w:val="cyan"/>
        </w:rPr>
        <w:t>TRA</w:t>
      </w:r>
      <w:r w:rsidRPr="00A50A82">
        <w:rPr>
          <w:sz w:val="14"/>
        </w:rPr>
        <w:t xml:space="preserve"> essentially </w:t>
      </w:r>
      <w:r w:rsidRPr="008C146F">
        <w:rPr>
          <w:rStyle w:val="Emphasis"/>
          <w:highlight w:val="cyan"/>
        </w:rPr>
        <w:t>prevents the administration from unilaterally abandoning Taiwan</w:t>
      </w:r>
      <w:r w:rsidRPr="00A50A82">
        <w:rPr>
          <w:sz w:val="14"/>
        </w:rPr>
        <w:t xml:space="preserve"> under pressure from China.</w:t>
      </w:r>
    </w:p>
    <w:p w:rsidR="002154D7" w:rsidRPr="00A50A82" w:rsidRDefault="002154D7" w:rsidP="002154D7">
      <w:pPr>
        <w:rPr>
          <w:sz w:val="14"/>
        </w:rPr>
      </w:pPr>
    </w:p>
    <w:p w:rsidR="002154D7" w:rsidRDefault="002154D7" w:rsidP="002154D7">
      <w:pPr>
        <w:pStyle w:val="Heading4"/>
        <w:rPr>
          <w:rFonts w:cs="Arial"/>
        </w:rPr>
      </w:pPr>
      <w:r w:rsidRPr="00A50A82">
        <w:rPr>
          <w:rFonts w:cs="Arial"/>
        </w:rPr>
        <w:t>unpopular – link turns solvency</w:t>
      </w:r>
    </w:p>
    <w:p w:rsidR="002154D7" w:rsidRPr="00A50A82" w:rsidRDefault="002154D7" w:rsidP="002154D7">
      <w:pPr>
        <w:rPr>
          <w:rStyle w:val="Style13ptBold"/>
        </w:rPr>
      </w:pPr>
      <w:r w:rsidRPr="00A50A82">
        <w:rPr>
          <w:rStyle w:val="Style13ptBold"/>
        </w:rPr>
        <w:t>BLUMENTHAL 3-2-11</w:t>
      </w:r>
    </w:p>
    <w:p w:rsidR="002154D7" w:rsidRPr="00A50A82" w:rsidRDefault="002154D7" w:rsidP="002154D7">
      <w:r w:rsidRPr="00A50A82">
        <w:rPr>
          <w:rStyle w:val="Style13ptBold"/>
          <w:b w:val="0"/>
        </w:rPr>
        <w:t>Daniel Blumenthal is Director of Asian Studies at the American Enterprise Institute and a frequent contributor to Foreign Policy's Shadow Government blog. Rethinking U.S. foreign policy towards Taiwan, http://foreignpolicy.com/2011/03/02/rethinking-u-s-foreign-policy-towards-taiwan/, msm</w:t>
      </w:r>
    </w:p>
    <w:p w:rsidR="002154D7" w:rsidRPr="00A50A82" w:rsidRDefault="002154D7" w:rsidP="002154D7">
      <w:pPr>
        <w:rPr>
          <w:b/>
          <w:iCs/>
          <w:u w:val="single"/>
        </w:rPr>
      </w:pPr>
      <w:r w:rsidRPr="00A50A82">
        <w:rPr>
          <w:sz w:val="14"/>
        </w:rPr>
        <w:t xml:space="preserve">Third, </w:t>
      </w:r>
      <w:r w:rsidRPr="00A50A82">
        <w:rPr>
          <w:rStyle w:val="Emphasis"/>
        </w:rPr>
        <w:t xml:space="preserve">there is the matter of </w:t>
      </w:r>
      <w:r w:rsidRPr="008C146F">
        <w:rPr>
          <w:rStyle w:val="Emphasis"/>
          <w:highlight w:val="cyan"/>
        </w:rPr>
        <w:t>U.S. politics</w:t>
      </w:r>
      <w:r w:rsidRPr="00A50A82">
        <w:rPr>
          <w:sz w:val="14"/>
        </w:rPr>
        <w:t xml:space="preserve">, always </w:t>
      </w:r>
      <w:r w:rsidRPr="00A50A82">
        <w:rPr>
          <w:rStyle w:val="Emphasis"/>
        </w:rPr>
        <w:t>a significant factor</w:t>
      </w:r>
      <w:r w:rsidRPr="00A50A82">
        <w:rPr>
          <w:sz w:val="14"/>
        </w:rPr>
        <w:t xml:space="preserve"> — much to the consternation of so called realists — </w:t>
      </w:r>
      <w:r w:rsidRPr="00A50A82">
        <w:rPr>
          <w:rStyle w:val="StyleUnderline"/>
        </w:rPr>
        <w:t>in U.S. foreign policy</w:t>
      </w:r>
      <w:r w:rsidRPr="00A50A82">
        <w:rPr>
          <w:sz w:val="14"/>
        </w:rPr>
        <w:t xml:space="preserve">. While most Congressmen today do not focus intensely on Taiwan, a </w:t>
      </w:r>
      <w:r w:rsidRPr="008C146F">
        <w:rPr>
          <w:rStyle w:val="Emphasis"/>
          <w:highlight w:val="cyan"/>
        </w:rPr>
        <w:t>debate about the repeal of the T</w:t>
      </w:r>
      <w:r w:rsidRPr="00A50A82">
        <w:rPr>
          <w:rStyle w:val="Emphasis"/>
        </w:rPr>
        <w:t xml:space="preserve">aiwan </w:t>
      </w:r>
      <w:r w:rsidRPr="008C146F">
        <w:rPr>
          <w:rStyle w:val="Emphasis"/>
          <w:highlight w:val="cyan"/>
        </w:rPr>
        <w:t>R</w:t>
      </w:r>
      <w:r w:rsidRPr="00A50A82">
        <w:rPr>
          <w:rStyle w:val="Emphasis"/>
        </w:rPr>
        <w:t xml:space="preserve">elations </w:t>
      </w:r>
      <w:r w:rsidRPr="008C146F">
        <w:rPr>
          <w:rStyle w:val="Emphasis"/>
          <w:highlight w:val="cyan"/>
        </w:rPr>
        <w:t>A</w:t>
      </w:r>
      <w:r w:rsidRPr="00A50A82">
        <w:rPr>
          <w:rStyle w:val="Emphasis"/>
        </w:rPr>
        <w:t>ct would focus the mind</w:t>
      </w:r>
      <w:r w:rsidRPr="00A50A82">
        <w:rPr>
          <w:sz w:val="14"/>
        </w:rPr>
        <w:t xml:space="preserve">. In all likelihood, </w:t>
      </w:r>
      <w:r w:rsidRPr="00A50A82">
        <w:rPr>
          <w:rStyle w:val="StyleUnderline"/>
        </w:rPr>
        <w:t>all the</w:t>
      </w:r>
      <w:r w:rsidRPr="00A50A82">
        <w:rPr>
          <w:sz w:val="14"/>
        </w:rPr>
        <w:t xml:space="preserve"> latent </w:t>
      </w:r>
      <w:r w:rsidRPr="00A50A82">
        <w:rPr>
          <w:rStyle w:val="StyleUnderline"/>
        </w:rPr>
        <w:t>frustrations the American public and their representatives feel toward China</w:t>
      </w:r>
      <w:r w:rsidRPr="00A50A82">
        <w:rPr>
          <w:sz w:val="14"/>
        </w:rPr>
        <w:t xml:space="preserve"> — from unfair trade practices, to constant cyber attacks, to human rights abuses — </w:t>
      </w:r>
      <w:r w:rsidRPr="00A50A82">
        <w:rPr>
          <w:rStyle w:val="Emphasis"/>
        </w:rPr>
        <w:t xml:space="preserve">would find expression in a debate about whether or not to repeal a law that </w:t>
      </w:r>
      <w:r w:rsidRPr="008C146F">
        <w:rPr>
          <w:rStyle w:val="Emphasis"/>
          <w:highlight w:val="cyan"/>
        </w:rPr>
        <w:t>has kept the peace and allowed Taiwan to prosper</w:t>
      </w:r>
      <w:r w:rsidRPr="00A50A82">
        <w:rPr>
          <w:sz w:val="14"/>
        </w:rPr>
        <w:t xml:space="preserve">. In short, </w:t>
      </w:r>
      <w:r w:rsidRPr="008C146F">
        <w:rPr>
          <w:rStyle w:val="Emphasis"/>
          <w:highlight w:val="cyan"/>
        </w:rPr>
        <w:t>a debate about abandoning a democratic friend in the face of Chinese pressure would</w:t>
      </w:r>
      <w:r w:rsidRPr="00A50A82">
        <w:rPr>
          <w:sz w:val="14"/>
        </w:rPr>
        <w:t xml:space="preserve"> probably </w:t>
      </w:r>
      <w:r w:rsidRPr="008C146F">
        <w:rPr>
          <w:rStyle w:val="Emphasis"/>
          <w:highlight w:val="cyan"/>
        </w:rPr>
        <w:t>bring</w:t>
      </w:r>
      <w:r w:rsidRPr="00A50A82">
        <w:rPr>
          <w:rStyle w:val="Emphasis"/>
        </w:rPr>
        <w:t xml:space="preserve"> about </w:t>
      </w:r>
      <w:r w:rsidRPr="008C146F">
        <w:rPr>
          <w:rStyle w:val="Emphasis"/>
          <w:highlight w:val="cyan"/>
        </w:rPr>
        <w:t>the</w:t>
      </w:r>
      <w:r w:rsidRPr="00A50A82">
        <w:rPr>
          <w:rStyle w:val="Emphasis"/>
        </w:rPr>
        <w:t xml:space="preserve"> exact </w:t>
      </w:r>
      <w:r w:rsidRPr="008C146F">
        <w:rPr>
          <w:rStyle w:val="Emphasis"/>
          <w:highlight w:val="cyan"/>
        </w:rPr>
        <w:t>opposite</w:t>
      </w:r>
      <w:r w:rsidRPr="00A50A82">
        <w:rPr>
          <w:rStyle w:val="Emphasis"/>
        </w:rPr>
        <w:t xml:space="preserve"> of what Glaser intends</w:t>
      </w:r>
      <w:r w:rsidRPr="00A50A82">
        <w:rPr>
          <w:sz w:val="14"/>
        </w:rPr>
        <w:t xml:space="preserve">. </w:t>
      </w:r>
      <w:r w:rsidRPr="00A50A82">
        <w:rPr>
          <w:rStyle w:val="Emphasis"/>
        </w:rPr>
        <w:t>Congress would start to focus on all the dangers that China poses and frustrations its presents.</w:t>
      </w:r>
    </w:p>
    <w:p w:rsidR="009C323B" w:rsidRDefault="009C323B" w:rsidP="009C323B">
      <w:pPr>
        <w:pStyle w:val="Heading1"/>
        <w:rPr>
          <w:rFonts w:cs="Arial"/>
        </w:rPr>
      </w:pPr>
      <w:r w:rsidRPr="00A50A82">
        <w:rPr>
          <w:rFonts w:cs="Arial"/>
        </w:rPr>
        <w:t>Aff</w:t>
      </w:r>
    </w:p>
    <w:p w:rsidR="0019627D" w:rsidRPr="0019627D" w:rsidRDefault="0019627D" w:rsidP="0019627D">
      <w:pPr>
        <w:pStyle w:val="Heading2"/>
      </w:pPr>
      <w:r>
        <w:t>Framework Agreement Materials</w:t>
      </w:r>
    </w:p>
    <w:p w:rsidR="0019627D" w:rsidRPr="0019627D" w:rsidRDefault="0019627D" w:rsidP="0019627D"/>
    <w:p w:rsidR="009C323B" w:rsidRPr="00A50A82" w:rsidRDefault="009C323B"/>
    <w:p w:rsidR="00FE2813" w:rsidRPr="00A50A82" w:rsidRDefault="00FE2813" w:rsidP="00FE2813">
      <w:pPr>
        <w:pStyle w:val="Heading3"/>
        <w:rPr>
          <w:rFonts w:cs="Arial"/>
        </w:rPr>
      </w:pPr>
      <w:r w:rsidRPr="00A50A82">
        <w:rPr>
          <w:rFonts w:cs="Arial"/>
        </w:rPr>
        <w:t>AT: Satellites DA</w:t>
      </w:r>
    </w:p>
    <w:p w:rsidR="00FE2813" w:rsidRPr="00A50A82" w:rsidRDefault="00FE2813" w:rsidP="00FE2813">
      <w:pPr>
        <w:pStyle w:val="Heading4"/>
        <w:rPr>
          <w:rFonts w:cs="Arial"/>
        </w:rPr>
      </w:pPr>
      <w:r w:rsidRPr="00A50A82">
        <w:rPr>
          <w:rFonts w:cs="Arial"/>
        </w:rPr>
        <w:t>They’ll circumvent surveillance and it kills relations</w:t>
      </w:r>
    </w:p>
    <w:p w:rsidR="00FE2813" w:rsidRPr="00A50A82" w:rsidRDefault="00FE2813" w:rsidP="00FE2813">
      <w:r w:rsidRPr="00A50A82">
        <w:rPr>
          <w:rStyle w:val="Style13ptBold"/>
        </w:rPr>
        <w:t>Barnes and Lubold, 15</w:t>
      </w:r>
      <w:r w:rsidRPr="00A50A82">
        <w:t xml:space="preserve"> - (Julian E., reporter, Department of Defense and national security issues from The Wall Street Journal's Washington bureau, and Gordon, reporter in WSJ’s Singapore bureau, "U.S. Surveillance on Island in South China Sea Reveals Chinese Arms ," WSJ, 5-21-2015, http://www.wsj.com/articles/u-s-surveillance-on-island-reveals-chinese-arms-1432864632,//BR/)</w:t>
      </w:r>
    </w:p>
    <w:p w:rsidR="00FE2813" w:rsidRPr="0019627D" w:rsidRDefault="00FE2813" w:rsidP="00FE2813">
      <w:pPr>
        <w:rPr>
          <w:sz w:val="12"/>
        </w:rPr>
      </w:pPr>
      <w:r w:rsidRPr="0019627D">
        <w:rPr>
          <w:sz w:val="12"/>
        </w:rPr>
        <w:t xml:space="preserve">American officials said that the </w:t>
      </w:r>
      <w:r w:rsidRPr="00867277">
        <w:rPr>
          <w:rStyle w:val="StyleUnderline"/>
          <w:highlight w:val="cyan"/>
        </w:rPr>
        <w:t>equipment</w:t>
      </w:r>
      <w:r w:rsidRPr="00A50A82">
        <w:rPr>
          <w:rStyle w:val="StyleUnderline"/>
        </w:rPr>
        <w:t xml:space="preserve"> more recently </w:t>
      </w:r>
      <w:r w:rsidRPr="00867277">
        <w:rPr>
          <w:rStyle w:val="StyleUnderline"/>
          <w:highlight w:val="cyan"/>
        </w:rPr>
        <w:t>has either been removed or purposely obscured from view by the Chinese</w:t>
      </w:r>
      <w:r w:rsidRPr="0019627D">
        <w:rPr>
          <w:sz w:val="12"/>
        </w:rPr>
        <w:t xml:space="preserve">. It was unclear how or why the equipment was no longer visible. Mr. Zhu, the Chinese embassy spokesman, said China’s activities on the islands and reefs “are aimed at first and foremost improving the working and living conditions for personnel stationed there and better fulfilling China’s relevant international responsibilities and obligations,” he said. </w:t>
      </w:r>
      <w:r w:rsidRPr="00A50A82">
        <w:rPr>
          <w:rStyle w:val="StyleUnderline"/>
        </w:rPr>
        <w:t>China has been critical both of the U.S. rhetoric as well as flights by American surveillance planes near the islands.</w:t>
      </w:r>
      <w:r w:rsidRPr="0019627D">
        <w:rPr>
          <w:sz w:val="12"/>
        </w:rPr>
        <w:t xml:space="preserve"> Ministry of Foreign Affairs spokeswoman Hua Chunying told reporters Thursday that </w:t>
      </w:r>
      <w:r w:rsidRPr="00A50A82">
        <w:rPr>
          <w:rStyle w:val="StyleUnderline"/>
        </w:rPr>
        <w:t xml:space="preserve">the </w:t>
      </w:r>
      <w:r w:rsidRPr="00867277">
        <w:rPr>
          <w:rStyle w:val="StyleUnderline"/>
          <w:highlight w:val="cyan"/>
        </w:rPr>
        <w:t>U.S. made “inappropriate remarks about China’s construction work</w:t>
      </w:r>
      <w:r w:rsidRPr="00A50A82">
        <w:rPr>
          <w:rStyle w:val="StyleUnderline"/>
        </w:rPr>
        <w:t>.” Building the islands are within the sovereign rights of China</w:t>
      </w:r>
      <w:r w:rsidRPr="0019627D">
        <w:rPr>
          <w:sz w:val="12"/>
        </w:rPr>
        <w:t xml:space="preserve">, she said. Ms. Hua and other Chinese officials assert that Washington has a double standard, criticizing the U.S. for being “selectively mute” about construction activities carried out by other countries in the region. She didn’t name those claimants, but Vietnam, Taiwan, Malaysia and the Philippines have also engaged in reclamation and other work in areas they control. </w:t>
      </w:r>
      <w:r w:rsidRPr="00A50A82">
        <w:rPr>
          <w:rStyle w:val="Emphasis"/>
        </w:rPr>
        <w:t>“</w:t>
      </w:r>
      <w:r w:rsidRPr="00867277">
        <w:rPr>
          <w:rStyle w:val="Emphasis"/>
          <w:highlight w:val="cyan"/>
        </w:rPr>
        <w:t>If it’s not a double standard, then there must be some hidden motives behind that</w:t>
      </w:r>
      <w:r w:rsidRPr="00A50A82">
        <w:rPr>
          <w:rStyle w:val="Emphasis"/>
        </w:rPr>
        <w:t>,”</w:t>
      </w:r>
      <w:r w:rsidRPr="0019627D">
        <w:rPr>
          <w:sz w:val="12"/>
        </w:rPr>
        <w:t xml:space="preserve"> Ms. Hua said at a daily media briefing.</w:t>
      </w:r>
    </w:p>
    <w:p w:rsidR="00FE2813" w:rsidRPr="00A50A82" w:rsidRDefault="00FE2813" w:rsidP="00FE2813"/>
    <w:p w:rsidR="00FE2813" w:rsidRPr="00A50A82" w:rsidRDefault="00FE2813"/>
    <w:p w:rsidR="00FE2813" w:rsidRPr="00A50A82" w:rsidRDefault="00FE2813" w:rsidP="00FE2813">
      <w:pPr>
        <w:pStyle w:val="Heading3"/>
        <w:rPr>
          <w:rFonts w:cs="Arial"/>
        </w:rPr>
      </w:pPr>
      <w:r w:rsidRPr="00A50A82">
        <w:rPr>
          <w:rFonts w:cs="Arial"/>
        </w:rPr>
        <w:t>AT: Singapore DA</w:t>
      </w:r>
    </w:p>
    <w:p w:rsidR="00FE2813" w:rsidRPr="00A50A82" w:rsidRDefault="00FE2813" w:rsidP="00FE2813">
      <w:pPr>
        <w:pStyle w:val="Heading4"/>
        <w:rPr>
          <w:rFonts w:cs="Arial"/>
        </w:rPr>
      </w:pPr>
      <w:r w:rsidRPr="00A50A82">
        <w:rPr>
          <w:rFonts w:cs="Arial"/>
        </w:rPr>
        <w:t>The DCA is about cooperation – drones are a secondary concern</w:t>
      </w:r>
    </w:p>
    <w:p w:rsidR="00FE2813" w:rsidRPr="00A50A82" w:rsidRDefault="00FE2813" w:rsidP="00FE2813">
      <w:r w:rsidRPr="00A50A82">
        <w:rPr>
          <w:rStyle w:val="Style13ptBold"/>
        </w:rPr>
        <w:t>Pestano, 15 -</w:t>
      </w:r>
      <w:r w:rsidRPr="00A50A82">
        <w:t xml:space="preserve"> (Andrew V., reporter, "U.S. deploys P-8 Poseidon spy plane to Singapore amid South China Sea tensions," UPI, 12-8-2015, http://www.upi.com/Top_News/World-News/2015/12/08/US-deploys-P-8-Poseidon-spy-plane-to-Singapore-amid-South-China-Sea-tensions/1341449581297/,//BR/)</w:t>
      </w:r>
    </w:p>
    <w:p w:rsidR="00FE2813" w:rsidRPr="00A50A82" w:rsidRDefault="00FE2813" w:rsidP="00FE2813">
      <w:pPr>
        <w:rPr>
          <w:rStyle w:val="Emphasis"/>
        </w:rPr>
      </w:pPr>
      <w:r w:rsidRPr="0019627D">
        <w:rPr>
          <w:sz w:val="12"/>
        </w:rPr>
        <w:t xml:space="preserve">WASHINGTON, Dec. 8 (UPI) -- </w:t>
      </w:r>
      <w:r w:rsidRPr="00A50A82">
        <w:rPr>
          <w:rStyle w:val="StyleUnderline"/>
        </w:rPr>
        <w:t>The United States deployed a P-8 Poseidon spy aircraft to Singapore for the first time, the latest response by the U.S. military against China's territorial claims in the South China Sea. The plane will participate in military exercises with the Singapore Air Force</w:t>
      </w:r>
      <w:r w:rsidRPr="0019627D">
        <w:rPr>
          <w:sz w:val="12"/>
        </w:rPr>
        <w:t xml:space="preserve"> and will remain in Singapore until next Monday. The United States already operates P-8 Poseidon planes from Japan and the Philippines, and some surveillance flights have taken off from Malaysia. The plane will also support maritime security as well as humanitarian assistance and disaster relief efforts. </w:t>
      </w:r>
      <w:r w:rsidRPr="00867277">
        <w:rPr>
          <w:rStyle w:val="StyleUnderline"/>
          <w:highlight w:val="cyan"/>
        </w:rPr>
        <w:t>The U.S. military</w:t>
      </w:r>
      <w:r w:rsidRPr="00A50A82">
        <w:rPr>
          <w:rStyle w:val="StyleUnderline"/>
        </w:rPr>
        <w:t xml:space="preserve"> said it </w:t>
      </w:r>
      <w:r w:rsidRPr="00867277">
        <w:rPr>
          <w:rStyle w:val="StyleUnderline"/>
          <w:highlight w:val="cyan"/>
        </w:rPr>
        <w:t>will</w:t>
      </w:r>
      <w:r w:rsidRPr="00A50A82">
        <w:rPr>
          <w:rStyle w:val="StyleUnderline"/>
        </w:rPr>
        <w:t xml:space="preserve"> also </w:t>
      </w:r>
      <w:r w:rsidRPr="00867277">
        <w:rPr>
          <w:rStyle w:val="StyleUnderline"/>
          <w:highlight w:val="cyan"/>
        </w:rPr>
        <w:t>later base a military reconnaissance plane</w:t>
      </w:r>
      <w:r w:rsidRPr="0019627D">
        <w:rPr>
          <w:sz w:val="12"/>
        </w:rPr>
        <w:t xml:space="preserve">, either a P-8 Poseidon or a P-3 Orion, in Singapore's Paya Lebar Air Base. Planes will be rotated on a quarterly basis. U.S. Secretary of Defense Ashton Carter met with Singaporean Minister of Defense Ng Eng Hen on Monday in the Pentagon to sign an enhanced defense cooperation agreement, also known as a DCA. </w:t>
      </w:r>
      <w:r w:rsidRPr="00A50A82">
        <w:rPr>
          <w:rStyle w:val="StyleUnderline"/>
        </w:rPr>
        <w:t xml:space="preserve">"Under the enhanced DCA, both sides agreed on a broad framework for defense cooperation in </w:t>
      </w:r>
      <w:r w:rsidRPr="0019627D">
        <w:rPr>
          <w:sz w:val="12"/>
        </w:rPr>
        <w:t xml:space="preserve">five key areas, namely in the military, policy, strategic and technology spheres, as well as </w:t>
      </w:r>
      <w:r w:rsidRPr="00A50A82">
        <w:rPr>
          <w:rStyle w:val="StyleUnderline"/>
        </w:rPr>
        <w:t xml:space="preserve">cooperation against non-conventional security challenges, such as piracy and transnational terrorism," </w:t>
      </w:r>
      <w:r w:rsidRPr="0019627D">
        <w:rPr>
          <w:sz w:val="12"/>
        </w:rPr>
        <w:t>the Defense Department said in a statement. "</w:t>
      </w:r>
      <w:r w:rsidRPr="00867277">
        <w:rPr>
          <w:rStyle w:val="StyleUnderline"/>
          <w:highlight w:val="cyan"/>
        </w:rPr>
        <w:t>Both sides also agreed to enhance cooperation</w:t>
      </w:r>
      <w:r w:rsidRPr="0019627D">
        <w:rPr>
          <w:sz w:val="12"/>
        </w:rPr>
        <w:t xml:space="preserve"> in new areas, including humanitarian assistance and disaster relief, cyber defense, biosecurity and public communications. Finally</w:t>
      </w:r>
      <w:r w:rsidRPr="00A50A82">
        <w:rPr>
          <w:rStyle w:val="StyleUnderline"/>
        </w:rPr>
        <w:t xml:space="preserve">, the enhanced DCA also introduced new high-level dialogues between the two countries' defense establishments." </w:t>
      </w:r>
      <w:r w:rsidRPr="0019627D">
        <w:rPr>
          <w:sz w:val="12"/>
        </w:rPr>
        <w:t xml:space="preserve">Chinese Foreign Ministry spokeswoman Hua Chunying on Monday accused the United States of working toward "regional militarization" that did "not accord with the joint long-term interests" of the region, including the often-contentious territorial disagreements in the South China Sea. U.S. Navy Lt. Commander Arlo Abrahamson told BBC News </w:t>
      </w:r>
      <w:r w:rsidRPr="00867277">
        <w:rPr>
          <w:rStyle w:val="Emphasis"/>
          <w:highlight w:val="cyan"/>
        </w:rPr>
        <w:t>the latest efforts by the U</w:t>
      </w:r>
      <w:r w:rsidRPr="001E2783">
        <w:rPr>
          <w:rStyle w:val="Emphasis"/>
        </w:rPr>
        <w:t>nited</w:t>
      </w:r>
      <w:r w:rsidRPr="00867277">
        <w:rPr>
          <w:rStyle w:val="Emphasis"/>
          <w:highlight w:val="cyan"/>
        </w:rPr>
        <w:t xml:space="preserve"> S</w:t>
      </w:r>
      <w:r w:rsidRPr="001E2783">
        <w:rPr>
          <w:rStyle w:val="Emphasis"/>
        </w:rPr>
        <w:t>tates</w:t>
      </w:r>
      <w:r w:rsidRPr="00867277">
        <w:rPr>
          <w:rStyle w:val="Emphasis"/>
          <w:highlight w:val="cyan"/>
        </w:rPr>
        <w:t xml:space="preserve"> were "not solely focused on the S</w:t>
      </w:r>
      <w:r w:rsidRPr="001E2783">
        <w:rPr>
          <w:rStyle w:val="Emphasis"/>
        </w:rPr>
        <w:t>outh</w:t>
      </w:r>
      <w:r w:rsidRPr="00867277">
        <w:rPr>
          <w:rStyle w:val="Emphasis"/>
          <w:highlight w:val="cyan"/>
        </w:rPr>
        <w:t xml:space="preserve"> C</w:t>
      </w:r>
      <w:r w:rsidRPr="001E2783">
        <w:rPr>
          <w:rStyle w:val="Emphasis"/>
        </w:rPr>
        <w:t>hina</w:t>
      </w:r>
      <w:r w:rsidRPr="00867277">
        <w:rPr>
          <w:rStyle w:val="Emphasis"/>
          <w:highlight w:val="cyan"/>
        </w:rPr>
        <w:t xml:space="preserve"> S</w:t>
      </w:r>
      <w:r w:rsidRPr="001E2783">
        <w:rPr>
          <w:rStyle w:val="Emphasis"/>
        </w:rPr>
        <w:t>ea</w:t>
      </w:r>
      <w:r w:rsidRPr="00867277">
        <w:rPr>
          <w:rStyle w:val="Emphasis"/>
          <w:highlight w:val="cyan"/>
        </w:rPr>
        <w:t>," but instead "about partnership with Singapore and other partners in the region</w:t>
      </w:r>
      <w:r w:rsidRPr="00A50A82">
        <w:rPr>
          <w:rStyle w:val="Emphasis"/>
        </w:rPr>
        <w:t>."</w:t>
      </w:r>
    </w:p>
    <w:p w:rsidR="007F0469" w:rsidRPr="00A50A82" w:rsidRDefault="007F0469" w:rsidP="007F0469">
      <w:pPr>
        <w:pStyle w:val="Heading3"/>
        <w:rPr>
          <w:rFonts w:cs="Arial"/>
        </w:rPr>
      </w:pPr>
      <w:r>
        <w:rPr>
          <w:rFonts w:cs="Arial"/>
        </w:rPr>
        <w:t>Aff AT: PIC</w:t>
      </w:r>
    </w:p>
    <w:p w:rsidR="007F0469" w:rsidRPr="00A50A82" w:rsidRDefault="007F0469" w:rsidP="007F0469">
      <w:pPr>
        <w:pStyle w:val="Heading4"/>
        <w:rPr>
          <w:rFonts w:cs="Arial"/>
        </w:rPr>
      </w:pPr>
      <w:r w:rsidRPr="00A50A82">
        <w:rPr>
          <w:rFonts w:cs="Arial"/>
        </w:rPr>
        <w:t xml:space="preserve">They won’t join – goes against economic policy </w:t>
      </w:r>
    </w:p>
    <w:p w:rsidR="007F0469" w:rsidRPr="00A50A82" w:rsidRDefault="007F0469" w:rsidP="007F0469">
      <w:r w:rsidRPr="00A50A82">
        <w:rPr>
          <w:rStyle w:val="Style13ptBold"/>
        </w:rPr>
        <w:t>Schmitz, 15</w:t>
      </w:r>
      <w:r w:rsidRPr="00A50A82">
        <w:t xml:space="preserve"> - (Rob, Marketplace’s China correspondent, based in Shanghai, received several awards for reporting on China "Why China won't be joining the TPP... for now," Marketplace, 10-6-2015, http://www.marketplace.org/2015/10/06/world/president-obama-talks-trade/why-china-wont-be-joining-tpp-now,//BR/)</w:t>
      </w:r>
    </w:p>
    <w:p w:rsidR="007F0469" w:rsidRPr="00A50A82" w:rsidRDefault="007F0469" w:rsidP="007F0469">
      <w:pPr>
        <w:rPr>
          <w:rStyle w:val="StyleUnderline"/>
        </w:rPr>
      </w:pPr>
      <w:r w:rsidRPr="00A50A82">
        <w:rPr>
          <w:rStyle w:val="StyleUnderline"/>
        </w:rPr>
        <w:t>Since China joined the W</w:t>
      </w:r>
      <w:r w:rsidRPr="00A50A82">
        <w:rPr>
          <w:sz w:val="16"/>
        </w:rPr>
        <w:t xml:space="preserve">orld </w:t>
      </w:r>
      <w:r w:rsidRPr="00A50A82">
        <w:rPr>
          <w:rStyle w:val="StyleUnderline"/>
        </w:rPr>
        <w:t>T</w:t>
      </w:r>
      <w:r w:rsidRPr="00A50A82">
        <w:rPr>
          <w:sz w:val="16"/>
        </w:rPr>
        <w:t xml:space="preserve">rade </w:t>
      </w:r>
      <w:r w:rsidRPr="00A50A82">
        <w:rPr>
          <w:rStyle w:val="StyleUnderline"/>
        </w:rPr>
        <w:t>O</w:t>
      </w:r>
      <w:r w:rsidRPr="00A50A82">
        <w:rPr>
          <w:sz w:val="16"/>
        </w:rPr>
        <w:t xml:space="preserve">rganization in 2001, </w:t>
      </w:r>
      <w:r w:rsidRPr="00A50A82">
        <w:rPr>
          <w:rStyle w:val="StyleUnderline"/>
        </w:rPr>
        <w:t>it has eliminated a range of barriers to trade, but it has also stubbornly protected its own domestic industries and state-owned enterprises at the expense of foreign companies</w:t>
      </w:r>
      <w:r w:rsidRPr="00A50A82">
        <w:rPr>
          <w:sz w:val="16"/>
        </w:rPr>
        <w:t xml:space="preserve">. </w:t>
      </w:r>
      <w:r w:rsidRPr="00A50A82">
        <w:rPr>
          <w:rStyle w:val="StyleUnderline"/>
        </w:rPr>
        <w:t>The T</w:t>
      </w:r>
      <w:r w:rsidRPr="00A50A82">
        <w:rPr>
          <w:sz w:val="16"/>
        </w:rPr>
        <w:t>rans-</w:t>
      </w:r>
      <w:r w:rsidRPr="00A50A82">
        <w:rPr>
          <w:rStyle w:val="StyleUnderline"/>
        </w:rPr>
        <w:t>P</w:t>
      </w:r>
      <w:r w:rsidRPr="00A50A82">
        <w:rPr>
          <w:sz w:val="16"/>
        </w:rPr>
        <w:t xml:space="preserve">acific </w:t>
      </w:r>
      <w:r w:rsidRPr="00A50A82">
        <w:rPr>
          <w:rStyle w:val="StyleUnderline"/>
        </w:rPr>
        <w:t>P</w:t>
      </w:r>
      <w:r w:rsidRPr="00A50A82">
        <w:rPr>
          <w:sz w:val="16"/>
        </w:rPr>
        <w:t xml:space="preserve">artnership </w:t>
      </w:r>
      <w:r w:rsidRPr="00A50A82">
        <w:rPr>
          <w:rStyle w:val="StyleUnderline"/>
        </w:rPr>
        <w:t>aims to eliminate this type of protectionism through enforceable rules,</w:t>
      </w:r>
      <w:r w:rsidRPr="00A50A82">
        <w:rPr>
          <w:sz w:val="16"/>
        </w:rPr>
        <w:t xml:space="preserve"> and </w:t>
      </w:r>
      <w:r w:rsidRPr="00A50A82">
        <w:rPr>
          <w:rStyle w:val="StyleUnderline"/>
        </w:rPr>
        <w:t xml:space="preserve">that’s another big reason </w:t>
      </w:r>
      <w:r w:rsidRPr="00867277">
        <w:rPr>
          <w:rStyle w:val="Emphasis"/>
          <w:highlight w:val="cyan"/>
        </w:rPr>
        <w:t>China won’t be joining the TPP anytime soon</w:t>
      </w:r>
      <w:r w:rsidRPr="00A50A82">
        <w:rPr>
          <w:sz w:val="16"/>
        </w:rPr>
        <w:t xml:space="preserve">. Though President </w:t>
      </w:r>
      <w:r w:rsidRPr="00867277">
        <w:rPr>
          <w:rStyle w:val="StyleUnderline"/>
          <w:highlight w:val="cyan"/>
        </w:rPr>
        <w:t>Xi</w:t>
      </w:r>
      <w:r w:rsidRPr="00A50A82">
        <w:rPr>
          <w:sz w:val="16"/>
        </w:rPr>
        <w:t xml:space="preserve"> Jinping’s economic </w:t>
      </w:r>
      <w:r w:rsidRPr="00867277">
        <w:rPr>
          <w:rStyle w:val="StyleUnderline"/>
          <w:highlight w:val="cyan"/>
        </w:rPr>
        <w:t>reforms aim to level the playing field among state and private sectors</w:t>
      </w:r>
      <w:r w:rsidRPr="00A50A82">
        <w:rPr>
          <w:rStyle w:val="StyleUnderline"/>
        </w:rPr>
        <w:t>, China will move forward at its own pace. Another important reason China isn’t joining the TPP is that it has been busy enough signing trade pacts with</w:t>
      </w:r>
      <w:r w:rsidRPr="00A50A82">
        <w:rPr>
          <w:sz w:val="16"/>
        </w:rPr>
        <w:t xml:space="preserve"> Australia, South Korea and </w:t>
      </w:r>
      <w:r w:rsidRPr="00A50A82">
        <w:rPr>
          <w:rStyle w:val="StyleUnderline"/>
        </w:rPr>
        <w:t>other economies in the region</w:t>
      </w:r>
      <w:r w:rsidRPr="00A50A82">
        <w:rPr>
          <w:sz w:val="16"/>
        </w:rPr>
        <w:t xml:space="preserve">. </w:t>
      </w:r>
      <w:r w:rsidRPr="00A50A82">
        <w:rPr>
          <w:rStyle w:val="StyleUnderline"/>
        </w:rPr>
        <w:t>These pacts, combined with the new China-led A</w:t>
      </w:r>
      <w:r w:rsidRPr="00A50A82">
        <w:rPr>
          <w:sz w:val="16"/>
        </w:rPr>
        <w:t xml:space="preserve">sian </w:t>
      </w:r>
      <w:r w:rsidRPr="00A50A82">
        <w:rPr>
          <w:rStyle w:val="StyleUnderline"/>
        </w:rPr>
        <w:t>I</w:t>
      </w:r>
      <w:r w:rsidRPr="00A50A82">
        <w:rPr>
          <w:sz w:val="16"/>
        </w:rPr>
        <w:t xml:space="preserve">nfrastructure </w:t>
      </w:r>
      <w:r w:rsidRPr="00A50A82">
        <w:rPr>
          <w:rStyle w:val="StyleUnderline"/>
        </w:rPr>
        <w:t>I</w:t>
      </w:r>
      <w:r w:rsidRPr="00A50A82">
        <w:rPr>
          <w:sz w:val="16"/>
        </w:rPr>
        <w:t xml:space="preserve">nvestment </w:t>
      </w:r>
      <w:r w:rsidRPr="00A50A82">
        <w:rPr>
          <w:rStyle w:val="StyleUnderline"/>
        </w:rPr>
        <w:t>B</w:t>
      </w:r>
      <w:r w:rsidRPr="00A50A82">
        <w:rPr>
          <w:sz w:val="16"/>
        </w:rPr>
        <w:t xml:space="preserve">ank, </w:t>
      </w:r>
      <w:r w:rsidRPr="00A50A82">
        <w:rPr>
          <w:rStyle w:val="StyleUnderline"/>
        </w:rPr>
        <w:t xml:space="preserve">mean that </w:t>
      </w:r>
      <w:r w:rsidRPr="00867277">
        <w:rPr>
          <w:rStyle w:val="StyleUnderline"/>
          <w:highlight w:val="cyan"/>
        </w:rPr>
        <w:t>China will continue to have meaningful input on "the rules of the global economy" and have considerable global economic influence for years to come.</w:t>
      </w:r>
    </w:p>
    <w:p w:rsidR="007F0469" w:rsidRPr="00A50A82" w:rsidRDefault="007F0469" w:rsidP="007F0469">
      <w:pPr>
        <w:pStyle w:val="Heading4"/>
        <w:rPr>
          <w:rFonts w:cs="Arial"/>
        </w:rPr>
      </w:pPr>
      <w:r w:rsidRPr="00A50A82">
        <w:rPr>
          <w:rFonts w:cs="Arial"/>
        </w:rPr>
        <w:t>They could care less – they already get the perks through other FTAs</w:t>
      </w:r>
    </w:p>
    <w:p w:rsidR="007F0469" w:rsidRPr="00A50A82" w:rsidRDefault="007F0469" w:rsidP="007F0469">
      <w:r w:rsidRPr="00A50A82">
        <w:rPr>
          <w:rStyle w:val="Style13ptBold"/>
        </w:rPr>
        <w:t>Jackson, 15</w:t>
      </w:r>
      <w:r w:rsidRPr="00A50A82">
        <w:t xml:space="preserve"> - (Allison, GlobalPost writer, "Why China doesn’t mind being left out of the Trans-Pacific Partnership," USA TODAY, 10-9-2015, http://www.usatoday.com/story/news/world/2015/10/09/why-china-doesnt-mind-being-left-out-trans-pacific-partnership/73640192/,//BR/)</w:t>
      </w:r>
    </w:p>
    <w:p w:rsidR="007F0469" w:rsidRPr="00A50A82" w:rsidRDefault="007F0469" w:rsidP="007F0469">
      <w:r w:rsidRPr="00A50A82">
        <w:rPr>
          <w:sz w:val="16"/>
        </w:rPr>
        <w:t xml:space="preserve">In case you hadn’t heard, </w:t>
      </w:r>
      <w:r w:rsidRPr="00A50A82">
        <w:rPr>
          <w:rStyle w:val="StyleUnderline"/>
        </w:rPr>
        <w:t>the Trans-Pacific Partnership is a really big deal — unless you're China.</w:t>
      </w:r>
      <w:r w:rsidRPr="00A50A82">
        <w:rPr>
          <w:sz w:val="16"/>
        </w:rPr>
        <w:t xml:space="preserve"> The largest regional trade agreement in history involves the United States and 11 countries in the Asia Pacific and the Americas, which collectively represent about 40% of world GDP and around a quarter of global exports. More than five years in the making, the TPP, as it is commonly referred to, was finalized on Monday, but it still needs the approval of lawmakers in member countries, including the U.S. Congress. </w:t>
      </w:r>
      <w:r w:rsidRPr="00A50A82">
        <w:rPr>
          <w:rStyle w:val="StyleUnderline"/>
        </w:rPr>
        <w:t>Given the importance of the accord</w:t>
      </w:r>
      <w:r w:rsidRPr="00A50A82">
        <w:rPr>
          <w:sz w:val="16"/>
        </w:rPr>
        <w:t xml:space="preserve">, which is designed to boost cross-border trade and investment among member countries and, ultimately, economic growth, </w:t>
      </w:r>
      <w:r w:rsidRPr="00A50A82">
        <w:rPr>
          <w:rStyle w:val="StyleUnderline"/>
        </w:rPr>
        <w:t>it might seem strange that China,</w:t>
      </w:r>
      <w:r w:rsidRPr="00A50A82">
        <w:rPr>
          <w:sz w:val="16"/>
        </w:rPr>
        <w:t xml:space="preserve"> the world’s second largest economy and biggest trading nation on the planet, </w:t>
      </w:r>
      <w:r w:rsidRPr="00A50A82">
        <w:rPr>
          <w:rStyle w:val="StyleUnderline"/>
        </w:rPr>
        <w:t xml:space="preserve">has been left out. </w:t>
      </w:r>
      <w:r w:rsidRPr="00A50A82">
        <w:rPr>
          <w:sz w:val="16"/>
        </w:rPr>
        <w:t xml:space="preserve">While a lot of the details of the deal are still secret, </w:t>
      </w:r>
      <w:r w:rsidRPr="00A50A82">
        <w:rPr>
          <w:rStyle w:val="StyleUnderline"/>
        </w:rPr>
        <w:t>t</w:t>
      </w:r>
      <w:r w:rsidRPr="00867277">
        <w:rPr>
          <w:rStyle w:val="StyleUnderline"/>
          <w:highlight w:val="cyan"/>
        </w:rPr>
        <w:t xml:space="preserve">he TPP is clearly more than just a </w:t>
      </w:r>
      <w:r w:rsidRPr="00867277">
        <w:rPr>
          <w:rStyle w:val="Emphasis"/>
          <w:highlight w:val="cyan"/>
        </w:rPr>
        <w:t>f</w:t>
      </w:r>
      <w:r w:rsidRPr="00A50A82">
        <w:rPr>
          <w:sz w:val="16"/>
        </w:rPr>
        <w:t xml:space="preserve">ree </w:t>
      </w:r>
      <w:r w:rsidRPr="00867277">
        <w:rPr>
          <w:rStyle w:val="Emphasis"/>
          <w:highlight w:val="cyan"/>
        </w:rPr>
        <w:t>t</w:t>
      </w:r>
      <w:r w:rsidRPr="00A50A82">
        <w:rPr>
          <w:sz w:val="16"/>
        </w:rPr>
        <w:t xml:space="preserve">rade </w:t>
      </w:r>
      <w:r w:rsidRPr="00867277">
        <w:rPr>
          <w:rStyle w:val="Emphasis"/>
          <w:highlight w:val="cyan"/>
        </w:rPr>
        <w:t>a</w:t>
      </w:r>
      <w:r w:rsidRPr="00A50A82">
        <w:rPr>
          <w:sz w:val="16"/>
        </w:rPr>
        <w:t xml:space="preserve">greement. In addition to slashing or eliminating 98% of tariffs on thousands of goods including dairy, beef, sugar, cars, tractors and chemicals, </w:t>
      </w:r>
      <w:r w:rsidRPr="00867277">
        <w:rPr>
          <w:rStyle w:val="Emphasis"/>
          <w:highlight w:val="cyan"/>
        </w:rPr>
        <w:t>it</w:t>
      </w:r>
      <w:r w:rsidRPr="00A50A82">
        <w:rPr>
          <w:rStyle w:val="Emphasis"/>
        </w:rPr>
        <w:t xml:space="preserve"> also </w:t>
      </w:r>
      <w:r w:rsidRPr="00867277">
        <w:rPr>
          <w:rStyle w:val="Emphasis"/>
          <w:highlight w:val="cyan"/>
        </w:rPr>
        <w:t>establishes common rules and regulations for trade and investment across member countries as well as external tribunals to sort out disputes</w:t>
      </w:r>
      <w:r w:rsidRPr="00A50A82">
        <w:rPr>
          <w:rStyle w:val="Emphasis"/>
        </w:rPr>
        <w:t xml:space="preserve">. </w:t>
      </w:r>
      <w:r w:rsidRPr="00A50A82">
        <w:rPr>
          <w:sz w:val="16"/>
        </w:rPr>
        <w:t xml:space="preserve">TPP member states will include the United States, Japan, Malaysia, Vietnam, Singapore, Brunei, Australia, New Zealand, Canada, Mexico, Chile and Peru. More countries are expected to join the exclusive trading club, but given the tough membership rules, </w:t>
      </w:r>
      <w:r w:rsidRPr="00867277">
        <w:rPr>
          <w:rStyle w:val="Emphasis"/>
          <w:highlight w:val="cyan"/>
        </w:rPr>
        <w:t>China is not expected to sign up</w:t>
      </w:r>
      <w:r w:rsidRPr="00A50A82">
        <w:rPr>
          <w:sz w:val="16"/>
        </w:rPr>
        <w:t xml:space="preserve"> any time soon. Perhaps never. Excluding China has been widely interpreted as an attempt by the United States to curtail Beijing’s growing political and economic might in the Asia Pacific region, and some experts have described it as a “terrible mistake.” But </w:t>
      </w:r>
      <w:r w:rsidRPr="00A50A82">
        <w:rPr>
          <w:rStyle w:val="StyleUnderline"/>
        </w:rPr>
        <w:t>does Beijing really care?</w:t>
      </w:r>
      <w:r w:rsidRPr="00A50A82">
        <w:rPr>
          <w:sz w:val="16"/>
        </w:rPr>
        <w:t xml:space="preserve"> Possibly </w:t>
      </w:r>
      <w:r w:rsidRPr="00A50A82">
        <w:rPr>
          <w:rStyle w:val="StyleUnderline"/>
        </w:rPr>
        <w:t>not</w:t>
      </w:r>
      <w:r w:rsidRPr="00A50A82">
        <w:rPr>
          <w:sz w:val="16"/>
        </w:rPr>
        <w:t xml:space="preserve"> as </w:t>
      </w:r>
      <w:r w:rsidRPr="00A50A82">
        <w:rPr>
          <w:rStyle w:val="StyleUnderline"/>
        </w:rPr>
        <w:t>much</w:t>
      </w:r>
      <w:r w:rsidRPr="00A50A82">
        <w:rPr>
          <w:sz w:val="16"/>
        </w:rPr>
        <w:t xml:space="preserve"> as you might think. For starters, </w:t>
      </w:r>
      <w:r w:rsidRPr="00A50A82">
        <w:rPr>
          <w:rStyle w:val="StyleUnderline"/>
        </w:rPr>
        <w:t>China doesn’t need to belong to the TPP to enjoy some of the perks that come with being a member.</w:t>
      </w:r>
      <w:r w:rsidRPr="00A50A82">
        <w:rPr>
          <w:sz w:val="16"/>
        </w:rPr>
        <w:t xml:space="preserve"> </w:t>
      </w:r>
      <w:r w:rsidRPr="00A50A82">
        <w:rPr>
          <w:rStyle w:val="StyleUnderline"/>
        </w:rPr>
        <w:t>Beijing already has free trade agreements with more than half of the TPP countries</w:t>
      </w:r>
      <w:r w:rsidRPr="00A50A82">
        <w:rPr>
          <w:sz w:val="16"/>
        </w:rPr>
        <w:t xml:space="preserve">, including Australia, New Zealand, Chile, Peru, Singapore, Brunei and Vietnam, and it can exploit those arrangements to minimize or avoid import duties that would normally apply to made-in-China products. Felipe Caro and Christopher Tang of UCLA's Anderson School of Management explained in Fortune magazine this week how that could work. </w:t>
      </w:r>
      <w:r w:rsidRPr="00A50A82">
        <w:rPr>
          <w:rStyle w:val="StyleUnderline"/>
        </w:rPr>
        <w:t>“To satisfy certain country­-of-­origin conditions stipulated in TPP, China can manage the supply chain operations of cotton shirts by importing cotton from Pakista</w:t>
      </w:r>
      <w:r w:rsidRPr="00A50A82">
        <w:rPr>
          <w:sz w:val="16"/>
        </w:rPr>
        <w:t xml:space="preserve">n (via its existing free trade agreement with China) </w:t>
      </w:r>
      <w:r w:rsidRPr="00A50A82">
        <w:rPr>
          <w:rStyle w:val="StyleUnderline"/>
        </w:rPr>
        <w:t>and conduct 'upstream' operations</w:t>
      </w:r>
      <w:r w:rsidRPr="00A50A82">
        <w:rPr>
          <w:sz w:val="16"/>
        </w:rPr>
        <w:t xml:space="preserve">, such as fabric design, knitting and dyeing at home.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 </w:t>
      </w:r>
      <w:r w:rsidRPr="00A50A82">
        <w:rPr>
          <w:rStyle w:val="StyleUnderline"/>
        </w:rPr>
        <w:t>And China clearly doesn’t require the TPP to enhance its already sizeable influence in the world. Beijing is a card-carrying member of the W</w:t>
      </w:r>
      <w:r w:rsidRPr="00A50A82">
        <w:rPr>
          <w:sz w:val="16"/>
        </w:rPr>
        <w:t xml:space="preserve">orld </w:t>
      </w:r>
      <w:r w:rsidRPr="00A50A82">
        <w:rPr>
          <w:rStyle w:val="StyleUnderline"/>
        </w:rPr>
        <w:t>T</w:t>
      </w:r>
      <w:r w:rsidRPr="00A50A82">
        <w:rPr>
          <w:sz w:val="16"/>
        </w:rPr>
        <w:t xml:space="preserve">rade </w:t>
      </w:r>
      <w:r w:rsidRPr="00A50A82">
        <w:rPr>
          <w:rStyle w:val="StyleUnderline"/>
        </w:rPr>
        <w:t>O</w:t>
      </w:r>
      <w:r w:rsidRPr="00A50A82">
        <w:rPr>
          <w:sz w:val="16"/>
        </w:rPr>
        <w:t>rganization, has a permanent seat on the United Nations Security Council</w:t>
      </w:r>
      <w:r w:rsidRPr="00A50A82">
        <w:rPr>
          <w:rStyle w:val="StyleUnderline"/>
        </w:rPr>
        <w:t xml:space="preserve"> and is the driving force behind the </w:t>
      </w:r>
      <w:r w:rsidRPr="00A50A82">
        <w:rPr>
          <w:sz w:val="16"/>
        </w:rPr>
        <w:t>Asia Infrastructure Investment Bank (</w:t>
      </w:r>
      <w:r w:rsidRPr="00A50A82">
        <w:rPr>
          <w:rStyle w:val="StyleUnderline"/>
        </w:rPr>
        <w:t>AIIB</w:t>
      </w:r>
      <w:r w:rsidRPr="00A50A82">
        <w:rPr>
          <w:sz w:val="16"/>
        </w:rPr>
        <w:t xml:space="preserve">), which could potentially become a rival to the World Bank and Asia Development Bank once it gets going. The China-led </w:t>
      </w:r>
      <w:r w:rsidRPr="00A50A82">
        <w:rPr>
          <w:rStyle w:val="StyleUnderline"/>
        </w:rPr>
        <w:t>AIIB</w:t>
      </w:r>
      <w:r w:rsidRPr="00A50A82">
        <w:rPr>
          <w:sz w:val="16"/>
        </w:rPr>
        <w:t xml:space="preserve">, which has the support of dozens of countries, </w:t>
      </w:r>
      <w:r w:rsidRPr="00A50A82">
        <w:rPr>
          <w:rStyle w:val="StyleUnderline"/>
        </w:rPr>
        <w:t xml:space="preserve">aims to fund infrastructure projects in the region and could help Beijing buy the support of its neighbors. </w:t>
      </w:r>
      <w:r w:rsidRPr="00A50A82">
        <w:rPr>
          <w:sz w:val="16"/>
        </w:rPr>
        <w:t xml:space="preserve">China is also on track to become one of the world’s biggest overseas investors by 2020, with outbound foreign direct investment already topping $100 billion a year. In some countries, China’s investment is actually bigger than the loans they get from the International Monetary Fund, and that gives Beijing a lot of economic and political clout. </w:t>
      </w:r>
      <w:r w:rsidRPr="00A50A82">
        <w:rPr>
          <w:rStyle w:val="StyleUnderline"/>
        </w:rPr>
        <w:t xml:space="preserve">On top of that </w:t>
      </w:r>
      <w:r w:rsidRPr="00867277">
        <w:rPr>
          <w:rStyle w:val="StyleUnderline"/>
          <w:highlight w:val="cyan"/>
        </w:rPr>
        <w:t>China is busy negotiating its own free-trade pact with 15 countries in the Asia Pacific region</w:t>
      </w:r>
      <w:r w:rsidRPr="00A50A82">
        <w:rPr>
          <w:rStyle w:val="StyleUnderline"/>
        </w:rPr>
        <w:t xml:space="preserve"> and is expected to become the world's largest economy in the next decade. </w:t>
      </w:r>
      <w:r w:rsidRPr="00A50A82">
        <w:rPr>
          <w:sz w:val="16"/>
        </w:rPr>
        <w:t xml:space="preserve">“That preponderance is driven by China’s sheer size, its continued growth — which though slower than in the past is still faster than that of most other Asian economies — and its increasing centrality in global supply chains,” Arthur Kroeber, managing director of Gavekal Dragonomics and editor of China Economic Quarterly, told Foreign Policy. </w:t>
      </w:r>
      <w:r w:rsidRPr="00A50A82">
        <w:rPr>
          <w:rStyle w:val="Emphasis"/>
        </w:rPr>
        <w:t>Missing out on a TPP membership card won't change that.</w:t>
      </w:r>
    </w:p>
    <w:p w:rsidR="006D3E64" w:rsidRPr="00A50A82" w:rsidRDefault="006D3E64" w:rsidP="006D3E64">
      <w:pPr>
        <w:pStyle w:val="Heading3"/>
        <w:rPr>
          <w:rFonts w:cs="Arial"/>
        </w:rPr>
      </w:pPr>
      <w:r w:rsidRPr="00A50A82">
        <w:rPr>
          <w:rFonts w:cs="Arial"/>
        </w:rPr>
        <w:t>china says yes</w:t>
      </w:r>
      <w:r>
        <w:rPr>
          <w:rFonts w:cs="Arial"/>
        </w:rPr>
        <w:t xml:space="preserve"> to F/A</w:t>
      </w:r>
    </w:p>
    <w:p w:rsidR="006D3E64" w:rsidRPr="00A50A82" w:rsidRDefault="006D3E64" w:rsidP="006D3E64">
      <w:pPr>
        <w:pStyle w:val="Heading4"/>
        <w:rPr>
          <w:rFonts w:cs="Arial"/>
        </w:rPr>
      </w:pPr>
      <w:r w:rsidRPr="00A50A82">
        <w:rPr>
          <w:rFonts w:cs="Arial"/>
        </w:rPr>
        <w:t>China says yes – gradual reductions are key</w:t>
      </w:r>
    </w:p>
    <w:p w:rsidR="006D3E64" w:rsidRPr="00A50A82" w:rsidRDefault="006D3E64" w:rsidP="006D3E64">
      <w:r w:rsidRPr="00A50A82">
        <w:rPr>
          <w:b/>
        </w:rPr>
        <w:t xml:space="preserve">Kok and Firestein, 13 </w:t>
      </w:r>
      <w:r w:rsidRPr="00A50A82">
        <w:t>– [Piin-Fen, is a former director of the China, East Asia and United States program at the EastWest Institute; David J.,  is the Perot Fellow and EWI's Senior Vice President for the Strategic Trust-Building Initiative and Track 2 Diplomacy, EastWest Institute, “Threading the Needle”, 2013, https://www.wilsoncenter.org/sites/default/files/ThreadingTheNeedle.pdf , 7/4/16]JRO</w:t>
      </w:r>
    </w:p>
    <w:p w:rsidR="006D3E64" w:rsidRPr="00A50A82" w:rsidRDefault="006D3E64" w:rsidP="006D3E64">
      <w:pPr>
        <w:rPr>
          <w:sz w:val="16"/>
        </w:rPr>
      </w:pPr>
      <w:r w:rsidRPr="00867277">
        <w:rPr>
          <w:rStyle w:val="StyleUnderline"/>
          <w:highlight w:val="cyan"/>
        </w:rPr>
        <w:t>Recognizing that a reduction in China’s military force posture</w:t>
      </w:r>
      <w:r w:rsidRPr="00A50A82">
        <w:rPr>
          <w:rStyle w:val="StyleUnderline"/>
        </w:rPr>
        <w:t xml:space="preserve"> opposite Taiwan </w:t>
      </w:r>
      <w:r w:rsidRPr="00867277">
        <w:rPr>
          <w:rStyle w:val="StyleUnderline"/>
          <w:highlight w:val="cyan"/>
        </w:rPr>
        <w:t>would decrease Taiwan’s requirements for defensive weaponry</w:t>
      </w:r>
      <w:r w:rsidRPr="00A50A82">
        <w:rPr>
          <w:rStyle w:val="StyleUnderline"/>
        </w:rPr>
        <w:t>, President</w:t>
      </w:r>
      <w:r w:rsidRPr="00A50A82">
        <w:rPr>
          <w:sz w:val="16"/>
        </w:rPr>
        <w:t xml:space="preserve"> Jiang </w:t>
      </w:r>
      <w:r w:rsidRPr="00A50A82">
        <w:rPr>
          <w:rStyle w:val="StyleUnderline"/>
        </w:rPr>
        <w:t>Zemin was the first to articulate a linkage between China’s ballistic missile deployments and U.S. arms sales to Taiwan, proposing a “missiles for arms” reduction</w:t>
      </w:r>
      <w:r w:rsidRPr="00A50A82">
        <w:rPr>
          <w:sz w:val="16"/>
        </w:rPr>
        <w:t xml:space="preserve"> to President Bush when they met at Bush’s Crawford, Texas ranch in October 2002. While details of Jiang’s proposal have not been made public or presented in written form, media reports indicate that Jiang had suggested that </w:t>
      </w:r>
      <w:r w:rsidRPr="00867277">
        <w:rPr>
          <w:rStyle w:val="StyleUnderline"/>
          <w:highlight w:val="cyan"/>
        </w:rPr>
        <w:t>China was willing to reduce its missile deployments</w:t>
      </w:r>
      <w:r w:rsidRPr="00A50A82">
        <w:rPr>
          <w:sz w:val="16"/>
        </w:rPr>
        <w:t xml:space="preserve"> across from Taiwan </w:t>
      </w:r>
      <w:r w:rsidRPr="00867277">
        <w:rPr>
          <w:rStyle w:val="StyleUnderline"/>
          <w:highlight w:val="cyan"/>
        </w:rPr>
        <w:t>if the U</w:t>
      </w:r>
      <w:r w:rsidRPr="00A50A82">
        <w:rPr>
          <w:rStyle w:val="StyleUnderline"/>
        </w:rPr>
        <w:t xml:space="preserve">nited </w:t>
      </w:r>
      <w:r w:rsidRPr="00867277">
        <w:rPr>
          <w:rStyle w:val="StyleUnderline"/>
          <w:highlight w:val="cyan"/>
        </w:rPr>
        <w:t>S</w:t>
      </w:r>
      <w:r w:rsidRPr="00A50A82">
        <w:rPr>
          <w:rStyle w:val="StyleUnderline"/>
        </w:rPr>
        <w:t xml:space="preserve">tates </w:t>
      </w:r>
      <w:r w:rsidRPr="00867277">
        <w:rPr>
          <w:rStyle w:val="StyleUnderline"/>
          <w:highlight w:val="cyan"/>
        </w:rPr>
        <w:t>agreed to reduce, and eventually end, its arms sales to Taiwan</w:t>
      </w:r>
      <w:r w:rsidRPr="00A50A82">
        <w:rPr>
          <w:rStyle w:val="StyleUnderline"/>
        </w:rPr>
        <w:t>.</w:t>
      </w:r>
      <w:r w:rsidRPr="00A50A82">
        <w:rPr>
          <w:sz w:val="16"/>
        </w:rPr>
        <w:t xml:space="preserve"> A month after the Bush-Jiang summit, Jiang and other senior Chinese civilian and military leaders suggested a similar idea to former Defense Secretary William Perry when he visited Beijing. U.S. officials purportedly asked China to raise this proposal directly with Taiwan’s leadership.52 According to the Congressional Research Service, the Bush administration did not respond directly to Jiang’s verbal proposal but noted that China’s missile buildup represented a continuing military threat to Taiwan, that China needed to talk directly to Taiwan about this issue, and that the United States was constrained by its Six Assurances to Taiwan, which prohibits it from negotiating specific arms sales decisions with China. However, China’s broader military posture continued to be an indicator by which the United States would assess Taiwan’s defense need.53</w:t>
      </w:r>
    </w:p>
    <w:p w:rsidR="00FE2813" w:rsidRPr="00A50A82" w:rsidRDefault="00FE2813"/>
    <w:p w:rsidR="007F0469" w:rsidRPr="00A50A82" w:rsidRDefault="007F0469" w:rsidP="007F0469">
      <w:pPr>
        <w:pStyle w:val="Heading1"/>
      </w:pPr>
      <w:r w:rsidRPr="00A50A82">
        <w:t>Non-Taiwan Updates</w:t>
      </w:r>
    </w:p>
    <w:p w:rsidR="007F0469" w:rsidRPr="00A50A82" w:rsidRDefault="007F0469" w:rsidP="007F0469"/>
    <w:p w:rsidR="007F0469" w:rsidRPr="00A50A82" w:rsidRDefault="007F0469" w:rsidP="007F0469">
      <w:pPr>
        <w:pStyle w:val="Heading3"/>
        <w:rPr>
          <w:rFonts w:cs="Arial"/>
        </w:rPr>
      </w:pPr>
      <w:r w:rsidRPr="00A50A82">
        <w:rPr>
          <w:rFonts w:cs="Arial"/>
        </w:rPr>
        <w:t xml:space="preserve">T QPQ </w:t>
      </w:r>
    </w:p>
    <w:p w:rsidR="007F0469" w:rsidRDefault="007F0469" w:rsidP="007F0469">
      <w:pPr>
        <w:pStyle w:val="Heading4"/>
        <w:rPr>
          <w:rFonts w:cs="Arial"/>
        </w:rPr>
      </w:pPr>
      <w:r w:rsidRPr="00A50A82">
        <w:rPr>
          <w:rFonts w:cs="Arial"/>
        </w:rPr>
        <w:t>Engagement is the provision of positive incentives through exchange or catalytic engagement – that means a QPQ or a policy designed to change China’s fundamental policy priorities</w:t>
      </w:r>
    </w:p>
    <w:p w:rsidR="007F0469" w:rsidRPr="00A50A82" w:rsidRDefault="007F0469" w:rsidP="007F0469">
      <w:pPr>
        <w:rPr>
          <w:rStyle w:val="Style13ptBold"/>
        </w:rPr>
      </w:pPr>
      <w:r w:rsidRPr="00A50A82">
        <w:rPr>
          <w:rStyle w:val="Style13ptBold"/>
        </w:rPr>
        <w:t xml:space="preserve">Nincic 11 </w:t>
      </w:r>
      <w:r w:rsidRPr="00A50A82">
        <w:rPr>
          <w:rStyle w:val="Style13ptBold"/>
          <w:b w:val="0"/>
          <w:sz w:val="16"/>
          <w:szCs w:val="16"/>
        </w:rPr>
        <w:t xml:space="preserve">(Miroslav Nincic is a professor of Political Science at the University of California, Davis.  He has a PhD and an MA in Political Science from Yale University. </w:t>
      </w:r>
      <w:r w:rsidRPr="00A50A82">
        <w:rPr>
          <w:rStyle w:val="Style13ptBold"/>
          <w:b w:val="0"/>
          <w:i/>
          <w:sz w:val="16"/>
          <w:szCs w:val="16"/>
        </w:rPr>
        <w:t xml:space="preserve">The Logic of Positive Engagement.  </w:t>
      </w:r>
      <w:r w:rsidRPr="00A50A82">
        <w:rPr>
          <w:rStyle w:val="Style13ptBold"/>
          <w:b w:val="0"/>
          <w:sz w:val="16"/>
          <w:szCs w:val="16"/>
        </w:rPr>
        <w:t>Entire preface)///CW</w:t>
      </w:r>
    </w:p>
    <w:p w:rsidR="007F0469" w:rsidRPr="00A50A82" w:rsidRDefault="007F0469" w:rsidP="007F0469">
      <w:pPr>
        <w:rPr>
          <w:sz w:val="16"/>
        </w:rPr>
      </w:pPr>
      <w:r w:rsidRPr="00867277">
        <w:rPr>
          <w:rStyle w:val="StyleUnderline"/>
          <w:highlight w:val="cyan"/>
        </w:rPr>
        <w:t>This book examines</w:t>
      </w:r>
      <w:r w:rsidRPr="00A50A82">
        <w:rPr>
          <w:sz w:val="16"/>
        </w:rPr>
        <w:t xml:space="preserve"> the promise and pitfalls of </w:t>
      </w:r>
      <w:r w:rsidRPr="00867277">
        <w:rPr>
          <w:rStyle w:val="StyleUnderline"/>
          <w:highlight w:val="cyan"/>
        </w:rPr>
        <w:t>positive engagement</w:t>
      </w:r>
      <w:r w:rsidRPr="00A50A82">
        <w:rPr>
          <w:sz w:val="16"/>
        </w:rPr>
        <w:t xml:space="preserve"> (the use of diplomacy and material inducements) as a way of influencing the behavior of regimes considered threatening to the United States and the international community. My interest flows from the disappointing record of policies tilted toward threats and sanctions when dealing with such regimes. Military force, although sometimes suitable for undermining the capabilities of refractory adversaries, has (both in the form of threats and in the form of actual military intervention) an unimpressive record of altering policies. At the same time, most of the literature on economic sanctions judges such measures as rather ineffective. The lackluster record of coercive and punitive policies notwithstanding, the assumptions behind such policies are rarely challenged by political scientists, who with some exceptions have invested little effort in examining alternatives. Academic indifference is all the harder to account for since other social sciences, especially sociology and social psychology, have exhibited roughly equal interest in rewards and punishments as paths to behavior modification. One of my tasks in this book is to account for why policymakers and political scientists are so loath to consider alternatives to generally ineffectual policies. Further, </w:t>
      </w:r>
      <w:r w:rsidRPr="00A50A82">
        <w:rPr>
          <w:rStyle w:val="StyleUnderline"/>
        </w:rPr>
        <w:t>it offers a theoretical framework within which to study</w:t>
      </w:r>
      <w:r w:rsidRPr="00A50A82">
        <w:rPr>
          <w:sz w:val="16"/>
        </w:rPr>
        <w:t xml:space="preserve"> the possibilities for positive </w:t>
      </w:r>
      <w:r w:rsidRPr="00A50A82">
        <w:rPr>
          <w:rStyle w:val="StyleUnderline"/>
        </w:rPr>
        <w:t>engagement</w:t>
      </w:r>
      <w:r w:rsidRPr="00A50A82">
        <w:rPr>
          <w:sz w:val="16"/>
        </w:rPr>
        <w:t xml:space="preserve">, a framework that I apply to five instances of U.S. efforts to alter the policies of adversary regimes. The failure of negative sanctions does not imply the necessary success of positive inducements, as the conditions for a favorable outcome in either case are restrictive. With respect to the latter, </w:t>
      </w:r>
      <w:r w:rsidRPr="00867277">
        <w:rPr>
          <w:rStyle w:val="StyleUnderline"/>
          <w:highlight w:val="cyan"/>
        </w:rPr>
        <w:t>our starting point is</w:t>
      </w:r>
      <w:r w:rsidRPr="00A50A82">
        <w:rPr>
          <w:rStyle w:val="StyleUnderline"/>
        </w:rPr>
        <w:t xml:space="preserve"> a closer look at </w:t>
      </w:r>
      <w:r w:rsidRPr="00867277">
        <w:rPr>
          <w:rStyle w:val="StyleUnderline"/>
          <w:highlight w:val="cyan"/>
        </w:rPr>
        <w:t>two purposes that positive incentives could serve. The first is to offer an adversary some concession intended to produce a desired counterconcession</w:t>
      </w:r>
      <w:r w:rsidRPr="00A50A82">
        <w:rPr>
          <w:sz w:val="16"/>
        </w:rPr>
        <w:t xml:space="preserve">. The objective is a trade involving policy changes on the target’s side; </w:t>
      </w:r>
      <w:r w:rsidRPr="00A50A82">
        <w:rPr>
          <w:rStyle w:val="StyleUnderline"/>
        </w:rPr>
        <w:t xml:space="preserve">inducements offered in this spirit play out in the context of </w:t>
      </w:r>
      <w:r w:rsidRPr="00867277">
        <w:rPr>
          <w:rStyle w:val="StyleUnderline"/>
          <w:highlight w:val="cyan"/>
        </w:rPr>
        <w:t>what I call the exchange model</w:t>
      </w:r>
      <w:r w:rsidRPr="00A50A82">
        <w:rPr>
          <w:sz w:val="16"/>
        </w:rPr>
        <w:t xml:space="preserve">. Our task is to determine what objectives can most plausibly be attained in this fashion and what conditions </w:t>
      </w:r>
      <w:r w:rsidRPr="00867277">
        <w:rPr>
          <w:rStyle w:val="StyleUnderline"/>
          <w:highlight w:val="cyan"/>
        </w:rPr>
        <w:t>The second</w:t>
      </w:r>
      <w:r w:rsidRPr="00A50A82">
        <w:rPr>
          <w:rStyle w:val="StyleUnderline"/>
        </w:rPr>
        <w:t xml:space="preserve"> aim of positive inducements </w:t>
      </w:r>
      <w:r w:rsidRPr="00867277">
        <w:rPr>
          <w:rStyle w:val="StyleUnderline"/>
          <w:highlight w:val="cyan"/>
        </w:rPr>
        <w:t>is</w:t>
      </w:r>
      <w:r w:rsidRPr="00A50A82">
        <w:rPr>
          <w:sz w:val="16"/>
        </w:rPr>
        <w:t xml:space="preserve"> more ambitious: </w:t>
      </w:r>
      <w:r w:rsidRPr="00867277">
        <w:rPr>
          <w:rStyle w:val="StyleUnderline"/>
          <w:highlight w:val="cyan"/>
        </w:rPr>
        <w:t xml:space="preserve">to </w:t>
      </w:r>
      <w:r w:rsidRPr="00867277">
        <w:rPr>
          <w:rStyle w:val="Emphasis"/>
          <w:highlight w:val="cyan"/>
        </w:rPr>
        <w:t>change the other side’s basic motivations</w:t>
      </w:r>
      <w:r w:rsidRPr="00867277">
        <w:rPr>
          <w:rStyle w:val="StyleUnderline"/>
          <w:highlight w:val="cyan"/>
        </w:rPr>
        <w:t xml:space="preserve"> so that bribes and punishments eventually become less necessary. The purpose is not so much to promote a trade as to catalyze a thorough overhaul of relations by </w:t>
      </w:r>
      <w:r w:rsidRPr="00867277">
        <w:rPr>
          <w:rStyle w:val="Emphasis"/>
          <w:highlight w:val="cyan"/>
        </w:rPr>
        <w:t>altering the other side’s policy priorities</w:t>
      </w:r>
      <w:r w:rsidRPr="00A50A82">
        <w:rPr>
          <w:rStyle w:val="StyleUnderline"/>
        </w:rPr>
        <w:t xml:space="preserve">. Inducements offered with this purpose partake of </w:t>
      </w:r>
      <w:r w:rsidRPr="00867277">
        <w:rPr>
          <w:rStyle w:val="StyleUnderline"/>
          <w:highlight w:val="cyan"/>
        </w:rPr>
        <w:t>what I call the catalytic model</w:t>
      </w:r>
      <w:r w:rsidRPr="00A50A82">
        <w:rPr>
          <w:sz w:val="16"/>
        </w:rPr>
        <w:t xml:space="preserve">. I examine the logic behind the conceptions of positive inducements associated with these two models and the conditions for success or failure in both. Success in </w:t>
      </w:r>
      <w:r w:rsidRPr="00867277">
        <w:rPr>
          <w:rStyle w:val="StyleUnderline"/>
          <w:highlight w:val="cyan"/>
        </w:rPr>
        <w:t>the exchange model requires</w:t>
      </w:r>
      <w:r w:rsidRPr="00A50A82">
        <w:rPr>
          <w:sz w:val="16"/>
        </w:rPr>
        <w:t xml:space="preserve">, above all, that </w:t>
      </w:r>
      <w:r w:rsidRPr="00867277">
        <w:rPr>
          <w:rStyle w:val="StyleUnderline"/>
          <w:highlight w:val="cyan"/>
        </w:rPr>
        <w:t>inducements be of a magnitude sufficient to offset incentives to undesirable behavior</w:t>
      </w:r>
      <w:r w:rsidRPr="00A50A82">
        <w:rPr>
          <w:rStyle w:val="StyleUnderline"/>
        </w:rPr>
        <w:t xml:space="preserve"> on the target’s part</w:t>
      </w:r>
      <w:r w:rsidRPr="00A50A82">
        <w:rPr>
          <w:sz w:val="16"/>
        </w:rPr>
        <w:t xml:space="preserve">. I explain why </w:t>
      </w:r>
      <w:r w:rsidRPr="00867277">
        <w:rPr>
          <w:rStyle w:val="StyleUnderline"/>
          <w:highlight w:val="cyan"/>
        </w:rPr>
        <w:t>it is often very difficult</w:t>
      </w:r>
      <w:r w:rsidRPr="00A50A82">
        <w:rPr>
          <w:rStyle w:val="StyleUnderline"/>
        </w:rPr>
        <w:t xml:space="preserve"> in the U.S. political context </w:t>
      </w:r>
      <w:r w:rsidRPr="00867277">
        <w:rPr>
          <w:rStyle w:val="StyleUnderline"/>
          <w:highlight w:val="cyan"/>
        </w:rPr>
        <w:t>to offer concessions that are</w:t>
      </w:r>
      <w:r w:rsidRPr="00A50A82">
        <w:rPr>
          <w:rStyle w:val="StyleUnderline"/>
        </w:rPr>
        <w:t xml:space="preserve"> objectively </w:t>
      </w:r>
      <w:r w:rsidRPr="00867277">
        <w:rPr>
          <w:rStyle w:val="StyleUnderline"/>
          <w:highlight w:val="cyan"/>
        </w:rPr>
        <w:t>sufficient</w:t>
      </w:r>
      <w:r w:rsidRPr="00A50A82">
        <w:rPr>
          <w:sz w:val="16"/>
        </w:rPr>
        <w:t>, and I examine the circumstances within the target country that make it more or less receptive to an exchange of concessions—a condition of latent regime instability boding best for such receptivity. With regard to the catalytic model, I explain how domestic change could be encouraged by modifying, from outside, the structure of politically relevant interests and preferences within the target state. I survey a few historical instances where such catalysis was a partial purpose of positive engagement, and I explain why regime instability, even more than in an exchange context, is a requirement for successful inducements with a catalytic intent. I apply this theoretical framework to illuminate the conditions for the successful use of inducements in five countries whose policies have been considered especially objectionable by the United States. In working on this book, I have benefited from the insights and comments of several scholars including Etel Solingen, Larry Berman, Arthur Stein, Donna Nincic, Robert Litwak, and an anonymous reviewer. I also acknowledge the valuable research assistance of Kali Rubaii.</w:t>
      </w:r>
    </w:p>
    <w:p w:rsidR="007F0469" w:rsidRPr="00A50A82" w:rsidRDefault="007F0469" w:rsidP="007F0469"/>
    <w:p w:rsidR="007F0469" w:rsidRDefault="007F0469" w:rsidP="007F0469">
      <w:pPr>
        <w:pStyle w:val="Heading3"/>
        <w:rPr>
          <w:rFonts w:cs="Arial"/>
        </w:rPr>
      </w:pPr>
      <w:r w:rsidRPr="00A50A82">
        <w:rPr>
          <w:rFonts w:cs="Arial"/>
        </w:rPr>
        <w:t>elections impact – japan alliance</w:t>
      </w:r>
    </w:p>
    <w:p w:rsidR="007F0469" w:rsidRPr="00907303" w:rsidRDefault="007F0469" w:rsidP="007F0469"/>
    <w:p w:rsidR="007F0469" w:rsidRDefault="007F0469" w:rsidP="007F0469">
      <w:pPr>
        <w:pStyle w:val="Heading4"/>
        <w:rPr>
          <w:rFonts w:cs="Arial"/>
        </w:rPr>
      </w:pPr>
      <w:r w:rsidRPr="00A50A82">
        <w:rPr>
          <w:rFonts w:cs="Arial"/>
        </w:rPr>
        <w:t>Trump sparks prolif and collapses the US-Japan security alliance</w:t>
      </w:r>
    </w:p>
    <w:p w:rsidR="007F0469" w:rsidRPr="00A50A82" w:rsidRDefault="007F0469" w:rsidP="007F0469">
      <w:r w:rsidRPr="00A50A82">
        <w:rPr>
          <w:b/>
        </w:rPr>
        <w:t xml:space="preserve">Panda, 3/27 </w:t>
      </w:r>
      <w:r w:rsidRPr="00A50A82">
        <w:t xml:space="preserve">– [Ankit, Associate Editor of </w:t>
      </w:r>
      <w:proofErr w:type="gramStart"/>
      <w:r w:rsidRPr="00A50A82">
        <w:t>The</w:t>
      </w:r>
      <w:proofErr w:type="gramEnd"/>
      <w:r w:rsidRPr="00A50A82">
        <w:t xml:space="preserve"> Diplomat, The Diplomat, “Nukes for South Korea and Japan? Donald Trump Sees No Problem”, 3/27/16, </w:t>
      </w:r>
      <w:hyperlink r:id="rId18" w:history="1">
        <w:r w:rsidRPr="00A50A82">
          <w:rPr>
            <w:rStyle w:val="Hyperlink"/>
          </w:rPr>
          <w:t>http://thediplomat.com/2016/03/nukes-for-south-korea-and-japan-donald-trump-sees-no-problem/</w:t>
        </w:r>
      </w:hyperlink>
      <w:r w:rsidRPr="00A50A82">
        <w:t>, 7/2/</w:t>
      </w:r>
      <w:proofErr w:type="gramStart"/>
      <w:r w:rsidRPr="00A50A82">
        <w:t>16]JRO</w:t>
      </w:r>
      <w:proofErr w:type="gramEnd"/>
    </w:p>
    <w:p w:rsidR="007F0469" w:rsidRPr="00907303" w:rsidRDefault="007F0469" w:rsidP="007F0469">
      <w:pPr>
        <w:rPr>
          <w:sz w:val="12"/>
        </w:rPr>
      </w:pPr>
      <w:r w:rsidRPr="00907303">
        <w:rPr>
          <w:sz w:val="12"/>
        </w:rPr>
        <w:t xml:space="preserve">Because his interview on foreign affairs with the editorial board of the Washington Post went so poorly last week, Donald </w:t>
      </w:r>
      <w:r w:rsidRPr="00A50A82">
        <w:rPr>
          <w:rStyle w:val="StyleUnderline"/>
        </w:rPr>
        <w:t>Trump</w:t>
      </w:r>
      <w:r w:rsidRPr="00907303">
        <w:rPr>
          <w:sz w:val="12"/>
        </w:rPr>
        <w:t xml:space="preserve">, the Republican Party’s front-runner for the 2016 presidential election, decided to give it another shot by speaking to the New York Time‘s David Sanger and Maggie Haberman. The results were unsurprisingly similar. Sanger and Haberman asked Trump several questions about the Asia-Pacific, forcing him to somewhat clarify his positions. I’ve written about Trump’s desire to “pivot” the United States away from the Asia and his comments to the New York Times on Friday suggest that his </w:t>
      </w:r>
      <w:r w:rsidRPr="00A50A82">
        <w:rPr>
          <w:rStyle w:val="StyleUnderline"/>
        </w:rPr>
        <w:t>vision for Asia absent U.S. leadership goes far beyond mere retrenchment</w:t>
      </w:r>
      <w:r w:rsidRPr="00907303">
        <w:rPr>
          <w:sz w:val="12"/>
        </w:rPr>
        <w:t>. (The transcript is a long read, but the bit I discuss here is toward the beginning–read it here.) The interview opens with Haberman asking Trump about his previous complaints regarding the costs the United States foots for South Korea and Japan. She asks the right question; namely, in the absence of a U.S. forward presence in these countries, would a President Trump support Seoul and Tokyo acquiring a nuclear weapons capability of their own? Trump’s response comes down to “Sure, why not?” ”</w:t>
      </w:r>
      <w:r w:rsidRPr="00A50A82">
        <w:rPr>
          <w:rStyle w:val="StyleUnderline"/>
        </w:rPr>
        <w:t>Would I rather have North Korea have them with Japan sitting there having them also? You may very well be better off if that’s the case,” he says</w:t>
      </w:r>
      <w:r w:rsidRPr="00907303">
        <w:rPr>
          <w:sz w:val="12"/>
        </w:rPr>
        <w:t>. “Biggest problem, to me, in the world, is nuclear, and proliferation,” he notes, however, just moments earlier</w:t>
      </w:r>
      <w:r w:rsidRPr="00A50A82">
        <w:rPr>
          <w:rStyle w:val="StyleUnderline"/>
        </w:rPr>
        <w:t>. Trump doesn’t specify if he’d explicitly withdraw the U.S. nuclear umbrella, but</w:t>
      </w:r>
      <w:r w:rsidRPr="00907303">
        <w:rPr>
          <w:sz w:val="12"/>
        </w:rPr>
        <w:t xml:space="preserve"> </w:t>
      </w:r>
      <w:r w:rsidRPr="00A50A82">
        <w:rPr>
          <w:rStyle w:val="StyleUnderline"/>
        </w:rPr>
        <w:t>given his broader thoughts on the value of the alliance and earlier statements he’s made about U.S. requirements to back Japan in an armed conflict, this is likely the case.</w:t>
      </w:r>
      <w:r w:rsidRPr="00907303">
        <w:rPr>
          <w:sz w:val="12"/>
        </w:rPr>
        <w:t xml:space="preserve"> The ideas Trump is entertaining suggest that </w:t>
      </w:r>
      <w:r w:rsidRPr="00867277">
        <w:rPr>
          <w:rStyle w:val="StyleUnderline"/>
          <w:highlight w:val="cyan"/>
        </w:rPr>
        <w:t>he would be ready to abandon decades of U.S.-led nonproliferation efforts</w:t>
      </w:r>
      <w:r w:rsidRPr="00907303">
        <w:rPr>
          <w:sz w:val="12"/>
        </w:rPr>
        <w:t xml:space="preserve">. To increasingly worried observers of his campaign in South Korea and Japan, the comments will be worrisome. After all, though a debate on acquiring nuclear weapons exists in both countries, neither Seoul or Tokyo is close to political consensus on the issue. (Interestingly, in Japan, some in the Liberal Democratic Party eager to amend Japan’s post-war constitution and strengthen Tokyo’s offensive military capabilities might see the Trumpian view of the U.S.-Japan alliance as a point strengthening their arguments.) In any case, both countries would have to themselves abandon their existing nonproliferation commitments under the Nuclear Non-proliferation Treaty (NPT) and other regimes. Meanwhile, </w:t>
      </w:r>
      <w:r w:rsidRPr="00A50A82">
        <w:rPr>
          <w:rStyle w:val="StyleUnderline"/>
        </w:rPr>
        <w:t>given existing uneasiness in Northeast Asia, the prospect of additional nuclear-armed neighbors in the region beyond North Korea would be anathema for Beijing. Trump’s readiness to pull back the nuclear umbrella,</w:t>
      </w:r>
      <w:r w:rsidRPr="00907303">
        <w:rPr>
          <w:sz w:val="12"/>
        </w:rPr>
        <w:t xml:space="preserve"> thus, </w:t>
      </w:r>
      <w:r w:rsidRPr="00A50A82">
        <w:rPr>
          <w:rStyle w:val="StyleUnderline"/>
        </w:rPr>
        <w:t>would lead to a proliferation nightmare</w:t>
      </w:r>
      <w:r w:rsidRPr="00907303">
        <w:rPr>
          <w:sz w:val="12"/>
        </w:rPr>
        <w:t xml:space="preserve"> in East Asia. In general, Trump’s statements on pulling back from U.S. alliances and encouraging these states that once benefited from a forward U.S. military posture to take on their own defense is not one that’s alien from specialist discourse on grand strategy. For instance, Barry Posen outlines a similar case in Restraint: A new Foundation for U.S. Grand Strategy, where he outlines a more modest exercise of U.S. power abroad. To varying degrees, other realist scholars have expressed similar ideas. Where </w:t>
      </w:r>
      <w:r w:rsidRPr="00A50A82">
        <w:rPr>
          <w:rStyle w:val="StyleUnderline"/>
        </w:rPr>
        <w:t>Trump</w:t>
      </w:r>
      <w:r w:rsidRPr="00907303">
        <w:rPr>
          <w:sz w:val="12"/>
        </w:rPr>
        <w:t xml:space="preserve"> diverges from these informed commentators is his intention to not only pull back from alliances, but to </w:t>
      </w:r>
      <w:r w:rsidRPr="00A50A82">
        <w:rPr>
          <w:rStyle w:val="StyleUnderline"/>
        </w:rPr>
        <w:t>actively encourage nuclear proliferation</w:t>
      </w:r>
      <w:r w:rsidRPr="00907303">
        <w:rPr>
          <w:sz w:val="12"/>
        </w:rPr>
        <w:t xml:space="preserve">. Trump additionally sees no particular value in defending the post-Second World War liberal international order–an imperative that every U.S. president since Harry Truman has appreciated. </w:t>
      </w:r>
      <w:r w:rsidRPr="00A50A82">
        <w:rPr>
          <w:rStyle w:val="StyleUnderline"/>
        </w:rPr>
        <w:t>The Trumpian case for retrenchment</w:t>
      </w:r>
      <w:r w:rsidRPr="00907303">
        <w:rPr>
          <w:sz w:val="12"/>
        </w:rPr>
        <w:t xml:space="preserve">, unlike more nuanced and informed takes, </w:t>
      </w:r>
      <w:r w:rsidRPr="00A50A82">
        <w:rPr>
          <w:rStyle w:val="StyleUnderline"/>
        </w:rPr>
        <w:t>is fundamentally based in a false dichotomy</w:t>
      </w:r>
      <w:r w:rsidRPr="00907303">
        <w:rPr>
          <w:sz w:val="12"/>
        </w:rPr>
        <w:t xml:space="preserve">. There is the status quo, which is seen as a maximalist over-extension of U.S. power, and the alternative, which is either getting Japan and South Korea to foot “100 percent” of the costs of the U.S. military presence on their soil or pulling back entirely. When the Washington Post‘s Fred Hiatt asked Trump if he thought the United States gained anything by having bases on Japanese and South Korean soil, Trump quickly responded, “Personally I don’t think so. I personally don’t think so.” </w:t>
      </w:r>
      <w:r w:rsidRPr="00A50A82">
        <w:rPr>
          <w:rStyle w:val="StyleUnderline"/>
        </w:rPr>
        <w:t xml:space="preserve">No doubt </w:t>
      </w:r>
      <w:r w:rsidRPr="00867277">
        <w:rPr>
          <w:rStyle w:val="StyleUnderline"/>
          <w:highlight w:val="cyan"/>
        </w:rPr>
        <w:t>Trump will continue to make statements that will be deeply worrying for U.S. allies in Asia</w:t>
      </w:r>
      <w:r w:rsidRPr="00A50A82">
        <w:rPr>
          <w:rStyle w:val="StyleUnderline"/>
        </w:rPr>
        <w:t xml:space="preserve"> and elsewhere</w:t>
      </w:r>
      <w:r w:rsidRPr="00907303">
        <w:rPr>
          <w:sz w:val="12"/>
        </w:rPr>
        <w:t xml:space="preserve">. Already, </w:t>
      </w:r>
      <w:r w:rsidRPr="00A50A82">
        <w:rPr>
          <w:rStyle w:val="StyleUnderline"/>
        </w:rPr>
        <w:t>observers in Japan have expressed concern</w:t>
      </w:r>
      <w:r w:rsidRPr="00907303">
        <w:rPr>
          <w:sz w:val="12"/>
        </w:rPr>
        <w:t xml:space="preserve"> about his suggestions. Itsunori </w:t>
      </w:r>
      <w:r w:rsidRPr="00A50A82">
        <w:rPr>
          <w:rStyle w:val="StyleUnderline"/>
        </w:rPr>
        <w:t>Onodera, a former Japanese defense minister, said that under Trump, “the United States would become isolated so I think there is great anxiety for allied countries</w:t>
      </w:r>
      <w:r w:rsidRPr="00907303">
        <w:rPr>
          <w:sz w:val="12"/>
        </w:rPr>
        <w:t xml:space="preserve">.” </w:t>
      </w:r>
      <w:r w:rsidRPr="00A50A82">
        <w:rPr>
          <w:rStyle w:val="StyleUnderline"/>
        </w:rPr>
        <w:t xml:space="preserve">For </w:t>
      </w:r>
      <w:r w:rsidRPr="00867277">
        <w:rPr>
          <w:rStyle w:val="StyleUnderline"/>
          <w:highlight w:val="cyan"/>
        </w:rPr>
        <w:t>Japan and South Korea–two states that have their alliances with the U</w:t>
      </w:r>
      <w:r w:rsidRPr="00A50A82">
        <w:rPr>
          <w:rStyle w:val="StyleUnderline"/>
        </w:rPr>
        <w:t xml:space="preserve">nited </w:t>
      </w:r>
      <w:r w:rsidRPr="00867277">
        <w:rPr>
          <w:rStyle w:val="StyleUnderline"/>
          <w:highlight w:val="cyan"/>
        </w:rPr>
        <w:t>S</w:t>
      </w:r>
      <w:r w:rsidRPr="00A50A82">
        <w:rPr>
          <w:rStyle w:val="StyleUnderline"/>
        </w:rPr>
        <w:t xml:space="preserve">tates </w:t>
      </w:r>
      <w:r w:rsidRPr="00867277">
        <w:rPr>
          <w:rStyle w:val="StyleUnderline"/>
          <w:highlight w:val="cyan"/>
        </w:rPr>
        <w:t xml:space="preserve">as a linchpin of </w:t>
      </w:r>
      <w:r w:rsidRPr="00867277">
        <w:rPr>
          <w:rStyle w:val="StyleUnderline"/>
        </w:rPr>
        <w:t>their</w:t>
      </w:r>
      <w:r w:rsidRPr="00867277">
        <w:rPr>
          <w:rStyle w:val="StyleUnderline"/>
          <w:highlight w:val="cyan"/>
        </w:rPr>
        <w:t xml:space="preserve"> security policies</w:t>
      </w:r>
      <w:r w:rsidRPr="00907303">
        <w:rPr>
          <w:sz w:val="12"/>
        </w:rPr>
        <w:t xml:space="preserve"> –the prospect of a Trump presidency grows more unnerving each day.</w:t>
      </w:r>
    </w:p>
    <w:p w:rsidR="007F0469" w:rsidRPr="00A50A82" w:rsidRDefault="007F0469" w:rsidP="007F0469"/>
    <w:p w:rsidR="007F0469" w:rsidRPr="00A50A82" w:rsidRDefault="007F0469" w:rsidP="007F0469"/>
    <w:p w:rsidR="007F0469" w:rsidRPr="00A50A82" w:rsidRDefault="007F0469" w:rsidP="007F0469"/>
    <w:p w:rsidR="007F0469" w:rsidRDefault="007F0469" w:rsidP="007F0469">
      <w:pPr>
        <w:pStyle w:val="Heading3"/>
        <w:rPr>
          <w:rFonts w:cs="Arial"/>
        </w:rPr>
      </w:pPr>
      <w:r w:rsidRPr="00A50A82">
        <w:rPr>
          <w:rFonts w:cs="Arial"/>
        </w:rPr>
        <w:t>trilateral relationship cp</w:t>
      </w:r>
    </w:p>
    <w:p w:rsidR="007F0469" w:rsidRPr="00907303" w:rsidRDefault="007F0469" w:rsidP="007F0469"/>
    <w:p w:rsidR="007F0469" w:rsidRPr="00A50A82" w:rsidRDefault="007F0469" w:rsidP="007F0469">
      <w:pPr>
        <w:pStyle w:val="Heading4"/>
        <w:rPr>
          <w:rFonts w:cs="Arial"/>
        </w:rPr>
      </w:pPr>
      <w:r w:rsidRPr="00A50A82">
        <w:rPr>
          <w:rFonts w:cs="Arial"/>
        </w:rPr>
        <w:t>Text: The United States federal government should enter into a trilateral security alliance with the Republic of Korea and the Government of Japan.</w:t>
      </w:r>
    </w:p>
    <w:p w:rsidR="007F0469" w:rsidRPr="00A50A82" w:rsidRDefault="007F0469" w:rsidP="007F0469">
      <w:pPr>
        <w:pStyle w:val="Heading4"/>
        <w:rPr>
          <w:rFonts w:cs="Arial"/>
        </w:rPr>
      </w:pPr>
      <w:r w:rsidRPr="00A50A82">
        <w:rPr>
          <w:rFonts w:cs="Arial"/>
        </w:rPr>
        <w:t>Now is uniquely key to create a trilateral relationship – recent comfort women resolution</w:t>
      </w:r>
    </w:p>
    <w:p w:rsidR="007F0469" w:rsidRPr="00A50A82" w:rsidRDefault="007F0469" w:rsidP="007F0469">
      <w:r w:rsidRPr="00A50A82">
        <w:rPr>
          <w:b/>
        </w:rPr>
        <w:t xml:space="preserve">Wicker, 2/24 </w:t>
      </w:r>
      <w:r w:rsidRPr="00A50A82">
        <w:t xml:space="preserve">– [McDaniel, is an Asian Security Fellow at the Woodrow Wilson International Center for Scholars, The National Interest, “America’s Next Move in Asia: A Japan-South Korea Alliance”, 2/24/16, </w:t>
      </w:r>
      <w:hyperlink r:id="rId19" w:history="1">
        <w:r w:rsidRPr="00A50A82">
          <w:rPr>
            <w:rStyle w:val="Hyperlink"/>
          </w:rPr>
          <w:t>http://nationalinterest.org/feature/americas-next-move-asia-japan-south-korea-alliance-15301</w:t>
        </w:r>
      </w:hyperlink>
      <w:r w:rsidRPr="00A50A82">
        <w:t>, 7/3/16]JRO</w:t>
      </w:r>
    </w:p>
    <w:p w:rsidR="007F0469" w:rsidRPr="00A50A82" w:rsidRDefault="007F0469" w:rsidP="007F0469">
      <w:pPr>
        <w:rPr>
          <w:sz w:val="16"/>
        </w:rPr>
      </w:pPr>
      <w:r w:rsidRPr="00A50A82">
        <w:rPr>
          <w:sz w:val="16"/>
        </w:rPr>
        <w:t xml:space="preserve">North Korea’s latest rocket launch has led officials in both Seoul and Tokyo to call for a strong response. In light of Pyongyang’s numerous provocative actions, the United States’ closest allies in East Asia are rightly concerned about the regime. These </w:t>
      </w:r>
      <w:r w:rsidRPr="00867277">
        <w:rPr>
          <w:rStyle w:val="StyleUnderline"/>
          <w:highlight w:val="cyan"/>
        </w:rPr>
        <w:t>concerns require Washington to</w:t>
      </w:r>
      <w:r w:rsidRPr="00A50A82">
        <w:rPr>
          <w:rStyle w:val="StyleUnderline"/>
        </w:rPr>
        <w:t xml:space="preserve"> </w:t>
      </w:r>
      <w:r w:rsidRPr="00A50A82">
        <w:rPr>
          <w:sz w:val="16"/>
        </w:rPr>
        <w:t xml:space="preserve">act decisively to </w:t>
      </w:r>
      <w:r w:rsidRPr="00867277">
        <w:rPr>
          <w:rStyle w:val="StyleUnderline"/>
          <w:highlight w:val="cyan"/>
        </w:rPr>
        <w:t>emphasize its commitment to peace and stability on the Korean Peninsula</w:t>
      </w:r>
      <w:r w:rsidRPr="00A50A82">
        <w:rPr>
          <w:rStyle w:val="StyleUnderline"/>
        </w:rPr>
        <w:t xml:space="preserve"> </w:t>
      </w:r>
      <w:r w:rsidRPr="00867277">
        <w:rPr>
          <w:rStyle w:val="StyleUnderline"/>
          <w:highlight w:val="cyan"/>
        </w:rPr>
        <w:t>and</w:t>
      </w:r>
      <w:r w:rsidRPr="00A50A82">
        <w:rPr>
          <w:rStyle w:val="StyleUnderline"/>
        </w:rPr>
        <w:t>,</w:t>
      </w:r>
      <w:r w:rsidRPr="00A50A82">
        <w:rPr>
          <w:sz w:val="16"/>
        </w:rPr>
        <w:t xml:space="preserve"> more broadly, across </w:t>
      </w:r>
      <w:r w:rsidRPr="00867277">
        <w:rPr>
          <w:rStyle w:val="StyleUnderline"/>
        </w:rPr>
        <w:t xml:space="preserve">the </w:t>
      </w:r>
      <w:r w:rsidRPr="00867277">
        <w:rPr>
          <w:rStyle w:val="StyleUnderline"/>
          <w:highlight w:val="cyan"/>
        </w:rPr>
        <w:t>Asia</w:t>
      </w:r>
      <w:r w:rsidRPr="00A50A82">
        <w:rPr>
          <w:rStyle w:val="StyleUnderline"/>
        </w:rPr>
        <w:t>-Pacific</w:t>
      </w:r>
      <w:r w:rsidRPr="00A50A82">
        <w:rPr>
          <w:sz w:val="16"/>
        </w:rPr>
        <w:t xml:space="preserve"> region. Toward this end, </w:t>
      </w:r>
      <w:r w:rsidRPr="00A50A82">
        <w:rPr>
          <w:rStyle w:val="StyleUnderline"/>
        </w:rPr>
        <w:t>the current alliance structure must be revamped to create a stronger defense partnership between the United States, Japan and the Republic of Korea</w:t>
      </w:r>
      <w:r w:rsidRPr="00A50A82">
        <w:rPr>
          <w:sz w:val="16"/>
        </w:rPr>
        <w:t xml:space="preserve">. </w:t>
      </w:r>
      <w:r w:rsidRPr="00A50A82">
        <w:rPr>
          <w:rStyle w:val="StyleUnderline"/>
        </w:rPr>
        <w:t>A</w:t>
      </w:r>
      <w:r w:rsidRPr="00A50A82">
        <w:rPr>
          <w:sz w:val="16"/>
        </w:rPr>
        <w:t xml:space="preserve"> stronger </w:t>
      </w:r>
      <w:r w:rsidRPr="00A50A82">
        <w:rPr>
          <w:rStyle w:val="StyleUnderline"/>
        </w:rPr>
        <w:t>trilateral alliance would ease the overall strain on the United States’ defense capabilities.</w:t>
      </w:r>
      <w:r w:rsidRPr="00A50A82">
        <w:rPr>
          <w:sz w:val="16"/>
        </w:rPr>
        <w:t xml:space="preserve"> Moreover, </w:t>
      </w:r>
      <w:r w:rsidRPr="00A50A82">
        <w:rPr>
          <w:rStyle w:val="StyleUnderline"/>
        </w:rPr>
        <w:t>current geopolitical realities make such alliance-building more possible now than at any time in recent memory. Until recently, close coop</w:t>
      </w:r>
      <w:r w:rsidRPr="00A50A82">
        <w:rPr>
          <w:sz w:val="16"/>
        </w:rPr>
        <w:t xml:space="preserve">eration </w:t>
      </w:r>
      <w:r w:rsidRPr="00A50A82">
        <w:rPr>
          <w:rStyle w:val="StyleUnderline"/>
        </w:rPr>
        <w:t>between South Korea and Japan seemed impossible</w:t>
      </w:r>
      <w:r w:rsidRPr="00A50A82">
        <w:rPr>
          <w:sz w:val="16"/>
        </w:rPr>
        <w:t xml:space="preserve">. Historical strains dating back to Imperial Japan’s occupation of the Korean Peninsula weighed heavily on the relationship, and Seoul’s attempts to grow closer to Beijing worried many in Tokyo. </w:t>
      </w:r>
      <w:r w:rsidRPr="00A50A82">
        <w:rPr>
          <w:rStyle w:val="StyleUnderline"/>
        </w:rPr>
        <w:t>Today, however, prospects for ROK-Japan cooperation are increasing. Following the first official meeting between Japanese Prime Minister Shinzo Abe and Korea President Park Geun-hye</w:t>
      </w:r>
      <w:r w:rsidRPr="00A50A82">
        <w:rPr>
          <w:sz w:val="16"/>
        </w:rPr>
        <w:t xml:space="preserve"> in November</w:t>
      </w:r>
      <w:r w:rsidRPr="00A50A82">
        <w:rPr>
          <w:rStyle w:val="StyleUnderline"/>
        </w:rPr>
        <w:t>, the two countries reached an agreement at the end of the year on the long-disputed “comfort women” issue—Japan would apologize for sex slavery during World War II and ROK would</w:t>
      </w:r>
      <w:r w:rsidRPr="00A50A82">
        <w:rPr>
          <w:sz w:val="16"/>
        </w:rPr>
        <w:t xml:space="preserve"> finally </w:t>
      </w:r>
      <w:r w:rsidRPr="00A50A82">
        <w:rPr>
          <w:rStyle w:val="StyleUnderline"/>
        </w:rPr>
        <w:t>let the issue rest—removing one of the most salient obstacles to better relations</w:t>
      </w:r>
      <w:r w:rsidRPr="00A50A82">
        <w:rPr>
          <w:sz w:val="16"/>
        </w:rPr>
        <w:t xml:space="preserve">. </w:t>
      </w:r>
      <w:r w:rsidRPr="00A50A82">
        <w:rPr>
          <w:rStyle w:val="StyleUnderline"/>
        </w:rPr>
        <w:t>North Korea’s recent provocations have further accelerated the thaw in relations between Tokyo and Seoul by reinforcing the need for both to work together to counter Pyongyang</w:t>
      </w:r>
      <w:r w:rsidRPr="00A50A82">
        <w:rPr>
          <w:sz w:val="16"/>
        </w:rPr>
        <w:t xml:space="preserve">. The United States has treaty obligations to defend both South Korea and Japan, with military personnel based in both. Thanks to the comfort women agreement and the improving relationship between Park and Abe, </w:t>
      </w:r>
      <w:r w:rsidRPr="00A50A82">
        <w:rPr>
          <w:rStyle w:val="StyleUnderline"/>
        </w:rPr>
        <w:t>the latest provocations by the North offer a unique opportunity to reshape the security landscape in Northeast Asia</w:t>
      </w:r>
      <w:r w:rsidRPr="00A50A82">
        <w:rPr>
          <w:sz w:val="16"/>
        </w:rPr>
        <w:t xml:space="preserve">. While the United States has long managed defense relations through the so-called “hub and spoke” system of bilateral ties centered around Washington, </w:t>
      </w:r>
      <w:r w:rsidRPr="00A50A82">
        <w:rPr>
          <w:rStyle w:val="StyleUnderline"/>
        </w:rPr>
        <w:t xml:space="preserve">the </w:t>
      </w:r>
      <w:r w:rsidRPr="00867277">
        <w:rPr>
          <w:rStyle w:val="StyleUnderline"/>
          <w:highlight w:val="cyan"/>
        </w:rPr>
        <w:t>Obama administration should use its final year to move toward a new trilateral security relationship to enhance security in the region</w:t>
      </w:r>
      <w:r w:rsidRPr="00A50A82">
        <w:rPr>
          <w:sz w:val="16"/>
        </w:rPr>
        <w:t>.</w:t>
      </w:r>
    </w:p>
    <w:p w:rsidR="007F0469" w:rsidRPr="00A50A82" w:rsidRDefault="007F0469" w:rsidP="007F0469">
      <w:pPr>
        <w:pStyle w:val="Heading4"/>
        <w:rPr>
          <w:rFonts w:cs="Arial"/>
        </w:rPr>
      </w:pPr>
      <w:r w:rsidRPr="00A50A82">
        <w:rPr>
          <w:rFonts w:cs="Arial"/>
        </w:rPr>
        <w:t>A trilateral relationship would stabilize the region and reassure South Korea and Japan – prevents prolif</w:t>
      </w:r>
    </w:p>
    <w:p w:rsidR="007F0469" w:rsidRPr="00A50A82" w:rsidRDefault="007F0469" w:rsidP="007F0469">
      <w:r w:rsidRPr="00A50A82">
        <w:rPr>
          <w:b/>
        </w:rPr>
        <w:t xml:space="preserve">Wicker, 2/24 </w:t>
      </w:r>
      <w:r w:rsidRPr="00A50A82">
        <w:t xml:space="preserve">– [McDaniel, is an Asian Security Fellow at the Woodrow Wilson International Center for Scholars, The National Interest, “America’s Next Move in Asia: A Japan-South Korea Alliance”, 2/24/16, </w:t>
      </w:r>
      <w:hyperlink r:id="rId20" w:history="1">
        <w:r w:rsidRPr="00A50A82">
          <w:rPr>
            <w:rStyle w:val="Hyperlink"/>
          </w:rPr>
          <w:t>http://nationalinterest.org/feature/americas-next-move-asia-japan-south-korea-alliance-15301</w:t>
        </w:r>
      </w:hyperlink>
      <w:r w:rsidRPr="00A50A82">
        <w:t>, 7/3/16]JRO</w:t>
      </w:r>
    </w:p>
    <w:p w:rsidR="007F0469" w:rsidRPr="00A50A82" w:rsidRDefault="007F0469" w:rsidP="007F0469">
      <w:pPr>
        <w:rPr>
          <w:sz w:val="14"/>
        </w:rPr>
      </w:pPr>
      <w:r w:rsidRPr="00A50A82">
        <w:rPr>
          <w:sz w:val="14"/>
        </w:rPr>
        <w:t xml:space="preserve">The Case for a New Security Alliance The challenges to security in the Asia-Pacific require a more dynamic approach than exists today. For one, </w:t>
      </w:r>
      <w:r w:rsidRPr="00A50A82">
        <w:rPr>
          <w:rStyle w:val="StyleUnderline"/>
        </w:rPr>
        <w:t>Pyongyang’s successive nuclear provocations have made clear China’s lack of real influence over Kim Jong-un</w:t>
      </w:r>
      <w:r w:rsidRPr="00A50A82">
        <w:rPr>
          <w:sz w:val="14"/>
        </w:rPr>
        <w:t xml:space="preserve">. Chinese officials have long claimed they have little leverage, and their statements increasingly ring true. Even though China does not want a nuclear-armed North Korea, evidenced by its lead nuclear negotiator’s recent visit to Pyongyang, it also has legitimate concerns about implementing harsh sanctions that could potentially destabilize North Korea. Without any clear course of action, </w:t>
      </w:r>
      <w:r w:rsidRPr="00A50A82">
        <w:rPr>
          <w:rStyle w:val="StyleUnderline"/>
        </w:rPr>
        <w:t>it seems unlikely China can lead the North back to the Six Party talks, and therefore other means for bringing Pyongyang to the negotiating table must be explored</w:t>
      </w:r>
      <w:r w:rsidRPr="00A50A82">
        <w:rPr>
          <w:sz w:val="14"/>
        </w:rPr>
        <w:t xml:space="preserve">. </w:t>
      </w:r>
      <w:r w:rsidRPr="00A50A82">
        <w:rPr>
          <w:rStyle w:val="StyleUnderline"/>
        </w:rPr>
        <w:t>Close U.S.-ROK-Japan trilateral ties could serve as new leverage to restart dialogue</w:t>
      </w:r>
      <w:r w:rsidRPr="00A50A82">
        <w:rPr>
          <w:sz w:val="14"/>
        </w:rPr>
        <w:t xml:space="preserve">. Moreover, </w:t>
      </w:r>
      <w:r w:rsidRPr="00867277">
        <w:rPr>
          <w:rStyle w:val="StyleUnderline"/>
          <w:highlight w:val="cyan"/>
        </w:rPr>
        <w:t>enhanced cooperation between Washington, Tokyo and Seoul would</w:t>
      </w:r>
      <w:r w:rsidRPr="00A50A82">
        <w:rPr>
          <w:rStyle w:val="StyleUnderline"/>
        </w:rPr>
        <w:t xml:space="preserve"> </w:t>
      </w:r>
      <w:r w:rsidRPr="00A50A82">
        <w:rPr>
          <w:sz w:val="14"/>
        </w:rPr>
        <w:t xml:space="preserve">also help to </w:t>
      </w:r>
      <w:r w:rsidRPr="00867277">
        <w:rPr>
          <w:rStyle w:val="StyleUnderline"/>
          <w:highlight w:val="cyan"/>
        </w:rPr>
        <w:t>solidify the progress made with comfort women agreement</w:t>
      </w:r>
      <w:r w:rsidRPr="00A50A82">
        <w:rPr>
          <w:sz w:val="14"/>
        </w:rPr>
        <w:t xml:space="preserve">. Both Park and Abe are facing a domestic backlash from the deal, but </w:t>
      </w:r>
      <w:r w:rsidRPr="00A50A82">
        <w:rPr>
          <w:rStyle w:val="StyleUnderline"/>
        </w:rPr>
        <w:t>agreement to pursue trilateral ties with the United States would show good faith with one another and with the United States</w:t>
      </w:r>
      <w:r w:rsidRPr="00A50A82">
        <w:rPr>
          <w:sz w:val="14"/>
        </w:rPr>
        <w:t xml:space="preserve">. </w:t>
      </w:r>
      <w:r w:rsidRPr="00A50A82">
        <w:rPr>
          <w:rStyle w:val="StyleUnderline"/>
        </w:rPr>
        <w:t>Such mutual trust is key to fully normalizing relations</w:t>
      </w:r>
      <w:r w:rsidRPr="00A50A82">
        <w:rPr>
          <w:sz w:val="14"/>
        </w:rPr>
        <w:t xml:space="preserve"> between Tokyo and Seoul. Enhanced </w:t>
      </w:r>
      <w:r w:rsidRPr="00A50A82">
        <w:rPr>
          <w:rStyle w:val="StyleUnderline"/>
        </w:rPr>
        <w:t>trilateral relations would also increase trust in U.S. commitment to the region</w:t>
      </w:r>
      <w:r w:rsidRPr="00A50A82">
        <w:rPr>
          <w:sz w:val="14"/>
        </w:rPr>
        <w:t xml:space="preserve">. </w:t>
      </w:r>
      <w:r w:rsidRPr="00A50A82">
        <w:rPr>
          <w:rStyle w:val="StyleUnderline"/>
        </w:rPr>
        <w:t>Policymakers in South Korea have expressed feelings of isolation and worry in recent weeks and there have even been calls for the South to develop its own nuclear deterrent. Others in Seoul have fretted over Japan’s recent defense reforms and expressed concerns of remilitarization.</w:t>
      </w:r>
      <w:r w:rsidRPr="00A50A82">
        <w:rPr>
          <w:sz w:val="14"/>
        </w:rPr>
        <w:t xml:space="preserve"> Both notions are extreme, but </w:t>
      </w:r>
      <w:r w:rsidRPr="00A50A82">
        <w:rPr>
          <w:rStyle w:val="StyleUnderline"/>
        </w:rPr>
        <w:t xml:space="preserve">it speaks to an undercurrent of insecurity throughout South Korea. </w:t>
      </w:r>
      <w:r w:rsidRPr="00867277">
        <w:rPr>
          <w:rStyle w:val="StyleUnderline"/>
          <w:highlight w:val="cyan"/>
        </w:rPr>
        <w:t>A trilateral alliance would alleviate such worries by reaffirming the U</w:t>
      </w:r>
      <w:r w:rsidRPr="00A50A82">
        <w:rPr>
          <w:rStyle w:val="StyleUnderline"/>
        </w:rPr>
        <w:t xml:space="preserve">nited </w:t>
      </w:r>
      <w:r w:rsidRPr="00867277">
        <w:rPr>
          <w:rStyle w:val="StyleUnderline"/>
          <w:highlight w:val="cyan"/>
        </w:rPr>
        <w:t>S</w:t>
      </w:r>
      <w:r w:rsidRPr="00A50A82">
        <w:rPr>
          <w:rStyle w:val="StyleUnderline"/>
        </w:rPr>
        <w:t xml:space="preserve">tates’ </w:t>
      </w:r>
      <w:r w:rsidRPr="00867277">
        <w:rPr>
          <w:rStyle w:val="StyleUnderline"/>
          <w:highlight w:val="cyan"/>
        </w:rPr>
        <w:t>commitment to the Peninsula’s stability</w:t>
      </w:r>
      <w:r w:rsidRPr="00A50A82">
        <w:rPr>
          <w:rStyle w:val="StyleUnderline"/>
        </w:rPr>
        <w:t xml:space="preserve"> and clarifying Japan’s role in regional security.</w:t>
      </w:r>
      <w:r w:rsidRPr="00A50A82">
        <w:rPr>
          <w:sz w:val="14"/>
        </w:rPr>
        <w:t xml:space="preserve"> In </w:t>
      </w:r>
      <w:r w:rsidRPr="00A50A82">
        <w:rPr>
          <w:rStyle w:val="StyleUnderline"/>
        </w:rPr>
        <w:t>Tokyo</w:t>
      </w:r>
      <w:r w:rsidRPr="00A50A82">
        <w:rPr>
          <w:sz w:val="14"/>
        </w:rPr>
        <w:t xml:space="preserve">, meanwhile, </w:t>
      </w:r>
      <w:r w:rsidRPr="00A50A82">
        <w:rPr>
          <w:rStyle w:val="StyleUnderline"/>
        </w:rPr>
        <w:t>legislators have expressed feelings of isolation</w:t>
      </w:r>
      <w:r w:rsidRPr="00A50A82">
        <w:rPr>
          <w:sz w:val="14"/>
        </w:rPr>
        <w:t xml:space="preserve">, especially as ROK leaders have warmed to China. China’s rapid military modernization and increasingly assertive actions have created a sense of vulnerability in Japan, while </w:t>
      </w:r>
      <w:r w:rsidRPr="00A50A82">
        <w:rPr>
          <w:rStyle w:val="StyleUnderline"/>
        </w:rPr>
        <w:t>a lack of firm commitment from its nearest neighbor has only exacerbated this feeling</w:t>
      </w:r>
      <w:r w:rsidRPr="00A50A82">
        <w:rPr>
          <w:sz w:val="14"/>
        </w:rPr>
        <w:t xml:space="preserve">. </w:t>
      </w:r>
      <w:r w:rsidRPr="00A50A82">
        <w:rPr>
          <w:rStyle w:val="StyleUnderline"/>
        </w:rPr>
        <w:t>They have been a driving factor for Abe’s defense reforms, including Japan’s new security legislation</w:t>
      </w:r>
      <w:r w:rsidRPr="00A50A82">
        <w:rPr>
          <w:sz w:val="14"/>
        </w:rPr>
        <w:t xml:space="preserve">. Still, prospects for greater Japanese military engagement has faced domestic opposition among voters who prize their pacifist history since 1945 and fear that legacy will soon be gone with the prime minister’s plan to create a more robust defensive capability. Tighter trilateral relations could assure both camps. With its strongest partner, the United States, and its nearest democratic neighbor, South Korea, standing beside it, </w:t>
      </w:r>
      <w:r w:rsidRPr="00867277">
        <w:rPr>
          <w:rStyle w:val="StyleUnderline"/>
          <w:highlight w:val="cyan"/>
        </w:rPr>
        <w:t>Japan would be</w:t>
      </w:r>
      <w:r w:rsidRPr="00A50A82">
        <w:rPr>
          <w:rStyle w:val="StyleUnderline"/>
        </w:rPr>
        <w:t xml:space="preserve"> both </w:t>
      </w:r>
      <w:r w:rsidRPr="00867277">
        <w:rPr>
          <w:rStyle w:val="StyleUnderline"/>
          <w:highlight w:val="cyan"/>
        </w:rPr>
        <w:t>less isolated and</w:t>
      </w:r>
      <w:r w:rsidRPr="00A50A82">
        <w:rPr>
          <w:rStyle w:val="StyleUnderline"/>
        </w:rPr>
        <w:t xml:space="preserve"> more </w:t>
      </w:r>
      <w:r w:rsidRPr="00867277">
        <w:rPr>
          <w:rStyle w:val="StyleUnderline"/>
          <w:highlight w:val="cyan"/>
        </w:rPr>
        <w:t>likely to remain peaceful</w:t>
      </w:r>
      <w:r w:rsidRPr="00A50A82">
        <w:rPr>
          <w:rStyle w:val="StyleUnderline"/>
        </w:rPr>
        <w:t xml:space="preserve"> through the benefits of mutual defense</w:t>
      </w:r>
      <w:r w:rsidRPr="00A50A82">
        <w:rPr>
          <w:sz w:val="14"/>
        </w:rPr>
        <w:t xml:space="preserve">. In weighing the benefits of stronger trilateral coordination, the Obama administration would be wise to consider the gains the United States stands to make as well. With the United States, Japan and ROK working increasingly as one, </w:t>
      </w:r>
      <w:r w:rsidRPr="00A50A82">
        <w:rPr>
          <w:rStyle w:val="StyleUnderline"/>
        </w:rPr>
        <w:t>U.S. forces would be shouldering less of the burden.</w:t>
      </w:r>
      <w:r w:rsidRPr="00A50A82">
        <w:rPr>
          <w:sz w:val="14"/>
        </w:rPr>
        <w:t xml:space="preserve"> Stronger partners results in an ease of effort for all. Furthermore, a stable U.S.-ROK-Japan alliance provides the foundation for stability in East Asia—one of the chief aims of the U.S. rebalance to Asia.</w:t>
      </w:r>
    </w:p>
    <w:p w:rsidR="007F0469" w:rsidRPr="00A50A82" w:rsidRDefault="007F0469" w:rsidP="007F0469"/>
    <w:p w:rsidR="007F0469" w:rsidRDefault="007F0469">
      <w:pPr>
        <w:rPr>
          <w:rFonts w:asciiTheme="minorHAnsi" w:hAnsiTheme="minorHAnsi"/>
        </w:rPr>
      </w:pPr>
    </w:p>
    <w:sectPr w:rsidR="007F0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Malgun Gothic"/>
    <w:panose1 w:val="02030600000101010101"/>
    <w:charset w:val="81"/>
    <w:family w:val="auto"/>
    <w:notTrueType/>
    <w:pitch w:val="fixed"/>
    <w:sig w:usb0="00000000" w:usb1="09060000" w:usb2="00000010" w:usb3="00000000" w:csb0="00080000"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9BF1153"/>
    <w:multiLevelType w:val="hybridMultilevel"/>
    <w:tmpl w:val="31D89C56"/>
    <w:lvl w:ilvl="0" w:tplc="C8587BF0">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9"/>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8427440"/>
    <w:docVar w:name="VerbatimVersion" w:val="5.1"/>
  </w:docVars>
  <w:rsids>
    <w:rsidRoot w:val="00543161"/>
    <w:rsid w:val="000139A3"/>
    <w:rsid w:val="00023294"/>
    <w:rsid w:val="000248AE"/>
    <w:rsid w:val="000341D1"/>
    <w:rsid w:val="00042725"/>
    <w:rsid w:val="000A2A33"/>
    <w:rsid w:val="000B4287"/>
    <w:rsid w:val="00100833"/>
    <w:rsid w:val="00104529"/>
    <w:rsid w:val="00105942"/>
    <w:rsid w:val="00107396"/>
    <w:rsid w:val="00134426"/>
    <w:rsid w:val="00144A4C"/>
    <w:rsid w:val="00176AB0"/>
    <w:rsid w:val="00177B7D"/>
    <w:rsid w:val="0018322D"/>
    <w:rsid w:val="0019627D"/>
    <w:rsid w:val="001B5776"/>
    <w:rsid w:val="001D586A"/>
    <w:rsid w:val="001E2783"/>
    <w:rsid w:val="001E527A"/>
    <w:rsid w:val="001F1607"/>
    <w:rsid w:val="001F78CE"/>
    <w:rsid w:val="00210AFF"/>
    <w:rsid w:val="002154D7"/>
    <w:rsid w:val="00251FC7"/>
    <w:rsid w:val="00276375"/>
    <w:rsid w:val="002855A7"/>
    <w:rsid w:val="0029256A"/>
    <w:rsid w:val="002B146A"/>
    <w:rsid w:val="002B5E17"/>
    <w:rsid w:val="00310AC0"/>
    <w:rsid w:val="00315690"/>
    <w:rsid w:val="00316B75"/>
    <w:rsid w:val="00325646"/>
    <w:rsid w:val="00331113"/>
    <w:rsid w:val="003460F2"/>
    <w:rsid w:val="0036170D"/>
    <w:rsid w:val="0038158C"/>
    <w:rsid w:val="003902BA"/>
    <w:rsid w:val="003A09E2"/>
    <w:rsid w:val="003A355F"/>
    <w:rsid w:val="003D778C"/>
    <w:rsid w:val="00407037"/>
    <w:rsid w:val="00457003"/>
    <w:rsid w:val="004605D6"/>
    <w:rsid w:val="004B1B50"/>
    <w:rsid w:val="004C60E8"/>
    <w:rsid w:val="004D2551"/>
    <w:rsid w:val="004E3579"/>
    <w:rsid w:val="004E728B"/>
    <w:rsid w:val="004F39E0"/>
    <w:rsid w:val="00537BD5"/>
    <w:rsid w:val="00543161"/>
    <w:rsid w:val="0057268A"/>
    <w:rsid w:val="005D2912"/>
    <w:rsid w:val="005E1860"/>
    <w:rsid w:val="006065BD"/>
    <w:rsid w:val="00612AF5"/>
    <w:rsid w:val="00627B8D"/>
    <w:rsid w:val="0064162F"/>
    <w:rsid w:val="00645FA9"/>
    <w:rsid w:val="00647866"/>
    <w:rsid w:val="00665003"/>
    <w:rsid w:val="00673E87"/>
    <w:rsid w:val="00697CCE"/>
    <w:rsid w:val="006A2AD0"/>
    <w:rsid w:val="006C2375"/>
    <w:rsid w:val="006D3E64"/>
    <w:rsid w:val="006D4ECC"/>
    <w:rsid w:val="006E3DFB"/>
    <w:rsid w:val="00722258"/>
    <w:rsid w:val="007243E5"/>
    <w:rsid w:val="00734444"/>
    <w:rsid w:val="00764ADB"/>
    <w:rsid w:val="00766EA0"/>
    <w:rsid w:val="00770E8F"/>
    <w:rsid w:val="00791282"/>
    <w:rsid w:val="007A2226"/>
    <w:rsid w:val="007B4EEE"/>
    <w:rsid w:val="007C22FE"/>
    <w:rsid w:val="007C5DD1"/>
    <w:rsid w:val="007F0469"/>
    <w:rsid w:val="007F5B66"/>
    <w:rsid w:val="0081522C"/>
    <w:rsid w:val="00823A1C"/>
    <w:rsid w:val="00845B9D"/>
    <w:rsid w:val="00860984"/>
    <w:rsid w:val="00867277"/>
    <w:rsid w:val="008A3BB1"/>
    <w:rsid w:val="008B3ECB"/>
    <w:rsid w:val="008B4E85"/>
    <w:rsid w:val="008C146F"/>
    <w:rsid w:val="008C1B2E"/>
    <w:rsid w:val="008E2185"/>
    <w:rsid w:val="008F16CD"/>
    <w:rsid w:val="00907303"/>
    <w:rsid w:val="0091627E"/>
    <w:rsid w:val="0097032B"/>
    <w:rsid w:val="009731DB"/>
    <w:rsid w:val="009B0EC1"/>
    <w:rsid w:val="009C323B"/>
    <w:rsid w:val="009D2EAD"/>
    <w:rsid w:val="009D5150"/>
    <w:rsid w:val="009D54B2"/>
    <w:rsid w:val="009E1922"/>
    <w:rsid w:val="009F5EF9"/>
    <w:rsid w:val="009F7ED2"/>
    <w:rsid w:val="00A077B7"/>
    <w:rsid w:val="00A236F6"/>
    <w:rsid w:val="00A412A4"/>
    <w:rsid w:val="00A50A82"/>
    <w:rsid w:val="00A83F3D"/>
    <w:rsid w:val="00A93661"/>
    <w:rsid w:val="00A95652"/>
    <w:rsid w:val="00AB20D1"/>
    <w:rsid w:val="00AC0AB8"/>
    <w:rsid w:val="00AE2988"/>
    <w:rsid w:val="00AE6F0D"/>
    <w:rsid w:val="00AF47F6"/>
    <w:rsid w:val="00B33C6D"/>
    <w:rsid w:val="00B4508F"/>
    <w:rsid w:val="00B46FAF"/>
    <w:rsid w:val="00B51A13"/>
    <w:rsid w:val="00B51C49"/>
    <w:rsid w:val="00B55AD5"/>
    <w:rsid w:val="00B8057C"/>
    <w:rsid w:val="00BD6238"/>
    <w:rsid w:val="00BF593B"/>
    <w:rsid w:val="00BF773A"/>
    <w:rsid w:val="00BF7E81"/>
    <w:rsid w:val="00C13773"/>
    <w:rsid w:val="00C17CC8"/>
    <w:rsid w:val="00C22CC8"/>
    <w:rsid w:val="00C363E1"/>
    <w:rsid w:val="00C83417"/>
    <w:rsid w:val="00C94A67"/>
    <w:rsid w:val="00C9604F"/>
    <w:rsid w:val="00C962E0"/>
    <w:rsid w:val="00C96E91"/>
    <w:rsid w:val="00CA19AA"/>
    <w:rsid w:val="00CA1E91"/>
    <w:rsid w:val="00CC5298"/>
    <w:rsid w:val="00CD736E"/>
    <w:rsid w:val="00CD798D"/>
    <w:rsid w:val="00CE161E"/>
    <w:rsid w:val="00CF1D15"/>
    <w:rsid w:val="00CF59A8"/>
    <w:rsid w:val="00D325A9"/>
    <w:rsid w:val="00D36A8A"/>
    <w:rsid w:val="00D61409"/>
    <w:rsid w:val="00D6691E"/>
    <w:rsid w:val="00D71170"/>
    <w:rsid w:val="00D839A6"/>
    <w:rsid w:val="00DA1C92"/>
    <w:rsid w:val="00DA25D4"/>
    <w:rsid w:val="00DA6538"/>
    <w:rsid w:val="00DF0A73"/>
    <w:rsid w:val="00E15E75"/>
    <w:rsid w:val="00E33CAC"/>
    <w:rsid w:val="00E4507F"/>
    <w:rsid w:val="00E510CD"/>
    <w:rsid w:val="00E5262C"/>
    <w:rsid w:val="00E538F0"/>
    <w:rsid w:val="00E604A6"/>
    <w:rsid w:val="00E97845"/>
    <w:rsid w:val="00EC7DC4"/>
    <w:rsid w:val="00ED30CF"/>
    <w:rsid w:val="00EE3717"/>
    <w:rsid w:val="00F176EF"/>
    <w:rsid w:val="00F17F8A"/>
    <w:rsid w:val="00F41072"/>
    <w:rsid w:val="00F45E10"/>
    <w:rsid w:val="00F6364A"/>
    <w:rsid w:val="00F84B31"/>
    <w:rsid w:val="00F9113A"/>
    <w:rsid w:val="00F96F99"/>
    <w:rsid w:val="00FE2546"/>
    <w:rsid w:val="00FE281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CBFBC"/>
  <w15:docId w15:val="{20A4CDAD-A2EB-420D-B0D3-8B98C7750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E33CAC"/>
    <w:pPr>
      <w:spacing w:after="0" w:line="240" w:lineRule="auto"/>
    </w:pPr>
    <w:rPr>
      <w:rFonts w:ascii="Georgia" w:hAnsi="Georgia"/>
    </w:rPr>
  </w:style>
  <w:style w:type="paragraph" w:styleId="Heading1">
    <w:name w:val="heading 1"/>
    <w:aliases w:val="Pocket"/>
    <w:basedOn w:val="Normal"/>
    <w:next w:val="Normal"/>
    <w:link w:val="Heading1Char"/>
    <w:qFormat/>
    <w:rsid w:val="00E33CA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33CA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33CA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E33CAC"/>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E33C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3CAC"/>
  </w:style>
  <w:style w:type="character" w:customStyle="1" w:styleId="Heading1Char">
    <w:name w:val="Heading 1 Char"/>
    <w:aliases w:val="Pocket Char"/>
    <w:basedOn w:val="DefaultParagraphFont"/>
    <w:link w:val="Heading1"/>
    <w:rsid w:val="00E33CA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33CA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33CA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E33CAC"/>
    <w:rPr>
      <w:rFonts w:ascii="Georgia" w:eastAsiaTheme="majorEastAsia" w:hAnsi="Georgia" w:cstheme="majorBidi"/>
      <w:b/>
      <w:iCs/>
    </w:rPr>
  </w:style>
  <w:style w:type="character" w:styleId="Emphasis">
    <w:name w:val="Emphasis"/>
    <w:aliases w:val="emphasis in card,Evidence,Minimized,minimized,Highlighted,tag2,Size 10,Underlined,CD Card,ED - Tag,emphasis,Emphasis!!,small,Bold Underline,Qualifications,normal card text,Shrunk,qualifications in card,qualifications,bold underline,Box,Style1"/>
    <w:basedOn w:val="DefaultParagraphFont"/>
    <w:link w:val="textbold"/>
    <w:uiPriority w:val="7"/>
    <w:qFormat/>
    <w:rsid w:val="00E33CAC"/>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33CAC"/>
    <w:rPr>
      <w:b/>
      <w:bCs/>
      <w:sz w:val="22"/>
      <w:u w:val="none"/>
    </w:rPr>
  </w:style>
  <w:style w:type="character" w:customStyle="1" w:styleId="StyleUnderline">
    <w:name w:val="Style Underline"/>
    <w:aliases w:val="Underline,Style Bold Underline,Underline Char,Intense Emphasis11,Intense Emphasis111,Bold Cite Char,Heading 3 Char Char1 Char,Cards + Font: 12 pt Char,Heading 3 Char1 Char Char Char,Intense Emphasis1111,B,Intense Emphasi"/>
    <w:basedOn w:val="DefaultParagraphFont"/>
    <w:uiPriority w:val="6"/>
    <w:qFormat/>
    <w:rsid w:val="00E33CAC"/>
    <w:rPr>
      <w:b w:val="0"/>
      <w:sz w:val="22"/>
      <w:u w:val="single"/>
    </w:rPr>
  </w:style>
  <w:style w:type="character" w:styleId="Hyperlink">
    <w:name w:val="Hyperlink"/>
    <w:aliases w:val="heading 1 (block title),Important,Read,Card Text,Internet Link,Analytic Text"/>
    <w:basedOn w:val="DefaultParagraphFont"/>
    <w:uiPriority w:val="99"/>
    <w:unhideWhenUsed/>
    <w:rsid w:val="00E33CAC"/>
    <w:rPr>
      <w:color w:val="auto"/>
      <w:u w:val="none"/>
    </w:rPr>
  </w:style>
  <w:style w:type="character" w:styleId="FollowedHyperlink">
    <w:name w:val="FollowedHyperlink"/>
    <w:basedOn w:val="DefaultParagraphFont"/>
    <w:uiPriority w:val="99"/>
    <w:semiHidden/>
    <w:unhideWhenUsed/>
    <w:rsid w:val="00E33CAC"/>
    <w:rPr>
      <w:color w:val="auto"/>
      <w:u w:val="none"/>
    </w:rPr>
  </w:style>
  <w:style w:type="paragraph" w:customStyle="1" w:styleId="textbold">
    <w:name w:val="text bold"/>
    <w:basedOn w:val="Normal"/>
    <w:link w:val="Emphasis"/>
    <w:uiPriority w:val="7"/>
    <w:qFormat/>
    <w:rsid w:val="00543161"/>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2154D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154D7"/>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ationalinterest.org/article/say-goodbye-taiwan-9931?page=show" TargetMode="External"/><Relationship Id="rId13" Type="http://schemas.openxmlformats.org/officeDocument/2006/relationships/hyperlink" Target="http://thediplomat.com/2012/04/how-to-deter-taiwan-clash/" TargetMode="External"/><Relationship Id="rId18" Type="http://schemas.openxmlformats.org/officeDocument/2006/relationships/hyperlink" Target="http://thediplomat.com/2016/03/nukes-for-south-korea-and-japan-donald-trump-sees-no-proble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nationalinterest.org/article/say-goodbye-taiwan-9931?page=show" TargetMode="External"/><Relationship Id="rId12" Type="http://schemas.openxmlformats.org/officeDocument/2006/relationships/hyperlink" Target="http://warontherocks.com/2016/01/the-cost-of-credible-deterrence-in-taiwan/" TargetMode="External"/><Relationship Id="rId17" Type="http://schemas.openxmlformats.org/officeDocument/2006/relationships/hyperlink" Target="http://www.wsj.com/articles/china-has-few-options-in-protesting-u-s-arms-sales-to-taiwan-1450373290" TargetMode="External"/><Relationship Id="rId2" Type="http://schemas.openxmlformats.org/officeDocument/2006/relationships/numbering" Target="numbering.xml"/><Relationship Id="rId16" Type="http://schemas.openxmlformats.org/officeDocument/2006/relationships/hyperlink" Target="http://nationalinterest.org/blog/the-skeptics/arm-taiwan-america-dont-defend-it-14695?page=2" TargetMode="External"/><Relationship Id="rId20" Type="http://schemas.openxmlformats.org/officeDocument/2006/relationships/hyperlink" Target="http://nationalinterest.org/feature/americas-next-move-asia-japan-south-korea-alliance-15301" TargetMode="External"/><Relationship Id="rId1" Type="http://schemas.openxmlformats.org/officeDocument/2006/relationships/customXml" Target="../customXml/item1.xml"/><Relationship Id="rId6" Type="http://schemas.openxmlformats.org/officeDocument/2006/relationships/hyperlink" Target="http://www.ejinsight.com/20160509-new-taiwan-president-will-try-to-square-the-circle/" TargetMode="External"/><Relationship Id="rId11" Type="http://schemas.openxmlformats.org/officeDocument/2006/relationships/hyperlink" Target="http://warontherocks.com/2016/01/reestablishing-deterrence-a-guide-for-taiwans-new-president/" TargetMode="External"/><Relationship Id="rId5" Type="http://schemas.openxmlformats.org/officeDocument/2006/relationships/webSettings" Target="webSettings.xml"/><Relationship Id="rId15" Type="http://schemas.openxmlformats.org/officeDocument/2006/relationships/hyperlink" Target="https://www.americanactionforum.org/insight/five-things-that-should-be-in-the-us-arms-sale-to-taiwan/" TargetMode="External"/><Relationship Id="rId10" Type="http://schemas.openxmlformats.org/officeDocument/2006/relationships/hyperlink" Target="http://mil.sagepub.com.proxy.lib.umich.edu/content/33/3/637.full.pdf+html" TargetMode="External"/><Relationship Id="rId19" Type="http://schemas.openxmlformats.org/officeDocument/2006/relationships/hyperlink" Target="http://nationalinterest.org/feature/americas-next-move-asia-japan-south-korea-alliance-15301" TargetMode="External"/><Relationship Id="rId4" Type="http://schemas.openxmlformats.org/officeDocument/2006/relationships/settings" Target="settings.xml"/><Relationship Id="rId9" Type="http://schemas.openxmlformats.org/officeDocument/2006/relationships/hyperlink" Target="http://mil.sagepub.com.proxy.lib.umich.edu/content/33/3/637.full.pdf+html" TargetMode="External"/><Relationship Id="rId14" Type="http://schemas.openxmlformats.org/officeDocument/2006/relationships/hyperlink" Target="http://www.kida.re.kr/data/2006/04/14/seongho_sheen.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y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69AE8-8C3E-4F03-8E58-576621697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269</TotalTime>
  <Pages>1</Pages>
  <Words>105942</Words>
  <Characters>603872</Characters>
  <Application>Microsoft Office Word</Application>
  <DocSecurity>0</DocSecurity>
  <Lines>5032</Lines>
  <Paragraphs>1416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Rosenthal</dc:creator>
  <cp:keywords>5.1.1</cp:keywords>
  <cp:lastModifiedBy>Alyssa Nekritz</cp:lastModifiedBy>
  <cp:revision>21</cp:revision>
  <dcterms:created xsi:type="dcterms:W3CDTF">2016-07-13T01:32:00Z</dcterms:created>
  <dcterms:modified xsi:type="dcterms:W3CDTF">2016-07-26T15:28:00Z</dcterms:modified>
</cp:coreProperties>
</file>