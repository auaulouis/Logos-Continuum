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E7360D" w14:textId="77777777" w:rsidR="00E0283E" w:rsidRDefault="00E0283E" w:rsidP="00E0283E">
      <w:pPr>
        <w:pStyle w:val="Heading1"/>
      </w:pPr>
      <w:r>
        <w:t>GMP – 1AC</w:t>
      </w:r>
    </w:p>
    <w:p w14:paraId="7C10B56E" w14:textId="77777777" w:rsidR="00E0283E" w:rsidRDefault="00E0283E" w:rsidP="00E0283E">
      <w:pPr>
        <w:pStyle w:val="Heading2"/>
      </w:pPr>
      <w:proofErr w:type="spellStart"/>
      <w:r>
        <w:t>Plantexts</w:t>
      </w:r>
      <w:proofErr w:type="spellEnd"/>
      <w:r>
        <w:t xml:space="preserve"> </w:t>
      </w:r>
    </w:p>
    <w:p w14:paraId="0C7B2342" w14:textId="7A235E46" w:rsidR="00E0283E" w:rsidRDefault="00E0283E" w:rsidP="00E0283E">
      <w:pPr>
        <w:pStyle w:val="Heading4"/>
      </w:pPr>
      <w:r>
        <w:t>The United States Federal Government should enter into a mutual security agreement with the People’s Republic of China via</w:t>
      </w:r>
      <w:r w:rsidR="0003212D">
        <w:t xml:space="preserve"> a Global Maritime Partnership, under which a Joint Information Environment should be established. </w:t>
      </w:r>
    </w:p>
    <w:p w14:paraId="19EFB687" w14:textId="39E48A28" w:rsidR="00EE44FD" w:rsidRPr="00EE44FD" w:rsidRDefault="0003212D" w:rsidP="00EE44FD">
      <w:pPr>
        <w:pStyle w:val="Heading4"/>
      </w:pPr>
      <w:r>
        <w:t xml:space="preserve">The United States Federal Government should enter into a </w:t>
      </w:r>
      <w:r w:rsidR="00EE44FD">
        <w:t xml:space="preserve">mutual security agreement with the People’s Republic of China via a </w:t>
      </w:r>
      <w:r>
        <w:t>Global Maritime Partn</w:t>
      </w:r>
      <w:r w:rsidR="00EE44FD">
        <w:t>ership.</w:t>
      </w:r>
    </w:p>
    <w:p w14:paraId="2353725C" w14:textId="77777777" w:rsidR="0003212D" w:rsidRPr="0003212D" w:rsidRDefault="0003212D" w:rsidP="0003212D"/>
    <w:p w14:paraId="6C79078B" w14:textId="77777777" w:rsidR="00EE44FD" w:rsidRDefault="00EE44FD" w:rsidP="00EE44FD">
      <w:pPr>
        <w:pStyle w:val="Heading4"/>
      </w:pPr>
      <w:r>
        <w:t>The United States Federal Government should enter into a Global Maritime Partnership with the People’s Republic of China, under which a Joint Information Environment should be established.</w:t>
      </w:r>
    </w:p>
    <w:p w14:paraId="6B045172" w14:textId="77777777" w:rsidR="00E0283E" w:rsidRDefault="00E0283E" w:rsidP="00E0283E">
      <w:pPr>
        <w:pStyle w:val="Heading2"/>
      </w:pPr>
      <w:r>
        <w:t xml:space="preserve">ADV – Trade Security </w:t>
      </w:r>
    </w:p>
    <w:p w14:paraId="548EC76B" w14:textId="07DAC229" w:rsidR="000C0830" w:rsidRPr="006E34D6" w:rsidRDefault="000C0830" w:rsidP="006E34D6">
      <w:pPr>
        <w:pStyle w:val="Heading4"/>
      </w:pPr>
      <w:r w:rsidRPr="006E34D6">
        <w:t>Globalization has</w:t>
      </w:r>
      <w:r w:rsidR="006E34D6">
        <w:t xml:space="preserve"> caused</w:t>
      </w:r>
      <w:r w:rsidRPr="006E34D6">
        <w:t xml:space="preserve"> vulnerabilities in maritime trade – increasing amount of goods gives </w:t>
      </w:r>
      <w:r w:rsidR="006E34D6" w:rsidRPr="006E34D6">
        <w:t xml:space="preserve">pirates more changes to overtake ships – GMP key to solve. </w:t>
      </w:r>
    </w:p>
    <w:p w14:paraId="511FEC9B" w14:textId="77777777" w:rsidR="00203D4A" w:rsidRPr="004A7A78" w:rsidRDefault="00203D4A" w:rsidP="00203D4A">
      <w:proofErr w:type="spellStart"/>
      <w:r w:rsidRPr="00413523">
        <w:rPr>
          <w:rStyle w:val="Style13ptBold"/>
        </w:rPr>
        <w:t>Hszieh</w:t>
      </w:r>
      <w:proofErr w:type="spellEnd"/>
      <w:r w:rsidRPr="00413523">
        <w:rPr>
          <w:rStyle w:val="Style13ptBold"/>
        </w:rPr>
        <w:t xml:space="preserve"> et all 12</w:t>
      </w:r>
      <w:r>
        <w:t xml:space="preserve"> — Dr. </w:t>
      </w:r>
      <w:proofErr w:type="spellStart"/>
      <w:r>
        <w:t>Hszieh</w:t>
      </w:r>
      <w:proofErr w:type="spellEnd"/>
      <w:r>
        <w:t xml:space="preserve"> is a Corporate Strategy Group Strategic Analyst at the Space and Naval Warfare Systems Center Pacific, San Diego, California. She earned a PhD in political science at the University of Southern California and is the author or coauthor of numerous articles. Captain </w:t>
      </w:r>
      <w:proofErr w:type="spellStart"/>
      <w:r>
        <w:t>Galdorisi</w:t>
      </w:r>
      <w:proofErr w:type="spellEnd"/>
      <w:r>
        <w:t xml:space="preserve">, USN (Ret.), is Director, Corporate Strategy Group, at the Space and Naval Warfare Systems Center Pacific in San Diego, California. He is a graduate of the U.S. Naval Academy, and holds master’s degrees from the Naval Postgraduate School (oceanography) and the University of San Diego (international relations). Mr. </w:t>
      </w:r>
      <w:proofErr w:type="spellStart"/>
      <w:r>
        <w:t>McKearney</w:t>
      </w:r>
      <w:proofErr w:type="spellEnd"/>
      <w:r>
        <w:t xml:space="preserve"> is the president and founder of The Ranger Group. He is president of the Military Operations Research Society (MORS) and is past chairman of the MORS symposium composite group on joint warfare. Dr. Sutton is Head, Combat Systems Simulation and Analysis, Maritime Operations Division, in the </w:t>
      </w:r>
      <w:proofErr w:type="spellStart"/>
      <w:r>
        <w:t>Defence</w:t>
      </w:r>
      <w:proofErr w:type="spellEnd"/>
      <w:r>
        <w:t xml:space="preserve"> Science and Technology </w:t>
      </w:r>
      <w:proofErr w:type="spellStart"/>
      <w:r>
        <w:t>Organisation</w:t>
      </w:r>
      <w:proofErr w:type="spellEnd"/>
      <w:r>
        <w:t>, 2012 ("Networking the Global Maritime Partnership,” USNWC, 2012, Available Online at</w:t>
      </w:r>
      <w:r w:rsidRPr="00413523">
        <w:t>https://www.usnwc.edu/getattachment/493473de-ac4b-4f0a-b1b3-3671efdbd0af/Networking-the-Global-Maritime-Partnership</w:t>
      </w:r>
      <w:r>
        <w:t>, Accessed 6-24-2016)//CM</w:t>
      </w:r>
    </w:p>
    <w:p w14:paraId="50C4E2BB" w14:textId="77777777" w:rsidR="00203D4A" w:rsidRPr="004A7A78" w:rsidRDefault="00203D4A" w:rsidP="00203D4A">
      <w:pPr>
        <w:rPr>
          <w:rStyle w:val="StyleUnderline"/>
        </w:rPr>
      </w:pPr>
      <w:r w:rsidRPr="0086396E">
        <w:rPr>
          <w:rStyle w:val="StyleUnderline"/>
        </w:rPr>
        <w:t>Six years after Admiral Michael Mullen</w:t>
      </w:r>
      <w:r w:rsidRPr="004A7A78">
        <w:rPr>
          <w:sz w:val="16"/>
        </w:rPr>
        <w:t xml:space="preserve">, then Chief of Naval Operations, </w:t>
      </w:r>
      <w:r w:rsidRPr="0086396E">
        <w:rPr>
          <w:rStyle w:val="StyleUnderline"/>
        </w:rPr>
        <w:t>proposed</w:t>
      </w:r>
      <w:r>
        <w:rPr>
          <w:rStyle w:val="StyleUnderline"/>
        </w:rPr>
        <w:t xml:space="preserve"> </w:t>
      </w:r>
      <w:r w:rsidRPr="0086396E">
        <w:rPr>
          <w:rStyle w:val="StyleUnderline"/>
        </w:rPr>
        <w:t>his “thousand-ship navy” concept</w:t>
      </w:r>
      <w:r w:rsidRPr="004A7A78">
        <w:rPr>
          <w:sz w:val="16"/>
        </w:rPr>
        <w:t xml:space="preserve"> at the Seventeenth International </w:t>
      </w:r>
      <w:proofErr w:type="spellStart"/>
      <w:r w:rsidRPr="004A7A78">
        <w:rPr>
          <w:sz w:val="16"/>
        </w:rPr>
        <w:t>Seapower</w:t>
      </w:r>
      <w:proofErr w:type="spellEnd"/>
      <w:r w:rsidRPr="004A7A78">
        <w:rPr>
          <w:sz w:val="16"/>
        </w:rPr>
        <w:t xml:space="preserve"> Symposium at the U.S. Naval War College in 2005, </w:t>
      </w:r>
      <w:r w:rsidRPr="0086396E">
        <w:rPr>
          <w:rStyle w:val="StyleUnderline"/>
        </w:rPr>
        <w:t xml:space="preserve">his </w:t>
      </w:r>
      <w:r w:rsidRPr="00EE10E0">
        <w:rPr>
          <w:rStyle w:val="StyleUnderline"/>
          <w:highlight w:val="cyan"/>
        </w:rPr>
        <w:t>notion of a G</w:t>
      </w:r>
      <w:r w:rsidRPr="0086396E">
        <w:rPr>
          <w:rStyle w:val="StyleUnderline"/>
        </w:rPr>
        <w:t xml:space="preserve">lobal </w:t>
      </w:r>
      <w:r w:rsidRPr="00EE10E0">
        <w:rPr>
          <w:rStyle w:val="StyleUnderline"/>
          <w:highlight w:val="cyan"/>
        </w:rPr>
        <w:t>M</w:t>
      </w:r>
      <w:r w:rsidRPr="0086396E">
        <w:rPr>
          <w:rStyle w:val="StyleUnderline"/>
        </w:rPr>
        <w:t xml:space="preserve">aritime </w:t>
      </w:r>
      <w:r w:rsidRPr="00EE10E0">
        <w:rPr>
          <w:rStyle w:val="StyleUnderline"/>
          <w:highlight w:val="cyan"/>
        </w:rPr>
        <w:t>P</w:t>
      </w:r>
      <w:r w:rsidRPr="0086396E">
        <w:rPr>
          <w:rStyle w:val="StyleUnderline"/>
        </w:rPr>
        <w:t xml:space="preserve">artnership </w:t>
      </w:r>
      <w:r w:rsidRPr="00EE10E0">
        <w:rPr>
          <w:rStyle w:val="StyleUnderline"/>
          <w:highlight w:val="cyan"/>
        </w:rPr>
        <w:t>is gaining</w:t>
      </w:r>
      <w:r w:rsidRPr="0086396E">
        <w:rPr>
          <w:rStyle w:val="StyleUnderline"/>
        </w:rPr>
        <w:t xml:space="preserve"> increasing </w:t>
      </w:r>
      <w:r w:rsidRPr="00EE10E0">
        <w:rPr>
          <w:rStyle w:val="StyleUnderline"/>
          <w:highlight w:val="cyan"/>
        </w:rPr>
        <w:t xml:space="preserve">currency </w:t>
      </w:r>
      <w:r w:rsidRPr="004538F3">
        <w:rPr>
          <w:rStyle w:val="StyleUnderline"/>
        </w:rPr>
        <w:t>within</w:t>
      </w:r>
      <w:r w:rsidRPr="0086396E">
        <w:rPr>
          <w:rStyle w:val="StyleUnderline"/>
        </w:rPr>
        <w:t>, between, and</w:t>
      </w:r>
      <w:r>
        <w:rPr>
          <w:rStyle w:val="StyleUnderline"/>
        </w:rPr>
        <w:t xml:space="preserve"> </w:t>
      </w:r>
      <w:r w:rsidRPr="0086396E">
        <w:rPr>
          <w:rStyle w:val="StyleUnderline"/>
        </w:rPr>
        <w:t xml:space="preserve">among </w:t>
      </w:r>
      <w:r w:rsidRPr="004538F3">
        <w:rPr>
          <w:rStyle w:val="StyleUnderline"/>
        </w:rPr>
        <w:t>navies</w:t>
      </w:r>
      <w:r w:rsidRPr="0086396E">
        <w:rPr>
          <w:rStyle w:val="StyleUnderline"/>
        </w:rPr>
        <w:t>.</w:t>
      </w:r>
      <w:r w:rsidRPr="004A7A78">
        <w:rPr>
          <w:sz w:val="16"/>
        </w:rPr>
        <w:t xml:space="preserve">1 As the Chief of Naval Operations, Admiral Gary </w:t>
      </w:r>
      <w:proofErr w:type="spellStart"/>
      <w:r w:rsidRPr="004A7A78">
        <w:rPr>
          <w:sz w:val="16"/>
        </w:rPr>
        <w:t>Roughead</w:t>
      </w:r>
      <w:proofErr w:type="spellEnd"/>
      <w:r w:rsidRPr="004A7A78">
        <w:rPr>
          <w:sz w:val="16"/>
        </w:rPr>
        <w:t xml:space="preserve">, noted in his remarks at the Nineteenth International </w:t>
      </w:r>
      <w:proofErr w:type="spellStart"/>
      <w:r w:rsidRPr="004A7A78">
        <w:rPr>
          <w:sz w:val="16"/>
        </w:rPr>
        <w:t>Seapower</w:t>
      </w:r>
      <w:proofErr w:type="spellEnd"/>
      <w:r w:rsidRPr="004A7A78">
        <w:rPr>
          <w:sz w:val="16"/>
        </w:rPr>
        <w:t xml:space="preserve"> Symposium in 2009, </w:t>
      </w:r>
      <w:r w:rsidRPr="00EE10E0">
        <w:rPr>
          <w:rStyle w:val="StyleUnderline"/>
          <w:highlight w:val="cyan"/>
        </w:rPr>
        <w:t>navies worldwide are working mightily to enhance cooperation</w:t>
      </w:r>
      <w:r w:rsidRPr="0086396E">
        <w:rPr>
          <w:rStyle w:val="StyleUnderline"/>
        </w:rPr>
        <w:t xml:space="preserve"> and interoperability</w:t>
      </w:r>
      <w:r>
        <w:rPr>
          <w:rStyle w:val="StyleUnderline"/>
        </w:rPr>
        <w:t xml:space="preserve"> </w:t>
      </w:r>
      <w:r w:rsidRPr="00EE10E0">
        <w:rPr>
          <w:rStyle w:val="StyleUnderline"/>
          <w:highlight w:val="cyan"/>
        </w:rPr>
        <w:t>on the global commons</w:t>
      </w:r>
      <w:r w:rsidRPr="004A7A78">
        <w:rPr>
          <w:sz w:val="16"/>
        </w:rPr>
        <w:t xml:space="preserve">.2 </w:t>
      </w:r>
      <w:r w:rsidRPr="0086396E">
        <w:rPr>
          <w:rStyle w:val="StyleUnderline"/>
        </w:rPr>
        <w:t>Real-world operations, especially in the Pacific Rim, have demonstrated that</w:t>
      </w:r>
      <w:r>
        <w:rPr>
          <w:rStyle w:val="StyleUnderline"/>
        </w:rPr>
        <w:t xml:space="preserve"> </w:t>
      </w:r>
      <w:r w:rsidRPr="0086396E">
        <w:rPr>
          <w:rStyle w:val="StyleUnderline"/>
        </w:rPr>
        <w:t>networking maritime forces is crucial to the effectiveness of operations that</w:t>
      </w:r>
      <w:r>
        <w:rPr>
          <w:rStyle w:val="StyleUnderline"/>
        </w:rPr>
        <w:t xml:space="preserve"> </w:t>
      </w:r>
      <w:r w:rsidRPr="0086396E">
        <w:rPr>
          <w:rStyle w:val="StyleUnderline"/>
        </w:rPr>
        <w:t>run the gamut from humanitarian operations to dealing with insurgencies, to</w:t>
      </w:r>
      <w:r>
        <w:rPr>
          <w:rStyle w:val="StyleUnderline"/>
        </w:rPr>
        <w:t xml:space="preserve"> </w:t>
      </w:r>
      <w:r w:rsidRPr="0086396E">
        <w:rPr>
          <w:rStyle w:val="StyleUnderline"/>
        </w:rPr>
        <w:t>nation-building, to state-on-state conflict.</w:t>
      </w:r>
      <w:r w:rsidRPr="004A7A78">
        <w:rPr>
          <w:sz w:val="16"/>
        </w:rPr>
        <w:t xml:space="preserve"> Additionally, </w:t>
      </w:r>
      <w:r w:rsidRPr="0086396E">
        <w:rPr>
          <w:rStyle w:val="StyleUnderline"/>
        </w:rPr>
        <w:t>these operations often</w:t>
      </w:r>
      <w:r>
        <w:rPr>
          <w:rStyle w:val="StyleUnderline"/>
        </w:rPr>
        <w:t xml:space="preserve"> </w:t>
      </w:r>
      <w:r w:rsidRPr="0086396E">
        <w:rPr>
          <w:rStyle w:val="StyleUnderline"/>
        </w:rPr>
        <w:t>involve nations and navies that come together on short</w:t>
      </w:r>
      <w:r w:rsidRPr="004A7A78">
        <w:rPr>
          <w:sz w:val="16"/>
        </w:rPr>
        <w:t>—or no—</w:t>
      </w:r>
      <w:r w:rsidRPr="0086396E">
        <w:rPr>
          <w:rStyle w:val="StyleUnderline"/>
        </w:rPr>
        <w:t>notice</w:t>
      </w:r>
      <w:r w:rsidRPr="004A7A78">
        <w:rPr>
          <w:sz w:val="16"/>
        </w:rPr>
        <w:t xml:space="preserve">, and, as a necessary condition for success in these operations, </w:t>
      </w:r>
      <w:r w:rsidRPr="0086396E">
        <w:rPr>
          <w:rStyle w:val="StyleUnderline"/>
        </w:rPr>
        <w:t xml:space="preserve">this </w:t>
      </w:r>
      <w:r w:rsidRPr="00EE10E0">
        <w:rPr>
          <w:rStyle w:val="StyleUnderline"/>
          <w:highlight w:val="cyan"/>
        </w:rPr>
        <w:t>networking must be immediately available and robust</w:t>
      </w:r>
      <w:r w:rsidRPr="0086396E">
        <w:rPr>
          <w:rStyle w:val="StyleUnderline"/>
        </w:rPr>
        <w:t>.</w:t>
      </w:r>
      <w:r>
        <w:rPr>
          <w:rStyle w:val="StyleUnderline"/>
        </w:rPr>
        <w:t xml:space="preserve"> </w:t>
      </w:r>
      <w:r w:rsidRPr="004A7A78">
        <w:rPr>
          <w:sz w:val="16"/>
        </w:rPr>
        <w:t xml:space="preserve">The central themes of this article are that the technical challenges of netting maritime forces together are not trivial and that overcoming these challenges is more daunting today than at any time in history. Why? Simply because unlike the days when flag hoists or simple radio transmissions were all that navies needed to effectively work together, rapid technological change has reached nations and navies unevenly and has actually impeded the effective networking of coalition partners. To maintain the growth and development of global maritime partnerships around the world, this article proposes leveraging an example of one effort among long-standing partners to address the issue of naval interoperability at the defense laboratory level. </w:t>
      </w:r>
      <w:r w:rsidRPr="00EE10E0">
        <w:rPr>
          <w:rStyle w:val="StyleUnderline"/>
          <w:highlight w:val="cyan"/>
        </w:rPr>
        <w:t>Coalitions at sea are not new</w:t>
      </w:r>
      <w:r w:rsidRPr="00EE10E0">
        <w:rPr>
          <w:sz w:val="16"/>
          <w:highlight w:val="cyan"/>
        </w:rPr>
        <w:t xml:space="preserve">. </w:t>
      </w:r>
      <w:r w:rsidRPr="00EE10E0">
        <w:rPr>
          <w:rStyle w:val="StyleUnderline"/>
          <w:highlight w:val="cyan"/>
        </w:rPr>
        <w:t>However, globalization</w:t>
      </w:r>
      <w:r w:rsidRPr="004A7A78">
        <w:rPr>
          <w:sz w:val="16"/>
        </w:rPr>
        <w:t xml:space="preserve">—one of the </w:t>
      </w:r>
      <w:proofErr w:type="spellStart"/>
      <w:r w:rsidRPr="004A7A78">
        <w:rPr>
          <w:sz w:val="16"/>
        </w:rPr>
        <w:t>macrotrends</w:t>
      </w:r>
      <w:proofErr w:type="spellEnd"/>
      <w:r w:rsidRPr="004A7A78">
        <w:rPr>
          <w:sz w:val="16"/>
        </w:rPr>
        <w:t xml:space="preserve"> of the late twentieth and early twenty-first centuries—</w:t>
      </w:r>
      <w:r w:rsidRPr="00EE10E0">
        <w:rPr>
          <w:rStyle w:val="StyleUnderline"/>
          <w:highlight w:val="cyan"/>
        </w:rPr>
        <w:t>has prompted many nations to join together to maintain</w:t>
      </w:r>
      <w:r w:rsidRPr="0086396E">
        <w:rPr>
          <w:rStyle w:val="StyleUnderline"/>
        </w:rPr>
        <w:t xml:space="preserve"> the </w:t>
      </w:r>
      <w:r w:rsidRPr="00EE10E0">
        <w:rPr>
          <w:rStyle w:val="StyleUnderline"/>
          <w:highlight w:val="cyan"/>
        </w:rPr>
        <w:t>security</w:t>
      </w:r>
      <w:r w:rsidRPr="0086396E">
        <w:rPr>
          <w:rStyle w:val="StyleUnderline"/>
        </w:rPr>
        <w:t xml:space="preserve"> and stability of the maritime</w:t>
      </w:r>
      <w:r>
        <w:rPr>
          <w:rStyle w:val="StyleUnderline"/>
        </w:rPr>
        <w:t xml:space="preserve"> </w:t>
      </w:r>
      <w:r w:rsidRPr="0086396E">
        <w:rPr>
          <w:rStyle w:val="StyleUnderline"/>
        </w:rPr>
        <w:t>domain</w:t>
      </w:r>
      <w:r w:rsidRPr="004A7A78">
        <w:rPr>
          <w:sz w:val="16"/>
        </w:rPr>
        <w:t xml:space="preserve">. Globalization—generally understood as “the integration of the political, economic, and cultural activities of geographically and/or nationally separated peoples”—involves the international interaction of information, financial capital, commerce, technology, and labor at significantly greater speeds and volumes than previously thought, and it impacts the lives and fortunes of all humanity.3 </w:t>
      </w:r>
      <w:r w:rsidRPr="0086396E">
        <w:rPr>
          <w:rStyle w:val="StyleUnderline"/>
        </w:rPr>
        <w:t xml:space="preserve">It is important to recognize that </w:t>
      </w:r>
      <w:r w:rsidRPr="00EE10E0">
        <w:rPr>
          <w:rStyle w:val="StyleUnderline"/>
          <w:highlight w:val="cyan"/>
        </w:rPr>
        <w:t>globalization has a significant impact in the maritime domain</w:t>
      </w:r>
      <w:r w:rsidRPr="004A7A78">
        <w:rPr>
          <w:sz w:val="16"/>
        </w:rPr>
        <w:t xml:space="preserve">, where events in one part of the world can swiftly impact peoples and societies across the globe. </w:t>
      </w:r>
      <w:r w:rsidRPr="00EE10E0">
        <w:rPr>
          <w:rStyle w:val="StyleUnderline"/>
          <w:highlight w:val="cyan"/>
        </w:rPr>
        <w:t>As globalization has grown</w:t>
      </w:r>
      <w:r w:rsidRPr="0086396E">
        <w:rPr>
          <w:rStyle w:val="StyleUnderline"/>
        </w:rPr>
        <w:t xml:space="preserve"> over the past two decades, </w:t>
      </w:r>
      <w:r w:rsidRPr="00EE10E0">
        <w:rPr>
          <w:rStyle w:val="StyleUnderline"/>
          <w:highlight w:val="cyan"/>
        </w:rPr>
        <w:t>we have witnessed an increase in maritime trade</w:t>
      </w:r>
      <w:r w:rsidRPr="0086396E">
        <w:rPr>
          <w:rStyle w:val="StyleUnderline"/>
        </w:rPr>
        <w:t xml:space="preserve"> on the global commons. </w:t>
      </w:r>
      <w:r w:rsidRPr="00EE10E0">
        <w:rPr>
          <w:rStyle w:val="StyleUnderline"/>
          <w:highlight w:val="cyan"/>
        </w:rPr>
        <w:t>The tonnage of goods carried across the oceans</w:t>
      </w:r>
      <w:r w:rsidRPr="004A7A78">
        <w:rPr>
          <w:rStyle w:val="StyleUnderline"/>
        </w:rPr>
        <w:t xml:space="preserve"> by the rapidly growing merchant fleets of the world </w:t>
      </w:r>
      <w:r w:rsidRPr="00EE10E0">
        <w:rPr>
          <w:rStyle w:val="StyleUnderline"/>
          <w:highlight w:val="cyan"/>
        </w:rPr>
        <w:t>has more than quadrupled in the past four decades</w:t>
      </w:r>
      <w:r w:rsidRPr="004A7A78">
        <w:rPr>
          <w:rStyle w:val="StyleUnderline"/>
        </w:rPr>
        <w:t>. This global exchange of goods has</w:t>
      </w:r>
      <w:r>
        <w:rPr>
          <w:rStyle w:val="StyleUnderline"/>
        </w:rPr>
        <w:t xml:space="preserve"> </w:t>
      </w:r>
      <w:r w:rsidRPr="004A7A78">
        <w:rPr>
          <w:rStyle w:val="StyleUnderline"/>
        </w:rPr>
        <w:t>brought ever-increasing prosperity to the community of nations.</w:t>
      </w:r>
      <w:r>
        <w:rPr>
          <w:rStyle w:val="StyleUnderline"/>
        </w:rPr>
        <w:t xml:space="preserve"> </w:t>
      </w:r>
      <w:r w:rsidRPr="00EE10E0">
        <w:rPr>
          <w:rStyle w:val="StyleUnderline"/>
          <w:highlight w:val="cyan"/>
        </w:rPr>
        <w:t>With</w:t>
      </w:r>
      <w:r w:rsidRPr="004A7A78">
        <w:rPr>
          <w:rStyle w:val="StyleUnderline"/>
        </w:rPr>
        <w:t xml:space="preserve"> globalization and the concomitant </w:t>
      </w:r>
      <w:r w:rsidRPr="00EE10E0">
        <w:rPr>
          <w:rStyle w:val="StyleUnderline"/>
          <w:highlight w:val="cyan"/>
        </w:rPr>
        <w:t>dependence on</w:t>
      </w:r>
      <w:r w:rsidRPr="004A7A78">
        <w:rPr>
          <w:rStyle w:val="StyleUnderline"/>
        </w:rPr>
        <w:t xml:space="preserve"> reliable </w:t>
      </w:r>
      <w:r w:rsidRPr="00EE10E0">
        <w:rPr>
          <w:rStyle w:val="StyleUnderline"/>
          <w:highlight w:val="cyan"/>
        </w:rPr>
        <w:t>oceanic commerce come vulnerabilities</w:t>
      </w:r>
      <w:r w:rsidRPr="004A7A78">
        <w:rPr>
          <w:rStyle w:val="StyleUnderline"/>
        </w:rPr>
        <w:t>.</w:t>
      </w:r>
      <w:r w:rsidRPr="004A7A78">
        <w:rPr>
          <w:sz w:val="16"/>
        </w:rPr>
        <w:t xml:space="preserve"> </w:t>
      </w:r>
      <w:r w:rsidRPr="00EE10E0">
        <w:rPr>
          <w:rStyle w:val="StyleUnderline"/>
          <w:highlight w:val="cyan"/>
        </w:rPr>
        <w:t>Those who would disrupt</w:t>
      </w:r>
      <w:r w:rsidRPr="004A7A78">
        <w:rPr>
          <w:rStyle w:val="StyleUnderline"/>
        </w:rPr>
        <w:t xml:space="preserve"> this </w:t>
      </w:r>
      <w:r w:rsidRPr="00EE10E0">
        <w:rPr>
          <w:rStyle w:val="StyleUnderline"/>
          <w:highlight w:val="cyan"/>
        </w:rPr>
        <w:t>trade</w:t>
      </w:r>
      <w:r w:rsidRPr="004A7A78">
        <w:rPr>
          <w:sz w:val="16"/>
        </w:rPr>
        <w:t xml:space="preserve"> and the rule of law on the global commons, whether for economic or political gain, </w:t>
      </w:r>
      <w:r w:rsidRPr="00EE10E0">
        <w:rPr>
          <w:rStyle w:val="StyleUnderline"/>
          <w:highlight w:val="cyan"/>
        </w:rPr>
        <w:t>now have far more opportunities to attack vessels on the high seas</w:t>
      </w:r>
      <w:r w:rsidRPr="004A7A78">
        <w:rPr>
          <w:sz w:val="16"/>
        </w:rPr>
        <w:t xml:space="preserve"> or in near-shore waters than ever before. </w:t>
      </w:r>
      <w:r w:rsidRPr="004A7A78">
        <w:rPr>
          <w:rStyle w:val="StyleUnderline"/>
        </w:rPr>
        <w:t>The dramatic increase in this century of piracy</w:t>
      </w:r>
      <w:r w:rsidRPr="004A7A78">
        <w:rPr>
          <w:sz w:val="16"/>
        </w:rPr>
        <w:t xml:space="preserve">, a scourge many thought no longer existed, </w:t>
      </w:r>
      <w:r w:rsidRPr="004A7A78">
        <w:rPr>
          <w:rStyle w:val="StyleUnderline"/>
        </w:rPr>
        <w:t>is but one manifestation of the threat to the rule of</w:t>
      </w:r>
      <w:r>
        <w:rPr>
          <w:rStyle w:val="StyleUnderline"/>
        </w:rPr>
        <w:t xml:space="preserve"> </w:t>
      </w:r>
      <w:r w:rsidRPr="004A7A78">
        <w:rPr>
          <w:rStyle w:val="StyleUnderline"/>
        </w:rPr>
        <w:t>law on the global commons that the international community—and especially</w:t>
      </w:r>
      <w:r>
        <w:rPr>
          <w:rStyle w:val="StyleUnderline"/>
        </w:rPr>
        <w:t xml:space="preserve"> </w:t>
      </w:r>
      <w:r w:rsidRPr="004A7A78">
        <w:rPr>
          <w:rStyle w:val="StyleUnderline"/>
        </w:rPr>
        <w:t>navies—must address today</w:t>
      </w:r>
      <w:r>
        <w:rPr>
          <w:rStyle w:val="StyleUnderline"/>
        </w:rPr>
        <w:t xml:space="preserve">. </w:t>
      </w:r>
      <w:r w:rsidRPr="004A7A78">
        <w:rPr>
          <w:sz w:val="16"/>
        </w:rPr>
        <w:t xml:space="preserve">Concurrently, </w:t>
      </w:r>
      <w:r w:rsidRPr="004A7A78">
        <w:rPr>
          <w:rStyle w:val="StyleUnderline"/>
        </w:rPr>
        <w:t>the nexus of climate change</w:t>
      </w:r>
      <w:r w:rsidRPr="004A7A78">
        <w:rPr>
          <w:sz w:val="16"/>
        </w:rPr>
        <w:t xml:space="preserve">, </w:t>
      </w:r>
      <w:r w:rsidRPr="004A7A78">
        <w:rPr>
          <w:rStyle w:val="StyleUnderline"/>
        </w:rPr>
        <w:t>growing populations, and a demographic shift to coastal and near-coastal regions</w:t>
      </w:r>
      <w:r w:rsidRPr="004A7A78">
        <w:rPr>
          <w:sz w:val="16"/>
        </w:rPr>
        <w:t xml:space="preserve"> </w:t>
      </w:r>
      <w:r w:rsidRPr="004A7A78">
        <w:rPr>
          <w:rStyle w:val="StyleUnderline"/>
        </w:rPr>
        <w:t>has resulted in a significant increase in the impact of natural disasters</w:t>
      </w:r>
      <w:r w:rsidRPr="004A7A78">
        <w:rPr>
          <w:sz w:val="16"/>
        </w:rPr>
        <w:t>—hurricanes, tsunamis, coastal flooding, volcanic events, earthquakes, and a host of others—that bring suffering to millions. Often</w:t>
      </w:r>
      <w:r w:rsidRPr="004A7A78">
        <w:rPr>
          <w:rStyle w:val="StyleUnderline"/>
        </w:rPr>
        <w:t>, only naval forces are capable of delivering relief supplies in a timely fashion and in the volumes necessary to relieve disaster victims</w:t>
      </w:r>
      <w:r w:rsidRPr="004A7A78">
        <w:rPr>
          <w:sz w:val="16"/>
        </w:rPr>
        <w:t xml:space="preserve">. </w:t>
      </w:r>
      <w:r w:rsidRPr="004A7A78">
        <w:rPr>
          <w:rStyle w:val="StyleUnderline"/>
        </w:rPr>
        <w:t>No single navy</w:t>
      </w:r>
      <w:r w:rsidRPr="004A7A78">
        <w:rPr>
          <w:sz w:val="16"/>
        </w:rPr>
        <w:t>—of any nation—</w:t>
      </w:r>
      <w:r w:rsidRPr="004A7A78">
        <w:rPr>
          <w:rStyle w:val="StyleUnderline"/>
        </w:rPr>
        <w:t>is robust enough to enforce the rule of law on the global commons alone</w:t>
      </w:r>
      <w:r w:rsidRPr="004A7A78">
        <w:rPr>
          <w:sz w:val="16"/>
        </w:rPr>
        <w:t xml:space="preserve"> or respond adequately to a major natural disaster. Today, through practice, </w:t>
      </w:r>
      <w:r w:rsidRPr="00EE10E0">
        <w:rPr>
          <w:rStyle w:val="StyleUnderline"/>
          <w:highlight w:val="cyan"/>
        </w:rPr>
        <w:t>global maritime partnerships have become the sine qua non for nations working together as global forces for good in support of ever-increasing levels of security, stability, and trust.</w:t>
      </w:r>
    </w:p>
    <w:p w14:paraId="1FB584A4" w14:textId="0AE83AAB" w:rsidR="00E0283E" w:rsidRPr="00142EF3" w:rsidRDefault="008B63DA" w:rsidP="00E0283E">
      <w:pPr>
        <w:pStyle w:val="Heading4"/>
      </w:pPr>
      <w:r>
        <w:t xml:space="preserve">Risk of Southeast Asian piracy is at an all-time high – 22% increase per year. </w:t>
      </w:r>
    </w:p>
    <w:p w14:paraId="11AE5595" w14:textId="77777777" w:rsidR="00E0283E" w:rsidRPr="00D216E9" w:rsidRDefault="00E0283E" w:rsidP="00E0283E">
      <w:r w:rsidRPr="00457FA6">
        <w:rPr>
          <w:rStyle w:val="Style13ptBold"/>
        </w:rPr>
        <w:t>Graham 15</w:t>
      </w:r>
      <w:r>
        <w:t xml:space="preserve"> (Luke, News Assistant for CNBC, July 9</w:t>
      </w:r>
      <w:r w:rsidRPr="00233E53">
        <w:rPr>
          <w:vertAlign w:val="superscript"/>
        </w:rPr>
        <w:t>th</w:t>
      </w:r>
      <w:r>
        <w:t>, “</w:t>
      </w:r>
      <w:r w:rsidRPr="0077618E">
        <w:t>Piracy inc</w:t>
      </w:r>
      <w:r>
        <w:t xml:space="preserve">reases by 22% in Southeast Asia,” </w:t>
      </w:r>
      <w:hyperlink r:id="rId7" w:history="1">
        <w:r w:rsidRPr="00EF6750">
          <w:rPr>
            <w:rStyle w:val="Hyperlink"/>
          </w:rPr>
          <w:t>http://www.cnbc.com/2015/07/09/piracy-increases-by-22-in-southeast-asia.html</w:t>
        </w:r>
      </w:hyperlink>
      <w:r>
        <w:t>, accessed 07/07/16, MM)</w:t>
      </w:r>
    </w:p>
    <w:p w14:paraId="6815EBF9" w14:textId="77777777" w:rsidR="00E0283E" w:rsidRDefault="00E0283E" w:rsidP="00E0283E">
      <w:pPr>
        <w:rPr>
          <w:sz w:val="16"/>
        </w:rPr>
      </w:pPr>
      <w:r w:rsidRPr="00EE10E0">
        <w:rPr>
          <w:rStyle w:val="StyleUnderline"/>
          <w:highlight w:val="cyan"/>
        </w:rPr>
        <w:t xml:space="preserve">More and more ships are falling victim to piracy and maritime crime in the seas of Southeast Asia </w:t>
      </w:r>
      <w:r w:rsidRPr="00620C9F">
        <w:rPr>
          <w:rStyle w:val="StyleUnderline"/>
        </w:rPr>
        <w:t>since January</w:t>
      </w:r>
      <w:r w:rsidRPr="00142EF3">
        <w:rPr>
          <w:rStyle w:val="StyleUnderline"/>
        </w:rPr>
        <w:t xml:space="preserve">, </w:t>
      </w:r>
      <w:r w:rsidRPr="00EE10E0">
        <w:rPr>
          <w:rStyle w:val="StyleUnderline"/>
          <w:highlight w:val="cyan"/>
        </w:rPr>
        <w:t>with a 22 percent increase on the same time last year</w:t>
      </w:r>
      <w:r w:rsidRPr="00142EF3">
        <w:rPr>
          <w:sz w:val="16"/>
        </w:rPr>
        <w:t xml:space="preserve">, according to statistics from intelligence company Dryad. Since the start of the year there have been 120 reported crimes and in the last three months alone, there have been five vessel hijackings and 27 robberies. Many of the thefts have occurred to ships crossing the Singapore Straits in the South China Sea; 48 ships have reported incidents since January. Ships docking in Bangladesh and Vietnam have also been robbed. Indonesian navy sailors escort men accused of piracy, after they were arrested for attacking a Singaporean ship in Indonesia's </w:t>
      </w:r>
      <w:proofErr w:type="spellStart"/>
      <w:r w:rsidRPr="00142EF3">
        <w:rPr>
          <w:sz w:val="16"/>
        </w:rPr>
        <w:t>Karimata</w:t>
      </w:r>
      <w:proofErr w:type="spellEnd"/>
      <w:r w:rsidRPr="00142EF3">
        <w:rPr>
          <w:sz w:val="16"/>
        </w:rPr>
        <w:t xml:space="preserve"> strait from a navy ship in Jakarta's </w:t>
      </w:r>
      <w:proofErr w:type="spellStart"/>
      <w:r w:rsidRPr="00142EF3">
        <w:rPr>
          <w:sz w:val="16"/>
        </w:rPr>
        <w:t>Tanjung</w:t>
      </w:r>
      <w:proofErr w:type="spellEnd"/>
      <w:r w:rsidRPr="00142EF3">
        <w:rPr>
          <w:sz w:val="16"/>
        </w:rPr>
        <w:t xml:space="preserve"> </w:t>
      </w:r>
      <w:proofErr w:type="spellStart"/>
      <w:r w:rsidRPr="00142EF3">
        <w:rPr>
          <w:sz w:val="16"/>
        </w:rPr>
        <w:t>Priok</w:t>
      </w:r>
      <w:proofErr w:type="spellEnd"/>
      <w:r w:rsidRPr="00142EF3">
        <w:rPr>
          <w:sz w:val="16"/>
        </w:rPr>
        <w:t xml:space="preserve"> Harbor. Reuters Indonesian navy sailors escort men accused of piracy, after they were arrested for attacking a Singaporean ship in Indonesia's </w:t>
      </w:r>
      <w:proofErr w:type="spellStart"/>
      <w:r w:rsidRPr="00142EF3">
        <w:rPr>
          <w:sz w:val="16"/>
        </w:rPr>
        <w:t>Karimata</w:t>
      </w:r>
      <w:proofErr w:type="spellEnd"/>
      <w:r w:rsidRPr="00142EF3">
        <w:rPr>
          <w:sz w:val="16"/>
        </w:rPr>
        <w:t xml:space="preserve"> strait from a navy ship in Jakarta's </w:t>
      </w:r>
      <w:proofErr w:type="spellStart"/>
      <w:r w:rsidRPr="00142EF3">
        <w:rPr>
          <w:sz w:val="16"/>
        </w:rPr>
        <w:t>Tanjung</w:t>
      </w:r>
      <w:proofErr w:type="spellEnd"/>
      <w:r w:rsidRPr="00142EF3">
        <w:rPr>
          <w:sz w:val="16"/>
        </w:rPr>
        <w:t xml:space="preserve"> </w:t>
      </w:r>
      <w:proofErr w:type="spellStart"/>
      <w:r w:rsidRPr="00142EF3">
        <w:rPr>
          <w:sz w:val="16"/>
        </w:rPr>
        <w:t>Priok</w:t>
      </w:r>
      <w:proofErr w:type="spellEnd"/>
      <w:r w:rsidRPr="00142EF3">
        <w:rPr>
          <w:sz w:val="16"/>
        </w:rPr>
        <w:t xml:space="preserve"> Harbor. The survey from Dryad shows that the majority of maritime crime now occurs around Southeast Asia. For comparison, so far this year there have been 34 incidents of crime in the Gulf of Guinea near West Africa and just four incidents in the Indian Ocean. There were a further 25 attacks around the rest of the world. Read </w:t>
      </w:r>
      <w:proofErr w:type="spellStart"/>
      <w:r w:rsidRPr="00142EF3">
        <w:rPr>
          <w:sz w:val="16"/>
        </w:rPr>
        <w:t>MoreCrime</w:t>
      </w:r>
      <w:proofErr w:type="spellEnd"/>
      <w:r w:rsidRPr="00142EF3">
        <w:rPr>
          <w:sz w:val="16"/>
        </w:rPr>
        <w:t xml:space="preserve"> on the high seas: The world's most pirated waters However, while the incidents in Southeast Asia focus on hijacking ships in order to steal cargo, most of the attacks in the Gulf of Guinea were to kidnap sailors for ransom. "</w:t>
      </w:r>
      <w:r w:rsidRPr="00EE10E0">
        <w:rPr>
          <w:rStyle w:val="StyleUnderline"/>
          <w:highlight w:val="cyan"/>
        </w:rPr>
        <w:t>Our latest figures</w:t>
      </w:r>
      <w:r w:rsidRPr="00142EF3">
        <w:rPr>
          <w:rStyle w:val="StyleUnderline"/>
        </w:rPr>
        <w:t xml:space="preserve"> for piracy and maritime crime </w:t>
      </w:r>
      <w:r w:rsidRPr="00EE10E0">
        <w:rPr>
          <w:rStyle w:val="StyleUnderline"/>
          <w:highlight w:val="cyan"/>
        </w:rPr>
        <w:t>highlight the</w:t>
      </w:r>
      <w:r w:rsidRPr="00142EF3">
        <w:rPr>
          <w:rStyle w:val="StyleUnderline"/>
        </w:rPr>
        <w:t xml:space="preserve"> uncertain, chaotic and, sometimes, </w:t>
      </w:r>
      <w:r w:rsidRPr="00EE10E0">
        <w:rPr>
          <w:rStyle w:val="StyleUnderline"/>
          <w:highlight w:val="cyan"/>
        </w:rPr>
        <w:t>dangerous nature of global maritime operations</w:t>
      </w:r>
      <w:r w:rsidRPr="00EE10E0">
        <w:rPr>
          <w:sz w:val="16"/>
          <w:highlight w:val="cyan"/>
        </w:rPr>
        <w:t>,"</w:t>
      </w:r>
      <w:r w:rsidRPr="00142EF3">
        <w:rPr>
          <w:sz w:val="16"/>
        </w:rPr>
        <w:t xml:space="preserve"> said Dryad's chief operating officer Ian Millen, in a press release. "</w:t>
      </w:r>
      <w:r w:rsidRPr="00EE10E0">
        <w:rPr>
          <w:rStyle w:val="StyleUnderline"/>
          <w:highlight w:val="cyan"/>
        </w:rPr>
        <w:t>Southeast Asia is in urgent need of a joined-up effort to tackle the criminal gangs who are hijacking small regional tankers and robbing other vessels in transit</w:t>
      </w:r>
      <w:r w:rsidRPr="00142EF3">
        <w:rPr>
          <w:sz w:val="16"/>
        </w:rPr>
        <w:t xml:space="preserve">, with the Singapore Strait being in dire need of some effective, coordinated action." </w:t>
      </w:r>
    </w:p>
    <w:p w14:paraId="2C0AAE2A" w14:textId="33FB0247" w:rsidR="00E0283E" w:rsidRDefault="008B63DA" w:rsidP="00E0283E">
      <w:pPr>
        <w:pStyle w:val="Heading4"/>
      </w:pPr>
      <w:r>
        <w:t xml:space="preserve">Pirates are using high tech software to target ship vulnerabilities – Strait of Malacca is a flashpoint. </w:t>
      </w:r>
    </w:p>
    <w:p w14:paraId="30C83AA7" w14:textId="77777777" w:rsidR="00E0283E" w:rsidRPr="00F3000A" w:rsidRDefault="00E0283E" w:rsidP="00E0283E">
      <w:proofErr w:type="spellStart"/>
      <w:r w:rsidRPr="00997A50">
        <w:rPr>
          <w:rStyle w:val="Style13ptBold"/>
        </w:rPr>
        <w:t>McKeith</w:t>
      </w:r>
      <w:proofErr w:type="spellEnd"/>
      <w:r w:rsidRPr="00997A50">
        <w:rPr>
          <w:rStyle w:val="Style13ptBold"/>
        </w:rPr>
        <w:t xml:space="preserve"> 16</w:t>
      </w:r>
      <w:r>
        <w:t xml:space="preserve"> (Sam, Associate Editor at Huffington Post Australia, June 21</w:t>
      </w:r>
      <w:r w:rsidRPr="00F3000A">
        <w:rPr>
          <w:vertAlign w:val="superscript"/>
        </w:rPr>
        <w:t>st</w:t>
      </w:r>
      <w:r>
        <w:t>, “</w:t>
      </w:r>
      <w:r w:rsidRPr="00F3000A">
        <w:t>Pirate Threat: 'Entire Shipping Syste</w:t>
      </w:r>
      <w:r>
        <w:t xml:space="preserve">m' Vulnerable In Southeast Asia,” </w:t>
      </w:r>
      <w:hyperlink r:id="rId8" w:history="1">
        <w:r w:rsidRPr="00EF6750">
          <w:rPr>
            <w:rStyle w:val="Hyperlink"/>
          </w:rPr>
          <w:t>http://www.huffingtonpost.com.au/2016/05/09/pirate-threat-entire-shipping-system-vulnerable-in-southeast/</w:t>
        </w:r>
      </w:hyperlink>
      <w:r>
        <w:t>, accessed 07/07/16, MM)</w:t>
      </w:r>
    </w:p>
    <w:p w14:paraId="0C7EF7C1" w14:textId="77777777" w:rsidR="00E0283E" w:rsidRDefault="00E0283E" w:rsidP="00E0283E">
      <w:pPr>
        <w:rPr>
          <w:rStyle w:val="StyleUnderline"/>
        </w:rPr>
      </w:pPr>
      <w:r w:rsidRPr="00457FA6">
        <w:rPr>
          <w:sz w:val="16"/>
        </w:rPr>
        <w:t>Forget Somalia. Australia's backyard is fast becoming the new global hub for ocean piracy, with Aussie vessels under increasing risk of attack, a new report has found. The Allianz report, released Monday, f</w:t>
      </w:r>
      <w:r w:rsidRPr="00457FA6">
        <w:rPr>
          <w:rStyle w:val="StyleUnderline"/>
        </w:rPr>
        <w:t xml:space="preserve">ound </w:t>
      </w:r>
      <w:r w:rsidRPr="00EE10E0">
        <w:rPr>
          <w:rStyle w:val="StyleUnderline"/>
          <w:highlight w:val="cyan"/>
        </w:rPr>
        <w:t xml:space="preserve">piracy attacks in </w:t>
      </w:r>
      <w:proofErr w:type="gramStart"/>
      <w:r w:rsidRPr="00EE10E0">
        <w:rPr>
          <w:rStyle w:val="StyleUnderline"/>
          <w:highlight w:val="cyan"/>
        </w:rPr>
        <w:t>southeast</w:t>
      </w:r>
      <w:proofErr w:type="gramEnd"/>
      <w:r w:rsidRPr="00EE10E0">
        <w:rPr>
          <w:rStyle w:val="StyleUnderline"/>
          <w:highlight w:val="cyan"/>
        </w:rPr>
        <w:t xml:space="preserve"> Asia were on the rise</w:t>
      </w:r>
      <w:r w:rsidRPr="00457FA6">
        <w:rPr>
          <w:rStyle w:val="StyleUnderline"/>
        </w:rPr>
        <w:t xml:space="preserve"> and </w:t>
      </w:r>
      <w:r w:rsidRPr="00EE10E0">
        <w:rPr>
          <w:rStyle w:val="StyleUnderline"/>
          <w:highlight w:val="cyan"/>
        </w:rPr>
        <w:t>the region was now responsible for about 60 percent of worldwide attacks</w:t>
      </w:r>
      <w:r w:rsidRPr="00457FA6">
        <w:rPr>
          <w:rStyle w:val="StyleUnderline"/>
        </w:rPr>
        <w:t>.</w:t>
      </w:r>
      <w:r w:rsidRPr="00457FA6">
        <w:rPr>
          <w:sz w:val="16"/>
        </w:rPr>
        <w:t xml:space="preserve"> Piracy now represented "a major concern for Australian ship owners and operators", a statement accompanying the report said. Vietnam's oceans are the most dangerous in </w:t>
      </w:r>
      <w:proofErr w:type="gramStart"/>
      <w:r w:rsidRPr="00457FA6">
        <w:rPr>
          <w:sz w:val="16"/>
        </w:rPr>
        <w:t>southeast</w:t>
      </w:r>
      <w:proofErr w:type="gramEnd"/>
      <w:r w:rsidRPr="00457FA6">
        <w:rPr>
          <w:sz w:val="16"/>
        </w:rPr>
        <w:t xml:space="preserve"> Asia, accounting for 147, or 55 percent, of attacks last year, up from 37 percent in the previous corresponding period. In Vietnam, the southern port of </w:t>
      </w:r>
      <w:proofErr w:type="spellStart"/>
      <w:r w:rsidRPr="00457FA6">
        <w:rPr>
          <w:sz w:val="16"/>
        </w:rPr>
        <w:t>Vung</w:t>
      </w:r>
      <w:proofErr w:type="spellEnd"/>
      <w:r w:rsidRPr="00457FA6">
        <w:rPr>
          <w:sz w:val="16"/>
        </w:rPr>
        <w:t xml:space="preserve"> Tau was where more than half of the hijackings took place in 2015. Indonesia is another trouble spot, with authorities there said to be concerned attacks along its sea border with the Philippines could reach previous </w:t>
      </w:r>
      <w:proofErr w:type="spellStart"/>
      <w:r w:rsidRPr="00457FA6">
        <w:rPr>
          <w:sz w:val="16"/>
        </w:rPr>
        <w:t>Somalian</w:t>
      </w:r>
      <w:proofErr w:type="spellEnd"/>
      <w:r w:rsidRPr="00457FA6">
        <w:rPr>
          <w:sz w:val="16"/>
        </w:rPr>
        <w:t xml:space="preserve"> levels. The increase in Asian piracy comes as attacks off Africa's east coast -- long considered the </w:t>
      </w:r>
      <w:proofErr w:type="spellStart"/>
      <w:r w:rsidRPr="00457FA6">
        <w:rPr>
          <w:sz w:val="16"/>
        </w:rPr>
        <w:t>epicentre</w:t>
      </w:r>
      <w:proofErr w:type="spellEnd"/>
      <w:r w:rsidRPr="00457FA6">
        <w:rPr>
          <w:sz w:val="16"/>
        </w:rPr>
        <w:t xml:space="preserve"> of global pirate operations -- have fallen sharply as ships moving through the area have stepped up their defenses. Follow New York Times World </w:t>
      </w:r>
      <w:r w:rsidRPr="00457FA6">
        <w:rPr>
          <w:rFonts w:ascii="MS Gothic" w:eastAsia="MS Gothic" w:hAnsi="MS Gothic" w:cs="MS Gothic" w:hint="eastAsia"/>
          <w:sz w:val="16"/>
        </w:rPr>
        <w:t>✔</w:t>
      </w:r>
      <w:r w:rsidRPr="00457FA6">
        <w:rPr>
          <w:sz w:val="16"/>
        </w:rPr>
        <w:t xml:space="preserve"> @</w:t>
      </w:r>
      <w:proofErr w:type="spellStart"/>
      <w:r w:rsidRPr="00457FA6">
        <w:rPr>
          <w:sz w:val="16"/>
        </w:rPr>
        <w:t>nytimesworld</w:t>
      </w:r>
      <w:proofErr w:type="spellEnd"/>
      <w:r w:rsidRPr="00457FA6">
        <w:rPr>
          <w:sz w:val="16"/>
        </w:rPr>
        <w:t xml:space="preserve"> Indonesia, Malaysia and the Philippines to patrol seas to combat piracy and kidnappings. http://nyti.ms/1SQWtQZ 3:16 AM - 6 May 2016 President </w:t>
      </w:r>
      <w:proofErr w:type="spellStart"/>
      <w:r w:rsidRPr="00457FA6">
        <w:rPr>
          <w:sz w:val="16"/>
        </w:rPr>
        <w:t>Joko</w:t>
      </w:r>
      <w:proofErr w:type="spellEnd"/>
      <w:r w:rsidRPr="00457FA6">
        <w:rPr>
          <w:sz w:val="16"/>
        </w:rPr>
        <w:t xml:space="preserve"> </w:t>
      </w:r>
      <w:proofErr w:type="spellStart"/>
      <w:r w:rsidRPr="00457FA6">
        <w:rPr>
          <w:sz w:val="16"/>
        </w:rPr>
        <w:t>Widodo</w:t>
      </w:r>
      <w:proofErr w:type="spellEnd"/>
      <w:r w:rsidRPr="00457FA6">
        <w:rPr>
          <w:sz w:val="16"/>
        </w:rPr>
        <w:t xml:space="preserve"> of Indonesia, center, with officials from his country, Malaysia and the Philippines at a meeting on Thursday focused on maritime security. Indonesia, Malaysia and Philippines to Bolster Security at Sea </w:t>
      </w:r>
      <w:proofErr w:type="gramStart"/>
      <w:r w:rsidRPr="00457FA6">
        <w:rPr>
          <w:sz w:val="16"/>
        </w:rPr>
        <w:t>The</w:t>
      </w:r>
      <w:proofErr w:type="gramEnd"/>
      <w:r w:rsidRPr="00457FA6">
        <w:rPr>
          <w:sz w:val="16"/>
        </w:rPr>
        <w:t xml:space="preserve"> countries agreed to conduct coordinated sea patrols and establish a hotline to combat piracy and kidnappings in surrounding waters. nytimes.com 24 24 </w:t>
      </w:r>
      <w:proofErr w:type="spellStart"/>
      <w:r w:rsidRPr="00457FA6">
        <w:rPr>
          <w:sz w:val="16"/>
        </w:rPr>
        <w:t>Retweets</w:t>
      </w:r>
      <w:proofErr w:type="spellEnd"/>
      <w:r w:rsidRPr="00457FA6">
        <w:rPr>
          <w:sz w:val="16"/>
        </w:rPr>
        <w:t xml:space="preserve"> 12 12 likes Unlike pirates off the coast of Somalia, who often sought to ransom vessel crews, </w:t>
      </w:r>
      <w:r w:rsidRPr="00457FA6">
        <w:rPr>
          <w:rStyle w:val="StyleUnderline"/>
        </w:rPr>
        <w:t xml:space="preserve">Asian </w:t>
      </w:r>
      <w:r w:rsidRPr="00EE10E0">
        <w:rPr>
          <w:rStyle w:val="StyleUnderline"/>
          <w:highlight w:val="cyan"/>
        </w:rPr>
        <w:t>pirates are</w:t>
      </w:r>
      <w:r w:rsidRPr="00457FA6">
        <w:rPr>
          <w:rStyle w:val="StyleUnderline"/>
        </w:rPr>
        <w:t xml:space="preserve"> increasingly </w:t>
      </w:r>
      <w:r w:rsidRPr="00EE10E0">
        <w:rPr>
          <w:rStyle w:val="StyleUnderline"/>
          <w:highlight w:val="cyan"/>
        </w:rPr>
        <w:t>hijacking ships to rob oil from slow-moving tankers,</w:t>
      </w:r>
      <w:r w:rsidRPr="00457FA6">
        <w:rPr>
          <w:rStyle w:val="StyleUnderline"/>
        </w:rPr>
        <w:t xml:space="preserve"> but usually leave workers alone.</w:t>
      </w:r>
      <w:r w:rsidRPr="00457FA6">
        <w:rPr>
          <w:sz w:val="16"/>
        </w:rPr>
        <w:t xml:space="preserve"> According to </w:t>
      </w:r>
      <w:proofErr w:type="spellStart"/>
      <w:r w:rsidRPr="00457FA6">
        <w:rPr>
          <w:sz w:val="16"/>
        </w:rPr>
        <w:t>MarketWatch</w:t>
      </w:r>
      <w:proofErr w:type="spellEnd"/>
      <w:r w:rsidRPr="00457FA6">
        <w:rPr>
          <w:sz w:val="16"/>
        </w:rPr>
        <w:t xml:space="preserve">, </w:t>
      </w:r>
      <w:r w:rsidRPr="00EE10E0">
        <w:rPr>
          <w:rStyle w:val="StyleUnderline"/>
          <w:highlight w:val="cyan"/>
        </w:rPr>
        <w:t>Asian marine bandits commonly board oil tankers</w:t>
      </w:r>
      <w:r w:rsidRPr="00457FA6">
        <w:rPr>
          <w:rStyle w:val="StyleUnderline"/>
        </w:rPr>
        <w:t xml:space="preserve">, siphon the fuel, then release the ships. </w:t>
      </w:r>
      <w:r w:rsidRPr="00EE10E0">
        <w:rPr>
          <w:rStyle w:val="StyleUnderline"/>
          <w:highlight w:val="cyan"/>
        </w:rPr>
        <w:t>The robbed oil is then sold on the black market</w:t>
      </w:r>
      <w:r w:rsidRPr="00457FA6">
        <w:rPr>
          <w:sz w:val="16"/>
        </w:rPr>
        <w:t xml:space="preserve">. Allianz Global Corporate and Specialty regional marine manager, Ron Johnson, said </w:t>
      </w:r>
      <w:r w:rsidRPr="00EE10E0">
        <w:rPr>
          <w:rStyle w:val="StyleUnderline"/>
          <w:highlight w:val="cyan"/>
        </w:rPr>
        <w:t>pirates were increasingly using hi-tech software to target vulnerable ships</w:t>
      </w:r>
      <w:r w:rsidRPr="00457FA6">
        <w:rPr>
          <w:sz w:val="16"/>
        </w:rPr>
        <w:t xml:space="preserve">. "The internet of things has opened up the shipping industry to the potential for hackers to access shipping company and port records, as well as on-board vessel identification and navigational systems," he said. Follow </w:t>
      </w:r>
      <w:proofErr w:type="spellStart"/>
      <w:r w:rsidRPr="00457FA6">
        <w:rPr>
          <w:sz w:val="16"/>
        </w:rPr>
        <w:t>NewsHitterTeam</w:t>
      </w:r>
      <w:proofErr w:type="spellEnd"/>
      <w:r w:rsidRPr="00457FA6">
        <w:rPr>
          <w:sz w:val="16"/>
        </w:rPr>
        <w:t xml:space="preserve"> @</w:t>
      </w:r>
      <w:proofErr w:type="spellStart"/>
      <w:r w:rsidRPr="00457FA6">
        <w:rPr>
          <w:sz w:val="16"/>
        </w:rPr>
        <w:t>N_H_Asia</w:t>
      </w:r>
      <w:proofErr w:type="spellEnd"/>
      <w:r w:rsidRPr="00457FA6">
        <w:rPr>
          <w:sz w:val="16"/>
        </w:rPr>
        <w:t xml:space="preserve"> West Africa pirates switch to kidnapping crew as oil fetches less http://ift.tt/1rixLOR 12:12 PM - 3 May 2016 Photo published for West Africa pirates switch to kidnapping crew as oil fetches less West Africa pirates switch to kidnapping crew as oil fetches less Pirate gangs in West Africa are switching to kidnapping sailors and demanding ransom rather than stealing oil cargoes as low oil prices have made crude harder to sell and less profitable, shipping... channelnewsasia.com </w:t>
      </w:r>
      <w:proofErr w:type="spellStart"/>
      <w:r w:rsidRPr="00457FA6">
        <w:rPr>
          <w:sz w:val="16"/>
        </w:rPr>
        <w:t>Retweets</w:t>
      </w:r>
      <w:proofErr w:type="spellEnd"/>
      <w:r w:rsidRPr="00457FA6">
        <w:rPr>
          <w:sz w:val="16"/>
        </w:rPr>
        <w:t xml:space="preserve"> likes "</w:t>
      </w:r>
      <w:r w:rsidRPr="00EE10E0">
        <w:rPr>
          <w:rStyle w:val="StyleUnderline"/>
          <w:highlight w:val="cyan"/>
        </w:rPr>
        <w:t>This leaves the entire shipping system exposed, enabling</w:t>
      </w:r>
      <w:r w:rsidRPr="00457FA6">
        <w:rPr>
          <w:rStyle w:val="StyleUnderline"/>
        </w:rPr>
        <w:t xml:space="preserve"> pirates and </w:t>
      </w:r>
      <w:r w:rsidRPr="00EE10E0">
        <w:rPr>
          <w:rStyle w:val="StyleUnderline"/>
          <w:highlight w:val="cyan"/>
        </w:rPr>
        <w:t>terrorists to</w:t>
      </w:r>
      <w:r w:rsidRPr="00457FA6">
        <w:rPr>
          <w:rStyle w:val="StyleUnderline"/>
        </w:rPr>
        <w:t xml:space="preserve"> identify target cargoes and </w:t>
      </w:r>
      <w:r w:rsidRPr="00EE10E0">
        <w:rPr>
          <w:rStyle w:val="StyleUnderline"/>
          <w:highlight w:val="cyan"/>
        </w:rPr>
        <w:t>obtain information</w:t>
      </w:r>
      <w:r w:rsidRPr="00457FA6">
        <w:rPr>
          <w:rStyle w:val="StyleUnderline"/>
        </w:rPr>
        <w:t xml:space="preserve"> about more vulnerable ships and locations</w:t>
      </w:r>
      <w:r w:rsidRPr="00457FA6">
        <w:rPr>
          <w:sz w:val="16"/>
        </w:rPr>
        <w:t xml:space="preserve">". The industry needed "more robust cyber technology in order to monitor the movement of stolen cargoes", the report said. Australian </w:t>
      </w:r>
      <w:r w:rsidRPr="00EE10E0">
        <w:rPr>
          <w:rStyle w:val="StyleUnderline"/>
          <w:highlight w:val="cyan"/>
        </w:rPr>
        <w:t xml:space="preserve">vessels are especially at risk given the amount of </w:t>
      </w:r>
      <w:r w:rsidRPr="00620C9F">
        <w:rPr>
          <w:rStyle w:val="StyleUnderline"/>
        </w:rPr>
        <w:t xml:space="preserve">shipping </w:t>
      </w:r>
      <w:r w:rsidRPr="00EE10E0">
        <w:rPr>
          <w:rStyle w:val="StyleUnderline"/>
          <w:highlight w:val="cyan"/>
        </w:rPr>
        <w:t xml:space="preserve">traffic </w:t>
      </w:r>
      <w:r w:rsidRPr="00EE10E0">
        <w:rPr>
          <w:sz w:val="16"/>
          <w:highlight w:val="cyan"/>
        </w:rPr>
        <w:t>f</w:t>
      </w:r>
      <w:r w:rsidRPr="00457FA6">
        <w:rPr>
          <w:sz w:val="16"/>
        </w:rPr>
        <w:t xml:space="preserve">rom Aussie ports </w:t>
      </w:r>
      <w:r w:rsidRPr="00EE10E0">
        <w:rPr>
          <w:rStyle w:val="StyleUnderline"/>
          <w:highlight w:val="cyan"/>
        </w:rPr>
        <w:t>through</w:t>
      </w:r>
      <w:r w:rsidRPr="00457FA6">
        <w:rPr>
          <w:rStyle w:val="StyleUnderline"/>
        </w:rPr>
        <w:t xml:space="preserve"> places like </w:t>
      </w:r>
      <w:r w:rsidRPr="00EE10E0">
        <w:rPr>
          <w:rStyle w:val="StyleUnderline"/>
          <w:highlight w:val="cyan"/>
        </w:rPr>
        <w:t>the South China Sea and the Strait of Malacca</w:t>
      </w:r>
      <w:r w:rsidRPr="00457FA6">
        <w:rPr>
          <w:rStyle w:val="StyleUnderline"/>
        </w:rPr>
        <w:t>.</w:t>
      </w:r>
    </w:p>
    <w:p w14:paraId="7DF36DD8" w14:textId="693EFF96" w:rsidR="00E0283E" w:rsidRPr="005A3E4D" w:rsidRDefault="008B63DA" w:rsidP="00E0283E">
      <w:pPr>
        <w:pStyle w:val="Heading4"/>
      </w:pPr>
      <w:proofErr w:type="gramStart"/>
      <w:r>
        <w:t>Lack of effective maritime security protocols decimate</w:t>
      </w:r>
      <w:proofErr w:type="gramEnd"/>
      <w:r>
        <w:t xml:space="preserve"> current counter-terror efforts in the Malacca Strait. </w:t>
      </w:r>
    </w:p>
    <w:p w14:paraId="7EC9E349" w14:textId="77777777" w:rsidR="00E0283E" w:rsidRPr="005A3E4D" w:rsidRDefault="00E0283E" w:rsidP="00E0283E">
      <w:r>
        <w:rPr>
          <w:rStyle w:val="Style13ptBold"/>
        </w:rPr>
        <w:t>Raj 14 [</w:t>
      </w:r>
      <w:proofErr w:type="spellStart"/>
      <w:r w:rsidRPr="006020D5">
        <w:t>Andrin</w:t>
      </w:r>
      <w:proofErr w:type="spellEnd"/>
      <w:r w:rsidRPr="006020D5">
        <w:t xml:space="preserve">, </w:t>
      </w:r>
      <w:r w:rsidRPr="005A3E4D">
        <w:t>Southeast Asia Regional Director for the International Association for Counterterrorism and Security Professional-Centr</w:t>
      </w:r>
      <w:r>
        <w:t xml:space="preserve">e for Security Studies, </w:t>
      </w:r>
      <w:r w:rsidRPr="005A3E4D">
        <w:t xml:space="preserve"> “Jemaah </w:t>
      </w:r>
      <w:proofErr w:type="spellStart"/>
      <w:r w:rsidRPr="005A3E4D">
        <w:t>Islamiyah</w:t>
      </w:r>
      <w:proofErr w:type="spellEnd"/>
      <w:r w:rsidRPr="005A3E4D">
        <w:t xml:space="preserve"> Still a Real Threat”, fz.com, 2/15/14, </w:t>
      </w:r>
      <w:hyperlink r:id="rId9" w:anchor="ixzz3eUGYiWqR" w:history="1">
        <w:r w:rsidRPr="00F56D11">
          <w:rPr>
            <w:rStyle w:val="Hyperlink"/>
          </w:rPr>
          <w:t>http://www.fz.com/content/jemaah-islamiyah-still-real-threat#ixzz3eUGYiWqR</w:t>
        </w:r>
      </w:hyperlink>
      <w:r>
        <w:t>, NP]</w:t>
      </w:r>
    </w:p>
    <w:p w14:paraId="22217669" w14:textId="77777777" w:rsidR="00E0283E" w:rsidRDefault="00E0283E" w:rsidP="00E0283E">
      <w:pPr>
        <w:rPr>
          <w:rStyle w:val="StyleUnderline"/>
        </w:rPr>
      </w:pPr>
      <w:r w:rsidRPr="0003212D">
        <w:rPr>
          <w:sz w:val="16"/>
        </w:rPr>
        <w:t xml:space="preserve">JEMAAH </w:t>
      </w:r>
      <w:proofErr w:type="spellStart"/>
      <w:r w:rsidRPr="0003212D">
        <w:rPr>
          <w:sz w:val="16"/>
        </w:rPr>
        <w:t>Islamiyah</w:t>
      </w:r>
      <w:proofErr w:type="spellEnd"/>
      <w:r w:rsidRPr="0003212D">
        <w:rPr>
          <w:sz w:val="16"/>
        </w:rPr>
        <w:t xml:space="preserve"> </w:t>
      </w:r>
      <w:r w:rsidRPr="005A3E4D">
        <w:rPr>
          <w:rStyle w:val="StyleUnderline"/>
        </w:rPr>
        <w:t>(</w:t>
      </w:r>
      <w:r w:rsidRPr="00EE10E0">
        <w:rPr>
          <w:rStyle w:val="StyleUnderline"/>
          <w:highlight w:val="cyan"/>
        </w:rPr>
        <w:t>JI) still poses a real threat to Indonesia and the region</w:t>
      </w:r>
      <w:r w:rsidRPr="0003212D">
        <w:rPr>
          <w:sz w:val="16"/>
        </w:rPr>
        <w:t xml:space="preserve">. </w:t>
      </w:r>
      <w:r w:rsidRPr="00EE10E0">
        <w:rPr>
          <w:rStyle w:val="StyleUnderline"/>
          <w:highlight w:val="cyan"/>
        </w:rPr>
        <w:t>The religious militant group</w:t>
      </w:r>
      <w:r w:rsidRPr="0003212D">
        <w:rPr>
          <w:sz w:val="16"/>
        </w:rPr>
        <w:t xml:space="preserve">, although has been crippled significantly after the 911 attacks, </w:t>
      </w:r>
      <w:r w:rsidRPr="00EE10E0">
        <w:rPr>
          <w:rStyle w:val="StyleUnderline"/>
          <w:highlight w:val="cyan"/>
        </w:rPr>
        <w:t>remains Indonesia’s major security threat today. JI also remains a regional threat to the Southeast Asia region</w:t>
      </w:r>
      <w:r w:rsidRPr="005A3E4D">
        <w:rPr>
          <w:rStyle w:val="StyleUnderline"/>
        </w:rPr>
        <w:t xml:space="preserve"> as it commands a force structure within the four </w:t>
      </w:r>
      <w:proofErr w:type="spellStart"/>
      <w:r w:rsidRPr="005A3E4D">
        <w:rPr>
          <w:rStyle w:val="StyleUnderline"/>
        </w:rPr>
        <w:t>Mantiqis</w:t>
      </w:r>
      <w:proofErr w:type="spellEnd"/>
      <w:r w:rsidRPr="005A3E4D">
        <w:rPr>
          <w:rStyle w:val="StyleUnderline"/>
        </w:rPr>
        <w:t xml:space="preserve"> it helped to set up in Southeast Asia</w:t>
      </w:r>
      <w:r w:rsidRPr="0003212D">
        <w:rPr>
          <w:sz w:val="16"/>
        </w:rPr>
        <w:t xml:space="preserve">. </w:t>
      </w:r>
      <w:r w:rsidRPr="005A3E4D">
        <w:rPr>
          <w:rStyle w:val="StyleUnderline"/>
        </w:rPr>
        <w:t>JI has close and direct links with Al Qaeda</w:t>
      </w:r>
      <w:r w:rsidRPr="0003212D">
        <w:rPr>
          <w:sz w:val="16"/>
        </w:rPr>
        <w:t xml:space="preserve"> since its inception by Abu </w:t>
      </w:r>
      <w:proofErr w:type="spellStart"/>
      <w:r w:rsidRPr="0003212D">
        <w:rPr>
          <w:sz w:val="16"/>
        </w:rPr>
        <w:t>Bakar</w:t>
      </w:r>
      <w:proofErr w:type="spellEnd"/>
      <w:r w:rsidRPr="0003212D">
        <w:rPr>
          <w:sz w:val="16"/>
        </w:rPr>
        <w:t xml:space="preserve"> Bashir, JI’s head and religious cleric. </w:t>
      </w:r>
      <w:r w:rsidRPr="005A3E4D">
        <w:rPr>
          <w:rStyle w:val="StyleUnderline"/>
        </w:rPr>
        <w:t>The relationship between JI and Al Qaeda remains a close knit relationship</w:t>
      </w:r>
      <w:r w:rsidRPr="0003212D">
        <w:rPr>
          <w:sz w:val="16"/>
        </w:rPr>
        <w:t xml:space="preserve"> till today, as Abu </w:t>
      </w:r>
      <w:proofErr w:type="spellStart"/>
      <w:r w:rsidRPr="0003212D">
        <w:rPr>
          <w:sz w:val="16"/>
        </w:rPr>
        <w:t>Bakar</w:t>
      </w:r>
      <w:proofErr w:type="spellEnd"/>
      <w:r w:rsidRPr="0003212D">
        <w:rPr>
          <w:sz w:val="16"/>
        </w:rPr>
        <w:t xml:space="preserve"> Bashir was a close ally of Osama Bin Laden. His support came from Osama Bin Laden who assisted JI in training and funding for its operational capabilities and its force structure. My recent visit to Indonesia was significant to this article as it has supported my theory of this threat. </w:t>
      </w:r>
      <w:r w:rsidRPr="00EE10E0">
        <w:rPr>
          <w:rStyle w:val="Emphasis"/>
          <w:highlight w:val="cyan"/>
        </w:rPr>
        <w:t>The Indonesian government has also been complacent in its operations to counter terrorism</w:t>
      </w:r>
      <w:r w:rsidRPr="0003212D">
        <w:rPr>
          <w:sz w:val="16"/>
        </w:rPr>
        <w:t xml:space="preserve"> and religious militancy due to the fact that a major attack has not taken place after the Bali bombings. The </w:t>
      </w:r>
      <w:r w:rsidRPr="00EE10E0">
        <w:rPr>
          <w:rStyle w:val="StyleUnderline"/>
          <w:highlight w:val="cyan"/>
        </w:rPr>
        <w:t>Indonesian authorities also are divided with issues pertaining to religion and what constitutes religious extremism and militan</w:t>
      </w:r>
      <w:r w:rsidRPr="005A3E4D">
        <w:rPr>
          <w:rStyle w:val="StyleUnderline"/>
        </w:rPr>
        <w:t>cy</w:t>
      </w:r>
      <w:r w:rsidRPr="0003212D">
        <w:rPr>
          <w:sz w:val="16"/>
        </w:rPr>
        <w:t xml:space="preserve">. Political agendas in Indonesia also play a key role in addressing these sentiments. </w:t>
      </w:r>
      <w:r w:rsidRPr="005A3E4D">
        <w:rPr>
          <w:rStyle w:val="StyleUnderline"/>
        </w:rPr>
        <w:t xml:space="preserve">Power struggle and corruption within the government add to the political discourse of Indonesia. </w:t>
      </w:r>
      <w:r w:rsidRPr="0003212D">
        <w:rPr>
          <w:sz w:val="16"/>
        </w:rPr>
        <w:t xml:space="preserve">These issues also propagate religious extremism and create a platform for religious militancy to evolve providing the given scenarios. My trip en route to Bali indicates that the </w:t>
      </w:r>
      <w:r w:rsidRPr="005A3E4D">
        <w:rPr>
          <w:rStyle w:val="StyleUnderline"/>
        </w:rPr>
        <w:t>security forces on the island are not able to address a foreseen “terrorist” attack judging from the local authorities’ capabilities</w:t>
      </w:r>
      <w:r w:rsidRPr="0003212D">
        <w:rPr>
          <w:sz w:val="16"/>
        </w:rPr>
        <w:t xml:space="preserve"> on the ground. The fact that a major attack has not taken place provides the belief that Bali is safe and that an “attack” is not comprehensible at this time! Is it so? Although Indonesia has significantly been able to monitor and curtail the threat (to a major extent), it is the support that the Australian authorities have provided that has enabled the Indonesian authorities to establish a secured parameter around the island of Bali. Besides the Australians, there is also the support of the Americans involved in training the counter terrorism task forces of Indonesia, Detachment 88. Detachment 88 of the special task force in countering terrorism has over the years been groomed as one of Indonesia’s best Special Forces in addressing terrorism, and by my views, considered a reliable and capable unit in addressing the threats of terrorism. The trainings provided by the two governments have significantly propelled Detachment 88 to a more efficient and capable unit. The Australian authorities have played a key role in assisting the Indonesian authorities after the Bali attacks which saw a large number of Australian tourists killed in the attack. Australia has provided technology to monitor the threats of terrorism and maritime threats with satellite monitoring capabilities as well as coastal monitoring </w:t>
      </w:r>
      <w:proofErr w:type="spellStart"/>
      <w:r w:rsidRPr="0003212D">
        <w:rPr>
          <w:sz w:val="16"/>
        </w:rPr>
        <w:t>equipments</w:t>
      </w:r>
      <w:proofErr w:type="spellEnd"/>
      <w:r w:rsidRPr="0003212D">
        <w:rPr>
          <w:sz w:val="16"/>
        </w:rPr>
        <w:t xml:space="preserve"> to assist in securing the threats of terrorism. Within the island of Bali, the population of Balinese is now being overtaken slowly by migrants from the Java Island who are predominantly Muslims. The migrant influx is due to the thriving tourist economy that has created more jobs within the islands of Indonesia. This has also provided a platform for terrorist, religious and extremist groups infiltrating the economy. From sources provided, the locals are aware of the steady migrants of the Javanese immigrants who are basically moving in owing to the economic opportunities being provided. </w:t>
      </w:r>
      <w:r w:rsidRPr="00EE10E0">
        <w:rPr>
          <w:rStyle w:val="StyleUnderline"/>
          <w:highlight w:val="cyan"/>
        </w:rPr>
        <w:t>Concerns are also growing that a steady flow of JI and extremist groups are also infiltrating the system</w:t>
      </w:r>
      <w:r w:rsidRPr="005A3E4D">
        <w:rPr>
          <w:rStyle w:val="StyleUnderline"/>
        </w:rPr>
        <w:t>. Sources claim that there are a number of JI “sleeping cells” within the Bali Island and this to me is alarming.</w:t>
      </w:r>
      <w:r w:rsidRPr="0003212D">
        <w:rPr>
          <w:sz w:val="16"/>
        </w:rPr>
        <w:t xml:space="preserve"> Local sources also indicate that </w:t>
      </w:r>
      <w:r w:rsidRPr="005A3E4D">
        <w:rPr>
          <w:rStyle w:val="StyleUnderline"/>
        </w:rPr>
        <w:t>financing of “religious extremism” is still evident in Indonesia coming from the Middle East</w:t>
      </w:r>
      <w:r w:rsidRPr="0003212D">
        <w:rPr>
          <w:sz w:val="16"/>
        </w:rPr>
        <w:t xml:space="preserve">. Tourist spots such as </w:t>
      </w:r>
      <w:proofErr w:type="spellStart"/>
      <w:r w:rsidRPr="0003212D">
        <w:rPr>
          <w:sz w:val="16"/>
        </w:rPr>
        <w:t>Ubud</w:t>
      </w:r>
      <w:proofErr w:type="spellEnd"/>
      <w:r w:rsidRPr="0003212D">
        <w:rPr>
          <w:sz w:val="16"/>
        </w:rPr>
        <w:t xml:space="preserve"> and </w:t>
      </w:r>
      <w:proofErr w:type="spellStart"/>
      <w:r w:rsidRPr="0003212D">
        <w:rPr>
          <w:sz w:val="16"/>
        </w:rPr>
        <w:t>Kuta</w:t>
      </w:r>
      <w:proofErr w:type="spellEnd"/>
      <w:r w:rsidRPr="0003212D">
        <w:rPr>
          <w:sz w:val="16"/>
        </w:rPr>
        <w:t xml:space="preserve"> township districts are thriving with tourists from all over the world. How safe are they today in comparison to the Bali attacks? My visits to these places saw tourists of all walks of life enjoying the beautiful settings of these small townships and the atmosphere was very calm and peaceful. But as I was saying earlier, the local authorities are not prepared for an immediate disaster. </w:t>
      </w:r>
      <w:r w:rsidRPr="00EE10E0">
        <w:rPr>
          <w:rStyle w:val="StyleUnderline"/>
          <w:highlight w:val="cyan"/>
        </w:rPr>
        <w:t>This is not only of a terrorist attack but in all senses of “security”. The laid back attitude of the local authorities is seen to some extent</w:t>
      </w:r>
      <w:r w:rsidRPr="0003212D">
        <w:rPr>
          <w:sz w:val="16"/>
        </w:rPr>
        <w:t xml:space="preserve">, but nevertheless, it just could be their way of doing things. How well trained are the local police and authorities in curtailing some of these security threats? With the possible threat looming within the island of Bali, how are the maritime security parameters being protected? </w:t>
      </w:r>
      <w:r w:rsidRPr="005A3E4D">
        <w:rPr>
          <w:rStyle w:val="StyleUnderline"/>
        </w:rPr>
        <w:t>The threat of maritime terrorist attack in the Straits of Malacca uncovered by US troops in Afghanistan</w:t>
      </w:r>
      <w:r w:rsidRPr="0003212D">
        <w:rPr>
          <w:sz w:val="16"/>
        </w:rPr>
        <w:t xml:space="preserve"> in an Al Qaeda video and JI’s manuscripts by Singapore intelligence in the region </w:t>
      </w:r>
      <w:r w:rsidRPr="00EE10E0">
        <w:rPr>
          <w:rStyle w:val="Emphasis"/>
          <w:highlight w:val="cyan"/>
        </w:rPr>
        <w:t>clearly indicate the plans of JI in the maritime domain</w:t>
      </w:r>
      <w:r w:rsidRPr="00EE10E0">
        <w:rPr>
          <w:sz w:val="16"/>
          <w:highlight w:val="cyan"/>
        </w:rPr>
        <w:t xml:space="preserve">. </w:t>
      </w:r>
      <w:r w:rsidRPr="00EE10E0">
        <w:rPr>
          <w:rStyle w:val="StyleUnderline"/>
          <w:highlight w:val="cyan"/>
        </w:rPr>
        <w:t>Is JI able to mount a maritime attack on the island’s port areas? From my views, yes</w:t>
      </w:r>
      <w:r w:rsidRPr="005A3E4D">
        <w:rPr>
          <w:rStyle w:val="StyleUnderline"/>
        </w:rPr>
        <w:t xml:space="preserve">! </w:t>
      </w:r>
      <w:r w:rsidRPr="0003212D">
        <w:rPr>
          <w:sz w:val="16"/>
        </w:rPr>
        <w:t xml:space="preserve">Two vessels at a nearby berthing pier near the </w:t>
      </w:r>
      <w:proofErr w:type="spellStart"/>
      <w:r w:rsidRPr="0003212D">
        <w:rPr>
          <w:sz w:val="16"/>
        </w:rPr>
        <w:t>Candidasa</w:t>
      </w:r>
      <w:proofErr w:type="spellEnd"/>
      <w:r w:rsidRPr="0003212D">
        <w:rPr>
          <w:sz w:val="16"/>
        </w:rPr>
        <w:t xml:space="preserve"> township district on the eastern part of Bali saw a Liquid Petrol Gas (LPG) tanker and a cargo tanker stay afloat either awaiting for new shipment or simply berthing there under Indonesia’s flag. </w:t>
      </w:r>
      <w:r w:rsidRPr="005A3E4D">
        <w:rPr>
          <w:rStyle w:val="StyleUnderline"/>
        </w:rPr>
        <w:t>The security parameter did not seem too convincing. The parameter was open to small boats which could easily move into close proximity of the vessels</w:t>
      </w:r>
      <w:r w:rsidRPr="0003212D">
        <w:rPr>
          <w:sz w:val="16"/>
        </w:rPr>
        <w:t xml:space="preserve">. Even though the tankers could be empty, </w:t>
      </w:r>
      <w:r w:rsidRPr="005A3E4D">
        <w:rPr>
          <w:rStyle w:val="StyleUnderline"/>
        </w:rPr>
        <w:t>simply the security protocols were not evident. Terrorist groups could easily plant explosive devices under and around the tanker without being noticed or simply by hijacking the vessel</w:t>
      </w:r>
      <w:r w:rsidRPr="0003212D">
        <w:rPr>
          <w:sz w:val="16"/>
        </w:rPr>
        <w:t xml:space="preserve">. The threat of a maritime terrorist attack may not be imminent for now but </w:t>
      </w:r>
      <w:r w:rsidRPr="005A3E4D">
        <w:rPr>
          <w:rStyle w:val="StyleUnderline"/>
        </w:rPr>
        <w:t xml:space="preserve">this sort of security protocols give </w:t>
      </w:r>
      <w:proofErr w:type="spellStart"/>
      <w:r w:rsidRPr="005A3E4D">
        <w:rPr>
          <w:rStyle w:val="StyleUnderline"/>
        </w:rPr>
        <w:t>leeways</w:t>
      </w:r>
      <w:proofErr w:type="spellEnd"/>
      <w:r w:rsidRPr="005A3E4D">
        <w:rPr>
          <w:rStyle w:val="StyleUnderline"/>
        </w:rPr>
        <w:t xml:space="preserve"> for easy targeting. A maritime attack could be devastating to Bali’s coastal waters. JI is still relevant and its links to Al Qaeda and the terrorist groups in the region is evermore a concern. </w:t>
      </w:r>
      <w:r w:rsidRPr="00EE10E0">
        <w:rPr>
          <w:rStyle w:val="Emphasis"/>
          <w:highlight w:val="cyan"/>
        </w:rPr>
        <w:t>The threats of maritime terrorism using piracy as a means to achieve its goals are tightly linked together</w:t>
      </w:r>
      <w:r w:rsidRPr="00EE10E0">
        <w:rPr>
          <w:sz w:val="16"/>
          <w:highlight w:val="cyan"/>
        </w:rPr>
        <w:t xml:space="preserve">. </w:t>
      </w:r>
      <w:r w:rsidRPr="00EE10E0">
        <w:rPr>
          <w:rStyle w:val="StyleUnderline"/>
          <w:highlight w:val="cyan"/>
        </w:rPr>
        <w:t>Maritime terrorism as a transnational threat is also evident and the reality seems to be very prospective for all groups in terms of the monetary gains it offer</w:t>
      </w:r>
      <w:r w:rsidRPr="005A3E4D">
        <w:rPr>
          <w:rStyle w:val="StyleUnderline"/>
        </w:rPr>
        <w:t>s</w:t>
      </w:r>
      <w:r w:rsidRPr="0003212D">
        <w:rPr>
          <w:sz w:val="16"/>
        </w:rPr>
        <w:t xml:space="preserve">. The Abu </w:t>
      </w:r>
      <w:proofErr w:type="spellStart"/>
      <w:r w:rsidRPr="0003212D">
        <w:rPr>
          <w:sz w:val="16"/>
        </w:rPr>
        <w:t>Sayyaf</w:t>
      </w:r>
      <w:proofErr w:type="spellEnd"/>
      <w:r w:rsidRPr="0003212D">
        <w:rPr>
          <w:sz w:val="16"/>
        </w:rPr>
        <w:t xml:space="preserve"> Group (ASG) and the Free Aceh Movement (GAM) are some groups with these capabilities. The current threat scenario should be assessed with stringent risk management associated with the maritime domain. The influx of migrants into Bali should also be a serious security risk factor to be assessed by the local authorities to weed out JI operatives and religious militancy within the island. If JI operatives and religious extremists are seen to be moving into the island, a possible threat scenario is imminent. </w:t>
      </w:r>
      <w:r w:rsidRPr="005A3E4D">
        <w:rPr>
          <w:rStyle w:val="StyleUnderline"/>
        </w:rPr>
        <w:t>Proactive measures should be in place immediately before the island is influenced by extremism and terrorism. This eventually will be harder to curtail within the island if left untreated.</w:t>
      </w:r>
    </w:p>
    <w:p w14:paraId="78C85C9A" w14:textId="7E53B4C7" w:rsidR="00E0283E" w:rsidRDefault="007E0F56" w:rsidP="00E0283E">
      <w:pPr>
        <w:pStyle w:val="Heading4"/>
      </w:pPr>
      <w:r>
        <w:t xml:space="preserve">Maritime Cooperation has </w:t>
      </w:r>
      <w:proofErr w:type="gramStart"/>
      <w:r>
        <w:t>a unique inroads</w:t>
      </w:r>
      <w:proofErr w:type="gramEnd"/>
      <w:r>
        <w:t xml:space="preserve"> of solvency for terror in the Malacca Strait – strengthens international law and sets norms. </w:t>
      </w:r>
    </w:p>
    <w:p w14:paraId="39958492" w14:textId="77777777" w:rsidR="00E0283E" w:rsidRDefault="00E0283E" w:rsidP="00E0283E">
      <w:proofErr w:type="spellStart"/>
      <w:r w:rsidRPr="009E142E">
        <w:rPr>
          <w:rStyle w:val="Style13ptBold"/>
        </w:rPr>
        <w:t>Rajthurai</w:t>
      </w:r>
      <w:proofErr w:type="spellEnd"/>
      <w:r w:rsidRPr="009E142E">
        <w:rPr>
          <w:rStyle w:val="Style13ptBold"/>
        </w:rPr>
        <w:t xml:space="preserve"> 6/25</w:t>
      </w:r>
      <w:r>
        <w:t>[</w:t>
      </w:r>
      <w:proofErr w:type="spellStart"/>
      <w:r>
        <w:t>Manoraj</w:t>
      </w:r>
      <w:proofErr w:type="spellEnd"/>
      <w:r>
        <w:t xml:space="preserve"> </w:t>
      </w:r>
      <w:proofErr w:type="spellStart"/>
      <w:r>
        <w:t>Rajthurai</w:t>
      </w:r>
      <w:proofErr w:type="spellEnd"/>
      <w:r>
        <w:t>, journalist, 6/25/2016</w:t>
      </w:r>
      <w:r w:rsidRPr="00DD5607">
        <w:t xml:space="preserve">, </w:t>
      </w:r>
      <w:proofErr w:type="spellStart"/>
      <w:r w:rsidRPr="00DD5607">
        <w:t>TODAYonline</w:t>
      </w:r>
      <w:proofErr w:type="spellEnd"/>
      <w:r w:rsidRPr="00DD5607">
        <w:t>, S-E Asia must unite, strengthen measures to rid waters of piracy, terrorism, Available Online at http://www.todayonline.com/voices/s-e-asia-must-unite-strengthen-measures-rid-waters-piracy-terrorism, accessed 7-1-2016, NP]</w:t>
      </w:r>
    </w:p>
    <w:p w14:paraId="380B9BD9" w14:textId="77777777" w:rsidR="00E0283E" w:rsidRPr="0003212D" w:rsidRDefault="00E0283E" w:rsidP="00E0283E">
      <w:pPr>
        <w:rPr>
          <w:sz w:val="16"/>
        </w:rPr>
      </w:pPr>
      <w:r w:rsidRPr="00EE10E0">
        <w:rPr>
          <w:rStyle w:val="Emphasis"/>
          <w:highlight w:val="cyan"/>
        </w:rPr>
        <w:t>Maritime security is not to be ignored by any nation</w:t>
      </w:r>
      <w:r w:rsidRPr="0003212D">
        <w:rPr>
          <w:sz w:val="16"/>
        </w:rPr>
        <w:t xml:space="preserve">. Many livelihoods depend on it being effective. It is the responsibility of all, preferably working in tandem. </w:t>
      </w:r>
      <w:r w:rsidRPr="009E142E">
        <w:rPr>
          <w:rStyle w:val="StyleUnderline"/>
        </w:rPr>
        <w:t>This is where it is comforting to read about South-east Asian countries in joint operations against maritime threats in this part of the world</w:t>
      </w:r>
      <w:r w:rsidRPr="0003212D">
        <w:rPr>
          <w:sz w:val="16"/>
        </w:rPr>
        <w:t xml:space="preserve"> (“Close cooperation key in fight against growing storm of terror in region: </w:t>
      </w:r>
      <w:proofErr w:type="spellStart"/>
      <w:r w:rsidRPr="0003212D">
        <w:rPr>
          <w:sz w:val="16"/>
        </w:rPr>
        <w:t>Eng</w:t>
      </w:r>
      <w:proofErr w:type="spellEnd"/>
      <w:r w:rsidRPr="0003212D">
        <w:rPr>
          <w:sz w:val="16"/>
        </w:rPr>
        <w:t xml:space="preserve"> Hen”; June 6). </w:t>
      </w:r>
      <w:r w:rsidRPr="00EE10E0">
        <w:rPr>
          <w:rStyle w:val="Emphasis"/>
          <w:highlight w:val="cyan"/>
        </w:rPr>
        <w:t>After all, to ensure the safe passage of vessels, there is a need to stop piracy and terrorism from growing</w:t>
      </w:r>
      <w:r w:rsidRPr="00EE10E0">
        <w:rPr>
          <w:rStyle w:val="StyleUnderline"/>
          <w:highlight w:val="cyan"/>
        </w:rPr>
        <w:t>.</w:t>
      </w:r>
      <w:r w:rsidRPr="0003212D">
        <w:rPr>
          <w:sz w:val="16"/>
        </w:rPr>
        <w:t xml:space="preserve"> </w:t>
      </w:r>
      <w:r w:rsidRPr="009622FB">
        <w:rPr>
          <w:rStyle w:val="StyleUnderline"/>
        </w:rPr>
        <w:t xml:space="preserve">Much has been done, of course, by stakeholders </w:t>
      </w:r>
      <w:r w:rsidRPr="00EE10E0">
        <w:rPr>
          <w:rStyle w:val="StyleUnderline"/>
          <w:highlight w:val="cyan"/>
        </w:rPr>
        <w:t>in the Malacca Straits</w:t>
      </w:r>
      <w:r w:rsidRPr="009622FB">
        <w:rPr>
          <w:rStyle w:val="StyleUnderline"/>
        </w:rPr>
        <w:t>, but there is no resting on our laurels.</w:t>
      </w:r>
      <w:r w:rsidRPr="0003212D">
        <w:rPr>
          <w:sz w:val="16"/>
        </w:rPr>
        <w:t xml:space="preserve"> </w:t>
      </w:r>
      <w:r w:rsidRPr="00EE10E0">
        <w:rPr>
          <w:rStyle w:val="StyleUnderline"/>
          <w:highlight w:val="cyan"/>
        </w:rPr>
        <w:t xml:space="preserve">More can be done to show zero tolerance against those who would break the law and </w:t>
      </w:r>
      <w:proofErr w:type="spellStart"/>
      <w:r w:rsidRPr="00EE10E0">
        <w:rPr>
          <w:rStyle w:val="StyleUnderline"/>
          <w:highlight w:val="cyan"/>
        </w:rPr>
        <w:t>jeopardise</w:t>
      </w:r>
      <w:proofErr w:type="spellEnd"/>
      <w:r w:rsidRPr="00EE10E0">
        <w:rPr>
          <w:rStyle w:val="StyleUnderline"/>
          <w:highlight w:val="cyan"/>
        </w:rPr>
        <w:t xml:space="preserve"> shipping in this much-used waterway</w:t>
      </w:r>
      <w:r w:rsidRPr="0003212D">
        <w:rPr>
          <w:sz w:val="16"/>
        </w:rPr>
        <w:t xml:space="preserve"> that separates the Malay Peninsula from Sumatra. </w:t>
      </w:r>
      <w:r w:rsidRPr="009E142E">
        <w:rPr>
          <w:rStyle w:val="StyleUnderline"/>
        </w:rPr>
        <w:t>It is here where standards can be set that the rest of the world can draw on in the fight against pirates — who remain a problem— and, by extension, against terrorists.</w:t>
      </w:r>
      <w:r>
        <w:rPr>
          <w:rStyle w:val="StyleUnderline"/>
        </w:rPr>
        <w:t xml:space="preserve"> </w:t>
      </w:r>
      <w:r w:rsidRPr="009E142E">
        <w:rPr>
          <w:rStyle w:val="StyleUnderline"/>
        </w:rPr>
        <w:t xml:space="preserve">Cutting off their lifeline can starve them of operating with impunity. </w:t>
      </w:r>
      <w:r w:rsidRPr="00EE10E0">
        <w:rPr>
          <w:rStyle w:val="StyleUnderline"/>
          <w:highlight w:val="cyan"/>
        </w:rPr>
        <w:t>By working together and with other nations, the region has the ability to rid itself of piracy and terrorism.</w:t>
      </w:r>
      <w:r>
        <w:rPr>
          <w:rStyle w:val="StyleUnderline"/>
        </w:rPr>
        <w:t xml:space="preserve"> </w:t>
      </w:r>
      <w:r w:rsidRPr="0003212D">
        <w:rPr>
          <w:sz w:val="16"/>
        </w:rPr>
        <w:t>The region’s navies and air forces have an integral part to play and must be equipped with the means to keep our waterways clear and safe. It is a formidable task, but one that must succeed if the region is to continue to grow, and to attract the foreign interest and investment vital to its existence.</w:t>
      </w:r>
    </w:p>
    <w:p w14:paraId="78C2DA7D" w14:textId="4D10B376" w:rsidR="00E0283E" w:rsidRDefault="00E0283E" w:rsidP="00E0283E">
      <w:pPr>
        <w:pStyle w:val="Heading4"/>
      </w:pPr>
      <w:r>
        <w:t xml:space="preserve">Lack of maritime security has multiple scenarios for escalation – </w:t>
      </w:r>
      <w:proofErr w:type="spellStart"/>
      <w:r>
        <w:t>miscalc</w:t>
      </w:r>
      <w:proofErr w:type="spellEnd"/>
      <w:r>
        <w:t>, esca</w:t>
      </w:r>
      <w:r w:rsidR="007E0F56">
        <w:t xml:space="preserve">lation, environment, and terror – U.S. China cooperation is key to solve. </w:t>
      </w:r>
    </w:p>
    <w:p w14:paraId="6644EBAA" w14:textId="77777777" w:rsidR="00E0283E" w:rsidRPr="00805E14" w:rsidRDefault="00E0283E" w:rsidP="00E0283E">
      <w:pPr>
        <w:rPr>
          <w:rStyle w:val="Style13ptBold"/>
        </w:rPr>
      </w:pPr>
      <w:r>
        <w:rPr>
          <w:rStyle w:val="Style13ptBold"/>
        </w:rPr>
        <w:t xml:space="preserve">USNI 15 </w:t>
      </w:r>
      <w:r w:rsidRPr="00661FAE">
        <w:t>—</w:t>
      </w:r>
      <w:r>
        <w:t xml:space="preserve"> The United States Naval Institute is the premier source for updated and accurate Naval strategic information and policy recommendations, 2015 (“A Cooperative Strategy for 21</w:t>
      </w:r>
      <w:r w:rsidRPr="00805E14">
        <w:rPr>
          <w:vertAlign w:val="superscript"/>
        </w:rPr>
        <w:t>st</w:t>
      </w:r>
      <w:r>
        <w:t xml:space="preserve"> Century </w:t>
      </w:r>
      <w:proofErr w:type="spellStart"/>
      <w:r>
        <w:t>Seapower</w:t>
      </w:r>
      <w:proofErr w:type="spellEnd"/>
      <w:r>
        <w:t xml:space="preserve">,” USNI, Available to Subscribing Institutions via </w:t>
      </w:r>
      <w:proofErr w:type="spellStart"/>
      <w:r>
        <w:t>ProQuest</w:t>
      </w:r>
      <w:proofErr w:type="spellEnd"/>
      <w:r>
        <w:t>, Accessed 7-6-2016)//CM</w:t>
      </w:r>
    </w:p>
    <w:p w14:paraId="7D11B524" w14:textId="77777777" w:rsidR="00E0283E" w:rsidRPr="009E238F" w:rsidRDefault="00E0283E" w:rsidP="00E0283E">
      <w:pPr>
        <w:rPr>
          <w:sz w:val="14"/>
        </w:rPr>
      </w:pPr>
      <w:r w:rsidRPr="00EE10E0">
        <w:rPr>
          <w:rStyle w:val="StyleUnderline"/>
          <w:highlight w:val="cyan"/>
        </w:rPr>
        <w:t>Naval forces must advance U.S. interests in a global</w:t>
      </w:r>
      <w:r w:rsidRPr="006124D5">
        <w:rPr>
          <w:rStyle w:val="StyleUnderline"/>
        </w:rPr>
        <w:t xml:space="preserve"> security </w:t>
      </w:r>
      <w:r w:rsidRPr="00EE10E0">
        <w:rPr>
          <w:rStyle w:val="StyleUnderline"/>
          <w:highlight w:val="cyan"/>
        </w:rPr>
        <w:t>environment characterized by volatility, instability</w:t>
      </w:r>
      <w:r w:rsidRPr="00460EBE">
        <w:rPr>
          <w:rStyle w:val="StyleUnderline"/>
        </w:rPr>
        <w:t xml:space="preserve">, complexity, </w:t>
      </w:r>
      <w:r w:rsidRPr="00EE10E0">
        <w:rPr>
          <w:rStyle w:val="StyleUnderline"/>
          <w:highlight w:val="cyan"/>
        </w:rPr>
        <w:t>and interdependencies</w:t>
      </w:r>
      <w:r w:rsidRPr="00460EBE">
        <w:rPr>
          <w:rStyle w:val="StyleUnderline"/>
        </w:rPr>
        <w:t xml:space="preserve">. </w:t>
      </w:r>
      <w:r w:rsidRPr="00EE10E0">
        <w:rPr>
          <w:rStyle w:val="StyleUnderline"/>
          <w:highlight w:val="cyan"/>
        </w:rPr>
        <w:t>This environment includes</w:t>
      </w:r>
      <w:r w:rsidRPr="00460EBE">
        <w:rPr>
          <w:rStyle w:val="StyleUnderline"/>
        </w:rPr>
        <w:t xml:space="preserve"> geopolitical changes and </w:t>
      </w:r>
      <w:r w:rsidRPr="00EE10E0">
        <w:rPr>
          <w:rStyle w:val="StyleUnderline"/>
          <w:highlight w:val="cyan"/>
        </w:rPr>
        <w:t xml:space="preserve">growing </w:t>
      </w:r>
      <w:r w:rsidRPr="006124D5">
        <w:rPr>
          <w:rStyle w:val="StyleUnderline"/>
        </w:rPr>
        <w:t xml:space="preserve">military </w:t>
      </w:r>
      <w:r w:rsidRPr="00EE10E0">
        <w:rPr>
          <w:rStyle w:val="StyleUnderline"/>
          <w:highlight w:val="cyan"/>
        </w:rPr>
        <w:t xml:space="preserve">challenges that </w:t>
      </w:r>
      <w:r w:rsidRPr="006124D5">
        <w:rPr>
          <w:rStyle w:val="StyleUnderline"/>
        </w:rPr>
        <w:t xml:space="preserve">profoundly </w:t>
      </w:r>
      <w:r w:rsidRPr="00EE10E0">
        <w:rPr>
          <w:rStyle w:val="StyleUnderline"/>
          <w:highlight w:val="cyan"/>
        </w:rPr>
        <w:t>influence this strategy</w:t>
      </w:r>
      <w:r w:rsidRPr="00460EBE">
        <w:rPr>
          <w:rStyle w:val="StyleUnderline"/>
        </w:rPr>
        <w:t>.</w:t>
      </w:r>
      <w:r>
        <w:rPr>
          <w:rStyle w:val="StyleUnderline"/>
        </w:rPr>
        <w:t xml:space="preserve"> </w:t>
      </w:r>
      <w:r w:rsidRPr="009E238F">
        <w:rPr>
          <w:sz w:val="14"/>
        </w:rPr>
        <w:t xml:space="preserve">Geopolitical Changes Spanning from the West Coast of the United States to the eastern coast of Africa and containing eight of the world's ten most populous countries, </w:t>
      </w:r>
      <w:r w:rsidRPr="00EE10E0">
        <w:rPr>
          <w:rStyle w:val="StyleUnderline"/>
          <w:highlight w:val="cyan"/>
        </w:rPr>
        <w:t xml:space="preserve">the Indo-Asia-Pacific region continues to increase in significance </w:t>
      </w:r>
      <w:r w:rsidRPr="005F423A">
        <w:rPr>
          <w:rStyle w:val="StyleUnderline"/>
        </w:rPr>
        <w:t>for our Nation</w:t>
      </w:r>
      <w:r w:rsidRPr="00460EBE">
        <w:rPr>
          <w:rStyle w:val="StyleUnderline"/>
        </w:rPr>
        <w:t xml:space="preserve"> as well as for our allies and partners. </w:t>
      </w:r>
      <w:r w:rsidRPr="00EE10E0">
        <w:rPr>
          <w:rStyle w:val="StyleUnderline"/>
          <w:highlight w:val="cyan"/>
        </w:rPr>
        <w:t xml:space="preserve">America's economy and security are </w:t>
      </w:r>
      <w:r w:rsidRPr="005F423A">
        <w:rPr>
          <w:rStyle w:val="StyleUnderline"/>
        </w:rPr>
        <w:t xml:space="preserve">inextricably </w:t>
      </w:r>
      <w:r w:rsidRPr="00EE10E0">
        <w:rPr>
          <w:rStyle w:val="StyleUnderline"/>
          <w:highlight w:val="cyan"/>
        </w:rPr>
        <w:t xml:space="preserve">linked to the </w:t>
      </w:r>
      <w:r w:rsidRPr="005F423A">
        <w:rPr>
          <w:rStyle w:val="StyleUnderline"/>
        </w:rPr>
        <w:t xml:space="preserve">immense volume of </w:t>
      </w:r>
      <w:r w:rsidRPr="00EE10E0">
        <w:rPr>
          <w:rStyle w:val="StyleUnderline"/>
          <w:highlight w:val="cyan"/>
        </w:rPr>
        <w:t xml:space="preserve">trade that flows across the </w:t>
      </w:r>
      <w:r w:rsidRPr="005F423A">
        <w:rPr>
          <w:rStyle w:val="StyleUnderline"/>
        </w:rPr>
        <w:t xml:space="preserve">Indian and </w:t>
      </w:r>
      <w:r w:rsidRPr="00EE10E0">
        <w:rPr>
          <w:rStyle w:val="StyleUnderline"/>
          <w:highlight w:val="cyan"/>
        </w:rPr>
        <w:t>Pacific Oceans.</w:t>
      </w:r>
      <w:r w:rsidRPr="00460EBE">
        <w:rPr>
          <w:rStyle w:val="StyleUnderline"/>
        </w:rPr>
        <w:t xml:space="preserve"> </w:t>
      </w:r>
      <w:r w:rsidRPr="00EE10E0">
        <w:rPr>
          <w:rStyle w:val="StyleUnderline"/>
          <w:highlight w:val="cyan"/>
        </w:rPr>
        <w:t>The economic importance,</w:t>
      </w:r>
      <w:r w:rsidRPr="00460EBE">
        <w:rPr>
          <w:rStyle w:val="StyleUnderline"/>
        </w:rPr>
        <w:t xml:space="preserve"> security interests, and geography </w:t>
      </w:r>
      <w:r w:rsidRPr="00EE10E0">
        <w:rPr>
          <w:rStyle w:val="StyleUnderline"/>
          <w:highlight w:val="cyan"/>
        </w:rPr>
        <w:t>of this vast maritime region dictate a growing reliance on naval forces to protect U.S. interests and maintain an enduring commitment to the stability of the region</w:t>
      </w:r>
      <w:r w:rsidRPr="00460EBE">
        <w:rPr>
          <w:rStyle w:val="StyleUnderline"/>
        </w:rPr>
        <w:t>.</w:t>
      </w:r>
      <w:r>
        <w:rPr>
          <w:rStyle w:val="StyleUnderline"/>
        </w:rPr>
        <w:t xml:space="preserve"> </w:t>
      </w:r>
      <w:r w:rsidRPr="009E238F">
        <w:rPr>
          <w:sz w:val="14"/>
        </w:rPr>
        <w:t xml:space="preserve">Based on shared strategic interests, the United States seeks to strengthen cooperation with long-standing allies in the Indo-Asia-Pacific region-Australia, Japan, New Zealand, the Philippines, the Republic of Korea, and Thailand-and continues to cultivate partnerships with states such as Bangladesh, Brunei, India, Indonesia, Malaysia, Micronesia, Pakistan, Singapore, and Vietnam. </w:t>
      </w:r>
      <w:r w:rsidRPr="00EE10E0">
        <w:rPr>
          <w:rStyle w:val="StyleUnderline"/>
          <w:highlight w:val="cyan"/>
        </w:rPr>
        <w:t>China's naval expansion</w:t>
      </w:r>
      <w:r w:rsidRPr="00460EBE">
        <w:rPr>
          <w:rStyle w:val="StyleUnderline"/>
        </w:rPr>
        <w:t xml:space="preserve"> into the Indian and Pacific Oceans </w:t>
      </w:r>
      <w:r w:rsidRPr="00EE10E0">
        <w:rPr>
          <w:rStyle w:val="StyleUnderline"/>
          <w:highlight w:val="cyan"/>
        </w:rPr>
        <w:t>presents</w:t>
      </w:r>
      <w:r w:rsidRPr="00460EBE">
        <w:rPr>
          <w:rStyle w:val="StyleUnderline"/>
        </w:rPr>
        <w:t xml:space="preserve"> both </w:t>
      </w:r>
      <w:r w:rsidRPr="00EE10E0">
        <w:rPr>
          <w:rStyle w:val="StyleUnderline"/>
          <w:highlight w:val="cyan"/>
        </w:rPr>
        <w:t>opportunities and challenges</w:t>
      </w:r>
      <w:r w:rsidRPr="00460EBE">
        <w:rPr>
          <w:rStyle w:val="StyleUnderline"/>
        </w:rPr>
        <w:t xml:space="preserve">. For example, </w:t>
      </w:r>
      <w:r w:rsidRPr="00EE10E0">
        <w:rPr>
          <w:rStyle w:val="StyleUnderline"/>
          <w:highlight w:val="cyan"/>
        </w:rPr>
        <w:t>China supports counter piracy</w:t>
      </w:r>
      <w:r w:rsidRPr="00460EBE">
        <w:rPr>
          <w:rStyle w:val="StyleUnderline"/>
        </w:rPr>
        <w:t xml:space="preserve"> operations in the Gulf of Aden, conducts </w:t>
      </w:r>
      <w:r w:rsidRPr="00EE10E0">
        <w:rPr>
          <w:rStyle w:val="StyleUnderline"/>
          <w:highlight w:val="cyan"/>
        </w:rPr>
        <w:t>humanitarian assistance</w:t>
      </w:r>
      <w:r w:rsidRPr="00460EBE">
        <w:rPr>
          <w:rStyle w:val="StyleUnderline"/>
        </w:rPr>
        <w:t xml:space="preserve"> </w:t>
      </w:r>
      <w:r w:rsidRPr="00EE10E0">
        <w:rPr>
          <w:rStyle w:val="StyleUnderline"/>
          <w:highlight w:val="cyan"/>
        </w:rPr>
        <w:t>and disaster response missions</w:t>
      </w:r>
      <w:r w:rsidRPr="00460EBE">
        <w:rPr>
          <w:rStyle w:val="StyleUnderline"/>
        </w:rPr>
        <w:t xml:space="preserve"> enabled by its hospital ship, and participates in large-scale, multinational naval exercises.</w:t>
      </w:r>
      <w:r w:rsidRPr="009E238F">
        <w:rPr>
          <w:sz w:val="14"/>
        </w:rPr>
        <w:t xml:space="preserve"> As a signatory of the Code for Unplanned Encounters at Sea (CUES), China demonstrates its ability to embrace international norms, institutions, and standards of behavior commensurate with rising power status. </w:t>
      </w:r>
      <w:r w:rsidRPr="00EE10E0">
        <w:rPr>
          <w:rStyle w:val="StyleUnderline"/>
          <w:highlight w:val="cyan"/>
        </w:rPr>
        <w:t>However</w:t>
      </w:r>
      <w:r w:rsidRPr="00460EBE">
        <w:rPr>
          <w:rStyle w:val="StyleUnderline"/>
        </w:rPr>
        <w:t xml:space="preserve">, </w:t>
      </w:r>
      <w:r w:rsidRPr="00EE10E0">
        <w:rPr>
          <w:rStyle w:val="StyleUnderline"/>
          <w:highlight w:val="cyan"/>
        </w:rPr>
        <w:t>China's</w:t>
      </w:r>
      <w:r w:rsidRPr="00460EBE">
        <w:rPr>
          <w:rStyle w:val="StyleUnderline"/>
        </w:rPr>
        <w:t xml:space="preserve"> naval </w:t>
      </w:r>
      <w:r w:rsidRPr="00EE10E0">
        <w:rPr>
          <w:rStyle w:val="StyleUnderline"/>
          <w:highlight w:val="cyan"/>
        </w:rPr>
        <w:t>expansion</w:t>
      </w:r>
      <w:r w:rsidRPr="00460EBE">
        <w:rPr>
          <w:rStyle w:val="StyleUnderline"/>
        </w:rPr>
        <w:t xml:space="preserve"> </w:t>
      </w:r>
      <w:r w:rsidRPr="00EE10E0">
        <w:rPr>
          <w:rStyle w:val="StyleUnderline"/>
          <w:highlight w:val="cyan"/>
        </w:rPr>
        <w:t>also presents challenges when it employs force</w:t>
      </w:r>
      <w:r w:rsidRPr="00460EBE">
        <w:rPr>
          <w:rStyle w:val="StyleUnderline"/>
        </w:rPr>
        <w:t xml:space="preserve"> or intimidation </w:t>
      </w:r>
      <w:r w:rsidRPr="00EE10E0">
        <w:rPr>
          <w:rStyle w:val="StyleUnderline"/>
          <w:highlight w:val="cyan"/>
        </w:rPr>
        <w:t>against other sovereign nations to assert territorial claims</w:t>
      </w:r>
      <w:r w:rsidRPr="00460EBE">
        <w:rPr>
          <w:rStyle w:val="StyleUnderline"/>
        </w:rPr>
        <w:t xml:space="preserve">. </w:t>
      </w:r>
      <w:r w:rsidRPr="00EE10E0">
        <w:rPr>
          <w:rStyle w:val="StyleUnderline"/>
          <w:highlight w:val="cyan"/>
        </w:rPr>
        <w:t>This behavior, along with a lack of transparency in its military intentions, contributes to</w:t>
      </w:r>
      <w:r w:rsidRPr="00460EBE">
        <w:rPr>
          <w:rStyle w:val="StyleUnderline"/>
        </w:rPr>
        <w:t xml:space="preserve"> tension and </w:t>
      </w:r>
      <w:r w:rsidRPr="00EE10E0">
        <w:rPr>
          <w:rStyle w:val="StyleUnderline"/>
          <w:highlight w:val="cyan"/>
        </w:rPr>
        <w:t>instability</w:t>
      </w:r>
      <w:r w:rsidRPr="00460EBE">
        <w:rPr>
          <w:rStyle w:val="StyleUnderline"/>
        </w:rPr>
        <w:t xml:space="preserve">, potentially </w:t>
      </w:r>
      <w:r w:rsidRPr="00EE10E0">
        <w:rPr>
          <w:rStyle w:val="StyleUnderline"/>
          <w:highlight w:val="cyan"/>
        </w:rPr>
        <w:t>leading to miscalculation</w:t>
      </w:r>
      <w:r w:rsidRPr="00460EBE">
        <w:rPr>
          <w:rStyle w:val="StyleUnderline"/>
        </w:rPr>
        <w:t xml:space="preserve"> </w:t>
      </w:r>
      <w:r w:rsidRPr="00EE10E0">
        <w:rPr>
          <w:rStyle w:val="StyleUnderline"/>
          <w:highlight w:val="cyan"/>
        </w:rPr>
        <w:t>or</w:t>
      </w:r>
      <w:r w:rsidRPr="00460EBE">
        <w:rPr>
          <w:rStyle w:val="StyleUnderline"/>
        </w:rPr>
        <w:t xml:space="preserve"> even </w:t>
      </w:r>
      <w:r w:rsidRPr="00EE10E0">
        <w:rPr>
          <w:rStyle w:val="StyleUnderline"/>
          <w:highlight w:val="cyan"/>
        </w:rPr>
        <w:t>escalation</w:t>
      </w:r>
      <w:r w:rsidRPr="00460EBE">
        <w:rPr>
          <w:rStyle w:val="StyleUnderline"/>
        </w:rPr>
        <w:t xml:space="preserve">. </w:t>
      </w:r>
      <w:r w:rsidRPr="00EE10E0">
        <w:rPr>
          <w:rStyle w:val="StyleUnderline"/>
          <w:highlight w:val="cyan"/>
        </w:rPr>
        <w:t>The U.S. Sea Services</w:t>
      </w:r>
      <w:r w:rsidRPr="00460EBE">
        <w:rPr>
          <w:rStyle w:val="StyleUnderline"/>
        </w:rPr>
        <w:t xml:space="preserve">, through our continued forward presence and constructive interaction with Chinese maritime forces, </w:t>
      </w:r>
      <w:r w:rsidRPr="00EE10E0">
        <w:rPr>
          <w:rStyle w:val="StyleUnderline"/>
          <w:highlight w:val="cyan"/>
        </w:rPr>
        <w:t>reduce the potential for misunderstanding</w:t>
      </w:r>
      <w:r w:rsidRPr="00460EBE">
        <w:rPr>
          <w:rStyle w:val="StyleUnderline"/>
        </w:rPr>
        <w:t xml:space="preserve">, </w:t>
      </w:r>
      <w:r w:rsidRPr="00EE10E0">
        <w:rPr>
          <w:rStyle w:val="StyleUnderline"/>
          <w:highlight w:val="cyan"/>
        </w:rPr>
        <w:t xml:space="preserve">discourage aggression, and preserve </w:t>
      </w:r>
      <w:r w:rsidRPr="005F423A">
        <w:rPr>
          <w:rStyle w:val="StyleUnderline"/>
        </w:rPr>
        <w:t xml:space="preserve">our commitment to </w:t>
      </w:r>
      <w:r w:rsidRPr="00EE10E0">
        <w:rPr>
          <w:rStyle w:val="StyleUnderline"/>
          <w:highlight w:val="cyan"/>
        </w:rPr>
        <w:t>peace</w:t>
      </w:r>
      <w:r w:rsidRPr="00460EBE">
        <w:rPr>
          <w:rStyle w:val="StyleUnderline"/>
        </w:rPr>
        <w:t xml:space="preserve"> and stability in the region.</w:t>
      </w:r>
      <w:r>
        <w:rPr>
          <w:rStyle w:val="StyleUnderline"/>
        </w:rPr>
        <w:t xml:space="preserve"> </w:t>
      </w:r>
      <w:r w:rsidRPr="00EE10E0">
        <w:rPr>
          <w:rStyle w:val="StyleUnderline"/>
          <w:highlight w:val="cyan"/>
        </w:rPr>
        <w:t>Persistent instability</w:t>
      </w:r>
      <w:r w:rsidRPr="00460EBE">
        <w:rPr>
          <w:rStyle w:val="StyleUnderline"/>
        </w:rPr>
        <w:t xml:space="preserve"> and under-governed areas across the Middle East and Africa </w:t>
      </w:r>
      <w:r w:rsidRPr="00EE10E0">
        <w:rPr>
          <w:rStyle w:val="StyleUnderline"/>
          <w:highlight w:val="cyan"/>
        </w:rPr>
        <w:t>allow</w:t>
      </w:r>
      <w:r w:rsidRPr="00460EBE">
        <w:rPr>
          <w:rStyle w:val="StyleUnderline"/>
        </w:rPr>
        <w:t xml:space="preserve"> violent extremist organizations and other </w:t>
      </w:r>
      <w:r w:rsidRPr="00EE10E0">
        <w:rPr>
          <w:rStyle w:val="StyleUnderline"/>
          <w:highlight w:val="cyan"/>
        </w:rPr>
        <w:t>terrorist organizations to operate</w:t>
      </w:r>
      <w:r w:rsidRPr="00460EBE">
        <w:rPr>
          <w:rStyle w:val="StyleUnderline"/>
        </w:rPr>
        <w:t xml:space="preserve">. </w:t>
      </w:r>
      <w:r w:rsidRPr="00EE10E0">
        <w:rPr>
          <w:rStyle w:val="StyleUnderline"/>
          <w:highlight w:val="cyan"/>
        </w:rPr>
        <w:t>These include</w:t>
      </w:r>
      <w:r w:rsidRPr="00460EBE">
        <w:rPr>
          <w:rStyle w:val="StyleUnderline"/>
        </w:rPr>
        <w:t xml:space="preserve"> the Islamic State of Iraq and the Levant </w:t>
      </w:r>
      <w:r w:rsidRPr="00EE10E0">
        <w:rPr>
          <w:rStyle w:val="StyleUnderline"/>
          <w:highlight w:val="cyan"/>
        </w:rPr>
        <w:t xml:space="preserve">(ISIL), Hezbollah, Hamas, AI </w:t>
      </w:r>
      <w:proofErr w:type="spellStart"/>
      <w:r w:rsidRPr="00EE10E0">
        <w:rPr>
          <w:rStyle w:val="StyleUnderline"/>
          <w:highlight w:val="cyan"/>
        </w:rPr>
        <w:t>Shabab</w:t>
      </w:r>
      <w:proofErr w:type="spellEnd"/>
      <w:r w:rsidRPr="00EE10E0">
        <w:rPr>
          <w:rStyle w:val="StyleUnderline"/>
          <w:highlight w:val="cyan"/>
        </w:rPr>
        <w:t xml:space="preserve">, and </w:t>
      </w:r>
      <w:proofErr w:type="spellStart"/>
      <w:r w:rsidRPr="00EE10E0">
        <w:rPr>
          <w:rStyle w:val="StyleUnderline"/>
          <w:highlight w:val="cyan"/>
        </w:rPr>
        <w:t>Boko</w:t>
      </w:r>
      <w:proofErr w:type="spellEnd"/>
      <w:r w:rsidRPr="00EE10E0">
        <w:rPr>
          <w:rStyle w:val="StyleUnderline"/>
          <w:highlight w:val="cyan"/>
        </w:rPr>
        <w:t xml:space="preserve"> Haram, as well as AI Qaeda</w:t>
      </w:r>
      <w:r w:rsidRPr="00460EBE">
        <w:rPr>
          <w:rStyle w:val="StyleUnderline"/>
        </w:rPr>
        <w:t xml:space="preserve"> and its affiliates. Networks such as </w:t>
      </w:r>
      <w:r w:rsidRPr="00EE10E0">
        <w:rPr>
          <w:rStyle w:val="StyleUnderline"/>
          <w:highlight w:val="cyan"/>
        </w:rPr>
        <w:t>these destabilize sovereign states</w:t>
      </w:r>
      <w:r w:rsidRPr="00460EBE">
        <w:rPr>
          <w:rStyle w:val="StyleUnderline"/>
        </w:rPr>
        <w:t xml:space="preserve"> and influence attacks like the early 2015 shootings in Paris, </w:t>
      </w:r>
      <w:r w:rsidRPr="00EE10E0">
        <w:rPr>
          <w:rStyle w:val="StyleUnderline"/>
          <w:highlight w:val="cyan"/>
        </w:rPr>
        <w:t>highlighting the indispensable nature of</w:t>
      </w:r>
      <w:r w:rsidRPr="00460EBE">
        <w:rPr>
          <w:rStyle w:val="StyleUnderline"/>
        </w:rPr>
        <w:t xml:space="preserve"> forward and ready </w:t>
      </w:r>
      <w:r w:rsidRPr="00EE10E0">
        <w:rPr>
          <w:rStyle w:val="StyleUnderline"/>
          <w:highlight w:val="cyan"/>
        </w:rPr>
        <w:t>naval forces in the global effort to combat terrorism.</w:t>
      </w:r>
      <w:r>
        <w:rPr>
          <w:rStyle w:val="StyleUnderline"/>
        </w:rPr>
        <w:t xml:space="preserve"> </w:t>
      </w:r>
      <w:r w:rsidRPr="009E238F">
        <w:rPr>
          <w:sz w:val="14"/>
        </w:rPr>
        <w:t xml:space="preserve">Under-governed areas ashore create conditions for regional instability ranging from piracy and illicit waterborne trafficking to support for terrorist activity. </w:t>
      </w:r>
      <w:r w:rsidRPr="00460EBE">
        <w:rPr>
          <w:rStyle w:val="StyleUnderline"/>
        </w:rPr>
        <w:t xml:space="preserve">Through the concerted efforts of U.S. naval forces and our global partners, </w:t>
      </w:r>
      <w:r w:rsidRPr="00EE10E0">
        <w:rPr>
          <w:rStyle w:val="StyleUnderline"/>
          <w:highlight w:val="cyan"/>
        </w:rPr>
        <w:t>piracy</w:t>
      </w:r>
      <w:r w:rsidRPr="00460EBE">
        <w:rPr>
          <w:rStyle w:val="StyleUnderline"/>
        </w:rPr>
        <w:t xml:space="preserve"> is currently on the decline off the Horn of Africa, yet it </w:t>
      </w:r>
      <w:r w:rsidRPr="00EE10E0">
        <w:rPr>
          <w:rStyle w:val="StyleUnderline"/>
          <w:highlight w:val="cyan"/>
        </w:rPr>
        <w:t>remains a concern</w:t>
      </w:r>
      <w:r w:rsidRPr="00460EBE">
        <w:rPr>
          <w:rStyle w:val="StyleUnderline"/>
        </w:rPr>
        <w:t xml:space="preserve"> around West Africa, especially in the Gulf of Guinea and </w:t>
      </w:r>
      <w:r w:rsidRPr="00EE10E0">
        <w:rPr>
          <w:rStyle w:val="StyleUnderline"/>
          <w:highlight w:val="cyan"/>
        </w:rPr>
        <w:t>on the Indian and Pacific Oceans</w:t>
      </w:r>
      <w:r w:rsidRPr="00460EBE">
        <w:rPr>
          <w:rStyle w:val="StyleUnderline"/>
        </w:rPr>
        <w:t xml:space="preserve">. </w:t>
      </w:r>
      <w:r w:rsidRPr="00EE10E0">
        <w:rPr>
          <w:rStyle w:val="StyleUnderline"/>
          <w:highlight w:val="cyan"/>
        </w:rPr>
        <w:t xml:space="preserve">This regional instability threatens global economic stability in a </w:t>
      </w:r>
      <w:proofErr w:type="spellStart"/>
      <w:r w:rsidRPr="00EE10E0">
        <w:rPr>
          <w:rStyle w:val="StyleUnderline"/>
          <w:highlight w:val="cyan"/>
        </w:rPr>
        <w:t>hyperconnected</w:t>
      </w:r>
      <w:proofErr w:type="spellEnd"/>
      <w:r w:rsidRPr="00EE10E0">
        <w:rPr>
          <w:rStyle w:val="StyleUnderline"/>
          <w:highlight w:val="cyan"/>
        </w:rPr>
        <w:t xml:space="preserve"> world and underscores the need for a global network of navies that leverages the best capabilities of participating states.</w:t>
      </w:r>
      <w:r>
        <w:rPr>
          <w:rStyle w:val="StyleUnderline"/>
        </w:rPr>
        <w:t xml:space="preserve"> </w:t>
      </w:r>
      <w:r w:rsidRPr="009E238F">
        <w:rPr>
          <w:sz w:val="14"/>
        </w:rPr>
        <w:t xml:space="preserve">Across North America and Europe, the North Atlantic Treaty Organization (NATO) remains the most powerful alliance in the world and the centerpiece of transatlantic security. Our mutual efforts to cooperate and integrate with member and partner countries on common maritime challenges such as counter piracy are a model for security cooperation. From developing an ashore ballistic missile defense (BMD) capability in Romania and Poland to operating in Standing NATO Maritime Groups, U.S. naval forces actively participate in NATO missions every day. Russian military modernization, the illegal seizure of Crimea, and ongoing military aggression in Ukraine underscore the importance of our commitments to European security and stability. NATO members can ensure the continued viability of the alliance by maintaining their commitment to the naval forces that provide security for the European maritime theater. </w:t>
      </w:r>
      <w:r w:rsidRPr="00EE10E0">
        <w:rPr>
          <w:rStyle w:val="StyleUnderline"/>
          <w:highlight w:val="cyan"/>
        </w:rPr>
        <w:t>Skyrocketing demand for energy</w:t>
      </w:r>
      <w:r w:rsidRPr="00460EBE">
        <w:rPr>
          <w:rStyle w:val="StyleUnderline"/>
        </w:rPr>
        <w:t xml:space="preserve"> and resources, as evidenced by a projected 56 percent increase of global energy consumption by 2040, </w:t>
      </w:r>
      <w:r w:rsidRPr="00EE10E0">
        <w:rPr>
          <w:rStyle w:val="StyleUnderline"/>
          <w:highlight w:val="cyan"/>
        </w:rPr>
        <w:t>underscores the criticality of the free flow of commerce through strategic maritime crossroads including the Straits of</w:t>
      </w:r>
      <w:r w:rsidRPr="009E238F">
        <w:rPr>
          <w:sz w:val="14"/>
        </w:rPr>
        <w:t xml:space="preserve"> Hormuz and </w:t>
      </w:r>
      <w:r w:rsidRPr="00EE10E0">
        <w:rPr>
          <w:rStyle w:val="StyleUnderline"/>
          <w:highlight w:val="cyan"/>
        </w:rPr>
        <w:t>Malacca</w:t>
      </w:r>
      <w:r w:rsidRPr="009E238F">
        <w:rPr>
          <w:sz w:val="14"/>
        </w:rPr>
        <w:t xml:space="preserve">, as well as the Panama and Suez Canals. </w:t>
      </w:r>
      <w:r w:rsidRPr="00460EBE">
        <w:rPr>
          <w:rStyle w:val="StyleUnderline"/>
        </w:rPr>
        <w:t xml:space="preserve">Although </w:t>
      </w:r>
      <w:r w:rsidRPr="00EE10E0">
        <w:rPr>
          <w:rStyle w:val="StyleUnderline"/>
          <w:highlight w:val="cyan"/>
        </w:rPr>
        <w:t>the United States</w:t>
      </w:r>
      <w:r w:rsidRPr="00460EBE">
        <w:rPr>
          <w:rStyle w:val="StyleUnderline"/>
        </w:rPr>
        <w:t xml:space="preserve"> is exporting more energy than it imports for the first time in decades, we re</w:t>
      </w:r>
      <w:r w:rsidRPr="00EE10E0">
        <w:rPr>
          <w:rStyle w:val="StyleUnderline"/>
          <w:highlight w:val="cyan"/>
        </w:rPr>
        <w:t>main tied to the global economy that depends on the uninterrupted supply of oil and gas from</w:t>
      </w:r>
      <w:r w:rsidRPr="009E238F">
        <w:rPr>
          <w:sz w:val="14"/>
        </w:rPr>
        <w:t xml:space="preserve"> the Middle East and </w:t>
      </w:r>
      <w:r w:rsidRPr="00EE10E0">
        <w:rPr>
          <w:rStyle w:val="StyleUnderline"/>
          <w:highlight w:val="cyan"/>
        </w:rPr>
        <w:t>Central Asia</w:t>
      </w:r>
      <w:r w:rsidRPr="00460EBE">
        <w:rPr>
          <w:rStyle w:val="StyleUnderline"/>
        </w:rPr>
        <w:t xml:space="preserve">. </w:t>
      </w:r>
      <w:r w:rsidRPr="00CD78A3">
        <w:rPr>
          <w:rStyle w:val="StyleUnderline"/>
        </w:rPr>
        <w:t>This uninterrupted supply can be placed at risk</w:t>
      </w:r>
      <w:r w:rsidRPr="00460EBE">
        <w:rPr>
          <w:rStyle w:val="StyleUnderline"/>
        </w:rPr>
        <w:t xml:space="preserve"> due to rising political instability and regional conflict.</w:t>
      </w:r>
      <w:r w:rsidRPr="009E238F">
        <w:rPr>
          <w:sz w:val="14"/>
        </w:rPr>
        <w:t xml:space="preserve"> In particular, Iran continues to develop an increasing capability to threaten commerce transiting the Strait of Hormuz</w:t>
      </w:r>
      <w:r w:rsidRPr="00EE10E0">
        <w:rPr>
          <w:sz w:val="14"/>
          <w:highlight w:val="cyan"/>
        </w:rPr>
        <w:t xml:space="preserve">. </w:t>
      </w:r>
      <w:r w:rsidRPr="00EE10E0">
        <w:rPr>
          <w:rStyle w:val="StyleUnderline"/>
          <w:highlight w:val="cyan"/>
        </w:rPr>
        <w:t>A disruption in energy supply would immediately</w:t>
      </w:r>
      <w:r w:rsidRPr="00460EBE">
        <w:rPr>
          <w:rStyle w:val="StyleUnderline"/>
        </w:rPr>
        <w:t xml:space="preserve"> and significantly </w:t>
      </w:r>
      <w:r w:rsidRPr="00EE10E0">
        <w:rPr>
          <w:rStyle w:val="StyleUnderline"/>
          <w:highlight w:val="cyan"/>
        </w:rPr>
        <w:t>affect the global economy</w:t>
      </w:r>
      <w:r w:rsidRPr="00460EBE">
        <w:rPr>
          <w:rStyle w:val="StyleUnderline"/>
        </w:rPr>
        <w:t xml:space="preserve">. </w:t>
      </w:r>
      <w:r w:rsidRPr="009E238F">
        <w:rPr>
          <w:sz w:val="14"/>
        </w:rPr>
        <w:t xml:space="preserve">Closer to home, dramatic changes in energy production and transportation, as well as the completion of the Panama Canal expansion project, will fundamentally alter shipping patterns within the United States and globally. </w:t>
      </w:r>
      <w:r w:rsidRPr="00EE10E0">
        <w:rPr>
          <w:rStyle w:val="StyleUnderline"/>
          <w:highlight w:val="cyan"/>
        </w:rPr>
        <w:t>Transnational criminal organizations</w:t>
      </w:r>
      <w:r w:rsidRPr="00460EBE">
        <w:rPr>
          <w:rStyle w:val="StyleUnderline"/>
        </w:rPr>
        <w:t xml:space="preserve"> (TCO) </w:t>
      </w:r>
      <w:r w:rsidRPr="00EE10E0">
        <w:rPr>
          <w:rStyle w:val="StyleUnderline"/>
          <w:highlight w:val="cyan"/>
        </w:rPr>
        <w:t>remain a threat</w:t>
      </w:r>
      <w:r w:rsidRPr="00460EBE">
        <w:rPr>
          <w:rStyle w:val="StyleUnderline"/>
        </w:rPr>
        <w:t xml:space="preserve"> to stability in Africa and the Western Hemisphere</w:t>
      </w:r>
      <w:r w:rsidRPr="009E238F">
        <w:rPr>
          <w:sz w:val="14"/>
        </w:rPr>
        <w:t xml:space="preserve">, especially in Central America and the southern approaches of the U.S. homeland. </w:t>
      </w:r>
      <w:r w:rsidRPr="00EE10E0">
        <w:rPr>
          <w:rStyle w:val="StyleUnderline"/>
          <w:highlight w:val="cyan"/>
        </w:rPr>
        <w:t>Their networks facilitate</w:t>
      </w:r>
      <w:r w:rsidRPr="00460EBE">
        <w:rPr>
          <w:rStyle w:val="StyleUnderline"/>
        </w:rPr>
        <w:t xml:space="preserve"> human </w:t>
      </w:r>
      <w:r w:rsidRPr="00EE10E0">
        <w:rPr>
          <w:rStyle w:val="StyleUnderline"/>
          <w:highlight w:val="cyan"/>
        </w:rPr>
        <w:t>trafficking</w:t>
      </w:r>
      <w:r w:rsidRPr="00460EBE">
        <w:rPr>
          <w:rStyle w:val="StyleUnderline"/>
        </w:rPr>
        <w:t xml:space="preserve"> and interrelated flows of weapons, narcotics, and money, all of </w:t>
      </w:r>
      <w:r w:rsidRPr="00EE10E0">
        <w:rPr>
          <w:rStyle w:val="StyleUnderline"/>
          <w:highlight w:val="cyan"/>
        </w:rPr>
        <w:t>which could be exploited by terrorists to attack our</w:t>
      </w:r>
      <w:r w:rsidRPr="00460EBE">
        <w:rPr>
          <w:rStyle w:val="StyleUnderline"/>
        </w:rPr>
        <w:t xml:space="preserve"> homeland, allies, and overseas </w:t>
      </w:r>
      <w:r w:rsidRPr="00EE10E0">
        <w:rPr>
          <w:rStyle w:val="StyleUnderline"/>
          <w:highlight w:val="cyan"/>
        </w:rPr>
        <w:t>interests</w:t>
      </w:r>
      <w:r w:rsidRPr="00460EBE">
        <w:rPr>
          <w:rStyle w:val="StyleUnderline"/>
        </w:rPr>
        <w:t>.</w:t>
      </w:r>
      <w:r>
        <w:rPr>
          <w:rStyle w:val="StyleUnderline"/>
        </w:rPr>
        <w:t xml:space="preserve"> </w:t>
      </w:r>
      <w:r w:rsidRPr="00460EBE">
        <w:rPr>
          <w:rStyle w:val="StyleUnderline"/>
        </w:rPr>
        <w:t xml:space="preserve">Environmental trends are increasingly shaping the maritime security environment, particularly in the littorals where most of the world's population resides. </w:t>
      </w:r>
      <w:r w:rsidRPr="00EE10E0">
        <w:rPr>
          <w:rStyle w:val="StyleUnderline"/>
          <w:highlight w:val="cyan"/>
        </w:rPr>
        <w:t>Climate change-enhanced storms,</w:t>
      </w:r>
      <w:r w:rsidRPr="00460EBE">
        <w:rPr>
          <w:rStyle w:val="StyleUnderline"/>
        </w:rPr>
        <w:t xml:space="preserve"> rising sea levels, and coastal flooding </w:t>
      </w:r>
      <w:r w:rsidRPr="00EE10E0">
        <w:rPr>
          <w:rStyle w:val="StyleUnderline"/>
          <w:highlight w:val="cyan"/>
        </w:rPr>
        <w:t>are disproportionately affecting many island nations.</w:t>
      </w:r>
      <w:r w:rsidRPr="00460EBE">
        <w:rPr>
          <w:rStyle w:val="StyleUnderline"/>
        </w:rPr>
        <w:t xml:space="preserve"> </w:t>
      </w:r>
      <w:r w:rsidRPr="00EE10E0">
        <w:rPr>
          <w:rStyle w:val="StyleUnderline"/>
          <w:highlight w:val="cyan"/>
        </w:rPr>
        <w:t>This may trigger social instability</w:t>
      </w:r>
      <w:r w:rsidRPr="00460EBE">
        <w:rPr>
          <w:rStyle w:val="StyleUnderline"/>
        </w:rPr>
        <w:t xml:space="preserve"> and more frequent humanitarian assistance and disaster response operations. </w:t>
      </w:r>
      <w:r w:rsidRPr="009E238F">
        <w:rPr>
          <w:sz w:val="14"/>
        </w:rPr>
        <w:t>Rising ocean temperatures present new challenges and opportunities, most notably in the Arctic and Antarctic, where receding ice leads to greater maritime activity. In the coming decades, the Arctic Ocean will be increasingly accessible and more broadly used by those seeking access to the region's abundant resources and trade routes. The predicted rise in maritime activity, including oil and gas exploration, commercial fishing, tourism, and mineral mining, is expected to increase the region's strategic importance over time. Ensuring safe, secure, environmentally responsible activity in the Arctic region will require a broad spectrum of partnerships. Collaborative forums such as the Arctic Council, which the United States will chair from 2015 to 2017, and the Antarctic Treaty System present opportunities for expanded cooperation.</w:t>
      </w:r>
    </w:p>
    <w:p w14:paraId="2B223426" w14:textId="77777777" w:rsidR="00E0283E" w:rsidRPr="00E40356" w:rsidRDefault="00E0283E" w:rsidP="00E0283E"/>
    <w:p w14:paraId="5A375A83" w14:textId="77777777" w:rsidR="00E0283E" w:rsidRPr="00661FAE" w:rsidRDefault="00E0283E" w:rsidP="00E0283E">
      <w:pPr>
        <w:pStyle w:val="Heading4"/>
        <w:rPr>
          <w:rStyle w:val="Style13ptBold"/>
          <w:b/>
          <w:bCs w:val="0"/>
        </w:rPr>
      </w:pPr>
      <w:r>
        <w:t xml:space="preserve">GMP Cooperation is Key to Trade Security – Bolsters Economy </w:t>
      </w:r>
    </w:p>
    <w:p w14:paraId="18984316" w14:textId="77777777" w:rsidR="00E0283E" w:rsidRPr="00661FAE" w:rsidRDefault="00E0283E" w:rsidP="00E0283E">
      <w:proofErr w:type="spellStart"/>
      <w:r w:rsidRPr="00661FAE">
        <w:rPr>
          <w:rStyle w:val="Style13ptBold"/>
        </w:rPr>
        <w:t>Greenert</w:t>
      </w:r>
      <w:proofErr w:type="spellEnd"/>
      <w:r w:rsidRPr="00661FAE">
        <w:rPr>
          <w:rStyle w:val="Style13ptBold"/>
        </w:rPr>
        <w:t xml:space="preserve"> and </w:t>
      </w:r>
      <w:proofErr w:type="spellStart"/>
      <w:r w:rsidRPr="00661FAE">
        <w:rPr>
          <w:rStyle w:val="Style13ptBold"/>
        </w:rPr>
        <w:t>Foggo</w:t>
      </w:r>
      <w:proofErr w:type="spellEnd"/>
      <w:r w:rsidRPr="00661FAE">
        <w:rPr>
          <w:rStyle w:val="Style13ptBold"/>
        </w:rPr>
        <w:t xml:space="preserve"> 2014</w:t>
      </w:r>
      <w:r w:rsidRPr="00661FAE">
        <w:t xml:space="preserve"> — Jonathan William "Jon" </w:t>
      </w:r>
      <w:proofErr w:type="spellStart"/>
      <w:r w:rsidRPr="00661FAE">
        <w:t>Greenert</w:t>
      </w:r>
      <w:proofErr w:type="spellEnd"/>
      <w:r w:rsidRPr="00661FAE">
        <w:t xml:space="preserve"> is a former United States Navy admiral who served as the 30th Chief of Naval Operations from September 23, 2011, to September 18, 2015, Vice Admiral James G. </w:t>
      </w:r>
      <w:proofErr w:type="spellStart"/>
      <w:r w:rsidRPr="00661FAE">
        <w:t>Foggo</w:t>
      </w:r>
      <w:proofErr w:type="spellEnd"/>
      <w:r w:rsidRPr="00661FAE">
        <w:t xml:space="preserve">, III, Commander and Naval Striking &amp; Support Forces NATO, 2014 (“Forging a Global Network of Navies,” United States Naval Institute, 5-2014, Available to Subscribing Institutions via </w:t>
      </w:r>
      <w:proofErr w:type="spellStart"/>
      <w:r w:rsidRPr="00661FAE">
        <w:t>ProQuest</w:t>
      </w:r>
      <w:proofErr w:type="spellEnd"/>
      <w:r w:rsidRPr="00661FAE">
        <w:t>, Accessed 7-6-2016)//CM</w:t>
      </w:r>
    </w:p>
    <w:p w14:paraId="24526142" w14:textId="77777777" w:rsidR="00E0283E" w:rsidRPr="00B14760" w:rsidRDefault="00E0283E" w:rsidP="00E0283E">
      <w:r w:rsidRPr="00FF0EB7">
        <w:rPr>
          <w:rStyle w:val="StyleUnderline"/>
        </w:rPr>
        <w:t>FORGING A GLOBAL NETWORK of NAVIE</w:t>
      </w:r>
      <w:r>
        <w:rPr>
          <w:rStyle w:val="StyleUnderline"/>
        </w:rPr>
        <w:t>S</w:t>
      </w:r>
      <w:r>
        <w:t xml:space="preserve"> </w:t>
      </w:r>
      <w:proofErr w:type="gramStart"/>
      <w:r w:rsidRPr="00EE10E0">
        <w:rPr>
          <w:rStyle w:val="StyleUnderline"/>
          <w:highlight w:val="cyan"/>
        </w:rPr>
        <w:t>As</w:t>
      </w:r>
      <w:proofErr w:type="gramEnd"/>
      <w:r w:rsidRPr="00B14760">
        <w:rPr>
          <w:rStyle w:val="StyleUnderline"/>
        </w:rPr>
        <w:t xml:space="preserve"> the world becomes more complex and </w:t>
      </w:r>
      <w:r w:rsidRPr="00EE10E0">
        <w:rPr>
          <w:rStyle w:val="StyleUnderline"/>
          <w:highlight w:val="cyan"/>
        </w:rPr>
        <w:t>the oceans less secure</w:t>
      </w:r>
      <w:r w:rsidRPr="00B14760">
        <w:rPr>
          <w:rStyle w:val="StyleUnderline"/>
        </w:rPr>
        <w:t xml:space="preserve">, </w:t>
      </w:r>
      <w:r w:rsidRPr="00EE10E0">
        <w:rPr>
          <w:rStyle w:val="StyleUnderline"/>
          <w:highlight w:val="cyan"/>
        </w:rPr>
        <w:t xml:space="preserve">we are compelled to strengthen the bonds of international maritime </w:t>
      </w:r>
      <w:proofErr w:type="spellStart"/>
      <w:r w:rsidRPr="00EE10E0">
        <w:rPr>
          <w:rStyle w:val="StyleUnderline"/>
          <w:highlight w:val="cyan"/>
        </w:rPr>
        <w:t>cooperation</w:t>
      </w:r>
      <w:r w:rsidRPr="00B14760">
        <w:rPr>
          <w:rStyle w:val="StyleUnderline"/>
        </w:rPr>
        <w:t>.</w:t>
      </w:r>
      <w:r w:rsidRPr="00893506">
        <w:rPr>
          <w:rStyle w:val="StyleUnderline"/>
        </w:rPr>
        <w:t>The</w:t>
      </w:r>
      <w:proofErr w:type="spellEnd"/>
      <w:r w:rsidRPr="00893506">
        <w:rPr>
          <w:rStyle w:val="StyleUnderline"/>
        </w:rPr>
        <w:t xml:space="preserve"> United States of America maintains the largest maritime force in the world. </w:t>
      </w:r>
      <w:r w:rsidRPr="00EE10E0">
        <w:rPr>
          <w:rStyle w:val="StyleUnderline"/>
          <w:highlight w:val="cyan"/>
        </w:rPr>
        <w:t>The U.S. Navy is uniquely postured to operate forward and be ready to respond to any threat globally</w:t>
      </w:r>
      <w:r w:rsidRPr="00EE10E0">
        <w:rPr>
          <w:sz w:val="16"/>
          <w:highlight w:val="cyan"/>
        </w:rPr>
        <w:t>.</w:t>
      </w:r>
      <w:r w:rsidRPr="00B14760">
        <w:rPr>
          <w:sz w:val="16"/>
        </w:rPr>
        <w:t xml:space="preserve"> This enables us to have naval forces present where it matters and when it matters. </w:t>
      </w:r>
      <w:r w:rsidRPr="00EE10E0">
        <w:rPr>
          <w:rStyle w:val="StyleUnderline"/>
          <w:highlight w:val="cyan"/>
        </w:rPr>
        <w:t>Throughout history, however, we have learned that it is</w:t>
      </w:r>
      <w:r w:rsidRPr="00893506">
        <w:rPr>
          <w:rStyle w:val="StyleUnderline"/>
        </w:rPr>
        <w:t xml:space="preserve"> almost always </w:t>
      </w:r>
      <w:r w:rsidRPr="00EE10E0">
        <w:rPr>
          <w:rStyle w:val="StyleUnderline"/>
          <w:highlight w:val="cyan"/>
        </w:rPr>
        <w:t>in the best interest</w:t>
      </w:r>
      <w:r w:rsidRPr="00893506">
        <w:rPr>
          <w:rStyle w:val="StyleUnderline"/>
        </w:rPr>
        <w:t xml:space="preserve"> of nations </w:t>
      </w:r>
      <w:r w:rsidRPr="00EE10E0">
        <w:rPr>
          <w:rStyle w:val="StyleUnderline"/>
          <w:highlight w:val="cyan"/>
        </w:rPr>
        <w:t>to act together when responding to crises,</w:t>
      </w:r>
      <w:r w:rsidRPr="00893506">
        <w:rPr>
          <w:rStyle w:val="StyleUnderline"/>
        </w:rPr>
        <w:t xml:space="preserve"> whether it involves deterrence or combat or providing humanitarian support</w:t>
      </w:r>
      <w:r w:rsidRPr="00B14760">
        <w:rPr>
          <w:sz w:val="16"/>
        </w:rPr>
        <w:t>. Accordingly, the U.S. Navy has rarely operated alone in a crisis</w:t>
      </w:r>
      <w:r w:rsidRPr="00893506">
        <w:rPr>
          <w:rStyle w:val="StyleUnderline"/>
        </w:rPr>
        <w:t>. One of our advantages, as a nation and as a Navy, has been our extensive network of alliances, partnerships, and coalitions.</w:t>
      </w:r>
      <w:r>
        <w:rPr>
          <w:rStyle w:val="StyleUnderline"/>
        </w:rPr>
        <w:t xml:space="preserve"> </w:t>
      </w:r>
      <w:r w:rsidRPr="00B14760">
        <w:rPr>
          <w:sz w:val="16"/>
        </w:rPr>
        <w:t xml:space="preserve">In 2007, Admiral Mike Mullen addressed more than 100 leaders of the world's navies gathered at the 18th International </w:t>
      </w:r>
      <w:proofErr w:type="spellStart"/>
      <w:r w:rsidRPr="00B14760">
        <w:rPr>
          <w:sz w:val="16"/>
        </w:rPr>
        <w:t>Seapower</w:t>
      </w:r>
      <w:proofErr w:type="spellEnd"/>
      <w:r w:rsidRPr="00B14760">
        <w:rPr>
          <w:sz w:val="16"/>
        </w:rPr>
        <w:t xml:space="preserve"> Symposium in Newport, Rhode Island. He challenged the international community to act in concert when responding to threats to the global maritime domain, and he shar</w:t>
      </w:r>
      <w:r w:rsidRPr="00D64077">
        <w:rPr>
          <w:sz w:val="16"/>
          <w:szCs w:val="16"/>
        </w:rPr>
        <w:t xml:space="preserve">ed </w:t>
      </w:r>
      <w:r w:rsidRPr="00B139AD">
        <w:rPr>
          <w:rStyle w:val="StyleUnderline"/>
        </w:rPr>
        <w:t xml:space="preserve">his vision of a "1,000-Ship Navy" fueled by the common interest of global stability and economic prosperity. The "1,000-Ship Navy" stimulated much discussion among our partners </w:t>
      </w:r>
      <w:r w:rsidRPr="00D64077">
        <w:rPr>
          <w:sz w:val="16"/>
          <w:szCs w:val="16"/>
        </w:rPr>
        <w:t>across</w:t>
      </w:r>
      <w:r w:rsidRPr="00B14760">
        <w:rPr>
          <w:sz w:val="16"/>
        </w:rPr>
        <w:t xml:space="preserve"> the globe. Some wondered how contributions would be solicited, what the command-and-control structure would look like, and how binding the concept would become. The debate prompted Admiral Mullen to explain: </w:t>
      </w:r>
      <w:r w:rsidRPr="00893506">
        <w:rPr>
          <w:rStyle w:val="StyleUnderline"/>
        </w:rPr>
        <w:t xml:space="preserve">The '1,000-Ship Navy' is a fleet-in-being of nations willing to participate in global maritime partnerships (GMP). </w:t>
      </w:r>
      <w:r w:rsidRPr="00EE10E0">
        <w:rPr>
          <w:rStyle w:val="StyleUnderline"/>
          <w:highlight w:val="cyan"/>
        </w:rPr>
        <w:t>To face the challenges we do today, nobody can do it alone</w:t>
      </w:r>
      <w:r w:rsidRPr="00893506">
        <w:rPr>
          <w:rStyle w:val="StyleUnderline"/>
        </w:rPr>
        <w:t xml:space="preserve">. Many countries are looking for ways to help create security through an international navy. </w:t>
      </w:r>
      <w:r w:rsidRPr="00B14760">
        <w:rPr>
          <w:sz w:val="16"/>
        </w:rPr>
        <w:t xml:space="preserve">The barriers to entry here are very low. You don't have to join; you don't have to sign a </w:t>
      </w:r>
      <w:proofErr w:type="spellStart"/>
      <w:r w:rsidRPr="00B14760">
        <w:rPr>
          <w:sz w:val="16"/>
        </w:rPr>
        <w:t>treaty</w:t>
      </w:r>
      <w:proofErr w:type="gramStart"/>
      <w:r w:rsidRPr="00B14760">
        <w:rPr>
          <w:sz w:val="16"/>
        </w:rPr>
        <w:t>.^</w:t>
      </w:r>
      <w:proofErr w:type="gramEnd"/>
      <w:r w:rsidRPr="00B14760">
        <w:rPr>
          <w:sz w:val="16"/>
        </w:rPr>
        <w:t>sup</w:t>
      </w:r>
      <w:proofErr w:type="spellEnd"/>
      <w:r w:rsidRPr="00B14760">
        <w:rPr>
          <w:sz w:val="16"/>
        </w:rPr>
        <w:t xml:space="preserve"> 1^ </w:t>
      </w:r>
      <w:r w:rsidRPr="00EE10E0">
        <w:rPr>
          <w:rStyle w:val="StyleUnderline"/>
          <w:highlight w:val="cyan"/>
        </w:rPr>
        <w:t>GMP was a new approach to cooperation among maritime nations. It served countries with a shared stake in international commerce, safety, security, and freedom of the seas.</w:t>
      </w:r>
      <w:r w:rsidRPr="00893506">
        <w:rPr>
          <w:rStyle w:val="StyleUnderline"/>
        </w:rPr>
        <w:t xml:space="preserve"> </w:t>
      </w:r>
      <w:r w:rsidRPr="00EE10E0">
        <w:rPr>
          <w:rStyle w:val="StyleUnderline"/>
          <w:highlight w:val="cyan"/>
        </w:rPr>
        <w:t>It was also a basis for building a global consensus on policy and principles</w:t>
      </w:r>
      <w:r w:rsidRPr="00893506">
        <w:rPr>
          <w:rStyle w:val="StyleUnderline"/>
        </w:rPr>
        <w:t xml:space="preserve">, and for undertaking common activities to address maritime challenges by improving collective capabilities. </w:t>
      </w:r>
      <w:r w:rsidRPr="00EE10E0">
        <w:rPr>
          <w:rStyle w:val="StyleUnderline"/>
          <w:highlight w:val="cyan"/>
        </w:rPr>
        <w:t xml:space="preserve">GMP sought opportunities to assist one another in using the sea </w:t>
      </w:r>
      <w:r w:rsidRPr="00D64077">
        <w:rPr>
          <w:rStyle w:val="StyleUnderline"/>
        </w:rPr>
        <w:t xml:space="preserve">for lawful purposes </w:t>
      </w:r>
      <w:r w:rsidRPr="00EE10E0">
        <w:rPr>
          <w:rStyle w:val="StyleUnderline"/>
          <w:highlight w:val="cyan"/>
        </w:rPr>
        <w:t>and</w:t>
      </w:r>
      <w:r w:rsidRPr="00D64077">
        <w:rPr>
          <w:rStyle w:val="StyleUnderline"/>
        </w:rPr>
        <w:t xml:space="preserve"> </w:t>
      </w:r>
      <w:r w:rsidRPr="00EE10E0">
        <w:rPr>
          <w:rStyle w:val="StyleUnderline"/>
          <w:highlight w:val="cyan"/>
        </w:rPr>
        <w:t xml:space="preserve">legitimate commerce, while limiting use </w:t>
      </w:r>
      <w:r w:rsidRPr="00D64077">
        <w:rPr>
          <w:rStyle w:val="StyleUnderline"/>
        </w:rPr>
        <w:t xml:space="preserve">as appropriate </w:t>
      </w:r>
      <w:r w:rsidRPr="00EE10E0">
        <w:rPr>
          <w:rStyle w:val="StyleUnderline"/>
          <w:highlight w:val="cyan"/>
        </w:rPr>
        <w:t xml:space="preserve">by those who might threaten </w:t>
      </w:r>
      <w:r w:rsidRPr="00D64077">
        <w:rPr>
          <w:rStyle w:val="StyleUnderline"/>
        </w:rPr>
        <w:t xml:space="preserve">national, regional, or global </w:t>
      </w:r>
      <w:r w:rsidRPr="00EE10E0">
        <w:rPr>
          <w:rStyle w:val="StyleUnderline"/>
          <w:highlight w:val="cyan"/>
        </w:rPr>
        <w:t>security.</w:t>
      </w:r>
      <w:r>
        <w:rPr>
          <w:rStyle w:val="StyleUnderline"/>
        </w:rPr>
        <w:t xml:space="preserve"> </w:t>
      </w:r>
      <w:r w:rsidRPr="00B14760">
        <w:rPr>
          <w:sz w:val="16"/>
        </w:rPr>
        <w:t xml:space="preserve">How Many Ships Does it Take? </w:t>
      </w:r>
      <w:r w:rsidRPr="00893506">
        <w:rPr>
          <w:rStyle w:val="StyleUnderline"/>
        </w:rPr>
        <w:t xml:space="preserve">Since its inception, the GMP initiative has been remarkably successful. </w:t>
      </w:r>
      <w:r w:rsidRPr="00EE10E0">
        <w:rPr>
          <w:rStyle w:val="StyleUnderline"/>
          <w:highlight w:val="cyan"/>
        </w:rPr>
        <w:t>The main focus of GMP was "partnership</w:t>
      </w:r>
      <w:r w:rsidRPr="00893506">
        <w:rPr>
          <w:rStyle w:val="StyleUnderline"/>
        </w:rPr>
        <w:t>" and not "number of ships</w:t>
      </w:r>
      <w:r w:rsidRPr="00B14760">
        <w:rPr>
          <w:sz w:val="16"/>
        </w:rPr>
        <w:t xml:space="preserve">." But it is worth reviewing the international ship inventory that contributes to offshore maritime security. Public-source documents show almost 12,000 ships in the service of navies around the world. About 7,700 of those ships are designated as "patrol craft" and therefore might not be considered "blue-water" capable by some. But they are still able to make an important contribution in littoral areas or coastal defense. On any given day, 685 multinational ships are under way. Clearly, this is a lot of maritime capacity to protect local, regional, and global commons. The breakdown by class and size (tonnage) of these vessels is included in the tables </w:t>
      </w:r>
      <w:proofErr w:type="spellStart"/>
      <w:r w:rsidRPr="00B14760">
        <w:rPr>
          <w:sz w:val="16"/>
        </w:rPr>
        <w:t>here</w:t>
      </w:r>
      <w:proofErr w:type="gramStart"/>
      <w:r w:rsidRPr="00B14760">
        <w:rPr>
          <w:sz w:val="16"/>
        </w:rPr>
        <w:t>.^</w:t>
      </w:r>
      <w:proofErr w:type="gramEnd"/>
      <w:r w:rsidRPr="00B14760">
        <w:rPr>
          <w:sz w:val="16"/>
        </w:rPr>
        <w:t>sup</w:t>
      </w:r>
      <w:proofErr w:type="spellEnd"/>
      <w:r w:rsidRPr="00B14760">
        <w:rPr>
          <w:sz w:val="16"/>
        </w:rPr>
        <w:t xml:space="preserve"> 2^ By leveraging the robust capacity of navies worldwide, we are better postured collectively to face new and emerging challenges in the 21st century. There is no magic number of ships required to make coalition operations successful. What does matter is getting the right mix of capacity and capability in the right place, at the right time. Forces Downsize, Challenges Grow </w:t>
      </w:r>
      <w:r w:rsidRPr="00EE10E0">
        <w:rPr>
          <w:rStyle w:val="StyleUnderline"/>
          <w:highlight w:val="cyan"/>
        </w:rPr>
        <w:t>In the</w:t>
      </w:r>
      <w:r w:rsidRPr="00893506">
        <w:rPr>
          <w:rStyle w:val="StyleUnderline"/>
        </w:rPr>
        <w:t xml:space="preserve"> </w:t>
      </w:r>
      <w:r w:rsidRPr="00EE10E0">
        <w:rPr>
          <w:rStyle w:val="StyleUnderline"/>
          <w:highlight w:val="cyan"/>
        </w:rPr>
        <w:t>current</w:t>
      </w:r>
      <w:r w:rsidRPr="00893506">
        <w:rPr>
          <w:rStyle w:val="StyleUnderline"/>
        </w:rPr>
        <w:t xml:space="preserve"> </w:t>
      </w:r>
      <w:r w:rsidRPr="00EE10E0">
        <w:rPr>
          <w:rStyle w:val="StyleUnderline"/>
          <w:highlight w:val="cyan"/>
        </w:rPr>
        <w:t>economic environment</w:t>
      </w:r>
      <w:r w:rsidRPr="00893506">
        <w:rPr>
          <w:rStyle w:val="StyleUnderline"/>
        </w:rPr>
        <w:t xml:space="preserve">, most </w:t>
      </w:r>
      <w:r w:rsidRPr="00EE10E0">
        <w:rPr>
          <w:rStyle w:val="StyleUnderline"/>
          <w:highlight w:val="cyan"/>
        </w:rPr>
        <w:t>navies are facing fiscal challenges at home</w:t>
      </w:r>
      <w:r w:rsidRPr="00893506">
        <w:rPr>
          <w:rStyle w:val="StyleUnderline"/>
        </w:rPr>
        <w:t xml:space="preserve">, which is </w:t>
      </w:r>
      <w:r w:rsidRPr="00EE10E0">
        <w:rPr>
          <w:rStyle w:val="StyleUnderline"/>
          <w:highlight w:val="cyan"/>
        </w:rPr>
        <w:t>forcing cuts</w:t>
      </w:r>
      <w:r w:rsidRPr="00893506">
        <w:rPr>
          <w:rStyle w:val="StyleUnderline"/>
        </w:rPr>
        <w:t xml:space="preserve"> or slowing growth </w:t>
      </w:r>
      <w:r w:rsidRPr="00EE10E0">
        <w:rPr>
          <w:rStyle w:val="StyleUnderline"/>
          <w:highlight w:val="cyan"/>
        </w:rPr>
        <w:t>in developing sea power</w:t>
      </w:r>
      <w:r w:rsidRPr="00893506">
        <w:rPr>
          <w:rStyle w:val="StyleUnderline"/>
        </w:rPr>
        <w:t xml:space="preserve"> to meet their respective needs. </w:t>
      </w:r>
      <w:r w:rsidRPr="00EE10E0">
        <w:rPr>
          <w:rStyle w:val="StyleUnderline"/>
          <w:highlight w:val="cyan"/>
        </w:rPr>
        <w:t>At the same time, security challenges in the maritime domain continue to grow</w:t>
      </w:r>
      <w:r w:rsidRPr="00893506">
        <w:rPr>
          <w:rStyle w:val="StyleUnderline"/>
        </w:rPr>
        <w:t xml:space="preserve">; for example, </w:t>
      </w:r>
      <w:r w:rsidRPr="00EE10E0">
        <w:rPr>
          <w:rStyle w:val="StyleUnderline"/>
          <w:highlight w:val="cyan"/>
        </w:rPr>
        <w:t>transnational "bad actors" continue to use the maritime domain to support illegal</w:t>
      </w:r>
      <w:r w:rsidRPr="00893506">
        <w:rPr>
          <w:rStyle w:val="StyleUnderline"/>
        </w:rPr>
        <w:t xml:space="preserve"> or illicit </w:t>
      </w:r>
      <w:r w:rsidRPr="00EE10E0">
        <w:rPr>
          <w:rStyle w:val="StyleUnderline"/>
          <w:highlight w:val="cyan"/>
        </w:rPr>
        <w:t>activity</w:t>
      </w:r>
      <w:r w:rsidRPr="00893506">
        <w:rPr>
          <w:rStyle w:val="StyleUnderline"/>
        </w:rPr>
        <w:t xml:space="preserve">. </w:t>
      </w:r>
      <w:r w:rsidRPr="00EE10E0">
        <w:rPr>
          <w:rStyle w:val="StyleUnderline"/>
          <w:highlight w:val="cyan"/>
        </w:rPr>
        <w:t>Terrorists</w:t>
      </w:r>
      <w:r w:rsidRPr="00893506">
        <w:rPr>
          <w:rStyle w:val="StyleUnderline"/>
        </w:rPr>
        <w:t xml:space="preserve">, insurgents, and criminals </w:t>
      </w:r>
      <w:r w:rsidRPr="00EE10E0">
        <w:rPr>
          <w:rStyle w:val="StyleUnderline"/>
          <w:highlight w:val="cyan"/>
        </w:rPr>
        <w:t>are relying on freedom of the seas to support operations</w:t>
      </w:r>
      <w:r w:rsidRPr="00893506">
        <w:rPr>
          <w:rStyle w:val="StyleUnderline"/>
        </w:rPr>
        <w:t xml:space="preserve">. </w:t>
      </w:r>
      <w:r w:rsidRPr="00EE10E0">
        <w:rPr>
          <w:rStyle w:val="StyleUnderline"/>
          <w:highlight w:val="cyan"/>
        </w:rPr>
        <w:t>The more ungoverned</w:t>
      </w:r>
      <w:r w:rsidRPr="00893506">
        <w:rPr>
          <w:rStyle w:val="StyleUnderline"/>
        </w:rPr>
        <w:t xml:space="preserve"> or </w:t>
      </w:r>
      <w:proofErr w:type="spellStart"/>
      <w:r w:rsidRPr="00893506">
        <w:rPr>
          <w:rStyle w:val="StyleUnderline"/>
        </w:rPr>
        <w:t>undergoverned</w:t>
      </w:r>
      <w:proofErr w:type="spellEnd"/>
      <w:r w:rsidRPr="00893506">
        <w:rPr>
          <w:rStyle w:val="StyleUnderline"/>
        </w:rPr>
        <w:t xml:space="preserve"> </w:t>
      </w:r>
      <w:r w:rsidRPr="00EE10E0">
        <w:rPr>
          <w:rStyle w:val="StyleUnderline"/>
          <w:highlight w:val="cyan"/>
        </w:rPr>
        <w:t>our global commons, the more likely they will use them to foster dangerous</w:t>
      </w:r>
      <w:r w:rsidRPr="00893506">
        <w:rPr>
          <w:rStyle w:val="StyleUnderline"/>
        </w:rPr>
        <w:t xml:space="preserve"> and disruptive </w:t>
      </w:r>
      <w:r w:rsidRPr="00EE10E0">
        <w:rPr>
          <w:rStyle w:val="StyleUnderline"/>
          <w:highlight w:val="cyan"/>
        </w:rPr>
        <w:t>activities</w:t>
      </w:r>
      <w:r w:rsidRPr="00893506">
        <w:rPr>
          <w:rStyle w:val="StyleUnderline"/>
        </w:rPr>
        <w:t>.</w:t>
      </w:r>
      <w:r w:rsidRPr="00B14760">
        <w:rPr>
          <w:sz w:val="16"/>
        </w:rPr>
        <w:t xml:space="preserve"> </w:t>
      </w:r>
      <w:r w:rsidRPr="00EE10E0">
        <w:rPr>
          <w:rStyle w:val="StyleUnderline"/>
          <w:highlight w:val="cyan"/>
        </w:rPr>
        <w:t>China's rise</w:t>
      </w:r>
      <w:r w:rsidRPr="00B14760">
        <w:rPr>
          <w:sz w:val="16"/>
        </w:rPr>
        <w:t xml:space="preserve">, both economically and militarily, </w:t>
      </w:r>
      <w:r w:rsidRPr="00EE10E0">
        <w:rPr>
          <w:rStyle w:val="StyleUnderline"/>
          <w:highlight w:val="cyan"/>
        </w:rPr>
        <w:t>has proceeded at an extraordinary rate</w:t>
      </w:r>
      <w:r w:rsidRPr="00893506">
        <w:rPr>
          <w:rStyle w:val="StyleUnderline"/>
        </w:rPr>
        <w:t>, creating anxiety and sovereignty challenges in the Asia-Pacific region</w:t>
      </w:r>
      <w:r w:rsidRPr="00B14760">
        <w:rPr>
          <w:sz w:val="16"/>
        </w:rPr>
        <w:t xml:space="preserve">. Further, </w:t>
      </w:r>
      <w:r w:rsidRPr="00EE10E0">
        <w:rPr>
          <w:rStyle w:val="StyleUnderline"/>
          <w:highlight w:val="cyan"/>
        </w:rPr>
        <w:t>technological advances,</w:t>
      </w:r>
      <w:r w:rsidRPr="00EE7423">
        <w:rPr>
          <w:rStyle w:val="StyleUnderline"/>
        </w:rPr>
        <w:t xml:space="preserve"> low-cost weapon systems, </w:t>
      </w:r>
      <w:r w:rsidRPr="00EE10E0">
        <w:rPr>
          <w:rStyle w:val="StyleUnderline"/>
          <w:highlight w:val="cyan"/>
        </w:rPr>
        <w:t>and their market availability have contributed to the development of anti-access</w:t>
      </w:r>
      <w:r w:rsidRPr="00EE7423">
        <w:rPr>
          <w:rStyle w:val="StyleUnderline"/>
        </w:rPr>
        <w:t xml:space="preserve">/area-denial </w:t>
      </w:r>
      <w:r w:rsidRPr="00EE10E0">
        <w:rPr>
          <w:rStyle w:val="StyleUnderline"/>
          <w:highlight w:val="cyan"/>
        </w:rPr>
        <w:t>strategies</w:t>
      </w:r>
      <w:r w:rsidRPr="00EE7423">
        <w:rPr>
          <w:rStyle w:val="StyleUnderline"/>
        </w:rPr>
        <w:t xml:space="preserve">, such as employing mines, </w:t>
      </w:r>
      <w:proofErr w:type="spellStart"/>
      <w:r w:rsidRPr="00EE7423">
        <w:rPr>
          <w:rStyle w:val="StyleUnderline"/>
        </w:rPr>
        <w:t>antiship</w:t>
      </w:r>
      <w:proofErr w:type="spellEnd"/>
      <w:r w:rsidRPr="00EE7423">
        <w:rPr>
          <w:rStyle w:val="StyleUnderline"/>
        </w:rPr>
        <w:t xml:space="preserve"> cruise missiles, and </w:t>
      </w:r>
      <w:proofErr w:type="spellStart"/>
      <w:r w:rsidRPr="00EE7423">
        <w:rPr>
          <w:rStyle w:val="StyleUnderline"/>
        </w:rPr>
        <w:t>antiship</w:t>
      </w:r>
      <w:proofErr w:type="spellEnd"/>
      <w:r w:rsidRPr="00EE7423">
        <w:rPr>
          <w:rStyle w:val="StyleUnderline"/>
        </w:rPr>
        <w:t xml:space="preserve"> ballistic missiles to deny access or restrict maneuverability of naval forces, particularly at the maritime crossroads.</w:t>
      </w:r>
      <w:r>
        <w:rPr>
          <w:rStyle w:val="StyleUnderline"/>
        </w:rPr>
        <w:t xml:space="preserve"> </w:t>
      </w:r>
      <w:r w:rsidRPr="00B14760">
        <w:rPr>
          <w:sz w:val="16"/>
        </w:rPr>
        <w:t xml:space="preserve">Recent examples underscoring the volatility of the world we live in include the Arab Spring, Syria's use of chemical weapons, Iran's nuclear quest, North Korea's nuclear-weapon program and unpredictable behavior, and the crisis in Ukraine, just to name a few. Additionally, the impacts of natural disasters such as tsunamis, typhoons, and earthquakes only add to the uncertainty. </w:t>
      </w:r>
      <w:r w:rsidRPr="00EE7423">
        <w:rPr>
          <w:rStyle w:val="StyleUnderline"/>
        </w:rPr>
        <w:t>Fiscal pressures have impacted all but a few of the world's most capable navies.</w:t>
      </w:r>
      <w:r w:rsidRPr="00B14760">
        <w:rPr>
          <w:sz w:val="16"/>
        </w:rPr>
        <w:t xml:space="preserve"> </w:t>
      </w:r>
      <w:r w:rsidRPr="00EE7423">
        <w:rPr>
          <w:rStyle w:val="StyleUnderline"/>
        </w:rPr>
        <w:t xml:space="preserve">These </w:t>
      </w:r>
      <w:proofErr w:type="spellStart"/>
      <w:r w:rsidRPr="00EE7423">
        <w:rPr>
          <w:rStyle w:val="StyleUnderline"/>
        </w:rPr>
        <w:t>consider</w:t>
      </w:r>
      <w:r>
        <w:rPr>
          <w:rStyle w:val="StyleUnderline"/>
        </w:rPr>
        <w:t>s</w:t>
      </w:r>
      <w:r w:rsidRPr="00EE7423">
        <w:rPr>
          <w:rStyle w:val="StyleUnderline"/>
        </w:rPr>
        <w:t>ations</w:t>
      </w:r>
      <w:proofErr w:type="spellEnd"/>
      <w:r w:rsidRPr="00EE7423">
        <w:rPr>
          <w:rStyle w:val="StyleUnderline"/>
        </w:rPr>
        <w:t xml:space="preserve"> require all of us to think strategically about the investment of resources. It is a major reason why </w:t>
      </w:r>
      <w:r w:rsidRPr="00EE10E0">
        <w:rPr>
          <w:rStyle w:val="StyleUnderline"/>
          <w:highlight w:val="cyan"/>
        </w:rPr>
        <w:t>leveraging the success of GMP will be more important in the years to come</w:t>
      </w:r>
      <w:r w:rsidRPr="00B139AD">
        <w:rPr>
          <w:rStyle w:val="StyleUnderline"/>
        </w:rPr>
        <w:t xml:space="preserve">. </w:t>
      </w:r>
      <w:r w:rsidRPr="00EE10E0">
        <w:rPr>
          <w:rStyle w:val="StyleUnderline"/>
          <w:highlight w:val="cyan"/>
        </w:rPr>
        <w:t>Navies must lead in promoting,</w:t>
      </w:r>
      <w:r w:rsidRPr="00B139AD">
        <w:rPr>
          <w:rStyle w:val="StyleUnderline"/>
        </w:rPr>
        <w:t xml:space="preserve"> and adhering to, </w:t>
      </w:r>
      <w:r w:rsidRPr="00EE10E0">
        <w:rPr>
          <w:rStyle w:val="StyleUnderline"/>
          <w:highlight w:val="cyan"/>
        </w:rPr>
        <w:t>a system of international norms</w:t>
      </w:r>
      <w:r w:rsidRPr="00B139AD">
        <w:rPr>
          <w:rStyle w:val="StyleUnderline"/>
        </w:rPr>
        <w:t xml:space="preserve"> and standards of behavior. Accordingly, </w:t>
      </w:r>
      <w:r w:rsidRPr="00EE10E0">
        <w:rPr>
          <w:rStyle w:val="StyleUnderline"/>
          <w:highlight w:val="cyan"/>
        </w:rPr>
        <w:t>we must look for new ways to nurture relationships and form partnerships</w:t>
      </w:r>
      <w:r w:rsidRPr="00B14760">
        <w:rPr>
          <w:sz w:val="16"/>
        </w:rPr>
        <w:t xml:space="preserve"> (ad hoc as appropriate) </w:t>
      </w:r>
      <w:r w:rsidRPr="00EE10E0">
        <w:rPr>
          <w:rStyle w:val="StyleUnderline"/>
          <w:highlight w:val="cyan"/>
        </w:rPr>
        <w:t>with</w:t>
      </w:r>
      <w:r w:rsidRPr="00EE7423">
        <w:rPr>
          <w:rStyle w:val="StyleUnderline"/>
        </w:rPr>
        <w:t xml:space="preserve"> traditional and nontraditional maritime </w:t>
      </w:r>
      <w:r w:rsidRPr="00EE10E0">
        <w:rPr>
          <w:rStyle w:val="StyleUnderline"/>
          <w:highlight w:val="cyan"/>
        </w:rPr>
        <w:t>partners who share a stake in international</w:t>
      </w:r>
      <w:r w:rsidRPr="00EE7423">
        <w:rPr>
          <w:rStyle w:val="StyleUnderline"/>
        </w:rPr>
        <w:t xml:space="preserve"> commerce, safety, </w:t>
      </w:r>
      <w:r w:rsidRPr="00EE10E0">
        <w:rPr>
          <w:rStyle w:val="StyleUnderline"/>
          <w:highlight w:val="cyan"/>
        </w:rPr>
        <w:t>security</w:t>
      </w:r>
      <w:r w:rsidRPr="00EE7423">
        <w:rPr>
          <w:rStyle w:val="StyleUnderline"/>
        </w:rPr>
        <w:t>, and freedom of the seas</w:t>
      </w:r>
      <w:r w:rsidRPr="00B14760">
        <w:rPr>
          <w:sz w:val="16"/>
        </w:rPr>
        <w:t xml:space="preserve">. Operating together, </w:t>
      </w:r>
      <w:r w:rsidRPr="00EE7423">
        <w:rPr>
          <w:rStyle w:val="StyleUnderline"/>
        </w:rPr>
        <w:t>we must prepare innovative and low-cost ways to respond to these emerging threats to regional and global stability.</w:t>
      </w:r>
      <w:r>
        <w:rPr>
          <w:rStyle w:val="StyleUnderline"/>
        </w:rPr>
        <w:t xml:space="preserve"> </w:t>
      </w:r>
      <w:r w:rsidRPr="00B14760">
        <w:rPr>
          <w:sz w:val="16"/>
        </w:rPr>
        <w:t xml:space="preserve">Why a Network Is Important The international community has become an economically hyper-connected global network of independent states pursuing prosperity and security. </w:t>
      </w:r>
      <w:r w:rsidRPr="00EE10E0">
        <w:rPr>
          <w:rStyle w:val="StyleUnderline"/>
          <w:highlight w:val="cyan"/>
        </w:rPr>
        <w:t>Trade and commerce transcend borders</w:t>
      </w:r>
      <w:r w:rsidRPr="00EE7423">
        <w:rPr>
          <w:rStyle w:val="StyleUnderline"/>
        </w:rPr>
        <w:t xml:space="preserve">, </w:t>
      </w:r>
      <w:r w:rsidRPr="00EE10E0">
        <w:rPr>
          <w:rStyle w:val="StyleUnderline"/>
          <w:highlight w:val="cyan"/>
        </w:rPr>
        <w:t>while</w:t>
      </w:r>
      <w:r w:rsidRPr="00EE7423">
        <w:rPr>
          <w:rStyle w:val="StyleUnderline"/>
        </w:rPr>
        <w:t xml:space="preserve"> </w:t>
      </w:r>
      <w:r w:rsidRPr="00EE10E0">
        <w:rPr>
          <w:rStyle w:val="StyleUnderline"/>
          <w:highlight w:val="cyan"/>
        </w:rPr>
        <w:t>globalization drives interdependence</w:t>
      </w:r>
      <w:r w:rsidRPr="00EE7423">
        <w:rPr>
          <w:rStyle w:val="StyleUnderline"/>
        </w:rPr>
        <w:t xml:space="preserve"> among nations</w:t>
      </w:r>
      <w:r w:rsidRPr="00B14760">
        <w:rPr>
          <w:sz w:val="16"/>
        </w:rPr>
        <w:t xml:space="preserve">. With 90 percent of global trade by volume transported by sea, </w:t>
      </w:r>
      <w:r w:rsidRPr="00EE10E0">
        <w:rPr>
          <w:rStyle w:val="StyleUnderline"/>
          <w:highlight w:val="cyan"/>
        </w:rPr>
        <w:t>shipping lanes</w:t>
      </w:r>
      <w:r w:rsidRPr="00EE7423">
        <w:rPr>
          <w:rStyle w:val="StyleUnderline"/>
        </w:rPr>
        <w:t xml:space="preserve"> and the freedom to navigate them </w:t>
      </w:r>
      <w:r w:rsidRPr="00EE10E0">
        <w:rPr>
          <w:rStyle w:val="StyleUnderline"/>
          <w:highlight w:val="cyan"/>
        </w:rPr>
        <w:t xml:space="preserve">have become the critical elements of the world's economic </w:t>
      </w:r>
      <w:proofErr w:type="spellStart"/>
      <w:r w:rsidRPr="00EE10E0">
        <w:rPr>
          <w:rStyle w:val="StyleUnderline"/>
          <w:highlight w:val="cyan"/>
        </w:rPr>
        <w:t>infrastructure</w:t>
      </w:r>
      <w:r w:rsidRPr="00EE7423">
        <w:rPr>
          <w:rStyle w:val="StyleUnderline"/>
        </w:rPr>
        <w:t>.</w:t>
      </w:r>
      <w:r w:rsidRPr="00B14760">
        <w:rPr>
          <w:sz w:val="16"/>
        </w:rPr>
        <w:t>^sup</w:t>
      </w:r>
      <w:proofErr w:type="spellEnd"/>
      <w:r w:rsidRPr="00B14760">
        <w:rPr>
          <w:sz w:val="16"/>
        </w:rPr>
        <w:t xml:space="preserve"> 3^ </w:t>
      </w:r>
      <w:r w:rsidRPr="00EE7423">
        <w:rPr>
          <w:rStyle w:val="StyleUnderline"/>
        </w:rPr>
        <w:t xml:space="preserve">As a result, </w:t>
      </w:r>
      <w:r w:rsidRPr="00EE10E0">
        <w:rPr>
          <w:rStyle w:val="StyleUnderline"/>
          <w:highlight w:val="cyan"/>
        </w:rPr>
        <w:t>the security of these commons is now a core issue for all nations,</w:t>
      </w:r>
      <w:r w:rsidRPr="00EE7423">
        <w:rPr>
          <w:rStyle w:val="StyleUnderline"/>
        </w:rPr>
        <w:t xml:space="preserve"> regardless of size or capability. President Barack Obama put it simply: "In a world that's more and more interconnected, we all have responsibilities to work together to solve common </w:t>
      </w:r>
      <w:proofErr w:type="spellStart"/>
      <w:r w:rsidRPr="00EE7423">
        <w:rPr>
          <w:rStyle w:val="StyleUnderline"/>
        </w:rPr>
        <w:t>challenges.</w:t>
      </w:r>
      <w:r w:rsidRPr="00B14760">
        <w:rPr>
          <w:sz w:val="16"/>
        </w:rPr>
        <w:t>"^sup</w:t>
      </w:r>
      <w:proofErr w:type="spellEnd"/>
      <w:r w:rsidRPr="00B14760">
        <w:rPr>
          <w:sz w:val="16"/>
        </w:rPr>
        <w:t xml:space="preserve"> 4^ </w:t>
      </w:r>
      <w:proofErr w:type="gramStart"/>
      <w:r w:rsidRPr="00EE7423">
        <w:rPr>
          <w:rStyle w:val="StyleUnderline"/>
        </w:rPr>
        <w:t>With</w:t>
      </w:r>
      <w:proofErr w:type="gramEnd"/>
      <w:r w:rsidRPr="00EE7423">
        <w:rPr>
          <w:rStyle w:val="StyleUnderline"/>
        </w:rPr>
        <w:t xml:space="preserve"> the growth of globalization over the past two decades, </w:t>
      </w:r>
      <w:r w:rsidRPr="00EE10E0">
        <w:rPr>
          <w:rStyle w:val="StyleUnderline"/>
          <w:highlight w:val="cyan"/>
        </w:rPr>
        <w:t>collective security has become more vital to global economic stability</w:t>
      </w:r>
      <w:r w:rsidRPr="00B14760">
        <w:rPr>
          <w:sz w:val="16"/>
        </w:rPr>
        <w:t xml:space="preserve">. For example, </w:t>
      </w:r>
      <w:r w:rsidRPr="00D64077">
        <w:rPr>
          <w:sz w:val="16"/>
          <w:szCs w:val="16"/>
        </w:rPr>
        <w:t xml:space="preserve">recent academic studies have forecast the effects of the total shutdown of the Strait of Hormuz. If this maritime crossroad were closed, and a complete disruption of oil flow from the Persian Gulf resulted, studies predict that the global price for oil would rise 160 </w:t>
      </w:r>
      <w:proofErr w:type="spellStart"/>
      <w:r w:rsidRPr="00D64077">
        <w:rPr>
          <w:sz w:val="16"/>
          <w:szCs w:val="16"/>
        </w:rPr>
        <w:t>percent</w:t>
      </w:r>
      <w:proofErr w:type="gramStart"/>
      <w:r w:rsidRPr="00D64077">
        <w:rPr>
          <w:sz w:val="16"/>
          <w:szCs w:val="16"/>
        </w:rPr>
        <w:t>.^</w:t>
      </w:r>
      <w:proofErr w:type="gramEnd"/>
      <w:r w:rsidRPr="00B14760">
        <w:rPr>
          <w:sz w:val="16"/>
        </w:rPr>
        <w:t>sup</w:t>
      </w:r>
      <w:proofErr w:type="spellEnd"/>
      <w:r w:rsidRPr="00B14760">
        <w:rPr>
          <w:sz w:val="16"/>
        </w:rPr>
        <w:t xml:space="preserve"> 5^</w:t>
      </w:r>
    </w:p>
    <w:p w14:paraId="0769F8A5" w14:textId="22C9F10A" w:rsidR="00E0283E" w:rsidRPr="006020D5" w:rsidRDefault="00E0283E" w:rsidP="00E0283E">
      <w:pPr>
        <w:keepNext/>
        <w:keepLines/>
        <w:spacing w:before="40" w:after="0"/>
        <w:outlineLvl w:val="3"/>
        <w:rPr>
          <w:rFonts w:eastAsiaTheme="majorEastAsia" w:cstheme="majorBidi"/>
          <w:b/>
          <w:iCs/>
          <w:sz w:val="26"/>
        </w:rPr>
      </w:pPr>
      <w:r>
        <w:rPr>
          <w:rFonts w:eastAsiaTheme="majorEastAsia" w:cstheme="majorBidi"/>
          <w:b/>
          <w:iCs/>
          <w:sz w:val="26"/>
        </w:rPr>
        <w:t xml:space="preserve">Perception of trade decline triggers the link – </w:t>
      </w:r>
      <w:r w:rsidR="004A6D87">
        <w:rPr>
          <w:rFonts w:eastAsiaTheme="majorEastAsia" w:cstheme="majorBidi"/>
          <w:b/>
          <w:iCs/>
          <w:sz w:val="26"/>
        </w:rPr>
        <w:t xml:space="preserve">shipping industries suffer when piracy increases. </w:t>
      </w:r>
    </w:p>
    <w:p w14:paraId="0774995A" w14:textId="77777777" w:rsidR="00E0283E" w:rsidRPr="006020D5" w:rsidRDefault="00E0283E" w:rsidP="00E0283E">
      <w:r w:rsidRPr="006020D5">
        <w:rPr>
          <w:b/>
          <w:bCs/>
          <w:sz w:val="26"/>
        </w:rPr>
        <w:t xml:space="preserve">Raymond 5- </w:t>
      </w:r>
      <w:r w:rsidRPr="006020D5">
        <w:t xml:space="preserve">[Catherine, March 2005, Institute of </w:t>
      </w:r>
      <w:proofErr w:type="spellStart"/>
      <w:r w:rsidRPr="006020D5">
        <w:t>Defence</w:t>
      </w:r>
      <w:proofErr w:type="spellEnd"/>
      <w:r w:rsidRPr="006020D5">
        <w:t xml:space="preserve"> and Strategic Studies Catherine, March, “Maritime Terrorism in Southeast Asia: A Risk Assessment”, NP</w:t>
      </w:r>
      <w:r>
        <w:t>]</w:t>
      </w:r>
    </w:p>
    <w:p w14:paraId="1F2BC925" w14:textId="77777777" w:rsidR="00E0283E" w:rsidRDefault="00E0283E" w:rsidP="00E0283E">
      <w:pPr>
        <w:rPr>
          <w:sz w:val="12"/>
        </w:rPr>
      </w:pPr>
      <w:r w:rsidRPr="006020D5">
        <w:rPr>
          <w:sz w:val="12"/>
        </w:rPr>
        <w:t xml:space="preserve">Potential Consequences of a Maritime Terrorist Attack Terrorist attacks are by definition very difficult to predict and the scale of any such attack will vary considerably from case to case. While the human costs are likely to be low unless the attack is carried out against a ferry or cruise ship, </w:t>
      </w:r>
      <w:r w:rsidRPr="006020D5">
        <w:rPr>
          <w:u w:val="single"/>
        </w:rPr>
        <w:t>the economic impact is likely to be much greater</w:t>
      </w:r>
      <w:r w:rsidRPr="006020D5">
        <w:rPr>
          <w:sz w:val="12"/>
        </w:rPr>
        <w:t xml:space="preserve">. However, it is almost impossible to calculate accurately the exact impact of an attack. This is due in part to the fact that </w:t>
      </w:r>
      <w:r w:rsidRPr="006020D5">
        <w:rPr>
          <w:u w:val="single"/>
        </w:rPr>
        <w:t xml:space="preserve">like most economic activity, trade is very susceptible to unquantifiable psychological factors. </w:t>
      </w:r>
      <w:r w:rsidRPr="00EE10E0">
        <w:rPr>
          <w:highlight w:val="cyan"/>
          <w:u w:val="single"/>
        </w:rPr>
        <w:t>Trade and commerce cannot flourish where there is no confidence in the security environment within which it must operate</w:t>
      </w:r>
      <w:r w:rsidRPr="006020D5">
        <w:rPr>
          <w:sz w:val="12"/>
        </w:rPr>
        <w:t xml:space="preserve">. </w:t>
      </w:r>
      <w:r w:rsidRPr="006020D5">
        <w:rPr>
          <w:u w:val="single"/>
        </w:rPr>
        <w:t>A good example of this is the attack on the Limburg, which although was only an attack on a single vessel, had a profound economic impact on the Yemeni maritime industry</w:t>
      </w:r>
      <w:r w:rsidRPr="006020D5">
        <w:rPr>
          <w:sz w:val="12"/>
        </w:rPr>
        <w:t xml:space="preserve">. Immediately following the attack, underwriters tripled insurance premiums for vessels calling on Yemeni ports. </w:t>
      </w:r>
      <w:r w:rsidRPr="006020D5">
        <w:rPr>
          <w:u w:val="single"/>
        </w:rPr>
        <w:t xml:space="preserve">These premiums led some lines to cut Yemen from their schedules and or switch to ports in </w:t>
      </w:r>
      <w:proofErr w:type="spellStart"/>
      <w:r w:rsidRPr="006020D5">
        <w:rPr>
          <w:u w:val="single"/>
        </w:rPr>
        <w:t>neighbouring</w:t>
      </w:r>
      <w:proofErr w:type="spellEnd"/>
      <w:r w:rsidRPr="006020D5">
        <w:rPr>
          <w:u w:val="single"/>
        </w:rPr>
        <w:t xml:space="preserve"> counties</w:t>
      </w:r>
      <w:r w:rsidRPr="006020D5">
        <w:rPr>
          <w:sz w:val="12"/>
        </w:rPr>
        <w:t xml:space="preserve">. Yemeni terminals saw throughput plummet. Local sources claim as many as 3000 people lost their employment and government estimated losses stemming from the attack are USD 15 million per month.7" </w:t>
      </w:r>
      <w:r w:rsidRPr="00EE10E0">
        <w:rPr>
          <w:highlight w:val="cyan"/>
          <w:u w:val="single"/>
        </w:rPr>
        <w:t>The Southeast Asian shipping industries are already suffering from the sharp rise in piracy in the</w:t>
      </w:r>
      <w:r w:rsidRPr="006020D5">
        <w:rPr>
          <w:u w:val="single"/>
        </w:rPr>
        <w:t xml:space="preserve"> </w:t>
      </w:r>
      <w:r w:rsidRPr="00EE10E0">
        <w:rPr>
          <w:highlight w:val="cyan"/>
          <w:u w:val="single"/>
        </w:rPr>
        <w:t>late 1990s</w:t>
      </w:r>
      <w:r w:rsidRPr="00EE10E0">
        <w:rPr>
          <w:sz w:val="12"/>
          <w:highlight w:val="cyan"/>
        </w:rPr>
        <w:t xml:space="preserve">. </w:t>
      </w:r>
      <w:r w:rsidRPr="006020D5">
        <w:rPr>
          <w:sz w:val="12"/>
        </w:rPr>
        <w:t>Thus</w:t>
      </w:r>
      <w:r w:rsidRPr="00EE10E0">
        <w:rPr>
          <w:sz w:val="12"/>
          <w:highlight w:val="cyan"/>
        </w:rPr>
        <w:t xml:space="preserve">, </w:t>
      </w:r>
      <w:r w:rsidRPr="00EE10E0">
        <w:rPr>
          <w:highlight w:val="cyan"/>
          <w:u w:val="single"/>
        </w:rPr>
        <w:t>a terrorist attack in the Strait of Malacca would considerably add to the already existing perception that the region is insecure</w:t>
      </w:r>
      <w:r w:rsidRPr="006020D5">
        <w:rPr>
          <w:sz w:val="12"/>
        </w:rPr>
        <w:t xml:space="preserve">. If a maritime terrorist attack caused the closure of the </w:t>
      </w:r>
      <w:proofErr w:type="spellStart"/>
      <w:r w:rsidRPr="006020D5">
        <w:rPr>
          <w:sz w:val="12"/>
        </w:rPr>
        <w:t>Sunda</w:t>
      </w:r>
      <w:proofErr w:type="spellEnd"/>
      <w:r w:rsidRPr="006020D5">
        <w:rPr>
          <w:sz w:val="12"/>
        </w:rPr>
        <w:t xml:space="preserve"> and </w:t>
      </w:r>
      <w:proofErr w:type="spellStart"/>
      <w:r w:rsidRPr="006020D5">
        <w:rPr>
          <w:sz w:val="12"/>
        </w:rPr>
        <w:t>Lonibok</w:t>
      </w:r>
      <w:proofErr w:type="spellEnd"/>
      <w:r w:rsidRPr="006020D5">
        <w:rPr>
          <w:sz w:val="12"/>
        </w:rPr>
        <w:t xml:space="preserve"> Straits, </w:t>
      </w:r>
      <w:r w:rsidRPr="00EE10E0">
        <w:rPr>
          <w:highlight w:val="cyan"/>
          <w:u w:val="single"/>
        </w:rPr>
        <w:t xml:space="preserve">ships would be forced to reroute around the Indonesian archipelago. This would raise freight rates, putting </w:t>
      </w:r>
      <w:r w:rsidRPr="00EE10E0">
        <w:rPr>
          <w:b/>
          <w:iCs/>
          <w:highlight w:val="cyan"/>
          <w:u w:val="single"/>
        </w:rPr>
        <w:t>severe pressure</w:t>
      </w:r>
      <w:r w:rsidRPr="00EE10E0">
        <w:rPr>
          <w:highlight w:val="cyan"/>
          <w:u w:val="single"/>
        </w:rPr>
        <w:t xml:space="preserve"> on the economies of regional and extra-regional countries</w:t>
      </w:r>
      <w:r w:rsidRPr="006020D5">
        <w:rPr>
          <w:sz w:val="12"/>
        </w:rPr>
        <w:t>. So too would an attack on one of the region's major ports. Manufacturers could face increased warehousing costs due to the backlog of exports if a port was closed for several days.</w:t>
      </w:r>
    </w:p>
    <w:p w14:paraId="6DD053CD" w14:textId="77777777" w:rsidR="00E0283E" w:rsidRDefault="00E0283E" w:rsidP="00E0283E">
      <w:pPr>
        <w:rPr>
          <w:sz w:val="12"/>
        </w:rPr>
      </w:pPr>
    </w:p>
    <w:p w14:paraId="42D4E82B" w14:textId="612F426F" w:rsidR="0058046D" w:rsidRDefault="0058046D" w:rsidP="0058046D">
      <w:pPr>
        <w:pStyle w:val="Heading4"/>
      </w:pPr>
      <w:r>
        <w:t xml:space="preserve">The Strait of Malacca is crucial to the global economy – main transit route for all Asian economies. </w:t>
      </w:r>
    </w:p>
    <w:p w14:paraId="71DA5D03" w14:textId="0A0D8AFC" w:rsidR="0058046D" w:rsidRPr="0058046D" w:rsidRDefault="0058046D" w:rsidP="0058046D">
      <w:proofErr w:type="spellStart"/>
      <w:r w:rsidRPr="0058046D">
        <w:rPr>
          <w:rStyle w:val="Style13ptBold"/>
        </w:rPr>
        <w:t>Hirst</w:t>
      </w:r>
      <w:proofErr w:type="spellEnd"/>
      <w:r w:rsidRPr="0058046D">
        <w:rPr>
          <w:rStyle w:val="Style13ptBold"/>
        </w:rPr>
        <w:t xml:space="preserve"> 14</w:t>
      </w:r>
      <w:r>
        <w:t xml:space="preserve"> — Tomas </w:t>
      </w:r>
      <w:proofErr w:type="spellStart"/>
      <w:r>
        <w:t>Hirst</w:t>
      </w:r>
      <w:proofErr w:type="spellEnd"/>
      <w:r>
        <w:t xml:space="preserve"> is a commissioning editor at the World Economic Forum, 5-21-2014 ("The world’s most important trade route</w:t>
      </w:r>
      <w:proofErr w:type="gramStart"/>
      <w:r>
        <w:t>?,</w:t>
      </w:r>
      <w:proofErr w:type="gramEnd"/>
      <w:r>
        <w:t>" World Economic Forum, 5-21-2014, Available Online at https://www.weforum.org/agenda/2014/05/world-most-important-trade-route/, Accessed 7-27-2016)//CM</w:t>
      </w:r>
    </w:p>
    <w:p w14:paraId="1E0C9CB3" w14:textId="0FC664DF" w:rsidR="0058046D" w:rsidRPr="0058046D" w:rsidRDefault="0058046D" w:rsidP="0058046D">
      <w:pPr>
        <w:rPr>
          <w:rStyle w:val="StyleUnderline"/>
        </w:rPr>
      </w:pPr>
      <w:r w:rsidRPr="0058046D">
        <w:rPr>
          <w:sz w:val="16"/>
        </w:rPr>
        <w:t xml:space="preserve">More on the agenda Further reading arrow 984f0b2d46101716e9c621b9fc9e0192e3e5be4e69b301ddf6e866ef4108d8db Tensions between competing interests in the South China Sea have reignited debate over the future of trade in the region. </w:t>
      </w:r>
      <w:r w:rsidRPr="00EE10E0">
        <w:rPr>
          <w:rStyle w:val="StyleUnderline"/>
          <w:highlight w:val="cyan"/>
        </w:rPr>
        <w:t>The Strait of Malacca</w:t>
      </w:r>
      <w:r w:rsidRPr="0058046D">
        <w:rPr>
          <w:sz w:val="16"/>
        </w:rPr>
        <w:t xml:space="preserve">, which runs between Indonesia, Malaysia and Singapore, </w:t>
      </w:r>
      <w:r w:rsidRPr="00EE10E0">
        <w:rPr>
          <w:rStyle w:val="StyleUnderline"/>
          <w:highlight w:val="cyan"/>
        </w:rPr>
        <w:t>has long been a major gateway for trade</w:t>
      </w:r>
      <w:r w:rsidRPr="0058046D">
        <w:rPr>
          <w:rStyle w:val="StyleUnderline"/>
        </w:rPr>
        <w:t xml:space="preserve"> to and from Asia, and is once again rapidly rising in importance</w:t>
      </w:r>
      <w:r w:rsidRPr="0058046D">
        <w:rPr>
          <w:sz w:val="16"/>
        </w:rPr>
        <w:t xml:space="preserve">. Already the world’s second-busiest waterway it has been in continuous use since antiquity, with Roman, Greek, Chinese and Indian traders all taking advantage of this natural channel. </w:t>
      </w:r>
      <w:r w:rsidRPr="0058046D">
        <w:rPr>
          <w:rStyle w:val="StyleUnderline"/>
        </w:rPr>
        <w:t xml:space="preserve">Its strategic importance has also made it a source of international friction from the 15th century to the modern day. The opening of the Suez Canal in 1869 only increased its significance as </w:t>
      </w:r>
      <w:r w:rsidRPr="00EE10E0">
        <w:rPr>
          <w:rStyle w:val="StyleUnderline"/>
          <w:highlight w:val="cyan"/>
        </w:rPr>
        <w:t>the Strait became a key link between the Pacific and Indian Oceans</w:t>
      </w:r>
      <w:r w:rsidRPr="0058046D">
        <w:rPr>
          <w:rStyle w:val="StyleUnderline"/>
        </w:rPr>
        <w:t>, reducing the distance between Europe and the Far East by a third.</w:t>
      </w:r>
      <w:r>
        <w:rPr>
          <w:rStyle w:val="StyleUnderline"/>
        </w:rPr>
        <w:t xml:space="preserve"> </w:t>
      </w:r>
      <w:r w:rsidRPr="00EE10E0">
        <w:rPr>
          <w:rStyle w:val="StyleUnderline"/>
          <w:highlight w:val="cyan"/>
        </w:rPr>
        <w:t xml:space="preserve">More recently it has served as the main transit route supplying vital commodities to </w:t>
      </w:r>
      <w:r w:rsidRPr="005069B5">
        <w:rPr>
          <w:rStyle w:val="StyleUnderline"/>
        </w:rPr>
        <w:t xml:space="preserve">fuel the fast-growing economies of </w:t>
      </w:r>
      <w:r w:rsidRPr="00EE10E0">
        <w:rPr>
          <w:rStyle w:val="StyleUnderline"/>
          <w:highlight w:val="cyan"/>
        </w:rPr>
        <w:t>Asia and beyond</w:t>
      </w:r>
      <w:r w:rsidRPr="0058046D">
        <w:rPr>
          <w:rStyle w:val="StyleUnderline"/>
        </w:rPr>
        <w:t xml:space="preserve">. </w:t>
      </w:r>
      <w:r w:rsidRPr="00EE10E0">
        <w:rPr>
          <w:rStyle w:val="StyleUnderline"/>
          <w:highlight w:val="cyan"/>
        </w:rPr>
        <w:t>Of the 87 million barrels of oil produced per day in 2011, approximately 15.2 million passed through the Strait of Malacca</w:t>
      </w:r>
      <w:r w:rsidRPr="0058046D">
        <w:rPr>
          <w:rStyle w:val="StyleUnderline"/>
        </w:rPr>
        <w:t>, the shortest sea route between African and Persian Gulf suppliers and Asian markets. This is some 19 times the amount that passed through the Panama Canal and four times more than the volume through the Suez Canal over the same period.</w:t>
      </w:r>
      <w:r>
        <w:rPr>
          <w:rStyle w:val="StyleUnderline"/>
        </w:rPr>
        <w:t xml:space="preserve"> </w:t>
      </w:r>
      <w:r w:rsidRPr="0058046D">
        <w:rPr>
          <w:sz w:val="16"/>
        </w:rPr>
        <w:t xml:space="preserve">Malacca 1 According to estimates from the United Nations Conference on Trade and Development (UNCTAD) Review of Maritime Transport 2011, </w:t>
      </w:r>
      <w:r w:rsidRPr="00EE10E0">
        <w:rPr>
          <w:rStyle w:val="StyleUnderline"/>
          <w:highlight w:val="cyan"/>
        </w:rPr>
        <w:t>almost half of the world’s total annual seaborne trade tonnage passed through</w:t>
      </w:r>
      <w:r w:rsidRPr="0058046D">
        <w:rPr>
          <w:rStyle w:val="StyleUnderline"/>
        </w:rPr>
        <w:t xml:space="preserve"> the Strait of Malacca and the nearby Straits of </w:t>
      </w:r>
      <w:proofErr w:type="spellStart"/>
      <w:r w:rsidRPr="0058046D">
        <w:rPr>
          <w:rStyle w:val="StyleUnderline"/>
        </w:rPr>
        <w:t>Sunda</w:t>
      </w:r>
      <w:proofErr w:type="spellEnd"/>
      <w:r w:rsidRPr="0058046D">
        <w:rPr>
          <w:rStyle w:val="StyleUnderline"/>
        </w:rPr>
        <w:t xml:space="preserve"> and Lombok </w:t>
      </w:r>
      <w:r w:rsidRPr="00EE10E0">
        <w:rPr>
          <w:rStyle w:val="StyleUnderline"/>
          <w:highlight w:val="cyan"/>
        </w:rPr>
        <w:t>in 2010</w:t>
      </w:r>
      <w:r w:rsidRPr="0058046D">
        <w:rPr>
          <w:rStyle w:val="StyleUnderline"/>
        </w:rPr>
        <w:t xml:space="preserve">. </w:t>
      </w:r>
      <w:r w:rsidRPr="00EE10E0">
        <w:rPr>
          <w:rStyle w:val="StyleUnderline"/>
          <w:highlight w:val="cyan"/>
        </w:rPr>
        <w:t>As the region’s economies continue to expand so too will Malacca’s economic importance both to Asia and the wider global economy.</w:t>
      </w:r>
      <w:r>
        <w:rPr>
          <w:rStyle w:val="StyleUnderline"/>
        </w:rPr>
        <w:t xml:space="preserve"> </w:t>
      </w:r>
      <w:r w:rsidRPr="0058046D">
        <w:rPr>
          <w:sz w:val="16"/>
        </w:rPr>
        <w:t xml:space="preserve">Malacca 2 </w:t>
      </w:r>
      <w:proofErr w:type="gramStart"/>
      <w:r w:rsidRPr="0058046D">
        <w:rPr>
          <w:rStyle w:val="StyleUnderline"/>
        </w:rPr>
        <w:t>With</w:t>
      </w:r>
      <w:proofErr w:type="gramEnd"/>
      <w:r w:rsidRPr="0058046D">
        <w:rPr>
          <w:rStyle w:val="StyleUnderline"/>
        </w:rPr>
        <w:t xml:space="preserve"> such growth has come greater attention, not all of which has been welcome.</w:t>
      </w:r>
      <w:r w:rsidRPr="0058046D">
        <w:rPr>
          <w:sz w:val="16"/>
        </w:rPr>
        <w:t xml:space="preserve"> Since October 2013, </w:t>
      </w:r>
      <w:r w:rsidRPr="0058046D">
        <w:rPr>
          <w:rStyle w:val="StyleUnderline"/>
        </w:rPr>
        <w:t>there have been three successful tanker hijackings involving significant oil theft in the Straits</w:t>
      </w:r>
      <w:r w:rsidRPr="0058046D">
        <w:rPr>
          <w:sz w:val="16"/>
        </w:rPr>
        <w:t xml:space="preserve">; the most recent took place on 22 April this year near Malaysia’s </w:t>
      </w:r>
      <w:proofErr w:type="spellStart"/>
      <w:r w:rsidRPr="0058046D">
        <w:rPr>
          <w:sz w:val="16"/>
        </w:rPr>
        <w:t>Pulau</w:t>
      </w:r>
      <w:proofErr w:type="spellEnd"/>
      <w:r w:rsidRPr="0058046D">
        <w:rPr>
          <w:sz w:val="16"/>
        </w:rPr>
        <w:t xml:space="preserve"> </w:t>
      </w:r>
      <w:proofErr w:type="spellStart"/>
      <w:r w:rsidRPr="0058046D">
        <w:rPr>
          <w:sz w:val="16"/>
        </w:rPr>
        <w:t>Kukup</w:t>
      </w:r>
      <w:proofErr w:type="spellEnd"/>
      <w:r w:rsidRPr="0058046D">
        <w:rPr>
          <w:sz w:val="16"/>
        </w:rPr>
        <w:t>. The hijackers forced the crew to transfer their cargo into another ship before fleeing. However, these incidences remain extremely rare and are unlikely to shift the Strait off its current trajectory. A combination of high economic growth rates produced in large part by energy-intensive industries should help maintain its geopolitical and economic significance. For example, while developed economies’ oil consumption has remained largely flat over the past decade, research by the World Bank shows that non-OECD countries are now driving global demand: Malacca 3 Indeed the main problem facing the region may actually be one of capacity. Over the past few years China has invested heavily in constructing new pipelines to transport gas and oil overland in order to ease congestion in the Strait, with a Myanmar-China gas pipeline completed in October last year. As a natural choke point serving some of the world’s busiest ports, Malacca’s role in international trade looks secure. Prized and competed over for more than half a millennium</w:t>
      </w:r>
      <w:r w:rsidRPr="0058046D">
        <w:rPr>
          <w:rStyle w:val="StyleUnderline"/>
        </w:rPr>
        <w:t xml:space="preserve">, </w:t>
      </w:r>
      <w:r w:rsidRPr="00EE10E0">
        <w:rPr>
          <w:rStyle w:val="StyleUnderline"/>
          <w:highlight w:val="cyan"/>
        </w:rPr>
        <w:t>this crucial passage will undoubtedly remain a major focus of regional powers</w:t>
      </w:r>
      <w:r w:rsidRPr="0058046D">
        <w:rPr>
          <w:rStyle w:val="StyleUnderline"/>
        </w:rPr>
        <w:t xml:space="preserve"> and the international community </w:t>
      </w:r>
      <w:r w:rsidRPr="00EE10E0">
        <w:rPr>
          <w:rStyle w:val="StyleUnderline"/>
          <w:highlight w:val="cyan"/>
        </w:rPr>
        <w:t>for the foreseeable future</w:t>
      </w:r>
      <w:r w:rsidRPr="0058046D">
        <w:rPr>
          <w:rStyle w:val="StyleUnderline"/>
        </w:rPr>
        <w:t>.</w:t>
      </w:r>
    </w:p>
    <w:p w14:paraId="66231034" w14:textId="77777777" w:rsidR="00E0283E" w:rsidRPr="00B31A2D" w:rsidRDefault="00E0283E" w:rsidP="00E0283E">
      <w:pPr>
        <w:pStyle w:val="Heading4"/>
        <w:rPr>
          <w:rFonts w:asciiTheme="minorHAnsi" w:hAnsiTheme="minorHAnsi"/>
        </w:rPr>
      </w:pPr>
      <w:r w:rsidRPr="00B31A2D">
        <w:rPr>
          <w:rFonts w:asciiTheme="minorHAnsi" w:hAnsiTheme="minorHAnsi"/>
        </w:rPr>
        <w:t xml:space="preserve">Independently, global economic decline causes </w:t>
      </w:r>
      <w:proofErr w:type="gramStart"/>
      <w:r w:rsidRPr="00B31A2D">
        <w:rPr>
          <w:rFonts w:asciiTheme="minorHAnsi" w:hAnsiTheme="minorHAnsi"/>
        </w:rPr>
        <w:t>war that escalate</w:t>
      </w:r>
      <w:proofErr w:type="gramEnd"/>
      <w:r w:rsidRPr="00B31A2D">
        <w:rPr>
          <w:rFonts w:asciiTheme="minorHAnsi" w:hAnsiTheme="minorHAnsi"/>
        </w:rPr>
        <w:t xml:space="preserve"> to WMD use. </w:t>
      </w:r>
    </w:p>
    <w:p w14:paraId="6A319240" w14:textId="77777777" w:rsidR="00E0283E" w:rsidRPr="00B31A2D" w:rsidRDefault="00E0283E" w:rsidP="00E0283E">
      <w:pPr>
        <w:rPr>
          <w:rStyle w:val="Style13ptBold"/>
          <w:rFonts w:asciiTheme="minorHAnsi" w:hAnsiTheme="minorHAnsi"/>
        </w:rPr>
      </w:pPr>
      <w:r w:rsidRPr="00B31A2D">
        <w:rPr>
          <w:rStyle w:val="Style13ptBold"/>
          <w:rFonts w:asciiTheme="minorHAnsi" w:hAnsiTheme="minorHAnsi"/>
        </w:rPr>
        <w:t>James ‘14</w:t>
      </w:r>
    </w:p>
    <w:p w14:paraId="0AC488A8" w14:textId="77777777" w:rsidR="00E0283E" w:rsidRPr="00203367" w:rsidRDefault="00E0283E" w:rsidP="00E0283E">
      <w:pPr>
        <w:rPr>
          <w:rFonts w:asciiTheme="minorHAnsi" w:hAnsiTheme="minorHAnsi"/>
          <w:sz w:val="18"/>
          <w:szCs w:val="18"/>
        </w:rPr>
      </w:pPr>
      <w:r w:rsidRPr="00B31A2D">
        <w:rPr>
          <w:rFonts w:asciiTheme="minorHAnsi" w:hAnsiTheme="minorHAnsi"/>
          <w:sz w:val="18"/>
          <w:szCs w:val="18"/>
        </w:rPr>
        <w:t>Professor Harold James holds a joint appointment at Princeton in International Affairs (in the Woodrow Wilson School) and as Professor of History - specializing in European economic history. “Debate: Is 2014, like 1914, a prelude to world war</w:t>
      </w:r>
      <w:proofErr w:type="gramStart"/>
      <w:r w:rsidRPr="00B31A2D">
        <w:rPr>
          <w:rFonts w:asciiTheme="minorHAnsi" w:hAnsiTheme="minorHAnsi"/>
          <w:sz w:val="18"/>
          <w:szCs w:val="18"/>
        </w:rPr>
        <w:t>?,</w:t>
      </w:r>
      <w:proofErr w:type="gramEnd"/>
      <w:r w:rsidRPr="00B31A2D">
        <w:rPr>
          <w:rFonts w:asciiTheme="minorHAnsi" w:hAnsiTheme="minorHAnsi"/>
          <w:sz w:val="18"/>
          <w:szCs w:val="18"/>
        </w:rPr>
        <w:t>”  - Globe and Mail - Published Wednesday, Jun. 25, 2014 9:23AM EDT Last updated Wednesday, Jul. 02, 2014 - http://www.theglobeandmail.com/globe-debate/read-and-vote-is-2014-like-1914-a-prelude-to-world-war/article19325504/</w:t>
      </w:r>
    </w:p>
    <w:p w14:paraId="30BB3B9F" w14:textId="77777777" w:rsidR="00E0283E" w:rsidRPr="00B31A2D" w:rsidRDefault="00E0283E" w:rsidP="00E0283E">
      <w:pPr>
        <w:rPr>
          <w:rStyle w:val="StyleUnderline"/>
          <w:rFonts w:asciiTheme="minorHAnsi" w:hAnsiTheme="minorHAnsi"/>
        </w:rPr>
      </w:pPr>
      <w:r w:rsidRPr="00B31A2D">
        <w:rPr>
          <w:rFonts w:asciiTheme="minorHAnsi" w:hAnsiTheme="minorHAnsi"/>
          <w:sz w:val="14"/>
        </w:rPr>
        <w:t xml:space="preserve">As we get closer to the centenary of </w:t>
      </w:r>
      <w:proofErr w:type="spellStart"/>
      <w:r w:rsidRPr="00B31A2D">
        <w:rPr>
          <w:rFonts w:asciiTheme="minorHAnsi" w:hAnsiTheme="minorHAnsi"/>
          <w:sz w:val="14"/>
        </w:rPr>
        <w:t>Gavrilo</w:t>
      </w:r>
      <w:proofErr w:type="spellEnd"/>
      <w:r w:rsidRPr="00B31A2D">
        <w:rPr>
          <w:rFonts w:asciiTheme="minorHAnsi" w:hAnsiTheme="minorHAnsi"/>
          <w:sz w:val="14"/>
        </w:rPr>
        <w:t xml:space="preserve"> </w:t>
      </w:r>
      <w:proofErr w:type="spellStart"/>
      <w:r w:rsidRPr="00B31A2D">
        <w:rPr>
          <w:rFonts w:asciiTheme="minorHAnsi" w:hAnsiTheme="minorHAnsi"/>
          <w:sz w:val="14"/>
        </w:rPr>
        <w:t>Princip’s</w:t>
      </w:r>
      <w:proofErr w:type="spellEnd"/>
      <w:r w:rsidRPr="00B31A2D">
        <w:rPr>
          <w:rFonts w:asciiTheme="minorHAnsi" w:hAnsiTheme="minorHAnsi"/>
          <w:sz w:val="14"/>
        </w:rPr>
        <w:t xml:space="preserve"> act of terrorism in Sarajevo, there is an ever more vivid fear: </w:t>
      </w:r>
      <w:r w:rsidRPr="00EE10E0">
        <w:rPr>
          <w:rStyle w:val="Emphasis"/>
          <w:rFonts w:asciiTheme="minorHAnsi" w:hAnsiTheme="minorHAnsi"/>
          <w:highlight w:val="cyan"/>
        </w:rPr>
        <w:t>it could happen again</w:t>
      </w:r>
      <w:r w:rsidRPr="00B31A2D">
        <w:rPr>
          <w:rFonts w:asciiTheme="minorHAnsi" w:hAnsiTheme="minorHAnsi"/>
          <w:sz w:val="14"/>
        </w:rPr>
        <w:t xml:space="preserve">. </w:t>
      </w:r>
      <w:r w:rsidRPr="00EE10E0">
        <w:rPr>
          <w:rStyle w:val="StyleUnderline"/>
          <w:rFonts w:asciiTheme="minorHAnsi" w:hAnsiTheme="minorHAnsi"/>
          <w:highlight w:val="cyan"/>
        </w:rPr>
        <w:t>The</w:t>
      </w:r>
      <w:r w:rsidRPr="00B31A2D">
        <w:rPr>
          <w:rStyle w:val="StyleUnderline"/>
          <w:rFonts w:asciiTheme="minorHAnsi" w:hAnsiTheme="minorHAnsi"/>
        </w:rPr>
        <w:t xml:space="preserve"> </w:t>
      </w:r>
      <w:r w:rsidRPr="00B31A2D">
        <w:rPr>
          <w:rFonts w:asciiTheme="minorHAnsi" w:hAnsiTheme="minorHAnsi"/>
          <w:sz w:val="14"/>
        </w:rPr>
        <w:t xml:space="preserve">approach of the hundredth </w:t>
      </w:r>
      <w:r w:rsidRPr="00EE10E0">
        <w:rPr>
          <w:rStyle w:val="StyleUnderline"/>
          <w:rFonts w:asciiTheme="minorHAnsi" w:hAnsiTheme="minorHAnsi"/>
          <w:highlight w:val="cyan"/>
        </w:rPr>
        <w:t>anniversary</w:t>
      </w:r>
      <w:r w:rsidRPr="00B31A2D">
        <w:rPr>
          <w:rStyle w:val="StyleUnderline"/>
          <w:rFonts w:asciiTheme="minorHAnsi" w:hAnsiTheme="minorHAnsi"/>
        </w:rPr>
        <w:t xml:space="preserve"> of 1914</w:t>
      </w:r>
      <w:r w:rsidRPr="00B31A2D">
        <w:rPr>
          <w:rFonts w:asciiTheme="minorHAnsi" w:hAnsiTheme="minorHAnsi"/>
          <w:sz w:val="14"/>
        </w:rPr>
        <w:t xml:space="preserve"> </w:t>
      </w:r>
      <w:r w:rsidRPr="00EE10E0">
        <w:rPr>
          <w:rStyle w:val="StyleUnderline"/>
          <w:rFonts w:asciiTheme="minorHAnsi" w:hAnsiTheme="minorHAnsi"/>
          <w:highlight w:val="cyan"/>
        </w:rPr>
        <w:t xml:space="preserve">has put a spotlight </w:t>
      </w:r>
      <w:r w:rsidRPr="00EE10E0">
        <w:rPr>
          <w:rStyle w:val="Emphasis"/>
          <w:rFonts w:asciiTheme="minorHAnsi" w:hAnsiTheme="minorHAnsi"/>
          <w:highlight w:val="cyan"/>
        </w:rPr>
        <w:t>on the fragility</w:t>
      </w:r>
      <w:r w:rsidRPr="00EE10E0">
        <w:rPr>
          <w:rStyle w:val="StyleUnderline"/>
          <w:rFonts w:asciiTheme="minorHAnsi" w:hAnsiTheme="minorHAnsi"/>
          <w:highlight w:val="cyan"/>
        </w:rPr>
        <w:t xml:space="preserve"> of </w:t>
      </w:r>
      <w:r w:rsidRPr="00B31A2D">
        <w:rPr>
          <w:rStyle w:val="StyleUnderline"/>
          <w:rFonts w:asciiTheme="minorHAnsi" w:hAnsiTheme="minorHAnsi"/>
        </w:rPr>
        <w:t xml:space="preserve">the </w:t>
      </w:r>
      <w:r w:rsidRPr="00EE10E0">
        <w:rPr>
          <w:rStyle w:val="StyleUnderline"/>
          <w:rFonts w:asciiTheme="minorHAnsi" w:hAnsiTheme="minorHAnsi"/>
          <w:highlight w:val="cyan"/>
        </w:rPr>
        <w:t>world</w:t>
      </w:r>
      <w:r w:rsidRPr="00B31A2D">
        <w:rPr>
          <w:rFonts w:asciiTheme="minorHAnsi" w:hAnsiTheme="minorHAnsi"/>
          <w:sz w:val="14"/>
        </w:rPr>
        <w:t xml:space="preserve">’s </w:t>
      </w:r>
      <w:r w:rsidRPr="00EE10E0">
        <w:rPr>
          <w:rStyle w:val="StyleUnderline"/>
          <w:rFonts w:asciiTheme="minorHAnsi" w:hAnsiTheme="minorHAnsi"/>
          <w:highlight w:val="cyan"/>
        </w:rPr>
        <w:t>political and economic security systems.</w:t>
      </w:r>
      <w:r w:rsidRPr="00B31A2D">
        <w:rPr>
          <w:rFonts w:asciiTheme="minorHAnsi" w:hAnsiTheme="minorHAnsi"/>
          <w:sz w:val="14"/>
        </w:rPr>
        <w:t xml:space="preserve"> At the beginning of 2013, Luxembourg’s Prime Minister Jean-Claude </w:t>
      </w:r>
      <w:proofErr w:type="spellStart"/>
      <w:r w:rsidRPr="00B31A2D">
        <w:rPr>
          <w:rFonts w:asciiTheme="minorHAnsi" w:hAnsiTheme="minorHAnsi"/>
          <w:sz w:val="14"/>
        </w:rPr>
        <w:t>Juncker</w:t>
      </w:r>
      <w:proofErr w:type="spellEnd"/>
      <w:r w:rsidRPr="00B31A2D">
        <w:rPr>
          <w:rFonts w:asciiTheme="minorHAnsi" w:hAnsiTheme="minorHAnsi"/>
          <w:sz w:val="14"/>
        </w:rPr>
        <w:t xml:space="preserve"> was widely ridiculed for evoking the shades of 1913. By now he is looking like a prophet. By 2014, as the security situation in the South China Sea deteriorated, Japanese Prime Minister </w:t>
      </w:r>
      <w:proofErr w:type="spellStart"/>
      <w:r w:rsidRPr="00B31A2D">
        <w:rPr>
          <w:rFonts w:asciiTheme="minorHAnsi" w:hAnsiTheme="minorHAnsi"/>
          <w:sz w:val="14"/>
        </w:rPr>
        <w:t>Shinzo</w:t>
      </w:r>
      <w:proofErr w:type="spellEnd"/>
      <w:r w:rsidRPr="00B31A2D">
        <w:rPr>
          <w:rFonts w:asciiTheme="minorHAnsi" w:hAnsiTheme="minorHAnsi"/>
          <w:sz w:val="14"/>
        </w:rPr>
        <w:t xml:space="preserve"> Abe cast China as the equivalent to Kaiser Wilhelm’s Germany; and the fighting in Ukraine and in Iraq is a sharp reminder of the dangers of escalation. Lessons of 1914 are about more than simply the dangers of national and sectarian animosities. The main story of today as then is the precariousness of financial globalization, and the consequences that political leaders draw from it. In the influential view of Norman Angell in his 1910 book The Great Illusion, the interdependency of the increasingly complex global economy made war impossible. But a quite opposite conclusion was possible and equally plausible – and proved to be the case. </w:t>
      </w:r>
      <w:r w:rsidRPr="00EE10E0">
        <w:rPr>
          <w:rStyle w:val="StyleUnderline"/>
          <w:rFonts w:asciiTheme="minorHAnsi" w:hAnsiTheme="minorHAnsi"/>
          <w:highlight w:val="cyan"/>
        </w:rPr>
        <w:t>Given the</w:t>
      </w:r>
      <w:r w:rsidRPr="00B31A2D">
        <w:rPr>
          <w:rFonts w:asciiTheme="minorHAnsi" w:hAnsiTheme="minorHAnsi"/>
          <w:sz w:val="14"/>
        </w:rPr>
        <w:t xml:space="preserve"> extent of </w:t>
      </w:r>
      <w:r w:rsidRPr="00EE10E0">
        <w:rPr>
          <w:rStyle w:val="StyleUnderline"/>
          <w:rFonts w:asciiTheme="minorHAnsi" w:hAnsiTheme="minorHAnsi"/>
          <w:highlight w:val="cyan"/>
        </w:rPr>
        <w:t>fragility,</w:t>
      </w:r>
      <w:r w:rsidRPr="00B31A2D">
        <w:rPr>
          <w:rFonts w:asciiTheme="minorHAnsi" w:hAnsiTheme="minorHAnsi"/>
          <w:sz w:val="14"/>
        </w:rPr>
        <w:t xml:space="preserve"> </w:t>
      </w:r>
      <w:r w:rsidRPr="00EE10E0">
        <w:rPr>
          <w:rStyle w:val="StyleUnderline"/>
          <w:rFonts w:asciiTheme="minorHAnsi" w:hAnsiTheme="minorHAnsi"/>
          <w:highlight w:val="cyan"/>
        </w:rPr>
        <w:t>a</w:t>
      </w:r>
      <w:r w:rsidRPr="00B31A2D">
        <w:rPr>
          <w:rStyle w:val="StyleUnderline"/>
          <w:rFonts w:asciiTheme="minorHAnsi" w:hAnsiTheme="minorHAnsi"/>
        </w:rPr>
        <w:t xml:space="preserve"> </w:t>
      </w:r>
      <w:r w:rsidRPr="00B31A2D">
        <w:rPr>
          <w:rFonts w:asciiTheme="minorHAnsi" w:hAnsiTheme="minorHAnsi"/>
          <w:sz w:val="14"/>
        </w:rPr>
        <w:t xml:space="preserve">clever </w:t>
      </w:r>
      <w:r w:rsidRPr="00EE10E0">
        <w:rPr>
          <w:rStyle w:val="StyleUnderline"/>
          <w:rFonts w:asciiTheme="minorHAnsi" w:hAnsiTheme="minorHAnsi"/>
          <w:highlight w:val="cyan"/>
        </w:rPr>
        <w:t>twist to the control levers might make war easily winnable</w:t>
      </w:r>
      <w:r w:rsidRPr="00B31A2D">
        <w:rPr>
          <w:rStyle w:val="StyleUnderline"/>
          <w:rFonts w:asciiTheme="minorHAnsi" w:hAnsiTheme="minorHAnsi"/>
        </w:rPr>
        <w:t xml:space="preserve"> </w:t>
      </w:r>
      <w:r w:rsidRPr="00B31A2D">
        <w:rPr>
          <w:rFonts w:asciiTheme="minorHAnsi" w:hAnsiTheme="minorHAnsi"/>
          <w:sz w:val="14"/>
        </w:rPr>
        <w:t xml:space="preserve">by the economic hegemon. In the wake of an epochal financial crisis that almost brought a complete global collapse, in 1907, several countries started to think of finance as primarily an instrument of raw power,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the </w:t>
      </w:r>
      <w:r w:rsidRPr="00EE10E0">
        <w:rPr>
          <w:rStyle w:val="StyleUnderline"/>
          <w:rFonts w:asciiTheme="minorHAnsi" w:hAnsiTheme="minorHAnsi"/>
          <w:highlight w:val="cyan"/>
        </w:rPr>
        <w:t>dynamics</w:t>
      </w:r>
      <w:r w:rsidRPr="00B31A2D">
        <w:rPr>
          <w:rStyle w:val="StyleUnderline"/>
          <w:rFonts w:asciiTheme="minorHAnsi" w:hAnsiTheme="minorHAnsi"/>
        </w:rPr>
        <w:t xml:space="preserve"> </w:t>
      </w:r>
      <w:r w:rsidRPr="00B31A2D">
        <w:rPr>
          <w:rFonts w:asciiTheme="minorHAnsi" w:hAnsiTheme="minorHAnsi"/>
          <w:sz w:val="14"/>
        </w:rPr>
        <w:t xml:space="preserve">of the pre-1914 financial world </w:t>
      </w:r>
      <w:r w:rsidRPr="00EE10E0">
        <w:rPr>
          <w:rStyle w:val="StyleUnderline"/>
          <w:rFonts w:asciiTheme="minorHAnsi" w:hAnsiTheme="minorHAnsi"/>
          <w:highlight w:val="cyan"/>
        </w:rPr>
        <w:t>are now re-emerging.</w:t>
      </w:r>
      <w:r w:rsidRPr="00B31A2D">
        <w:rPr>
          <w:rStyle w:val="StyleUnderline"/>
          <w:rFonts w:asciiTheme="minorHAnsi" w:hAnsiTheme="minorHAnsi"/>
        </w:rPr>
        <w:t xml:space="preserve"> </w:t>
      </w:r>
      <w:r w:rsidRPr="00B31A2D">
        <w:rPr>
          <w:rFonts w:asciiTheme="minorHAnsi" w:hAnsiTheme="minorHAnsi"/>
          <w:sz w:val="14"/>
        </w:rPr>
        <w:t xml:space="preserve">Then an economically declining power, Britain, wanted to use finance as a weapon against its larger and faster growing competitors, Germany and the United States. Now America is in turn obsessed by being overtaken by China – according to some calculations, set to become the world’s largest economy in 2014. In the aftermath of the 2008 financial crisis, financial institutions appear both as dangerous weapons of mass destruction,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B31A2D">
        <w:rPr>
          <w:rFonts w:asciiTheme="minorHAnsi" w:hAnsiTheme="minorHAnsi"/>
          <w:sz w:val="14"/>
        </w:rPr>
        <w:t>Eswar</w:t>
      </w:r>
      <w:proofErr w:type="spellEnd"/>
      <w:r w:rsidRPr="00B31A2D">
        <w:rPr>
          <w:rFonts w:asciiTheme="minorHAnsi" w:hAnsiTheme="minorHAnsi"/>
          <w:sz w:val="14"/>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B31A2D">
        <w:rPr>
          <w:rFonts w:asciiTheme="minorHAnsi" w:hAnsiTheme="minorHAnsi"/>
          <w:sz w:val="14"/>
        </w:rPr>
        <w:t>renminbi</w:t>
      </w:r>
      <w:proofErr w:type="spellEnd"/>
      <w:r w:rsidRPr="00B31A2D">
        <w:rPr>
          <w:rFonts w:asciiTheme="minorHAnsi" w:hAnsiTheme="minorHAnsi"/>
          <w:sz w:val="14"/>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EE10E0">
        <w:rPr>
          <w:rStyle w:val="StyleUnderline"/>
          <w:rFonts w:asciiTheme="minorHAnsi" w:hAnsiTheme="minorHAnsi"/>
          <w:highlight w:val="cyan"/>
        </w:rPr>
        <w:t>The threat of</w:t>
      </w:r>
      <w:r w:rsidRPr="00B31A2D">
        <w:rPr>
          <w:rFonts w:asciiTheme="minorHAnsi" w:hAnsiTheme="minorHAnsi"/>
          <w:sz w:val="14"/>
        </w:rPr>
        <w:t xml:space="preserve"> systemic </w:t>
      </w:r>
      <w:r w:rsidRPr="00EE10E0">
        <w:rPr>
          <w:rStyle w:val="StyleUnderline"/>
          <w:rFonts w:asciiTheme="minorHAnsi" w:hAnsiTheme="minorHAnsi"/>
          <w:highlight w:val="cyan"/>
        </w:rPr>
        <w:t>disruption generates a new sort of uncertainty</w:t>
      </w:r>
      <w:r w:rsidRPr="00B31A2D">
        <w:rPr>
          <w:rFonts w:asciiTheme="minorHAnsi" w:hAnsiTheme="minorHAnsi"/>
          <w:sz w:val="14"/>
        </w:rPr>
        <w:t xml:space="preserve">, </w:t>
      </w:r>
      <w:r w:rsidRPr="00EE10E0">
        <w:rPr>
          <w:rStyle w:val="StyleUnderline"/>
          <w:rFonts w:asciiTheme="minorHAnsi" w:hAnsiTheme="minorHAnsi"/>
          <w:highlight w:val="cyan"/>
        </w:rPr>
        <w:t>one that mirrors</w:t>
      </w:r>
      <w:r w:rsidRPr="00B31A2D">
        <w:rPr>
          <w:rFonts w:asciiTheme="minorHAnsi" w:hAnsiTheme="minorHAnsi"/>
          <w:sz w:val="14"/>
        </w:rPr>
        <w:t xml:space="preserve"> the decisive feature of the crisis of the summer of </w:t>
      </w:r>
      <w:r w:rsidRPr="00EE10E0">
        <w:rPr>
          <w:rStyle w:val="StyleUnderline"/>
          <w:rFonts w:asciiTheme="minorHAnsi" w:hAnsiTheme="minorHAnsi"/>
          <w:highlight w:val="cyan"/>
        </w:rPr>
        <w:t>1914. At that time, no one could really know whether clashes would escalate</w:t>
      </w:r>
      <w:r w:rsidRPr="00B31A2D">
        <w:rPr>
          <w:rFonts w:asciiTheme="minorHAnsi" w:hAnsiTheme="minorHAnsi"/>
          <w:sz w:val="14"/>
        </w:rPr>
        <w:t xml:space="preserve"> or not. That feature contrasts remarkably with almost the entirety of the Cold War, especially </w:t>
      </w:r>
      <w:r w:rsidRPr="00B31A2D">
        <w:rPr>
          <w:rStyle w:val="StyleUnderline"/>
          <w:rFonts w:asciiTheme="minorHAnsi" w:hAnsiTheme="minorHAnsi"/>
        </w:rPr>
        <w:t xml:space="preserve">since the </w:t>
      </w:r>
      <w:r w:rsidRPr="00B31A2D">
        <w:rPr>
          <w:rFonts w:asciiTheme="minorHAnsi" w:hAnsiTheme="minorHAnsi"/>
          <w:sz w:val="14"/>
        </w:rPr>
        <w:t>19</w:t>
      </w:r>
      <w:r w:rsidRPr="00B31A2D">
        <w:rPr>
          <w:rStyle w:val="StyleUnderline"/>
          <w:rFonts w:asciiTheme="minorHAnsi" w:hAnsiTheme="minorHAnsi"/>
        </w:rPr>
        <w:t xml:space="preserve">60s, </w:t>
      </w:r>
      <w:r w:rsidRPr="00B31A2D">
        <w:rPr>
          <w:rFonts w:asciiTheme="minorHAnsi" w:hAnsiTheme="minorHAnsi"/>
          <w:sz w:val="14"/>
        </w:rPr>
        <w:t xml:space="preserve">when </w:t>
      </w:r>
      <w:r w:rsidRPr="00EE10E0">
        <w:rPr>
          <w:rStyle w:val="StyleUnderline"/>
          <w:rFonts w:asciiTheme="minorHAnsi" w:hAnsiTheme="minorHAnsi"/>
          <w:highlight w:val="cyan"/>
        </w:rPr>
        <w:t>the strategic doctrine of M</w:t>
      </w:r>
      <w:r w:rsidRPr="00B31A2D">
        <w:rPr>
          <w:rFonts w:asciiTheme="minorHAnsi" w:hAnsiTheme="minorHAnsi"/>
          <w:sz w:val="14"/>
        </w:rPr>
        <w:t>utually</w:t>
      </w:r>
      <w:r w:rsidRPr="00EE10E0">
        <w:rPr>
          <w:rStyle w:val="StyleUnderline"/>
          <w:rFonts w:asciiTheme="minorHAnsi" w:hAnsiTheme="minorHAnsi"/>
          <w:highlight w:val="cyan"/>
        </w:rPr>
        <w:t xml:space="preserve"> Assured D</w:t>
      </w:r>
      <w:r w:rsidRPr="00B31A2D">
        <w:rPr>
          <w:rFonts w:asciiTheme="minorHAnsi" w:hAnsiTheme="minorHAnsi"/>
          <w:sz w:val="14"/>
        </w:rPr>
        <w:t>estruction</w:t>
      </w:r>
      <w:r w:rsidRPr="00EE10E0">
        <w:rPr>
          <w:rStyle w:val="StyleUnderline"/>
          <w:rFonts w:asciiTheme="minorHAnsi" w:hAnsiTheme="minorHAnsi"/>
          <w:highlight w:val="cyan"/>
        </w:rPr>
        <w:t xml:space="preserve"> left no doubt that a</w:t>
      </w:r>
      <w:r w:rsidRPr="00B31A2D">
        <w:rPr>
          <w:rFonts w:asciiTheme="minorHAnsi" w:hAnsiTheme="minorHAnsi"/>
          <w:sz w:val="14"/>
        </w:rPr>
        <w:t xml:space="preserve">ny </w:t>
      </w:r>
      <w:r w:rsidRPr="00EE10E0">
        <w:rPr>
          <w:rStyle w:val="StyleUnderline"/>
          <w:rFonts w:asciiTheme="minorHAnsi" w:hAnsiTheme="minorHAnsi"/>
          <w:highlight w:val="cyan"/>
        </w:rPr>
        <w:t>superpower conflict would inevitably escalate.</w:t>
      </w:r>
      <w:r w:rsidRPr="00B31A2D">
        <w:rPr>
          <w:rFonts w:asciiTheme="minorHAnsi" w:hAnsiTheme="minorHAnsi"/>
          <w:sz w:val="14"/>
        </w:rPr>
        <w:t xml:space="preserve"> The idea of network </w:t>
      </w:r>
      <w:r w:rsidRPr="00EE10E0">
        <w:rPr>
          <w:rStyle w:val="StyleUnderline"/>
          <w:rFonts w:asciiTheme="minorHAnsi" w:hAnsiTheme="minorHAnsi"/>
          <w:highlight w:val="cyan"/>
        </w:rPr>
        <w:t>disruption</w:t>
      </w:r>
      <w:r w:rsidRPr="00B31A2D">
        <w:rPr>
          <w:rFonts w:asciiTheme="minorHAnsi" w:hAnsiTheme="minorHAnsi"/>
          <w:sz w:val="14"/>
        </w:rPr>
        <w:t xml:space="preserve"> relies on the ability to achieve advantage by surprise, and to win at no or low cost. But it is inevitably a gamble, and </w:t>
      </w:r>
      <w:r w:rsidRPr="00EE10E0">
        <w:rPr>
          <w:rStyle w:val="StyleUnderline"/>
          <w:rFonts w:asciiTheme="minorHAnsi" w:hAnsiTheme="minorHAnsi"/>
          <w:highlight w:val="cyan"/>
        </w:rPr>
        <w:t>raises prospect that others might</w:t>
      </w:r>
      <w:r w:rsidRPr="00B31A2D">
        <w:rPr>
          <w:rFonts w:asciiTheme="minorHAnsi" w:hAnsiTheme="minorHAnsi"/>
          <w:sz w:val="14"/>
        </w:rPr>
        <w:t>, but also might not be able to</w:t>
      </w:r>
      <w:r w:rsidRPr="00EE10E0">
        <w:rPr>
          <w:rStyle w:val="StyleUnderline"/>
          <w:rFonts w:asciiTheme="minorHAnsi" w:hAnsiTheme="minorHAnsi"/>
          <w:highlight w:val="cyan"/>
        </w:rPr>
        <w:t>, mount the same sort of operation</w:t>
      </w:r>
      <w:r w:rsidRPr="00B31A2D">
        <w:rPr>
          <w:rFonts w:asciiTheme="minorHAnsi" w:hAnsiTheme="minorHAnsi"/>
          <w:sz w:val="14"/>
        </w:rPr>
        <w:t xml:space="preserve">. Just as in 1914, </w:t>
      </w:r>
      <w:r w:rsidRPr="00EE10E0">
        <w:rPr>
          <w:rStyle w:val="StyleUnderline"/>
          <w:rFonts w:asciiTheme="minorHAnsi" w:hAnsiTheme="minorHAnsi"/>
          <w:highlight w:val="cyan"/>
        </w:rPr>
        <w:t>there is an enhanced temptation to roll the dice, even though the game may be fatal.</w:t>
      </w:r>
      <w:r w:rsidRPr="00B31A2D">
        <w:rPr>
          <w:rStyle w:val="StyleUnderline"/>
          <w:rFonts w:asciiTheme="minorHAnsi" w:hAnsiTheme="minorHAnsi"/>
        </w:rPr>
        <w:t xml:space="preserve"> </w:t>
      </w:r>
    </w:p>
    <w:p w14:paraId="19EB0B25" w14:textId="7F0721F2" w:rsidR="00E0283E" w:rsidRDefault="00E0283E" w:rsidP="00E0283E">
      <w:pPr>
        <w:pStyle w:val="Heading2"/>
      </w:pPr>
      <w:r>
        <w:t xml:space="preserve">ADV – Cyber Security </w:t>
      </w:r>
    </w:p>
    <w:p w14:paraId="5AA93A0E" w14:textId="0CF9252E" w:rsidR="00203D4A" w:rsidRDefault="00203D4A" w:rsidP="00203D4A">
      <w:pPr>
        <w:pStyle w:val="Heading4"/>
      </w:pPr>
      <w:r>
        <w:t xml:space="preserve">U.S.-Sino maritime security cooperation is a necessary first step – other attempts to hedge China don’t work – the plan is vital to prevent cyber hostilities between the two countries. </w:t>
      </w:r>
    </w:p>
    <w:p w14:paraId="29250706" w14:textId="77777777" w:rsidR="00203D4A" w:rsidRPr="00194A2D" w:rsidRDefault="00203D4A" w:rsidP="00203D4A">
      <w:pPr>
        <w:rPr>
          <w:rStyle w:val="Style13ptBold"/>
        </w:rPr>
      </w:pPr>
      <w:proofErr w:type="spellStart"/>
      <w:r>
        <w:rPr>
          <w:rStyle w:val="Style13ptBold"/>
        </w:rPr>
        <w:t>Gompert</w:t>
      </w:r>
      <w:proofErr w:type="spellEnd"/>
      <w:r>
        <w:rPr>
          <w:rStyle w:val="Style13ptBold"/>
        </w:rPr>
        <w:t xml:space="preserve"> 13 </w:t>
      </w:r>
      <w:r w:rsidRPr="00661FAE">
        <w:t>—</w:t>
      </w:r>
      <w:r>
        <w:t xml:space="preserve"> David </w:t>
      </w:r>
      <w:proofErr w:type="spellStart"/>
      <w:r>
        <w:t>Compert</w:t>
      </w:r>
      <w:proofErr w:type="spellEnd"/>
      <w:r>
        <w:t xml:space="preserve"> is currently a Distinguished Visiting Professor for National Security Studies at the United States Naval Academy, and Adjunct Senior Fellow of the RAND Corporation, 2013 (“Sea Power in the Western Pacific,” United States Naval Institute, Available to Subscribing Institutions via </w:t>
      </w:r>
      <w:proofErr w:type="spellStart"/>
      <w:r>
        <w:t>ProQuest</w:t>
      </w:r>
      <w:proofErr w:type="spellEnd"/>
      <w:r>
        <w:t>, Accessed on 7-6-2016)//CM</w:t>
      </w:r>
    </w:p>
    <w:p w14:paraId="0C8B4627" w14:textId="77777777" w:rsidR="00203D4A" w:rsidRPr="00181DAE" w:rsidRDefault="00203D4A" w:rsidP="00203D4A">
      <w:pPr>
        <w:rPr>
          <w:sz w:val="16"/>
        </w:rPr>
      </w:pPr>
      <w:r w:rsidRPr="00EE10E0">
        <w:rPr>
          <w:rStyle w:val="StyleUnderline"/>
          <w:highlight w:val="cyan"/>
        </w:rPr>
        <w:t>American power in the Western Pacific has been and remains largely defined by sea power</w:t>
      </w:r>
      <w:r w:rsidRPr="002B44A0">
        <w:rPr>
          <w:sz w:val="16"/>
        </w:rPr>
        <w:t xml:space="preserve">. Yet </w:t>
      </w:r>
      <w:r w:rsidRPr="00437CE3">
        <w:rPr>
          <w:rStyle w:val="StyleUnderline"/>
        </w:rPr>
        <w:t>China views nearby American sea power as a menacing presence, a counterweight to its regional interests, and a potential barrier to its access to the world's oceans, resources, and markets</w:t>
      </w:r>
      <w:r w:rsidRPr="002B44A0">
        <w:rPr>
          <w:sz w:val="16"/>
        </w:rPr>
        <w:t xml:space="preserve">. It is therefore deploying advanced </w:t>
      </w:r>
      <w:proofErr w:type="spellStart"/>
      <w:r w:rsidRPr="002B44A0">
        <w:rPr>
          <w:sz w:val="16"/>
        </w:rPr>
        <w:t>antiship</w:t>
      </w:r>
      <w:proofErr w:type="spellEnd"/>
      <w:r w:rsidRPr="002B44A0">
        <w:rPr>
          <w:sz w:val="16"/>
        </w:rPr>
        <w:t xml:space="preserve"> missiles, submarines, space-based sensors, and other capabilities that could threaten the U.S. surface fleet. China is also expanding its own naval forces in East Asian waters to back its territorial claims, secure its trade approaches, and extend its influence. </w:t>
      </w:r>
      <w:r w:rsidRPr="00EE10E0">
        <w:rPr>
          <w:rStyle w:val="StyleUnderline"/>
          <w:highlight w:val="cyan"/>
        </w:rPr>
        <w:t>Because this vital region could become unstable or fall under China's sway if U.S. sea power recedes</w:t>
      </w:r>
      <w:r w:rsidRPr="00437CE3">
        <w:rPr>
          <w:rStyle w:val="StyleUnderline"/>
        </w:rPr>
        <w:t xml:space="preserve"> or becomes vulnerable, </w:t>
      </w:r>
      <w:r w:rsidRPr="00EE10E0">
        <w:rPr>
          <w:rStyle w:val="StyleUnderline"/>
          <w:highlight w:val="cyan"/>
        </w:rPr>
        <w:t>the United States can be expected to react to this challenge</w:t>
      </w:r>
      <w:r w:rsidRPr="00437CE3">
        <w:rPr>
          <w:rStyle w:val="StyleUnderline"/>
        </w:rPr>
        <w:t>. A classic case of a rising sea power challenging an established one is shaping up in the Western Pacific.</w:t>
      </w:r>
      <w:r>
        <w:rPr>
          <w:rStyle w:val="StyleUnderline"/>
        </w:rPr>
        <w:t xml:space="preserve"> </w:t>
      </w:r>
      <w:r w:rsidRPr="002B44A0">
        <w:rPr>
          <w:sz w:val="16"/>
        </w:rPr>
        <w:t xml:space="preserve">Such contests have a way of ending up as conflicts. Alfred Thayer Mahan (1840-1914), widely recognized as the father of sea-power theory, held that a world power needs overseas access to raw materials and markets to expand its production beyond its consumption and thus to grow stronger. Observing how Great Britain's "outsized" Royal Navy enabled its industrial, commercial, and imperial success, he found that sea power is the key to world power. In turn, sea power demands national-not just naval-consciousness, consensus, commitment, resources, and stamina. As Mahan saw it, rivalry between sea powers is inherent in Darwinian world power-politics. Any sea power worth its salt must be able both to safeguard its maritime access (sea control) and, if need be, disrupt that of its rivals (sea denial). The core of both sea control and sea denial, Mahan argued, is the offensive strength of the concentrated battle fleet. The Influence of Mahan upon History Mahan's ideas shaped the great sea-power rivalries of the late 19th and early 20th centuries. His The Influence of Sea Power upon History, 1660-1783 was compulsory reading for German and Japanese officers. But Mahan's target readership was his own country: Proponents of American imperialism, notably Theodore Roosevelt, Henry Cabot Lodge, and William Randolph Hearst, appropriated his theories to make their case for acquiring possessions, the building of a great navy, and war against Spain. Having established continental control and an industrial economy, the United States turned to sea power to attain world power and rid its hemisphere of foreign presence, including Britain's. Great Britain, the dominant sea power of the time, chose not to counter the challenge of growing U.S. sea power because it faced more severe dangers elsewhere and competing demands for resources and social reform at home. Imperial Germany challenged British sea supremacy, which was seen as a threat to its overseas access and an impediment to becoming a world power. The German Sea Laws and ensuing naval buildup, masterminded by Grand Admiral Alfred von Tirpitz, aimed explicitly at undermining British ability to deny Germany the high-seas access it considered essential as well as fair. London regarded the combination of Germany's hegemonic drive in Europe and its challenge to British sea power as a strategic threat and responded by further strengthening the Royal Navy and aligning with its old enemy and Europe's weaker power, France. Anglo-German animosity, stoked by the race to build dreadnoughts, contributed to the outbreak of World War I. While Britain and Germany had robust economic relations and mutual interests in secure trade, such equities were trumped by distrust and the device of using the other's naval expansion to justify one's own. </w:t>
      </w:r>
      <w:proofErr w:type="gramStart"/>
      <w:r w:rsidRPr="002B44A0">
        <w:rPr>
          <w:sz w:val="16"/>
        </w:rPr>
        <w:t>A Pacific Precedent?</w:t>
      </w:r>
      <w:proofErr w:type="gramEnd"/>
      <w:r w:rsidRPr="002B44A0">
        <w:rPr>
          <w:sz w:val="16"/>
        </w:rPr>
        <w:t xml:space="preserve"> Although land power, not sea power, decided World War I, the pattern Mahan posited of rising powers challenging established ones resumed, now in the Pacific. Japan's sinking of the Russian fleet in the Strait of Tsushima in 1905 had already signaled its arrival as a great, if regional, sea power. With Britain fatigued and America isolationist in the 1920s, Japan sought control of East Asian waters to acquire possessions, markets, and resources needed to sustain its own rapid industrialization. Japan relentlessly expanded its navy, built a formidable force of aircraft carriers, and honed the skills of its skippers and sailors. Belatedly, the United States responded by strengthening and deploying its fleet forward in the 1930s, threating lifelines on which Japan depended to pursue conquests and expand its war-making capacity. Japan felt compelled to attack Pearl Harbor. America's industrial might and superior aircraft carriers prevailed, annihilating Japan's sea power and, ironically, making it dependent thereafter on that of its victor. Of these three cases, the most encouraging, obviously, is the Anglo-American one, which ended not in war but in maritime coexistence, cooperation, and eventual alliance. However, the United States is not about to defer to China in East Asia as Britain deferred to America in the Western Hemisphere. At the other extreme, the violent climax of Japanese-American sea-power rivalry does not ordain a similar result for China and the United States; after all, China is not bent on aggression and the United States has not threatened to sever its sea links, as in the case of Japan. The Anglo-German case, also ending badly, seems more analogous to the Sino-American case. This raises the question of how Britain and Germany might have resolved their rivalry peacefully if not amicably. In fact, British and German statesmen lacked the vision and political clout to oppose the push of naval advocates, challenge the logic of competitive sea power, and thus avert a costly arms race and, perhaps, war. More fundamentally, neither Britain's strategy of wielding the threat to deny sea access </w:t>
      </w:r>
      <w:proofErr w:type="gramStart"/>
      <w:r w:rsidRPr="002B44A0">
        <w:rPr>
          <w:sz w:val="16"/>
        </w:rPr>
        <w:t>to any</w:t>
      </w:r>
      <w:proofErr w:type="gramEnd"/>
      <w:r w:rsidRPr="002B44A0">
        <w:rPr>
          <w:sz w:val="16"/>
        </w:rPr>
        <w:t xml:space="preserve"> adversary nor Germany's determination to negate that British strategy permitted compromise. For China and the United States today, the Anglo-German dreadnought race is a cautionary tale. Carriers' Pacific Sunset Today, </w:t>
      </w:r>
      <w:r w:rsidRPr="00437CE3">
        <w:rPr>
          <w:rStyle w:val="StyleUnderline"/>
        </w:rPr>
        <w:t xml:space="preserve">while the United States and China have compatible global interests, they are at loggerheads from Northeast to Southeast Asia. </w:t>
      </w:r>
      <w:r w:rsidRPr="00EE10E0">
        <w:rPr>
          <w:rStyle w:val="StyleUnderline"/>
          <w:highlight w:val="cyan"/>
        </w:rPr>
        <w:t>Given the importance of U.S. sea power to regional security and American influence, conditions seem set for the sort of rivalry that ended in conflict in the Anglo-German and U.S.-Japanese cases.</w:t>
      </w:r>
      <w:r w:rsidRPr="00437CE3">
        <w:rPr>
          <w:rStyle w:val="StyleUnderline"/>
        </w:rPr>
        <w:t xml:space="preserve"> China's vast claims in the resource-rich South China and East China Seas are causing U.S. allies and others to look to the United States for backing. </w:t>
      </w:r>
      <w:r w:rsidRPr="00EE10E0">
        <w:rPr>
          <w:rStyle w:val="StyleUnderline"/>
          <w:highlight w:val="cyan"/>
        </w:rPr>
        <w:t>Despite parallel Chinese and U.S. interests in maritime security</w:t>
      </w:r>
      <w:r w:rsidRPr="00437CE3">
        <w:rPr>
          <w:rStyle w:val="StyleUnderline"/>
        </w:rPr>
        <w:t>-95 percent of China's trade and 90 percent of U.S. trade is seaborne</w:t>
      </w:r>
      <w:r w:rsidRPr="00EE10E0">
        <w:rPr>
          <w:rStyle w:val="StyleUnderline"/>
          <w:highlight w:val="cyan"/>
        </w:rPr>
        <w:t>-a struggle between rising and established sea powers is brewing in East Asian waters.</w:t>
      </w:r>
      <w:r>
        <w:rPr>
          <w:rStyle w:val="StyleUnderline"/>
        </w:rPr>
        <w:t xml:space="preserve"> </w:t>
      </w:r>
      <w:r w:rsidRPr="002B44A0">
        <w:rPr>
          <w:sz w:val="16"/>
        </w:rPr>
        <w:t xml:space="preserve">While </w:t>
      </w:r>
      <w:r w:rsidRPr="00663E36">
        <w:rPr>
          <w:rStyle w:val="StyleUnderline"/>
        </w:rPr>
        <w:t>the Chinese</w:t>
      </w:r>
      <w:r w:rsidRPr="002B44A0">
        <w:rPr>
          <w:sz w:val="16"/>
        </w:rPr>
        <w:t xml:space="preserve"> have not embraced the concept of global sea power in Mahan's sense, they a</w:t>
      </w:r>
      <w:r w:rsidRPr="00663E36">
        <w:rPr>
          <w:rStyle w:val="StyleUnderline"/>
        </w:rPr>
        <w:t xml:space="preserve">re moving from strengthening coastal defense to extending their naval reach into disputed waters to protecting regional trade routes. </w:t>
      </w:r>
      <w:r w:rsidRPr="002B44A0">
        <w:rPr>
          <w:sz w:val="16"/>
        </w:rPr>
        <w:t>True, they are also working with U.S. and other navies to combat piracy off Africa's east coast; but such modest endeavors, far from the Western Pacific, in no way imply Chinese acceptance of U.S. naval strike forces near China. China's navy, once a lowly branch of the People's Liberation Army-a navy run by a general!- has become a major claimant on expanding Chinese defense funding and a fervent proponent of increasing China's reach and backing Chinese claims at sea. It's all reminiscent of the expanding influence of German and Japanese naval officers in the pursuit of sea power. While</w:t>
      </w:r>
      <w:r w:rsidRPr="00663E36">
        <w:rPr>
          <w:rStyle w:val="StyleUnderline"/>
        </w:rPr>
        <w:t xml:space="preserve"> </w:t>
      </w:r>
      <w:r w:rsidRPr="00EE10E0">
        <w:rPr>
          <w:rStyle w:val="StyleUnderline"/>
          <w:highlight w:val="cyan"/>
        </w:rPr>
        <w:t>some Chinese strategic thinkers favor a cooperative instead of competitive approach to maritime security</w:t>
      </w:r>
      <w:r w:rsidRPr="00663E36">
        <w:rPr>
          <w:rStyle w:val="StyleUnderline"/>
        </w:rPr>
        <w:t>-</w:t>
      </w:r>
      <w:r w:rsidRPr="002B44A0">
        <w:rPr>
          <w:sz w:val="16"/>
        </w:rPr>
        <w:t xml:space="preserve"> eschewing Mahan's belief in the inevitability of rivalry-Chinese admirals view the U.S. Navy essentially as German admirals viewed the Royal Navy: to be challenged. </w:t>
      </w:r>
      <w:r w:rsidRPr="00663E36">
        <w:rPr>
          <w:rStyle w:val="StyleUnderline"/>
        </w:rPr>
        <w:t xml:space="preserve">Of greatest concern, the Chinese are exploiting information technology-for sensing, networking and guiding platforms and weapons-to improve and extend their </w:t>
      </w:r>
      <w:proofErr w:type="spellStart"/>
      <w:r w:rsidRPr="00663E36">
        <w:rPr>
          <w:rStyle w:val="StyleUnderline"/>
        </w:rPr>
        <w:t>tareetine</w:t>
      </w:r>
      <w:proofErr w:type="spellEnd"/>
      <w:r w:rsidRPr="00663E36">
        <w:rPr>
          <w:rStyle w:val="StyleUnderline"/>
        </w:rPr>
        <w:t xml:space="preserve"> of surface ships with missiles, submarines, and cyber weapons</w:t>
      </w:r>
      <w:r w:rsidRPr="002B44A0">
        <w:rPr>
          <w:sz w:val="16"/>
        </w:rPr>
        <w:t xml:space="preserve">. (In contrast, China's aircraft carriers will present a negligible threat to the U.S. Fleet and be very vulnerable.) </w:t>
      </w:r>
      <w:r w:rsidRPr="00EE10E0">
        <w:rPr>
          <w:rStyle w:val="StyleUnderline"/>
          <w:highlight w:val="cyan"/>
        </w:rPr>
        <w:t>China's ability to apply such technologies and to develop people to use them should not be underestimated</w:t>
      </w:r>
      <w:r w:rsidRPr="00663E36">
        <w:rPr>
          <w:rStyle w:val="StyleUnderline"/>
        </w:rPr>
        <w:t>: China has become competitive globally in key information technologies and markets. While the Chinese are presently concentrating on anti-naval-essentially sea-denial-capabilities, these constitute sea power no less than traditional surface naval forces do. Sea power, after all, is not power on the sea but power of the sea-a distinction Mahan did not make in his world of battleships and gunnery.</w:t>
      </w:r>
      <w:r>
        <w:rPr>
          <w:rStyle w:val="StyleUnderline"/>
        </w:rPr>
        <w:t xml:space="preserve"> </w:t>
      </w:r>
      <w:r w:rsidRPr="002B44A0">
        <w:rPr>
          <w:sz w:val="16"/>
        </w:rPr>
        <w:t xml:space="preserve">Defending surface fleets against extended-range missiles and quiet submarines is difficult, expensive, and of diminishing utility in the face of China's accelerating anti-naval buildup. With technologies at hand, neither ballistic-missile defense nor antisubmarine warfare can keep up with the offensive enhancements of such a large, capable, and resolute rival. Because of their strike capabilities and importance in U.S. military support for allies in East Asia, the Navy's aircraft carriers are in the sights of Chinese strategy and Chinese weapons. Both Mahan's 19thcentury dictum that the key to sea power is concentrated naval force and the 20th century's application of that dictum-the large aircraft carrier-are being overtaken by 21st-century targeting and networking technology. As the battleship became vulnerable to and marginalized by the aircraft carrier during World War II, missiles and submarines with increased range will endanger the aircraft carrier and its primacy in the Western Pacific in the years to come. From Big Target to Bewildering Targets </w:t>
      </w:r>
      <w:r w:rsidRPr="00EE10E0">
        <w:rPr>
          <w:rStyle w:val="StyleUnderline"/>
          <w:highlight w:val="cyan"/>
        </w:rPr>
        <w:t>The U.S. Navy</w:t>
      </w:r>
      <w:r w:rsidRPr="00663E36">
        <w:rPr>
          <w:rStyle w:val="StyleUnderline"/>
        </w:rPr>
        <w:t xml:space="preserve">, in cooperation with the U.S. Air Force, </w:t>
      </w:r>
      <w:r w:rsidRPr="00EE10E0">
        <w:rPr>
          <w:rStyle w:val="StyleUnderline"/>
          <w:highlight w:val="cyan"/>
        </w:rPr>
        <w:t>is responding to this adverse trend</w:t>
      </w:r>
      <w:r w:rsidRPr="00663E36">
        <w:rPr>
          <w:rStyle w:val="StyleUnderline"/>
        </w:rPr>
        <w:t xml:space="preserve"> </w:t>
      </w:r>
      <w:r w:rsidRPr="00EE10E0">
        <w:rPr>
          <w:rStyle w:val="StyleUnderline"/>
          <w:highlight w:val="cyan"/>
        </w:rPr>
        <w:t>with</w:t>
      </w:r>
      <w:r w:rsidRPr="00663E36">
        <w:rPr>
          <w:rStyle w:val="StyleUnderline"/>
        </w:rPr>
        <w:t xml:space="preserve"> preparations to counter China's anti-naval and other anti-access capabilities, under the heading "</w:t>
      </w:r>
      <w:r w:rsidRPr="00EE10E0">
        <w:rPr>
          <w:rStyle w:val="StyleUnderline"/>
          <w:highlight w:val="cyan"/>
        </w:rPr>
        <w:t>Air-Sea Battle</w:t>
      </w:r>
      <w:r w:rsidRPr="00663E36">
        <w:rPr>
          <w:rStyle w:val="StyleUnderline"/>
        </w:rPr>
        <w:t>." While this is an option worth having,</w:t>
      </w:r>
      <w:r w:rsidRPr="002B44A0">
        <w:rPr>
          <w:sz w:val="16"/>
        </w:rPr>
        <w:t xml:space="preserve"> </w:t>
      </w:r>
      <w:r w:rsidRPr="00EE10E0">
        <w:rPr>
          <w:rStyle w:val="StyleUnderline"/>
          <w:highlight w:val="cyan"/>
        </w:rPr>
        <w:t>using it would be escalatory</w:t>
      </w:r>
      <w:r w:rsidRPr="002B44A0">
        <w:rPr>
          <w:sz w:val="16"/>
        </w:rPr>
        <w:t xml:space="preserve">, in that most targets are on Chinese territory. </w:t>
      </w:r>
      <w:r w:rsidRPr="00663E36">
        <w:rPr>
          <w:rStyle w:val="StyleUnderline"/>
        </w:rPr>
        <w:t>It could also be destabilizing, in that it would be most effective if employed at the very outset of a conflict, thus increasing China's incentive to strike first and early, or even preemptively.</w:t>
      </w:r>
      <w:r w:rsidRPr="002B44A0">
        <w:rPr>
          <w:sz w:val="16"/>
        </w:rPr>
        <w:t xml:space="preserve"> Moreover, because Air-Sea Battle relies on computer networks for command, control, and targeting, it is exposed to Chinese cyber attacks. </w:t>
      </w:r>
      <w:r w:rsidRPr="00EE10E0">
        <w:rPr>
          <w:rStyle w:val="StyleUnderline"/>
          <w:highlight w:val="cyan"/>
        </w:rPr>
        <w:t>It is a potentially risky military strategy on which the United States ought not to depend, and it will not solve the vulnerability problem</w:t>
      </w:r>
      <w:r w:rsidRPr="00663E36">
        <w:rPr>
          <w:rStyle w:val="StyleUnderline"/>
        </w:rPr>
        <w:t>.</w:t>
      </w:r>
      <w:r>
        <w:rPr>
          <w:rStyle w:val="StyleUnderline"/>
        </w:rPr>
        <w:t xml:space="preserve"> </w:t>
      </w:r>
      <w:r w:rsidRPr="002B44A0">
        <w:rPr>
          <w:sz w:val="16"/>
        </w:rPr>
        <w:t xml:space="preserve">If there is a technological remedy, it lies in outflanking Chinese targeting, figuratively speaking. Taking full advantage of networking, the United States can and should shift toward more distributed, numerous, diverse, elusive, small, long-range, and hard-to-find naval strike forces, while also exploiting two promising offensive technologies: drones and cyber war. A far cry from Mahan's concentrated naval force, this sort of "phantom sea power" could be potent precisely because it can foil anti-naval capabilities, such as China's, that are designed against concentrated, conspicuous forces. A more survivable U.S. strike posture along these lines would be neither escalatory nor destabilizing. Rather, by facing China with a far more complex targeting challenge, it would discourage Chinese preemptive attack, obviate the need for U.S. preemptive attack, and allow time for a crisis to be defused. The U.S. Navy's initiative to fly drones off of aircraft carriers, thus extending strike range, is a small step in the right direction, though the Chinese can respond by extending the reach of their sensors, weapons, and guidance systems. Moreover, relying on large-deck carriers to operate drones is hardly optimal, when far more numerous and hard-to-target smaller platforms can do the job. Carriers will remain invaluable for the United States in other regions and will surely remain in its global Fleet, but their vulnerability is becoming an operational liability in the Western Pacific. As this reality becomes apparent, the carrier's potency in East Asian politics will also recede. Conversely, more survivable, if less conspicuous, U.S. sea power would sustain U.S. influence and interests in the region. </w:t>
      </w:r>
      <w:r w:rsidRPr="00EE10E0">
        <w:rPr>
          <w:rStyle w:val="StyleUnderline"/>
          <w:highlight w:val="cyan"/>
        </w:rPr>
        <w:t>Eventually, even more distributed and less visible U.S. forces may be targetable, and in any event will be vulnerable to cyber war owing to their reliance on networking</w:t>
      </w:r>
      <w:r w:rsidRPr="00663E36">
        <w:rPr>
          <w:rStyle w:val="StyleUnderline"/>
        </w:rPr>
        <w:t xml:space="preserve">. </w:t>
      </w:r>
      <w:r w:rsidRPr="002B44A0">
        <w:rPr>
          <w:sz w:val="16"/>
        </w:rPr>
        <w:t xml:space="preserve">Technologically, advances in targeting will come easier and faster than the transformation of the forces being targeted. In a matter of years, U.S. sea power and thus U.S. influence and war-fighting ability in the Western Pacific may be eclipsed by Chinese anti-naval and naval forces. </w:t>
      </w:r>
      <w:r w:rsidRPr="00663E36">
        <w:rPr>
          <w:rStyle w:val="StyleUnderline"/>
        </w:rPr>
        <w:t xml:space="preserve">In any case, the </w:t>
      </w:r>
      <w:r w:rsidRPr="00EE10E0">
        <w:rPr>
          <w:rStyle w:val="StyleUnderline"/>
          <w:highlight w:val="cyan"/>
        </w:rPr>
        <w:t>United States is unlikely to shift rapidly to more survivable sea power, given the long lead-times required, fiscal constraints, and institutional-industrial inertia.</w:t>
      </w:r>
      <w:r>
        <w:rPr>
          <w:rStyle w:val="StyleUnderline"/>
        </w:rPr>
        <w:t xml:space="preserve"> </w:t>
      </w:r>
      <w:r w:rsidRPr="002B44A0">
        <w:rPr>
          <w:sz w:val="16"/>
        </w:rPr>
        <w:t xml:space="preserve">The Partnership Option </w:t>
      </w:r>
      <w:r w:rsidRPr="00EE10E0">
        <w:rPr>
          <w:rStyle w:val="StyleUnderline"/>
          <w:highlight w:val="cyan"/>
        </w:rPr>
        <w:t>Given unfavorable technological trends</w:t>
      </w:r>
      <w:r w:rsidRPr="00663E36">
        <w:rPr>
          <w:rStyle w:val="StyleUnderline"/>
        </w:rPr>
        <w:t xml:space="preserve"> and time lines, </w:t>
      </w:r>
      <w:r w:rsidRPr="00EE10E0">
        <w:rPr>
          <w:rStyle w:val="StyleUnderline"/>
          <w:highlight w:val="cyan"/>
        </w:rPr>
        <w:t>and the fact that the United States cannot retreat from this vital region's waters, it should also pursue a political alternative to head-to-head sea-power rivalry- one that engages its regional partners and, ideally, China itself</w:t>
      </w:r>
      <w:r w:rsidRPr="002B44A0">
        <w:rPr>
          <w:sz w:val="16"/>
        </w:rPr>
        <w:t xml:space="preserve">. </w:t>
      </w:r>
      <w:r w:rsidRPr="00663E36">
        <w:rPr>
          <w:rStyle w:val="StyleUnderline"/>
        </w:rPr>
        <w:t>With the rapid expansion of seaborne commerce and sea-bed resource extraction that has accompanied globalization, the idea of collective maritime security</w:t>
      </w:r>
      <w:r w:rsidRPr="002B44A0">
        <w:rPr>
          <w:sz w:val="16"/>
        </w:rPr>
        <w:t>, first championed by Admiral Mike Mullen, when Chief of Naval Operations</w:t>
      </w:r>
      <w:r w:rsidRPr="00663E36">
        <w:rPr>
          <w:rStyle w:val="StyleUnderline"/>
        </w:rPr>
        <w:t>, has gained momentum in a number of regions other than East Asia</w:t>
      </w:r>
      <w:r w:rsidRPr="002B44A0">
        <w:rPr>
          <w:sz w:val="16"/>
        </w:rPr>
        <w:t xml:space="preserve">. If the targeting and networking revolutions invalidate Mahan's prescription for concentrated naval power, </w:t>
      </w:r>
      <w:r w:rsidRPr="00663E36">
        <w:rPr>
          <w:rStyle w:val="StyleUnderline"/>
        </w:rPr>
        <w:t>U.S. leadership in organizing cooperative maritime security in East Asia may invalidate his premise that sea power is necessarily adversarial.</w:t>
      </w:r>
      <w:r w:rsidRPr="002B44A0">
        <w:rPr>
          <w:sz w:val="16"/>
        </w:rPr>
        <w:t xml:space="preserve"> Even as the dominant sea power, the United States cannot assure sea control in every ocean, littoral, and choke point where it is needed in today's world</w:t>
      </w:r>
      <w:r w:rsidRPr="00663E36">
        <w:rPr>
          <w:rStyle w:val="StyleUnderline"/>
        </w:rPr>
        <w:t>. Just as the United States is capitalizing on its strength at sea to mobilize and lead others toward cooperative maritime security elsewhere, it should try to do so in the Western Pacific, where the stakes are highest.</w:t>
      </w:r>
      <w:r>
        <w:rPr>
          <w:rStyle w:val="StyleUnderline"/>
        </w:rPr>
        <w:t xml:space="preserve"> </w:t>
      </w:r>
      <w:r w:rsidRPr="00EE10E0">
        <w:rPr>
          <w:rStyle w:val="StyleUnderline"/>
          <w:highlight w:val="cyan"/>
        </w:rPr>
        <w:t xml:space="preserve">More specifically, the United States should propose and pursue an </w:t>
      </w:r>
      <w:r w:rsidRPr="00D02C96">
        <w:rPr>
          <w:rStyle w:val="StyleUnderline"/>
        </w:rPr>
        <w:t xml:space="preserve">East Asian </w:t>
      </w:r>
      <w:r w:rsidRPr="00EE10E0">
        <w:rPr>
          <w:rStyle w:val="StyleUnderline"/>
          <w:highlight w:val="cyan"/>
        </w:rPr>
        <w:t>maritime partnership</w:t>
      </w:r>
      <w:r w:rsidRPr="00EE10E0">
        <w:rPr>
          <w:sz w:val="16"/>
          <w:highlight w:val="cyan"/>
        </w:rPr>
        <w:t>,</w:t>
      </w:r>
      <w:r w:rsidRPr="002B44A0">
        <w:rPr>
          <w:sz w:val="16"/>
        </w:rPr>
        <w:t xml:space="preserve"> inviting all states to join that share U.S. interest in assured access and passage. Such cooperation could be predicated on the norms that disputes should be settled nonviolently and that civilian shipping engaged in peaceful, peacetime trade should not be threatened. These norms could be buttressed by enhanced maritime information-sharing, crisis consultations, joint exercises and operations (e.g., against non-state threats), and measures to avoid incidents. Realistically, resolving the region's complex maritime legal disputes should not be a precondition for creating or joining the partnership, but a pledge to refrain from force in the meantime should be. </w:t>
      </w:r>
      <w:r w:rsidRPr="00EE10E0">
        <w:rPr>
          <w:rStyle w:val="StyleUnderline"/>
          <w:highlight w:val="cyan"/>
        </w:rPr>
        <w:t>Neither the United States nor China would be expected to reduce its sea-power capabilities or relinquish any of its options in the event of war.</w:t>
      </w:r>
      <w:r w:rsidRPr="00EE10E0">
        <w:rPr>
          <w:sz w:val="16"/>
          <w:highlight w:val="cyan"/>
        </w:rPr>
        <w:t xml:space="preserve"> </w:t>
      </w:r>
      <w:r w:rsidRPr="00EE10E0">
        <w:rPr>
          <w:rStyle w:val="StyleUnderline"/>
          <w:highlight w:val="cyan"/>
        </w:rPr>
        <w:t>While such undertakings would not preclude naval/anti-naval competition or conflict outright, they could reduce mistrust and mistakes of the sort that are more likely than rational forethought to trigger Sino-U.S. hostilities</w:t>
      </w:r>
      <w:r w:rsidRPr="002B44A0">
        <w:rPr>
          <w:sz w:val="16"/>
        </w:rPr>
        <w:t xml:space="preserve">. The aim of East Asian maritime cooperation would not be to exclude China but instead to induce it to join. The participation of the region's increasingly capable navies would encourage China to join and bolster a multilateral approach to security or else to oppose and divorce itself from a formidable naval grouping. Apart from China, a number of East Asian states - are developing some of the | world's most advanced naval 1 and anti-naval forces. While Î the United States and China's 3 oceanic neighbors should not seek to align against China, China should take care not to give them cause to do so be rejecting a cooperative arrangement. Indications that some Chinese are getting worried about regional isolation-owing to China's growing power and assertiveness-could enable its political leaders to overrule the almost certain opposition of its military. </w:t>
      </w:r>
      <w:r w:rsidRPr="00EE10E0">
        <w:rPr>
          <w:rStyle w:val="StyleUnderline"/>
          <w:highlight w:val="cyan"/>
        </w:rPr>
        <w:t>The recent U.S. initiative to include China in regional naval exercises and tentative Chinese willingness to test the waters of cooperation suggest promising new attitudes toward maritime partnership on the part of both powers</w:t>
      </w:r>
      <w:r w:rsidRPr="00663E36">
        <w:rPr>
          <w:rStyle w:val="StyleUnderline"/>
        </w:rPr>
        <w:t xml:space="preserve">. While </w:t>
      </w:r>
      <w:r w:rsidRPr="00EE10E0">
        <w:rPr>
          <w:rStyle w:val="StyleUnderline"/>
          <w:highlight w:val="cyan"/>
        </w:rPr>
        <w:t>the United States</w:t>
      </w:r>
      <w:r w:rsidRPr="00663E36">
        <w:rPr>
          <w:rStyle w:val="StyleUnderline"/>
        </w:rPr>
        <w:t xml:space="preserve"> should not beg the Chinese to join in cooperation, it </w:t>
      </w:r>
      <w:r w:rsidRPr="00EE10E0">
        <w:rPr>
          <w:rStyle w:val="StyleUnderline"/>
          <w:highlight w:val="cyan"/>
        </w:rPr>
        <w:t>should be ambitious, purposeful, and patient</w:t>
      </w:r>
      <w:r w:rsidRPr="00663E36">
        <w:rPr>
          <w:rStyle w:val="StyleUnderline"/>
        </w:rPr>
        <w:t>.</w:t>
      </w:r>
      <w:r>
        <w:rPr>
          <w:rStyle w:val="StyleUnderline"/>
        </w:rPr>
        <w:t xml:space="preserve"> </w:t>
      </w:r>
      <w:r w:rsidRPr="002B44A0">
        <w:rPr>
          <w:sz w:val="16"/>
        </w:rPr>
        <w:t xml:space="preserve">New Technology + New Attitudes = New Options Thus, </w:t>
      </w:r>
      <w:r w:rsidRPr="00663E36">
        <w:rPr>
          <w:rStyle w:val="StyleUnderline"/>
        </w:rPr>
        <w:t>the United States can at least open the door to the sort of maritime cooperation that eluded British and German statesmen before rivalry at sea became too intense to halt. It might well be that Chinese nationalism, tenuous civilian control of the military, and distrust of American motives would make China's accession unlikely, at least for now. Chinese ambivalence toward Sino - American military-to -military contacts over the years suggests a need for American patience and persistence. A cooperative approach to maritime security in East Asia may be a long shot. But the advantages of an arrangement that could build familiarity and confidence while reducing dangers at sea are substantial. Moreover, as noted, the United States would not limit its capabilities or its freedom of action in the event of war. It is a high- return, low-risk idea worth trying. In parallel, technology permits the United States to transform its sea- power posture in the Western Pacific to one more survivable, operationally and politically, whether maritime cooperation ensues or not.</w:t>
      </w:r>
      <w:r>
        <w:rPr>
          <w:rStyle w:val="StyleUnderline"/>
        </w:rPr>
        <w:t xml:space="preserve"> </w:t>
      </w:r>
      <w:r w:rsidRPr="002B44A0">
        <w:rPr>
          <w:sz w:val="16"/>
        </w:rPr>
        <w:t xml:space="preserve">In sum, the United States should move beyond dependence on concentrated surface forces while also pursuing a cooperative alternative to history's classic reaction to a rising sea power. China and the United States have powerful reasons to avoid confrontation and the risk of war in East Asia. Because growing capabilities for sea denial may deprive both of assured sea control, the pursuit of strategic advantage at sea may leave both with diminished security at sea. </w:t>
      </w:r>
      <w:r w:rsidRPr="00EE10E0">
        <w:rPr>
          <w:rStyle w:val="StyleUnderline"/>
          <w:highlight w:val="cyan"/>
        </w:rPr>
        <w:t>The United States has technological and political options th</w:t>
      </w:r>
      <w:r w:rsidRPr="00663E36">
        <w:rPr>
          <w:rStyle w:val="StyleUnderline"/>
        </w:rPr>
        <w:t xml:space="preserve">at, in tandem, can add crisis stability, </w:t>
      </w:r>
      <w:r w:rsidRPr="00EE10E0">
        <w:rPr>
          <w:rStyle w:val="StyleUnderline"/>
          <w:highlight w:val="cyan"/>
        </w:rPr>
        <w:t>lessen the intensity of sea-power rivalry, and reduce the danger of conflict, even as it shifts toward a posture that would enable it to prevail were conflict with China to occur</w:t>
      </w:r>
      <w:r w:rsidRPr="00EE10E0">
        <w:rPr>
          <w:sz w:val="16"/>
          <w:highlight w:val="cyan"/>
        </w:rPr>
        <w:t>. $*</w:t>
      </w:r>
    </w:p>
    <w:p w14:paraId="69174FBF" w14:textId="77777777" w:rsidR="00E0283E" w:rsidRDefault="00E0283E" w:rsidP="00E0283E">
      <w:pPr>
        <w:pStyle w:val="Heading4"/>
      </w:pPr>
      <w:r>
        <w:t>Maritime hacking coming now – infiltrations are empirically ignored, but pose a serious threat</w:t>
      </w:r>
    </w:p>
    <w:p w14:paraId="3E5B5344" w14:textId="547DC3C3" w:rsidR="00E0283E" w:rsidRPr="00F973FE" w:rsidRDefault="00E0283E" w:rsidP="00E0283E">
      <w:proofErr w:type="spellStart"/>
      <w:r w:rsidRPr="00F973FE">
        <w:rPr>
          <w:rStyle w:val="Style13ptBold"/>
        </w:rPr>
        <w:t>Ashik</w:t>
      </w:r>
      <w:proofErr w:type="spellEnd"/>
      <w:r w:rsidRPr="00F973FE">
        <w:rPr>
          <w:rStyle w:val="Style13ptBold"/>
        </w:rPr>
        <w:t xml:space="preserve"> 15</w:t>
      </w:r>
      <w:r>
        <w:t xml:space="preserve"> </w:t>
      </w:r>
      <w:r w:rsidRPr="00661FAE">
        <w:t>—</w:t>
      </w:r>
      <w:r w:rsidR="009434DB">
        <w:t xml:space="preserve"> Mohamed </w:t>
      </w:r>
      <w:proofErr w:type="spellStart"/>
      <w:r w:rsidR="009434DB">
        <w:t>Ashik</w:t>
      </w:r>
      <w:proofErr w:type="spellEnd"/>
      <w:r w:rsidR="009434DB">
        <w:t xml:space="preserve"> </w:t>
      </w:r>
      <w:r>
        <w:t xml:space="preserve">is a Cyber Security Researcher and Writer passionate about Web Application Security, Security research using Machine Learning and Big Data, Deep web, Security technologies and Threat Analysis. He is currently working as a Security Consultant for a financial firm, 2015 (“Hacking Ships: Maritime Shipping Industry at Risk,” Security Affairs, 5-31-2015, Available via </w:t>
      </w:r>
      <w:hyperlink r:id="rId10" w:history="1">
        <w:r w:rsidRPr="00A9116E">
          <w:rPr>
            <w:rStyle w:val="Hyperlink"/>
          </w:rPr>
          <w:t>http://securityaffairs.co/wordpress/35504/hacking/hacking-maritime-shipping-industry.html</w:t>
        </w:r>
      </w:hyperlink>
      <w:r>
        <w:t>, Accessed on 7-7-2016)//CM</w:t>
      </w:r>
    </w:p>
    <w:p w14:paraId="50961B5D" w14:textId="77777777" w:rsidR="00E0283E" w:rsidRPr="00B46098" w:rsidRDefault="00E0283E" w:rsidP="00E0283E">
      <w:pPr>
        <w:rPr>
          <w:sz w:val="16"/>
        </w:rPr>
      </w:pPr>
      <w:r w:rsidRPr="00B46098">
        <w:rPr>
          <w:sz w:val="16"/>
        </w:rPr>
        <w:t xml:space="preserve">Modern maritime ships are considered a privileged target for hackers and pirates that are increasing their pressure on the Maritime Shipping Industry. Hackers target Cyber Attack on Ships: Maritime Shipping Industry at Risk </w:t>
      </w:r>
      <w:r w:rsidRPr="00EE10E0">
        <w:rPr>
          <w:rStyle w:val="StyleUnderline"/>
          <w:highlight w:val="cyan"/>
        </w:rPr>
        <w:t>Modern maritime ships are often monitored</w:t>
      </w:r>
      <w:r w:rsidRPr="007507C3">
        <w:rPr>
          <w:rStyle w:val="StyleUnderline"/>
        </w:rPr>
        <w:t xml:space="preserve"> and controlled remotely </w:t>
      </w:r>
      <w:r w:rsidRPr="00EE10E0">
        <w:rPr>
          <w:rStyle w:val="StyleUnderline"/>
          <w:highlight w:val="cyan"/>
        </w:rPr>
        <w:t>from shore-based facilities</w:t>
      </w:r>
      <w:r w:rsidRPr="007507C3">
        <w:rPr>
          <w:rStyle w:val="StyleUnderline"/>
        </w:rPr>
        <w:t xml:space="preserve"> thousands of miles away to ensure efficiency. </w:t>
      </w:r>
      <w:r w:rsidRPr="00EE10E0">
        <w:rPr>
          <w:rStyle w:val="StyleUnderline"/>
          <w:highlight w:val="cyan"/>
        </w:rPr>
        <w:t>This creates a new platform for hackers</w:t>
      </w:r>
      <w:r w:rsidRPr="007507C3">
        <w:rPr>
          <w:rStyle w:val="StyleUnderline"/>
        </w:rPr>
        <w:t xml:space="preserve"> and pirates </w:t>
      </w:r>
      <w:r w:rsidRPr="00EE10E0">
        <w:rPr>
          <w:rStyle w:val="StyleUnderline"/>
          <w:highlight w:val="cyan"/>
        </w:rPr>
        <w:t>to conduct targeted cyber attacks on ships</w:t>
      </w:r>
      <w:r>
        <w:rPr>
          <w:rStyle w:val="StyleUnderline"/>
        </w:rPr>
        <w:t xml:space="preserve">. </w:t>
      </w:r>
      <w:r w:rsidRPr="00B46098">
        <w:rPr>
          <w:sz w:val="16"/>
        </w:rPr>
        <w:t xml:space="preserve">Growing cyber risks for the Shipping Industry Multiple studies and security incidents prove that </w:t>
      </w:r>
      <w:r w:rsidRPr="00EE10E0">
        <w:rPr>
          <w:rStyle w:val="StyleUnderline"/>
          <w:highlight w:val="cyan"/>
        </w:rPr>
        <w:t>the maritime industry is facing a major cyber security risk</w:t>
      </w:r>
      <w:r w:rsidRPr="007507C3">
        <w:rPr>
          <w:rStyle w:val="StyleUnderline"/>
        </w:rPr>
        <w:t>.</w:t>
      </w:r>
      <w:r w:rsidRPr="00B46098">
        <w:rPr>
          <w:sz w:val="16"/>
        </w:rPr>
        <w:t xml:space="preserve"> For centuries, ships have been utilized as a mode of transport for goods around the world. </w:t>
      </w:r>
      <w:r w:rsidRPr="00EE10E0">
        <w:rPr>
          <w:rStyle w:val="StyleUnderline"/>
          <w:highlight w:val="cyan"/>
        </w:rPr>
        <w:t>The shipping industry is highly dependent on computer systems</w:t>
      </w:r>
      <w:r w:rsidRPr="007507C3">
        <w:rPr>
          <w:rStyle w:val="StyleUnderline"/>
        </w:rPr>
        <w:t>, processes, people and technology.</w:t>
      </w:r>
      <w:r w:rsidRPr="00B46098">
        <w:rPr>
          <w:sz w:val="16"/>
        </w:rPr>
        <w:t xml:space="preserve"> This industry transports trillions of dollars of goods per year to every corner of the world. The Information Technology has been playing a very important role in the maritime shipping industry</w:t>
      </w:r>
      <w:r w:rsidRPr="007507C3">
        <w:rPr>
          <w:rStyle w:val="StyleUnderline"/>
        </w:rPr>
        <w:t xml:space="preserve">. </w:t>
      </w:r>
      <w:r w:rsidRPr="00EE10E0">
        <w:rPr>
          <w:rStyle w:val="StyleUnderline"/>
          <w:highlight w:val="cyan"/>
        </w:rPr>
        <w:t>Today our modern ships are completely computerized</w:t>
      </w:r>
      <w:r w:rsidRPr="007507C3">
        <w:rPr>
          <w:rStyle w:val="StyleUnderline"/>
        </w:rPr>
        <w:t>. Everything is connected to networks. Today’s modern ships have complex cargo operations that are entirely connected through cyberspace.</w:t>
      </w:r>
      <w:r w:rsidRPr="00B46098">
        <w:rPr>
          <w:sz w:val="16"/>
        </w:rPr>
        <w:t xml:space="preserve"> Cranes are moved by GPS. </w:t>
      </w:r>
      <w:r w:rsidRPr="007507C3">
        <w:rPr>
          <w:rStyle w:val="StyleUnderline"/>
        </w:rPr>
        <w:t>“</w:t>
      </w:r>
      <w:proofErr w:type="spellStart"/>
      <w:r w:rsidRPr="00EE10E0">
        <w:rPr>
          <w:rStyle w:val="StyleUnderline"/>
          <w:highlight w:val="cyan"/>
        </w:rPr>
        <w:t>Cybersecurity</w:t>
      </w:r>
      <w:proofErr w:type="spellEnd"/>
      <w:r w:rsidRPr="00EE10E0">
        <w:rPr>
          <w:rStyle w:val="StyleUnderline"/>
          <w:highlight w:val="cyan"/>
        </w:rPr>
        <w:t xml:space="preserve"> is a safety issue</w:t>
      </w:r>
      <w:r w:rsidRPr="007507C3">
        <w:rPr>
          <w:rStyle w:val="StyleUnderline"/>
        </w:rPr>
        <w:t>.</w:t>
      </w:r>
      <w:r w:rsidRPr="00B46098">
        <w:rPr>
          <w:sz w:val="16"/>
        </w:rPr>
        <w:t xml:space="preserve"> Every ship built has software that manages its engines; and that software is updated while the vessel is underway from the beach, and the Master doesn’t even know that the software is being updated.” As said by Rear Admiral Paul Thomas, U.S. Coast Guard. Hackers could interfere with the control of a ship, disable navigation systems, cut off communications or steal confidential data, according to Allianz Global Corporate &amp; Specialty SE’s 2015 Safety and Shipping Review. </w:t>
      </w:r>
      <w:r w:rsidRPr="00B46098">
        <w:rPr>
          <w:rStyle w:val="StyleUnderline"/>
        </w:rPr>
        <w:t xml:space="preserve">“Crews becoming smaller, ships becoming larger, and </w:t>
      </w:r>
      <w:r w:rsidRPr="00EE10E0">
        <w:rPr>
          <w:rStyle w:val="StyleUnderline"/>
          <w:highlight w:val="cyan"/>
        </w:rPr>
        <w:t>a growing reliance on automation all significantly exacerbate the risks from hackers disrupting key systems</w:t>
      </w:r>
      <w:r w:rsidRPr="00B46098">
        <w:rPr>
          <w:rStyle w:val="StyleUnderline"/>
        </w:rPr>
        <w:t xml:space="preserve">” </w:t>
      </w:r>
      <w:r w:rsidRPr="00B46098">
        <w:rPr>
          <w:sz w:val="16"/>
        </w:rPr>
        <w:t xml:space="preserve">the report stated. </w:t>
      </w:r>
      <w:r w:rsidRPr="00EE10E0">
        <w:rPr>
          <w:rStyle w:val="StyleUnderline"/>
          <w:highlight w:val="cyan"/>
        </w:rPr>
        <w:t>Security vulnerabilities</w:t>
      </w:r>
      <w:r w:rsidRPr="00B46098">
        <w:rPr>
          <w:rStyle w:val="StyleUnderline"/>
        </w:rPr>
        <w:t xml:space="preserve"> in software </w:t>
      </w:r>
      <w:r w:rsidRPr="00EE10E0">
        <w:rPr>
          <w:rStyle w:val="StyleUnderline"/>
          <w:highlight w:val="cyan"/>
        </w:rPr>
        <w:t>used by the maritime industry could be exploited to cause ships to malfunction</w:t>
      </w:r>
      <w:r w:rsidRPr="00B46098">
        <w:rPr>
          <w:rStyle w:val="StyleUnderline"/>
        </w:rPr>
        <w:t xml:space="preserve"> or run aground</w:t>
      </w:r>
      <w:r w:rsidRPr="00B46098">
        <w:rPr>
          <w:sz w:val="16"/>
        </w:rPr>
        <w:t xml:space="preserve">, according to research from the global information assurance firm, NCC Group. They have revealed security vulnerabilities in ECDIS (Electronic Chart Display and Information Systems), information technology product used by the shipping industry. These systems are usually installed on ships and used by navigation officers. </w:t>
      </w:r>
      <w:r w:rsidRPr="00B46098">
        <w:rPr>
          <w:rStyle w:val="StyleUnderline"/>
        </w:rPr>
        <w:t>T</w:t>
      </w:r>
      <w:r w:rsidRPr="00EE10E0">
        <w:rPr>
          <w:rStyle w:val="StyleUnderline"/>
          <w:highlight w:val="cyan"/>
        </w:rPr>
        <w:t>he increased usage of computer systems for navigation</w:t>
      </w:r>
      <w:r w:rsidRPr="00EE10E0">
        <w:rPr>
          <w:sz w:val="16"/>
          <w:highlight w:val="cyan"/>
        </w:rPr>
        <w:t>,</w:t>
      </w:r>
      <w:r w:rsidRPr="00B46098">
        <w:rPr>
          <w:sz w:val="16"/>
        </w:rPr>
        <w:t xml:space="preserve"> container inspection, rapid unloading, distribution of goods and handling goods at ports </w:t>
      </w:r>
      <w:r w:rsidRPr="00EE10E0">
        <w:rPr>
          <w:rStyle w:val="StyleUnderline"/>
          <w:highlight w:val="cyan"/>
        </w:rPr>
        <w:t>is easily exposed to cyber threats</w:t>
      </w:r>
      <w:r w:rsidRPr="00B46098">
        <w:rPr>
          <w:rStyle w:val="StyleUnderline"/>
        </w:rPr>
        <w:t xml:space="preserve">, </w:t>
      </w:r>
      <w:r w:rsidRPr="00EE10E0">
        <w:rPr>
          <w:rStyle w:val="StyleUnderline"/>
          <w:highlight w:val="cyan"/>
        </w:rPr>
        <w:t>if no proper security controls are implemented</w:t>
      </w:r>
      <w:r w:rsidRPr="00B46098">
        <w:rPr>
          <w:rStyle w:val="StyleUnderline"/>
        </w:rPr>
        <w:t>.</w:t>
      </w:r>
      <w:r>
        <w:rPr>
          <w:rStyle w:val="StyleUnderline"/>
        </w:rPr>
        <w:t xml:space="preserve"> </w:t>
      </w:r>
      <w:r w:rsidRPr="00B46098">
        <w:rPr>
          <w:sz w:val="16"/>
        </w:rPr>
        <w:t xml:space="preserve">Cyber threats in the shipping industry can be divided into five major types, Threats to Ships and safe navigation Satellite communication Cargo tracking systems Marine Radar systems Automatic Identification systems Information and Communication Technology (ICT) systems used by ships, ports, and other facilities are frequently controlled remotely from locations both inside and outside a country. They also possess the risk of an Advanced Persistent Threat, designed to gain access to a network, acquire data and secretly monitor the targeted computer systems over long periods of time. </w:t>
      </w:r>
      <w:r w:rsidRPr="00EE10E0">
        <w:rPr>
          <w:rStyle w:val="StyleUnderline"/>
          <w:highlight w:val="cyan"/>
        </w:rPr>
        <w:t>Many cyber attacks have been carried out earlier on commercial ships</w:t>
      </w:r>
      <w:r w:rsidRPr="00B46098">
        <w:rPr>
          <w:rStyle w:val="StyleUnderline"/>
        </w:rPr>
        <w:t>, in one such incident a commercial ship on contract to the US military was the target of an intrusion by suspected Chinese military hackers</w:t>
      </w:r>
      <w:r w:rsidRPr="00B46098">
        <w:rPr>
          <w:sz w:val="16"/>
        </w:rPr>
        <w:t xml:space="preserve">. Another incident saw a major fuel supplier fall victim to an $18m scam as the bunkers sector faces growing cybercrime threats. </w:t>
      </w:r>
      <w:r w:rsidRPr="00B46098">
        <w:rPr>
          <w:rStyle w:val="StyleUnderline"/>
        </w:rPr>
        <w:t xml:space="preserve">In 2012, </w:t>
      </w:r>
      <w:r w:rsidRPr="00EE10E0">
        <w:rPr>
          <w:rStyle w:val="StyleUnderline"/>
          <w:highlight w:val="cyan"/>
        </w:rPr>
        <w:t>the Chinese military compromised “multiple systems” on a commercial ship</w:t>
      </w:r>
      <w:r w:rsidRPr="00B46098">
        <w:rPr>
          <w:rStyle w:val="StyleUnderline"/>
        </w:rPr>
        <w:t xml:space="preserve"> on contract to </w:t>
      </w:r>
      <w:proofErr w:type="spellStart"/>
      <w:r w:rsidRPr="00B46098">
        <w:rPr>
          <w:rStyle w:val="StyleUnderline"/>
        </w:rPr>
        <w:t>Transcom</w:t>
      </w:r>
      <w:proofErr w:type="spellEnd"/>
      <w:r w:rsidRPr="00B46098">
        <w:rPr>
          <w:rStyle w:val="StyleUnderline"/>
        </w:rPr>
        <w:t xml:space="preserve">. </w:t>
      </w:r>
      <w:r w:rsidRPr="00EE10E0">
        <w:rPr>
          <w:rStyle w:val="StyleUnderline"/>
          <w:highlight w:val="cyan"/>
        </w:rPr>
        <w:t>Marine shipping providers were also the target of</w:t>
      </w:r>
      <w:r w:rsidRPr="00B46098">
        <w:rPr>
          <w:rStyle w:val="StyleUnderline"/>
        </w:rPr>
        <w:t xml:space="preserve"> so-called </w:t>
      </w:r>
      <w:r w:rsidRPr="00EE10E0">
        <w:rPr>
          <w:rStyle w:val="StyleUnderline"/>
          <w:highlight w:val="cyan"/>
        </w:rPr>
        <w:t>spear-phishing</w:t>
      </w:r>
      <w:r w:rsidRPr="00B46098">
        <w:rPr>
          <w:rStyle w:val="StyleUnderline"/>
        </w:rPr>
        <w:t xml:space="preserve"> campaigns. </w:t>
      </w:r>
      <w:r w:rsidRPr="00B46098">
        <w:rPr>
          <w:sz w:val="16"/>
        </w:rPr>
        <w:t xml:space="preserve">These attacks use spoofed e-mails targeting a single company to gain secure access to confidential data. Similarly, KPMG has worked with one major shipping company that has been a victim of a deliberate hacking attack, possibly by a rival. Hackers recently shut down a floating oil rig by tilting it, while another rig was so riddled with computer malware that it took 19 days to make it seaworthy again; Somali pirates help choose their targets by viewing navigational data online, prompting ships to either turn off their navigational devices, or fake the data so it looks like they’re somewhere else; and hackers infiltrated computers connected to the Belgian port of Antwerp, located specific containers, made off with their smuggled drugs and deleted the records. </w:t>
      </w:r>
      <w:r w:rsidRPr="00EE10E0">
        <w:rPr>
          <w:rStyle w:val="StyleUnderline"/>
          <w:highlight w:val="cyan"/>
        </w:rPr>
        <w:t>GPS expert</w:t>
      </w:r>
      <w:r w:rsidRPr="00B46098">
        <w:rPr>
          <w:rStyle w:val="StyleUnderline"/>
        </w:rPr>
        <w:t xml:space="preserve"> Todd Humphreys, professors at the University of Texas, </w:t>
      </w:r>
      <w:r w:rsidRPr="00EE10E0">
        <w:rPr>
          <w:rStyle w:val="StyleUnderline"/>
          <w:highlight w:val="cyan"/>
        </w:rPr>
        <w:t>demonstrated</w:t>
      </w:r>
      <w:r w:rsidRPr="00B46098">
        <w:rPr>
          <w:rStyle w:val="StyleUnderline"/>
        </w:rPr>
        <w:t xml:space="preserve"> </w:t>
      </w:r>
      <w:r w:rsidRPr="00EE10E0">
        <w:rPr>
          <w:rStyle w:val="StyleUnderline"/>
          <w:highlight w:val="cyan"/>
        </w:rPr>
        <w:t>that</w:t>
      </w:r>
      <w:r w:rsidRPr="00B46098">
        <w:rPr>
          <w:rStyle w:val="StyleUnderline"/>
        </w:rPr>
        <w:t xml:space="preserve"> just </w:t>
      </w:r>
      <w:r w:rsidRPr="00EE10E0">
        <w:rPr>
          <w:rStyle w:val="StyleUnderline"/>
          <w:highlight w:val="cyan"/>
        </w:rPr>
        <w:t>using a cheap apparatus</w:t>
      </w:r>
      <w:r w:rsidRPr="00B46098">
        <w:rPr>
          <w:rStyle w:val="StyleUnderline"/>
        </w:rPr>
        <w:t xml:space="preserve"> composed by</w:t>
      </w:r>
      <w:r>
        <w:rPr>
          <w:rStyle w:val="StyleUnderline"/>
        </w:rPr>
        <w:t xml:space="preserve"> </w:t>
      </w:r>
      <w:r w:rsidRPr="00B46098">
        <w:rPr>
          <w:rStyle w:val="StyleUnderline"/>
        </w:rPr>
        <w:t>a small antenna, an electronic GPS “</w:t>
      </w:r>
      <w:proofErr w:type="spellStart"/>
      <w:r w:rsidRPr="00B46098">
        <w:rPr>
          <w:rStyle w:val="StyleUnderline"/>
        </w:rPr>
        <w:t>spoofer</w:t>
      </w:r>
      <w:proofErr w:type="spellEnd"/>
      <w:r w:rsidRPr="00B46098">
        <w:rPr>
          <w:rStyle w:val="StyleUnderline"/>
        </w:rPr>
        <w:t xml:space="preserve">” built in $3,000 and a laptop </w:t>
      </w:r>
      <w:r w:rsidRPr="00EE10E0">
        <w:rPr>
          <w:rStyle w:val="StyleUnderline"/>
          <w:highlight w:val="cyan"/>
        </w:rPr>
        <w:t>he is able take total control of</w:t>
      </w:r>
      <w:r w:rsidRPr="00B46098">
        <w:rPr>
          <w:rStyle w:val="StyleUnderline"/>
        </w:rPr>
        <w:t xml:space="preserve"> sophisticated navigation system aboard a 210-foot </w:t>
      </w:r>
      <w:r w:rsidRPr="00EE10E0">
        <w:rPr>
          <w:rStyle w:val="StyleUnderline"/>
          <w:highlight w:val="cyan"/>
        </w:rPr>
        <w:t>super-yacht</w:t>
      </w:r>
      <w:r w:rsidRPr="00B46098">
        <w:rPr>
          <w:rStyle w:val="StyleUnderline"/>
        </w:rPr>
        <w:t xml:space="preserve"> in the Mediterranean Sea.</w:t>
      </w:r>
      <w:r>
        <w:rPr>
          <w:rStyle w:val="StyleUnderline"/>
        </w:rPr>
        <w:t xml:space="preserve"> </w:t>
      </w:r>
      <w:r w:rsidRPr="00B46098">
        <w:rPr>
          <w:sz w:val="16"/>
        </w:rPr>
        <w:t xml:space="preserve">Maritime Shipping Industry 2 Reducing the Cyber Threats Unfortunately, </w:t>
      </w:r>
      <w:r w:rsidRPr="00EE10E0">
        <w:rPr>
          <w:rStyle w:val="StyleUnderline"/>
          <w:highlight w:val="cyan"/>
        </w:rPr>
        <w:t>many cyber events in the maritime industry had remained undetected</w:t>
      </w:r>
      <w:r w:rsidRPr="00B46098">
        <w:rPr>
          <w:rStyle w:val="StyleUnderline"/>
        </w:rPr>
        <w:t xml:space="preserve"> or </w:t>
      </w:r>
      <w:r w:rsidRPr="00EE10E0">
        <w:rPr>
          <w:rStyle w:val="StyleUnderline"/>
          <w:highlight w:val="cyan"/>
        </w:rPr>
        <w:t>businesses didn’t want to reveal them</w:t>
      </w:r>
      <w:r w:rsidRPr="00B46098">
        <w:rPr>
          <w:rStyle w:val="StyleUnderline"/>
        </w:rPr>
        <w:t xml:space="preserve"> in public,</w:t>
      </w:r>
      <w:r w:rsidRPr="00B46098">
        <w:rPr>
          <w:sz w:val="16"/>
        </w:rPr>
        <w:t xml:space="preserve"> security experts say. A spokeswoman for Maersk Line, the world’s top shipping container group, said: “Yes, we consider cyber risk a threat, but vessels are no more vulnerable to such attacks than onshore systems and organizations. We are taking this risk seriously and ensuring that we are protected against such threats.” </w:t>
      </w:r>
      <w:r w:rsidRPr="00B46098">
        <w:rPr>
          <w:rStyle w:val="StyleUnderline"/>
        </w:rPr>
        <w:t xml:space="preserve">Many of </w:t>
      </w:r>
      <w:r w:rsidRPr="00EE10E0">
        <w:rPr>
          <w:rStyle w:val="StyleUnderline"/>
          <w:highlight w:val="cyan"/>
        </w:rPr>
        <w:t>the shipping industry</w:t>
      </w:r>
      <w:r w:rsidRPr="00B46098">
        <w:rPr>
          <w:rStyle w:val="StyleUnderline"/>
        </w:rPr>
        <w:t xml:space="preserve"> are </w:t>
      </w:r>
      <w:r w:rsidRPr="00EE10E0">
        <w:rPr>
          <w:rStyle w:val="StyleUnderline"/>
          <w:highlight w:val="cyan"/>
        </w:rPr>
        <w:t xml:space="preserve">not properly conducting </w:t>
      </w:r>
      <w:r w:rsidRPr="00317114">
        <w:rPr>
          <w:rStyle w:val="StyleUnderline"/>
        </w:rPr>
        <w:t>regular</w:t>
      </w:r>
      <w:r w:rsidRPr="00B46098">
        <w:rPr>
          <w:rStyle w:val="StyleUnderline"/>
        </w:rPr>
        <w:t xml:space="preserve"> </w:t>
      </w:r>
      <w:r w:rsidRPr="00EE10E0">
        <w:rPr>
          <w:rStyle w:val="StyleUnderline"/>
          <w:highlight w:val="cyan"/>
        </w:rPr>
        <w:t>security assessments</w:t>
      </w:r>
      <w:r w:rsidRPr="00B46098">
        <w:rPr>
          <w:rStyle w:val="StyleUnderline"/>
        </w:rPr>
        <w:t xml:space="preserve"> on evaluating their vulnerability to a cyber attack. And studies report that </w:t>
      </w:r>
      <w:r w:rsidRPr="00EE10E0">
        <w:rPr>
          <w:rStyle w:val="StyleUnderline"/>
          <w:highlight w:val="cyan"/>
        </w:rPr>
        <w:t>none of the maritime industry had developed the proper security response plan to handle such attacks</w:t>
      </w:r>
      <w:r w:rsidRPr="00B46098">
        <w:rPr>
          <w:rStyle w:val="StyleUnderline"/>
        </w:rPr>
        <w:t>.</w:t>
      </w:r>
      <w:r>
        <w:rPr>
          <w:rStyle w:val="StyleUnderline"/>
        </w:rPr>
        <w:t xml:space="preserve"> </w:t>
      </w:r>
      <w:r w:rsidRPr="00B46098">
        <w:rPr>
          <w:rStyle w:val="StyleUnderline"/>
        </w:rPr>
        <w:t>“</w:t>
      </w:r>
      <w:r w:rsidRPr="00317114">
        <w:rPr>
          <w:rStyle w:val="StyleUnderline"/>
        </w:rPr>
        <w:t>Security</w:t>
      </w:r>
      <w:r w:rsidRPr="00B46098">
        <w:rPr>
          <w:rStyle w:val="StyleUnderline"/>
        </w:rPr>
        <w:t xml:space="preserve"> and </w:t>
      </w:r>
      <w:r w:rsidRPr="00EE10E0">
        <w:rPr>
          <w:rStyle w:val="StyleUnderline"/>
          <w:highlight w:val="cyan"/>
        </w:rPr>
        <w:t>attack scenarios against these technologies and protocols have been ignored for quite some time in the maritime industry</w:t>
      </w:r>
      <w:r w:rsidRPr="00B46098">
        <w:rPr>
          <w:sz w:val="16"/>
        </w:rPr>
        <w:t xml:space="preserve">” said Rapid7’s </w:t>
      </w:r>
      <w:proofErr w:type="spellStart"/>
      <w:r w:rsidRPr="00B46098">
        <w:rPr>
          <w:sz w:val="16"/>
        </w:rPr>
        <w:t>Schloesser</w:t>
      </w:r>
      <w:proofErr w:type="spellEnd"/>
      <w:r w:rsidRPr="00B46098">
        <w:rPr>
          <w:sz w:val="16"/>
        </w:rPr>
        <w:t xml:space="preserve">. </w:t>
      </w:r>
      <w:r w:rsidRPr="00EE10E0">
        <w:rPr>
          <w:rStyle w:val="StyleUnderline"/>
          <w:highlight w:val="cyan"/>
        </w:rPr>
        <w:t>Shipping industry must incorporate proper</w:t>
      </w:r>
      <w:r w:rsidRPr="00B46098">
        <w:rPr>
          <w:rStyle w:val="StyleUnderline"/>
        </w:rPr>
        <w:t xml:space="preserve"> </w:t>
      </w:r>
      <w:r w:rsidRPr="00EE10E0">
        <w:rPr>
          <w:rStyle w:val="StyleUnderline"/>
          <w:highlight w:val="cyan"/>
        </w:rPr>
        <w:t>defense</w:t>
      </w:r>
      <w:r w:rsidRPr="00B46098">
        <w:rPr>
          <w:rStyle w:val="StyleUnderline"/>
        </w:rPr>
        <w:t xml:space="preserve"> in depth strategies </w:t>
      </w:r>
      <w:r w:rsidRPr="00EE10E0">
        <w:rPr>
          <w:rStyle w:val="StyleUnderline"/>
          <w:highlight w:val="cyan"/>
        </w:rPr>
        <w:t>to handle cyber threats</w:t>
      </w:r>
      <w:r w:rsidRPr="00B46098">
        <w:rPr>
          <w:rStyle w:val="StyleUnderline"/>
        </w:rPr>
        <w:t>.</w:t>
      </w:r>
      <w:r w:rsidRPr="00B46098">
        <w:rPr>
          <w:sz w:val="16"/>
        </w:rPr>
        <w:t xml:space="preserve"> Implementing proper defense in depth controls includes: Restricting portable media and implementing antivirus software Policy for Secure operations and maintenance of system </w:t>
      </w:r>
      <w:proofErr w:type="gramStart"/>
      <w:r w:rsidRPr="00B46098">
        <w:rPr>
          <w:sz w:val="16"/>
        </w:rPr>
        <w:t>Secure</w:t>
      </w:r>
      <w:proofErr w:type="gramEnd"/>
      <w:r w:rsidRPr="00B46098">
        <w:rPr>
          <w:sz w:val="16"/>
        </w:rPr>
        <w:t xml:space="preserve"> design and deployment of applications and system. Employee awareness </w:t>
      </w:r>
      <w:proofErr w:type="gramStart"/>
      <w:r w:rsidRPr="00B46098">
        <w:rPr>
          <w:sz w:val="16"/>
        </w:rPr>
        <w:t>Securing</w:t>
      </w:r>
      <w:proofErr w:type="gramEnd"/>
      <w:r w:rsidRPr="00B46098">
        <w:rPr>
          <w:sz w:val="16"/>
        </w:rPr>
        <w:t xml:space="preserve"> the ports which are primarily using automated systems for cargo handling. The industry should follow cyber security rules and standards at all levels of the organization to mitigate cyber events.</w:t>
      </w:r>
    </w:p>
    <w:p w14:paraId="29A49973" w14:textId="77777777" w:rsidR="00E0283E" w:rsidRDefault="00E0283E" w:rsidP="00E0283E">
      <w:pPr>
        <w:pStyle w:val="Heading4"/>
      </w:pPr>
      <w:r w:rsidRPr="0043590E">
        <w:t xml:space="preserve">Internet of things </w:t>
      </w:r>
      <w:r>
        <w:t>increases the risk of piracy- opens up cyber holes that weaken defense</w:t>
      </w:r>
    </w:p>
    <w:p w14:paraId="2A9FA260" w14:textId="77777777" w:rsidR="00E0283E" w:rsidRPr="003E3461" w:rsidRDefault="00E0283E" w:rsidP="00E0283E">
      <w:r w:rsidRPr="006807AB">
        <w:rPr>
          <w:rStyle w:val="Style13ptBold"/>
        </w:rPr>
        <w:t>Insurance Information Institute 16</w:t>
      </w:r>
      <w:r>
        <w:t xml:space="preserve"> (Non-profit, </w:t>
      </w:r>
      <w:r w:rsidRPr="00892600">
        <w:t>U.S. industry organization which exists to improve public understanding of insurance</w:t>
      </w:r>
      <w:r>
        <w:t>, April 5</w:t>
      </w:r>
      <w:r w:rsidRPr="007F2538">
        <w:rPr>
          <w:vertAlign w:val="superscript"/>
        </w:rPr>
        <w:t>th</w:t>
      </w:r>
      <w:r>
        <w:t>, “</w:t>
      </w:r>
      <w:r w:rsidRPr="007F2538">
        <w:t>IOT AND PI</w:t>
      </w:r>
      <w:r>
        <w:t xml:space="preserve">RACY INCREASE RISKS TO SHIPPING,” </w:t>
      </w:r>
      <w:hyperlink r:id="rId11" w:history="1">
        <w:r w:rsidRPr="00EF6750">
          <w:rPr>
            <w:rStyle w:val="Hyperlink"/>
          </w:rPr>
          <w:t>http://www.iii.org/insuranceindustryblog/?p=4408</w:t>
        </w:r>
      </w:hyperlink>
      <w:r>
        <w:t>, accessed 07/07/16, MM)</w:t>
      </w:r>
    </w:p>
    <w:p w14:paraId="49250F4C" w14:textId="77777777" w:rsidR="00E0283E" w:rsidRDefault="00E0283E" w:rsidP="00E0283E">
      <w:pPr>
        <w:rPr>
          <w:sz w:val="16"/>
        </w:rPr>
      </w:pPr>
      <w:r w:rsidRPr="002A6F66">
        <w:rPr>
          <w:sz w:val="16"/>
        </w:rPr>
        <w:t xml:space="preserve">A </w:t>
      </w:r>
      <w:r w:rsidRPr="00EE10E0">
        <w:rPr>
          <w:rStyle w:val="StyleUnderline"/>
          <w:highlight w:val="cyan"/>
        </w:rPr>
        <w:t>hacker causes an oil platform located off the coast of Africa to tilt to one side</w:t>
      </w:r>
      <w:r w:rsidRPr="00766667">
        <w:rPr>
          <w:rStyle w:val="StyleUnderline"/>
        </w:rPr>
        <w:t xml:space="preserve">, </w:t>
      </w:r>
      <w:r w:rsidRPr="00EE10E0">
        <w:rPr>
          <w:rStyle w:val="StyleUnderline"/>
          <w:highlight w:val="cyan"/>
        </w:rPr>
        <w:t>forcing it to</w:t>
      </w:r>
      <w:r w:rsidRPr="00766667">
        <w:rPr>
          <w:rStyle w:val="StyleUnderline"/>
        </w:rPr>
        <w:t xml:space="preserve"> temporarily </w:t>
      </w:r>
      <w:r w:rsidRPr="00EE10E0">
        <w:rPr>
          <w:rStyle w:val="StyleUnderline"/>
          <w:highlight w:val="cyan"/>
        </w:rPr>
        <w:t>shut down</w:t>
      </w:r>
      <w:r w:rsidRPr="00766667">
        <w:rPr>
          <w:rStyle w:val="StyleUnderline"/>
        </w:rPr>
        <w:t xml:space="preserve">. </w:t>
      </w:r>
      <w:r w:rsidRPr="00EE10E0">
        <w:rPr>
          <w:rStyle w:val="StyleUnderline"/>
          <w:highlight w:val="cyan"/>
        </w:rPr>
        <w:t>A port’s cyber systems are infiltrated</w:t>
      </w:r>
      <w:r w:rsidRPr="00766667">
        <w:rPr>
          <w:rStyle w:val="StyleUnderline"/>
        </w:rPr>
        <w:t xml:space="preserve"> </w:t>
      </w:r>
      <w:r w:rsidRPr="00EE10E0">
        <w:rPr>
          <w:rStyle w:val="StyleUnderline"/>
          <w:highlight w:val="cyan"/>
        </w:rPr>
        <w:t>by hackers</w:t>
      </w:r>
      <w:r w:rsidRPr="00766667">
        <w:rPr>
          <w:rStyle w:val="StyleUnderline"/>
        </w:rPr>
        <w:t xml:space="preserve"> </w:t>
      </w:r>
      <w:r w:rsidRPr="00EE10E0">
        <w:rPr>
          <w:rStyle w:val="StyleUnderline"/>
          <w:highlight w:val="cyan"/>
        </w:rPr>
        <w:t>to locate</w:t>
      </w:r>
      <w:r w:rsidRPr="00766667">
        <w:rPr>
          <w:rStyle w:val="StyleUnderline"/>
        </w:rPr>
        <w:t xml:space="preserve"> specific containers loaded with illegal </w:t>
      </w:r>
      <w:r w:rsidRPr="00EE10E0">
        <w:rPr>
          <w:rStyle w:val="StyleUnderline"/>
          <w:highlight w:val="cyan"/>
        </w:rPr>
        <w:t>drugs and remove them</w:t>
      </w:r>
      <w:r w:rsidRPr="00766667">
        <w:rPr>
          <w:rStyle w:val="StyleUnderline"/>
        </w:rPr>
        <w:t xml:space="preserve"> undetected. These are just a few of the cyber attacks on the shipping industry reported to date</w:t>
      </w:r>
      <w:r w:rsidRPr="002A6F66">
        <w:rPr>
          <w:sz w:val="16"/>
        </w:rPr>
        <w:t xml:space="preserve">, according to Allianz Global Corporate &amp; Specialty SE’s (AGCS) fourth annual Safety and Shipping Review 2016. </w:t>
      </w:r>
      <w:r w:rsidRPr="00766667">
        <w:rPr>
          <w:rStyle w:val="StyleUnderline"/>
        </w:rPr>
        <w:t xml:space="preserve">But </w:t>
      </w:r>
      <w:r w:rsidRPr="00EE10E0">
        <w:rPr>
          <w:rStyle w:val="StyleUnderline"/>
          <w:highlight w:val="cyan"/>
        </w:rPr>
        <w:t>such attacks are often under-reported</w:t>
      </w:r>
      <w:r w:rsidRPr="002A6F66">
        <w:rPr>
          <w:sz w:val="16"/>
        </w:rPr>
        <w:t xml:space="preserve"> as companies opt to deal with breaches internally for fear of worrying stakeholders, AGCS notes. “When reports of attacks do surface, details are usually vague, making it extremely difficult to gauge the headway the industry has made in strengthening online security.” The shipping industry’s reliance on interconnected technology also poses risks. </w:t>
      </w:r>
      <w:r w:rsidRPr="00EE10E0">
        <w:rPr>
          <w:rStyle w:val="StyleUnderline"/>
          <w:highlight w:val="cyan"/>
        </w:rPr>
        <w:t>Cyber risk exposure is growing beyond data loss</w:t>
      </w:r>
      <w:r w:rsidRPr="00766667">
        <w:rPr>
          <w:rStyle w:val="StyleUnderline"/>
        </w:rPr>
        <w:t xml:space="preserve">. Technological advances including </w:t>
      </w:r>
      <w:r w:rsidRPr="00EE10E0">
        <w:rPr>
          <w:rStyle w:val="StyleUnderline"/>
          <w:highlight w:val="cyan"/>
        </w:rPr>
        <w:t>the</w:t>
      </w:r>
      <w:r w:rsidRPr="00766667">
        <w:rPr>
          <w:rStyle w:val="StyleUnderline"/>
        </w:rPr>
        <w:t xml:space="preserve"> Internet of Things (</w:t>
      </w:r>
      <w:proofErr w:type="spellStart"/>
      <w:r w:rsidRPr="00EE10E0">
        <w:rPr>
          <w:rStyle w:val="StyleUnderline"/>
          <w:highlight w:val="cyan"/>
        </w:rPr>
        <w:t>IoT</w:t>
      </w:r>
      <w:proofErr w:type="spellEnd"/>
      <w:r w:rsidRPr="00766667">
        <w:rPr>
          <w:rStyle w:val="StyleUnderline"/>
        </w:rPr>
        <w:t xml:space="preserve">) </w:t>
      </w:r>
      <w:r w:rsidRPr="00EE10E0">
        <w:rPr>
          <w:rStyle w:val="StyleUnderline"/>
          <w:highlight w:val="cyan"/>
        </w:rPr>
        <w:t>and electronic navigation means the industry may have less than five years to prepare for the risk of a vessel loss</w:t>
      </w:r>
      <w:r w:rsidRPr="002A6F66">
        <w:rPr>
          <w:sz w:val="16"/>
        </w:rPr>
        <w:t>, AGCS warns. There has already been one known incidence of Somali pirates having infiltrated a shipping company’s systems to identify vessels passing through the Gulf of Aden with valuable cargoes and minimal on-board security, leading to the hijacking of a vessel. In the words of Captain Andrew Kinsey, senior marine risk consultant AGCS: “</w:t>
      </w:r>
      <w:r w:rsidRPr="00EE10E0">
        <w:rPr>
          <w:rStyle w:val="StyleUnderline"/>
          <w:highlight w:val="cyan"/>
        </w:rPr>
        <w:t>Pirates are already abusing holes</w:t>
      </w:r>
      <w:r w:rsidRPr="002A6F66">
        <w:rPr>
          <w:rStyle w:val="StyleUnderline"/>
        </w:rPr>
        <w:t xml:space="preserve"> in cyber security to target the theft of specific cargoes. </w:t>
      </w:r>
      <w:r w:rsidRPr="00EE10E0">
        <w:rPr>
          <w:rStyle w:val="StyleUnderline"/>
          <w:highlight w:val="cyan"/>
        </w:rPr>
        <w:t>The cyber impact cannot be overstated</w:t>
      </w:r>
      <w:r w:rsidRPr="002A6F66">
        <w:rPr>
          <w:sz w:val="16"/>
        </w:rPr>
        <w:t>. The simple fact is you can’t hack a sextant.” The industry needs more robust cyber technology in order to monitor the movement of stolen cargoes, according to Kinsey. For the first time in five years piracy attacks at sea failed to decline in 2015. International Maritime Bureau statistics show there were 246 piracy attacks worldwide in 2015, up from 245 in 2014. Attacks in South East Asia continue to increase, with the region accounting for 60 percent of global incidents and Vietnam a new hotspot, AGCS reports. The Insurance Information Institute offers facts and statistics on marine accidents here.</w:t>
      </w:r>
    </w:p>
    <w:p w14:paraId="2DC8A8F5" w14:textId="77777777" w:rsidR="00E0283E" w:rsidRPr="00610D29" w:rsidRDefault="00E0283E" w:rsidP="00E0283E">
      <w:pPr>
        <w:pStyle w:val="Heading4"/>
      </w:pPr>
      <w:r>
        <w:t>Cyber conflicts go kinetic — loss of communications networks causes SCS conflict</w:t>
      </w:r>
    </w:p>
    <w:p w14:paraId="06068A63" w14:textId="77777777" w:rsidR="00E0283E" w:rsidRPr="00D67BB0" w:rsidRDefault="00E0283E" w:rsidP="00E0283E">
      <w:r w:rsidRPr="00D67BB0">
        <w:rPr>
          <w:rStyle w:val="Style13ptBold"/>
        </w:rPr>
        <w:t xml:space="preserve">Segal and </w:t>
      </w:r>
      <w:proofErr w:type="spellStart"/>
      <w:r w:rsidRPr="00D67BB0">
        <w:rPr>
          <w:rStyle w:val="Style13ptBold"/>
        </w:rPr>
        <w:t>Lan</w:t>
      </w:r>
      <w:proofErr w:type="spellEnd"/>
      <w:r w:rsidRPr="00D67BB0">
        <w:rPr>
          <w:rStyle w:val="Style13ptBold"/>
        </w:rPr>
        <w:t xml:space="preserve"> </w:t>
      </w:r>
      <w:r>
        <w:rPr>
          <w:rStyle w:val="Style13ptBold"/>
        </w:rPr>
        <w:t xml:space="preserve">16 </w:t>
      </w:r>
      <w:r>
        <w:t>— A</w:t>
      </w:r>
      <w:r w:rsidRPr="00D67BB0">
        <w:t xml:space="preserve">dam </w:t>
      </w:r>
      <w:r>
        <w:t>Segal,</w:t>
      </w:r>
      <w:r w:rsidRPr="00D67BB0">
        <w:t xml:space="preserve"> Maurice R. Greenberg Senior Fellow for China Studies and Director of the Program on Digital and Cyberspace Policy at the Council on Foreign Relations, Tang </w:t>
      </w:r>
      <w:proofErr w:type="spellStart"/>
      <w:r>
        <w:t>Lan</w:t>
      </w:r>
      <w:proofErr w:type="spellEnd"/>
      <w:r>
        <w:t>,</w:t>
      </w:r>
      <w:r w:rsidRPr="00D67BB0">
        <w:t xml:space="preserve"> Deputy Director at the Institute of Information and Social Development, China Institutes of Contemporary International Relations, </w:t>
      </w:r>
      <w:r>
        <w:t>2016 (</w:t>
      </w:r>
      <w:r w:rsidRPr="00D67BB0">
        <w:t xml:space="preserve">“Can the United States and China de-conflict in cyberspace,” </w:t>
      </w:r>
      <w:r w:rsidRPr="00D67BB0">
        <w:rPr>
          <w:i/>
        </w:rPr>
        <w:t>War on the Rocks</w:t>
      </w:r>
      <w:r w:rsidRPr="00D67BB0">
        <w:t>, April 27</w:t>
      </w:r>
      <w:r w:rsidRPr="00D67BB0">
        <w:rPr>
          <w:vertAlign w:val="superscript"/>
        </w:rPr>
        <w:t>th</w:t>
      </w:r>
      <w:r>
        <w:t>,</w:t>
      </w:r>
      <w:r w:rsidRPr="00D67BB0">
        <w:t xml:space="preserve"> </w:t>
      </w:r>
      <w:r>
        <w:t xml:space="preserve">Available Online at </w:t>
      </w:r>
      <w:hyperlink r:id="rId12" w:history="1">
        <w:r w:rsidRPr="00FE02AA">
          <w:rPr>
            <w:rStyle w:val="Hyperlink"/>
          </w:rPr>
          <w:t>http://warontherocks.com/2016/04/can-the-united-states-and-china-de-conflict-in-cyberspace</w:t>
        </w:r>
      </w:hyperlink>
      <w:r>
        <w:t>, Accessed 06-27-2016, AW)</w:t>
      </w:r>
    </w:p>
    <w:p w14:paraId="43F7A11A" w14:textId="77777777" w:rsidR="00E0283E" w:rsidRPr="0071187D" w:rsidRDefault="00E0283E" w:rsidP="00E0283E">
      <w:pPr>
        <w:rPr>
          <w:b/>
          <w:u w:val="single"/>
        </w:rPr>
      </w:pPr>
      <w:r w:rsidRPr="00EE10E0">
        <w:rPr>
          <w:rStyle w:val="StyleUnderline"/>
          <w:highlight w:val="cyan"/>
        </w:rPr>
        <w:t>It</w:t>
      </w:r>
      <w:r w:rsidRPr="00D67BB0">
        <w:rPr>
          <w:rStyle w:val="StyleUnderline"/>
        </w:rPr>
        <w:t xml:space="preserve"> </w:t>
      </w:r>
      <w:r w:rsidRPr="00EE10E0">
        <w:rPr>
          <w:rStyle w:val="StyleUnderline"/>
          <w:highlight w:val="cyan"/>
        </w:rPr>
        <w:t>is not hard to imagine cyber issues becoming intertwined with a crisis that spirals out of control</w:t>
      </w:r>
      <w:r w:rsidRPr="00D67BB0">
        <w:t xml:space="preserve">. For example, </w:t>
      </w:r>
      <w:r w:rsidRPr="00EE10E0">
        <w:rPr>
          <w:rStyle w:val="StyleUnderline"/>
          <w:highlight w:val="cyan"/>
        </w:rPr>
        <w:t>U.S. and</w:t>
      </w:r>
      <w:r w:rsidRPr="00D67BB0">
        <w:t xml:space="preserve"> People’s Republic of China (</w:t>
      </w:r>
      <w:r w:rsidRPr="00EE10E0">
        <w:rPr>
          <w:rStyle w:val="StyleUnderline"/>
          <w:highlight w:val="cyan"/>
        </w:rPr>
        <w:t>PRC</w:t>
      </w:r>
      <w:r w:rsidRPr="00EE10E0">
        <w:rPr>
          <w:highlight w:val="cyan"/>
        </w:rPr>
        <w:t xml:space="preserve">) </w:t>
      </w:r>
      <w:r w:rsidRPr="00EE10E0">
        <w:rPr>
          <w:rStyle w:val="StyleUnderline"/>
          <w:highlight w:val="cyan"/>
        </w:rPr>
        <w:t xml:space="preserve">forces are in close contact in the South China Sea, and </w:t>
      </w:r>
      <w:proofErr w:type="spellStart"/>
      <w:r w:rsidRPr="00EE10E0">
        <w:rPr>
          <w:rStyle w:val="StyleUnderline"/>
          <w:highlight w:val="cyan"/>
        </w:rPr>
        <w:t>cyberattacks</w:t>
      </w:r>
      <w:proofErr w:type="spellEnd"/>
      <w:r w:rsidRPr="00EE10E0">
        <w:rPr>
          <w:rStyle w:val="StyleUnderline"/>
          <w:highlight w:val="cyan"/>
        </w:rPr>
        <w:t xml:space="preserve"> could</w:t>
      </w:r>
      <w:r w:rsidRPr="00D67BB0">
        <w:rPr>
          <w:rStyle w:val="StyleUnderline"/>
        </w:rPr>
        <w:t xml:space="preserve"> cause an incident to </w:t>
      </w:r>
      <w:r w:rsidRPr="00EE10E0">
        <w:rPr>
          <w:rStyle w:val="StyleUnderline"/>
          <w:highlight w:val="cyan"/>
        </w:rPr>
        <w:t>escalate</w:t>
      </w:r>
      <w:r w:rsidRPr="00D67BB0">
        <w:rPr>
          <w:rStyle w:val="StyleUnderline"/>
        </w:rPr>
        <w:t xml:space="preserve"> rapidly. </w:t>
      </w:r>
      <w:r w:rsidRPr="00EE10E0">
        <w:rPr>
          <w:rStyle w:val="StyleUnderline"/>
          <w:highlight w:val="cyan"/>
        </w:rPr>
        <w:t>Hackers could target</w:t>
      </w:r>
      <w:r w:rsidRPr="00D67BB0">
        <w:rPr>
          <w:rStyle w:val="StyleUnderline"/>
        </w:rPr>
        <w:t xml:space="preserve"> communication, computer, and transportation </w:t>
      </w:r>
      <w:r w:rsidRPr="00EE10E0">
        <w:rPr>
          <w:rStyle w:val="StyleUnderline"/>
          <w:highlight w:val="cyan"/>
        </w:rPr>
        <w:t>networks, degrading not only</w:t>
      </w:r>
      <w:r w:rsidRPr="00D67BB0">
        <w:rPr>
          <w:rStyle w:val="StyleUnderline"/>
        </w:rPr>
        <w:t xml:space="preserve"> Beijing’s and Washington’s </w:t>
      </w:r>
      <w:r w:rsidRPr="00EE10E0">
        <w:rPr>
          <w:rStyle w:val="StyleUnderline"/>
          <w:highlight w:val="cyan"/>
        </w:rPr>
        <w:t>ability to control</w:t>
      </w:r>
      <w:r w:rsidRPr="00D67BB0">
        <w:rPr>
          <w:rStyle w:val="StyleUnderline"/>
        </w:rPr>
        <w:t xml:space="preserve"> their </w:t>
      </w:r>
      <w:r w:rsidRPr="00EE10E0">
        <w:rPr>
          <w:rStyle w:val="StyleUnderline"/>
          <w:highlight w:val="cyan"/>
        </w:rPr>
        <w:t>forces</w:t>
      </w:r>
      <w:r w:rsidRPr="00D67BB0">
        <w:rPr>
          <w:rStyle w:val="StyleUnderline"/>
        </w:rPr>
        <w:t xml:space="preserve"> in the field, </w:t>
      </w:r>
      <w:r w:rsidRPr="00EE10E0">
        <w:rPr>
          <w:rStyle w:val="StyleUnderline"/>
          <w:highlight w:val="cyan"/>
        </w:rPr>
        <w:t>but also their ability to signal</w:t>
      </w:r>
      <w:r w:rsidRPr="00D67BB0">
        <w:rPr>
          <w:rStyle w:val="StyleUnderline"/>
        </w:rPr>
        <w:t xml:space="preserve"> to the other side their </w:t>
      </w:r>
      <w:r w:rsidRPr="00EE10E0">
        <w:rPr>
          <w:rStyle w:val="StyleUnderline"/>
          <w:highlight w:val="cyan"/>
        </w:rPr>
        <w:t>intentions to</w:t>
      </w:r>
      <w:r w:rsidRPr="00D67BB0">
        <w:rPr>
          <w:rStyle w:val="StyleUnderline"/>
        </w:rPr>
        <w:t xml:space="preserve"> escalate or </w:t>
      </w:r>
      <w:r w:rsidRPr="00EE10E0">
        <w:rPr>
          <w:rStyle w:val="StyleUnderline"/>
          <w:highlight w:val="cyan"/>
        </w:rPr>
        <w:t>de-escalate</w:t>
      </w:r>
      <w:r w:rsidRPr="00D67BB0">
        <w:rPr>
          <w:rStyle w:val="StyleUnderline"/>
        </w:rPr>
        <w:t xml:space="preserve"> the conflict. Non state actors</w:t>
      </w:r>
      <w:r w:rsidRPr="00D67BB0">
        <w:t xml:space="preserve">, often known as patriotic hackers, </w:t>
      </w:r>
      <w:r w:rsidRPr="00D67BB0">
        <w:rPr>
          <w:rStyle w:val="StyleUnderline"/>
        </w:rPr>
        <w:t>could further confuse the situation as policy makers would have a difficult time differentiating between official and independent attacks.</w:t>
      </w:r>
      <w:r w:rsidRPr="00D67BB0">
        <w:t xml:space="preserve">   Additionally, </w:t>
      </w:r>
      <w:r w:rsidRPr="00EE10E0">
        <w:rPr>
          <w:rStyle w:val="StyleUnderline"/>
          <w:highlight w:val="cyan"/>
        </w:rPr>
        <w:t xml:space="preserve">a </w:t>
      </w:r>
      <w:proofErr w:type="spellStart"/>
      <w:r w:rsidRPr="00EE10E0">
        <w:rPr>
          <w:rStyle w:val="StyleUnderline"/>
          <w:highlight w:val="cyan"/>
        </w:rPr>
        <w:t>cyberattack</w:t>
      </w:r>
      <w:proofErr w:type="spellEnd"/>
      <w:r w:rsidRPr="00EE10E0">
        <w:rPr>
          <w:rStyle w:val="StyleUnderline"/>
          <w:highlight w:val="cyan"/>
        </w:rPr>
        <w:t xml:space="preserve"> that causes physical damage or</w:t>
      </w:r>
      <w:r w:rsidRPr="00D67BB0">
        <w:rPr>
          <w:rStyle w:val="StyleUnderline"/>
        </w:rPr>
        <w:t xml:space="preserve"> </w:t>
      </w:r>
      <w:r w:rsidRPr="00EE10E0">
        <w:rPr>
          <w:rStyle w:val="StyleUnderline"/>
          <w:highlight w:val="cyan"/>
        </w:rPr>
        <w:t>widespread economic disruption could create</w:t>
      </w:r>
      <w:r w:rsidRPr="00D67BB0">
        <w:rPr>
          <w:rStyle w:val="StyleUnderline"/>
        </w:rPr>
        <w:t xml:space="preserve"> domestic </w:t>
      </w:r>
      <w:r w:rsidRPr="00EE10E0">
        <w:rPr>
          <w:rStyle w:val="StyleUnderline"/>
          <w:highlight w:val="cyan"/>
        </w:rPr>
        <w:t>pressure for action that leaders</w:t>
      </w:r>
      <w:r w:rsidRPr="00D67BB0">
        <w:rPr>
          <w:rStyle w:val="StyleUnderline"/>
        </w:rPr>
        <w:t xml:space="preserve"> in Washington and Beijing </w:t>
      </w:r>
      <w:r w:rsidRPr="00EE10E0">
        <w:rPr>
          <w:rStyle w:val="StyleUnderline"/>
          <w:highlight w:val="cyan"/>
        </w:rPr>
        <w:t>would have a hard time ignoring.</w:t>
      </w:r>
    </w:p>
    <w:p w14:paraId="772AC91B" w14:textId="77777777" w:rsidR="00F62A76" w:rsidRPr="00B31A2D" w:rsidRDefault="00F62A76" w:rsidP="00F62A76">
      <w:pPr>
        <w:pStyle w:val="Heading4"/>
      </w:pPr>
      <w:r w:rsidRPr="00B31A2D">
        <w:t>SCS conflict causes huge death tolls.</w:t>
      </w:r>
    </w:p>
    <w:p w14:paraId="3F71FC68" w14:textId="77777777" w:rsidR="00F62A76" w:rsidRPr="00B31A2D" w:rsidRDefault="00F62A76" w:rsidP="00F62A76">
      <w:pPr>
        <w:rPr>
          <w:rFonts w:asciiTheme="minorHAnsi" w:hAnsiTheme="minorHAnsi"/>
        </w:rPr>
      </w:pPr>
      <w:proofErr w:type="spellStart"/>
      <w:r w:rsidRPr="00B31A2D">
        <w:rPr>
          <w:rStyle w:val="Heading4Char"/>
          <w:rFonts w:asciiTheme="minorHAnsi" w:hAnsiTheme="minorHAnsi"/>
        </w:rPr>
        <w:t>Wittner</w:t>
      </w:r>
      <w:proofErr w:type="spellEnd"/>
      <w:r w:rsidRPr="00B31A2D">
        <w:rPr>
          <w:rStyle w:val="Heading4Char"/>
          <w:rFonts w:asciiTheme="minorHAnsi" w:hAnsiTheme="minorHAnsi"/>
        </w:rPr>
        <w:t xml:space="preserve"> ‘11</w:t>
      </w:r>
      <w:r w:rsidRPr="00B31A2D">
        <w:rPr>
          <w:rFonts w:asciiTheme="minorHAnsi" w:hAnsiTheme="minorHAnsi"/>
        </w:rPr>
        <w:t xml:space="preserve"> </w:t>
      </w:r>
    </w:p>
    <w:p w14:paraId="12ECF554" w14:textId="77777777" w:rsidR="00F62A76" w:rsidRPr="00B31A2D" w:rsidRDefault="00F62A76" w:rsidP="00F62A76">
      <w:pPr>
        <w:rPr>
          <w:rFonts w:asciiTheme="minorHAnsi" w:hAnsiTheme="minorHAnsi"/>
          <w:sz w:val="18"/>
          <w:szCs w:val="18"/>
        </w:rPr>
      </w:pPr>
      <w:r w:rsidRPr="00B31A2D">
        <w:rPr>
          <w:rFonts w:asciiTheme="minorHAnsi" w:hAnsiTheme="minorHAnsi"/>
          <w:sz w:val="18"/>
          <w:szCs w:val="18"/>
        </w:rPr>
        <w:t xml:space="preserve">(Lawrence S.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Emeritus Professor of History at the State University of New York/Albany, </w:t>
      </w:r>
      <w:proofErr w:type="spellStart"/>
      <w:r w:rsidRPr="00B31A2D">
        <w:rPr>
          <w:rFonts w:asciiTheme="minorHAnsi" w:hAnsiTheme="minorHAnsi"/>
          <w:sz w:val="18"/>
          <w:szCs w:val="18"/>
        </w:rPr>
        <w:t>Wittner</w:t>
      </w:r>
      <w:proofErr w:type="spellEnd"/>
      <w:r w:rsidRPr="00B31A2D">
        <w:rPr>
          <w:rFonts w:asciiTheme="minorHAnsi" w:hAnsiTheme="minorHAnsi"/>
          <w:sz w:val="18"/>
          <w:szCs w:val="18"/>
        </w:rPr>
        <w:t xml:space="preserve"> is the author of eight books, the editor or co-editor of another four, and the author of over 250 published articles and book reviews. From 1984 to 1987, he edited Peace &amp; Change, a journal of peace </w:t>
      </w:r>
      <w:proofErr w:type="gramStart"/>
      <w:r w:rsidRPr="00B31A2D">
        <w:rPr>
          <w:rFonts w:asciiTheme="minorHAnsi" w:hAnsiTheme="minorHAnsi"/>
          <w:sz w:val="18"/>
          <w:szCs w:val="18"/>
        </w:rPr>
        <w:t>research.,</w:t>
      </w:r>
      <w:proofErr w:type="gramEnd"/>
      <w:r w:rsidRPr="00B31A2D">
        <w:rPr>
          <w:rFonts w:asciiTheme="minorHAnsi" w:hAnsiTheme="minorHAnsi"/>
          <w:sz w:val="18"/>
          <w:szCs w:val="18"/>
        </w:rPr>
        <w:t xml:space="preserve"> 11/28/2011, "Is a Nuclear War With China Possible?",  </w:t>
      </w:r>
      <w:hyperlink r:id="rId13" w:history="1">
        <w:r w:rsidRPr="00B31A2D">
          <w:rPr>
            <w:rFonts w:asciiTheme="minorHAnsi" w:hAnsiTheme="minorHAnsi"/>
            <w:sz w:val="18"/>
            <w:szCs w:val="18"/>
          </w:rPr>
          <w:t>www.huntingtonnews.net/14446</w:t>
        </w:r>
      </w:hyperlink>
      <w:r w:rsidRPr="00B31A2D">
        <w:rPr>
          <w:rFonts w:asciiTheme="minorHAnsi" w:hAnsiTheme="minorHAnsi"/>
          <w:sz w:val="18"/>
          <w:szCs w:val="18"/>
        </w:rPr>
        <w:t>)</w:t>
      </w:r>
    </w:p>
    <w:p w14:paraId="278C5F4C" w14:textId="77777777" w:rsidR="00F62A76" w:rsidRPr="00B31A2D" w:rsidRDefault="00F62A76" w:rsidP="00F62A76">
      <w:pPr>
        <w:rPr>
          <w:rStyle w:val="Emphasis"/>
          <w:rFonts w:asciiTheme="minorHAnsi" w:hAnsiTheme="minorHAnsi"/>
          <w:b w:val="0"/>
        </w:rPr>
      </w:pPr>
    </w:p>
    <w:p w14:paraId="4F30C0E6" w14:textId="77777777" w:rsidR="00F62A76" w:rsidRPr="00B31A2D" w:rsidRDefault="00F62A76" w:rsidP="00F62A76">
      <w:pPr>
        <w:rPr>
          <w:rFonts w:asciiTheme="minorHAnsi" w:hAnsiTheme="minorHAnsi"/>
          <w:sz w:val="16"/>
        </w:rPr>
      </w:pPr>
      <w:r w:rsidRPr="00EE10E0">
        <w:rPr>
          <w:rStyle w:val="StyleUnderline"/>
          <w:rFonts w:asciiTheme="minorHAnsi" w:hAnsiTheme="minorHAnsi"/>
          <w:highlight w:val="cyan"/>
        </w:rPr>
        <w:t>While nuclear weapons exist</w:t>
      </w:r>
      <w:r w:rsidRPr="00B31A2D">
        <w:rPr>
          <w:rStyle w:val="StyleUnderline"/>
          <w:rFonts w:asciiTheme="minorHAnsi" w:hAnsiTheme="minorHAnsi"/>
        </w:rPr>
        <w:t xml:space="preserve">, </w:t>
      </w:r>
      <w:r w:rsidRPr="00EE10E0">
        <w:rPr>
          <w:rStyle w:val="StyleUnderline"/>
          <w:rFonts w:asciiTheme="minorHAnsi" w:hAnsiTheme="minorHAnsi"/>
          <w:highlight w:val="cyan"/>
        </w:rPr>
        <w:t>there remains a danger</w:t>
      </w:r>
      <w:r w:rsidRPr="00B31A2D">
        <w:rPr>
          <w:rStyle w:val="StyleUnderline"/>
          <w:rFonts w:asciiTheme="minorHAnsi" w:hAnsiTheme="minorHAnsi"/>
        </w:rPr>
        <w:t xml:space="preserve"> that </w:t>
      </w:r>
      <w:r w:rsidRPr="00EE10E0">
        <w:rPr>
          <w:rStyle w:val="StyleUnderline"/>
          <w:rFonts w:asciiTheme="minorHAnsi" w:hAnsiTheme="minorHAnsi"/>
          <w:highlight w:val="cyan"/>
        </w:rPr>
        <w:t>they will be used</w:t>
      </w:r>
      <w:r w:rsidRPr="00B31A2D">
        <w:rPr>
          <w:rFonts w:asciiTheme="minorHAnsi" w:hAnsiTheme="minorHAnsi"/>
          <w:sz w:val="16"/>
        </w:rPr>
        <w:t xml:space="preserve">. After all, </w:t>
      </w:r>
      <w:r w:rsidRPr="00B31A2D">
        <w:rPr>
          <w:rStyle w:val="StyleUnderline"/>
          <w:rFonts w:asciiTheme="minorHAnsi" w:hAnsiTheme="minorHAnsi"/>
        </w:rPr>
        <w:t>for centuries national conflicts have led to wars, with nations employing their deadliest weapons</w:t>
      </w:r>
      <w:r w:rsidRPr="00B31A2D">
        <w:rPr>
          <w:rFonts w:asciiTheme="minorHAnsi" w:hAnsiTheme="minorHAnsi"/>
          <w:sz w:val="16"/>
        </w:rPr>
        <w:t xml:space="preserve">. </w:t>
      </w:r>
      <w:r w:rsidRPr="00B31A2D">
        <w:rPr>
          <w:rStyle w:val="BoldUnderline"/>
          <w:rFonts w:asciiTheme="minorHAnsi" w:hAnsiTheme="minorHAnsi"/>
        </w:rPr>
        <w:t xml:space="preserve">The </w:t>
      </w:r>
      <w:r w:rsidRPr="00EE10E0">
        <w:rPr>
          <w:rStyle w:val="BoldUnderline"/>
          <w:rFonts w:asciiTheme="minorHAnsi" w:hAnsiTheme="minorHAnsi"/>
          <w:highlight w:val="cyan"/>
        </w:rPr>
        <w:t>current deterioration</w:t>
      </w:r>
      <w:r w:rsidRPr="00B31A2D">
        <w:rPr>
          <w:rStyle w:val="BoldUnderline"/>
          <w:rFonts w:asciiTheme="minorHAnsi" w:hAnsiTheme="minorHAnsi"/>
        </w:rPr>
        <w:t xml:space="preserve"> </w:t>
      </w:r>
      <w:r w:rsidRPr="00EE10E0">
        <w:rPr>
          <w:rStyle w:val="BoldUnderline"/>
          <w:rFonts w:asciiTheme="minorHAnsi" w:hAnsiTheme="minorHAnsi"/>
          <w:highlight w:val="cyan"/>
        </w:rPr>
        <w:t>of U.S. relations with China might end up providing us with</w:t>
      </w:r>
      <w:r w:rsidRPr="00B31A2D">
        <w:rPr>
          <w:rStyle w:val="BoldUnderline"/>
          <w:rFonts w:asciiTheme="minorHAnsi" w:hAnsiTheme="minorHAnsi"/>
        </w:rPr>
        <w:t xml:space="preserve"> yet </w:t>
      </w:r>
      <w:r w:rsidRPr="00EE10E0">
        <w:rPr>
          <w:rStyle w:val="BoldUnderline"/>
          <w:rFonts w:asciiTheme="minorHAnsi" w:hAnsiTheme="minorHAnsi"/>
          <w:highlight w:val="cyan"/>
        </w:rPr>
        <w:t>an</w:t>
      </w:r>
      <w:r w:rsidRPr="00B31A2D">
        <w:rPr>
          <w:rStyle w:val="BoldUnderline"/>
          <w:rFonts w:asciiTheme="minorHAnsi" w:hAnsiTheme="minorHAnsi"/>
        </w:rPr>
        <w:t xml:space="preserve">other </w:t>
      </w:r>
      <w:r w:rsidRPr="00EE10E0">
        <w:rPr>
          <w:rStyle w:val="BoldUnderline"/>
          <w:rFonts w:asciiTheme="minorHAnsi" w:hAnsiTheme="minorHAnsi"/>
          <w:highlight w:val="cyan"/>
        </w:rPr>
        <w:t>example of this</w:t>
      </w:r>
      <w:r w:rsidRPr="00B31A2D">
        <w:rPr>
          <w:rStyle w:val="BoldUnderline"/>
          <w:rFonts w:asciiTheme="minorHAnsi" w:hAnsiTheme="minorHAnsi"/>
        </w:rPr>
        <w:t xml:space="preserve"> phenomenon</w:t>
      </w:r>
      <w:r w:rsidRPr="00B31A2D">
        <w:rPr>
          <w:rFonts w:asciiTheme="minorHAnsi" w:hAnsiTheme="minorHAnsi"/>
          <w:sz w:val="16"/>
        </w:rPr>
        <w:t xml:space="preserve">. </w:t>
      </w:r>
      <w:r w:rsidRPr="00EE10E0">
        <w:rPr>
          <w:rStyle w:val="StyleUnderline"/>
          <w:rFonts w:asciiTheme="minorHAnsi" w:hAnsiTheme="minorHAnsi"/>
          <w:highlight w:val="cyan"/>
        </w:rPr>
        <w:t xml:space="preserve">The </w:t>
      </w:r>
      <w:r w:rsidRPr="00EE10E0">
        <w:rPr>
          <w:rStyle w:val="BoldUnderline"/>
          <w:rFonts w:asciiTheme="minorHAnsi" w:hAnsiTheme="minorHAnsi"/>
          <w:highlight w:val="cyan"/>
        </w:rPr>
        <w:t>gathering tension</w:t>
      </w:r>
      <w:r w:rsidRPr="00EE10E0">
        <w:rPr>
          <w:rStyle w:val="StyleUnderline"/>
          <w:rFonts w:asciiTheme="minorHAnsi" w:hAnsiTheme="minorHAnsi"/>
          <w:highlight w:val="cyan"/>
        </w:rPr>
        <w:t xml:space="preserve"> between the U</w:t>
      </w:r>
      <w:r w:rsidRPr="00B31A2D">
        <w:rPr>
          <w:rStyle w:val="StyleUnderline"/>
          <w:rFonts w:asciiTheme="minorHAnsi" w:hAnsiTheme="minorHAnsi"/>
        </w:rPr>
        <w:t xml:space="preserve">nited </w:t>
      </w:r>
      <w:r w:rsidRPr="00EE10E0">
        <w:rPr>
          <w:rStyle w:val="StyleUnderline"/>
          <w:rFonts w:asciiTheme="minorHAnsi" w:hAnsiTheme="minorHAnsi"/>
          <w:highlight w:val="cyan"/>
        </w:rPr>
        <w:t>S</w:t>
      </w:r>
      <w:r w:rsidRPr="00B31A2D">
        <w:rPr>
          <w:rStyle w:val="StyleUnderline"/>
          <w:rFonts w:asciiTheme="minorHAnsi" w:hAnsiTheme="minorHAnsi"/>
        </w:rPr>
        <w:t xml:space="preserve">tates </w:t>
      </w:r>
      <w:r w:rsidRPr="00EE10E0">
        <w:rPr>
          <w:rStyle w:val="StyleUnderline"/>
          <w:rFonts w:asciiTheme="minorHAnsi" w:hAnsiTheme="minorHAnsi"/>
          <w:highlight w:val="cyan"/>
        </w:rPr>
        <w:t xml:space="preserve">and China </w:t>
      </w:r>
      <w:r w:rsidRPr="00EE10E0">
        <w:rPr>
          <w:rStyle w:val="BoldUnderline"/>
          <w:rFonts w:asciiTheme="minorHAnsi" w:hAnsiTheme="minorHAnsi"/>
          <w:highlight w:val="cyan"/>
        </w:rPr>
        <w:t>is clear</w:t>
      </w:r>
      <w:r w:rsidRPr="00B31A2D">
        <w:rPr>
          <w:rStyle w:val="StyleUnderline"/>
          <w:rFonts w:asciiTheme="minorHAnsi" w:hAnsiTheme="minorHAnsi"/>
        </w:rPr>
        <w:t xml:space="preserve"> </w:t>
      </w:r>
      <w:r w:rsidRPr="00B31A2D">
        <w:rPr>
          <w:rFonts w:asciiTheme="minorHAnsi" w:hAnsiTheme="minorHAnsi"/>
          <w:sz w:val="16"/>
        </w:rPr>
        <w:t xml:space="preserve">enough. Disturbed by China’s growing economic and military strength, </w:t>
      </w:r>
      <w:r w:rsidRPr="00EE10E0">
        <w:rPr>
          <w:rStyle w:val="BoldUnderline"/>
          <w:rFonts w:asciiTheme="minorHAnsi" w:hAnsiTheme="minorHAnsi"/>
          <w:highlight w:val="cyan"/>
        </w:rPr>
        <w:t>the U.S</w:t>
      </w:r>
      <w:r w:rsidRPr="00EE10E0">
        <w:rPr>
          <w:rStyle w:val="StyleUnderline"/>
          <w:rFonts w:asciiTheme="minorHAnsi" w:hAnsiTheme="minorHAnsi"/>
          <w:highlight w:val="cyan"/>
        </w:rPr>
        <w:t xml:space="preserve">. government recently </w:t>
      </w:r>
      <w:r w:rsidRPr="00EE10E0">
        <w:rPr>
          <w:rStyle w:val="BoldUnderline"/>
          <w:rFonts w:asciiTheme="minorHAnsi" w:hAnsiTheme="minorHAnsi"/>
          <w:highlight w:val="cyan"/>
        </w:rPr>
        <w:t>challenged China’s claims in the South China Sea</w:t>
      </w:r>
      <w:r w:rsidRPr="00B31A2D">
        <w:rPr>
          <w:rStyle w:val="BoldUnderline"/>
          <w:rFonts w:asciiTheme="minorHAnsi" w:hAnsiTheme="minorHAnsi"/>
        </w:rPr>
        <w:t>,</w:t>
      </w:r>
      <w:r w:rsidRPr="00B31A2D">
        <w:rPr>
          <w:rFonts w:asciiTheme="minorHAnsi" w:hAnsiTheme="minorHAnsi"/>
          <w:sz w:val="16"/>
        </w:rPr>
        <w:t xml:space="preserve"> </w:t>
      </w:r>
      <w:r w:rsidRPr="00B31A2D">
        <w:rPr>
          <w:rStyle w:val="StyleUnderline"/>
          <w:rFonts w:asciiTheme="minorHAnsi" w:hAnsiTheme="minorHAnsi"/>
        </w:rPr>
        <w:t>increased</w:t>
      </w:r>
      <w:r w:rsidRPr="00B31A2D">
        <w:rPr>
          <w:rFonts w:asciiTheme="minorHAnsi" w:hAnsiTheme="minorHAnsi"/>
          <w:sz w:val="16"/>
        </w:rPr>
        <w:t xml:space="preserve"> the U.S. </w:t>
      </w:r>
      <w:r w:rsidRPr="00B31A2D">
        <w:rPr>
          <w:rStyle w:val="StyleUnderline"/>
          <w:rFonts w:asciiTheme="minorHAnsi" w:hAnsiTheme="minorHAnsi"/>
        </w:rPr>
        <w:t>military presence</w:t>
      </w:r>
      <w:r w:rsidRPr="00B31A2D">
        <w:rPr>
          <w:rFonts w:asciiTheme="minorHAnsi" w:hAnsiTheme="minorHAnsi"/>
          <w:sz w:val="16"/>
        </w:rPr>
        <w:t xml:space="preserve"> in Australia, </w:t>
      </w:r>
      <w:r w:rsidRPr="00B31A2D">
        <w:rPr>
          <w:rStyle w:val="StyleUnderline"/>
          <w:rFonts w:asciiTheme="minorHAnsi" w:hAnsiTheme="minorHAnsi"/>
        </w:rPr>
        <w:t>and deepened U.S. military ties with other nations in the Pacific region</w:t>
      </w:r>
      <w:r w:rsidRPr="00B31A2D">
        <w:rPr>
          <w:rFonts w:asciiTheme="minorHAnsi" w:hAnsiTheme="minorHAnsi"/>
          <w:sz w:val="16"/>
        </w:rPr>
        <w:t xml:space="preserve">. According to Secretary of State Hillary Clinton, the United States was “asserting our own position as a Pacific power.” But </w:t>
      </w:r>
      <w:r w:rsidRPr="00EE10E0">
        <w:rPr>
          <w:rStyle w:val="StyleUnderline"/>
          <w:rFonts w:asciiTheme="minorHAnsi" w:hAnsiTheme="minorHAnsi"/>
          <w:highlight w:val="cyan"/>
        </w:rPr>
        <w:t>need this lead to nuclear war?</w:t>
      </w:r>
      <w:r w:rsidRPr="00B31A2D">
        <w:rPr>
          <w:rFonts w:asciiTheme="minorHAnsi" w:hAnsiTheme="minorHAnsi"/>
          <w:sz w:val="16"/>
        </w:rPr>
        <w:t xml:space="preserve"> </w:t>
      </w:r>
      <w:r w:rsidRPr="00B31A2D">
        <w:rPr>
          <w:rStyle w:val="StyleUnderline"/>
          <w:rFonts w:asciiTheme="minorHAnsi" w:hAnsiTheme="minorHAnsi"/>
        </w:rPr>
        <w:t>Not necessarily</w:t>
      </w:r>
      <w:r w:rsidRPr="00B31A2D">
        <w:rPr>
          <w:rFonts w:asciiTheme="minorHAnsi" w:hAnsiTheme="minorHAnsi"/>
          <w:sz w:val="16"/>
        </w:rPr>
        <w:t xml:space="preserve">. And </w:t>
      </w:r>
      <w:r w:rsidRPr="00B31A2D">
        <w:rPr>
          <w:rStyle w:val="StyleUnderline"/>
          <w:rFonts w:asciiTheme="minorHAnsi" w:hAnsiTheme="minorHAnsi"/>
        </w:rPr>
        <w:t>yet</w:t>
      </w:r>
      <w:r w:rsidRPr="00B31A2D">
        <w:rPr>
          <w:rFonts w:asciiTheme="minorHAnsi" w:hAnsiTheme="minorHAnsi"/>
          <w:sz w:val="16"/>
        </w:rPr>
        <w:t xml:space="preserve">, </w:t>
      </w:r>
      <w:r w:rsidRPr="00EE10E0">
        <w:rPr>
          <w:rStyle w:val="Emphasis"/>
          <w:rFonts w:asciiTheme="minorHAnsi" w:hAnsiTheme="minorHAnsi"/>
          <w:highlight w:val="cyan"/>
        </w:rPr>
        <w:t>there are signs that it could</w:t>
      </w:r>
      <w:r w:rsidRPr="00B31A2D">
        <w:rPr>
          <w:rStyle w:val="Emphasis"/>
          <w:rFonts w:asciiTheme="minorHAnsi" w:hAnsiTheme="minorHAnsi"/>
        </w:rPr>
        <w:t>.</w:t>
      </w:r>
      <w:r w:rsidRPr="00B31A2D">
        <w:rPr>
          <w:rFonts w:asciiTheme="minorHAnsi" w:hAnsiTheme="minorHAnsi"/>
          <w:sz w:val="16"/>
        </w:rPr>
        <w:t xml:space="preserve"> After all, </w:t>
      </w:r>
      <w:r w:rsidRPr="00B31A2D">
        <w:rPr>
          <w:rStyle w:val="BoldUnderline"/>
          <w:rFonts w:asciiTheme="minorHAnsi" w:hAnsiTheme="minorHAnsi"/>
        </w:rPr>
        <w:t xml:space="preserve">both the United States and China possess </w:t>
      </w:r>
      <w:r w:rsidRPr="00B31A2D">
        <w:rPr>
          <w:rStyle w:val="Emphasis"/>
          <w:rFonts w:asciiTheme="minorHAnsi" w:hAnsiTheme="minorHAnsi"/>
        </w:rPr>
        <w:t>large numbers of nuclear weapons.</w:t>
      </w:r>
      <w:r w:rsidRPr="00B31A2D">
        <w:rPr>
          <w:rFonts w:asciiTheme="minorHAnsi" w:hAnsiTheme="minorHAnsi"/>
          <w:sz w:val="16"/>
        </w:rPr>
        <w:t xml:space="preserve"> </w:t>
      </w:r>
      <w:r w:rsidRPr="00B31A2D">
        <w:rPr>
          <w:rStyle w:val="StyleUnderline"/>
          <w:rFonts w:asciiTheme="minorHAnsi" w:hAnsiTheme="minorHAnsi"/>
        </w:rPr>
        <w:t>The U.S. government threatened to attack China with nuclear weapons during the Korean War and, later, during the conflict over the future of China’s offshore islands, Quemoy and Matsu</w:t>
      </w:r>
      <w:r w:rsidRPr="00B31A2D">
        <w:rPr>
          <w:rFonts w:asciiTheme="minorHAnsi" w:hAnsiTheme="minorHAnsi"/>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EE10E0">
        <w:rPr>
          <w:rStyle w:val="StyleUnderline"/>
          <w:rFonts w:asciiTheme="minorHAnsi" w:hAnsiTheme="minorHAnsi"/>
          <w:highlight w:val="cyan"/>
        </w:rPr>
        <w:t>Some</w:t>
      </w:r>
      <w:r w:rsidRPr="00B31A2D">
        <w:rPr>
          <w:rStyle w:val="StyleUnderline"/>
          <w:rFonts w:asciiTheme="minorHAnsi" w:hAnsiTheme="minorHAnsi"/>
        </w:rPr>
        <w:t xml:space="preserve"> pundits </w:t>
      </w:r>
      <w:r w:rsidRPr="00EE10E0">
        <w:rPr>
          <w:rStyle w:val="StyleUnderline"/>
          <w:rFonts w:asciiTheme="minorHAnsi" w:hAnsiTheme="minorHAnsi"/>
          <w:highlight w:val="cyan"/>
        </w:rPr>
        <w:t>argue that nuclear weapons prevent wars</w:t>
      </w:r>
      <w:r w:rsidRPr="00B31A2D">
        <w:rPr>
          <w:rStyle w:val="StyleUnderline"/>
          <w:rFonts w:asciiTheme="minorHAnsi" w:hAnsiTheme="minorHAnsi"/>
        </w:rPr>
        <w:t xml:space="preserve"> between nuclear-armed nations</w:t>
      </w:r>
      <w:r w:rsidRPr="00B31A2D">
        <w:rPr>
          <w:rFonts w:asciiTheme="minorHAnsi" w:hAnsiTheme="minorHAnsi"/>
          <w:sz w:val="16"/>
        </w:rPr>
        <w:t xml:space="preserve">; and, admittedly, there haven’t been very many—at least not yet. </w:t>
      </w:r>
      <w:r w:rsidRPr="00EE10E0">
        <w:rPr>
          <w:rStyle w:val="StyleUnderline"/>
          <w:rFonts w:asciiTheme="minorHAnsi" w:hAnsiTheme="minorHAnsi"/>
          <w:highlight w:val="cyan"/>
        </w:rPr>
        <w:t xml:space="preserve">But the </w:t>
      </w:r>
      <w:proofErr w:type="spellStart"/>
      <w:r w:rsidRPr="00EE10E0">
        <w:rPr>
          <w:rStyle w:val="StyleUnderline"/>
          <w:rFonts w:asciiTheme="minorHAnsi" w:hAnsiTheme="minorHAnsi"/>
          <w:highlight w:val="cyan"/>
        </w:rPr>
        <w:t>Kargil</w:t>
      </w:r>
      <w:proofErr w:type="spellEnd"/>
      <w:r w:rsidRPr="00EE10E0">
        <w:rPr>
          <w:rStyle w:val="StyleUnderline"/>
          <w:rFonts w:asciiTheme="minorHAnsi" w:hAnsiTheme="minorHAnsi"/>
          <w:highlight w:val="cyan"/>
        </w:rPr>
        <w:t xml:space="preserve"> War</w:t>
      </w:r>
      <w:r w:rsidRPr="00B31A2D">
        <w:rPr>
          <w:rFonts w:asciiTheme="minorHAnsi" w:hAnsiTheme="minorHAnsi"/>
          <w:sz w:val="16"/>
        </w:rPr>
        <w:t xml:space="preserve"> of 1999, </w:t>
      </w:r>
      <w:r w:rsidRPr="00B31A2D">
        <w:rPr>
          <w:rStyle w:val="StyleUnderline"/>
          <w:rFonts w:asciiTheme="minorHAnsi" w:hAnsiTheme="minorHAnsi"/>
        </w:rPr>
        <w:t>between</w:t>
      </w:r>
      <w:r w:rsidRPr="00B31A2D">
        <w:rPr>
          <w:rFonts w:asciiTheme="minorHAnsi" w:hAnsiTheme="minorHAnsi"/>
          <w:sz w:val="16"/>
        </w:rPr>
        <w:t xml:space="preserve"> nuclear-armed </w:t>
      </w:r>
      <w:r w:rsidRPr="00B31A2D">
        <w:rPr>
          <w:rStyle w:val="StyleUnderline"/>
          <w:rFonts w:asciiTheme="minorHAnsi" w:hAnsiTheme="minorHAnsi"/>
        </w:rPr>
        <w:t>India and</w:t>
      </w:r>
      <w:r w:rsidRPr="00B31A2D">
        <w:rPr>
          <w:rFonts w:asciiTheme="minorHAnsi" w:hAnsiTheme="minorHAnsi"/>
          <w:sz w:val="16"/>
        </w:rPr>
        <w:t xml:space="preserve"> nuclear-armed </w:t>
      </w:r>
      <w:r w:rsidRPr="00B31A2D">
        <w:rPr>
          <w:rStyle w:val="StyleUnderline"/>
          <w:rFonts w:asciiTheme="minorHAnsi" w:hAnsiTheme="minorHAnsi"/>
        </w:rPr>
        <w:t>Pakistan</w:t>
      </w:r>
      <w:r w:rsidRPr="00B31A2D">
        <w:rPr>
          <w:rFonts w:asciiTheme="minorHAnsi" w:hAnsiTheme="minorHAnsi"/>
          <w:sz w:val="16"/>
        </w:rPr>
        <w:t xml:space="preserve">, </w:t>
      </w:r>
      <w:r w:rsidRPr="00EE10E0">
        <w:rPr>
          <w:rStyle w:val="StyleUnderline"/>
          <w:rFonts w:asciiTheme="minorHAnsi" w:hAnsiTheme="minorHAnsi"/>
          <w:highlight w:val="cyan"/>
        </w:rPr>
        <w:t>should convince us that such wars can occur</w:t>
      </w:r>
      <w:r w:rsidRPr="00B31A2D">
        <w:rPr>
          <w:rFonts w:asciiTheme="minorHAnsi" w:hAnsiTheme="minorHAnsi"/>
          <w:sz w:val="16"/>
        </w:rPr>
        <w:t xml:space="preserve">. Indeed, </w:t>
      </w:r>
      <w:r w:rsidRPr="00B31A2D">
        <w:rPr>
          <w:rStyle w:val="StyleUnderline"/>
          <w:rFonts w:asciiTheme="minorHAnsi" w:hAnsiTheme="minorHAnsi"/>
        </w:rPr>
        <w:t>in that case, the conflict almost slipped into a nuclear war.</w:t>
      </w:r>
      <w:r w:rsidRPr="00B31A2D">
        <w:rPr>
          <w:rFonts w:asciiTheme="minorHAnsi" w:hAnsiTheme="minorHAnsi"/>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31A2D">
        <w:rPr>
          <w:rStyle w:val="StyleUnderline"/>
          <w:rFonts w:asciiTheme="minorHAnsi" w:hAnsiTheme="minorHAnsi"/>
        </w:rPr>
        <w:t>don’t nuclear weapons deter a nuclear attack</w:t>
      </w:r>
      <w:r w:rsidRPr="00B31A2D">
        <w:rPr>
          <w:rFonts w:asciiTheme="minorHAnsi" w:hAnsiTheme="minorHAnsi"/>
          <w:sz w:val="16"/>
        </w:rPr>
        <w:t xml:space="preserve">? Do they? </w:t>
      </w:r>
      <w:r w:rsidRPr="00EE10E0">
        <w:rPr>
          <w:rStyle w:val="StyleUnderline"/>
          <w:rFonts w:asciiTheme="minorHAnsi" w:hAnsiTheme="minorHAnsi"/>
          <w:highlight w:val="cyan"/>
        </w:rPr>
        <w:t>Obviously</w:t>
      </w:r>
      <w:r w:rsidRPr="00EE10E0">
        <w:rPr>
          <w:rFonts w:asciiTheme="minorHAnsi" w:hAnsiTheme="minorHAnsi"/>
          <w:sz w:val="16"/>
          <w:highlight w:val="cyan"/>
        </w:rPr>
        <w:t xml:space="preserve">, </w:t>
      </w:r>
      <w:r w:rsidRPr="00EE10E0">
        <w:rPr>
          <w:rStyle w:val="StyleUnderline"/>
          <w:rFonts w:asciiTheme="minorHAnsi" w:hAnsiTheme="minorHAnsi"/>
          <w:highlight w:val="cyan"/>
        </w:rPr>
        <w:t>NATO leaders didn’t feel deterred</w:t>
      </w:r>
      <w:r w:rsidRPr="00EE10E0">
        <w:rPr>
          <w:rFonts w:asciiTheme="minorHAnsi" w:hAnsiTheme="minorHAnsi"/>
          <w:sz w:val="16"/>
          <w:highlight w:val="cyan"/>
        </w:rPr>
        <w:t>,</w:t>
      </w:r>
      <w:r w:rsidRPr="00B31A2D">
        <w:rPr>
          <w:rFonts w:asciiTheme="minorHAnsi" w:hAnsiTheme="minorHAnsi"/>
          <w:sz w:val="16"/>
        </w:rPr>
        <w:t xml:space="preserve"> for, </w:t>
      </w:r>
      <w:r w:rsidRPr="00EE10E0">
        <w:rPr>
          <w:rStyle w:val="StyleUnderline"/>
          <w:rFonts w:asciiTheme="minorHAnsi" w:hAnsiTheme="minorHAnsi"/>
          <w:highlight w:val="cyan"/>
        </w:rPr>
        <w:t>throughout the Cold War</w:t>
      </w:r>
      <w:r w:rsidRPr="00B31A2D">
        <w:rPr>
          <w:rStyle w:val="StyleUnderline"/>
          <w:rFonts w:asciiTheme="minorHAnsi" w:hAnsiTheme="minorHAnsi"/>
        </w:rPr>
        <w:t>, NATO’s strategy was to respond to a Soviet conventional military attack on Western Europe by launching a Western nuclear attack on the nuclear-armed Soviet Union</w:t>
      </w:r>
      <w:r w:rsidRPr="00B31A2D">
        <w:rPr>
          <w:rFonts w:asciiTheme="minorHAnsi" w:hAnsiTheme="minorHAnsi"/>
          <w:sz w:val="16"/>
        </w:rPr>
        <w:t xml:space="preserve">. Furthermore, </w:t>
      </w:r>
      <w:r w:rsidRPr="00B31A2D">
        <w:rPr>
          <w:rStyle w:val="StyleUnderline"/>
          <w:rFonts w:asciiTheme="minorHAnsi" w:hAnsiTheme="minorHAnsi"/>
        </w:rPr>
        <w:t>if U.S. government officials really believed that nuclear deterrence worked, they would not have resorted to championing “Star Wars</w:t>
      </w:r>
      <w:r w:rsidRPr="00B31A2D">
        <w:rPr>
          <w:rFonts w:asciiTheme="minorHAnsi" w:hAnsiTheme="minorHAnsi"/>
          <w:sz w:val="16"/>
        </w:rPr>
        <w:t xml:space="preserve">” and its modern variant, national missile defense. </w:t>
      </w:r>
      <w:r w:rsidRPr="00B31A2D">
        <w:rPr>
          <w:rStyle w:val="StyleUnderline"/>
          <w:rFonts w:asciiTheme="minorHAnsi" w:hAnsiTheme="minorHAnsi"/>
        </w:rPr>
        <w:t>Why are these vastly expensive</w:t>
      </w:r>
      <w:r w:rsidRPr="00B31A2D">
        <w:rPr>
          <w:rFonts w:asciiTheme="minorHAnsi" w:hAnsiTheme="minorHAnsi"/>
          <w:sz w:val="16"/>
        </w:rPr>
        <w:t>—and probably unworkable—</w:t>
      </w:r>
      <w:r w:rsidRPr="00B31A2D">
        <w:rPr>
          <w:rStyle w:val="StyleUnderline"/>
          <w:rFonts w:asciiTheme="minorHAnsi" w:hAnsiTheme="minorHAnsi"/>
        </w:rPr>
        <w:t>military defense systems needed if other nuclear powers are deterred from attacking by U.S. nuclear might</w:t>
      </w:r>
      <w:r w:rsidRPr="00B31A2D">
        <w:rPr>
          <w:rFonts w:asciiTheme="minorHAnsi" w:hAnsiTheme="minorHAnsi"/>
          <w:sz w:val="16"/>
        </w:rPr>
        <w:t xml:space="preserve">? Of course, </w:t>
      </w:r>
      <w:r w:rsidRPr="00B31A2D">
        <w:rPr>
          <w:rStyle w:val="StyleUnderline"/>
          <w:rFonts w:asciiTheme="minorHAnsi" w:hAnsiTheme="minorHAnsi"/>
        </w:rPr>
        <w:t>the bottom line for those Americans convinced that nuclear weapons safeguard them from a Chinese nuclear attack might be that the U.S. nuclear arsenal is far greater than its Chinese counterpart.</w:t>
      </w:r>
      <w:r w:rsidRPr="00B31A2D">
        <w:rPr>
          <w:rFonts w:asciiTheme="minorHAnsi" w:hAnsiTheme="minorHAnsi"/>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B31A2D">
        <w:rPr>
          <w:rStyle w:val="StyleUnderline"/>
          <w:rFonts w:asciiTheme="minorHAnsi" w:hAnsiTheme="minorHAnsi"/>
        </w:rPr>
        <w:t xml:space="preserve">A </w:t>
      </w:r>
      <w:r w:rsidRPr="00EE10E0">
        <w:rPr>
          <w:rStyle w:val="StyleUnderline"/>
          <w:rFonts w:asciiTheme="minorHAnsi" w:hAnsiTheme="minorHAnsi"/>
          <w:highlight w:val="cyan"/>
        </w:rPr>
        <w:t>nuclear attack by China would immediately slaughter at least 10 million Americans</w:t>
      </w:r>
      <w:r w:rsidRPr="00B31A2D">
        <w:rPr>
          <w:rStyle w:val="StyleUnderline"/>
          <w:rFonts w:asciiTheme="minorHAnsi" w:hAnsiTheme="minorHAnsi"/>
        </w:rPr>
        <w:t xml:space="preserve"> </w:t>
      </w:r>
      <w:r w:rsidRPr="00B31A2D">
        <w:rPr>
          <w:rFonts w:asciiTheme="minorHAnsi" w:hAnsiTheme="minorHAnsi"/>
          <w:sz w:val="16"/>
        </w:rPr>
        <w:t xml:space="preserve">in a great storm of blast and fire, while leaving many more dying horribly of sickness and radiation poisoning. </w:t>
      </w:r>
      <w:r w:rsidRPr="00EE10E0">
        <w:rPr>
          <w:rStyle w:val="StyleUnderline"/>
          <w:rFonts w:asciiTheme="minorHAnsi" w:hAnsiTheme="minorHAnsi"/>
          <w:highlight w:val="cyan"/>
        </w:rPr>
        <w:t>The Chinese death toll in a nuclear war would be far highe</w:t>
      </w:r>
      <w:r w:rsidRPr="00B31A2D">
        <w:rPr>
          <w:rStyle w:val="StyleUnderline"/>
          <w:rFonts w:asciiTheme="minorHAnsi" w:hAnsiTheme="minorHAnsi"/>
        </w:rPr>
        <w:t>r</w:t>
      </w:r>
      <w:r w:rsidRPr="00B31A2D">
        <w:rPr>
          <w:rFonts w:asciiTheme="minorHAnsi" w:hAnsiTheme="minorHAnsi"/>
          <w:sz w:val="16"/>
        </w:rPr>
        <w:t xml:space="preserve">. </w:t>
      </w:r>
      <w:r w:rsidRPr="00B31A2D">
        <w:rPr>
          <w:rStyle w:val="BoldUnderline"/>
          <w:rFonts w:asciiTheme="minorHAnsi" w:hAnsiTheme="minorHAnsi"/>
        </w:rPr>
        <w:t>Both nations would be reduced to smoldering, radioactive wastelands</w:t>
      </w:r>
      <w:r w:rsidRPr="00B31A2D">
        <w:rPr>
          <w:rFonts w:asciiTheme="minorHAnsi" w:hAnsiTheme="minorHAnsi"/>
          <w:sz w:val="16"/>
        </w:rPr>
        <w:t xml:space="preserve">. Also, </w:t>
      </w:r>
      <w:r w:rsidRPr="00EE10E0">
        <w:rPr>
          <w:rStyle w:val="BoldUnderline"/>
          <w:rFonts w:asciiTheme="minorHAnsi" w:hAnsiTheme="minorHAnsi"/>
          <w:highlight w:val="cyan"/>
        </w:rPr>
        <w:t>radioactive debris</w:t>
      </w:r>
      <w:r w:rsidRPr="00B31A2D">
        <w:rPr>
          <w:rStyle w:val="BoldUnderline"/>
          <w:rFonts w:asciiTheme="minorHAnsi" w:hAnsiTheme="minorHAnsi"/>
        </w:rPr>
        <w:t xml:space="preserve"> sent aloft by the nuclear explosions </w:t>
      </w:r>
      <w:r w:rsidRPr="00EE10E0">
        <w:rPr>
          <w:rStyle w:val="BoldUnderline"/>
          <w:rFonts w:asciiTheme="minorHAnsi" w:hAnsiTheme="minorHAnsi"/>
          <w:highlight w:val="cyan"/>
        </w:rPr>
        <w:t>would</w:t>
      </w:r>
      <w:r w:rsidRPr="00B31A2D">
        <w:rPr>
          <w:rStyle w:val="BoldUnderline"/>
          <w:rFonts w:asciiTheme="minorHAnsi" w:hAnsiTheme="minorHAnsi"/>
        </w:rPr>
        <w:t xml:space="preserve"> </w:t>
      </w:r>
      <w:r w:rsidRPr="00B31A2D">
        <w:rPr>
          <w:rStyle w:val="Emphasis"/>
          <w:rFonts w:asciiTheme="minorHAnsi" w:hAnsiTheme="minorHAnsi"/>
        </w:rPr>
        <w:t>blot out the sun</w:t>
      </w:r>
      <w:r w:rsidRPr="00B31A2D">
        <w:rPr>
          <w:rStyle w:val="BoldUnderline"/>
          <w:rFonts w:asciiTheme="minorHAnsi" w:hAnsiTheme="minorHAnsi"/>
        </w:rPr>
        <w:t xml:space="preserve"> and </w:t>
      </w:r>
      <w:r w:rsidRPr="00EE10E0">
        <w:rPr>
          <w:rStyle w:val="BoldUnderline"/>
          <w:rFonts w:asciiTheme="minorHAnsi" w:hAnsiTheme="minorHAnsi"/>
          <w:highlight w:val="cyan"/>
        </w:rPr>
        <w:t xml:space="preserve">bring on a </w:t>
      </w:r>
      <w:r w:rsidRPr="00EE10E0">
        <w:rPr>
          <w:rStyle w:val="Emphasis"/>
          <w:rFonts w:asciiTheme="minorHAnsi" w:hAnsiTheme="minorHAnsi"/>
          <w:highlight w:val="cyan"/>
        </w:rPr>
        <w:t>“nuclear winter”</w:t>
      </w:r>
      <w:r w:rsidRPr="00B31A2D">
        <w:rPr>
          <w:rStyle w:val="Emphasis"/>
          <w:rFonts w:asciiTheme="minorHAnsi" w:hAnsiTheme="minorHAnsi"/>
        </w:rPr>
        <w:t xml:space="preserve"> around the globe—destroying agriculture, creating worldwide famine, and </w:t>
      </w:r>
      <w:r w:rsidRPr="00EE10E0">
        <w:rPr>
          <w:rStyle w:val="Emphasis"/>
          <w:rFonts w:asciiTheme="minorHAnsi" w:hAnsiTheme="minorHAnsi"/>
          <w:highlight w:val="cyan"/>
        </w:rPr>
        <w:t>generating chaos and destruction</w:t>
      </w:r>
      <w:r w:rsidRPr="00B31A2D">
        <w:rPr>
          <w:rStyle w:val="Emphasis"/>
          <w:rFonts w:asciiTheme="minorHAnsi" w:hAnsiTheme="minorHAnsi"/>
        </w:rPr>
        <w:t>.</w:t>
      </w:r>
      <w:r w:rsidRPr="00B31A2D">
        <w:rPr>
          <w:rFonts w:asciiTheme="minorHAnsi" w:hAnsiTheme="minorHAnsi"/>
          <w:sz w:val="16"/>
        </w:rPr>
        <w:t xml:space="preserve"> </w:t>
      </w:r>
    </w:p>
    <w:p w14:paraId="1C650CAD" w14:textId="77777777" w:rsidR="00F62A76" w:rsidRPr="002A5352" w:rsidRDefault="00F62A76" w:rsidP="00F62A76">
      <w:pPr>
        <w:rPr>
          <w:sz w:val="16"/>
        </w:rPr>
      </w:pPr>
    </w:p>
    <w:p w14:paraId="0DEC3193" w14:textId="062EC468" w:rsidR="00E0283E" w:rsidRPr="005B57C8" w:rsidRDefault="00F62A76" w:rsidP="00E0283E">
      <w:pPr>
        <w:pStyle w:val="Heading4"/>
      </w:pPr>
      <w:r>
        <w:t>Status quo cooperation, m</w:t>
      </w:r>
      <w:r w:rsidR="00E0283E" w:rsidRPr="005B57C8">
        <w:t>utually assured destruction and intervening actors don’t apply- cyber terrorism could result in misinterpreted actions and attacks</w:t>
      </w:r>
    </w:p>
    <w:p w14:paraId="393680B0" w14:textId="77777777" w:rsidR="00E0283E" w:rsidRPr="00EE6BA0" w:rsidRDefault="00E0283E" w:rsidP="00E0283E">
      <w:proofErr w:type="spellStart"/>
      <w:r w:rsidRPr="002837A7">
        <w:rPr>
          <w:rStyle w:val="Style13ptBold"/>
        </w:rPr>
        <w:t>Cimbala</w:t>
      </w:r>
      <w:proofErr w:type="spellEnd"/>
      <w:r w:rsidRPr="002837A7">
        <w:rPr>
          <w:rStyle w:val="Style13ptBold"/>
        </w:rPr>
        <w:t>, 11</w:t>
      </w:r>
      <w:r w:rsidRPr="00EE6BA0">
        <w:t xml:space="preserve"> (Stephen, </w:t>
      </w:r>
      <w:r w:rsidRPr="002837A7">
        <w:t xml:space="preserve">Distinguished Professor of Political Science at Penn State University–Brandywine, </w:t>
      </w:r>
      <w:r w:rsidRPr="00EE6BA0">
        <w:t>Spring, Strategic Studies Quarterly, “Nuclear Crisis Management and “</w:t>
      </w:r>
      <w:proofErr w:type="spellStart"/>
      <w:r w:rsidRPr="00EE6BA0">
        <w:t>Cyberwar</w:t>
      </w:r>
      <w:proofErr w:type="spellEnd"/>
      <w:r w:rsidRPr="00EE6BA0">
        <w:t>” Phishing for Trouble</w:t>
      </w:r>
      <w:proofErr w:type="gramStart"/>
      <w:r w:rsidRPr="00EE6BA0">
        <w:t>?,</w:t>
      </w:r>
      <w:proofErr w:type="gramEnd"/>
      <w:r w:rsidRPr="00EE6BA0">
        <w:t xml:space="preserve">” </w:t>
      </w:r>
      <w:hyperlink r:id="rId14" w:history="1">
        <w:r w:rsidRPr="00EE6BA0">
          <w:rPr>
            <w:rStyle w:val="Hyperlink"/>
          </w:rPr>
          <w:t>http://www.au.af.mil/au/ssq/2011/spring/cimbala.pdf</w:t>
        </w:r>
      </w:hyperlink>
      <w:r>
        <w:t>, page 124-126, accessed 07/07/16</w:t>
      </w:r>
      <w:r w:rsidRPr="00EE6BA0">
        <w:t>, MM)</w:t>
      </w:r>
    </w:p>
    <w:p w14:paraId="7AF3A0D2" w14:textId="77777777" w:rsidR="00E0283E" w:rsidRPr="004F0704" w:rsidRDefault="00E0283E" w:rsidP="00E0283E">
      <w:pPr>
        <w:rPr>
          <w:sz w:val="12"/>
        </w:rPr>
      </w:pPr>
      <w:r w:rsidRPr="00EE6BA0">
        <w:rPr>
          <w:sz w:val="12"/>
        </w:rPr>
        <w:t xml:space="preserve">Notwithstanding the preceding disclaimers, </w:t>
      </w:r>
      <w:r w:rsidRPr="00EE10E0">
        <w:rPr>
          <w:rStyle w:val="StyleUnderline"/>
          <w:highlight w:val="cyan"/>
        </w:rPr>
        <w:t>information warfare has the potential to attack or disrupt successful crisis management</w:t>
      </w:r>
      <w:r w:rsidRPr="00EE6BA0">
        <w:rPr>
          <w:rStyle w:val="StyleUnderline"/>
        </w:rPr>
        <w:t xml:space="preserve"> on each of four dimensions. First, </w:t>
      </w:r>
      <w:r w:rsidRPr="00EE10E0">
        <w:rPr>
          <w:rStyle w:val="StyleUnderline"/>
          <w:highlight w:val="cyan"/>
        </w:rPr>
        <w:t>it can muddy the signals being sent from one side to the other in a crisis.</w:t>
      </w:r>
      <w:r w:rsidRPr="00EE6BA0">
        <w:rPr>
          <w:rStyle w:val="StyleUnderline"/>
        </w:rPr>
        <w:t xml:space="preserve"> This can be done deliberately or inadvertentl</w:t>
      </w:r>
      <w:r w:rsidRPr="00EE6BA0">
        <w:rPr>
          <w:sz w:val="12"/>
        </w:rPr>
        <w:t xml:space="preserve">y. Suppose one side plants a virus or worm in the other’s communications networks.19 </w:t>
      </w:r>
      <w:proofErr w:type="gramStart"/>
      <w:r w:rsidRPr="00EE6BA0">
        <w:rPr>
          <w:rStyle w:val="StyleUnderline"/>
        </w:rPr>
        <w:t>The</w:t>
      </w:r>
      <w:proofErr w:type="gramEnd"/>
      <w:r w:rsidRPr="00EE6BA0">
        <w:rPr>
          <w:rStyle w:val="StyleUnderline"/>
        </w:rPr>
        <w:t xml:space="preserve"> virus or worm becomes activated during the crisis and destroys or alters information.</w:t>
      </w:r>
      <w:r w:rsidRPr="00EE6BA0">
        <w:rPr>
          <w:sz w:val="12"/>
        </w:rPr>
        <w:t xml:space="preserve"> The missing or altered information may make it more difficult for the cyber victim to arrange a military attack. But destroyed or altered information may mislead either side into thinking that its signal has been correctly interpreted when it has not. Thus, side A may intend to signal “resolve” instead of “yield” to its opponent on a particular issue. Side B, misperceiving a “yield” message, may decide to continue its aggression, meeting unexpected resistance and causing a much more dangerous situation to develop</w:t>
      </w:r>
      <w:r w:rsidRPr="00EE6BA0">
        <w:rPr>
          <w:rStyle w:val="StyleUnderline"/>
        </w:rPr>
        <w:t xml:space="preserve">. </w:t>
      </w:r>
      <w:proofErr w:type="spellStart"/>
      <w:r w:rsidRPr="00EE10E0">
        <w:rPr>
          <w:rStyle w:val="StyleUnderline"/>
          <w:highlight w:val="cyan"/>
        </w:rPr>
        <w:t>Infowar</w:t>
      </w:r>
      <w:proofErr w:type="spellEnd"/>
      <w:r w:rsidRPr="00EE10E0">
        <w:rPr>
          <w:rStyle w:val="StyleUnderline"/>
          <w:highlight w:val="cyan"/>
        </w:rPr>
        <w:t xml:space="preserve"> can also destroy or disrupt communication channels necessary for successful crisis management. One way it can do this is to disrupt communication links between policymakers and military commanders</w:t>
      </w:r>
      <w:r w:rsidRPr="00EE6BA0">
        <w:rPr>
          <w:rStyle w:val="StyleUnderline"/>
        </w:rPr>
        <w:t xml:space="preserve"> during a period of high threat and severe time pressure. </w:t>
      </w:r>
      <w:r w:rsidRPr="00EE6BA0">
        <w:rPr>
          <w:sz w:val="12"/>
        </w:rPr>
        <w:t xml:space="preserve">Two kinds of unanticipated problems, from the standpoint of civil-military relations, are possible under these conditions. First, political leaders may have </w:t>
      </w:r>
      <w:proofErr w:type="spellStart"/>
      <w:r w:rsidRPr="00EE6BA0">
        <w:rPr>
          <w:sz w:val="12"/>
        </w:rPr>
        <w:t>predelegated</w:t>
      </w:r>
      <w:proofErr w:type="spellEnd"/>
      <w:r w:rsidRPr="00EE6BA0">
        <w:rPr>
          <w:sz w:val="12"/>
        </w:rPr>
        <w:t xml:space="preserve"> limited authority for nuclear release or launch under restrictive conditions; only when these few conditions obtain, according to the Nuclear Crisis Management and “</w:t>
      </w:r>
      <w:proofErr w:type="spellStart"/>
      <w:r w:rsidRPr="00EE6BA0">
        <w:rPr>
          <w:sz w:val="12"/>
        </w:rPr>
        <w:t>Cyberwar</w:t>
      </w:r>
      <w:proofErr w:type="spellEnd"/>
      <w:r w:rsidRPr="00EE6BA0">
        <w:rPr>
          <w:sz w:val="12"/>
        </w:rPr>
        <w:t xml:space="preserve">” protocols of </w:t>
      </w:r>
      <w:proofErr w:type="spellStart"/>
      <w:r w:rsidRPr="00EE6BA0">
        <w:rPr>
          <w:sz w:val="12"/>
        </w:rPr>
        <w:t>predelegation</w:t>
      </w:r>
      <w:proofErr w:type="spellEnd"/>
      <w:r w:rsidRPr="00EE6BA0">
        <w:rPr>
          <w:sz w:val="12"/>
        </w:rPr>
        <w:t xml:space="preserve">, would military commanders be authorized to employ nuclear weapons distributed within their command. </w:t>
      </w:r>
      <w:r w:rsidRPr="00EE6BA0">
        <w:rPr>
          <w:rStyle w:val="StyleUnderline"/>
        </w:rPr>
        <w:t xml:space="preserve">Clogged, destroyed, or </w:t>
      </w:r>
      <w:r w:rsidRPr="00EE10E0">
        <w:rPr>
          <w:rStyle w:val="StyleUnderline"/>
          <w:highlight w:val="cyan"/>
        </w:rPr>
        <w:t>disrupted communications could prevent top leaders from knowing that military commanders perceived a situation to be far more desperate, and thus permissive of nuclear initiative, than it really was</w:t>
      </w:r>
      <w:r w:rsidRPr="00EE6BA0">
        <w:rPr>
          <w:rStyle w:val="StyleUnderline"/>
        </w:rPr>
        <w:t>.</w:t>
      </w:r>
      <w:r w:rsidRPr="00EE6BA0">
        <w:rPr>
          <w:sz w:val="12"/>
        </w:rPr>
        <w:t xml:space="preserve"> During the Cold War, for example, disrupted communications between the US National Command Authority and ballistic missile submarines, once the latter came under attack, could have resulted in a joint decision by submarine officers to launch in the absence of contrary instructions. Second, information warfare during a crisis will almost certainly increase the time pressure under which political leaders operate. It may do this literally, or it may affect the perceived timelines within which the policymaking process can make its decisions. Once either side sees parts of its command, control, and communications (</w:t>
      </w:r>
      <w:proofErr w:type="gramStart"/>
      <w:r w:rsidRPr="00EE6BA0">
        <w:rPr>
          <w:sz w:val="12"/>
        </w:rPr>
        <w:t>C3 )</w:t>
      </w:r>
      <w:proofErr w:type="gramEnd"/>
      <w:r w:rsidRPr="00EE6BA0">
        <w:rPr>
          <w:sz w:val="12"/>
        </w:rPr>
        <w:t xml:space="preserve"> system being subverted by phony information or extraneous cyber noise, its sense of panic at the possible loss of military options will be enormous. In the case of US Cold War nuclear war plans, for example, disruption of even portions of the strategic C3 system could have prevented competent execution of parts of the SIOP (the strategic nuclear war plan). The SIOP depended upon finely orchestrated time-on-target estimates and precise damage expectancies against various classes of targets. Partially misinformed or </w:t>
      </w:r>
      <w:proofErr w:type="spellStart"/>
      <w:r w:rsidRPr="00EE6BA0">
        <w:rPr>
          <w:sz w:val="12"/>
        </w:rPr>
        <w:t>disinformed</w:t>
      </w:r>
      <w:proofErr w:type="spellEnd"/>
      <w:r w:rsidRPr="00EE6BA0">
        <w:rPr>
          <w:sz w:val="12"/>
        </w:rPr>
        <w:t xml:space="preserve"> networks and communications centers would have led to redundant attacks against the same target sets and, quite possibly, unplanned attacks on friendly military or civilian installations. </w:t>
      </w:r>
      <w:r w:rsidRPr="00EE6BA0">
        <w:rPr>
          <w:rStyle w:val="StyleUnderline"/>
        </w:rPr>
        <w:t xml:space="preserve">A third potentially disruptive effect of </w:t>
      </w:r>
      <w:proofErr w:type="spellStart"/>
      <w:r w:rsidRPr="00EE6BA0">
        <w:rPr>
          <w:rStyle w:val="StyleUnderline"/>
        </w:rPr>
        <w:t>infowar</w:t>
      </w:r>
      <w:proofErr w:type="spellEnd"/>
      <w:r w:rsidRPr="00EE6BA0">
        <w:rPr>
          <w:rStyle w:val="StyleUnderline"/>
        </w:rPr>
        <w:t xml:space="preserve"> on nuclear crisis management is that </w:t>
      </w:r>
      <w:r w:rsidRPr="00EE10E0">
        <w:rPr>
          <w:rStyle w:val="StyleUnderline"/>
          <w:highlight w:val="cyan"/>
        </w:rPr>
        <w:t>it may reduce the search for available alternatives to the few and desperate. Policymakers</w:t>
      </w:r>
      <w:r w:rsidRPr="00EE6BA0">
        <w:rPr>
          <w:rStyle w:val="StyleUnderline"/>
        </w:rPr>
        <w:t xml:space="preserve"> searching for escapes from crisis denouements </w:t>
      </w:r>
      <w:r w:rsidRPr="00EE10E0">
        <w:rPr>
          <w:rStyle w:val="StyleUnderline"/>
          <w:highlight w:val="cyan"/>
        </w:rPr>
        <w:t>need flexible options and creative problem solving. Victims of information warfare may have a diminished ability to solve problems routinely,</w:t>
      </w:r>
      <w:r w:rsidRPr="00EE6BA0">
        <w:rPr>
          <w:rStyle w:val="StyleUnderline"/>
        </w:rPr>
        <w:t xml:space="preserve"> let alone creatively, once information networks are filled with flotsam and jetsam.</w:t>
      </w:r>
      <w:r w:rsidRPr="00EE6BA0">
        <w:rPr>
          <w:sz w:val="12"/>
        </w:rPr>
        <w:t xml:space="preserve"> Questions to operators will be poorly posed, and responses (if available at all) will be driven toward the least common denominator of previously programmed standard operating procedures. Retaliatory systems that depend on launch-on-warning instead of survival after riding out an attack are especially vulnerable to reduced time cycles and restricted alternatives: A well-designed warning system cannot save commanders from misjudging the situation under the constraints of time and information imposed by a posture of Stephen J. </w:t>
      </w:r>
      <w:proofErr w:type="spellStart"/>
      <w:r w:rsidRPr="00EE6BA0">
        <w:rPr>
          <w:sz w:val="12"/>
        </w:rPr>
        <w:t>Cimbala</w:t>
      </w:r>
      <w:proofErr w:type="spellEnd"/>
      <w:r w:rsidRPr="00EE6BA0">
        <w:rPr>
          <w:sz w:val="12"/>
        </w:rPr>
        <w:t xml:space="preserve"> Strategic Studies Quarterly </w:t>
      </w:r>
      <w:r w:rsidRPr="00EE6BA0">
        <w:rPr>
          <w:rFonts w:ascii="Times New Roman" w:hAnsi="Times New Roman" w:cs="Times New Roman"/>
          <w:sz w:val="12"/>
        </w:rPr>
        <w:t>♦</w:t>
      </w:r>
      <w:r w:rsidRPr="00EE6BA0">
        <w:rPr>
          <w:sz w:val="12"/>
        </w:rPr>
        <w:t xml:space="preserve"> Spring 2011 [ 126 ] launch on warning. Such a posture truncates the decision process too early for iterative estimates to converge on reality. Rapid reaction is inherently unstable because it cuts short the learning time needed to match perception with reality.20 The propensity to search for the first available alternative that meets minimum satisfactory conditions of goal attainment is strong enough under normal conditions in nonmilitary bureaucratic organizations.21 In </w:t>
      </w:r>
      <w:proofErr w:type="spellStart"/>
      <w:r w:rsidRPr="00EE6BA0">
        <w:rPr>
          <w:sz w:val="12"/>
        </w:rPr>
        <w:t>civilmilitary</w:t>
      </w:r>
      <w:proofErr w:type="spellEnd"/>
      <w:r w:rsidRPr="00EE6BA0">
        <w:rPr>
          <w:sz w:val="12"/>
        </w:rPr>
        <w:t xml:space="preserve"> command and control systems under the stress of nuclear crisis decision making, the first available alternative may quite literally be the last; or so policymakers and their military advisors may persuade themselves. Accordingly, the bias toward prompt and adequate solutions is strong. During the Cuban missile crisis, a number of members of the presidential advisory group continued to propound an air strike and invasion of Cuba during the entire 13 days of crisis deliberation. Had less time been available for debate and had President Kennedy not deliberately structured the discussion in a way that forced alternatives to the surface, the air strike and invasion might well have been the chosen alternative.22 </w:t>
      </w:r>
      <w:r w:rsidRPr="00EE6BA0">
        <w:rPr>
          <w:rStyle w:val="StyleUnderline"/>
        </w:rPr>
        <w:t xml:space="preserve">Fourth and finally on the issue of crisis management, </w:t>
      </w:r>
      <w:proofErr w:type="spellStart"/>
      <w:r w:rsidRPr="00EE10E0">
        <w:rPr>
          <w:rStyle w:val="StyleUnderline"/>
          <w:highlight w:val="cyan"/>
        </w:rPr>
        <w:t>infowar</w:t>
      </w:r>
      <w:proofErr w:type="spellEnd"/>
      <w:r w:rsidRPr="00EE10E0">
        <w:rPr>
          <w:rStyle w:val="StyleUnderline"/>
          <w:highlight w:val="cyan"/>
        </w:rPr>
        <w:t xml:space="preserve"> can cause flawed images of each side’s intentions and capabilities to be conveyed to the other, with potentially disastrous results.</w:t>
      </w:r>
      <w:r w:rsidRPr="00EE6BA0">
        <w:rPr>
          <w:rStyle w:val="StyleUnderline"/>
        </w:rPr>
        <w:t xml:space="preserve"> Another example from the Cuban crisis demonstrates the possible side effects of simple misunderstanding and </w:t>
      </w:r>
      <w:proofErr w:type="spellStart"/>
      <w:r w:rsidRPr="00EE6BA0">
        <w:rPr>
          <w:rStyle w:val="StyleUnderline"/>
        </w:rPr>
        <w:t>noncommunication</w:t>
      </w:r>
      <w:proofErr w:type="spellEnd"/>
      <w:r w:rsidRPr="00EE6BA0">
        <w:rPr>
          <w:rStyle w:val="StyleUnderline"/>
        </w:rPr>
        <w:t xml:space="preserve"> on US crisis management. At the most tense period of the crisis, a U-2 reconnaissance aircraft got off course and strayed into Soviet airspace. </w:t>
      </w:r>
      <w:proofErr w:type="gramStart"/>
      <w:r w:rsidRPr="00EE6BA0">
        <w:rPr>
          <w:rStyle w:val="StyleUnderline"/>
        </w:rPr>
        <w:t>US</w:t>
      </w:r>
      <w:proofErr w:type="gramEnd"/>
      <w:r w:rsidRPr="00EE6BA0">
        <w:rPr>
          <w:rStyle w:val="StyleUnderline"/>
        </w:rPr>
        <w:t xml:space="preserve"> and Soviet fighters scrambled, and a possible Arctic confrontation of air forces loomed. Khrushchev later told Kennedy that Soviet air defenses might have interpreted the U-2 flight as a prestrike reconnaissance mission or as a bomber, calling for a compensatory response by Moscow.</w:t>
      </w:r>
      <w:r w:rsidRPr="00EE6BA0">
        <w:rPr>
          <w:sz w:val="12"/>
        </w:rPr>
        <w:t xml:space="preserve">23 Fortunately Moscow chose to give the United States the benefit of the doubt in this instance and to permit US fighters to escort the wayward U-2 back to Alaska. Why this scheduled U-2 mission was not scrubbed once the crisis began has never been fully revealed; the answer may be as simple as bureaucratic inertia compounded by </w:t>
      </w:r>
      <w:proofErr w:type="spellStart"/>
      <w:r w:rsidRPr="00EE6BA0">
        <w:rPr>
          <w:sz w:val="12"/>
        </w:rPr>
        <w:t>noncommunication</w:t>
      </w:r>
      <w:proofErr w:type="spellEnd"/>
      <w:r w:rsidRPr="00EE6BA0">
        <w:rPr>
          <w:sz w:val="12"/>
        </w:rPr>
        <w:t xml:space="preserve"> down the chain of command by policymakers who failed to appreciate the risk of “normal” reconnaissance under these extraordinary conditions.</w:t>
      </w:r>
    </w:p>
    <w:p w14:paraId="6F6DA407" w14:textId="24A7F95F" w:rsidR="00E0283E" w:rsidRDefault="00E0283E" w:rsidP="00E0283E">
      <w:pPr>
        <w:pStyle w:val="Heading4"/>
      </w:pPr>
      <w:r>
        <w:t xml:space="preserve">JIE’s Solve – Create Sustainable </w:t>
      </w:r>
      <w:proofErr w:type="spellStart"/>
      <w:r>
        <w:t>Cybersecurity</w:t>
      </w:r>
      <w:proofErr w:type="spellEnd"/>
      <w:r>
        <w:t xml:space="preserve"> Initiatives to Solve for Technological Lapses </w:t>
      </w:r>
      <w:r w:rsidR="00F62A76">
        <w:t xml:space="preserve">– Checks Escalation and Aggression in SCS </w:t>
      </w:r>
    </w:p>
    <w:p w14:paraId="5C3A979A" w14:textId="77777777" w:rsidR="00E0283E" w:rsidRPr="002A5352" w:rsidRDefault="00E0283E" w:rsidP="00E0283E">
      <w:pPr>
        <w:rPr>
          <w:rStyle w:val="Style13ptBold"/>
        </w:rPr>
      </w:pPr>
      <w:proofErr w:type="spellStart"/>
      <w:r>
        <w:rPr>
          <w:rStyle w:val="Style13ptBold"/>
        </w:rPr>
        <w:t>Galdorisi</w:t>
      </w:r>
      <w:proofErr w:type="spellEnd"/>
      <w:r>
        <w:rPr>
          <w:rStyle w:val="Style13ptBold"/>
        </w:rPr>
        <w:t xml:space="preserve"> 15 </w:t>
      </w:r>
      <w:r w:rsidRPr="00661FAE">
        <w:t>—</w:t>
      </w:r>
      <w:r>
        <w:t xml:space="preserve"> George </w:t>
      </w:r>
      <w:proofErr w:type="spellStart"/>
      <w:r>
        <w:t>Galdorisi</w:t>
      </w:r>
      <w:proofErr w:type="spellEnd"/>
      <w:r>
        <w:t xml:space="preserve"> is a career naval aviator who began his writing career in 1978 with an article in U.S. Naval Institute Proceedings. His Navy career included four command tours and five years as a carrier strike group chief of staff, as well as three years leading the United States delegation for military-to-military talks with the Chinese navy. He is currently the Director of the Corporate Strategy Group at the Navy’s C4ISR Center of Excellence in San Diego, California, 2015 (“Networks: The Global Component,” United States Naval Institute, 12-2015, Available to Subscribing Institutions via </w:t>
      </w:r>
      <w:proofErr w:type="spellStart"/>
      <w:r>
        <w:t>ProQuest</w:t>
      </w:r>
      <w:proofErr w:type="spellEnd"/>
      <w:r>
        <w:t>, Accessed on 7-6-2016)//CM</w:t>
      </w:r>
    </w:p>
    <w:p w14:paraId="4ED6E0E9" w14:textId="77777777" w:rsidR="00E0283E" w:rsidRDefault="00E0283E" w:rsidP="00E0283E">
      <w:pPr>
        <w:rPr>
          <w:sz w:val="16"/>
        </w:rPr>
      </w:pPr>
      <w:r w:rsidRPr="00EE10E0">
        <w:rPr>
          <w:rStyle w:val="StyleUnderline"/>
          <w:highlight w:val="cyan"/>
        </w:rPr>
        <w:t>It's taken nearly a quarter-century for the Sea Services to get their collective heads around electronic technology.</w:t>
      </w:r>
      <w:r w:rsidRPr="00DF1454">
        <w:rPr>
          <w:rStyle w:val="StyleUnderline"/>
        </w:rPr>
        <w:t xml:space="preserve"> </w:t>
      </w:r>
      <w:r w:rsidRPr="00EE10E0">
        <w:rPr>
          <w:rStyle w:val="StyleUnderline"/>
          <w:highlight w:val="cyan"/>
        </w:rPr>
        <w:t>Today's J</w:t>
      </w:r>
      <w:r w:rsidRPr="00DF1454">
        <w:rPr>
          <w:rStyle w:val="StyleUnderline"/>
        </w:rPr>
        <w:t xml:space="preserve">oint </w:t>
      </w:r>
      <w:r w:rsidRPr="00EE10E0">
        <w:rPr>
          <w:rStyle w:val="StyleUnderline"/>
          <w:highlight w:val="cyan"/>
        </w:rPr>
        <w:t>I</w:t>
      </w:r>
      <w:r w:rsidRPr="00DF1454">
        <w:rPr>
          <w:rStyle w:val="StyleUnderline"/>
        </w:rPr>
        <w:t xml:space="preserve">nformation </w:t>
      </w:r>
      <w:r w:rsidRPr="00EE10E0">
        <w:rPr>
          <w:rStyle w:val="StyleUnderline"/>
          <w:highlight w:val="cyan"/>
        </w:rPr>
        <w:t>E</w:t>
      </w:r>
      <w:r w:rsidRPr="00DF1454">
        <w:rPr>
          <w:rStyle w:val="StyleUnderline"/>
        </w:rPr>
        <w:t xml:space="preserve">nvironment </w:t>
      </w:r>
      <w:r w:rsidRPr="00EE10E0">
        <w:rPr>
          <w:rStyle w:val="StyleUnderline"/>
          <w:highlight w:val="cyan"/>
        </w:rPr>
        <w:t>needs to get it right</w:t>
      </w:r>
      <w:r w:rsidRPr="00DF1454">
        <w:rPr>
          <w:rStyle w:val="StyleUnderline"/>
        </w:rPr>
        <w:t>-internationally.</w:t>
      </w:r>
      <w:r>
        <w:rPr>
          <w:rStyle w:val="StyleUnderline"/>
        </w:rPr>
        <w:t xml:space="preserve"> </w:t>
      </w:r>
      <w:r w:rsidRPr="002A5352">
        <w:rPr>
          <w:sz w:val="16"/>
        </w:rPr>
        <w:t xml:space="preserve">While the land wars in the Middle East and southern Asia wind down, the U.S. military remains engaged globally. That means it must accomplish its missions in an increasingly constrained budget environment, which forces difficult decisions. As the 2014 Quadrennial Defense Review noted: The QDR describes the tough choices we are making in a period of fiscal austerity to maintain the world's finest fighting forces. These include reducing force structure in order to protect and expand critical capabilities, modernizing the forces, and investing in readiness. Although the future force will be smaller, it will be ready, capable and able to project power over great distances.1 In making these hard judgments, the Department of Defense has been forced to seek efficiencies wherever possible, which could have an impact on </w:t>
      </w:r>
      <w:proofErr w:type="spellStart"/>
      <w:r w:rsidRPr="002A5352">
        <w:rPr>
          <w:sz w:val="16"/>
        </w:rPr>
        <w:t>warfighting</w:t>
      </w:r>
      <w:proofErr w:type="spellEnd"/>
      <w:r w:rsidRPr="002A5352">
        <w:rPr>
          <w:sz w:val="16"/>
        </w:rPr>
        <w:t xml:space="preserve"> effectiveness unless we remain watchful. One of the ways the DOD is setting out to achieve this is by consolidating like products and services that support </w:t>
      </w:r>
      <w:proofErr w:type="spellStart"/>
      <w:r w:rsidRPr="002A5352">
        <w:rPr>
          <w:sz w:val="16"/>
        </w:rPr>
        <w:t>warfighting</w:t>
      </w:r>
      <w:proofErr w:type="spellEnd"/>
      <w:r w:rsidRPr="002A5352">
        <w:rPr>
          <w:sz w:val="16"/>
        </w:rPr>
        <w:t xml:space="preserve"> imperatives while also saving money. In the case of networks, where all the military services are beneficiaries, the DOD has charged the Defense Information Services Agency (DISA) to consolidate these networks and create a Joint Information Environment (JIE).2 </w:t>
      </w:r>
      <w:proofErr w:type="gramStart"/>
      <w:r w:rsidRPr="002A5352">
        <w:rPr>
          <w:sz w:val="16"/>
        </w:rPr>
        <w:t>The</w:t>
      </w:r>
      <w:proofErr w:type="gramEnd"/>
      <w:r w:rsidRPr="002A5352">
        <w:rPr>
          <w:sz w:val="16"/>
        </w:rPr>
        <w:t xml:space="preserve"> military's Title 10 responsibilities include to "organize and equip their services to perform all functions pertaining to their department." Thus, it is fair to ask-as each service becomes increasingly dependent on networks for </w:t>
      </w:r>
      <w:proofErr w:type="spellStart"/>
      <w:r w:rsidRPr="002A5352">
        <w:rPr>
          <w:sz w:val="16"/>
        </w:rPr>
        <w:t>warfighting</w:t>
      </w:r>
      <w:proofErr w:type="spellEnd"/>
      <w:r w:rsidRPr="002A5352">
        <w:rPr>
          <w:sz w:val="16"/>
        </w:rPr>
        <w:t xml:space="preserve"> effectiveness-whether DISA can effectively meet the </w:t>
      </w:r>
      <w:proofErr w:type="spellStart"/>
      <w:r w:rsidRPr="002A5352">
        <w:rPr>
          <w:sz w:val="16"/>
        </w:rPr>
        <w:t>warfighting</w:t>
      </w:r>
      <w:proofErr w:type="spellEnd"/>
      <w:r w:rsidRPr="002A5352">
        <w:rPr>
          <w:sz w:val="16"/>
        </w:rPr>
        <w:t xml:space="preserve"> needs of each service with the planned JIE. And since the U.S. military-and especially the U.S. Navy-will likely partner with friends and allies in almost any scenario, is the JIE being designed to facilitate seamless networking with them? If not, then the Navy will need to intervene to ensure that it does. The JIE: A Long Lineage As the lead agency for instantiating the JIE, DISA has stewardship for a department-wide network to support the services in all their networking needs. The JIE promises to increase mission effectiveness, strengthen </w:t>
      </w:r>
      <w:proofErr w:type="spellStart"/>
      <w:r w:rsidRPr="002A5352">
        <w:rPr>
          <w:sz w:val="16"/>
        </w:rPr>
        <w:t>cybersecurity</w:t>
      </w:r>
      <w:proofErr w:type="spellEnd"/>
      <w:r w:rsidRPr="002A5352">
        <w:rPr>
          <w:sz w:val="16"/>
        </w:rPr>
        <w:t xml:space="preserve">, deliver capabilities to the warfighter faster, and improve interoperability while saving money through cost efficiencies. Implicit in this definition is the need to support the joint warfighter and make interoperability among the services something that is built into the overarching network, not something bolted on after the fact. A key to understanding the JIE is to recognize that it is not the "new new-' thing." The concept for a military Global Information Grid, or GIG, was already gaining traction in the U.S. Navy a quarter-century ago with the Copernicus initiative. As then-Chief of Naval Operations Admiral Jeremy </w:t>
      </w:r>
      <w:proofErr w:type="spellStart"/>
      <w:r w:rsidRPr="002A5352">
        <w:rPr>
          <w:sz w:val="16"/>
        </w:rPr>
        <w:t>Boorda</w:t>
      </w:r>
      <w:proofErr w:type="spellEnd"/>
      <w:r w:rsidRPr="002A5352">
        <w:rPr>
          <w:sz w:val="16"/>
        </w:rPr>
        <w:t xml:space="preserve"> later explained it: Copernicus is the Navy's initiative to make command, control, communications, computers and intelligence (C4I) systems responsive to the warfighter; to field these systems quickly; to capitalize on advances in technology; and to shape our doctrine to reflect these changes.3 This concept gained additional purchase in 1998 with the Proceedings article "Network-Centric Warfare: Its Origin and Future," by Vice Admiral Arthur </w:t>
      </w:r>
      <w:proofErr w:type="spellStart"/>
      <w:r w:rsidRPr="002A5352">
        <w:rPr>
          <w:sz w:val="16"/>
        </w:rPr>
        <w:t>Cebrowski</w:t>
      </w:r>
      <w:proofErr w:type="spellEnd"/>
      <w:r w:rsidRPr="002A5352">
        <w:rPr>
          <w:sz w:val="16"/>
        </w:rPr>
        <w:t xml:space="preserve"> and John Garstka.4 In 2002, the Department of Defense issued formal guidance entitled Global Information Grid (GIG) Overarching Policy. By 2009, the GIG had morphed into the Defense Information Enterprise. What we call the JIE today has been brewing in earlier instantiations for the better part of 25 years. Some skeptics may wonder if the JIE </w:t>
      </w:r>
      <w:proofErr w:type="gramStart"/>
      <w:r w:rsidRPr="002A5352">
        <w:rPr>
          <w:sz w:val="16"/>
        </w:rPr>
        <w:t>wall achieve</w:t>
      </w:r>
      <w:proofErr w:type="gramEnd"/>
      <w:r w:rsidRPr="002A5352">
        <w:rPr>
          <w:sz w:val="16"/>
        </w:rPr>
        <w:t xml:space="preserve"> more success than its admittedly partially implemented earlier versions. With its focus on governance, operations, and technical synchronization, most informed observers are of the mindset that the JIE wall be implemented successfully. One of the key reasons is the support from all the services, which begs the question, where does the JIE fit into U.S. </w:t>
      </w:r>
      <w:proofErr w:type="spellStart"/>
      <w:r w:rsidRPr="002A5352">
        <w:rPr>
          <w:sz w:val="16"/>
        </w:rPr>
        <w:t>warfighting</w:t>
      </w:r>
      <w:proofErr w:type="spellEnd"/>
      <w:r w:rsidRPr="002A5352">
        <w:rPr>
          <w:sz w:val="16"/>
        </w:rPr>
        <w:t xml:space="preserve"> plans? Joint </w:t>
      </w:r>
      <w:proofErr w:type="spellStart"/>
      <w:r w:rsidRPr="002A5352">
        <w:rPr>
          <w:sz w:val="16"/>
        </w:rPr>
        <w:t>Warfighting</w:t>
      </w:r>
      <w:proofErr w:type="spellEnd"/>
      <w:r w:rsidRPr="002A5352">
        <w:rPr>
          <w:sz w:val="16"/>
        </w:rPr>
        <w:t xml:space="preserve"> in 2015 As the DISA publication Enabling the Joint Information Environment (JIE): Shaping the Enterprise for the Conflicts of Tomorrow emphasizes, the JIE is first and foremost a </w:t>
      </w:r>
      <w:proofErr w:type="spellStart"/>
      <w:r w:rsidRPr="002A5352">
        <w:rPr>
          <w:sz w:val="16"/>
        </w:rPr>
        <w:t>w^arfighting</w:t>
      </w:r>
      <w:proofErr w:type="spellEnd"/>
      <w:r w:rsidRPr="002A5352">
        <w:rPr>
          <w:sz w:val="16"/>
        </w:rPr>
        <w:t xml:space="preserve"> network that also supports administrative functions, not the other </w:t>
      </w:r>
      <w:proofErr w:type="spellStart"/>
      <w:r w:rsidRPr="002A5352">
        <w:rPr>
          <w:sz w:val="16"/>
        </w:rPr>
        <w:t>w^ay</w:t>
      </w:r>
      <w:proofErr w:type="spellEnd"/>
      <w:r w:rsidRPr="002A5352">
        <w:rPr>
          <w:sz w:val="16"/>
        </w:rPr>
        <w:t xml:space="preserve"> around. And it is </w:t>
      </w:r>
      <w:proofErr w:type="spellStart"/>
      <w:r w:rsidRPr="002A5352">
        <w:rPr>
          <w:sz w:val="16"/>
        </w:rPr>
        <w:t>warfighting</w:t>
      </w:r>
      <w:proofErr w:type="spellEnd"/>
      <w:r w:rsidRPr="002A5352">
        <w:rPr>
          <w:sz w:val="16"/>
        </w:rPr>
        <w:t xml:space="preserve"> networks that play such a prominent role in the U.S. military's capstone publication that describes the way the joint force will conduct operations in the future- Joint Vision 2020. Undergirding JV2020's quest for full dominance over adversaries is the need to achieve information superiority as a prerequisite for </w:t>
      </w:r>
      <w:proofErr w:type="spellStart"/>
      <w:r w:rsidRPr="002A5352">
        <w:rPr>
          <w:sz w:val="16"/>
        </w:rPr>
        <w:t>warfighting</w:t>
      </w:r>
      <w:proofErr w:type="spellEnd"/>
      <w:r w:rsidRPr="002A5352">
        <w:rPr>
          <w:sz w:val="16"/>
        </w:rPr>
        <w:t xml:space="preserve"> success. Indeed, as JV2020 notes: Information Superiority is the capability to collect, process, and disseminate an uninterrupted flow of information while exploiting or denying an adversary's ability to do the same. . . . The joint force will use information and knowledge to achieve decision superiority, support advanced command and control capabilities, and to reach the full potential of dominant maneuver, precision engagement, full dimensional protection, and focused logistics.5 This document, as well as a succession of other joint publications, emphasizes the importance of full integration of U.S. military forces in any campaign. Operations as diverse as Desert Storm, Enduring Freedom, Iraqi Freedom, and others have demonstrated that w&gt;hat used to pass for joint operations-giving each of the services a separate area in which to operate with little more than incidental contact-is no longer an effective </w:t>
      </w:r>
      <w:proofErr w:type="spellStart"/>
      <w:r w:rsidRPr="002A5352">
        <w:rPr>
          <w:sz w:val="16"/>
        </w:rPr>
        <w:t>watrfighting</w:t>
      </w:r>
      <w:proofErr w:type="spellEnd"/>
      <w:r w:rsidRPr="002A5352">
        <w:rPr>
          <w:sz w:val="16"/>
        </w:rPr>
        <w:t xml:space="preserve"> strategy. And more recently, other national-security publications, from the National Security Strategy, to the Quadrennial Defense Review, to the Navy's updated Cooperative Strategy for 21st Century </w:t>
      </w:r>
      <w:proofErr w:type="spellStart"/>
      <w:r w:rsidRPr="002A5352">
        <w:rPr>
          <w:sz w:val="16"/>
        </w:rPr>
        <w:t>Seapower</w:t>
      </w:r>
      <w:proofErr w:type="spellEnd"/>
      <w:r w:rsidRPr="002A5352">
        <w:rPr>
          <w:sz w:val="16"/>
        </w:rPr>
        <w:t xml:space="preserve">, have all emphasized the importance of operating with our allies and partners. The National Security Strategy put it this way: "We will lead with capable partners. In an interconnected world, there are no global problems that can be solved without the United States, and few that can be solved by the United States alone."6 This comes back to the JIE and the reason DISA must provide stewardship for this network. If each service designed its own </w:t>
      </w:r>
      <w:proofErr w:type="spellStart"/>
      <w:r w:rsidRPr="002A5352">
        <w:rPr>
          <w:sz w:val="16"/>
        </w:rPr>
        <w:t>warfighting</w:t>
      </w:r>
      <w:proofErr w:type="spellEnd"/>
      <w:r w:rsidRPr="002A5352">
        <w:rPr>
          <w:sz w:val="16"/>
        </w:rPr>
        <w:t xml:space="preserve"> network, joint integration and interoperability would be doomed for the simple fact that these networks would not be interoperable. But if separate networks have served the U.S. military services well in the past, why is an integrated network needed now, and why must this network also be designed to include our friends and allies? The reason is the dramatic change in the international-security paradigm and the substantial anti-access/area-denial (A2/ AD) challenge presented by potential adversaries. The A2/AD Conundrum Over the past decade, rapid advances in military technology have given potential adversaries the capability to deny access to U.S. military forces operating forward to protect U.S. equities and reassure allies. While strategic documents like the QDR have been careful to use terms like "near-peer competitor," independent analysts have been less reticent in naming specific regional adversaries. Notably, two studies by the Center for Strategic and Budgetary Assessments (CSBA) highlight the efforts of China and Iran as catalysts behind what initially had come to be called the Air Sea Battle Concept (now called the Joint Concept for Access and Maneuver in the Global Commons, or JAM-GC) as a means to overcome the A2/AD challenge. As the first of these studies lays out, both China and Iran are investing in capabilities to "raise precipitously over time-and perhaps prohibitively-the cost to the United States of projecting power into two areas of vital interest: the Western Pacific and the Persian Gulf."7 In its second study, </w:t>
      </w:r>
      <w:proofErr w:type="spellStart"/>
      <w:r w:rsidRPr="002A5352">
        <w:rPr>
          <w:sz w:val="16"/>
        </w:rPr>
        <w:t>AirSea</w:t>
      </w:r>
      <w:proofErr w:type="spellEnd"/>
      <w:r w:rsidRPr="002A5352">
        <w:rPr>
          <w:sz w:val="16"/>
        </w:rPr>
        <w:t xml:space="preserve"> Battle: A Point-of-Departure Operational Concept, CSBA analyzes possible options to counter the A2/AD threat posed by the Chinese People's Liberation Army.8 Both publications also emphasize the importance of the U.S. military operating forward with our friends and allies. As Lieutenant Peyton Price pointed out in his prize-winning article in the July 2014 issue of Proceedings: "</w:t>
      </w:r>
      <w:r w:rsidRPr="00661A86">
        <w:rPr>
          <w:rStyle w:val="StyleUnderline"/>
        </w:rPr>
        <w:t>The Navy has strength in the joint information environment that no other service has on a day-to-day basis. We facilitate the President's ability to place an information node where no other branch can go</w:t>
      </w:r>
      <w:r w:rsidRPr="002A5352">
        <w:rPr>
          <w:sz w:val="16"/>
        </w:rPr>
        <w:t xml:space="preserve">."9 That point is important, but what he didn't say is that the U.S. Navy will fight forward with its friends and allies. The 2015 Cooperative Strategy for 21st Century </w:t>
      </w:r>
      <w:proofErr w:type="spellStart"/>
      <w:r w:rsidRPr="002A5352">
        <w:rPr>
          <w:sz w:val="16"/>
        </w:rPr>
        <w:t>Seapower</w:t>
      </w:r>
      <w:proofErr w:type="spellEnd"/>
      <w:r w:rsidRPr="002A5352">
        <w:rPr>
          <w:sz w:val="16"/>
        </w:rPr>
        <w:t xml:space="preserve"> put it this way: "</w:t>
      </w:r>
      <w:r w:rsidRPr="00EE10E0">
        <w:rPr>
          <w:rStyle w:val="StyleUnderline"/>
          <w:highlight w:val="cyan"/>
        </w:rPr>
        <w:t>America's security and prosperity grows with that of our allies</w:t>
      </w:r>
      <w:r w:rsidRPr="00661A86">
        <w:rPr>
          <w:rStyle w:val="StyleUnderline"/>
        </w:rPr>
        <w:t xml:space="preserve"> and partners. The Sea </w:t>
      </w:r>
      <w:r w:rsidRPr="00EE10E0">
        <w:rPr>
          <w:rStyle w:val="StyleUnderline"/>
          <w:highlight w:val="cyan"/>
        </w:rPr>
        <w:t>Services will continue expanding</w:t>
      </w:r>
      <w:r w:rsidRPr="00661A86">
        <w:rPr>
          <w:rStyle w:val="StyleUnderline"/>
        </w:rPr>
        <w:t xml:space="preserve"> the global network of navies to address our common security interests."</w:t>
      </w:r>
      <w:r w:rsidRPr="002A5352">
        <w:rPr>
          <w:sz w:val="16"/>
        </w:rPr>
        <w:t xml:space="preserve">10 </w:t>
      </w:r>
      <w:r w:rsidRPr="00EE10E0">
        <w:rPr>
          <w:rStyle w:val="StyleUnderline"/>
          <w:highlight w:val="cyan"/>
        </w:rPr>
        <w:t>The U.S. Navy has embraced this idea throughout its history</w:t>
      </w:r>
      <w:r w:rsidRPr="00661A86">
        <w:rPr>
          <w:rStyle w:val="StyleUnderline"/>
        </w:rPr>
        <w:t>, but especially over the past decade. Ten years ago,</w:t>
      </w:r>
      <w:r w:rsidRPr="002A5352">
        <w:rPr>
          <w:sz w:val="16"/>
        </w:rPr>
        <w:t xml:space="preserve"> then-Chief of Naval Operations Admiral Mike </w:t>
      </w:r>
      <w:r w:rsidRPr="00661A86">
        <w:rPr>
          <w:rStyle w:val="StyleUnderline"/>
        </w:rPr>
        <w:t>Mullen unveiled the concept of the 'Thousand-Ship Navy"</w:t>
      </w:r>
      <w:r w:rsidRPr="002A5352">
        <w:rPr>
          <w:sz w:val="16"/>
        </w:rPr>
        <w:t xml:space="preserve"> at the International </w:t>
      </w:r>
      <w:proofErr w:type="spellStart"/>
      <w:r w:rsidRPr="002A5352">
        <w:rPr>
          <w:sz w:val="16"/>
        </w:rPr>
        <w:t>Seapower</w:t>
      </w:r>
      <w:proofErr w:type="spellEnd"/>
      <w:r w:rsidRPr="002A5352">
        <w:rPr>
          <w:sz w:val="16"/>
        </w:rPr>
        <w:t xml:space="preserve"> Symposium in Newport, Rhode Island. </w:t>
      </w:r>
      <w:r w:rsidRPr="00661A86">
        <w:rPr>
          <w:rStyle w:val="StyleUnderline"/>
        </w:rPr>
        <w:t xml:space="preserve">Renamed </w:t>
      </w:r>
      <w:r w:rsidRPr="00EE10E0">
        <w:rPr>
          <w:rStyle w:val="StyleUnderline"/>
          <w:highlight w:val="cyan"/>
        </w:rPr>
        <w:t>the</w:t>
      </w:r>
      <w:r w:rsidRPr="00661A86">
        <w:rPr>
          <w:rStyle w:val="StyleUnderline"/>
        </w:rPr>
        <w:t xml:space="preserve"> "Global Maritime Partnership" (</w:t>
      </w:r>
      <w:r w:rsidRPr="00EE10E0">
        <w:rPr>
          <w:rStyle w:val="StyleUnderline"/>
          <w:highlight w:val="cyan"/>
        </w:rPr>
        <w:t>GMP)</w:t>
      </w:r>
      <w:r w:rsidRPr="00661A86">
        <w:rPr>
          <w:rStyle w:val="StyleUnderline"/>
        </w:rPr>
        <w:t xml:space="preserve">, the concept </w:t>
      </w:r>
      <w:r w:rsidRPr="00EE10E0">
        <w:rPr>
          <w:rStyle w:val="StyleUnderline"/>
          <w:highlight w:val="cyan"/>
        </w:rPr>
        <w:t xml:space="preserve">was embraced </w:t>
      </w:r>
      <w:r w:rsidRPr="00E51349">
        <w:rPr>
          <w:rStyle w:val="StyleUnderline"/>
        </w:rPr>
        <w:t>by the</w:t>
      </w:r>
      <w:r w:rsidRPr="00661A86">
        <w:rPr>
          <w:rStyle w:val="StyleUnderline"/>
        </w:rPr>
        <w:t xml:space="preserve"> community of </w:t>
      </w:r>
      <w:r w:rsidRPr="00EE10E0">
        <w:rPr>
          <w:rStyle w:val="StyleUnderline"/>
          <w:highlight w:val="cyan"/>
        </w:rPr>
        <w:t>nations</w:t>
      </w:r>
      <w:r w:rsidRPr="00661A86">
        <w:rPr>
          <w:rStyle w:val="StyleUnderline"/>
        </w:rPr>
        <w:t xml:space="preserve"> for a compelling reason: They </w:t>
      </w:r>
      <w:r w:rsidRPr="00EE10E0">
        <w:rPr>
          <w:rStyle w:val="StyleUnderline"/>
          <w:highlight w:val="cyan"/>
        </w:rPr>
        <w:t>recognized the importance of maintaining the rule of law on the global commons while also coming to grips with the realization that no single nation had the assets to ensure security on the seas.</w:t>
      </w:r>
      <w:r>
        <w:rPr>
          <w:rStyle w:val="StyleUnderline"/>
        </w:rPr>
        <w:t xml:space="preserve"> </w:t>
      </w:r>
      <w:r w:rsidRPr="00661A86">
        <w:rPr>
          <w:rStyle w:val="StyleUnderline"/>
        </w:rPr>
        <w:t xml:space="preserve">As the world's premier maritime power, </w:t>
      </w:r>
      <w:r w:rsidRPr="00EE10E0">
        <w:rPr>
          <w:rStyle w:val="StyleUnderline"/>
          <w:highlight w:val="cyan"/>
        </w:rPr>
        <w:t>the U</w:t>
      </w:r>
      <w:r w:rsidRPr="00661A86">
        <w:rPr>
          <w:rStyle w:val="StyleUnderline"/>
        </w:rPr>
        <w:t xml:space="preserve">nited </w:t>
      </w:r>
      <w:r w:rsidRPr="00EE10E0">
        <w:rPr>
          <w:rStyle w:val="StyleUnderline"/>
          <w:highlight w:val="cyan"/>
        </w:rPr>
        <w:t>S</w:t>
      </w:r>
      <w:r w:rsidRPr="00661A86">
        <w:rPr>
          <w:rStyle w:val="StyleUnderline"/>
        </w:rPr>
        <w:t xml:space="preserve">tates </w:t>
      </w:r>
      <w:r w:rsidRPr="00EE10E0">
        <w:rPr>
          <w:rStyle w:val="StyleUnderline"/>
          <w:highlight w:val="cyan"/>
        </w:rPr>
        <w:t>has the largest stake in safeguarding the global commons</w:t>
      </w:r>
      <w:r w:rsidRPr="00661A86">
        <w:rPr>
          <w:rStyle w:val="StyleUnderline"/>
        </w:rPr>
        <w:t>. The nation's Sea Services-Navy, Marine Corps, and Coast Guard-</w:t>
      </w:r>
      <w:proofErr w:type="gramStart"/>
      <w:r w:rsidRPr="00661A86">
        <w:rPr>
          <w:rStyle w:val="StyleUnderline"/>
        </w:rPr>
        <w:t>have been</w:t>
      </w:r>
      <w:proofErr w:type="gramEnd"/>
      <w:r w:rsidRPr="00661A86">
        <w:rPr>
          <w:rStyle w:val="StyleUnderline"/>
        </w:rPr>
        <w:t xml:space="preserve"> the primary instruments of ensuring America's security and prosperity on the oceans. When Admiral Mullen proposed his concept, the Navy had far more ships than it has today. </w:t>
      </w:r>
      <w:r w:rsidRPr="00EE10E0">
        <w:rPr>
          <w:rStyle w:val="StyleUnderline"/>
          <w:highlight w:val="cyan"/>
        </w:rPr>
        <w:t>In the face of such a declining number to ensure security on the oceans, the United States needs a networked GMP now more than ever.</w:t>
      </w:r>
      <w:r>
        <w:rPr>
          <w:rStyle w:val="StyleUnderline"/>
        </w:rPr>
        <w:t xml:space="preserve"> </w:t>
      </w:r>
      <w:r w:rsidRPr="002A5352">
        <w:rPr>
          <w:sz w:val="16"/>
        </w:rPr>
        <w:t xml:space="preserve">The New Imperative for GMPs </w:t>
      </w:r>
      <w:proofErr w:type="gramStart"/>
      <w:r w:rsidRPr="002A5352">
        <w:rPr>
          <w:sz w:val="16"/>
        </w:rPr>
        <w:t>In</w:t>
      </w:r>
      <w:proofErr w:type="gramEnd"/>
      <w:r w:rsidRPr="002A5352">
        <w:rPr>
          <w:sz w:val="16"/>
        </w:rPr>
        <w:t xml:space="preserve"> introducing his original concept, Admiral Mullen stated: As we combine our advantages, I envision a 1,000-ship navy-a fleet-in-being, if you will-made up of the best capabilities of all freedom-loving navies of the world. . . This 1,000-ship navy would integrate the capabilities of the maritime services to create a fully interoperable force, an international city at sea.11 Since then, </w:t>
      </w:r>
      <w:r w:rsidRPr="00EE10E0">
        <w:rPr>
          <w:rStyle w:val="StyleUnderline"/>
          <w:highlight w:val="cyan"/>
        </w:rPr>
        <w:t>the need for "freedom-loving navies"</w:t>
      </w:r>
      <w:r w:rsidRPr="00661A86">
        <w:rPr>
          <w:rStyle w:val="StyleUnderline"/>
        </w:rPr>
        <w:t xml:space="preserve"> </w:t>
      </w:r>
      <w:r w:rsidRPr="00EE10E0">
        <w:rPr>
          <w:rStyle w:val="StyleUnderline"/>
          <w:highlight w:val="cyan"/>
        </w:rPr>
        <w:t>to</w:t>
      </w:r>
      <w:r w:rsidRPr="00661A86">
        <w:rPr>
          <w:rStyle w:val="StyleUnderline"/>
        </w:rPr>
        <w:t xml:space="preserve"> integrate their capabilities and </w:t>
      </w:r>
      <w:r w:rsidRPr="00EE10E0">
        <w:rPr>
          <w:rStyle w:val="StyleUnderline"/>
          <w:highlight w:val="cyan"/>
        </w:rPr>
        <w:t>work together</w:t>
      </w:r>
      <w:r w:rsidRPr="00661A86">
        <w:rPr>
          <w:rStyle w:val="StyleUnderline"/>
        </w:rPr>
        <w:t xml:space="preserve"> cooperatively at sea </w:t>
      </w:r>
      <w:r w:rsidRPr="00EE10E0">
        <w:rPr>
          <w:rStyle w:val="StyleUnderline"/>
          <w:highlight w:val="cyan"/>
        </w:rPr>
        <w:t>has increased dramatically</w:t>
      </w:r>
      <w:r w:rsidRPr="00661A86">
        <w:rPr>
          <w:rStyle w:val="StyleUnderline"/>
        </w:rPr>
        <w:t xml:space="preserve"> </w:t>
      </w:r>
      <w:r w:rsidRPr="00EE10E0">
        <w:rPr>
          <w:rStyle w:val="StyleUnderline"/>
          <w:highlight w:val="cyan"/>
        </w:rPr>
        <w:t xml:space="preserve">in the face </w:t>
      </w:r>
      <w:r w:rsidRPr="00E51349">
        <w:rPr>
          <w:rStyle w:val="StyleUnderline"/>
        </w:rPr>
        <w:t xml:space="preserve">of a wide range of </w:t>
      </w:r>
      <w:r w:rsidRPr="00EE10E0">
        <w:rPr>
          <w:rStyle w:val="StyleUnderline"/>
          <w:highlight w:val="cyan"/>
        </w:rPr>
        <w:t>threats</w:t>
      </w:r>
      <w:r w:rsidRPr="00661A86">
        <w:rPr>
          <w:rStyle w:val="StyleUnderline"/>
        </w:rPr>
        <w:t xml:space="preserve"> on and around the global commons. Among the most prominent are:</w:t>
      </w:r>
      <w:r>
        <w:rPr>
          <w:rStyle w:val="StyleUnderline"/>
        </w:rPr>
        <w:t xml:space="preserve"> </w:t>
      </w:r>
      <w:r w:rsidRPr="002A5352">
        <w:rPr>
          <w:sz w:val="16"/>
        </w:rPr>
        <w:t xml:space="preserve">* </w:t>
      </w:r>
      <w:r w:rsidRPr="00EE10E0">
        <w:rPr>
          <w:rStyle w:val="StyleUnderline"/>
          <w:highlight w:val="cyan"/>
        </w:rPr>
        <w:t>China is asserting its growing military power primarily at sea</w:t>
      </w:r>
      <w:r w:rsidRPr="00661A86">
        <w:rPr>
          <w:rStyle w:val="StyleUnderline"/>
        </w:rPr>
        <w:t xml:space="preserve">. Ten years ago, </w:t>
      </w:r>
      <w:r w:rsidRPr="00EE10E0">
        <w:rPr>
          <w:rStyle w:val="StyleUnderline"/>
          <w:highlight w:val="cyan"/>
        </w:rPr>
        <w:t>no oracle could have predicted the aggressive Chinese territorial claims</w:t>
      </w:r>
      <w:r w:rsidRPr="00661A86">
        <w:rPr>
          <w:rStyle w:val="StyleUnderline"/>
        </w:rPr>
        <w:t xml:space="preserve"> over the </w:t>
      </w:r>
      <w:proofErr w:type="spellStart"/>
      <w:r w:rsidRPr="00661A86">
        <w:rPr>
          <w:rStyle w:val="StyleUnderline"/>
        </w:rPr>
        <w:t>Diaoyu</w:t>
      </w:r>
      <w:proofErr w:type="spellEnd"/>
      <w:r w:rsidRPr="00661A86">
        <w:rPr>
          <w:rStyle w:val="StyleUnderline"/>
        </w:rPr>
        <w:t>/</w:t>
      </w:r>
      <w:proofErr w:type="spellStart"/>
      <w:r w:rsidRPr="00661A86">
        <w:rPr>
          <w:rStyle w:val="StyleUnderline"/>
        </w:rPr>
        <w:t>Senkaku</w:t>
      </w:r>
      <w:proofErr w:type="spellEnd"/>
      <w:r w:rsidRPr="00661A86">
        <w:rPr>
          <w:rStyle w:val="StyleUnderline"/>
        </w:rPr>
        <w:t xml:space="preserve"> Islands in the East China Sea and </w:t>
      </w:r>
      <w:r w:rsidRPr="00EE10E0">
        <w:rPr>
          <w:rStyle w:val="StyleUnderline"/>
          <w:highlight w:val="cyan"/>
        </w:rPr>
        <w:t>the totality of its claims over the South China Sea, an area the size of India</w:t>
      </w:r>
      <w:r w:rsidRPr="00661A86">
        <w:rPr>
          <w:rStyle w:val="StyleUnderline"/>
        </w:rPr>
        <w:t>.</w:t>
      </w:r>
      <w:r>
        <w:rPr>
          <w:rStyle w:val="StyleUnderline"/>
        </w:rPr>
        <w:t xml:space="preserve"> </w:t>
      </w:r>
      <w:r w:rsidRPr="002A5352">
        <w:rPr>
          <w:sz w:val="16"/>
        </w:rPr>
        <w:t xml:space="preserve">* </w:t>
      </w:r>
      <w:r w:rsidRPr="00661A86">
        <w:rPr>
          <w:rStyle w:val="StyleUnderline"/>
        </w:rPr>
        <w:t>North Korea</w:t>
      </w:r>
      <w:r w:rsidRPr="002A5352">
        <w:rPr>
          <w:sz w:val="16"/>
        </w:rPr>
        <w:t xml:space="preserve">, second only to China in its illegal, even bizarre, maritime claims, </w:t>
      </w:r>
      <w:r w:rsidRPr="00661A86">
        <w:rPr>
          <w:rStyle w:val="StyleUnderline"/>
        </w:rPr>
        <w:t xml:space="preserve">poses an increasing threat to its neighbors. North Korea's ongoing military buildup, aggressive missile tests, and outright naval aggression such as the sinking of the South Korean warship </w:t>
      </w:r>
      <w:proofErr w:type="spellStart"/>
      <w:r w:rsidRPr="00661A86">
        <w:rPr>
          <w:rStyle w:val="StyleUnderline"/>
        </w:rPr>
        <w:t>Cheonan</w:t>
      </w:r>
      <w:proofErr w:type="spellEnd"/>
      <w:r w:rsidRPr="00661A86">
        <w:rPr>
          <w:rStyle w:val="StyleUnderline"/>
        </w:rPr>
        <w:t>, make this region one of continued maritime strife.</w:t>
      </w:r>
      <w:r>
        <w:rPr>
          <w:rStyle w:val="StyleUnderline"/>
        </w:rPr>
        <w:t xml:space="preserve"> </w:t>
      </w:r>
      <w:r w:rsidRPr="002A5352">
        <w:rPr>
          <w:sz w:val="16"/>
        </w:rPr>
        <w:t>*</w:t>
      </w:r>
      <w:r w:rsidRPr="00661A86">
        <w:rPr>
          <w:rStyle w:val="StyleUnderline"/>
        </w:rPr>
        <w:t xml:space="preserve"> A resurgent Russia has flexed its muscles in increasingly assertive ways, and NATO nations are more united in seeking to thwart Russian aggression on or from the sea. Russia's move into Crimea and its efforts to obtain more capable naval vessels have caused NATO navies to seek more ways to cooperate.</w:t>
      </w:r>
      <w:r>
        <w:rPr>
          <w:rStyle w:val="StyleUnderline"/>
        </w:rPr>
        <w:t xml:space="preserve"> </w:t>
      </w:r>
      <w:r w:rsidRPr="002A5352">
        <w:rPr>
          <w:sz w:val="16"/>
        </w:rPr>
        <w:t xml:space="preserve">* </w:t>
      </w:r>
      <w:r w:rsidRPr="00EE10E0">
        <w:rPr>
          <w:rStyle w:val="StyleUnderline"/>
          <w:highlight w:val="cyan"/>
        </w:rPr>
        <w:t>The proliferation of ballistic missiles, some armed with weapons of mass destruction</w:t>
      </w:r>
      <w:r w:rsidRPr="00661A86">
        <w:rPr>
          <w:rStyle w:val="StyleUnderline"/>
        </w:rPr>
        <w:t>, in the hands of rogue states such as Iran and North Korea h</w:t>
      </w:r>
      <w:r w:rsidRPr="00EE10E0">
        <w:rPr>
          <w:rStyle w:val="StyleUnderline"/>
          <w:highlight w:val="cyan"/>
        </w:rPr>
        <w:t>as propelled nations and navies to work together</w:t>
      </w:r>
      <w:r w:rsidRPr="00661A86">
        <w:rPr>
          <w:rStyle w:val="StyleUnderline"/>
        </w:rPr>
        <w:t xml:space="preserve"> with Aegis-equipped ships in the Eastern Mediterranean and the Western Pacific in order to defend against this existential threat.</w:t>
      </w:r>
      <w:r>
        <w:rPr>
          <w:rStyle w:val="StyleUnderline"/>
        </w:rPr>
        <w:t xml:space="preserve"> </w:t>
      </w:r>
      <w:r w:rsidRPr="002A5352">
        <w:rPr>
          <w:sz w:val="16"/>
        </w:rPr>
        <w:t xml:space="preserve">* In spite of the recent drop in the price of oil, </w:t>
      </w:r>
      <w:r w:rsidRPr="00EE10E0">
        <w:rPr>
          <w:rStyle w:val="StyleUnderline"/>
          <w:highlight w:val="cyan"/>
        </w:rPr>
        <w:t>the nations of Asia</w:t>
      </w:r>
      <w:r w:rsidRPr="00661A86">
        <w:rPr>
          <w:rStyle w:val="StyleUnderline"/>
        </w:rPr>
        <w:t xml:space="preserve"> and Europe </w:t>
      </w:r>
      <w:r w:rsidRPr="00EE10E0">
        <w:rPr>
          <w:rStyle w:val="StyleUnderline"/>
          <w:highlight w:val="cyan"/>
        </w:rPr>
        <w:t>are</w:t>
      </w:r>
      <w:r w:rsidRPr="00661A86">
        <w:rPr>
          <w:rStyle w:val="StyleUnderline"/>
        </w:rPr>
        <w:t xml:space="preserve"> critically </w:t>
      </w:r>
      <w:r w:rsidRPr="00EE10E0">
        <w:rPr>
          <w:rStyle w:val="StyleUnderline"/>
          <w:highlight w:val="cyan"/>
        </w:rPr>
        <w:t>dependent</w:t>
      </w:r>
      <w:r w:rsidRPr="00661A86">
        <w:rPr>
          <w:rStyle w:val="StyleUnderline"/>
        </w:rPr>
        <w:t xml:space="preserve"> </w:t>
      </w:r>
      <w:r w:rsidRPr="00EE10E0">
        <w:rPr>
          <w:rStyle w:val="StyleUnderline"/>
          <w:highlight w:val="cyan"/>
        </w:rPr>
        <w:t>on the unimpeded flow of oil to maintain their economic growth and stability</w:t>
      </w:r>
      <w:r w:rsidRPr="00661A86">
        <w:rPr>
          <w:rStyle w:val="StyleUnderline"/>
        </w:rPr>
        <w:t xml:space="preserve">. </w:t>
      </w:r>
      <w:r w:rsidRPr="00EE10E0">
        <w:rPr>
          <w:rStyle w:val="StyleUnderline"/>
          <w:highlight w:val="cyan"/>
        </w:rPr>
        <w:t>Yet this commodity must pass through</w:t>
      </w:r>
      <w:r w:rsidRPr="00661A86">
        <w:rPr>
          <w:rStyle w:val="StyleUnderline"/>
        </w:rPr>
        <w:t xml:space="preserve"> increasingly </w:t>
      </w:r>
      <w:r w:rsidRPr="00EE10E0">
        <w:rPr>
          <w:rStyle w:val="StyleUnderline"/>
          <w:highlight w:val="cyan"/>
        </w:rPr>
        <w:t>vulnerable choke points</w:t>
      </w:r>
      <w:r w:rsidRPr="00661A86">
        <w:rPr>
          <w:rStyle w:val="StyleUnderline"/>
        </w:rPr>
        <w:t xml:space="preserve"> </w:t>
      </w:r>
      <w:r w:rsidRPr="00EE10E0">
        <w:rPr>
          <w:rStyle w:val="StyleUnderline"/>
          <w:highlight w:val="cyan"/>
        </w:rPr>
        <w:t>that even minor</w:t>
      </w:r>
      <w:r w:rsidRPr="00661A86">
        <w:rPr>
          <w:rStyle w:val="StyleUnderline"/>
        </w:rPr>
        <w:t xml:space="preserve"> naval powers or </w:t>
      </w:r>
      <w:r w:rsidRPr="00EE10E0">
        <w:rPr>
          <w:rStyle w:val="StyleUnderline"/>
          <w:highlight w:val="cyan"/>
        </w:rPr>
        <w:t>terrorist groups could close down</w:t>
      </w:r>
      <w:r w:rsidRPr="00661A86">
        <w:rPr>
          <w:rStyle w:val="StyleUnderline"/>
        </w:rPr>
        <w:t>.</w:t>
      </w:r>
      <w:r w:rsidRPr="002A5352">
        <w:rPr>
          <w:sz w:val="16"/>
        </w:rPr>
        <w:t xml:space="preserve"> *</w:t>
      </w:r>
      <w:r w:rsidRPr="00661A86">
        <w:rPr>
          <w:rStyle w:val="StyleUnderline"/>
        </w:rPr>
        <w:t xml:space="preserve"> The scourge of piracy has made a comeback as failed states produce a potent brew of vast areas where there is no rule of law and young men who have no other prospects than to take to the sea and hold crews or cargoes for ransom. Few nations have the naval assets to singlehandedly deal with these pirates.</w:t>
      </w:r>
      <w:r>
        <w:rPr>
          <w:rStyle w:val="StyleUnderline"/>
        </w:rPr>
        <w:t xml:space="preserve"> </w:t>
      </w:r>
      <w:r w:rsidRPr="002A5352">
        <w:rPr>
          <w:sz w:val="16"/>
        </w:rPr>
        <w:t xml:space="preserve">* </w:t>
      </w:r>
      <w:r w:rsidRPr="00661A86">
        <w:rPr>
          <w:rStyle w:val="StyleUnderline"/>
        </w:rPr>
        <w:t xml:space="preserve">Naval forces are typically the only way to bring significant relief supplies to coastal regions devastated by </w:t>
      </w:r>
      <w:r w:rsidRPr="002A5352">
        <w:rPr>
          <w:sz w:val="16"/>
        </w:rPr>
        <w:t>natural disas</w:t>
      </w:r>
      <w:r w:rsidRPr="00661A86">
        <w:rPr>
          <w:rStyle w:val="StyleUnderline"/>
        </w:rPr>
        <w:t>ters, and the navies of many nations need to be part of that relief effort.</w:t>
      </w:r>
      <w:r>
        <w:rPr>
          <w:rStyle w:val="StyleUnderline"/>
        </w:rPr>
        <w:t xml:space="preserve"> </w:t>
      </w:r>
      <w:r w:rsidRPr="00EE10E0">
        <w:rPr>
          <w:rStyle w:val="StyleUnderline"/>
          <w:highlight w:val="cyan"/>
        </w:rPr>
        <w:t>Writing in Proceedings</w:t>
      </w:r>
      <w:r w:rsidRPr="002A5352">
        <w:rPr>
          <w:sz w:val="16"/>
        </w:rPr>
        <w:t xml:space="preserve"> just two years ago, Frank Hoffman </w:t>
      </w:r>
      <w:r w:rsidRPr="00EE10E0">
        <w:rPr>
          <w:rStyle w:val="StyleUnderline"/>
          <w:highlight w:val="cyan"/>
        </w:rPr>
        <w:t>suggested</w:t>
      </w:r>
      <w:r w:rsidRPr="00EE10E0">
        <w:rPr>
          <w:sz w:val="16"/>
          <w:highlight w:val="cyan"/>
        </w:rPr>
        <w:t xml:space="preserve"> </w:t>
      </w:r>
      <w:r w:rsidRPr="00EE10E0">
        <w:rPr>
          <w:rStyle w:val="StyleUnderline"/>
          <w:highlight w:val="cyan"/>
        </w:rPr>
        <w:t>that</w:t>
      </w:r>
      <w:r w:rsidRPr="00661A86">
        <w:rPr>
          <w:rStyle w:val="StyleUnderline"/>
        </w:rPr>
        <w:t xml:space="preserve"> U.S. </w:t>
      </w:r>
      <w:r w:rsidRPr="00EE10E0">
        <w:rPr>
          <w:rStyle w:val="StyleUnderline"/>
          <w:highlight w:val="cyan"/>
        </w:rPr>
        <w:t>grand strategy evolve</w:t>
      </w:r>
      <w:r w:rsidRPr="00661A86">
        <w:rPr>
          <w:rStyle w:val="StyleUnderline"/>
        </w:rPr>
        <w:t xml:space="preserve"> from its current construct and morph </w:t>
      </w:r>
      <w:r w:rsidRPr="00EE10E0">
        <w:rPr>
          <w:rStyle w:val="StyleUnderline"/>
          <w:highlight w:val="cyan"/>
        </w:rPr>
        <w:t>to</w:t>
      </w:r>
      <w:r w:rsidRPr="00661A86">
        <w:rPr>
          <w:rStyle w:val="StyleUnderline"/>
        </w:rPr>
        <w:t xml:space="preserve"> one focused on "</w:t>
      </w:r>
      <w:r w:rsidRPr="00EE10E0">
        <w:rPr>
          <w:rStyle w:val="StyleUnderline"/>
          <w:highlight w:val="cyan"/>
        </w:rPr>
        <w:t>forward partnership</w:t>
      </w:r>
      <w:r w:rsidRPr="00661A86">
        <w:rPr>
          <w:rStyle w:val="StyleUnderline"/>
        </w:rPr>
        <w:t xml:space="preserve">." He proposed </w:t>
      </w:r>
      <w:r w:rsidRPr="00EE10E0">
        <w:rPr>
          <w:rStyle w:val="StyleUnderline"/>
          <w:highlight w:val="cyan"/>
        </w:rPr>
        <w:t>the U</w:t>
      </w:r>
      <w:r w:rsidRPr="00661A86">
        <w:rPr>
          <w:rStyle w:val="StyleUnderline"/>
        </w:rPr>
        <w:t xml:space="preserve">nited </w:t>
      </w:r>
      <w:r w:rsidRPr="00EE10E0">
        <w:rPr>
          <w:rStyle w:val="StyleUnderline"/>
          <w:highlight w:val="cyan"/>
        </w:rPr>
        <w:t>S</w:t>
      </w:r>
      <w:r w:rsidRPr="00661A86">
        <w:rPr>
          <w:rStyle w:val="StyleUnderline"/>
        </w:rPr>
        <w:t xml:space="preserve">tates </w:t>
      </w:r>
      <w:r w:rsidRPr="00EE10E0">
        <w:rPr>
          <w:rStyle w:val="StyleUnderline"/>
          <w:highlight w:val="cyan"/>
        </w:rPr>
        <w:t>should be the "managing partner"</w:t>
      </w:r>
      <w:r w:rsidRPr="00661A86">
        <w:rPr>
          <w:rStyle w:val="StyleUnderline"/>
        </w:rPr>
        <w:t xml:space="preserve"> in these arrangements, further noting, "</w:t>
      </w:r>
      <w:r w:rsidRPr="00EE10E0">
        <w:rPr>
          <w:rStyle w:val="StyleUnderline"/>
          <w:highlight w:val="cyan"/>
        </w:rPr>
        <w:t>Partnerships with allies should focus on maximizing collective capabilities</w:t>
      </w:r>
      <w:r w:rsidRPr="00661A86">
        <w:rPr>
          <w:rStyle w:val="StyleUnderline"/>
        </w:rPr>
        <w:t xml:space="preserve"> with the United States </w:t>
      </w:r>
      <w:r w:rsidRPr="00EE10E0">
        <w:rPr>
          <w:rStyle w:val="StyleUnderline"/>
          <w:highlight w:val="cyan"/>
        </w:rPr>
        <w:t>providing critical enablers such as</w:t>
      </w:r>
      <w:r w:rsidRPr="00661A86">
        <w:rPr>
          <w:rStyle w:val="StyleUnderline"/>
        </w:rPr>
        <w:t xml:space="preserve"> command-and</w:t>
      </w:r>
      <w:r>
        <w:rPr>
          <w:rStyle w:val="StyleUnderline"/>
        </w:rPr>
        <w:t xml:space="preserve"> </w:t>
      </w:r>
      <w:r w:rsidRPr="00661A86">
        <w:rPr>
          <w:rStyle w:val="StyleUnderline"/>
        </w:rPr>
        <w:t xml:space="preserve">control and </w:t>
      </w:r>
      <w:r w:rsidRPr="00EE10E0">
        <w:rPr>
          <w:rStyle w:val="StyleUnderline"/>
          <w:highlight w:val="cyan"/>
        </w:rPr>
        <w:t>intelligence, surveillance, and reconnaissance."</w:t>
      </w:r>
      <w:r w:rsidRPr="00661A86">
        <w:rPr>
          <w:rStyle w:val="StyleUnderline"/>
        </w:rPr>
        <w:t>1</w:t>
      </w:r>
      <w:r w:rsidRPr="002A5352">
        <w:rPr>
          <w:sz w:val="16"/>
        </w:rPr>
        <w:t xml:space="preserve">2 Successive Chiefs of Naval Operations have given this idea enhanced emphasis. In his Sailing Directions, Admiral Jonathan </w:t>
      </w:r>
      <w:proofErr w:type="spellStart"/>
      <w:r w:rsidRPr="002A5352">
        <w:rPr>
          <w:sz w:val="16"/>
        </w:rPr>
        <w:t>Greenert</w:t>
      </w:r>
      <w:proofErr w:type="spellEnd"/>
      <w:r w:rsidRPr="002A5352">
        <w:rPr>
          <w:sz w:val="16"/>
        </w:rPr>
        <w:t xml:space="preserve"> highlighted the importance of operating forward with maritime partners: Employ the global reach and persistent presence of forward stationed and rotational forces to secure the Nation from direct attack, assure Joint operational access and retain global freedom of action. With global partners protect the maritime freedom that is the basis for global prosperity. Foster and sustain cooperative relationships with an expanding set of allies and international partners to enhance global security.13 Admiral </w:t>
      </w:r>
      <w:proofErr w:type="spellStart"/>
      <w:r w:rsidRPr="002A5352">
        <w:rPr>
          <w:sz w:val="16"/>
        </w:rPr>
        <w:t>Greenert</w:t>
      </w:r>
      <w:proofErr w:type="spellEnd"/>
      <w:r w:rsidRPr="002A5352">
        <w:rPr>
          <w:sz w:val="16"/>
        </w:rPr>
        <w:t xml:space="preserve"> reinforced this original Sailing Directions guidance in these pages in May 2014, in his article, "Forging a Global Network of Navies," where he noted, "The U.S. Navy has rarely operated alone in a crisis. One of our advantages, as a nation and a Navy, has been our extensive network of alliances, partnerships, and coalitions."14 But while the concept of a global maritime partnership has caught on, and the willingness to work together on the maritime commons cooperatively is real, there are substantial barriers to fielding an effective GMP today. </w:t>
      </w:r>
      <w:r w:rsidRPr="00EE10E0">
        <w:rPr>
          <w:rStyle w:val="StyleUnderline"/>
          <w:highlight w:val="cyan"/>
        </w:rPr>
        <w:t>Unless</w:t>
      </w:r>
      <w:r w:rsidRPr="00DF1454">
        <w:rPr>
          <w:rStyle w:val="StyleUnderline"/>
        </w:rPr>
        <w:t xml:space="preserve"> or until nations and </w:t>
      </w:r>
      <w:r w:rsidRPr="00EE10E0">
        <w:rPr>
          <w:rStyle w:val="StyleUnderline"/>
          <w:highlight w:val="cyan"/>
        </w:rPr>
        <w:t>navies wanting to work together to enforce the rule of law' on the global commons can overcome substantial command-and-control issues and exchange</w:t>
      </w:r>
      <w:r w:rsidRPr="00EE10E0">
        <w:rPr>
          <w:sz w:val="16"/>
          <w:highlight w:val="cyan"/>
        </w:rPr>
        <w:t xml:space="preserve"> </w:t>
      </w:r>
      <w:r w:rsidRPr="00EE10E0">
        <w:rPr>
          <w:rStyle w:val="StyleUnderline"/>
          <w:highlight w:val="cyan"/>
        </w:rPr>
        <w:t>information and network seamlessly</w:t>
      </w:r>
      <w:r w:rsidRPr="00DF1454">
        <w:rPr>
          <w:rStyle w:val="StyleUnderline"/>
        </w:rPr>
        <w:t xml:space="preserve">, the notion of a GMP will remain just that-and </w:t>
      </w:r>
      <w:r w:rsidRPr="00EE10E0">
        <w:rPr>
          <w:rStyle w:val="StyleUnderline"/>
          <w:highlight w:val="cyan"/>
        </w:rPr>
        <w:t>disorder on the oceans will prevail</w:t>
      </w:r>
      <w:r w:rsidRPr="00DF1454">
        <w:rPr>
          <w:rStyle w:val="StyleUnderline"/>
        </w:rPr>
        <w:t xml:space="preserve">. </w:t>
      </w:r>
      <w:r w:rsidRPr="00EE10E0">
        <w:rPr>
          <w:rStyle w:val="StyleUnderline"/>
          <w:highlight w:val="cyan"/>
        </w:rPr>
        <w:t>The JIE must be designed to address these challenges</w:t>
      </w:r>
      <w:r w:rsidRPr="00DF1454">
        <w:rPr>
          <w:rStyle w:val="StyleUnderline"/>
        </w:rPr>
        <w:t>, or it will be doomed.</w:t>
      </w:r>
      <w:r>
        <w:rPr>
          <w:rStyle w:val="StyleUnderline"/>
        </w:rPr>
        <w:t xml:space="preserve"> </w:t>
      </w:r>
      <w:r w:rsidRPr="002A5352">
        <w:rPr>
          <w:sz w:val="16"/>
        </w:rPr>
        <w:t xml:space="preserve">New Importance and New Challenges </w:t>
      </w:r>
      <w:r w:rsidRPr="00DF1454">
        <w:rPr>
          <w:rStyle w:val="StyleUnderline"/>
        </w:rPr>
        <w:t xml:space="preserve">Coalitions </w:t>
      </w:r>
      <w:proofErr w:type="gramStart"/>
      <w:r w:rsidRPr="00DF1454">
        <w:rPr>
          <w:rStyle w:val="StyleUnderline"/>
        </w:rPr>
        <w:t>have</w:t>
      </w:r>
      <w:proofErr w:type="gramEnd"/>
      <w:r w:rsidRPr="00DF1454">
        <w:rPr>
          <w:rStyle w:val="StyleUnderline"/>
        </w:rPr>
        <w:t xml:space="preserve"> been a staple of military endeavors from the beginning of recorded history. The need for them remains the same-to meet military and political objectives one nation could not accomplish alone. By the end of the 19th century, </w:t>
      </w:r>
      <w:r w:rsidRPr="00EE10E0">
        <w:rPr>
          <w:rStyle w:val="StyleUnderline"/>
          <w:highlight w:val="cyan"/>
        </w:rPr>
        <w:t>with ships becoming so technologically complex that entire armadas could literally circle the globe, the need to communicate at sea-something navies working together could do somewhat effectively- transformed into the need to network at sea.</w:t>
      </w:r>
      <w:r>
        <w:rPr>
          <w:rStyle w:val="StyleUnderline"/>
        </w:rPr>
        <w:t xml:space="preserve"> </w:t>
      </w:r>
      <w:r w:rsidRPr="00EE10E0">
        <w:rPr>
          <w:rStyle w:val="StyleUnderline"/>
          <w:highlight w:val="cyan"/>
        </w:rPr>
        <w:t>Networking</w:t>
      </w:r>
      <w:r w:rsidRPr="00DF1454">
        <w:rPr>
          <w:rStyle w:val="StyleUnderline"/>
        </w:rPr>
        <w:t xml:space="preserve"> at sea-</w:t>
      </w:r>
      <w:r w:rsidRPr="002A5352">
        <w:rPr>
          <w:sz w:val="16"/>
        </w:rPr>
        <w:t xml:space="preserve">the ability to have a cooperatively created tactical picture-had long been the dream of naval commanders who wanted to be able to see over the horizon. </w:t>
      </w:r>
      <w:r w:rsidRPr="00DF1454">
        <w:rPr>
          <w:rStyle w:val="StyleUnderline"/>
        </w:rPr>
        <w:t>That wo</w:t>
      </w:r>
      <w:r w:rsidRPr="00EE10E0">
        <w:rPr>
          <w:rStyle w:val="StyleUnderline"/>
          <w:highlight w:val="cyan"/>
        </w:rPr>
        <w:t xml:space="preserve">uld allow' commanders to not only know the position and composition of enemy naval forces, but to also coordinate </w:t>
      </w:r>
      <w:r w:rsidRPr="0079730D">
        <w:rPr>
          <w:rStyle w:val="StyleUnderline"/>
        </w:rPr>
        <w:t>the actions of</w:t>
      </w:r>
      <w:r w:rsidRPr="00EE10E0">
        <w:rPr>
          <w:rStyle w:val="StyleUnderline"/>
          <w:highlight w:val="cyan"/>
        </w:rPr>
        <w:t xml:space="preserve"> their own </w:t>
      </w:r>
      <w:proofErr w:type="spellStart"/>
      <w:r w:rsidRPr="0079730D">
        <w:rPr>
          <w:rStyle w:val="StyleUnderline"/>
        </w:rPr>
        <w:t>w'idely</w:t>
      </w:r>
      <w:proofErr w:type="spellEnd"/>
      <w:r w:rsidRPr="0079730D">
        <w:rPr>
          <w:rStyle w:val="StyleUnderline"/>
        </w:rPr>
        <w:t xml:space="preserve"> dispersed </w:t>
      </w:r>
      <w:r w:rsidRPr="00EE10E0">
        <w:rPr>
          <w:rStyle w:val="StyleUnderline"/>
          <w:highlight w:val="cyan"/>
        </w:rPr>
        <w:t xml:space="preserve">ships and employ them as an </w:t>
      </w:r>
      <w:r w:rsidRPr="0079730D">
        <w:rPr>
          <w:rStyle w:val="StyleUnderline"/>
        </w:rPr>
        <w:t xml:space="preserve">effective, networked </w:t>
      </w:r>
      <w:r w:rsidRPr="00EE10E0">
        <w:rPr>
          <w:rStyle w:val="StyleUnderline"/>
          <w:highlight w:val="cyan"/>
        </w:rPr>
        <w:t>entity.</w:t>
      </w:r>
      <w:r>
        <w:rPr>
          <w:rStyle w:val="StyleUnderline"/>
        </w:rPr>
        <w:t xml:space="preserve"> </w:t>
      </w:r>
      <w:r w:rsidRPr="002A5352">
        <w:rPr>
          <w:sz w:val="16"/>
        </w:rPr>
        <w:t xml:space="preserve">Armed with increasingly reliable tactical </w:t>
      </w:r>
      <w:proofErr w:type="spellStart"/>
      <w:r w:rsidRPr="002A5352">
        <w:rPr>
          <w:sz w:val="16"/>
        </w:rPr>
        <w:t>datalinks</w:t>
      </w:r>
      <w:proofErr w:type="spellEnd"/>
      <w:r w:rsidRPr="002A5352">
        <w:rPr>
          <w:sz w:val="16"/>
        </w:rPr>
        <w:t xml:space="preserve">, </w:t>
      </w:r>
      <w:r w:rsidRPr="00DF1454">
        <w:rPr>
          <w:rStyle w:val="StyleUnderline"/>
        </w:rPr>
        <w:t>global navies began to recognize the potential of this ability to connect ships across vast distances to revolutionize naval warfare.</w:t>
      </w:r>
      <w:r w:rsidRPr="002A5352">
        <w:rPr>
          <w:sz w:val="16"/>
        </w:rPr>
        <w:t xml:space="preserve"> Security strategist Loren Thompson has pointed out that many of the concepts driving the networking of military forces today arose a quarter-century ago: In 1990, long before network-centric warfare became a central feature of joint doctrine, the Navy established a program called Copernicus to assimilate emerging information technologies. . . . The admirals managing Copernicus understood that information technologies had the potential to revolutionize naval operations. The Navy adopted the phrase "network-centric warfare" to describe this nascent </w:t>
      </w:r>
      <w:proofErr w:type="spellStart"/>
      <w:r w:rsidRPr="002A5352">
        <w:rPr>
          <w:sz w:val="16"/>
        </w:rPr>
        <w:t>warfighting</w:t>
      </w:r>
      <w:proofErr w:type="spellEnd"/>
      <w:r w:rsidRPr="002A5352">
        <w:rPr>
          <w:sz w:val="16"/>
        </w:rPr>
        <w:t xml:space="preserve"> paradigm, because it stressed integration and communications over autonomy in conducting naval operations.15 </w:t>
      </w:r>
      <w:r w:rsidRPr="00EE10E0">
        <w:rPr>
          <w:rStyle w:val="StyleUnderline"/>
          <w:highlight w:val="cyan"/>
        </w:rPr>
        <w:t>The ability of navies to network vast amounts of data</w:t>
      </w:r>
      <w:r w:rsidRPr="00FC2865">
        <w:rPr>
          <w:rStyle w:val="StyleUnderline"/>
        </w:rPr>
        <w:t xml:space="preserve"> at high speed</w:t>
      </w:r>
      <w:r w:rsidRPr="00DF1454">
        <w:rPr>
          <w:rStyle w:val="StyleUnderline"/>
        </w:rPr>
        <w:t xml:space="preserve"> over great distances-</w:t>
      </w:r>
      <w:r w:rsidRPr="00EE10E0">
        <w:rPr>
          <w:rStyle w:val="StyleUnderline"/>
          <w:highlight w:val="cyan"/>
        </w:rPr>
        <w:t>due to</w:t>
      </w:r>
      <w:r w:rsidRPr="00DF1454">
        <w:rPr>
          <w:rStyle w:val="StyleUnderline"/>
        </w:rPr>
        <w:t xml:space="preserve"> the advancement of command, control, communications, computers, intelligence, surveillance, and reconnaissance (</w:t>
      </w:r>
      <w:r w:rsidRPr="00EE10E0">
        <w:rPr>
          <w:rStyle w:val="StyleUnderline"/>
          <w:highlight w:val="cyan"/>
        </w:rPr>
        <w:t>C4ISR) technologies</w:t>
      </w:r>
      <w:r w:rsidRPr="00DF1454">
        <w:rPr>
          <w:rStyle w:val="StyleUnderline"/>
        </w:rPr>
        <w:t xml:space="preserve"> over the past decades-</w:t>
      </w:r>
      <w:r w:rsidRPr="00EE10E0">
        <w:rPr>
          <w:rStyle w:val="StyleUnderline"/>
          <w:highlight w:val="cyan"/>
        </w:rPr>
        <w:t>has ushered in new possibilities.</w:t>
      </w:r>
      <w:r w:rsidRPr="00DF1454">
        <w:rPr>
          <w:rStyle w:val="StyleUnderline"/>
        </w:rPr>
        <w:t xml:space="preserve"> </w:t>
      </w:r>
      <w:r w:rsidRPr="00EE10E0">
        <w:rPr>
          <w:rStyle w:val="StyleUnderline"/>
          <w:highlight w:val="cyan"/>
        </w:rPr>
        <w:t>Navies have found that their effectiveness is proportional to their ability to network at sea</w:t>
      </w:r>
      <w:r w:rsidRPr="00DF1454">
        <w:rPr>
          <w:rStyle w:val="StyleUnderline"/>
        </w:rPr>
        <w:t>. Accordingly, every modern navy has sought to install C4ISR networking technologies as rapidly as possible to gain that technological edge at sea.</w:t>
      </w:r>
      <w:r>
        <w:rPr>
          <w:rStyle w:val="StyleUnderline"/>
        </w:rPr>
        <w:t xml:space="preserve"> </w:t>
      </w:r>
      <w:r w:rsidRPr="002A5352">
        <w:rPr>
          <w:sz w:val="16"/>
        </w:rPr>
        <w:t xml:space="preserve">However, an increasing body of evidence suggests that the C4ISR technologies that have helped an individual navy to communicate and network better among their </w:t>
      </w:r>
      <w:proofErr w:type="spellStart"/>
      <w:r w:rsidRPr="002A5352">
        <w:rPr>
          <w:sz w:val="16"/>
        </w:rPr>
        <w:t>ow'n</w:t>
      </w:r>
      <w:proofErr w:type="spellEnd"/>
      <w:r w:rsidRPr="002A5352">
        <w:rPr>
          <w:sz w:val="16"/>
        </w:rPr>
        <w:t xml:space="preserve"> ships have impeded networking with the forces of other navies. Writing in the Naval War College Review, Paul Mitchell wondered if the "need for speed in network-centric operations placed the whole notion of multinational operations at risk."16 The importance-and challenges-of coalition partners effectively networking at sea was highlighted by Chilean navy Commander Alberto Soto in another Naval War College Review article, where he observed: ?The availability of a cooperatively created tactical picture has long been a dream of naval commanders I who wanted to see what was over i the horizon." He highlighted the | challenges associated with reach- \ </w:t>
      </w:r>
      <w:proofErr w:type="spellStart"/>
      <w:r w:rsidRPr="002A5352">
        <w:rPr>
          <w:sz w:val="16"/>
        </w:rPr>
        <w:t>ing</w:t>
      </w:r>
      <w:proofErr w:type="spellEnd"/>
      <w:r w:rsidRPr="002A5352">
        <w:rPr>
          <w:sz w:val="16"/>
        </w:rPr>
        <w:t xml:space="preserve"> this goal, noting: "Regional navies have disparate capabilities, with major differences in C4ISR. Allies do not acquire or develop command-</w:t>
      </w:r>
      <w:proofErr w:type="spellStart"/>
      <w:r w:rsidRPr="002A5352">
        <w:rPr>
          <w:sz w:val="16"/>
        </w:rPr>
        <w:t>andcontrol</w:t>
      </w:r>
      <w:proofErr w:type="spellEnd"/>
      <w:r w:rsidRPr="002A5352">
        <w:rPr>
          <w:sz w:val="16"/>
        </w:rPr>
        <w:t xml:space="preserve"> systems or surveillance and reconnaissance assets with the main goal of exchanging information with other potential allies."17 </w:t>
      </w:r>
      <w:r w:rsidRPr="00EE10E0">
        <w:rPr>
          <w:rStyle w:val="StyleUnderline"/>
          <w:highlight w:val="cyan"/>
        </w:rPr>
        <w:t>Lest anyone think this issue is already solved in 2015, effective networking is still a challenge for navies dealing with a basic task such as combating piracy</w:t>
      </w:r>
      <w:r w:rsidRPr="00661A86">
        <w:rPr>
          <w:rStyle w:val="StyleUnderline"/>
        </w:rPr>
        <w:t xml:space="preserve">. The editors of a collected work on piracy and maritime crime highlight the challenges of effective maritime surveillance in countering piracy: "Clearly, </w:t>
      </w:r>
      <w:r w:rsidRPr="00EE10E0">
        <w:rPr>
          <w:rStyle w:val="StyleUnderline"/>
          <w:highlight w:val="cyan"/>
        </w:rPr>
        <w:t>maritime surveillance is the key to gaining a better understanding</w:t>
      </w:r>
      <w:r w:rsidRPr="00661A86">
        <w:rPr>
          <w:rStyle w:val="StyleUnderline"/>
        </w:rPr>
        <w:t xml:space="preserve"> of what is happening on the oceans, but </w:t>
      </w:r>
      <w:r w:rsidRPr="00EE10E0">
        <w:rPr>
          <w:rStyle w:val="StyleUnderline"/>
          <w:highlight w:val="cyan"/>
        </w:rPr>
        <w:t>currently, systems are not integrated within each country, let alone at</w:t>
      </w:r>
      <w:r w:rsidRPr="00661A86">
        <w:rPr>
          <w:rStyle w:val="StyleUnderline"/>
        </w:rPr>
        <w:t xml:space="preserve"> regional or </w:t>
      </w:r>
      <w:r w:rsidRPr="00EE10E0">
        <w:rPr>
          <w:rStyle w:val="StyleUnderline"/>
          <w:highlight w:val="cyan"/>
        </w:rPr>
        <w:t>global levels</w:t>
      </w:r>
      <w:r w:rsidRPr="00661A86">
        <w:rPr>
          <w:rStyle w:val="StyleUnderline"/>
        </w:rPr>
        <w:t>."18</w:t>
      </w:r>
      <w:r>
        <w:rPr>
          <w:rStyle w:val="StyleUnderline"/>
        </w:rPr>
        <w:t xml:space="preserve"> </w:t>
      </w:r>
      <w:r w:rsidRPr="00EE10E0">
        <w:rPr>
          <w:rStyle w:val="StyleUnderline"/>
          <w:highlight w:val="cyan"/>
        </w:rPr>
        <w:t>For the U</w:t>
      </w:r>
      <w:r w:rsidRPr="00661A86">
        <w:rPr>
          <w:rStyle w:val="StyleUnderline"/>
        </w:rPr>
        <w:t xml:space="preserve">nited </w:t>
      </w:r>
      <w:r w:rsidRPr="00EE10E0">
        <w:rPr>
          <w:rStyle w:val="StyleUnderline"/>
          <w:highlight w:val="cyan"/>
        </w:rPr>
        <w:t>S</w:t>
      </w:r>
      <w:r w:rsidRPr="00661A86">
        <w:rPr>
          <w:rStyle w:val="StyleUnderline"/>
        </w:rPr>
        <w:t xml:space="preserve">tates, </w:t>
      </w:r>
      <w:r w:rsidRPr="00EE10E0">
        <w:rPr>
          <w:rStyle w:val="StyleUnderline"/>
          <w:highlight w:val="cyan"/>
        </w:rPr>
        <w:t>the need to ensure the success of a G</w:t>
      </w:r>
      <w:r w:rsidRPr="00661A86">
        <w:rPr>
          <w:rStyle w:val="StyleUnderline"/>
        </w:rPr>
        <w:t xml:space="preserve">lobal </w:t>
      </w:r>
      <w:r w:rsidRPr="00EE10E0">
        <w:rPr>
          <w:rStyle w:val="StyleUnderline"/>
          <w:highlight w:val="cyan"/>
        </w:rPr>
        <w:t>M</w:t>
      </w:r>
      <w:r w:rsidRPr="00661A86">
        <w:rPr>
          <w:rStyle w:val="StyleUnderline"/>
        </w:rPr>
        <w:t xml:space="preserve">aritime </w:t>
      </w:r>
      <w:r w:rsidRPr="00EE10E0">
        <w:rPr>
          <w:rStyle w:val="StyleUnderline"/>
          <w:highlight w:val="cyan"/>
        </w:rPr>
        <w:t>P</w:t>
      </w:r>
      <w:r w:rsidRPr="00661A86">
        <w:rPr>
          <w:rStyle w:val="StyleUnderline"/>
        </w:rPr>
        <w:t>artnershi</w:t>
      </w:r>
      <w:r w:rsidRPr="002A5352">
        <w:rPr>
          <w:sz w:val="16"/>
        </w:rPr>
        <w:t xml:space="preserve">p (now called the "Global Network of Navies") </w:t>
      </w:r>
      <w:r w:rsidRPr="00EE10E0">
        <w:rPr>
          <w:rStyle w:val="StyleUnderline"/>
          <w:highlight w:val="cyan"/>
        </w:rPr>
        <w:t>is palpable</w:t>
      </w:r>
      <w:r w:rsidRPr="00661A86">
        <w:rPr>
          <w:rStyle w:val="StyleUnderline"/>
        </w:rPr>
        <w:t xml:space="preserve">. But the preponderance of evidence suggests that </w:t>
      </w:r>
      <w:r w:rsidRPr="00EE10E0">
        <w:rPr>
          <w:rStyle w:val="StyleUnderline"/>
          <w:highlight w:val="cyan"/>
        </w:rPr>
        <w:t>without compatible C4ISR systems there is no GMP</w:t>
      </w:r>
      <w:r w:rsidRPr="00661A86">
        <w:rPr>
          <w:rStyle w:val="StyleUnderline"/>
        </w:rPr>
        <w:t>.</w:t>
      </w:r>
      <w:r>
        <w:rPr>
          <w:rStyle w:val="StyleUnderline"/>
        </w:rPr>
        <w:t xml:space="preserve"> </w:t>
      </w:r>
      <w:r w:rsidRPr="00EE10E0">
        <w:rPr>
          <w:rStyle w:val="StyleUnderline"/>
          <w:highlight w:val="cyan"/>
        </w:rPr>
        <w:t>The U.S.</w:t>
      </w:r>
      <w:r w:rsidRPr="00661A86">
        <w:rPr>
          <w:rStyle w:val="StyleUnderline"/>
        </w:rPr>
        <w:t xml:space="preserve"> Navy </w:t>
      </w:r>
      <w:r w:rsidRPr="00EE10E0">
        <w:rPr>
          <w:rStyle w:val="StyleUnderline"/>
          <w:highlight w:val="cyan"/>
        </w:rPr>
        <w:t>must take the lead in ensuring that the Joint Information Environment is designed</w:t>
      </w:r>
      <w:r w:rsidRPr="00661A86">
        <w:rPr>
          <w:rStyle w:val="StyleUnderline"/>
        </w:rPr>
        <w:t xml:space="preserve"> "from the keel up" </w:t>
      </w:r>
      <w:r w:rsidRPr="00EE10E0">
        <w:rPr>
          <w:rStyle w:val="StyleUnderline"/>
          <w:highlight w:val="cyan"/>
        </w:rPr>
        <w:t xml:space="preserve">not only to provide a </w:t>
      </w:r>
      <w:proofErr w:type="spellStart"/>
      <w:r w:rsidRPr="00EE10E0">
        <w:rPr>
          <w:rStyle w:val="StyleUnderline"/>
          <w:highlight w:val="cyan"/>
        </w:rPr>
        <w:t>warfighting</w:t>
      </w:r>
      <w:proofErr w:type="spellEnd"/>
      <w:r w:rsidRPr="00EE10E0">
        <w:rPr>
          <w:rStyle w:val="StyleUnderline"/>
          <w:highlight w:val="cyan"/>
        </w:rPr>
        <w:t xml:space="preserve"> network to integrate all the U.S. military services but, just as important, to ensure that our partner navies can seamlessly network with the U.S. Navy at sea</w:t>
      </w:r>
      <w:r w:rsidRPr="00661A86">
        <w:rPr>
          <w:rStyle w:val="StyleUnderline"/>
        </w:rPr>
        <w:t>. The Navy had led such critical endeavors in the past, and it must do so again toda</w:t>
      </w:r>
      <w:r w:rsidRPr="002A5352">
        <w:rPr>
          <w:sz w:val="16"/>
        </w:rPr>
        <w:t>y. &amp;</w:t>
      </w:r>
    </w:p>
    <w:p w14:paraId="247F2F0D" w14:textId="77777777" w:rsidR="00E0283E" w:rsidRDefault="00E0283E" w:rsidP="00A52EB9">
      <w:pPr>
        <w:pStyle w:val="Heading2"/>
        <w:ind w:firstLine="720"/>
      </w:pPr>
      <w:r>
        <w:t xml:space="preserve">ADV – Relations </w:t>
      </w:r>
    </w:p>
    <w:p w14:paraId="3E3CC87C" w14:textId="77777777" w:rsidR="00E0283E" w:rsidRPr="00334A35" w:rsidRDefault="00E0283E" w:rsidP="00E0283E">
      <w:pPr>
        <w:pStyle w:val="Heading4"/>
      </w:pPr>
      <w:r>
        <w:t xml:space="preserve">U.S.-China relations have reached a </w:t>
      </w:r>
      <w:r>
        <w:rPr>
          <w:u w:val="single"/>
        </w:rPr>
        <w:t>dangerous tipping point</w:t>
      </w:r>
      <w:r>
        <w:t xml:space="preserve"> — overcoming </w:t>
      </w:r>
      <w:r w:rsidRPr="00334A35">
        <w:rPr>
          <w:u w:val="single"/>
        </w:rPr>
        <w:t>mutual hostility</w:t>
      </w:r>
      <w:r>
        <w:t xml:space="preserve"> is vital. </w:t>
      </w:r>
    </w:p>
    <w:p w14:paraId="3CE410D1" w14:textId="77777777" w:rsidR="00E0283E" w:rsidRDefault="00E0283E" w:rsidP="00E0283E">
      <w:proofErr w:type="spellStart"/>
      <w:r w:rsidRPr="00232669">
        <w:rPr>
          <w:rStyle w:val="Style13ptBold"/>
        </w:rPr>
        <w:t>Lampton</w:t>
      </w:r>
      <w:proofErr w:type="spellEnd"/>
      <w:r w:rsidRPr="00232669">
        <w:rPr>
          <w:rStyle w:val="Style13ptBold"/>
        </w:rPr>
        <w:t xml:space="preserve"> 15</w:t>
      </w:r>
      <w:r>
        <w:t xml:space="preserve"> — David M. </w:t>
      </w:r>
      <w:proofErr w:type="spellStart"/>
      <w:r>
        <w:t>Lampton</w:t>
      </w:r>
      <w:proofErr w:type="spellEnd"/>
      <w:r>
        <w:t>, C</w:t>
      </w:r>
      <w:r w:rsidRPr="001B2389">
        <w:t xml:space="preserve">hairman of the </w:t>
      </w:r>
      <w:r>
        <w:t>B</w:t>
      </w:r>
      <w:r w:rsidRPr="001B2389">
        <w:t>oard of The Asia Foundation</w:t>
      </w:r>
      <w:r>
        <w:t xml:space="preserve">, </w:t>
      </w:r>
      <w:r w:rsidRPr="00A4021E">
        <w:t>Hyman Professor and Director of SAIS-China and China Studies at the School of Advanced International Studies</w:t>
      </w:r>
      <w:r>
        <w:t xml:space="preserve"> at Johns Hopkins University, M</w:t>
      </w:r>
      <w:r w:rsidRPr="009238FD">
        <w:t xml:space="preserve">ember </w:t>
      </w:r>
      <w:r>
        <w:t xml:space="preserve">and former President </w:t>
      </w:r>
      <w:r w:rsidRPr="009238FD">
        <w:t>of the National Committee on U.S.-Chin</w:t>
      </w:r>
      <w:r>
        <w:t>a Relations Executive Committee, M</w:t>
      </w:r>
      <w:r w:rsidRPr="009238FD">
        <w:t>ember of the Council on Foreign Relations</w:t>
      </w:r>
      <w:r w:rsidRPr="00A4021E">
        <w:t>,</w:t>
      </w:r>
      <w:r>
        <w:t xml:space="preserve"> was named </w:t>
      </w:r>
      <w:r w:rsidRPr="00111C2D">
        <w:t>the most influential China watcher by the Institute of International Relations at the China Foreign Affairs University in Beijing</w:t>
      </w:r>
      <w:r>
        <w:t xml:space="preserve"> in 2015, holds a Ph.D. from Stanford University,</w:t>
      </w:r>
      <w:r w:rsidRPr="00A4021E">
        <w:t xml:space="preserve"> </w:t>
      </w:r>
      <w:r>
        <w:t>2015 (“</w:t>
      </w:r>
      <w:r w:rsidRPr="001B2389">
        <w:t>China and the United States: A Con</w:t>
      </w:r>
      <w:r>
        <w:t xml:space="preserve">versation with David M. </w:t>
      </w:r>
      <w:proofErr w:type="spellStart"/>
      <w:r>
        <w:t>Lampton</w:t>
      </w:r>
      <w:proofErr w:type="spellEnd"/>
      <w:r>
        <w:t>,” The Asia Foundation, July 29</w:t>
      </w:r>
      <w:r w:rsidRPr="00232669">
        <w:rPr>
          <w:vertAlign w:val="superscript"/>
        </w:rPr>
        <w:t>th</w:t>
      </w:r>
      <w:r>
        <w:t xml:space="preserve">, Available Online at </w:t>
      </w:r>
      <w:hyperlink r:id="rId15" w:history="1">
        <w:r w:rsidRPr="00A12EFE">
          <w:rPr>
            <w:rStyle w:val="Hyperlink"/>
          </w:rPr>
          <w:t>http://asiafoundation.org/2015/07/29/china-and-the-united-states-a-conversation-with-david-m-lampton/</w:t>
        </w:r>
      </w:hyperlink>
      <w:r>
        <w:t>, Accessed 06-29-2016)</w:t>
      </w:r>
    </w:p>
    <w:p w14:paraId="1465FE9D" w14:textId="77777777" w:rsidR="00E0283E" w:rsidRPr="00BD5A96" w:rsidRDefault="00E0283E" w:rsidP="00E0283E">
      <w:pPr>
        <w:rPr>
          <w:sz w:val="16"/>
        </w:rPr>
      </w:pPr>
      <w:r w:rsidRPr="00BD5A96">
        <w:rPr>
          <w:i/>
          <w:sz w:val="16"/>
        </w:rPr>
        <w:t xml:space="preserve">You have publicly warned that the U.S.-China relationship is at a critical “tipping point.” From your perspective as a longtime China watcher, what do you think about the future trajectory of bilateral relations? </w:t>
      </w:r>
      <w:r w:rsidRPr="00EE10E0">
        <w:rPr>
          <w:rStyle w:val="StyleUnderline"/>
          <w:highlight w:val="cyan"/>
        </w:rPr>
        <w:t xml:space="preserve">I said we were </w:t>
      </w:r>
      <w:r w:rsidRPr="00EE10E0">
        <w:rPr>
          <w:rStyle w:val="Emphasis"/>
          <w:highlight w:val="cyan"/>
        </w:rPr>
        <w:t>approaching a tipping point</w:t>
      </w:r>
      <w:r w:rsidRPr="00EE10E0">
        <w:rPr>
          <w:rStyle w:val="StyleUnderline"/>
          <w:highlight w:val="cyan"/>
        </w:rPr>
        <w:t xml:space="preserve">. I </w:t>
      </w:r>
      <w:r w:rsidRPr="00EE10E0">
        <w:rPr>
          <w:rStyle w:val="Emphasis"/>
          <w:highlight w:val="cyan"/>
        </w:rPr>
        <w:t>didn’t</w:t>
      </w:r>
      <w:r w:rsidRPr="00EE10E0">
        <w:rPr>
          <w:rStyle w:val="StyleUnderline"/>
          <w:highlight w:val="cyan"/>
        </w:rPr>
        <w:t xml:space="preserve"> say we had gone off the cliff. I don’t know if we’re five feet, five yards, or five miles from that point, but we’re </w:t>
      </w:r>
      <w:r w:rsidRPr="00EE10E0">
        <w:rPr>
          <w:rStyle w:val="Emphasis"/>
          <w:highlight w:val="cyan"/>
        </w:rPr>
        <w:t>a lot closer</w:t>
      </w:r>
      <w:r w:rsidRPr="00496CA9">
        <w:rPr>
          <w:rStyle w:val="StyleUnderline"/>
        </w:rPr>
        <w:t xml:space="preserve"> to it </w:t>
      </w:r>
      <w:r w:rsidRPr="00EE10E0">
        <w:rPr>
          <w:rStyle w:val="StyleUnderline"/>
          <w:highlight w:val="cyan"/>
        </w:rPr>
        <w:t>than I’d like</w:t>
      </w:r>
      <w:r w:rsidRPr="00496CA9">
        <w:rPr>
          <w:rStyle w:val="StyleUnderline"/>
        </w:rPr>
        <w:t xml:space="preserve"> to be</w:t>
      </w:r>
      <w:r w:rsidRPr="00BD5A96">
        <w:rPr>
          <w:sz w:val="16"/>
        </w:rPr>
        <w:t xml:space="preserve">. </w:t>
      </w:r>
      <w:r w:rsidRPr="00EE10E0">
        <w:rPr>
          <w:rStyle w:val="StyleUnderline"/>
          <w:highlight w:val="cyan"/>
        </w:rPr>
        <w:t>For</w:t>
      </w:r>
      <w:r w:rsidRPr="00496CA9">
        <w:rPr>
          <w:rStyle w:val="StyleUnderline"/>
        </w:rPr>
        <w:t xml:space="preserve"> the </w:t>
      </w:r>
      <w:r w:rsidRPr="00EE10E0">
        <w:rPr>
          <w:rStyle w:val="StyleUnderline"/>
          <w:highlight w:val="cyan"/>
        </w:rPr>
        <w:t>40</w:t>
      </w:r>
      <w:r w:rsidRPr="00496CA9">
        <w:rPr>
          <w:rStyle w:val="StyleUnderline"/>
        </w:rPr>
        <w:t xml:space="preserve">-plus </w:t>
      </w:r>
      <w:r w:rsidRPr="00EE10E0">
        <w:rPr>
          <w:rStyle w:val="StyleUnderline"/>
          <w:highlight w:val="cyan"/>
        </w:rPr>
        <w:t>years</w:t>
      </w:r>
      <w:r w:rsidRPr="00496CA9">
        <w:rPr>
          <w:rStyle w:val="StyleUnderline"/>
        </w:rPr>
        <w:t xml:space="preserve"> since Nixon went to China</w:t>
      </w:r>
      <w:r w:rsidRPr="00BD5A96">
        <w:rPr>
          <w:sz w:val="16"/>
        </w:rPr>
        <w:t xml:space="preserve">, and certainly since Deng Xiaoping came back to power in 1977, </w:t>
      </w:r>
      <w:r w:rsidRPr="00EE10E0">
        <w:rPr>
          <w:rStyle w:val="StyleUnderline"/>
          <w:highlight w:val="cyan"/>
        </w:rPr>
        <w:t>most Americans have seen China as going in the “right direction”</w:t>
      </w:r>
      <w:r w:rsidRPr="00496CA9">
        <w:rPr>
          <w:rStyle w:val="StyleUnderline"/>
        </w:rPr>
        <w:t xml:space="preserve"> in terms of foreign and domestic policy – with ups and downs</w:t>
      </w:r>
      <w:r w:rsidRPr="00BD5A96">
        <w:rPr>
          <w:sz w:val="16"/>
        </w:rPr>
        <w:t xml:space="preserve">, to be sure. 1989 raised questions. But Deng Xiaoping and George H. W. Bush got ties modestly back on track. China was opening up, investing in the world. Most Americans saw China as moving in the right direction. </w:t>
      </w:r>
      <w:r w:rsidRPr="00496CA9">
        <w:rPr>
          <w:rStyle w:val="StyleUnderline"/>
        </w:rPr>
        <w:t xml:space="preserve">Conversely, </w:t>
      </w:r>
      <w:r w:rsidRPr="00EE10E0">
        <w:rPr>
          <w:rStyle w:val="StyleUnderline"/>
          <w:highlight w:val="cyan"/>
        </w:rPr>
        <w:t>most Chinese saw the U.S. as basically moving in the right direction</w:t>
      </w:r>
      <w:r w:rsidRPr="00496CA9">
        <w:rPr>
          <w:rStyle w:val="StyleUnderline"/>
        </w:rPr>
        <w:t xml:space="preserve"> in terms of policy towards China</w:t>
      </w:r>
      <w:r w:rsidRPr="00BD5A96">
        <w:rPr>
          <w:sz w:val="16"/>
        </w:rPr>
        <w:t xml:space="preserve">. </w:t>
      </w:r>
      <w:r w:rsidRPr="005F61ED">
        <w:rPr>
          <w:rStyle w:val="StyleUnderline"/>
        </w:rPr>
        <w:t xml:space="preserve">Somewhere </w:t>
      </w:r>
      <w:r w:rsidRPr="00EE10E0">
        <w:rPr>
          <w:rStyle w:val="StyleUnderline"/>
          <w:highlight w:val="cyan"/>
        </w:rPr>
        <w:t>around 2008</w:t>
      </w:r>
      <w:r w:rsidRPr="005F61ED">
        <w:rPr>
          <w:rStyle w:val="StyleUnderline"/>
        </w:rPr>
        <w:t xml:space="preserve"> to 2010, </w:t>
      </w:r>
      <w:r w:rsidRPr="00EE10E0">
        <w:rPr>
          <w:rStyle w:val="StyleUnderline"/>
          <w:highlight w:val="cyan"/>
        </w:rPr>
        <w:t>each side began to wonder about the direction of the other</w:t>
      </w:r>
      <w:r w:rsidRPr="005F61ED">
        <w:rPr>
          <w:rStyle w:val="StyleUnderline"/>
        </w:rPr>
        <w:t>. With the rise of S</w:t>
      </w:r>
      <w:r w:rsidRPr="00BD5A96">
        <w:rPr>
          <w:sz w:val="16"/>
        </w:rPr>
        <w:t xml:space="preserve">outh </w:t>
      </w:r>
      <w:r w:rsidRPr="005F61ED">
        <w:rPr>
          <w:rStyle w:val="StyleUnderline"/>
        </w:rPr>
        <w:t>C</w:t>
      </w:r>
      <w:r w:rsidRPr="00BD5A96">
        <w:rPr>
          <w:sz w:val="16"/>
        </w:rPr>
        <w:t xml:space="preserve">hina </w:t>
      </w:r>
      <w:r w:rsidRPr="005F61ED">
        <w:rPr>
          <w:rStyle w:val="StyleUnderline"/>
        </w:rPr>
        <w:t>S</w:t>
      </w:r>
      <w:r w:rsidRPr="00BD5A96">
        <w:rPr>
          <w:sz w:val="16"/>
        </w:rPr>
        <w:t xml:space="preserve">ea </w:t>
      </w:r>
      <w:r w:rsidRPr="005F61ED">
        <w:rPr>
          <w:rStyle w:val="StyleUnderline"/>
        </w:rPr>
        <w:t xml:space="preserve">problems, </w:t>
      </w:r>
      <w:proofErr w:type="spellStart"/>
      <w:r w:rsidRPr="005F61ED">
        <w:rPr>
          <w:rStyle w:val="StyleUnderline"/>
        </w:rPr>
        <w:t>Diaoyu</w:t>
      </w:r>
      <w:proofErr w:type="spellEnd"/>
      <w:r w:rsidRPr="005F61ED">
        <w:rPr>
          <w:rStyle w:val="StyleUnderline"/>
        </w:rPr>
        <w:t xml:space="preserve">, and anti-Japanese demonstrations, many Americans weren’t so sure China was going in the right direction, particularly during the global financial crisis. Americans were worried about their economic future. China had a very big trade surplus. </w:t>
      </w:r>
      <w:r w:rsidRPr="00EE10E0">
        <w:rPr>
          <w:rStyle w:val="StyleUnderline"/>
          <w:highlight w:val="cyan"/>
        </w:rPr>
        <w:t>It seemed that China was</w:t>
      </w:r>
      <w:r w:rsidRPr="005F61ED">
        <w:rPr>
          <w:rStyle w:val="StyleUnderline"/>
        </w:rPr>
        <w:t xml:space="preserve"> successful but at the same time was </w:t>
      </w:r>
      <w:r w:rsidRPr="00EE10E0">
        <w:rPr>
          <w:rStyle w:val="StyleUnderline"/>
          <w:highlight w:val="cyan"/>
        </w:rPr>
        <w:t>going the wrong way in</w:t>
      </w:r>
      <w:r w:rsidRPr="005F61ED">
        <w:rPr>
          <w:rStyle w:val="StyleUnderline"/>
        </w:rPr>
        <w:t xml:space="preserve"> terms of </w:t>
      </w:r>
      <w:r w:rsidRPr="00EE10E0">
        <w:rPr>
          <w:rStyle w:val="StyleUnderline"/>
          <w:highlight w:val="cyan"/>
        </w:rPr>
        <w:t>foreign and domestic policy</w:t>
      </w:r>
      <w:r w:rsidRPr="00BD5A96">
        <w:rPr>
          <w:sz w:val="16"/>
        </w:rPr>
        <w:t xml:space="preserve">. I think </w:t>
      </w:r>
      <w:r w:rsidRPr="005F61ED">
        <w:rPr>
          <w:rStyle w:val="StyleUnderline"/>
        </w:rPr>
        <w:t>most Americans are approaching the point where they believe it’s going the wrong way for us. The election</w:t>
      </w:r>
      <w:r w:rsidRPr="00BD5A96">
        <w:rPr>
          <w:sz w:val="16"/>
        </w:rPr>
        <w:t xml:space="preserve"> coming up </w:t>
      </w:r>
      <w:r w:rsidRPr="005F61ED">
        <w:rPr>
          <w:rStyle w:val="StyleUnderline"/>
        </w:rPr>
        <w:t>is going to give voice to that</w:t>
      </w:r>
      <w:r w:rsidRPr="00BD5A96">
        <w:rPr>
          <w:sz w:val="16"/>
        </w:rPr>
        <w:t xml:space="preserve">. </w:t>
      </w:r>
      <w:r w:rsidRPr="00EE10E0">
        <w:rPr>
          <w:rStyle w:val="StyleUnderline"/>
          <w:highlight w:val="cyan"/>
        </w:rPr>
        <w:t xml:space="preserve">In China, one of </w:t>
      </w:r>
      <w:r w:rsidRPr="00EE10E0">
        <w:rPr>
          <w:rStyle w:val="Emphasis"/>
          <w:highlight w:val="cyan"/>
        </w:rPr>
        <w:t>the first questions</w:t>
      </w:r>
      <w:r w:rsidRPr="00EE10E0">
        <w:rPr>
          <w:rStyle w:val="StyleUnderline"/>
          <w:highlight w:val="cyan"/>
        </w:rPr>
        <w:t xml:space="preserve"> they ask is, “Why is the U.S. trying to </w:t>
      </w:r>
      <w:r w:rsidRPr="00EE10E0">
        <w:rPr>
          <w:rStyle w:val="Emphasis"/>
          <w:highlight w:val="cyan"/>
        </w:rPr>
        <w:t>keep China down</w:t>
      </w:r>
      <w:r w:rsidRPr="00EE10E0">
        <w:rPr>
          <w:rStyle w:val="StyleUnderline"/>
          <w:highlight w:val="cyan"/>
        </w:rPr>
        <w:t xml:space="preserve"> or </w:t>
      </w:r>
      <w:r w:rsidRPr="00EE10E0">
        <w:rPr>
          <w:rStyle w:val="Emphasis"/>
          <w:highlight w:val="cyan"/>
        </w:rPr>
        <w:t>contain China</w:t>
      </w:r>
      <w:r w:rsidRPr="00EE10E0">
        <w:rPr>
          <w:rStyle w:val="StyleUnderline"/>
          <w:highlight w:val="cyan"/>
        </w:rPr>
        <w:t>?”</w:t>
      </w:r>
      <w:r w:rsidRPr="00496CA9">
        <w:rPr>
          <w:rStyle w:val="StyleUnderline"/>
        </w:rPr>
        <w:t xml:space="preserve"> One of the major things pushing this is: when you have positive expectations for the future, you then have positive policies and you subordinate frictions, because the long term is going to be better. But if you think the future is going to be worse, you fall into a threatening posture; you’re not willing to overlook current frictions. Mentally, where the two peoples currently are is not a healthy place</w:t>
      </w:r>
      <w:r w:rsidRPr="00BD5A96">
        <w:rPr>
          <w:sz w:val="16"/>
        </w:rPr>
        <w:t xml:space="preserve">. </w:t>
      </w:r>
      <w:r w:rsidRPr="00EE10E0">
        <w:rPr>
          <w:rStyle w:val="StyleUnderline"/>
          <w:highlight w:val="cyan"/>
        </w:rPr>
        <w:t>We’re moving from a relationship</w:t>
      </w:r>
      <w:r w:rsidRPr="00496CA9">
        <w:rPr>
          <w:rStyle w:val="StyleUnderline"/>
        </w:rPr>
        <w:t xml:space="preserve"> that was </w:t>
      </w:r>
      <w:r w:rsidRPr="00EE10E0">
        <w:rPr>
          <w:rStyle w:val="StyleUnderline"/>
          <w:highlight w:val="cyan"/>
        </w:rPr>
        <w:t>trying to find partnership to one</w:t>
      </w:r>
      <w:r w:rsidRPr="00496CA9">
        <w:rPr>
          <w:rStyle w:val="StyleUnderline"/>
        </w:rPr>
        <w:t xml:space="preserve"> now </w:t>
      </w:r>
      <w:r w:rsidRPr="00EE10E0">
        <w:rPr>
          <w:rStyle w:val="StyleUnderline"/>
          <w:highlight w:val="cyan"/>
        </w:rPr>
        <w:t xml:space="preserve">of </w:t>
      </w:r>
      <w:r w:rsidRPr="00EE10E0">
        <w:rPr>
          <w:rStyle w:val="Emphasis"/>
          <w:highlight w:val="cyan"/>
        </w:rPr>
        <w:t>deterrence</w:t>
      </w:r>
      <w:r w:rsidRPr="00496CA9">
        <w:rPr>
          <w:rStyle w:val="StyleUnderline"/>
        </w:rPr>
        <w:t xml:space="preserve">. And </w:t>
      </w:r>
      <w:r w:rsidRPr="00EE10E0">
        <w:rPr>
          <w:rStyle w:val="Emphasis"/>
          <w:highlight w:val="cyan"/>
        </w:rPr>
        <w:t>threats are a key part of that</w:t>
      </w:r>
      <w:r w:rsidRPr="00496CA9">
        <w:rPr>
          <w:rStyle w:val="StyleUnderline"/>
        </w:rPr>
        <w:t>. China has one aircraft carrier, is building another one for sure, and maybe a third one. China is putting military capability on some of these island reclamation projects in the S</w:t>
      </w:r>
      <w:r w:rsidRPr="00BD5A96">
        <w:rPr>
          <w:sz w:val="16"/>
        </w:rPr>
        <w:t xml:space="preserve">outh </w:t>
      </w:r>
      <w:r w:rsidRPr="001B2389">
        <w:rPr>
          <w:rStyle w:val="StyleUnderline"/>
        </w:rPr>
        <w:t>C</w:t>
      </w:r>
      <w:r w:rsidRPr="00BD5A96">
        <w:rPr>
          <w:sz w:val="16"/>
        </w:rPr>
        <w:t xml:space="preserve">hina </w:t>
      </w:r>
      <w:r w:rsidRPr="001B2389">
        <w:rPr>
          <w:rStyle w:val="StyleUnderline"/>
        </w:rPr>
        <w:t>S</w:t>
      </w:r>
      <w:r w:rsidRPr="00BD5A96">
        <w:rPr>
          <w:sz w:val="16"/>
        </w:rPr>
        <w:t xml:space="preserve">ea. </w:t>
      </w:r>
      <w:r w:rsidRPr="001B2389">
        <w:rPr>
          <w:rStyle w:val="StyleUnderline"/>
        </w:rPr>
        <w:t xml:space="preserve">China’s recent military White Paper said the PRC was going to build a more seaworthy, power-projection navy. </w:t>
      </w:r>
      <w:r w:rsidRPr="00E42264">
        <w:rPr>
          <w:rStyle w:val="StyleUnderline"/>
        </w:rPr>
        <w:t>And</w:t>
      </w:r>
      <w:r w:rsidRPr="001B2389">
        <w:rPr>
          <w:rStyle w:val="StyleUnderline"/>
        </w:rPr>
        <w:t xml:space="preserve"> the U.S., with </w:t>
      </w:r>
      <w:r w:rsidRPr="00EE10E0">
        <w:rPr>
          <w:rStyle w:val="StyleUnderline"/>
          <w:highlight w:val="cyan"/>
        </w:rPr>
        <w:t>the Pivot</w:t>
      </w:r>
      <w:r w:rsidRPr="00BD5A96">
        <w:rPr>
          <w:sz w:val="16"/>
        </w:rPr>
        <w:t xml:space="preserve"> announcement in 2011, rotating troops – small forces – through Australia, and tightening up our alliance structure with Japan, all that </w:t>
      </w:r>
      <w:r w:rsidRPr="00EE10E0">
        <w:rPr>
          <w:rStyle w:val="StyleUnderline"/>
          <w:highlight w:val="cyan"/>
        </w:rPr>
        <w:t>creates anxiety in Beijing</w:t>
      </w:r>
      <w:r w:rsidRPr="001B2389">
        <w:rPr>
          <w:rStyle w:val="StyleUnderline"/>
        </w:rPr>
        <w:t xml:space="preserve">. Now we’ve got joint exercises with Australia, Japan, and the Philippines. These are worrisome developments for China. So what you see is that we’re each reacting to the other. </w:t>
      </w:r>
      <w:r w:rsidRPr="00EE10E0">
        <w:rPr>
          <w:rStyle w:val="StyleUnderline"/>
          <w:highlight w:val="cyan"/>
        </w:rPr>
        <w:t xml:space="preserve">The relationship is becoming </w:t>
      </w:r>
      <w:r w:rsidRPr="00EE10E0">
        <w:rPr>
          <w:rStyle w:val="Emphasis"/>
          <w:highlight w:val="cyan"/>
        </w:rPr>
        <w:t>fundamentally more competitive</w:t>
      </w:r>
      <w:r w:rsidRPr="001B2389">
        <w:rPr>
          <w:rStyle w:val="StyleUnderline"/>
        </w:rPr>
        <w:t>. My feeling about this tipping point i</w:t>
      </w:r>
      <w:r w:rsidRPr="004E6EED">
        <w:rPr>
          <w:rStyle w:val="StyleUnderline"/>
        </w:rPr>
        <w:t xml:space="preserve">s that psychologically, both our people are going in the wrong direction. </w:t>
      </w:r>
      <w:r w:rsidRPr="00EE10E0">
        <w:rPr>
          <w:rStyle w:val="StyleUnderline"/>
          <w:highlight w:val="cyan"/>
        </w:rPr>
        <w:t xml:space="preserve">And the underlying security relationship is </w:t>
      </w:r>
      <w:r w:rsidRPr="00EE10E0">
        <w:rPr>
          <w:rStyle w:val="Emphasis"/>
          <w:highlight w:val="cyan"/>
        </w:rPr>
        <w:t>deteriorating</w:t>
      </w:r>
      <w:r w:rsidRPr="001B2389">
        <w:rPr>
          <w:rStyle w:val="StyleUnderline"/>
        </w:rPr>
        <w:t>. My remarks on the tipping point weren’t so much to criticize one party or the other, but were more of a call to say, “Let’s address the real problem.”</w:t>
      </w:r>
    </w:p>
    <w:p w14:paraId="27E59AF6" w14:textId="77777777" w:rsidR="00E0283E" w:rsidRDefault="00E0283E" w:rsidP="00E0283E">
      <w:pPr>
        <w:pStyle w:val="Heading4"/>
      </w:pPr>
      <w:r>
        <w:t>GMPs increase cooperation- common interests, increases trust, and reduces escalation</w:t>
      </w:r>
    </w:p>
    <w:p w14:paraId="2E76A59C" w14:textId="77777777" w:rsidR="00E0283E" w:rsidRDefault="00E0283E" w:rsidP="00E0283E">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xml:space="preserve">, Adjunct Physical Scientist, Promoting International Energy Security: Volume 3, Sea-Lanes to Asia, “Conclusions,” </w:t>
      </w:r>
      <w:hyperlink r:id="rId16" w:history="1">
        <w:r w:rsidRPr="008A4EA4">
          <w:rPr>
            <w:rStyle w:val="Hyperlink"/>
          </w:rPr>
          <w:t>http://www.jstor.org/stable/10.7249/j.ctt3fh0k9.1</w:t>
        </w:r>
        <w:r>
          <w:rPr>
            <w:rStyle w:val="Hyperlink"/>
          </w:rPr>
          <w:t xml:space="preserve">6, </w:t>
        </w:r>
      </w:hyperlink>
      <w:r>
        <w:t>accessed 07/01/16, MM)</w:t>
      </w:r>
    </w:p>
    <w:p w14:paraId="18BC2E23" w14:textId="77777777" w:rsidR="00E0283E" w:rsidRDefault="00E0283E" w:rsidP="00E0283E">
      <w:pPr>
        <w:rPr>
          <w:rStyle w:val="StyleUnderline"/>
        </w:rPr>
      </w:pPr>
      <w:r w:rsidRPr="00944B32">
        <w:rPr>
          <w:sz w:val="16"/>
        </w:rPr>
        <w:t xml:space="preserve">First, </w:t>
      </w:r>
      <w:r w:rsidRPr="00944B32">
        <w:rPr>
          <w:rStyle w:val="StyleUnderline"/>
        </w:rPr>
        <w:t>a multinational approach would allow the United States to share the burden of maintaining access to the maritime commons with the other states that also benefit from its use, while at the same time enhancing the capacity of partner states. The necessity of working with, and through, partners has already been recognized by the naval services in their 2007 maritime strategy</w:t>
      </w:r>
      <w:r w:rsidRPr="00944B32">
        <w:rPr>
          <w:sz w:val="16"/>
        </w:rPr>
        <w:t xml:space="preserve"> (U.S. Department of the Navy, 2007) and introduced through such concepts as the Global Maritime Partnership (also referred to as the “Thousand Ship Navy”). </w:t>
      </w:r>
      <w:proofErr w:type="spellStart"/>
      <w:r w:rsidRPr="00944B32">
        <w:rPr>
          <w:sz w:val="16"/>
        </w:rPr>
        <w:t>DoD</w:t>
      </w:r>
      <w:proofErr w:type="spellEnd"/>
      <w:r w:rsidRPr="00944B32">
        <w:rPr>
          <w:sz w:val="16"/>
        </w:rPr>
        <w:t>, 2010, p. xiv, calls for “strengthening key relationships abroad” through “tailored approaches that build on shared interests and common approaches” and specifically for improving the capacity of other states to solve such security problems as “maintaining access to the global commons</w:t>
      </w:r>
      <w:r w:rsidRPr="00944B32">
        <w:rPr>
          <w:rStyle w:val="StyleUnderline"/>
        </w:rPr>
        <w:t xml:space="preserve">.” </w:t>
      </w:r>
      <w:r w:rsidRPr="00EE10E0">
        <w:rPr>
          <w:rStyle w:val="StyleUnderline"/>
          <w:highlight w:val="cyan"/>
        </w:rPr>
        <w:t>Protecting the energy sea-lanes, an interest common to nearly all nations in the region, offers an opportunity to jointly operationalize these concepts</w:t>
      </w:r>
      <w:r w:rsidRPr="00944B32">
        <w:rPr>
          <w:rStyle w:val="StyleUnderline"/>
        </w:rPr>
        <w:t>. Another advantage is that, through coordination, this approach can improve the efficiency and effectiveness of individual national efforts</w:t>
      </w:r>
      <w:r w:rsidRPr="00944B32">
        <w:rPr>
          <w:sz w:val="16"/>
        </w:rPr>
        <w:t>. For example, efficiencies can result from harmonizing the security training and equipment contributions made to littoral states, thereby “avoiding redundancy and deterring the recipient states from playing one donor against another and steering the aid away from the common good of strait security toward the recipients own priorities” (Sato, 2007). Another example is the MSP network’s initial success in improving utilization of the limited resources of the littoral states by coordinating patrols. After the introduction of the first component of the MSP network, incidents of piracy and armed robbery fell from 187 in 2003 to just 15 in 2009 (</w:t>
      </w:r>
      <w:proofErr w:type="spellStart"/>
      <w:r w:rsidRPr="00944B32">
        <w:rPr>
          <w:sz w:val="16"/>
        </w:rPr>
        <w:t>Storey</w:t>
      </w:r>
      <w:proofErr w:type="spellEnd"/>
      <w:r w:rsidRPr="00944B32">
        <w:rPr>
          <w:sz w:val="16"/>
        </w:rPr>
        <w:t xml:space="preserve">, 2009b, p. 41; </w:t>
      </w:r>
      <w:proofErr w:type="spellStart"/>
      <w:r w:rsidRPr="00944B32">
        <w:rPr>
          <w:sz w:val="16"/>
        </w:rPr>
        <w:t>Nincic</w:t>
      </w:r>
      <w:proofErr w:type="spellEnd"/>
      <w:r w:rsidRPr="00944B32">
        <w:rPr>
          <w:sz w:val="16"/>
        </w:rPr>
        <w:t xml:space="preserve">, 2002). This content downloaded from 141.161.133.173 on Fri, 01 Jul 2016 18:22:23 UTC All use subject to http://about.jstor.org/terms 40 Promoting International Energy Security: Volume 3, Sea-Lanes to Asia </w:t>
      </w:r>
      <w:r w:rsidRPr="00944B32">
        <w:rPr>
          <w:rStyle w:val="StyleUnderline"/>
        </w:rPr>
        <w:t xml:space="preserve">An especially important aspect of the multinational approach, going well beyond </w:t>
      </w:r>
      <w:proofErr w:type="spellStart"/>
      <w:r w:rsidRPr="00944B32">
        <w:rPr>
          <w:rStyle w:val="StyleUnderline"/>
        </w:rPr>
        <w:t>sealane</w:t>
      </w:r>
      <w:proofErr w:type="spellEnd"/>
      <w:r w:rsidRPr="00944B32">
        <w:rPr>
          <w:rStyle w:val="StyleUnderline"/>
        </w:rPr>
        <w:t xml:space="preserve"> security, is that it is better able to accommodate new regional powers in the region and to improve regional stability through confidence building. </w:t>
      </w:r>
      <w:r w:rsidRPr="00EE10E0">
        <w:rPr>
          <w:rStyle w:val="StyleUnderline"/>
          <w:highlight w:val="cyan"/>
        </w:rPr>
        <w:t>Joint security operations build trust among the parties involved, and creating these regular interactions is a crucial part of avoiding miscalculation</w:t>
      </w:r>
      <w:r w:rsidRPr="00944B32">
        <w:rPr>
          <w:rStyle w:val="StyleUnderline"/>
        </w:rPr>
        <w:t>.</w:t>
      </w:r>
      <w:r w:rsidRPr="00944B32">
        <w:rPr>
          <w:sz w:val="16"/>
        </w:rPr>
        <w:t xml:space="preserve"> The national security advisor of India, Shiv Shankar </w:t>
      </w:r>
      <w:proofErr w:type="spellStart"/>
      <w:r w:rsidRPr="00944B32">
        <w:rPr>
          <w:sz w:val="16"/>
        </w:rPr>
        <w:t>Menon</w:t>
      </w:r>
      <w:proofErr w:type="spellEnd"/>
      <w:r w:rsidRPr="00944B32">
        <w:rPr>
          <w:sz w:val="16"/>
        </w:rPr>
        <w:t xml:space="preserve">, identified </w:t>
      </w:r>
      <w:proofErr w:type="spellStart"/>
      <w:r w:rsidRPr="00944B32">
        <w:rPr>
          <w:sz w:val="16"/>
        </w:rPr>
        <w:t>sealane</w:t>
      </w:r>
      <w:proofErr w:type="spellEnd"/>
      <w:r w:rsidRPr="00944B32">
        <w:rPr>
          <w:sz w:val="16"/>
        </w:rPr>
        <w:t xml:space="preserve"> security as a possible starting point for collective security efforts in the region, noting that the </w:t>
      </w:r>
      <w:r w:rsidRPr="00EE10E0">
        <w:rPr>
          <w:rStyle w:val="StyleUnderline"/>
          <w:highlight w:val="cyan"/>
        </w:rPr>
        <w:t>convergence of interests on the issue lends itself to a collaborative approach</w:t>
      </w:r>
      <w:r w:rsidRPr="00944B32">
        <w:rPr>
          <w:sz w:val="16"/>
        </w:rPr>
        <w:t xml:space="preserve"> (</w:t>
      </w:r>
      <w:proofErr w:type="spellStart"/>
      <w:r w:rsidRPr="00944B32">
        <w:rPr>
          <w:sz w:val="16"/>
        </w:rPr>
        <w:t>Menon</w:t>
      </w:r>
      <w:proofErr w:type="spellEnd"/>
      <w:r w:rsidRPr="00944B32">
        <w:rPr>
          <w:sz w:val="16"/>
        </w:rPr>
        <w:t xml:space="preserve">, 2009, p. 6). The “maritime concert” </w:t>
      </w:r>
      <w:proofErr w:type="spellStart"/>
      <w:r w:rsidRPr="00944B32">
        <w:rPr>
          <w:sz w:val="16"/>
        </w:rPr>
        <w:t>Menon</w:t>
      </w:r>
      <w:proofErr w:type="spellEnd"/>
      <w:r w:rsidRPr="00944B32">
        <w:rPr>
          <w:sz w:val="16"/>
        </w:rPr>
        <w:t xml:space="preserve"> proposed would “provide a way to manage the maritime friction points where the major powers’ interest increasingly overlap, such as the Indian Ocean trade routes” (</w:t>
      </w:r>
      <w:proofErr w:type="spellStart"/>
      <w:r w:rsidRPr="00944B32">
        <w:rPr>
          <w:sz w:val="16"/>
        </w:rPr>
        <w:t>Bisley</w:t>
      </w:r>
      <w:proofErr w:type="spellEnd"/>
      <w:r w:rsidRPr="00944B32">
        <w:rPr>
          <w:sz w:val="16"/>
        </w:rPr>
        <w:t>, 2009, p. 111).</w:t>
      </w:r>
      <w:r w:rsidRPr="00944B32">
        <w:rPr>
          <w:rStyle w:val="StyleUnderline"/>
        </w:rPr>
        <w:t xml:space="preserve"> </w:t>
      </w:r>
      <w:r w:rsidRPr="00EE10E0">
        <w:rPr>
          <w:rStyle w:val="StyleUnderline"/>
          <w:highlight w:val="cyan"/>
        </w:rPr>
        <w:t>Cooperation on smaller issues can lower the threshold for cooperation on larger, more contentious ones</w:t>
      </w:r>
      <w:r w:rsidRPr="00944B32">
        <w:rPr>
          <w:rStyle w:val="StyleUnderline"/>
        </w:rPr>
        <w:t xml:space="preserve">. Finally, and perhaps most significantly, </w:t>
      </w:r>
      <w:r w:rsidRPr="00EE10E0">
        <w:rPr>
          <w:rStyle w:val="StyleUnderline"/>
          <w:highlight w:val="cyan"/>
        </w:rPr>
        <w:t>militaries with a history of operating side by side in common cause are less likely to miscalculate when confronting one another</w:t>
      </w:r>
      <w:r w:rsidRPr="00944B32">
        <w:rPr>
          <w:rStyle w:val="StyleUnderline"/>
        </w:rPr>
        <w:t>.</w:t>
      </w:r>
    </w:p>
    <w:p w14:paraId="0642ADBD" w14:textId="77777777" w:rsidR="00E0283E" w:rsidRPr="000C00E7" w:rsidRDefault="00E0283E" w:rsidP="00E0283E">
      <w:pPr>
        <w:pStyle w:val="Heading4"/>
      </w:pPr>
      <w:r w:rsidRPr="000C00E7">
        <w:t xml:space="preserve">U.S.-China cooperation is crucial to address </w:t>
      </w:r>
      <w:r w:rsidRPr="000C00E7">
        <w:rPr>
          <w:u w:val="single"/>
        </w:rPr>
        <w:t>all global challenges</w:t>
      </w:r>
      <w:r w:rsidRPr="000C00E7">
        <w:t xml:space="preserve">. </w:t>
      </w:r>
    </w:p>
    <w:p w14:paraId="470FE7E7" w14:textId="77777777" w:rsidR="00E0283E" w:rsidRPr="00360A63" w:rsidRDefault="00E0283E" w:rsidP="00E0283E">
      <w:r w:rsidRPr="00360A63">
        <w:rPr>
          <w:rStyle w:val="Style13ptBold"/>
        </w:rPr>
        <w:t>Cohen et al. 9</w:t>
      </w:r>
      <w:r w:rsidRPr="00360A63">
        <w:t xml:space="preserve"> — William S. Cohen, Chairman and CEO of The Cohen Group—a strategic business consulting firm, served as Secretary of Defense from 1997 until 2001, served in the U.S. Senate from 1979 to 1997 and in the U.S. House of Representatives from 1975 to 1979, et al., 2009 (“Smart Power in U.S.-China Relations,” </w:t>
      </w:r>
      <w:r w:rsidRPr="00360A63">
        <w:rPr>
          <w:i/>
        </w:rPr>
        <w:t>Smart Power in U.S.-China Relations: A Report of the CSIS Commission on China</w:t>
      </w:r>
      <w:r w:rsidRPr="00360A63">
        <w:t>, March, Available Online at http://csis.org/files/media/csis/pubs/090304_mcgiffert_uschinasmartpower_web.pdf, Accessed 08-13-2012, p. 1)</w:t>
      </w:r>
    </w:p>
    <w:p w14:paraId="48406441" w14:textId="77777777" w:rsidR="00E0283E" w:rsidRPr="00A55DF9" w:rsidRDefault="00E0283E" w:rsidP="00E0283E">
      <w:pPr>
        <w:rPr>
          <w:rStyle w:val="StyleUnderline"/>
        </w:rPr>
      </w:pPr>
      <w:r w:rsidRPr="002F43BC">
        <w:t xml:space="preserve">The evolution of </w:t>
      </w:r>
      <w:r w:rsidRPr="00EE10E0">
        <w:rPr>
          <w:rStyle w:val="StyleUnderline"/>
          <w:highlight w:val="cyan"/>
        </w:rPr>
        <w:t>Sino-U.S. relations</w:t>
      </w:r>
      <w:r w:rsidRPr="002F43BC">
        <w:t xml:space="preserve"> over the next months, years, and decades </w:t>
      </w:r>
      <w:r w:rsidRPr="002F43BC">
        <w:rPr>
          <w:rStyle w:val="StyleUnderline"/>
        </w:rPr>
        <w:t xml:space="preserve">has the potential to </w:t>
      </w:r>
      <w:r w:rsidRPr="00EE10E0">
        <w:rPr>
          <w:rStyle w:val="StyleUnderline"/>
          <w:highlight w:val="cyan"/>
        </w:rPr>
        <w:t xml:space="preserve">have a </w:t>
      </w:r>
      <w:r w:rsidRPr="00EE10E0">
        <w:rPr>
          <w:rStyle w:val="Emphasis"/>
          <w:highlight w:val="cyan"/>
        </w:rPr>
        <w:t>greater impact on global security and prosperity</w:t>
      </w:r>
      <w:r w:rsidRPr="00EE10E0">
        <w:rPr>
          <w:rStyle w:val="StyleUnderline"/>
          <w:highlight w:val="cyan"/>
        </w:rPr>
        <w:t xml:space="preserve"> than any other</w:t>
      </w:r>
      <w:r w:rsidRPr="002F43BC">
        <w:t xml:space="preserve"> bilateral or multilateral </w:t>
      </w:r>
      <w:r w:rsidRPr="00EE10E0">
        <w:rPr>
          <w:rStyle w:val="StyleUnderline"/>
          <w:highlight w:val="cyan"/>
        </w:rPr>
        <w:t>arrangement</w:t>
      </w:r>
      <w:r w:rsidRPr="002F43BC">
        <w:t xml:space="preserve">. In this sense, </w:t>
      </w:r>
      <w:r w:rsidRPr="002F43BC">
        <w:rPr>
          <w:rStyle w:val="StyleUnderline"/>
        </w:rPr>
        <w:t>many analysts consider the U.S.-China diplomatic relationship</w:t>
      </w:r>
      <w:r w:rsidRPr="002F43BC">
        <w:t xml:space="preserve"> to be </w:t>
      </w:r>
      <w:r w:rsidRPr="002F43BC">
        <w:rPr>
          <w:rStyle w:val="StyleUnderline"/>
        </w:rPr>
        <w:t>the most influential in the world</w:t>
      </w:r>
      <w:r w:rsidRPr="002F43BC">
        <w:t xml:space="preserve">. Without question, strong and stable U.S. alliances provide the foundation for the protection and promotion of U.S. and global interests. Yet within that broad framework, </w:t>
      </w:r>
      <w:r w:rsidRPr="00EE10E0">
        <w:rPr>
          <w:rStyle w:val="StyleUnderline"/>
          <w:highlight w:val="cyan"/>
        </w:rPr>
        <w:t xml:space="preserve">the </w:t>
      </w:r>
      <w:r w:rsidRPr="00EE10E0">
        <w:rPr>
          <w:rStyle w:val="Emphasis"/>
          <w:highlight w:val="cyan"/>
        </w:rPr>
        <w:t>trajectory of U.S.-China relations</w:t>
      </w:r>
      <w:r w:rsidRPr="00EE10E0">
        <w:rPr>
          <w:rStyle w:val="StyleUnderline"/>
          <w:highlight w:val="cyan"/>
        </w:rPr>
        <w:t xml:space="preserve"> will determine the success, or failure, of efforts to address </w:t>
      </w:r>
      <w:r w:rsidRPr="00EE10E0">
        <w:rPr>
          <w:rStyle w:val="Emphasis"/>
          <w:highlight w:val="cyan"/>
        </w:rPr>
        <w:t xml:space="preserve">the </w:t>
      </w:r>
      <w:r w:rsidRPr="002F43BC">
        <w:rPr>
          <w:rStyle w:val="Emphasis"/>
        </w:rPr>
        <w:t>toughest global challenges</w:t>
      </w:r>
      <w:r w:rsidRPr="002F43BC">
        <w:rPr>
          <w:rStyle w:val="StyleUnderline"/>
        </w:rPr>
        <w:t xml:space="preserve">: </w:t>
      </w:r>
      <w:r w:rsidRPr="002F43BC">
        <w:rPr>
          <w:rStyle w:val="Emphasis"/>
        </w:rPr>
        <w:t xml:space="preserve">global </w:t>
      </w:r>
      <w:r w:rsidRPr="00EE10E0">
        <w:rPr>
          <w:rStyle w:val="Emphasis"/>
          <w:highlight w:val="cyan"/>
        </w:rPr>
        <w:t>financial stability</w:t>
      </w:r>
      <w:r w:rsidRPr="00EE10E0">
        <w:rPr>
          <w:rStyle w:val="StyleUnderline"/>
          <w:highlight w:val="cyan"/>
        </w:rPr>
        <w:t xml:space="preserve">, </w:t>
      </w:r>
      <w:r w:rsidRPr="00EE10E0">
        <w:rPr>
          <w:rStyle w:val="Emphasis"/>
          <w:highlight w:val="cyan"/>
        </w:rPr>
        <w:t>energy security</w:t>
      </w:r>
      <w:r w:rsidRPr="00EE10E0">
        <w:rPr>
          <w:rStyle w:val="StyleUnderline"/>
          <w:highlight w:val="cyan"/>
        </w:rPr>
        <w:t xml:space="preserve"> </w:t>
      </w:r>
      <w:r w:rsidRPr="002F43BC">
        <w:rPr>
          <w:rStyle w:val="StyleUnderline"/>
        </w:rPr>
        <w:t xml:space="preserve">and </w:t>
      </w:r>
      <w:r w:rsidRPr="00EE10E0">
        <w:rPr>
          <w:rStyle w:val="Emphasis"/>
          <w:highlight w:val="cyan"/>
        </w:rPr>
        <w:t>climate change</w:t>
      </w:r>
      <w:r w:rsidRPr="00EE10E0">
        <w:rPr>
          <w:rStyle w:val="StyleUnderline"/>
          <w:highlight w:val="cyan"/>
        </w:rPr>
        <w:t xml:space="preserve">, </w:t>
      </w:r>
      <w:r w:rsidRPr="00EE10E0">
        <w:rPr>
          <w:rStyle w:val="Emphasis"/>
          <w:highlight w:val="cyan"/>
        </w:rPr>
        <w:t>nonproliferation</w:t>
      </w:r>
      <w:r w:rsidRPr="00EE10E0">
        <w:rPr>
          <w:rStyle w:val="StyleUnderline"/>
          <w:highlight w:val="cyan"/>
        </w:rPr>
        <w:t xml:space="preserve">, and </w:t>
      </w:r>
      <w:r w:rsidRPr="00EE10E0">
        <w:rPr>
          <w:rStyle w:val="Emphasis"/>
          <w:highlight w:val="cyan"/>
        </w:rPr>
        <w:t>terrorism</w:t>
      </w:r>
      <w:r w:rsidRPr="002F43BC">
        <w:rPr>
          <w:rStyle w:val="StyleUnderline"/>
        </w:rPr>
        <w:t xml:space="preserve">, among other pressing issues. </w:t>
      </w:r>
      <w:r w:rsidRPr="00EE10E0">
        <w:rPr>
          <w:rStyle w:val="StyleUnderline"/>
          <w:highlight w:val="cyan"/>
        </w:rPr>
        <w:t>Shepherding that trajectory in the most constructive direction possible must</w:t>
      </w:r>
      <w:r w:rsidRPr="002F43BC">
        <w:rPr>
          <w:rStyle w:val="StyleUnderline"/>
        </w:rPr>
        <w:t xml:space="preserve"> therefore </w:t>
      </w:r>
      <w:r w:rsidRPr="00EE10E0">
        <w:rPr>
          <w:rStyle w:val="StyleUnderline"/>
          <w:highlight w:val="cyan"/>
        </w:rPr>
        <w:t xml:space="preserve">be a </w:t>
      </w:r>
      <w:r w:rsidRPr="00EE10E0">
        <w:rPr>
          <w:rStyle w:val="Emphasis"/>
          <w:highlight w:val="cyan"/>
        </w:rPr>
        <w:t>priority</w:t>
      </w:r>
      <w:r w:rsidRPr="002F43BC">
        <w:rPr>
          <w:rStyle w:val="StyleUnderline"/>
        </w:rPr>
        <w:t xml:space="preserve"> for Washington and Beijing. </w:t>
      </w:r>
      <w:r w:rsidRPr="00EE10E0">
        <w:rPr>
          <w:rStyle w:val="Emphasis"/>
          <w:highlight w:val="cyan"/>
        </w:rPr>
        <w:t>Virtually no major global challenge</w:t>
      </w:r>
      <w:r w:rsidRPr="00EE10E0">
        <w:rPr>
          <w:rStyle w:val="StyleUnderline"/>
          <w:highlight w:val="cyan"/>
        </w:rPr>
        <w:t xml:space="preserve"> can be met without U.S.-China cooperation</w:t>
      </w:r>
      <w:r w:rsidRPr="002F43BC">
        <w:t>.</w:t>
      </w:r>
    </w:p>
    <w:p w14:paraId="6952FB8F" w14:textId="217770E4" w:rsidR="00E0283E" w:rsidRDefault="00E0283E" w:rsidP="00E0283E">
      <w:pPr>
        <w:pStyle w:val="Heading4"/>
      </w:pPr>
      <w:r>
        <w:t>Naval Diplomacy is Necessary to Build Sustainable Relation</w:t>
      </w:r>
      <w:r w:rsidR="00EE44FD">
        <w:t xml:space="preserve">s Between the U.S. and China – </w:t>
      </w:r>
      <w:r>
        <w:t xml:space="preserve">Checks Regional Arms Race </w:t>
      </w:r>
    </w:p>
    <w:p w14:paraId="2F899702" w14:textId="77777777" w:rsidR="00E0283E" w:rsidRPr="002A5352" w:rsidRDefault="00E0283E" w:rsidP="00E0283E">
      <w:pPr>
        <w:rPr>
          <w:b/>
          <w:bCs/>
          <w:sz w:val="26"/>
        </w:rPr>
      </w:pPr>
      <w:r>
        <w:rPr>
          <w:rStyle w:val="Style13ptBold"/>
        </w:rPr>
        <w:t xml:space="preserve">Billings 16 </w:t>
      </w:r>
      <w:r w:rsidRPr="00661FAE">
        <w:t>—</w:t>
      </w:r>
      <w:r>
        <w:t xml:space="preserve"> LT James Billings works for the Navy, 2016 (“Greater Cooperation is Needed Between the US and China,” United States Naval Institute, 2-2016, </w:t>
      </w:r>
      <w:proofErr w:type="spellStart"/>
      <w:r>
        <w:t>Avaliable</w:t>
      </w:r>
      <w:proofErr w:type="spellEnd"/>
      <w:r>
        <w:t xml:space="preserve"> to Subscribing Institutions via </w:t>
      </w:r>
      <w:proofErr w:type="spellStart"/>
      <w:r>
        <w:t>ProQuest</w:t>
      </w:r>
      <w:proofErr w:type="spellEnd"/>
      <w:r>
        <w:t>, Accessed 7-6-2016)//CM</w:t>
      </w:r>
    </w:p>
    <w:p w14:paraId="4C72FD72" w14:textId="77777777" w:rsidR="00E0283E" w:rsidRPr="00C95E59" w:rsidRDefault="00E0283E" w:rsidP="00E0283E">
      <w:pPr>
        <w:rPr>
          <w:sz w:val="16"/>
        </w:rPr>
      </w:pPr>
      <w:r w:rsidRPr="00C95E59">
        <w:rPr>
          <w:sz w:val="16"/>
        </w:rPr>
        <w:t xml:space="preserve">Although it seems </w:t>
      </w:r>
      <w:proofErr w:type="spellStart"/>
      <w:r w:rsidRPr="00C95E59">
        <w:rPr>
          <w:sz w:val="16"/>
        </w:rPr>
        <w:t>cliche</w:t>
      </w:r>
      <w:proofErr w:type="spellEnd"/>
      <w:r w:rsidRPr="00C95E59">
        <w:rPr>
          <w:sz w:val="16"/>
        </w:rPr>
        <w:t xml:space="preserve"> to repeat that the relationship between the US and China will be the most important of the 21st century, the fact remains that the two countries must work together to maintain the relatively stable international order that has promoted peaceful development throughout the world. Although the relationship has reached one of its lower points in recent memory, to support China's rise as a responsible global stakeholder, the US military can act as a resource for improving diplomacy between the two nations. The military is merely another tool for diplomacy, and the more peaceful overall relations are, the less likely war is. This is not to say the US should not prepare and train for conflict with the Chinese. Full Text Translate Full </w:t>
      </w:r>
      <w:proofErr w:type="spellStart"/>
      <w:r w:rsidRPr="00C95E59">
        <w:rPr>
          <w:sz w:val="16"/>
        </w:rPr>
        <w:t>textTurn</w:t>
      </w:r>
      <w:proofErr w:type="spellEnd"/>
      <w:r w:rsidRPr="00C95E59">
        <w:rPr>
          <w:sz w:val="16"/>
        </w:rPr>
        <w:t xml:space="preserve"> on search term navigation </w:t>
      </w:r>
      <w:r w:rsidRPr="00640305">
        <w:rPr>
          <w:rStyle w:val="StyleUnderline"/>
        </w:rPr>
        <w:t xml:space="preserve">Although </w:t>
      </w:r>
      <w:r w:rsidRPr="00EE10E0">
        <w:rPr>
          <w:rStyle w:val="StyleUnderline"/>
          <w:highlight w:val="cyan"/>
        </w:rPr>
        <w:t xml:space="preserve">it seems cliché to repeat that the relationship between the United States and China will be the most important of the 21 </w:t>
      </w:r>
      <w:proofErr w:type="spellStart"/>
      <w:r w:rsidRPr="00EE10E0">
        <w:rPr>
          <w:rStyle w:val="StyleUnderline"/>
          <w:highlight w:val="cyan"/>
        </w:rPr>
        <w:t>st</w:t>
      </w:r>
      <w:proofErr w:type="spellEnd"/>
      <w:r w:rsidRPr="00EE10E0">
        <w:rPr>
          <w:rStyle w:val="StyleUnderline"/>
          <w:highlight w:val="cyan"/>
        </w:rPr>
        <w:t xml:space="preserve"> century,</w:t>
      </w:r>
      <w:r w:rsidRPr="00640305">
        <w:rPr>
          <w:rStyle w:val="StyleUnderline"/>
        </w:rPr>
        <w:t xml:space="preserve"> the fact remains that </w:t>
      </w:r>
      <w:r w:rsidRPr="00EE10E0">
        <w:rPr>
          <w:rStyle w:val="StyleUnderline"/>
          <w:highlight w:val="cyan"/>
        </w:rPr>
        <w:t>the two countries must work together to maintain the relatively stable international order</w:t>
      </w:r>
      <w:r w:rsidRPr="00640305">
        <w:rPr>
          <w:rStyle w:val="StyleUnderline"/>
        </w:rPr>
        <w:t xml:space="preserve"> that has promoted peaceful development throughout the world.</w:t>
      </w:r>
      <w:r w:rsidRPr="00C95E59">
        <w:rPr>
          <w:sz w:val="16"/>
        </w:rPr>
        <w:t xml:space="preserve"> Although the relationship has reached one of its lower points in recent memory, to support China's rise as a responsible global stakeholder, the U.S. military can act as a resource for improving diplomacy between the two nations. Over the past few years, exercises between the U.S, armed forces and the People's Liberation .Army (PLA) have become commonplace and have taken place in both countries. However, due to China's actions over the past year, there have been rising calls to halt or severely limit interaction with the PLA-including disinviting them from the 2016 RIMPAC exercises. While this position seems logical, particularly considering that China gains more from the exercises than the United States does, the strategic impact the exercises have on the broader bilateral relationship and regional politics demand a more nuanced analysis. First, while there are multiple points of contention between Chinese and U.S. policies-including some that are diametrically opposed</w:t>
      </w:r>
      <w:r w:rsidRPr="00C95E59">
        <w:rPr>
          <w:rStyle w:val="StyleUnderline"/>
        </w:rPr>
        <w:t>-</w:t>
      </w:r>
      <w:r w:rsidRPr="00EE10E0">
        <w:rPr>
          <w:rStyle w:val="StyleUnderline"/>
          <w:highlight w:val="cyan"/>
        </w:rPr>
        <w:t>China has many of the same goals as the United States</w:t>
      </w:r>
      <w:r w:rsidRPr="00C95E59">
        <w:rPr>
          <w:rStyle w:val="StyleUnderline"/>
        </w:rPr>
        <w:t>. China is a status quo power that has benefited greatly from the policies and institutions of the postwar world, and therefore also values global stability from both a military and economic standpoint</w:t>
      </w:r>
      <w:r w:rsidRPr="00C95E59">
        <w:rPr>
          <w:sz w:val="16"/>
        </w:rPr>
        <w:t xml:space="preserve">. Many of the exercises we have participated in with China have involved anti-piracy and humanitarian missions, and China has more than 3,000 troops deployed in global U.N. peacekeeping operations. These exercises should be continued because they reinforce China's role as a responsible global stakeholder and are specifically authorized in the National Defense Authorization Act. Second, </w:t>
      </w:r>
      <w:r w:rsidRPr="00640305">
        <w:rPr>
          <w:rStyle w:val="StyleUnderline"/>
        </w:rPr>
        <w:t xml:space="preserve">with </w:t>
      </w:r>
      <w:r w:rsidRPr="00EE10E0">
        <w:rPr>
          <w:rStyle w:val="StyleUnderline"/>
          <w:highlight w:val="cyan"/>
        </w:rPr>
        <w:t>a smaller military and a shrinking fleet, the United States can no longer be everywhere at once.</w:t>
      </w:r>
      <w:r w:rsidRPr="00640305">
        <w:rPr>
          <w:rStyle w:val="StyleUnderline"/>
        </w:rPr>
        <w:t xml:space="preserve"> </w:t>
      </w:r>
      <w:r w:rsidRPr="00EE10E0">
        <w:rPr>
          <w:rStyle w:val="StyleUnderline"/>
          <w:highlight w:val="cyan"/>
        </w:rPr>
        <w:t>Despite this, naval deployments are increasing</w:t>
      </w:r>
      <w:r w:rsidRPr="00640305">
        <w:rPr>
          <w:rStyle w:val="StyleUnderline"/>
        </w:rPr>
        <w:t xml:space="preserve"> and combatant commanders are relying even more on an overburdened fleet. One reason for this trend, particularly in the Pacific, is the intense distrust between nations. </w:t>
      </w:r>
      <w:r w:rsidRPr="00EE10E0">
        <w:rPr>
          <w:rStyle w:val="StyleUnderline"/>
          <w:highlight w:val="cyan"/>
        </w:rPr>
        <w:t>Many Asian countries turn to the United States as a balancing tool against a nearby China they view with suspicion</w:t>
      </w:r>
      <w:r w:rsidRPr="00640305">
        <w:rPr>
          <w:rStyle w:val="StyleUnderline"/>
        </w:rPr>
        <w:t xml:space="preserve">. However, </w:t>
      </w:r>
      <w:r w:rsidRPr="00EE10E0">
        <w:rPr>
          <w:rStyle w:val="StyleUnderline"/>
          <w:highlight w:val="cyan"/>
        </w:rPr>
        <w:t>because the United States is not interested in containing China, it can use its role as a buffer to build trust between China and its neighbors, thereby reducing their reliance on U.S. forces</w:t>
      </w:r>
      <w:r w:rsidRPr="00640305">
        <w:rPr>
          <w:rStyle w:val="StyleUnderline"/>
        </w:rPr>
        <w:t xml:space="preserve">. </w:t>
      </w:r>
      <w:r w:rsidRPr="00EE10E0">
        <w:rPr>
          <w:rStyle w:val="StyleUnderline"/>
          <w:highlight w:val="cyan"/>
        </w:rPr>
        <w:t>This strategy also reduces the risk of a growing arms race in the region</w:t>
      </w:r>
      <w:r w:rsidRPr="00640305">
        <w:rPr>
          <w:rStyle w:val="StyleUnderline"/>
        </w:rPr>
        <w:t xml:space="preserve">, and by building mechanisms for multilateral </w:t>
      </w:r>
      <w:proofErr w:type="gramStart"/>
      <w:r w:rsidRPr="00640305">
        <w:rPr>
          <w:rStyle w:val="StyleUnderline"/>
        </w:rPr>
        <w:t>dialogue,</w:t>
      </w:r>
      <w:proofErr w:type="gramEnd"/>
      <w:r w:rsidRPr="00640305">
        <w:rPr>
          <w:rStyle w:val="StyleUnderline"/>
        </w:rPr>
        <w:t xml:space="preserve"> it becomes easier to ease tensions during crises.</w:t>
      </w:r>
      <w:r>
        <w:rPr>
          <w:rStyle w:val="StyleUnderline"/>
        </w:rPr>
        <w:t xml:space="preserve"> </w:t>
      </w:r>
      <w:r w:rsidRPr="00B33B8F">
        <w:rPr>
          <w:rStyle w:val="StyleUnderline"/>
        </w:rPr>
        <w:t xml:space="preserve">By continuing to host and participate in bilateral exercises, we diminish the credibility of extremist views within China that the United States is obstinate, unwilling to cooperate, and trying to contain China. The increased exposure of our officers and sailors also will increase mutual understanding and mitigate the perception of a faceless "other," It also allows us to develop standard operating procedures that will reduce the risk of conflict arising from unexpected encounters. </w:t>
      </w:r>
      <w:r w:rsidRPr="00EE10E0">
        <w:rPr>
          <w:rStyle w:val="StyleUnderline"/>
          <w:highlight w:val="cyan"/>
        </w:rPr>
        <w:t>The more we can work with the Chinese, the more likely we are to understand their intentions, motivations, and concerns, allowing our planners to better analyze their actions</w:t>
      </w:r>
      <w:r w:rsidRPr="00B33B8F">
        <w:rPr>
          <w:rStyle w:val="StyleUnderline"/>
        </w:rPr>
        <w:t>.</w:t>
      </w:r>
      <w:r>
        <w:rPr>
          <w:rStyle w:val="StyleUnderline"/>
        </w:rPr>
        <w:t xml:space="preserve"> </w:t>
      </w:r>
      <w:r w:rsidRPr="00C95E59">
        <w:rPr>
          <w:sz w:val="16"/>
        </w:rPr>
        <w:t xml:space="preserve">What types of exercises best support these goals? While there are legal limitations on participation in certain types of exercises, such barriers are not insurmountable. Perhaps the most useful are multilateral exercises where the United States can act as a link between China and their neighbors, such as RIMPAC or fleet reviews. Port visits to civilian harbors also can build trust. By inviting Chinese ships to Honolulu, San Francisco, or Seattle, we can show the epitome of our diversity and values. Instead of regular trips to Hong Kong or occasional trips to Qingdao, port visits to Mainland China's success stories, such as Shanghai, Tianjin, or Xiamen, would enable China to display its modernity. Personnel exchanges, particularly to each </w:t>
      </w:r>
      <w:proofErr w:type="gramStart"/>
      <w:r w:rsidRPr="00C95E59">
        <w:rPr>
          <w:sz w:val="16"/>
        </w:rPr>
        <w:t>nations'</w:t>
      </w:r>
      <w:proofErr w:type="gramEnd"/>
      <w:r w:rsidRPr="00C95E59">
        <w:rPr>
          <w:sz w:val="16"/>
        </w:rPr>
        <w:t xml:space="preserve"> war colleges, can contribute to mutual confidence. Reciprocal exchanges are hindered due to PLA policy that separates foreign military from PLA students, but changing this policy and allowing equivalent exchanges would build understanding of perspectives and culture. </w:t>
      </w:r>
      <w:r w:rsidRPr="00EE10E0">
        <w:rPr>
          <w:rStyle w:val="StyleUnderline"/>
          <w:highlight w:val="cyan"/>
        </w:rPr>
        <w:t>The military is merely another tool for diplomacy, and the more peaceful overall relations are, the less likely war is</w:t>
      </w:r>
      <w:r w:rsidRPr="00B33B8F">
        <w:rPr>
          <w:rStyle w:val="StyleUnderline"/>
        </w:rPr>
        <w:t>.</w:t>
      </w:r>
      <w:r w:rsidRPr="00C95E59">
        <w:rPr>
          <w:sz w:val="16"/>
        </w:rPr>
        <w:t xml:space="preserve"> This is not to say the United States should not prepare and train for conflict with the Chinese; that would be strategically negligent. But to refuse to cooperate and attempt to work together is equally so.</w:t>
      </w:r>
    </w:p>
    <w:p w14:paraId="7271D075" w14:textId="77777777" w:rsidR="00E0283E" w:rsidRDefault="00E0283E" w:rsidP="00E0283E"/>
    <w:p w14:paraId="135714BD" w14:textId="77777777" w:rsidR="00E0283E" w:rsidRDefault="00E0283E" w:rsidP="00E0283E">
      <w:pPr>
        <w:pStyle w:val="Heading4"/>
      </w:pPr>
      <w:r>
        <w:t>[Insert China Relations impact from BIT file]</w:t>
      </w:r>
    </w:p>
    <w:p w14:paraId="0EC35049" w14:textId="77777777" w:rsidR="00E0283E" w:rsidRDefault="00E0283E" w:rsidP="00E0283E">
      <w:pPr>
        <w:pStyle w:val="Heading2"/>
      </w:pPr>
      <w:r>
        <w:t xml:space="preserve">Solvency </w:t>
      </w:r>
    </w:p>
    <w:p w14:paraId="22DACB3B" w14:textId="77777777" w:rsidR="00B62527" w:rsidRDefault="00B62527" w:rsidP="00B62527">
      <w:pPr>
        <w:pStyle w:val="Heading4"/>
      </w:pPr>
      <w:r>
        <w:t>China will say yes to a global maritime partnership- worked with the US on security measures in the past</w:t>
      </w:r>
    </w:p>
    <w:p w14:paraId="3EB36C27" w14:textId="77777777" w:rsidR="00B62527" w:rsidRPr="00FA1592" w:rsidRDefault="00B62527" w:rsidP="00B62527">
      <w:r w:rsidRPr="006A2E77">
        <w:rPr>
          <w:rStyle w:val="Style13ptBold"/>
        </w:rPr>
        <w:t>US State Department 06/07/16</w:t>
      </w:r>
      <w:r>
        <w:t xml:space="preserve"> (“U.S.-China Strategic &amp; Economic Dialogue Outcomes of the Strategic Track,” </w:t>
      </w:r>
      <w:hyperlink r:id="rId17" w:history="1">
        <w:r w:rsidRPr="009608C3">
          <w:rPr>
            <w:rStyle w:val="Hyperlink"/>
          </w:rPr>
          <w:t>http://www.state.gov/r/pa/prs/ps/2016/06/258146.htm</w:t>
        </w:r>
      </w:hyperlink>
      <w:r>
        <w:t>, accessed 06/29/16, MM)</w:t>
      </w:r>
    </w:p>
    <w:p w14:paraId="0448E638" w14:textId="77777777" w:rsidR="00B62527" w:rsidRDefault="00B62527" w:rsidP="00B62527">
      <w:pPr>
        <w:rPr>
          <w:sz w:val="16"/>
        </w:rPr>
      </w:pPr>
      <w:r w:rsidRPr="00B43ED7">
        <w:rPr>
          <w:sz w:val="16"/>
        </w:rPr>
        <w:t xml:space="preserve">84. Maritime Law Enforcement: </w:t>
      </w:r>
      <w:r w:rsidRPr="00EE10E0">
        <w:rPr>
          <w:rStyle w:val="StyleUnderline"/>
          <w:highlight w:val="cyan"/>
        </w:rPr>
        <w:t>The U</w:t>
      </w:r>
      <w:r w:rsidRPr="00B43ED7">
        <w:rPr>
          <w:rStyle w:val="StyleUnderline"/>
        </w:rPr>
        <w:t xml:space="preserve">nited </w:t>
      </w:r>
      <w:r w:rsidRPr="00EE10E0">
        <w:rPr>
          <w:rStyle w:val="StyleUnderline"/>
          <w:highlight w:val="cyan"/>
        </w:rPr>
        <w:t>S</w:t>
      </w:r>
      <w:r w:rsidRPr="00B43ED7">
        <w:rPr>
          <w:rStyle w:val="StyleUnderline"/>
        </w:rPr>
        <w:t xml:space="preserve">tates </w:t>
      </w:r>
      <w:r w:rsidRPr="00EE10E0">
        <w:rPr>
          <w:rStyle w:val="StyleUnderline"/>
          <w:highlight w:val="cyan"/>
        </w:rPr>
        <w:t>and China reaffirmed their commitment to promoting maritime professionalism</w:t>
      </w:r>
      <w:r w:rsidRPr="00B43ED7">
        <w:rPr>
          <w:rStyle w:val="StyleUnderline"/>
        </w:rPr>
        <w:t xml:space="preserve"> </w:t>
      </w:r>
      <w:r w:rsidRPr="00EE10E0">
        <w:rPr>
          <w:rStyle w:val="StyleUnderline"/>
          <w:highlight w:val="cyan"/>
        </w:rPr>
        <w:t>and</w:t>
      </w:r>
      <w:r w:rsidRPr="00B43ED7">
        <w:rPr>
          <w:rStyle w:val="StyleUnderline"/>
        </w:rPr>
        <w:t xml:space="preserve"> conduct at sea</w:t>
      </w:r>
      <w:r w:rsidRPr="00B43ED7">
        <w:rPr>
          <w:sz w:val="16"/>
        </w:rPr>
        <w:t xml:space="preserve">. In accordance with the outcome of President Xi </w:t>
      </w:r>
      <w:proofErr w:type="spellStart"/>
      <w:r w:rsidRPr="00B43ED7">
        <w:rPr>
          <w:sz w:val="16"/>
        </w:rPr>
        <w:t>Jinping's</w:t>
      </w:r>
      <w:proofErr w:type="spellEnd"/>
      <w:r w:rsidRPr="00B43ED7">
        <w:rPr>
          <w:sz w:val="16"/>
        </w:rPr>
        <w:t xml:space="preserve"> State Visit to the United States in 2015, the two sides decided to continue developing the rules of behavior on surface to surface encounters between the two coast guards. Both sides in principle support the development of a document of cooperation between the China Coast Guard and the United States Coast Guard. 85. Maritime Safety and Security: </w:t>
      </w:r>
      <w:r w:rsidRPr="00B43ED7">
        <w:rPr>
          <w:rStyle w:val="StyleUnderline"/>
        </w:rPr>
        <w:t xml:space="preserve">The United States and China reaffirmed their support </w:t>
      </w:r>
      <w:r w:rsidRPr="00EE10E0">
        <w:rPr>
          <w:rStyle w:val="StyleUnderline"/>
          <w:highlight w:val="cyan"/>
        </w:rPr>
        <w:t>for carrying forward bilateral exchanges</w:t>
      </w:r>
      <w:r w:rsidRPr="00B43ED7">
        <w:rPr>
          <w:rStyle w:val="StyleUnderline"/>
        </w:rPr>
        <w:t xml:space="preserve"> between the relevant U.S. and Chinese maritime safety agencies</w:t>
      </w:r>
      <w:r w:rsidRPr="00B43ED7">
        <w:rPr>
          <w:sz w:val="16"/>
        </w:rPr>
        <w:t xml:space="preserve">. The U.S. Coast Guard (USCG) and China Maritime Safety Administration (MSA) intend to continue conducting mutual senior-level and vessel visits as well as cooperation and exchanges in maritime radio navigation and satellite navigation. </w:t>
      </w:r>
      <w:r w:rsidRPr="00EE10E0">
        <w:rPr>
          <w:rStyle w:val="StyleUnderline"/>
          <w:highlight w:val="cyan"/>
        </w:rPr>
        <w:t>The USCG and MSA continue</w:t>
      </w:r>
      <w:r w:rsidRPr="00B43ED7">
        <w:rPr>
          <w:rStyle w:val="StyleUnderline"/>
        </w:rPr>
        <w:t xml:space="preserve"> </w:t>
      </w:r>
      <w:r w:rsidRPr="00EE10E0">
        <w:rPr>
          <w:rStyle w:val="StyleUnderline"/>
          <w:highlight w:val="cyan"/>
        </w:rPr>
        <w:t>to explore joint enforcement of international dangerous cargo laws; develop a personnel and professional exchange program in the fields of seafarer management, navigation safety, aids to navigation,</w:t>
      </w:r>
      <w:r w:rsidRPr="00B43ED7">
        <w:rPr>
          <w:rStyle w:val="StyleUnderline"/>
        </w:rPr>
        <w:t xml:space="preserve"> hazardous and noxious substances spill response, and search and rescue; </w:t>
      </w:r>
      <w:r w:rsidRPr="00EE10E0">
        <w:rPr>
          <w:rStyle w:val="StyleUnderline"/>
          <w:highlight w:val="cyan"/>
        </w:rPr>
        <w:t>and formulate a medium-term or long-term bilateral action plan on maritime safety.</w:t>
      </w:r>
      <w:r w:rsidRPr="00B43ED7">
        <w:rPr>
          <w:sz w:val="16"/>
        </w:rPr>
        <w:t xml:space="preserve"> 86. Law of the Sea and Polar Issues: The United States and China held the seventh annual Dialogue on the Law of the Sea and Polar Issues in Xiamen on April 21-22, 2016. Experts from the foreign affairs </w:t>
      </w:r>
      <w:proofErr w:type="spellStart"/>
      <w:r w:rsidRPr="00B43ED7">
        <w:rPr>
          <w:sz w:val="16"/>
        </w:rPr>
        <w:t>anad</w:t>
      </w:r>
      <w:proofErr w:type="spellEnd"/>
      <w:r w:rsidRPr="00B43ED7">
        <w:rPr>
          <w:sz w:val="16"/>
        </w:rPr>
        <w:t xml:space="preserve"> maritime agencies of the two countries exchanged views on a wide range of topics related to oceans, the law of the sea, and the </w:t>
      </w:r>
      <w:proofErr w:type="gramStart"/>
      <w:r w:rsidRPr="00B43ED7">
        <w:rPr>
          <w:sz w:val="16"/>
        </w:rPr>
        <w:t>polar regions</w:t>
      </w:r>
      <w:proofErr w:type="gramEnd"/>
      <w:r w:rsidRPr="00B43ED7">
        <w:rPr>
          <w:sz w:val="16"/>
        </w:rPr>
        <w:t xml:space="preserve">. The United States plans to host the next Dialogue in 2017. </w:t>
      </w:r>
    </w:p>
    <w:p w14:paraId="67C605F8" w14:textId="77777777" w:rsidR="00B62527" w:rsidRDefault="00B62527" w:rsidP="00B62527">
      <w:pPr>
        <w:pStyle w:val="Heading4"/>
      </w:pPr>
      <w:r>
        <w:t xml:space="preserve">GMP benefits both the United States and China – creates new sustainable relations that outlast minor conflicts </w:t>
      </w:r>
    </w:p>
    <w:p w14:paraId="32DFDA54" w14:textId="77777777" w:rsidR="00B62527" w:rsidRPr="007D6FB4" w:rsidRDefault="00B62527" w:rsidP="00B62527">
      <w:proofErr w:type="spellStart"/>
      <w:r w:rsidRPr="00535720">
        <w:rPr>
          <w:rStyle w:val="Style13ptBold"/>
        </w:rPr>
        <w:t>McVadon</w:t>
      </w:r>
      <w:proofErr w:type="spellEnd"/>
      <w:r w:rsidRPr="00535720">
        <w:rPr>
          <w:rStyle w:val="Style13ptBold"/>
        </w:rPr>
        <w:t xml:space="preserve"> 07</w:t>
      </w:r>
      <w:r>
        <w:t xml:space="preserve"> </w:t>
      </w:r>
      <w:proofErr w:type="gramStart"/>
      <w:r>
        <w:t>—  Rear</w:t>
      </w:r>
      <w:proofErr w:type="gramEnd"/>
      <w:r>
        <w:t xml:space="preserve"> Admiral </w:t>
      </w:r>
      <w:proofErr w:type="spellStart"/>
      <w:r>
        <w:t>McVadon</w:t>
      </w:r>
      <w:proofErr w:type="spellEnd"/>
      <w:r>
        <w:t xml:space="preserve"> was the U.S. defense and naval attaché at the American Embassy in Beijing from August 1990 until July 1992. He retired from the Navy in 1992 and is consulting, researching, writing, and speaking in North America and Northeast Asia on Asian security affairs, Chinese military matters, and specific security issues involving China, Taiwan, Japan, Mongolia, South Asia, the Korean Peninsula, and the South China Sea. He works extensively with the U.S. policy and intelligence communities and the Department of Defense, 2007 (“China and the United States on the Seas,” China Security, Vol. 3 No. 4 Autumn 2007, pp. 3 – 28, 2007 World Security Institute, Available at </w:t>
      </w:r>
      <w:hyperlink r:id="rId18" w:history="1">
        <w:r w:rsidRPr="0062354C">
          <w:rPr>
            <w:rStyle w:val="Hyperlink"/>
          </w:rPr>
          <w:t>http://kms2.isn.ethz.ch/serviceengine/Files/ESDP/45948/ichaptersection_singledocument/1385d919-7b07-4c52-a28e-326570e79040/en/Chapter+1.pdf</w:t>
        </w:r>
      </w:hyperlink>
      <w:r>
        <w:t>, Accessed on 7-18-2016)//CM</w:t>
      </w:r>
    </w:p>
    <w:p w14:paraId="50C79D2F" w14:textId="77777777" w:rsidR="00B62527" w:rsidRDefault="00B62527" w:rsidP="00B62527">
      <w:pPr>
        <w:rPr>
          <w:rStyle w:val="StyleUnderline"/>
        </w:rPr>
      </w:pPr>
      <w:r w:rsidRPr="00EE10E0">
        <w:rPr>
          <w:rStyle w:val="StyleUnderline"/>
          <w:highlight w:val="cyan"/>
        </w:rPr>
        <w:t>U.S. engagement with China on maritime issues would provide a concrete platform upon which the United States can better understand China’s strategic ambitions and perhaps even favorably influence their direction</w:t>
      </w:r>
      <w:r w:rsidRPr="00256412">
        <w:rPr>
          <w:sz w:val="16"/>
        </w:rPr>
        <w:t xml:space="preserve">. </w:t>
      </w:r>
      <w:r w:rsidRPr="006D1B05">
        <w:rPr>
          <w:rStyle w:val="StyleUnderline"/>
        </w:rPr>
        <w:t>Playing on those</w:t>
      </w:r>
      <w:r>
        <w:rPr>
          <w:rStyle w:val="StyleUnderline"/>
        </w:rPr>
        <w:t xml:space="preserve"> </w:t>
      </w:r>
      <w:r w:rsidRPr="006D1B05">
        <w:rPr>
          <w:rStyle w:val="StyleUnderline"/>
        </w:rPr>
        <w:t xml:space="preserve">interests </w:t>
      </w:r>
      <w:r w:rsidRPr="00256412">
        <w:rPr>
          <w:sz w:val="16"/>
        </w:rPr>
        <w:t xml:space="preserve">and benefits </w:t>
      </w:r>
      <w:r w:rsidRPr="006D1B05">
        <w:rPr>
          <w:rStyle w:val="StyleUnderline"/>
        </w:rPr>
        <w:t xml:space="preserve">for China to participate in GMPI, </w:t>
      </w:r>
      <w:r w:rsidRPr="00EE10E0">
        <w:rPr>
          <w:rStyle w:val="StyleUnderline"/>
          <w:highlight w:val="cyan"/>
        </w:rPr>
        <w:t>the United States might be able to shape China’s future decisions without making judgments of China’s ill-intent, which come off as arrogant and hypocritical</w:t>
      </w:r>
      <w:r w:rsidRPr="006D1B05">
        <w:rPr>
          <w:rStyle w:val="StyleUnderline"/>
        </w:rPr>
        <w:t xml:space="preserve"> to the Chinese and make</w:t>
      </w:r>
      <w:r>
        <w:rPr>
          <w:rStyle w:val="StyleUnderline"/>
        </w:rPr>
        <w:t xml:space="preserve"> </w:t>
      </w:r>
      <w:r w:rsidRPr="006D1B05">
        <w:rPr>
          <w:rStyle w:val="StyleUnderline"/>
        </w:rPr>
        <w:t>such actions counterproductive.</w:t>
      </w:r>
      <w:r w:rsidRPr="00256412">
        <w:rPr>
          <w:sz w:val="16"/>
        </w:rPr>
        <w:t xml:space="preserve"> </w:t>
      </w:r>
      <w:r w:rsidRPr="006D1B05">
        <w:rPr>
          <w:rStyle w:val="StyleUnderline"/>
        </w:rPr>
        <w:t>While many in the United States may not wish</w:t>
      </w:r>
      <w:r>
        <w:rPr>
          <w:rStyle w:val="StyleUnderline"/>
        </w:rPr>
        <w:t xml:space="preserve"> </w:t>
      </w:r>
      <w:r w:rsidRPr="006D1B05">
        <w:rPr>
          <w:rStyle w:val="StyleUnderline"/>
        </w:rPr>
        <w:t>for a strong and prestigious China in its own right, as a partner in maritime</w:t>
      </w:r>
      <w:r>
        <w:rPr>
          <w:rStyle w:val="StyleUnderline"/>
        </w:rPr>
        <w:t xml:space="preserve"> </w:t>
      </w:r>
      <w:r w:rsidRPr="006D1B05">
        <w:rPr>
          <w:rStyle w:val="StyleUnderline"/>
        </w:rPr>
        <w:t>cooperation with the United States, it could be a good thing</w:t>
      </w:r>
      <w:r w:rsidRPr="00256412">
        <w:rPr>
          <w:sz w:val="16"/>
        </w:rPr>
        <w:t xml:space="preserve">. </w:t>
      </w:r>
      <w:r w:rsidRPr="006D1B05">
        <w:rPr>
          <w:rStyle w:val="StyleUnderline"/>
        </w:rPr>
        <w:t>From an economic</w:t>
      </w:r>
      <w:r>
        <w:rPr>
          <w:rStyle w:val="StyleUnderline"/>
        </w:rPr>
        <w:t xml:space="preserve"> </w:t>
      </w:r>
      <w:r w:rsidRPr="006D1B05">
        <w:rPr>
          <w:rStyle w:val="StyleUnderline"/>
        </w:rPr>
        <w:t xml:space="preserve">and social standpoint, </w:t>
      </w:r>
      <w:r w:rsidRPr="00EE10E0">
        <w:rPr>
          <w:rStyle w:val="StyleUnderline"/>
          <w:highlight w:val="cyan"/>
        </w:rPr>
        <w:t>China and the United States are highly interdependent</w:t>
      </w:r>
      <w:r>
        <w:rPr>
          <w:rStyle w:val="StyleUnderline"/>
        </w:rPr>
        <w:t xml:space="preserve"> </w:t>
      </w:r>
      <w:r w:rsidRPr="00256412">
        <w:rPr>
          <w:sz w:val="16"/>
        </w:rPr>
        <w:t>and inextricably linked. In this sense</w:t>
      </w:r>
      <w:r w:rsidRPr="006D1B05">
        <w:rPr>
          <w:rStyle w:val="StyleUnderline"/>
        </w:rPr>
        <w:t xml:space="preserve">, </w:t>
      </w:r>
      <w:r w:rsidRPr="00EE10E0">
        <w:rPr>
          <w:rStyle w:val="StyleUnderline"/>
          <w:highlight w:val="cyan"/>
        </w:rPr>
        <w:t>a secure and prosperous China does greatly benefit the United States</w:t>
      </w:r>
      <w:r w:rsidRPr="006D1B05">
        <w:rPr>
          <w:rStyle w:val="StyleUnderline"/>
        </w:rPr>
        <w:t>.</w:t>
      </w:r>
      <w:r>
        <w:rPr>
          <w:rStyle w:val="StyleUnderline"/>
        </w:rPr>
        <w:t xml:space="preserve"> </w:t>
      </w:r>
      <w:r w:rsidRPr="00256412">
        <w:rPr>
          <w:sz w:val="16"/>
        </w:rPr>
        <w:t>While there are continuing concerns for the United States with regard to the Taiwan Strait</w:t>
      </w:r>
      <w:r w:rsidRPr="006D1B05">
        <w:rPr>
          <w:rStyle w:val="StyleUnderline"/>
        </w:rPr>
        <w:t xml:space="preserve">, </w:t>
      </w:r>
      <w:r w:rsidRPr="00EE10E0">
        <w:rPr>
          <w:rStyle w:val="StyleUnderline"/>
          <w:highlight w:val="cyan"/>
        </w:rPr>
        <w:t>U.S. interests play out overwhelmingly in support of cooperation over competition</w:t>
      </w:r>
      <w:r w:rsidRPr="00256412">
        <w:rPr>
          <w:sz w:val="16"/>
        </w:rPr>
        <w:t xml:space="preserve">. </w:t>
      </w:r>
      <w:r w:rsidRPr="00EE10E0">
        <w:rPr>
          <w:rStyle w:val="StyleUnderline"/>
          <w:highlight w:val="cyan"/>
        </w:rPr>
        <w:t>Maritime cooperation</w:t>
      </w:r>
      <w:r w:rsidRPr="006D1B05">
        <w:rPr>
          <w:rStyle w:val="StyleUnderline"/>
        </w:rPr>
        <w:t xml:space="preserve"> would give the U.S. Pacific fleet an</w:t>
      </w:r>
      <w:r>
        <w:rPr>
          <w:rStyle w:val="StyleUnderline"/>
        </w:rPr>
        <w:t xml:space="preserve"> </w:t>
      </w:r>
      <w:r w:rsidRPr="006D1B05">
        <w:rPr>
          <w:rStyle w:val="StyleUnderline"/>
        </w:rPr>
        <w:t xml:space="preserve">added avenue for operational cooperation in the region. It </w:t>
      </w:r>
      <w:r w:rsidRPr="00EE10E0">
        <w:rPr>
          <w:rStyle w:val="StyleUnderline"/>
          <w:highlight w:val="cyan"/>
        </w:rPr>
        <w:t>would also serve as an additional platform for close communication in a sensitive arena</w:t>
      </w:r>
      <w:r w:rsidRPr="006D1B05">
        <w:rPr>
          <w:rStyle w:val="StyleUnderline"/>
        </w:rPr>
        <w:t xml:space="preserve">. </w:t>
      </w:r>
      <w:r w:rsidRPr="00256412">
        <w:rPr>
          <w:sz w:val="16"/>
        </w:rPr>
        <w:t xml:space="preserve">Most important, </w:t>
      </w:r>
      <w:r w:rsidRPr="00EE10E0">
        <w:rPr>
          <w:rStyle w:val="StyleUnderline"/>
          <w:highlight w:val="cyan"/>
        </w:rPr>
        <w:t>it will illustrate the willingness to cooperate despite continuing differences across the Strait, an action that would send a strong signal that China and the United States have common interests</w:t>
      </w:r>
      <w:r w:rsidRPr="006D1B05">
        <w:rPr>
          <w:rStyle w:val="StyleUnderline"/>
        </w:rPr>
        <w:t xml:space="preserve"> that go</w:t>
      </w:r>
      <w:r>
        <w:rPr>
          <w:rStyle w:val="StyleUnderline"/>
        </w:rPr>
        <w:t xml:space="preserve"> </w:t>
      </w:r>
      <w:r w:rsidRPr="006D1B05">
        <w:rPr>
          <w:rStyle w:val="StyleUnderline"/>
        </w:rPr>
        <w:t xml:space="preserve">beyond this limited sphere. </w:t>
      </w:r>
      <w:r w:rsidRPr="00256412">
        <w:rPr>
          <w:sz w:val="16"/>
        </w:rPr>
        <w:t xml:space="preserve">Naturally, in order to conduct stable joint maritime activities near and around the Strait, Beijing and Washington will have to sustain or improve the existing accommodation on difficult issues, such as America’s continuing sale of weapons to the island and Beijing’s threat of the use of force to keep Taiwan from becoming independent. These are important issues; however, they are not the whole story, or arguably, the most important part of the story. </w:t>
      </w:r>
      <w:r w:rsidRPr="00256412">
        <w:rPr>
          <w:rStyle w:val="StyleUnderline"/>
        </w:rPr>
        <w:t>The bigger picture shows many</w:t>
      </w:r>
      <w:r>
        <w:rPr>
          <w:rStyle w:val="StyleUnderline"/>
        </w:rPr>
        <w:t xml:space="preserve"> </w:t>
      </w:r>
      <w:r w:rsidRPr="00256412">
        <w:rPr>
          <w:rStyle w:val="StyleUnderline"/>
        </w:rPr>
        <w:t>areas of strategic alignment and cooperative efforts on profound international</w:t>
      </w:r>
      <w:r>
        <w:rPr>
          <w:rStyle w:val="StyleUnderline"/>
        </w:rPr>
        <w:t xml:space="preserve"> </w:t>
      </w:r>
      <w:r w:rsidRPr="00256412">
        <w:rPr>
          <w:rStyle w:val="StyleUnderline"/>
        </w:rPr>
        <w:t>security issues.</w:t>
      </w:r>
      <w:r>
        <w:rPr>
          <w:rStyle w:val="StyleUnderline"/>
        </w:rPr>
        <w:t xml:space="preserve"> </w:t>
      </w:r>
      <w:r w:rsidRPr="00256412">
        <w:rPr>
          <w:sz w:val="16"/>
        </w:rPr>
        <w:t xml:space="preserve">The United States and China, among other things, have begun at least a limited strategic partnership with regard to the Six Party Talks over North Korea’s nuclear program. Washington and Beijing have significantly closed the gap in their views on fighting terrorism and proliferation. While Beijing obviously disagrees with the United States on many issues, the former has also largely refrained from directly challenging or obstructing U.S. actions in Iraq and in the Central Asian states bordering China. </w:t>
      </w:r>
      <w:r w:rsidRPr="00256412">
        <w:rPr>
          <w:rStyle w:val="StyleUnderline"/>
        </w:rPr>
        <w:t>China also has not actively worked</w:t>
      </w:r>
      <w:r>
        <w:rPr>
          <w:rStyle w:val="StyleUnderline"/>
        </w:rPr>
        <w:t xml:space="preserve"> </w:t>
      </w:r>
      <w:r w:rsidRPr="00256412">
        <w:rPr>
          <w:rStyle w:val="StyleUnderline"/>
        </w:rPr>
        <w:t>to counter the presence of U.S. forces in different parts of Asia. On the contrary,</w:t>
      </w:r>
      <w:r>
        <w:rPr>
          <w:rStyle w:val="StyleUnderline"/>
        </w:rPr>
        <w:t xml:space="preserve"> </w:t>
      </w:r>
      <w:r w:rsidRPr="00EE10E0">
        <w:rPr>
          <w:rStyle w:val="StyleUnderline"/>
          <w:highlight w:val="cyan"/>
        </w:rPr>
        <w:t>many Chinese strategists acknowledge the benefits to the region – and even to China – of U.S. presence</w:t>
      </w:r>
      <w:r w:rsidRPr="00256412">
        <w:rPr>
          <w:rStyle w:val="StyleUnderline"/>
        </w:rPr>
        <w:t xml:space="preserve">. </w:t>
      </w:r>
      <w:r w:rsidRPr="00256412">
        <w:rPr>
          <w:sz w:val="16"/>
        </w:rPr>
        <w:t xml:space="preserve">Beijing is concerned about closer U.S.-Japanese ties and U.S. support of more globally active Japanese military forces but has made no overt moves to challenge this close alliance. In fact, </w:t>
      </w:r>
      <w:r w:rsidRPr="00256412">
        <w:rPr>
          <w:rStyle w:val="StyleUnderline"/>
        </w:rPr>
        <w:t>despite a number of outstanding differences, Beijing and Washington</w:t>
      </w:r>
      <w:r>
        <w:rPr>
          <w:rStyle w:val="StyleUnderline"/>
        </w:rPr>
        <w:t xml:space="preserve"> </w:t>
      </w:r>
      <w:r w:rsidRPr="00256412">
        <w:rPr>
          <w:rStyle w:val="StyleUnderline"/>
        </w:rPr>
        <w:t>view each other as partners on a number of important issues</w:t>
      </w:r>
      <w:r w:rsidRPr="00256412">
        <w:rPr>
          <w:sz w:val="16"/>
        </w:rPr>
        <w:t xml:space="preserve">. The lack of name-calling (a common practice in the past), is indicative of the deeper common interests underpinning the relationship. Both no longer consider the other as an outsider or an incorrigible troublemaker on any issue of strategic significance. Washington even expects Beijing to take the lead on security issues concerning North Korea where it is deemed appropriate. This is a dramatic change from just a few years ago when Washington saw Beijing as primarily a problem. This development is all the more remarkable in that both capitals fully appreciate that they must still hedge against possible confrontation with one another. And </w:t>
      </w:r>
      <w:r w:rsidRPr="00256412">
        <w:rPr>
          <w:rStyle w:val="StyleUnderline"/>
        </w:rPr>
        <w:t>it is this seeming contradiction of strategic alignment and hedging that is</w:t>
      </w:r>
      <w:r>
        <w:rPr>
          <w:rStyle w:val="StyleUnderline"/>
        </w:rPr>
        <w:t xml:space="preserve"> </w:t>
      </w:r>
      <w:r w:rsidRPr="00256412">
        <w:rPr>
          <w:rStyle w:val="StyleUnderline"/>
        </w:rPr>
        <w:t>the hallmark of the U.S.-China relationship</w:t>
      </w:r>
      <w:r w:rsidRPr="00256412">
        <w:rPr>
          <w:sz w:val="16"/>
        </w:rPr>
        <w:t xml:space="preserve">. It suggests that </w:t>
      </w:r>
      <w:r w:rsidRPr="00EE10E0">
        <w:rPr>
          <w:rStyle w:val="StyleUnderline"/>
          <w:highlight w:val="cyan"/>
        </w:rPr>
        <w:t>serious engagement and fulsome hedging are not mutually exclusive courses of action</w:t>
      </w:r>
      <w:r w:rsidRPr="00256412">
        <w:rPr>
          <w:rStyle w:val="StyleUnderline"/>
        </w:rPr>
        <w:t>.</w:t>
      </w:r>
      <w:r w:rsidRPr="00256412">
        <w:rPr>
          <w:sz w:val="16"/>
        </w:rPr>
        <w:t xml:space="preserve"> </w:t>
      </w:r>
      <w:r w:rsidRPr="00256412">
        <w:rPr>
          <w:rStyle w:val="StyleUnderline"/>
        </w:rPr>
        <w:t>They may be</w:t>
      </w:r>
      <w:r>
        <w:rPr>
          <w:rStyle w:val="StyleUnderline"/>
        </w:rPr>
        <w:t xml:space="preserve"> </w:t>
      </w:r>
      <w:r w:rsidRPr="00256412">
        <w:rPr>
          <w:rStyle w:val="StyleUnderline"/>
        </w:rPr>
        <w:t>the new modus operandi for the relationship, and it is in this environment that</w:t>
      </w:r>
      <w:r>
        <w:rPr>
          <w:rStyle w:val="StyleUnderline"/>
        </w:rPr>
        <w:t xml:space="preserve"> </w:t>
      </w:r>
      <w:r w:rsidRPr="00256412">
        <w:rPr>
          <w:rStyle w:val="StyleUnderline"/>
        </w:rPr>
        <w:t xml:space="preserve">a cooperative maritime security initiative should be viewed. </w:t>
      </w:r>
      <w:r w:rsidRPr="00EE10E0">
        <w:rPr>
          <w:rStyle w:val="StyleUnderline"/>
          <w:highlight w:val="cyan"/>
        </w:rPr>
        <w:t>It would not exist in isolation of other cooperative arrangements between the two, but alongside them and has the potential to be the prime candidate for further consolidating cooperative relations.</w:t>
      </w:r>
      <w:r w:rsidRPr="00256412">
        <w:rPr>
          <w:rStyle w:val="StyleUnderline"/>
        </w:rPr>
        <w:t xml:space="preserve"> </w:t>
      </w:r>
    </w:p>
    <w:p w14:paraId="7EEC662C" w14:textId="77777777" w:rsidR="00B62527" w:rsidRDefault="00B62527" w:rsidP="00B62527">
      <w:pPr>
        <w:pStyle w:val="Heading4"/>
      </w:pPr>
      <w:r>
        <w:t xml:space="preserve">GMP is in the mutual interest of China and United States – energy security, terror, and disaster relief are major issues that cooperation can solve </w:t>
      </w:r>
    </w:p>
    <w:p w14:paraId="4E18AFA1" w14:textId="77777777" w:rsidR="00B62527" w:rsidRPr="00515060" w:rsidRDefault="00B62527" w:rsidP="00B62527">
      <w:proofErr w:type="spellStart"/>
      <w:r w:rsidRPr="00535720">
        <w:rPr>
          <w:rStyle w:val="Style13ptBold"/>
        </w:rPr>
        <w:t>McVadon</w:t>
      </w:r>
      <w:proofErr w:type="spellEnd"/>
      <w:r w:rsidRPr="00535720">
        <w:rPr>
          <w:rStyle w:val="Style13ptBold"/>
        </w:rPr>
        <w:t xml:space="preserve"> 07</w:t>
      </w:r>
      <w:r>
        <w:t xml:space="preserve"> </w:t>
      </w:r>
      <w:proofErr w:type="gramStart"/>
      <w:r>
        <w:t>—  Rear</w:t>
      </w:r>
      <w:proofErr w:type="gramEnd"/>
      <w:r>
        <w:t xml:space="preserve"> Admiral </w:t>
      </w:r>
      <w:proofErr w:type="spellStart"/>
      <w:r>
        <w:t>McVadon</w:t>
      </w:r>
      <w:proofErr w:type="spellEnd"/>
      <w:r>
        <w:t xml:space="preserve"> was the U.S. defense and naval attaché at the American Embassy in Beijing from August 1990 until July 1992. He retired from the Navy in 1992 and is consulting, researching, writing, and speaking in North America and Northeast Asia on Asian security affairs, Chinese military matters, and specific security issues involving China, Taiwan, Japan, Mongolia, South Asia, the Korean Peninsula, and the South China Sea. He works extensively with the U.S. policy and intelligence communities and the Department of Defense, 2007 (“China and the United States on the Seas,” China Security, Vol. 3 No. 4 Autumn 2007, pp. 3 – 28, 2007 World Security Institute, Available at </w:t>
      </w:r>
      <w:hyperlink r:id="rId19" w:history="1">
        <w:r w:rsidRPr="0062354C">
          <w:rPr>
            <w:rStyle w:val="Hyperlink"/>
          </w:rPr>
          <w:t>http://kms2.isn.ethz.ch/serviceengine/Files/ESDP/45948/ichaptersection_singledocument/1385d919-7b07-4c52-a28e-326570e79040/en/Chapter+1.pdf</w:t>
        </w:r>
      </w:hyperlink>
      <w:r>
        <w:t>, Accessed on 7-18-2016)//CM</w:t>
      </w:r>
    </w:p>
    <w:p w14:paraId="241680E4" w14:textId="77777777" w:rsidR="00B62527" w:rsidRPr="00BD2E45" w:rsidRDefault="00B62527" w:rsidP="00B62527">
      <w:pPr>
        <w:rPr>
          <w:rStyle w:val="StyleUnderline"/>
        </w:rPr>
      </w:pPr>
      <w:r w:rsidRPr="00BD2E45">
        <w:rPr>
          <w:sz w:val="16"/>
        </w:rPr>
        <w:t xml:space="preserve">The Case for Global Maritime Partnership </w:t>
      </w:r>
      <w:r w:rsidRPr="00EE10E0">
        <w:rPr>
          <w:rStyle w:val="StyleUnderline"/>
          <w:highlight w:val="cyan"/>
        </w:rPr>
        <w:t>There are important reasons to pursue U.S.-China maritime cooperation</w:t>
      </w:r>
      <w:r w:rsidRPr="00BD2E45">
        <w:rPr>
          <w:sz w:val="16"/>
        </w:rPr>
        <w:t>. Most important</w:t>
      </w:r>
      <w:r w:rsidRPr="00BD2E45">
        <w:rPr>
          <w:rStyle w:val="StyleUnderline"/>
        </w:rPr>
        <w:t xml:space="preserve">, the </w:t>
      </w:r>
      <w:r w:rsidRPr="00EE10E0">
        <w:rPr>
          <w:rStyle w:val="StyleUnderline"/>
          <w:highlight w:val="cyan"/>
        </w:rPr>
        <w:t>protection</w:t>
      </w:r>
      <w:r w:rsidRPr="00BD2E45">
        <w:rPr>
          <w:rStyle w:val="StyleUnderline"/>
        </w:rPr>
        <w:t xml:space="preserve"> of international and national waters from today’s new</w:t>
      </w:r>
      <w:r>
        <w:rPr>
          <w:rStyle w:val="StyleUnderline"/>
        </w:rPr>
        <w:t xml:space="preserve"> </w:t>
      </w:r>
      <w:r w:rsidRPr="00BD2E45">
        <w:rPr>
          <w:rStyle w:val="StyleUnderline"/>
        </w:rPr>
        <w:t xml:space="preserve">and difficult-to-detect threats </w:t>
      </w:r>
      <w:r w:rsidRPr="00EE10E0">
        <w:rPr>
          <w:rStyle w:val="StyleUnderline"/>
          <w:highlight w:val="cyan"/>
        </w:rPr>
        <w:t>can no longer be accomplished by</w:t>
      </w:r>
      <w:r w:rsidRPr="00BD2E45">
        <w:rPr>
          <w:rStyle w:val="StyleUnderline"/>
        </w:rPr>
        <w:t xml:space="preserve"> any </w:t>
      </w:r>
      <w:r w:rsidRPr="00EE10E0">
        <w:rPr>
          <w:rStyle w:val="StyleUnderline"/>
          <w:highlight w:val="cyan"/>
        </w:rPr>
        <w:t>one nation</w:t>
      </w:r>
      <w:r w:rsidRPr="00BD2E45">
        <w:rPr>
          <w:rStyle w:val="StyleUnderline"/>
        </w:rPr>
        <w:t>.</w:t>
      </w:r>
      <w:r>
        <w:rPr>
          <w:rStyle w:val="StyleUnderline"/>
        </w:rPr>
        <w:t xml:space="preserve"> </w:t>
      </w:r>
      <w:r w:rsidRPr="00BD2E45">
        <w:rPr>
          <w:sz w:val="16"/>
        </w:rPr>
        <w:t xml:space="preserve">The days when the United States could largely patrol the high seas single-handedly are gone, if they ever existed. </w:t>
      </w:r>
      <w:r w:rsidRPr="00BD2E45">
        <w:rPr>
          <w:rStyle w:val="StyleUnderline"/>
        </w:rPr>
        <w:t>Coupled with today’s more diverse global context,</w:t>
      </w:r>
      <w:r>
        <w:rPr>
          <w:rStyle w:val="StyleUnderline"/>
        </w:rPr>
        <w:t xml:space="preserve"> </w:t>
      </w:r>
      <w:r w:rsidRPr="00EE10E0">
        <w:rPr>
          <w:rStyle w:val="StyleUnderline"/>
          <w:highlight w:val="cyan"/>
        </w:rPr>
        <w:t>integration is</w:t>
      </w:r>
      <w:r w:rsidRPr="00BD2E45">
        <w:rPr>
          <w:rStyle w:val="StyleUnderline"/>
        </w:rPr>
        <w:t xml:space="preserve"> now </w:t>
      </w:r>
      <w:r w:rsidRPr="00EE10E0">
        <w:rPr>
          <w:rStyle w:val="StyleUnderline"/>
          <w:highlight w:val="cyan"/>
        </w:rPr>
        <w:t>essential to</w:t>
      </w:r>
      <w:r w:rsidRPr="00BD2E45">
        <w:rPr>
          <w:rStyle w:val="StyleUnderline"/>
        </w:rPr>
        <w:t xml:space="preserve"> adequately </w:t>
      </w:r>
      <w:r w:rsidRPr="00EE10E0">
        <w:rPr>
          <w:rStyle w:val="StyleUnderline"/>
          <w:highlight w:val="cyan"/>
        </w:rPr>
        <w:t>enforce maritime security</w:t>
      </w:r>
      <w:r w:rsidRPr="00EE10E0">
        <w:rPr>
          <w:sz w:val="16"/>
          <w:highlight w:val="cyan"/>
        </w:rPr>
        <w:t xml:space="preserve">. </w:t>
      </w:r>
      <w:r w:rsidRPr="00EE10E0">
        <w:rPr>
          <w:rStyle w:val="StyleUnderline"/>
          <w:highlight w:val="cyan"/>
        </w:rPr>
        <w:t>China</w:t>
      </w:r>
      <w:r w:rsidRPr="00BD2E45">
        <w:rPr>
          <w:sz w:val="16"/>
        </w:rPr>
        <w:t>, as a player with international interests</w:t>
      </w:r>
      <w:r w:rsidRPr="00BD2E45">
        <w:rPr>
          <w:rStyle w:val="StyleUnderline"/>
        </w:rPr>
        <w:t xml:space="preserve">, </w:t>
      </w:r>
      <w:r w:rsidRPr="00BD2E45">
        <w:rPr>
          <w:sz w:val="16"/>
        </w:rPr>
        <w:t>concerns about its own energy security, and a growing naval capability</w:t>
      </w:r>
      <w:r w:rsidRPr="00BD2E45">
        <w:rPr>
          <w:rStyle w:val="StyleUnderline"/>
        </w:rPr>
        <w:t xml:space="preserve">, </w:t>
      </w:r>
      <w:r w:rsidRPr="00EE10E0">
        <w:rPr>
          <w:rStyle w:val="StyleUnderline"/>
          <w:highlight w:val="cyan"/>
        </w:rPr>
        <w:t>is a natural candidate for</w:t>
      </w:r>
      <w:r w:rsidRPr="00BD2E45">
        <w:rPr>
          <w:rStyle w:val="StyleUnderline"/>
        </w:rPr>
        <w:t xml:space="preserve"> this </w:t>
      </w:r>
      <w:r w:rsidRPr="00EE10E0">
        <w:rPr>
          <w:rStyle w:val="StyleUnderline"/>
          <w:highlight w:val="cyan"/>
        </w:rPr>
        <w:t>cooperation</w:t>
      </w:r>
      <w:r w:rsidRPr="00BD2E45">
        <w:rPr>
          <w:sz w:val="16"/>
        </w:rPr>
        <w:t xml:space="preserve">. </w:t>
      </w:r>
      <w:r w:rsidRPr="00BD2E45">
        <w:rPr>
          <w:rStyle w:val="StyleUnderline"/>
        </w:rPr>
        <w:t>Globalization has heightened the significance of the maritime domain, and</w:t>
      </w:r>
      <w:r>
        <w:rPr>
          <w:rStyle w:val="StyleUnderline"/>
        </w:rPr>
        <w:t xml:space="preserve"> </w:t>
      </w:r>
      <w:r w:rsidRPr="00BD2E45">
        <w:rPr>
          <w:rStyle w:val="StyleUnderline"/>
        </w:rPr>
        <w:t>threats to sea lanes persist despite efforts to combat them</w:t>
      </w:r>
      <w:r w:rsidRPr="00BD2E45">
        <w:rPr>
          <w:sz w:val="16"/>
        </w:rPr>
        <w:t xml:space="preserve">. The risk is difficult to quantify but is almost universally seen by senior naval commanders as both pervasive and growing steadily. For example, pirate attacks continue to increase, with 85 attacks on ships in the April-June quarter of 2007, up from 66 attacks in the same period a year earlier.11 </w:t>
      </w:r>
      <w:r w:rsidRPr="00EE10E0">
        <w:rPr>
          <w:rStyle w:val="StyleUnderline"/>
          <w:highlight w:val="cyan"/>
        </w:rPr>
        <w:t>Terrorism, proliferation, piracy, smuggling, pollution, disaster relief</w:t>
      </w:r>
      <w:r w:rsidRPr="00BD2E45">
        <w:rPr>
          <w:rStyle w:val="StyleUnderline"/>
        </w:rPr>
        <w:t xml:space="preserve"> efforts, </w:t>
      </w:r>
      <w:r w:rsidRPr="00EE10E0">
        <w:rPr>
          <w:rStyle w:val="StyleUnderline"/>
          <w:highlight w:val="cyan"/>
        </w:rPr>
        <w:t>search and rescue, coast guard operations</w:t>
      </w:r>
      <w:r w:rsidRPr="00BD2E45">
        <w:rPr>
          <w:rStyle w:val="StyleUnderline"/>
        </w:rPr>
        <w:t>,</w:t>
      </w:r>
      <w:r>
        <w:rPr>
          <w:rStyle w:val="StyleUnderline"/>
        </w:rPr>
        <w:t xml:space="preserve"> </w:t>
      </w:r>
      <w:r w:rsidRPr="00BD2E45">
        <w:rPr>
          <w:rStyle w:val="StyleUnderline"/>
        </w:rPr>
        <w:t xml:space="preserve">maritime </w:t>
      </w:r>
      <w:r w:rsidRPr="00EE10E0">
        <w:rPr>
          <w:rStyle w:val="StyleUnderline"/>
          <w:highlight w:val="cyan"/>
        </w:rPr>
        <w:t>resource supervision and managing disputes</w:t>
      </w:r>
      <w:r w:rsidRPr="00BD2E45">
        <w:rPr>
          <w:rStyle w:val="StyleUnderline"/>
        </w:rPr>
        <w:t xml:space="preserve"> between littoral countries</w:t>
      </w:r>
      <w:r>
        <w:rPr>
          <w:rStyle w:val="StyleUnderline"/>
        </w:rPr>
        <w:t xml:space="preserve"> </w:t>
      </w:r>
      <w:r w:rsidRPr="00EE10E0">
        <w:rPr>
          <w:rStyle w:val="StyleUnderline"/>
          <w:highlight w:val="cyan"/>
        </w:rPr>
        <w:t>are all challenges currently on the rise or</w:t>
      </w:r>
      <w:r w:rsidRPr="00BD2E45">
        <w:rPr>
          <w:rStyle w:val="StyleUnderline"/>
        </w:rPr>
        <w:t xml:space="preserve"> unrelentingly </w:t>
      </w:r>
      <w:r w:rsidRPr="00EE10E0">
        <w:rPr>
          <w:rStyle w:val="StyleUnderline"/>
          <w:highlight w:val="cyan"/>
        </w:rPr>
        <w:t>persistent</w:t>
      </w:r>
      <w:r w:rsidRPr="00BD2E45">
        <w:rPr>
          <w:rStyle w:val="StyleUnderline"/>
        </w:rPr>
        <w:t>.</w:t>
      </w:r>
      <w:r>
        <w:rPr>
          <w:rStyle w:val="StyleUnderline"/>
        </w:rPr>
        <w:t xml:space="preserve"> </w:t>
      </w:r>
      <w:r w:rsidRPr="00BD2E45">
        <w:rPr>
          <w:sz w:val="16"/>
        </w:rPr>
        <w:t xml:space="preserve">Rear Adm. Joseph </w:t>
      </w:r>
      <w:proofErr w:type="spellStart"/>
      <w:r w:rsidRPr="00BD2E45">
        <w:rPr>
          <w:sz w:val="16"/>
        </w:rPr>
        <w:t>Nimmich</w:t>
      </w:r>
      <w:proofErr w:type="spellEnd"/>
      <w:r w:rsidRPr="00BD2E45">
        <w:rPr>
          <w:sz w:val="16"/>
        </w:rPr>
        <w:t xml:space="preserve">, the U.S. Coast Guard assistant commandant for policy and planning, told the Navy League in April 2006 how the maritime security environment has been fundamentally altered. “[We] can kill anything [we] can find. [We] just can’t find it… Because finding it no longer means just tracking a vessel.” 12 He went on to emphasize that </w:t>
      </w:r>
      <w:r w:rsidRPr="00BD2E45">
        <w:rPr>
          <w:rStyle w:val="StyleUnderline"/>
        </w:rPr>
        <w:t>identifying threats</w:t>
      </w:r>
      <w:r w:rsidRPr="00BD2E45">
        <w:rPr>
          <w:sz w:val="16"/>
        </w:rPr>
        <w:t xml:space="preserve"> in a </w:t>
      </w:r>
      <w:proofErr w:type="spellStart"/>
      <w:r w:rsidRPr="00BD2E45">
        <w:rPr>
          <w:sz w:val="16"/>
        </w:rPr>
        <w:t>postSept</w:t>
      </w:r>
      <w:proofErr w:type="spellEnd"/>
      <w:r w:rsidRPr="00BD2E45">
        <w:rPr>
          <w:sz w:val="16"/>
        </w:rPr>
        <w:t xml:space="preserve">. 11 </w:t>
      </w:r>
      <w:r w:rsidRPr="00BD2E45">
        <w:rPr>
          <w:rStyle w:val="StyleUnderline"/>
        </w:rPr>
        <w:t>world is not a straightforward process, and simply making contact with</w:t>
      </w:r>
      <w:r>
        <w:rPr>
          <w:rStyle w:val="StyleUnderline"/>
        </w:rPr>
        <w:t xml:space="preserve"> </w:t>
      </w:r>
      <w:r w:rsidRPr="00BD2E45">
        <w:rPr>
          <w:rStyle w:val="StyleUnderline"/>
        </w:rPr>
        <w:t>a vessel is rarely sufficient to determine if it is a danger to the country</w:t>
      </w:r>
      <w:r w:rsidRPr="00BD2E45">
        <w:rPr>
          <w:sz w:val="16"/>
        </w:rPr>
        <w:t xml:space="preserve">.13 </w:t>
      </w:r>
      <w:r w:rsidRPr="00BD2E45">
        <w:rPr>
          <w:rStyle w:val="StyleUnderline"/>
        </w:rPr>
        <w:t xml:space="preserve">These </w:t>
      </w:r>
      <w:r w:rsidRPr="00EE10E0">
        <w:rPr>
          <w:rStyle w:val="StyleUnderline"/>
          <w:highlight w:val="cyan"/>
        </w:rPr>
        <w:t>new maritime realities are occurring as U.S. Navy forces are reaching their smallest number</w:t>
      </w:r>
      <w:r w:rsidRPr="00BD2E45">
        <w:rPr>
          <w:rStyle w:val="StyleUnderline"/>
        </w:rPr>
        <w:t xml:space="preserve"> in more than half a century</w:t>
      </w:r>
      <w:r w:rsidRPr="00BD2E45">
        <w:rPr>
          <w:sz w:val="16"/>
        </w:rPr>
        <w:t xml:space="preserve">.14 During the past 20 years, the U.S. fleet has been reduced by half: from 600 to less than 300 ships.15 When Chief of Naval Operations, Mullen noted: “We had only four ships in the FY [fiscal year] ‘06 budget; we’re at 280 ships total right now and that’s just not enough. We’re as low as I’m comfortable going.”16 </w:t>
      </w:r>
      <w:r w:rsidRPr="00BD2E45">
        <w:rPr>
          <w:rStyle w:val="StyleUnderline"/>
        </w:rPr>
        <w:t>This smaller fleet is currently heavily engaged</w:t>
      </w:r>
      <w:r>
        <w:rPr>
          <w:rStyle w:val="StyleUnderline"/>
        </w:rPr>
        <w:t xml:space="preserve"> </w:t>
      </w:r>
      <w:r w:rsidRPr="00BD2E45">
        <w:rPr>
          <w:rStyle w:val="StyleUnderline"/>
        </w:rPr>
        <w:t>in only a small fraction of the world’s seas</w:t>
      </w:r>
      <w:r w:rsidRPr="00BD2E45">
        <w:rPr>
          <w:sz w:val="16"/>
        </w:rPr>
        <w:t xml:space="preserve"> (primarily the Middle East and East Asia), </w:t>
      </w:r>
      <w:r w:rsidRPr="00BD2E45">
        <w:rPr>
          <w:rStyle w:val="StyleUnderline"/>
        </w:rPr>
        <w:t>forcing Navy planners to explore new ways to cover more missions with</w:t>
      </w:r>
      <w:r>
        <w:rPr>
          <w:rStyle w:val="StyleUnderline"/>
        </w:rPr>
        <w:t xml:space="preserve"> </w:t>
      </w:r>
      <w:r w:rsidRPr="00BD2E45">
        <w:rPr>
          <w:rStyle w:val="StyleUnderline"/>
        </w:rPr>
        <w:t>fewer assets.</w:t>
      </w:r>
      <w:r w:rsidRPr="00BD2E45">
        <w:rPr>
          <w:sz w:val="16"/>
        </w:rPr>
        <w:t xml:space="preserve">17 In the fall of 2007, the U.S. Navy finds itself heavily engaged in the Middle East where, for example, the USS Enterprise carrier strike group has been operating in the Persian Gulf. The Kitty Hawk group, normally home-ported in Japan, has conducted an exercise in the Bay of Bengal, and the Nimitz group has transited the South China Sea. Of the eight remaining carriers, three were at home or in home waters ready to surge for contingencies, two were in a post-deployment </w:t>
      </w:r>
      <w:proofErr w:type="spellStart"/>
      <w:r w:rsidRPr="00BD2E45">
        <w:rPr>
          <w:sz w:val="16"/>
        </w:rPr>
        <w:t>standdown</w:t>
      </w:r>
      <w:proofErr w:type="spellEnd"/>
      <w:r w:rsidRPr="00BD2E45">
        <w:rPr>
          <w:sz w:val="16"/>
        </w:rPr>
        <w:t xml:space="preserve">, and three were undergoing major maintenance. As of Nov. 7, 2007, 138 of the Navy’s 279 battle force ships (49 percent) were away from homeport and 107 (38 percent) on extended deployment.18 The long-standing goal is a six-month deployment followed by a year in homeport (a deployment rate of 33 percent), the period of time required for proper maintenance, training and other preparations for subsequent deployment. Surges and additional emerging nontraditional missions and tasks can, to some extent, be accommodated, but the consequences of doing so result in deteriorating morale, lower personnel retention rates, a lack of opportunities for training and specialized schooling, as well as difficulties with readiness from the wear and tear of equipment from overuse and unperformed maintenance. Mullen has made the case for the Thousand-Ship Navy, asserting that </w:t>
      </w:r>
      <w:r w:rsidRPr="00EE10E0">
        <w:rPr>
          <w:rStyle w:val="StyleUnderline"/>
          <w:highlight w:val="cyan"/>
        </w:rPr>
        <w:t>it would be impossible for the United States</w:t>
      </w:r>
      <w:r w:rsidRPr="00BD2E45">
        <w:rPr>
          <w:rStyle w:val="StyleUnderline"/>
        </w:rPr>
        <w:t xml:space="preserve"> alone under current budgets </w:t>
      </w:r>
      <w:r w:rsidRPr="00EE10E0">
        <w:rPr>
          <w:rStyle w:val="StyleUnderline"/>
          <w:highlight w:val="cyan"/>
        </w:rPr>
        <w:t>to cover</w:t>
      </w:r>
      <w:r w:rsidRPr="00BD2E45">
        <w:rPr>
          <w:rStyle w:val="StyleUnderline"/>
        </w:rPr>
        <w:t xml:space="preserve"> even single </w:t>
      </w:r>
      <w:r w:rsidRPr="00EE10E0">
        <w:rPr>
          <w:rStyle w:val="StyleUnderline"/>
          <w:highlight w:val="cyan"/>
        </w:rPr>
        <w:t>critical area</w:t>
      </w:r>
      <w:r w:rsidRPr="00BD2E45">
        <w:rPr>
          <w:rStyle w:val="StyleUnderline"/>
        </w:rPr>
        <w:t>s like the Persian Gulf. Others have pointed out that</w:t>
      </w:r>
      <w:r>
        <w:rPr>
          <w:rStyle w:val="StyleUnderline"/>
        </w:rPr>
        <w:t xml:space="preserve"> </w:t>
      </w:r>
      <w:r w:rsidRPr="00EE10E0">
        <w:rPr>
          <w:rStyle w:val="StyleUnderline"/>
          <w:highlight w:val="cyan"/>
        </w:rPr>
        <w:t>the</w:t>
      </w:r>
      <w:r w:rsidRPr="00BD2E45">
        <w:rPr>
          <w:rStyle w:val="StyleUnderline"/>
        </w:rPr>
        <w:t xml:space="preserve"> U.S. Navy </w:t>
      </w:r>
      <w:r w:rsidRPr="00EE10E0">
        <w:rPr>
          <w:rStyle w:val="StyleUnderline"/>
          <w:highlight w:val="cyan"/>
        </w:rPr>
        <w:t>not only lacks the capability to ensure stability</w:t>
      </w:r>
      <w:r w:rsidRPr="00BD2E45">
        <w:rPr>
          <w:rStyle w:val="StyleUnderline"/>
        </w:rPr>
        <w:t xml:space="preserve"> and security of the</w:t>
      </w:r>
      <w:r>
        <w:rPr>
          <w:rStyle w:val="StyleUnderline"/>
        </w:rPr>
        <w:t xml:space="preserve"> </w:t>
      </w:r>
      <w:r w:rsidRPr="00BD2E45">
        <w:rPr>
          <w:rStyle w:val="StyleUnderline"/>
        </w:rPr>
        <w:t xml:space="preserve">world’s maritime environment </w:t>
      </w:r>
      <w:r w:rsidRPr="00EE10E0">
        <w:rPr>
          <w:rStyle w:val="StyleUnderline"/>
          <w:highlight w:val="cyan"/>
        </w:rPr>
        <w:t>but also has no desire to “go it alone.”</w:t>
      </w:r>
      <w:r w:rsidRPr="00BD2E45">
        <w:rPr>
          <w:sz w:val="16"/>
        </w:rPr>
        <w:t xml:space="preserve">19 </w:t>
      </w:r>
      <w:r w:rsidRPr="00BD2E45">
        <w:rPr>
          <w:rStyle w:val="StyleUnderline"/>
        </w:rPr>
        <w:t>The disconnect between critical missions of the U.S. Navy and their means to</w:t>
      </w:r>
      <w:r>
        <w:rPr>
          <w:rStyle w:val="StyleUnderline"/>
        </w:rPr>
        <w:t xml:space="preserve"> </w:t>
      </w:r>
      <w:r w:rsidRPr="00BD2E45">
        <w:rPr>
          <w:rStyle w:val="StyleUnderline"/>
        </w:rPr>
        <w:t xml:space="preserve">execute them has not been lost on military planners. As such, </w:t>
      </w:r>
      <w:r w:rsidRPr="00EE10E0">
        <w:rPr>
          <w:rStyle w:val="StyleUnderline"/>
          <w:highlight w:val="cyan"/>
        </w:rPr>
        <w:t>the GMPI proposal has been widely supported by the Navy as a way to</w:t>
      </w:r>
      <w:r w:rsidRPr="00BD2E45">
        <w:rPr>
          <w:rStyle w:val="StyleUnderline"/>
        </w:rPr>
        <w:t xml:space="preserve"> meet these fundamental</w:t>
      </w:r>
      <w:r>
        <w:rPr>
          <w:rStyle w:val="StyleUnderline"/>
        </w:rPr>
        <w:t xml:space="preserve"> </w:t>
      </w:r>
      <w:r w:rsidRPr="00BD2E45">
        <w:rPr>
          <w:rStyle w:val="StyleUnderline"/>
        </w:rPr>
        <w:t xml:space="preserve">maritime </w:t>
      </w:r>
      <w:r w:rsidRPr="00EE10E0">
        <w:rPr>
          <w:rStyle w:val="StyleUnderline"/>
          <w:highlight w:val="cyan"/>
        </w:rPr>
        <w:t>security challenges. It provides a tool to conduct</w:t>
      </w:r>
      <w:r w:rsidRPr="00BD2E45">
        <w:rPr>
          <w:rStyle w:val="StyleUnderline"/>
        </w:rPr>
        <w:t xml:space="preserve"> existing and expected</w:t>
      </w:r>
      <w:r>
        <w:rPr>
          <w:rStyle w:val="StyleUnderline"/>
        </w:rPr>
        <w:t xml:space="preserve"> </w:t>
      </w:r>
      <w:r w:rsidRPr="00EE10E0">
        <w:rPr>
          <w:rStyle w:val="StyleUnderline"/>
          <w:highlight w:val="cyan"/>
        </w:rPr>
        <w:t>tasks and provide</w:t>
      </w:r>
      <w:r w:rsidRPr="00BD2E45">
        <w:rPr>
          <w:rStyle w:val="StyleUnderline"/>
        </w:rPr>
        <w:t xml:space="preserve"> fuller and more timely </w:t>
      </w:r>
      <w:r w:rsidRPr="00EE10E0">
        <w:rPr>
          <w:rStyle w:val="StyleUnderline"/>
          <w:highlight w:val="cyan"/>
        </w:rPr>
        <w:t>coverage of critical global sea lanes</w:t>
      </w:r>
      <w:r w:rsidRPr="00EE10E0">
        <w:rPr>
          <w:sz w:val="16"/>
          <w:highlight w:val="cyan"/>
        </w:rPr>
        <w:t xml:space="preserve">, </w:t>
      </w:r>
      <w:r w:rsidRPr="00EE10E0">
        <w:rPr>
          <w:rStyle w:val="StyleUnderline"/>
          <w:highlight w:val="cyan"/>
        </w:rPr>
        <w:t>while</w:t>
      </w:r>
      <w:r w:rsidRPr="00BD2E45">
        <w:rPr>
          <w:rStyle w:val="StyleUnderline"/>
        </w:rPr>
        <w:t xml:space="preserve"> also </w:t>
      </w:r>
      <w:r w:rsidRPr="00EE10E0">
        <w:rPr>
          <w:rStyle w:val="StyleUnderline"/>
          <w:highlight w:val="cyan"/>
        </w:rPr>
        <w:t>enhancing the ability for naval forces to be more ready</w:t>
      </w:r>
      <w:r w:rsidRPr="00BD2E45">
        <w:rPr>
          <w:rStyle w:val="StyleUnderline"/>
        </w:rPr>
        <w:t xml:space="preserve"> </w:t>
      </w:r>
      <w:r w:rsidRPr="00EE10E0">
        <w:rPr>
          <w:rStyle w:val="StyleUnderline"/>
          <w:highlight w:val="cyan"/>
        </w:rPr>
        <w:t>and</w:t>
      </w:r>
      <w:r w:rsidRPr="00BD2E45">
        <w:rPr>
          <w:rStyle w:val="StyleUnderline"/>
        </w:rPr>
        <w:t xml:space="preserve"> capable</w:t>
      </w:r>
      <w:r>
        <w:rPr>
          <w:rStyle w:val="StyleUnderline"/>
        </w:rPr>
        <w:t xml:space="preserve"> </w:t>
      </w:r>
      <w:r w:rsidRPr="00BD2E45">
        <w:rPr>
          <w:rStyle w:val="StyleUnderline"/>
        </w:rPr>
        <w:t>to surge for other contingencies.</w:t>
      </w:r>
      <w:r w:rsidRPr="00BD2E45">
        <w:rPr>
          <w:sz w:val="16"/>
        </w:rPr>
        <w:t xml:space="preserve"> In short, </w:t>
      </w:r>
      <w:r w:rsidRPr="00BD2E45">
        <w:rPr>
          <w:rStyle w:val="StyleUnderline"/>
        </w:rPr>
        <w:t xml:space="preserve">it </w:t>
      </w:r>
      <w:r w:rsidRPr="00EE10E0">
        <w:rPr>
          <w:rStyle w:val="StyleUnderline"/>
          <w:highlight w:val="cyan"/>
        </w:rPr>
        <w:t xml:space="preserve">makes more assets available </w:t>
      </w:r>
      <w:r w:rsidRPr="00792F9E">
        <w:rPr>
          <w:rStyle w:val="StyleUnderline"/>
        </w:rPr>
        <w:t>to meet greater challenges</w:t>
      </w:r>
      <w:r w:rsidRPr="00BD2E45">
        <w:rPr>
          <w:rStyle w:val="StyleUnderline"/>
        </w:rPr>
        <w:t xml:space="preserve"> and expectations.</w:t>
      </w:r>
      <w:r>
        <w:rPr>
          <w:rStyle w:val="StyleUnderline"/>
        </w:rPr>
        <w:t xml:space="preserve"> </w:t>
      </w:r>
      <w:r w:rsidRPr="00EE10E0">
        <w:rPr>
          <w:rStyle w:val="StyleUnderline"/>
          <w:highlight w:val="cyan"/>
        </w:rPr>
        <w:t>Another compelling argument</w:t>
      </w:r>
      <w:r w:rsidRPr="00BD2E45">
        <w:rPr>
          <w:rStyle w:val="StyleUnderline"/>
        </w:rPr>
        <w:t xml:space="preserve"> for international maritime cooperation</w:t>
      </w:r>
      <w:r w:rsidRPr="00BD2E45">
        <w:rPr>
          <w:sz w:val="16"/>
        </w:rPr>
        <w:t xml:space="preserve">, particularly relevant between China and the United States, </w:t>
      </w:r>
      <w:r w:rsidRPr="00EE10E0">
        <w:rPr>
          <w:rStyle w:val="StyleUnderline"/>
          <w:highlight w:val="cyan"/>
        </w:rPr>
        <w:t>is the</w:t>
      </w:r>
      <w:r w:rsidRPr="00BD2E45">
        <w:rPr>
          <w:rStyle w:val="StyleUnderline"/>
        </w:rPr>
        <w:t xml:space="preserve"> globally</w:t>
      </w:r>
      <w:r>
        <w:rPr>
          <w:rStyle w:val="StyleUnderline"/>
        </w:rPr>
        <w:t xml:space="preserve"> </w:t>
      </w:r>
      <w:r w:rsidRPr="00BD2E45">
        <w:rPr>
          <w:rStyle w:val="StyleUnderline"/>
        </w:rPr>
        <w:t xml:space="preserve">encompassing </w:t>
      </w:r>
      <w:r w:rsidRPr="00EE10E0">
        <w:rPr>
          <w:rStyle w:val="StyleUnderline"/>
          <w:highlight w:val="cyan"/>
        </w:rPr>
        <w:t>issue of energy security</w:t>
      </w:r>
      <w:r w:rsidRPr="00BD2E45">
        <w:rPr>
          <w:rStyle w:val="StyleUnderline"/>
        </w:rPr>
        <w:t xml:space="preserve">. </w:t>
      </w:r>
      <w:r w:rsidRPr="00BD2E45">
        <w:rPr>
          <w:sz w:val="16"/>
        </w:rPr>
        <w:t xml:space="preserve">To many observers dubious of U.S. engagement with China, </w:t>
      </w:r>
      <w:r w:rsidRPr="00EE10E0">
        <w:rPr>
          <w:rStyle w:val="StyleUnderline"/>
          <w:highlight w:val="cyan"/>
        </w:rPr>
        <w:t>the expanding thirst for</w:t>
      </w:r>
      <w:r w:rsidRPr="00BD2E45">
        <w:rPr>
          <w:rStyle w:val="StyleUnderline"/>
        </w:rPr>
        <w:t xml:space="preserve"> limited </w:t>
      </w:r>
      <w:r w:rsidRPr="00EE10E0">
        <w:rPr>
          <w:rStyle w:val="StyleUnderline"/>
          <w:highlight w:val="cyan"/>
        </w:rPr>
        <w:t>resources</w:t>
      </w:r>
      <w:r>
        <w:rPr>
          <w:rStyle w:val="StyleUnderline"/>
        </w:rPr>
        <w:t xml:space="preserve"> </w:t>
      </w:r>
      <w:r w:rsidRPr="00BD2E45">
        <w:rPr>
          <w:rStyle w:val="StyleUnderline"/>
        </w:rPr>
        <w:t>of energy</w:t>
      </w:r>
      <w:r w:rsidRPr="00BD2E45">
        <w:rPr>
          <w:sz w:val="16"/>
        </w:rPr>
        <w:t xml:space="preserve"> (mainly oil but also natural gas), </w:t>
      </w:r>
      <w:r w:rsidRPr="00BD2E45">
        <w:rPr>
          <w:rStyle w:val="StyleUnderline"/>
        </w:rPr>
        <w:t>which</w:t>
      </w:r>
      <w:r>
        <w:rPr>
          <w:rStyle w:val="StyleUnderline"/>
        </w:rPr>
        <w:t xml:space="preserve"> </w:t>
      </w:r>
      <w:r w:rsidRPr="00BD2E45">
        <w:rPr>
          <w:rStyle w:val="StyleUnderline"/>
        </w:rPr>
        <w:t>is preponderantly satiated through sea transport,</w:t>
      </w:r>
      <w:r>
        <w:rPr>
          <w:rStyle w:val="StyleUnderline"/>
        </w:rPr>
        <w:t xml:space="preserve"> </w:t>
      </w:r>
      <w:r w:rsidRPr="00EE10E0">
        <w:rPr>
          <w:rStyle w:val="StyleUnderline"/>
          <w:highlight w:val="cyan"/>
        </w:rPr>
        <w:t>will lead</w:t>
      </w:r>
      <w:r w:rsidRPr="00BD2E45">
        <w:rPr>
          <w:rStyle w:val="StyleUnderline"/>
        </w:rPr>
        <w:t xml:space="preserve"> inexorably </w:t>
      </w:r>
      <w:r w:rsidRPr="00EE10E0">
        <w:rPr>
          <w:rStyle w:val="StyleUnderline"/>
          <w:highlight w:val="cyan"/>
        </w:rPr>
        <w:t>to</w:t>
      </w:r>
      <w:r w:rsidRPr="00BD2E45">
        <w:rPr>
          <w:rStyle w:val="StyleUnderline"/>
        </w:rPr>
        <w:t xml:space="preserve"> disruptive </w:t>
      </w:r>
      <w:r w:rsidRPr="00EE10E0">
        <w:rPr>
          <w:rStyle w:val="StyleUnderline"/>
          <w:highlight w:val="cyan"/>
        </w:rPr>
        <w:t>competition and</w:t>
      </w:r>
      <w:r w:rsidRPr="00BD2E45">
        <w:rPr>
          <w:rStyle w:val="StyleUnderline"/>
        </w:rPr>
        <w:t xml:space="preserve">, according to some, </w:t>
      </w:r>
      <w:r w:rsidRPr="00EE10E0">
        <w:rPr>
          <w:rStyle w:val="StyleUnderline"/>
          <w:highlight w:val="cyan"/>
        </w:rPr>
        <w:t>conflict between the United States and China</w:t>
      </w:r>
      <w:r w:rsidRPr="00BD2E45">
        <w:rPr>
          <w:sz w:val="16"/>
        </w:rPr>
        <w:t xml:space="preserve">.20 </w:t>
      </w:r>
      <w:r w:rsidRPr="00EE10E0">
        <w:rPr>
          <w:rStyle w:val="StyleUnderline"/>
          <w:highlight w:val="cyan"/>
        </w:rPr>
        <w:t>Others see the</w:t>
      </w:r>
      <w:r w:rsidRPr="00BD2E45">
        <w:rPr>
          <w:rStyle w:val="StyleUnderline"/>
        </w:rPr>
        <w:t xml:space="preserve"> energy </w:t>
      </w:r>
      <w:r w:rsidRPr="00EE10E0">
        <w:rPr>
          <w:rStyle w:val="StyleUnderline"/>
          <w:highlight w:val="cyan"/>
        </w:rPr>
        <w:t>dynamic</w:t>
      </w:r>
      <w:r w:rsidRPr="00BD2E45">
        <w:rPr>
          <w:rStyle w:val="StyleUnderline"/>
        </w:rPr>
        <w:t xml:space="preserve"> between China and the United States </w:t>
      </w:r>
      <w:r w:rsidRPr="00EE10E0">
        <w:rPr>
          <w:rStyle w:val="StyleUnderline"/>
          <w:highlight w:val="cyan"/>
        </w:rPr>
        <w:t>as leading to a</w:t>
      </w:r>
      <w:r w:rsidRPr="00BD2E45">
        <w:rPr>
          <w:rStyle w:val="StyleUnderline"/>
        </w:rPr>
        <w:t xml:space="preserve">n epic opportunity, even </w:t>
      </w:r>
      <w:r w:rsidRPr="00EE10E0">
        <w:rPr>
          <w:rStyle w:val="StyleUnderline"/>
          <w:highlight w:val="cyan"/>
        </w:rPr>
        <w:t>necessity, for cooperation</w:t>
      </w:r>
      <w:r w:rsidRPr="00BD2E45">
        <w:rPr>
          <w:sz w:val="16"/>
        </w:rPr>
        <w:t xml:space="preserve">. This point of view characterizes China and the United States as confronting a situation of “mutual assured dependence” in their growing and ineluctable demand for energy.21 Positions on whether conflict or cooperation between the United States and China will prevail in the years ahead hinge on interpretations of each nation’s strategic intentions and how each will act on its interests. Yet </w:t>
      </w:r>
      <w:r w:rsidRPr="00BD2E45">
        <w:rPr>
          <w:rStyle w:val="StyleUnderline"/>
        </w:rPr>
        <w:t>it is undeniable</w:t>
      </w:r>
      <w:r>
        <w:rPr>
          <w:rStyle w:val="StyleUnderline"/>
        </w:rPr>
        <w:t xml:space="preserve"> </w:t>
      </w:r>
      <w:r w:rsidRPr="00BD2E45">
        <w:rPr>
          <w:rStyle w:val="StyleUnderline"/>
        </w:rPr>
        <w:t>that the actual interests – that of the need for unfettered access to energy – are</w:t>
      </w:r>
      <w:r>
        <w:rPr>
          <w:rStyle w:val="StyleUnderline"/>
        </w:rPr>
        <w:t xml:space="preserve"> </w:t>
      </w:r>
      <w:r w:rsidRPr="00BD2E45">
        <w:rPr>
          <w:rStyle w:val="StyleUnderline"/>
        </w:rPr>
        <w:t>wholly common and parallel</w:t>
      </w:r>
      <w:r w:rsidRPr="00BD2E45">
        <w:rPr>
          <w:sz w:val="16"/>
        </w:rPr>
        <w:t xml:space="preserve">. </w:t>
      </w:r>
      <w:r w:rsidRPr="00EE10E0">
        <w:rPr>
          <w:rStyle w:val="StyleUnderline"/>
          <w:highlight w:val="cyan"/>
        </w:rPr>
        <w:t>Chinese and U.S. interests</w:t>
      </w:r>
      <w:r w:rsidRPr="00BD2E45">
        <w:rPr>
          <w:rStyle w:val="StyleUnderline"/>
        </w:rPr>
        <w:t xml:space="preserve"> fully </w:t>
      </w:r>
      <w:r w:rsidRPr="00EE10E0">
        <w:rPr>
          <w:rStyle w:val="StyleUnderline"/>
          <w:highlight w:val="cyan"/>
        </w:rPr>
        <w:t>converge in the need to secure the sea lanes for</w:t>
      </w:r>
      <w:r w:rsidRPr="00BD2E45">
        <w:rPr>
          <w:rStyle w:val="StyleUnderline"/>
        </w:rPr>
        <w:t xml:space="preserve"> the </w:t>
      </w:r>
      <w:r w:rsidRPr="00EE10E0">
        <w:rPr>
          <w:rStyle w:val="StyleUnderline"/>
          <w:highlight w:val="cyan"/>
        </w:rPr>
        <w:t>energy</w:t>
      </w:r>
      <w:r w:rsidRPr="00BD2E45">
        <w:rPr>
          <w:rStyle w:val="StyleUnderline"/>
        </w:rPr>
        <w:t xml:space="preserve"> that fuels their respective economies and</w:t>
      </w:r>
      <w:r>
        <w:rPr>
          <w:rStyle w:val="StyleUnderline"/>
        </w:rPr>
        <w:t xml:space="preserve"> </w:t>
      </w:r>
      <w:r w:rsidRPr="00BD2E45">
        <w:rPr>
          <w:rStyle w:val="StyleUnderline"/>
        </w:rPr>
        <w:t>the global trade system. Even those highly distrustful of China and pessimistic</w:t>
      </w:r>
      <w:r>
        <w:rPr>
          <w:rStyle w:val="StyleUnderline"/>
        </w:rPr>
        <w:t xml:space="preserve"> </w:t>
      </w:r>
      <w:r w:rsidRPr="00BD2E45">
        <w:rPr>
          <w:rStyle w:val="StyleUnderline"/>
        </w:rPr>
        <w:t>about bilateral relations between a superpower democracy and an authoritarian</w:t>
      </w:r>
      <w:r>
        <w:rPr>
          <w:rStyle w:val="StyleUnderline"/>
        </w:rPr>
        <w:t xml:space="preserve"> </w:t>
      </w:r>
      <w:r w:rsidRPr="00BD2E45">
        <w:rPr>
          <w:rStyle w:val="StyleUnderline"/>
        </w:rPr>
        <w:t>mega-state must see that there is no fundamental difference in interests here.</w:t>
      </w:r>
      <w:r>
        <w:rPr>
          <w:rStyle w:val="StyleUnderline"/>
        </w:rPr>
        <w:t xml:space="preserve"> </w:t>
      </w:r>
      <w:r w:rsidRPr="00BD2E45">
        <w:rPr>
          <w:sz w:val="16"/>
        </w:rPr>
        <w:t xml:space="preserve">On strategic and commercial logic alone, </w:t>
      </w:r>
      <w:r w:rsidRPr="00EE10E0">
        <w:rPr>
          <w:rStyle w:val="StyleUnderline"/>
          <w:highlight w:val="cyan"/>
        </w:rPr>
        <w:t>energy</w:t>
      </w:r>
      <w:r w:rsidRPr="00BD2E45">
        <w:rPr>
          <w:rStyle w:val="StyleUnderline"/>
        </w:rPr>
        <w:t xml:space="preserve"> indeed </w:t>
      </w:r>
      <w:r w:rsidRPr="00EE10E0">
        <w:rPr>
          <w:rStyle w:val="StyleUnderline"/>
          <w:highlight w:val="cyan"/>
        </w:rPr>
        <w:t>holds</w:t>
      </w:r>
      <w:r w:rsidRPr="00BD2E45">
        <w:rPr>
          <w:rStyle w:val="StyleUnderline"/>
        </w:rPr>
        <w:t xml:space="preserve"> out unprecedented</w:t>
      </w:r>
      <w:r>
        <w:rPr>
          <w:rStyle w:val="StyleUnderline"/>
        </w:rPr>
        <w:t xml:space="preserve"> </w:t>
      </w:r>
      <w:r w:rsidRPr="00EE10E0">
        <w:rPr>
          <w:rStyle w:val="StyleUnderline"/>
          <w:highlight w:val="cyan"/>
        </w:rPr>
        <w:t>impetus for Sino-American collaboration in maritime security</w:t>
      </w:r>
      <w:r w:rsidRPr="00BD2E45">
        <w:rPr>
          <w:rStyle w:val="StyleUnderline"/>
        </w:rPr>
        <w:t xml:space="preserve">. </w:t>
      </w:r>
      <w:r w:rsidRPr="00BD2E45">
        <w:rPr>
          <w:sz w:val="16"/>
        </w:rPr>
        <w:t xml:space="preserve">While the United States need not pursue cooperation at the expense of continuing national security concerns vis-à-vis China, it is equally unnecessary to pursue strategic goals at the exclusion of cooperation. Despite doubts and concerns about Chinese intentions, </w:t>
      </w:r>
      <w:r w:rsidRPr="00BD2E45">
        <w:rPr>
          <w:rStyle w:val="StyleUnderline"/>
        </w:rPr>
        <w:t>the energy issue is something that Washington and Beijing should work on in</w:t>
      </w:r>
      <w:r>
        <w:rPr>
          <w:rStyle w:val="StyleUnderline"/>
        </w:rPr>
        <w:t xml:space="preserve"> </w:t>
      </w:r>
      <w:r w:rsidRPr="00BD2E45">
        <w:rPr>
          <w:rStyle w:val="StyleUnderline"/>
        </w:rPr>
        <w:t>concert, even amidst a degree of strategic competition. The United States has</w:t>
      </w:r>
      <w:r>
        <w:rPr>
          <w:rStyle w:val="StyleUnderline"/>
        </w:rPr>
        <w:t xml:space="preserve"> </w:t>
      </w:r>
      <w:r w:rsidRPr="00BD2E45">
        <w:rPr>
          <w:rStyle w:val="StyleUnderline"/>
        </w:rPr>
        <w:t>certainly done this with China in the areas of terrorism and nonproliferation.</w:t>
      </w:r>
      <w:r>
        <w:rPr>
          <w:rStyle w:val="StyleUnderline"/>
        </w:rPr>
        <w:t xml:space="preserve"> </w:t>
      </w:r>
      <w:r w:rsidRPr="00BD2E45">
        <w:rPr>
          <w:sz w:val="16"/>
        </w:rPr>
        <w:t xml:space="preserve">On these issues Washington and Beijing diverge significantly in approach and even to a certain extent the desired final outcome; yet </w:t>
      </w:r>
      <w:r w:rsidRPr="00EE10E0">
        <w:rPr>
          <w:rStyle w:val="StyleUnderline"/>
          <w:highlight w:val="cyan"/>
        </w:rPr>
        <w:t>cooperation has prevailed</w:t>
      </w:r>
      <w:r>
        <w:rPr>
          <w:rStyle w:val="StyleUnderline"/>
        </w:rPr>
        <w:t xml:space="preserve"> </w:t>
      </w:r>
      <w:r w:rsidRPr="00BD2E45">
        <w:rPr>
          <w:rStyle w:val="StyleUnderline"/>
        </w:rPr>
        <w:t xml:space="preserve">precisely </w:t>
      </w:r>
      <w:r w:rsidRPr="00EE10E0">
        <w:rPr>
          <w:rStyle w:val="StyleUnderline"/>
          <w:highlight w:val="cyan"/>
        </w:rPr>
        <w:t>because it is in both their interests.</w:t>
      </w:r>
    </w:p>
    <w:p w14:paraId="0E5B76A9" w14:textId="77777777" w:rsidR="00B62527" w:rsidRPr="00B62527" w:rsidRDefault="00B62527" w:rsidP="00B62527"/>
    <w:p w14:paraId="0391E44F" w14:textId="77777777" w:rsidR="00E0283E" w:rsidRDefault="00E0283E" w:rsidP="00E0283E">
      <w:pPr>
        <w:pStyle w:val="Heading1"/>
      </w:pPr>
      <w:r>
        <w:t xml:space="preserve">2AC </w:t>
      </w:r>
    </w:p>
    <w:p w14:paraId="38C37405" w14:textId="289D4346" w:rsidR="00F92D65" w:rsidRDefault="00F92D65" w:rsidP="00F92D65">
      <w:pPr>
        <w:pStyle w:val="Heading2"/>
      </w:pPr>
      <w:r>
        <w:t>Add-Ons</w:t>
      </w:r>
    </w:p>
    <w:p w14:paraId="0AFBE178" w14:textId="76B98416" w:rsidR="00F92D65" w:rsidRDefault="00F92D65" w:rsidP="00F92D65">
      <w:pPr>
        <w:pStyle w:val="Heading3"/>
      </w:pPr>
      <w:r>
        <w:t xml:space="preserve">Bioterror </w:t>
      </w:r>
    </w:p>
    <w:p w14:paraId="7C0569D1" w14:textId="2A9657DA" w:rsidR="00F92D65" w:rsidRPr="00F92D65" w:rsidRDefault="00F92D65" w:rsidP="00F92D65">
      <w:pPr>
        <w:pStyle w:val="Heading4"/>
      </w:pPr>
      <w:r>
        <w:t>Cross apply USNI 15 – maritime security is key to preventing escalating terror attacks.</w:t>
      </w:r>
    </w:p>
    <w:p w14:paraId="636F6A1E" w14:textId="77777777" w:rsidR="00F92D65" w:rsidRDefault="00F92D65" w:rsidP="00F92D65">
      <w:pPr>
        <w:pStyle w:val="Heading4"/>
      </w:pPr>
      <w:r>
        <w:t xml:space="preserve">Absent the plan, terror threats escalate – bioterror is likely. </w:t>
      </w:r>
    </w:p>
    <w:p w14:paraId="4446EBAC" w14:textId="77777777" w:rsidR="00F92D65" w:rsidRDefault="00F92D65" w:rsidP="00F92D65">
      <w:r w:rsidRPr="006020D5">
        <w:rPr>
          <w:rStyle w:val="Style13ptBold"/>
        </w:rPr>
        <w:t>Mahoney 7/1</w:t>
      </w:r>
      <w:r w:rsidRPr="00703589">
        <w:t xml:space="preserve">[Casey Mahoney, </w:t>
      </w:r>
      <w:r>
        <w:t xml:space="preserve">Office of the Secretary of Defense for Policy, former- Office of the Assistant Secretary of Defense for Nuclear, Chemical, and Biological Defense Programs, Pacific Northwest National Laboratory (PNNL), Comprehensive Nuclear-Test-Ban Treaty Organization (CTBTO), </w:t>
      </w:r>
      <w:r w:rsidRPr="00703589">
        <w:t xml:space="preserve">1-6-2015, </w:t>
      </w:r>
      <w:r>
        <w:t>ANSER</w:t>
      </w:r>
      <w:r w:rsidRPr="00703589">
        <w:t>, WMD Terrorism in Southeast Asia: Why Risk Paying Attention?, Available Online at http://www.anser.org/babrief_wmdasia, accessed 7-1-2016, NP]</w:t>
      </w:r>
    </w:p>
    <w:p w14:paraId="6FCBF91A" w14:textId="77777777" w:rsidR="00F92D65" w:rsidRDefault="00F92D65" w:rsidP="00F92D65">
      <w:r>
        <w:t>Radical, ideologically driven groups have displayed—and will likely do so in the future—</w:t>
      </w:r>
      <w:r w:rsidRPr="00EE10E0">
        <w:rPr>
          <w:rStyle w:val="Emphasis"/>
          <w:highlight w:val="cyan"/>
        </w:rPr>
        <w:t>tendencies to pursue increasingly grandiose and globally networked terrorist plots</w:t>
      </w:r>
      <w:r w:rsidRPr="00EE10E0">
        <w:rPr>
          <w:highlight w:val="cyan"/>
        </w:rPr>
        <w:t xml:space="preserve">.[8] </w:t>
      </w:r>
      <w:r w:rsidRPr="00EE10E0">
        <w:rPr>
          <w:rStyle w:val="Emphasis"/>
          <w:highlight w:val="cyan"/>
        </w:rPr>
        <w:t>Southeast Asia has borne no special immunity to playing host to such schemes, including those involving WMD, as rare as attacks of this special category may be</w:t>
      </w:r>
      <w:r w:rsidRPr="006020D5">
        <w:rPr>
          <w:rStyle w:val="Emphasis"/>
        </w:rPr>
        <w:t>.</w:t>
      </w:r>
      <w:r>
        <w:t xml:space="preserve"> Such incidents from recent history and other global patterns suggest that ruling out CBRN as a potential mode of attack would be unwise in light of the potential catastrophe that could result from failing to address regional risks.</w:t>
      </w:r>
    </w:p>
    <w:p w14:paraId="7F204F8E" w14:textId="77777777" w:rsidR="00F92D65" w:rsidRDefault="00F92D65" w:rsidP="00F92D65">
      <w:r>
        <w:t xml:space="preserve">The primary example of a CBRN weapons pursuit by terrorists in Southeast Asia comes from </w:t>
      </w:r>
      <w:proofErr w:type="spellStart"/>
      <w:r>
        <w:t>Jamaat</w:t>
      </w:r>
      <w:proofErr w:type="spellEnd"/>
      <w:r>
        <w:t xml:space="preserve"> </w:t>
      </w:r>
      <w:proofErr w:type="spellStart"/>
      <w:r>
        <w:t>Islamiyya</w:t>
      </w:r>
      <w:proofErr w:type="spellEnd"/>
      <w:r>
        <w:t xml:space="preserve"> (JI), perhaps the region’s largest Islamist extremist organization affiliated with AQ. In late 2001, JI and Kumpulan </w:t>
      </w:r>
      <w:proofErr w:type="spellStart"/>
      <w:r>
        <w:t>Militan</w:t>
      </w:r>
      <w:proofErr w:type="spellEnd"/>
      <w:r>
        <w:t xml:space="preserve"> Malaysia operative </w:t>
      </w:r>
      <w:proofErr w:type="spellStart"/>
      <w:r>
        <w:t>Yazid</w:t>
      </w:r>
      <w:proofErr w:type="spellEnd"/>
      <w:r>
        <w:t xml:space="preserve"> </w:t>
      </w:r>
      <w:proofErr w:type="spellStart"/>
      <w:r>
        <w:t>Sufaat</w:t>
      </w:r>
      <w:proofErr w:type="spellEnd"/>
      <w:r>
        <w:t xml:space="preserve"> moved the AQ biological weapons program that he directed to Indonesia to seek sponsors after being forced to abandon AQ strongholds in Afghanistan</w:t>
      </w:r>
      <w:proofErr w:type="gramStart"/>
      <w:r>
        <w:t>.[</w:t>
      </w:r>
      <w:proofErr w:type="gramEnd"/>
      <w:r>
        <w:t xml:space="preserve">9] Though Malaysian security forces seem to have largely thwarted the bioterrorism effort by detaining </w:t>
      </w:r>
      <w:proofErr w:type="spellStart"/>
      <w:r>
        <w:t>Sufaat</w:t>
      </w:r>
      <w:proofErr w:type="spellEnd"/>
      <w:r>
        <w:t xml:space="preserve"> within months of his return to Indonesia, the JI operative was later released and only in May 2013 taken back into custody for “inciting terrorism in Syria.”[10]</w:t>
      </w:r>
      <w:proofErr w:type="gramStart"/>
      <w:r>
        <w:t>,[</w:t>
      </w:r>
      <w:proofErr w:type="gramEnd"/>
      <w:r>
        <w:t>11]</w:t>
      </w:r>
    </w:p>
    <w:p w14:paraId="1598F732" w14:textId="77777777" w:rsidR="00F92D65" w:rsidRDefault="00F92D65" w:rsidP="00F92D65">
      <w:r>
        <w:t>Despite AQ’s fiat in the late 2000s to its coreligionists and affiliates to acquire “</w:t>
      </w:r>
      <w:r w:rsidRPr="00EE10E0">
        <w:rPr>
          <w:rStyle w:val="Emphasis"/>
          <w:highlight w:val="cyan"/>
        </w:rPr>
        <w:t>chemical, biological, … and even nuclear weapons</w:t>
      </w:r>
      <w:r>
        <w:t xml:space="preserve">,”[12] a recent assessment of the U.S. Intelligence Community for Congress assessed that while AQ remained intent on acquiring CBRN weapons, it remained unable to do so,[13] in part due not to specific technical or resourcing challenges, but to the more basic requirements to survive as an organization.[14] </w:t>
      </w:r>
      <w:r w:rsidRPr="00EE10E0">
        <w:rPr>
          <w:rStyle w:val="Emphasis"/>
          <w:highlight w:val="cyan"/>
        </w:rPr>
        <w:t>But, as global and local terrorist networks and alliances in Southeast Asia continue to develop and change, there is modest empirical evidence that the quest for CBRN materials, as one instrument of terrorism among many, will continue apace</w:t>
      </w:r>
      <w:r>
        <w:t xml:space="preserve"> with the fervency of the growth of these networks, be they returnees from the Islamic State of Iraq and the Levant, other radical religious fighters, or local political insurgents.</w:t>
      </w:r>
    </w:p>
    <w:p w14:paraId="284FEF57" w14:textId="77777777" w:rsidR="00F92D65" w:rsidRDefault="00F92D65" w:rsidP="00F92D65">
      <w:r w:rsidRPr="006020D5">
        <w:rPr>
          <w:rStyle w:val="StyleUnderline"/>
        </w:rPr>
        <w:t xml:space="preserve">Such conclusions are drawn from an analysis of the most comprehensive datasets available on the subject. Not surprisingly, </w:t>
      </w:r>
      <w:r w:rsidRPr="00EE10E0">
        <w:rPr>
          <w:rStyle w:val="StyleUnderline"/>
          <w:highlight w:val="cyan"/>
        </w:rPr>
        <w:t>the data are clear in suggesting that the more advanced the capabilities of a terrorist group, the greater the likelihood that a group will pursue CBRN weapons.</w:t>
      </w:r>
      <w:r>
        <w:t xml:space="preserve"> Specifically, organizations with more operational experience and with larger member and alliance bases have been more prone to seeking CBRN capabilities</w:t>
      </w:r>
      <w:proofErr w:type="gramStart"/>
      <w:r>
        <w:t>;[</w:t>
      </w:r>
      <w:proofErr w:type="gramEnd"/>
      <w:r>
        <w:t xml:space="preserve">15] JI, confirmed with seeking WMDs in the past, meets all these criteria. </w:t>
      </w:r>
      <w:r w:rsidRPr="006020D5">
        <w:rPr>
          <w:rStyle w:val="StyleUnderline"/>
        </w:rPr>
        <w:t>Applying this model to current trends, the greatest risk of CBRN weapons pursuit is suggested to lie in the Philippines and southern Thailand, which have been host to as much as 95 percent of the region’s terrorist attacks in recent years</w:t>
      </w:r>
      <w:r>
        <w:t>.[16],[17]</w:t>
      </w:r>
    </w:p>
    <w:p w14:paraId="1D9D9C99" w14:textId="77777777" w:rsidR="00F92D65" w:rsidRDefault="00F92D65" w:rsidP="00F92D65">
      <w:pPr>
        <w:rPr>
          <w:rStyle w:val="StyleUnderline"/>
        </w:rPr>
      </w:pPr>
      <w:r w:rsidRPr="00EE10E0">
        <w:rPr>
          <w:rStyle w:val="StyleUnderline"/>
          <w:highlight w:val="cyan"/>
        </w:rPr>
        <w:t>In</w:t>
      </w:r>
      <w:r w:rsidRPr="006020D5">
        <w:rPr>
          <w:rStyle w:val="StyleUnderline"/>
        </w:rPr>
        <w:t xml:space="preserve"> </w:t>
      </w:r>
      <w:r w:rsidRPr="00EE10E0">
        <w:rPr>
          <w:rStyle w:val="StyleUnderline"/>
          <w:highlight w:val="cyan"/>
        </w:rPr>
        <w:t>short, the risk of terrorist groups’ “demand” for CBRN weapons despite the technical challenges of producing them, as best we can deduce, will be most closely tied to the waxing and waning trends of regional terrorist activity on the</w:t>
      </w:r>
      <w:r w:rsidRPr="00EE10E0">
        <w:rPr>
          <w:highlight w:val="cyan"/>
        </w:rPr>
        <w:t xml:space="preserve"> </w:t>
      </w:r>
      <w:r w:rsidRPr="00EE10E0">
        <w:rPr>
          <w:rStyle w:val="StyleUnderline"/>
          <w:highlight w:val="cyan"/>
        </w:rPr>
        <w:t>whole</w:t>
      </w:r>
      <w:r w:rsidRPr="006020D5">
        <w:rPr>
          <w:rStyle w:val="StyleUnderline"/>
        </w:rPr>
        <w:t>. Available statistics indicate that such activity in Southeast Asia will be on a certain upswing if current trends continue.</w:t>
      </w:r>
    </w:p>
    <w:p w14:paraId="428D51B4" w14:textId="77777777" w:rsidR="00F92D65" w:rsidRPr="00E40356" w:rsidRDefault="00F92D65" w:rsidP="00F92D65">
      <w:pPr>
        <w:keepNext/>
        <w:keepLines/>
        <w:spacing w:before="40" w:after="0"/>
        <w:outlineLvl w:val="3"/>
        <w:rPr>
          <w:rFonts w:eastAsiaTheme="majorEastAsia" w:cstheme="majorBidi"/>
          <w:b/>
          <w:iCs/>
          <w:sz w:val="26"/>
        </w:rPr>
      </w:pPr>
      <w:r w:rsidRPr="00E40356">
        <w:rPr>
          <w:rFonts w:eastAsiaTheme="majorEastAsia" w:cstheme="majorBidi"/>
          <w:b/>
          <w:iCs/>
          <w:sz w:val="26"/>
        </w:rPr>
        <w:t xml:space="preserve">Bioterror causes extinction </w:t>
      </w:r>
    </w:p>
    <w:p w14:paraId="4284421A" w14:textId="77777777" w:rsidR="00F92D65" w:rsidRPr="00E40356" w:rsidRDefault="00F92D65" w:rsidP="00F92D65">
      <w:proofErr w:type="spellStart"/>
      <w:r w:rsidRPr="00E40356">
        <w:rPr>
          <w:b/>
          <w:bCs/>
          <w:sz w:val="26"/>
        </w:rPr>
        <w:t>Mhyrvold</w:t>
      </w:r>
      <w:proofErr w:type="spellEnd"/>
      <w:r w:rsidRPr="00E40356">
        <w:rPr>
          <w:b/>
          <w:bCs/>
          <w:sz w:val="26"/>
        </w:rPr>
        <w:t xml:space="preserve"> 13 </w:t>
      </w:r>
      <w:r w:rsidRPr="00E40356">
        <w:t>(Nathan, Began college at age 14, BS and Masters from UCLA, Masters and PhD, 2013</w:t>
      </w:r>
      <w:r>
        <w:t xml:space="preserve">, </w:t>
      </w:r>
      <w:r w:rsidRPr="00E40356">
        <w:t xml:space="preserve">Princeton “Strategic Terrorism: A Call to Action,” Working Draft, The </w:t>
      </w:r>
      <w:proofErr w:type="spellStart"/>
      <w:r w:rsidRPr="00E40356">
        <w:t>Lawfare</w:t>
      </w:r>
      <w:proofErr w:type="spellEnd"/>
      <w:r w:rsidRPr="00E40356">
        <w:t xml:space="preserve"> Research Paper Series Research paper </w:t>
      </w:r>
      <w:proofErr w:type="gramStart"/>
      <w:r w:rsidRPr="00E40356">
        <w:t>NO .</w:t>
      </w:r>
      <w:proofErr w:type="gramEnd"/>
      <w:r w:rsidRPr="00E40356">
        <w:t xml:space="preserve"> 2</w:t>
      </w:r>
      <w:r>
        <w:t>, NP</w:t>
      </w:r>
      <w:r w:rsidRPr="00E40356">
        <w:t>)</w:t>
      </w:r>
    </w:p>
    <w:p w14:paraId="66E8C5DF" w14:textId="77777777" w:rsidR="00F92D65" w:rsidRDefault="00F92D65" w:rsidP="00F92D65">
      <w:pPr>
        <w:rPr>
          <w:u w:val="single"/>
        </w:rPr>
      </w:pPr>
      <w:r w:rsidRPr="00E40356">
        <w:rPr>
          <w:sz w:val="16"/>
        </w:rPr>
        <w:t xml:space="preserve">As horrible as this would be, such a pandemic is by no means the worst attack one can imagine, for several reasons. First, </w:t>
      </w:r>
      <w:r w:rsidRPr="00E40356">
        <w:rPr>
          <w:u w:val="single"/>
        </w:rPr>
        <w:t>most of the classic bioweapons are based on 1960s and 19</w:t>
      </w:r>
      <w:r w:rsidRPr="00E40356">
        <w:rPr>
          <w:b/>
          <w:iCs/>
          <w:u w:val="single"/>
        </w:rPr>
        <w:t>70s</w:t>
      </w:r>
      <w:r w:rsidRPr="00E40356">
        <w:rPr>
          <w:u w:val="single"/>
        </w:rPr>
        <w:t xml:space="preserve"> </w:t>
      </w:r>
      <w:r w:rsidRPr="00E40356">
        <w:rPr>
          <w:b/>
          <w:iCs/>
          <w:u w:val="single"/>
        </w:rPr>
        <w:t>technology</w:t>
      </w:r>
      <w:r w:rsidRPr="00E40356">
        <w:rPr>
          <w:u w:val="single"/>
        </w:rPr>
        <w:t xml:space="preserve"> because the 1972 treaty halted bioweapons development efforts in the United States</w:t>
      </w:r>
      <w:r w:rsidRPr="00E40356">
        <w:rPr>
          <w:sz w:val="16"/>
        </w:rPr>
        <w:t xml:space="preserve"> </w:t>
      </w:r>
      <w:r w:rsidRPr="00E40356">
        <w:rPr>
          <w:u w:val="single"/>
        </w:rPr>
        <w:t>and most other Western countries.</w:t>
      </w:r>
      <w:r w:rsidRPr="00E40356">
        <w:rPr>
          <w:sz w:val="16"/>
        </w:rPr>
        <w:t xml:space="preserve"> Second, </w:t>
      </w:r>
      <w:r w:rsidRPr="00E40356">
        <w:rPr>
          <w:u w:val="single"/>
        </w:rPr>
        <w:t>the Russians</w:t>
      </w:r>
      <w:r w:rsidRPr="00E40356">
        <w:rPr>
          <w:sz w:val="16"/>
        </w:rPr>
        <w:t xml:space="preserve">, although solidly committed to biological weapons long after the treaty deadline, </w:t>
      </w:r>
      <w:r w:rsidRPr="00E40356">
        <w:rPr>
          <w:u w:val="single"/>
        </w:rPr>
        <w:t>were never on the cutting edge of biological research.</w:t>
      </w:r>
      <w:r w:rsidRPr="00E40356">
        <w:rPr>
          <w:sz w:val="16"/>
        </w:rPr>
        <w:t xml:space="preserve"> Third and most important, </w:t>
      </w:r>
      <w:r w:rsidRPr="00E40356">
        <w:rPr>
          <w:u w:val="single"/>
        </w:rPr>
        <w:t xml:space="preserve">the science and technology of molecular biology have made enormous advances, utterly </w:t>
      </w:r>
      <w:r w:rsidRPr="00E40356">
        <w:rPr>
          <w:b/>
          <w:iCs/>
          <w:u w:val="single"/>
        </w:rPr>
        <w:t>transforming the field</w:t>
      </w:r>
      <w:r w:rsidRPr="00E40356">
        <w:rPr>
          <w:sz w:val="16"/>
        </w:rPr>
        <w:t xml:space="preserve"> in the last few decades. </w:t>
      </w:r>
      <w:r w:rsidRPr="00E40356">
        <w:rPr>
          <w:u w:val="single"/>
        </w:rPr>
        <w:t>High school biology students</w:t>
      </w:r>
      <w:r w:rsidRPr="00E40356">
        <w:rPr>
          <w:sz w:val="16"/>
        </w:rPr>
        <w:t xml:space="preserve"> routinely </w:t>
      </w:r>
      <w:r w:rsidRPr="00E40356">
        <w:rPr>
          <w:u w:val="single"/>
        </w:rPr>
        <w:t>perform</w:t>
      </w:r>
      <w:r w:rsidRPr="00E40356">
        <w:rPr>
          <w:sz w:val="16"/>
        </w:rPr>
        <w:t xml:space="preserve"> molecular-biology </w:t>
      </w:r>
      <w:r w:rsidRPr="00E40356">
        <w:rPr>
          <w:u w:val="single"/>
        </w:rPr>
        <w:t>manipulations that would have been impossible even for the best superpower-funded program back in the heyday of bio</w:t>
      </w:r>
      <w:r w:rsidRPr="00E40356">
        <w:rPr>
          <w:sz w:val="16"/>
        </w:rPr>
        <w:t>logical-</w:t>
      </w:r>
      <w:r w:rsidRPr="00E40356">
        <w:rPr>
          <w:u w:val="single"/>
        </w:rPr>
        <w:t>weapons research</w:t>
      </w:r>
      <w:r w:rsidRPr="00E40356">
        <w:rPr>
          <w:sz w:val="16"/>
        </w:rPr>
        <w:t xml:space="preserve">. The </w:t>
      </w:r>
      <w:proofErr w:type="spellStart"/>
      <w:r w:rsidRPr="00E40356">
        <w:rPr>
          <w:sz w:val="16"/>
        </w:rPr>
        <w:t>biowarfare</w:t>
      </w:r>
      <w:proofErr w:type="spellEnd"/>
      <w:r w:rsidRPr="00E40356">
        <w:rPr>
          <w:sz w:val="16"/>
        </w:rPr>
        <w:t xml:space="preserve"> methods of the 1960s and 1970s are now as antiquated as the lumbering mainframe computers of that era. </w:t>
      </w:r>
      <w:r w:rsidRPr="00EE10E0">
        <w:rPr>
          <w:highlight w:val="cyan"/>
          <w:u w:val="single"/>
        </w:rPr>
        <w:t xml:space="preserve">Tomorrow’s terrorists will have vastly </w:t>
      </w:r>
      <w:r w:rsidRPr="00EE10E0">
        <w:rPr>
          <w:b/>
          <w:iCs/>
          <w:highlight w:val="cyan"/>
          <w:u w:val="single"/>
        </w:rPr>
        <w:t>more deadly bugs</w:t>
      </w:r>
      <w:r w:rsidRPr="00EE10E0">
        <w:rPr>
          <w:highlight w:val="cyan"/>
          <w:u w:val="single"/>
        </w:rPr>
        <w:t xml:space="preserve"> to choose from</w:t>
      </w:r>
      <w:r w:rsidRPr="00E40356">
        <w:rPr>
          <w:u w:val="single"/>
        </w:rPr>
        <w:t>.</w:t>
      </w:r>
      <w:r w:rsidRPr="00E40356">
        <w:rPr>
          <w:sz w:val="16"/>
        </w:rPr>
        <w:t xml:space="preserve"> Consider this sobering development: in 2001, Australian researchers working on </w:t>
      </w:r>
      <w:proofErr w:type="spellStart"/>
      <w:r w:rsidRPr="00E40356">
        <w:rPr>
          <w:sz w:val="16"/>
        </w:rPr>
        <w:t>mousepox</w:t>
      </w:r>
      <w:proofErr w:type="spellEnd"/>
      <w:r w:rsidRPr="00E40356">
        <w:rPr>
          <w:sz w:val="16"/>
        </w:rPr>
        <w:t xml:space="preserve">,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w:t>
      </w:r>
      <w:proofErr w:type="spellStart"/>
      <w:r w:rsidRPr="00E40356">
        <w:rPr>
          <w:sz w:val="16"/>
        </w:rPr>
        <w:t>mousepox</w:t>
      </w:r>
      <w:proofErr w:type="spellEnd"/>
      <w:r w:rsidRPr="00E40356">
        <w:rPr>
          <w:sz w:val="16"/>
        </w:rPr>
        <w:t xml:space="preserve">. The new virus, moreover, was unaffected by any existing vaccine or antiviral drug. A team of researchers at Saint Louis University led by Mark </w:t>
      </w:r>
      <w:proofErr w:type="spellStart"/>
      <w:r w:rsidRPr="00E40356">
        <w:rPr>
          <w:sz w:val="16"/>
        </w:rPr>
        <w:t>Buller</w:t>
      </w:r>
      <w:proofErr w:type="spellEnd"/>
      <w:r w:rsidRPr="00E40356">
        <w:rPr>
          <w:sz w:val="16"/>
        </w:rPr>
        <w:t xml:space="preserve"> picked up on that work and, by late 2003, found a way to improve on it: </w:t>
      </w:r>
      <w:proofErr w:type="spellStart"/>
      <w:r w:rsidRPr="00E40356">
        <w:rPr>
          <w:sz w:val="16"/>
        </w:rPr>
        <w:t>Buller’s</w:t>
      </w:r>
      <w:proofErr w:type="spellEnd"/>
      <w:r w:rsidRPr="00E40356">
        <w:rPr>
          <w:sz w:val="16"/>
        </w:rPr>
        <w:t xml:space="preserve"> variation on </w:t>
      </w:r>
      <w:proofErr w:type="spellStart"/>
      <w:r w:rsidRPr="00E40356">
        <w:rPr>
          <w:sz w:val="16"/>
        </w:rPr>
        <w:t>mousepox</w:t>
      </w:r>
      <w:proofErr w:type="spellEnd"/>
      <w:r w:rsidRPr="00E40356">
        <w:rPr>
          <w:sz w:val="16"/>
        </w:rPr>
        <w:t xml:space="preserve">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w:t>
      </w:r>
      <w:proofErr w:type="spellStart"/>
      <w:r w:rsidRPr="00E40356">
        <w:rPr>
          <w:sz w:val="16"/>
        </w:rPr>
        <w:t>Buller</w:t>
      </w:r>
      <w:proofErr w:type="spellEnd"/>
      <w:r w:rsidRPr="00E40356">
        <w:rPr>
          <w:sz w:val="16"/>
        </w:rPr>
        <w:t xml:space="preserve"> made to </w:t>
      </w:r>
      <w:proofErr w:type="spellStart"/>
      <w:r w:rsidRPr="00E40356">
        <w:rPr>
          <w:sz w:val="16"/>
        </w:rPr>
        <w:t>mousepox</w:t>
      </w:r>
      <w:proofErr w:type="spellEnd"/>
      <w:r w:rsidRPr="00E40356">
        <w:rPr>
          <w:sz w:val="16"/>
        </w:rPr>
        <w:t xml:space="preserve">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EE10E0">
        <w:rPr>
          <w:highlight w:val="cyan"/>
          <w:u w:val="single"/>
        </w:rPr>
        <w:t>Just last year, the journal Nature published a controversial study</w:t>
      </w:r>
      <w:r w:rsidRPr="00E40356">
        <w:rPr>
          <w:u w:val="single"/>
        </w:rPr>
        <w:t xml:space="preserve"> </w:t>
      </w:r>
      <w:r w:rsidRPr="00E40356">
        <w:rPr>
          <w:sz w:val="16"/>
        </w:rPr>
        <w:t xml:space="preserve">done at the University of Wisconsin–Madison </w:t>
      </w:r>
      <w:r w:rsidRPr="00E40356">
        <w:rPr>
          <w:u w:val="single"/>
        </w:rPr>
        <w:t>in which virologists enumerated the changes one would need to make to a highly lethal strain of bird flu to make it easily transmitted from one mammal to another.</w:t>
      </w:r>
      <w:r w:rsidRPr="00E40356">
        <w:rPr>
          <w:sz w:val="16"/>
        </w:rPr>
        <w:t>14</w:t>
      </w:r>
      <w:r w:rsidRPr="00E40356">
        <w:rPr>
          <w:u w:val="single"/>
        </w:rPr>
        <w:t xml:space="preserve"> </w:t>
      </w:r>
      <w:r w:rsidRPr="00EE10E0">
        <w:rPr>
          <w:highlight w:val="cyan"/>
          <w:u w:val="single"/>
        </w:rPr>
        <w:t>Biotechnology</w:t>
      </w:r>
      <w:r w:rsidRPr="00EE10E0">
        <w:rPr>
          <w:sz w:val="16"/>
          <w:highlight w:val="cyan"/>
        </w:rPr>
        <w:t xml:space="preserve"> </w:t>
      </w:r>
      <w:r w:rsidRPr="00EE10E0">
        <w:rPr>
          <w:highlight w:val="cyan"/>
          <w:u w:val="single"/>
        </w:rPr>
        <w:t>is advancing so rapidly that it is hard to keep track of all the new potential threats</w:t>
      </w:r>
      <w:r w:rsidRPr="00E40356">
        <w:rPr>
          <w:sz w:val="16"/>
        </w:rPr>
        <w:t xml:space="preserve">. Nor is it clear that anyone is even trying. </w:t>
      </w:r>
      <w:r w:rsidRPr="00E40356">
        <w:rPr>
          <w:u w:val="single"/>
        </w:rPr>
        <w:t>In addition to lethality and drug resistance, many other parameters can be played with</w:t>
      </w:r>
      <w:r w:rsidRPr="00E40356">
        <w:rPr>
          <w:sz w:val="16"/>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w:t>
      </w:r>
      <w:proofErr w:type="gramStart"/>
      <w:r w:rsidRPr="00E40356">
        <w:rPr>
          <w:sz w:val="16"/>
        </w:rPr>
        <w:t>HIV ,</w:t>
      </w:r>
      <w:proofErr w:type="gramEnd"/>
      <w:r w:rsidRPr="00E40356">
        <w:rPr>
          <w:sz w:val="16"/>
        </w:rPr>
        <w:t xml:space="preserve"> which is very difficult to transmit compared with smallpox and many other viruses. Intimate contact is needed, and even then, the infection rate is low. The balancing factor is that HIV can take years to progress to </w:t>
      </w:r>
      <w:proofErr w:type="gramStart"/>
      <w:r w:rsidRPr="00E40356">
        <w:rPr>
          <w:sz w:val="16"/>
        </w:rPr>
        <w:t>AIDS ,</w:t>
      </w:r>
      <w:proofErr w:type="gramEnd"/>
      <w:r w:rsidRPr="00E40356">
        <w:rPr>
          <w:sz w:val="16"/>
        </w:rPr>
        <w:t xml:space="preserve">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EE10E0">
        <w:rPr>
          <w:highlight w:val="cyan"/>
          <w:u w:val="single"/>
        </w:rPr>
        <w:t>A virus genetically engineered to infect its host quickly, to generate symptoms slowly</w:t>
      </w:r>
      <w:r w:rsidRPr="00E40356">
        <w:rPr>
          <w:sz w:val="16"/>
        </w:rPr>
        <w:t>—say, only after weeks or months—</w:t>
      </w:r>
      <w:r w:rsidRPr="00EE10E0">
        <w:rPr>
          <w:highlight w:val="cyan"/>
          <w:u w:val="single"/>
        </w:rPr>
        <w:t xml:space="preserve">and to </w:t>
      </w:r>
      <w:r w:rsidRPr="00EE10E0">
        <w:rPr>
          <w:b/>
          <w:iCs/>
          <w:highlight w:val="cyan"/>
          <w:u w:val="single"/>
        </w:rPr>
        <w:t xml:space="preserve">spread easily through the air </w:t>
      </w:r>
      <w:r w:rsidRPr="00EE10E0">
        <w:rPr>
          <w:highlight w:val="cyan"/>
          <w:u w:val="single"/>
        </w:rPr>
        <w:t xml:space="preserve">or by casual </w:t>
      </w:r>
      <w:r w:rsidRPr="00EE10E0">
        <w:rPr>
          <w:b/>
          <w:iCs/>
          <w:highlight w:val="cyan"/>
          <w:u w:val="single"/>
        </w:rPr>
        <w:t>contact</w:t>
      </w:r>
      <w:r w:rsidRPr="00EE10E0">
        <w:rPr>
          <w:highlight w:val="cyan"/>
          <w:u w:val="single"/>
        </w:rPr>
        <w:t xml:space="preserve"> would be vastly more </w:t>
      </w:r>
      <w:r w:rsidRPr="00EE10E0">
        <w:rPr>
          <w:b/>
          <w:iCs/>
          <w:highlight w:val="cyan"/>
          <w:u w:val="single"/>
        </w:rPr>
        <w:t>devastating</w:t>
      </w:r>
      <w:r w:rsidRPr="00EE10E0">
        <w:rPr>
          <w:highlight w:val="cyan"/>
          <w:u w:val="single"/>
        </w:rPr>
        <w:t xml:space="preserve"> than </w:t>
      </w:r>
      <w:proofErr w:type="gramStart"/>
      <w:r w:rsidRPr="00EE10E0">
        <w:rPr>
          <w:highlight w:val="cyan"/>
          <w:u w:val="single"/>
        </w:rPr>
        <w:t>HIV</w:t>
      </w:r>
      <w:r w:rsidRPr="00E40356">
        <w:rPr>
          <w:sz w:val="16"/>
        </w:rPr>
        <w:t xml:space="preserve"> .</w:t>
      </w:r>
      <w:proofErr w:type="gramEnd"/>
      <w:r w:rsidRPr="00E40356">
        <w:rPr>
          <w:sz w:val="16"/>
        </w:rPr>
        <w:t xml:space="preserve"> It could silently penetrate the population to unleash its deadly effects suddenly. This type of epidemic would be almost impossible to combat because most of the infections would occur before the epidemic became obvious. </w:t>
      </w:r>
      <w:r w:rsidRPr="00E40356">
        <w:rPr>
          <w:u w:val="single"/>
        </w:rPr>
        <w:t>A technologically sophisticated terrorist group could develop such a virus and kill a large part of humanity with it</w:t>
      </w:r>
      <w:r w:rsidRPr="00E40356">
        <w:rPr>
          <w:sz w:val="16"/>
        </w:rPr>
        <w:t xml:space="preserve">. Indeed, </w:t>
      </w:r>
      <w:r w:rsidRPr="00E40356">
        <w:rPr>
          <w:u w:val="single"/>
        </w:rPr>
        <w:t>terrorists may not have to develop it themselves: some scientist may do so first and publish the details. Given the rate</w:t>
      </w:r>
      <w:r w:rsidRPr="00E40356">
        <w:rPr>
          <w:sz w:val="16"/>
        </w:rPr>
        <w:t xml:space="preserve"> at which </w:t>
      </w:r>
      <w:r w:rsidRPr="00E40356">
        <w:rPr>
          <w:u w:val="single"/>
        </w:rPr>
        <w:t>biologists are making discoveries about viruses and the immune system,</w:t>
      </w:r>
      <w:r w:rsidRPr="00E40356">
        <w:rPr>
          <w:sz w:val="16"/>
        </w:rPr>
        <w:t xml:space="preserve"> at some point </w:t>
      </w:r>
      <w:r w:rsidRPr="00E40356">
        <w:rPr>
          <w:u w:val="single"/>
        </w:rPr>
        <w:t>in the near future</w:t>
      </w:r>
      <w:r w:rsidRPr="00E40356">
        <w:rPr>
          <w:sz w:val="16"/>
        </w:rPr>
        <w:t xml:space="preserve">, </w:t>
      </w:r>
      <w:r w:rsidRPr="00EE10E0">
        <w:rPr>
          <w:highlight w:val="cyan"/>
          <w:u w:val="single"/>
        </w:rPr>
        <w:t xml:space="preserve">someone may create </w:t>
      </w:r>
      <w:r w:rsidRPr="00EE10E0">
        <w:rPr>
          <w:b/>
          <w:iCs/>
          <w:highlight w:val="cyan"/>
          <w:u w:val="single"/>
        </w:rPr>
        <w:t>artificial pathogens</w:t>
      </w:r>
      <w:r w:rsidRPr="00EE10E0">
        <w:rPr>
          <w:highlight w:val="cyan"/>
          <w:u w:val="single"/>
        </w:rPr>
        <w:t xml:space="preserve"> that could </w:t>
      </w:r>
      <w:r w:rsidRPr="00EE10E0">
        <w:rPr>
          <w:b/>
          <w:iCs/>
          <w:highlight w:val="cyan"/>
          <w:u w:val="single"/>
        </w:rPr>
        <w:t>drive the human race to extinction</w:t>
      </w:r>
      <w:r w:rsidRPr="00E40356">
        <w:rPr>
          <w:b/>
          <w:iCs/>
          <w:u w:val="single"/>
        </w:rPr>
        <w:t>.</w:t>
      </w:r>
      <w:r w:rsidRPr="00E40356">
        <w:rPr>
          <w:sz w:val="16"/>
        </w:rPr>
        <w:t xml:space="preserve"> 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EE10E0">
        <w:rPr>
          <w:highlight w:val="cyan"/>
          <w:u w:val="single"/>
        </w:rPr>
        <w:t xml:space="preserve">Modern biotechnology will </w:t>
      </w:r>
      <w:r w:rsidRPr="00EE10E0">
        <w:rPr>
          <w:b/>
          <w:iCs/>
          <w:highlight w:val="cyan"/>
          <w:u w:val="single"/>
        </w:rPr>
        <w:t>soon be capable</w:t>
      </w:r>
      <w:r w:rsidRPr="00EE10E0">
        <w:rPr>
          <w:highlight w:val="cyan"/>
          <w:u w:val="single"/>
        </w:rPr>
        <w:t xml:space="preserve">, if it is not already, of bringing about the </w:t>
      </w:r>
      <w:r w:rsidRPr="00EE10E0">
        <w:rPr>
          <w:b/>
          <w:iCs/>
          <w:highlight w:val="cyan"/>
          <w:u w:val="single"/>
        </w:rPr>
        <w:t>demise</w:t>
      </w:r>
      <w:r w:rsidRPr="00EE10E0">
        <w:rPr>
          <w:highlight w:val="cyan"/>
          <w:u w:val="single"/>
        </w:rPr>
        <w:t xml:space="preserve"> of the human race</w:t>
      </w:r>
      <w:r w:rsidRPr="00EE10E0">
        <w:rPr>
          <w:sz w:val="16"/>
          <w:highlight w:val="cyan"/>
        </w:rPr>
        <w:t xml:space="preserve">— </w:t>
      </w:r>
      <w:r w:rsidRPr="00EE10E0">
        <w:rPr>
          <w:highlight w:val="cyan"/>
          <w:u w:val="single"/>
        </w:rPr>
        <w:t xml:space="preserve">or </w:t>
      </w:r>
      <w:r w:rsidRPr="00EE10E0">
        <w:rPr>
          <w:b/>
          <w:iCs/>
          <w:highlight w:val="cyan"/>
          <w:u w:val="single"/>
        </w:rPr>
        <w:t>at least</w:t>
      </w:r>
      <w:r w:rsidRPr="00EE10E0">
        <w:rPr>
          <w:sz w:val="16"/>
          <w:highlight w:val="cyan"/>
        </w:rPr>
        <w:t xml:space="preserve"> </w:t>
      </w:r>
      <w:r w:rsidRPr="00EE10E0">
        <w:rPr>
          <w:highlight w:val="cyan"/>
          <w:u w:val="single"/>
        </w:rPr>
        <w:t>of killing a sufficient number of people to end high-tech civilization and set humanity back 1,000 years or more</w:t>
      </w:r>
      <w:r w:rsidRPr="00E40356">
        <w:rPr>
          <w:sz w:val="16"/>
        </w:rPr>
        <w:t xml:space="preserve">. That terrorist groups could achieve this level of technological sophistication may seem far-fetched, but keep in mind that </w:t>
      </w:r>
      <w:r w:rsidRPr="00E40356">
        <w:rPr>
          <w:u w:val="single"/>
        </w:rPr>
        <w:t>it takes only a handful of individuals to accomplish these tasks</w:t>
      </w:r>
      <w:r w:rsidRPr="00E40356">
        <w:rPr>
          <w:sz w:val="16"/>
        </w:rPr>
        <w:t xml:space="preserve">. Never has lethal power of this potency been accessible to so few, so easily. Even more dramatically than nuclear proliferation, </w:t>
      </w:r>
      <w:r w:rsidRPr="00E40356">
        <w:rPr>
          <w:u w:val="single"/>
        </w:rPr>
        <w:t xml:space="preserve">modern biological science has frighteningly </w:t>
      </w:r>
      <w:r w:rsidRPr="00E40356">
        <w:rPr>
          <w:b/>
          <w:iCs/>
          <w:u w:val="single"/>
        </w:rPr>
        <w:t>undermined</w:t>
      </w:r>
      <w:r w:rsidRPr="00E40356">
        <w:rPr>
          <w:u w:val="single"/>
        </w:rPr>
        <w:t xml:space="preserve"> the correlation between the </w:t>
      </w:r>
      <w:r w:rsidRPr="00E40356">
        <w:rPr>
          <w:b/>
          <w:iCs/>
          <w:u w:val="single"/>
        </w:rPr>
        <w:t>lethality</w:t>
      </w:r>
      <w:r w:rsidRPr="00E40356">
        <w:rPr>
          <w:u w:val="single"/>
        </w:rPr>
        <w:t xml:space="preserve"> of a weapon and its </w:t>
      </w:r>
      <w:r w:rsidRPr="00E40356">
        <w:rPr>
          <w:b/>
          <w:iCs/>
          <w:u w:val="single"/>
        </w:rPr>
        <w:t>cost</w:t>
      </w:r>
      <w:r w:rsidRPr="00E40356">
        <w:rPr>
          <w:sz w:val="16"/>
        </w:rPr>
        <w:t xml:space="preserve">, a fundamentally stabilizing mechanism throughout history. </w:t>
      </w:r>
      <w:r w:rsidRPr="00EE10E0">
        <w:rPr>
          <w:highlight w:val="cyan"/>
          <w:u w:val="single"/>
        </w:rPr>
        <w:t>Access to extremely lethal agents</w:t>
      </w:r>
      <w:r w:rsidRPr="00E40356">
        <w:rPr>
          <w:sz w:val="16"/>
        </w:rPr>
        <w:t>—lethal enough to exterminate Homo sapiens—</w:t>
      </w:r>
      <w:r w:rsidRPr="00EE10E0">
        <w:rPr>
          <w:highlight w:val="cyan"/>
          <w:u w:val="single"/>
        </w:rPr>
        <w:t xml:space="preserve">will be </w:t>
      </w:r>
      <w:r w:rsidRPr="00EE10E0">
        <w:rPr>
          <w:b/>
          <w:iCs/>
          <w:highlight w:val="cyan"/>
          <w:u w:val="single"/>
        </w:rPr>
        <w:t>available to anybody</w:t>
      </w:r>
      <w:r w:rsidRPr="00EE10E0">
        <w:rPr>
          <w:highlight w:val="cyan"/>
          <w:u w:val="single"/>
        </w:rPr>
        <w:t xml:space="preserve"> with a solid background in biology, terrorists included</w:t>
      </w:r>
      <w:r w:rsidRPr="00E40356">
        <w:rPr>
          <w:u w:val="single"/>
        </w:rPr>
        <w:t>.</w:t>
      </w:r>
    </w:p>
    <w:p w14:paraId="342AA7AD" w14:textId="77777777" w:rsidR="00F92D65" w:rsidRPr="00F92D65" w:rsidRDefault="00F92D65" w:rsidP="00F92D65"/>
    <w:p w14:paraId="6FA82EBB" w14:textId="77777777" w:rsidR="00D02C96" w:rsidRPr="00487235" w:rsidRDefault="00D02C96" w:rsidP="00D02C96">
      <w:pPr>
        <w:pStyle w:val="Heading3"/>
      </w:pPr>
      <w:r>
        <w:t>2AC - WMD</w:t>
      </w:r>
      <w:r w:rsidRPr="00E40356">
        <w:t xml:space="preserve"> </w:t>
      </w:r>
      <w:r>
        <w:t xml:space="preserve">Add On </w:t>
      </w:r>
    </w:p>
    <w:p w14:paraId="3F7B3C59" w14:textId="6F4D9791" w:rsidR="00D02C96" w:rsidRDefault="00D02C96" w:rsidP="00D02C96">
      <w:pPr>
        <w:keepNext/>
        <w:keepLines/>
        <w:spacing w:before="200"/>
        <w:outlineLvl w:val="3"/>
        <w:rPr>
          <w:rFonts w:eastAsiaTheme="majorEastAsia" w:cstheme="majorBidi"/>
          <w:b/>
          <w:bCs/>
          <w:iCs/>
          <w:sz w:val="24"/>
        </w:rPr>
      </w:pPr>
      <w:r>
        <w:rPr>
          <w:rFonts w:eastAsiaTheme="majorEastAsia" w:cstheme="majorBidi"/>
          <w:b/>
          <w:bCs/>
          <w:iCs/>
          <w:sz w:val="24"/>
        </w:rPr>
        <w:t xml:space="preserve">Cross apply USNI 15 – maritime security cooperation is key to solve terror attacks. </w:t>
      </w:r>
    </w:p>
    <w:p w14:paraId="2215AC7A" w14:textId="77777777" w:rsidR="00D02C96" w:rsidRPr="007F7F51" w:rsidRDefault="00D02C96" w:rsidP="00D02C96">
      <w:pPr>
        <w:keepNext/>
        <w:keepLines/>
        <w:spacing w:before="200"/>
        <w:outlineLvl w:val="3"/>
        <w:rPr>
          <w:rFonts w:eastAsiaTheme="majorEastAsia" w:cstheme="majorBidi"/>
          <w:b/>
          <w:bCs/>
          <w:iCs/>
          <w:sz w:val="24"/>
        </w:rPr>
      </w:pPr>
      <w:r w:rsidRPr="007F7F51">
        <w:rPr>
          <w:rFonts w:eastAsiaTheme="majorEastAsia" w:cstheme="majorBidi"/>
          <w:b/>
          <w:bCs/>
          <w:iCs/>
          <w:sz w:val="24"/>
        </w:rPr>
        <w:t>Terrorism goes nuclear---high risk of theft and attacks escalate</w:t>
      </w:r>
    </w:p>
    <w:p w14:paraId="3486976B" w14:textId="77777777" w:rsidR="00D02C96" w:rsidRPr="007F7F51" w:rsidRDefault="00D02C96" w:rsidP="00D02C96">
      <w:proofErr w:type="spellStart"/>
      <w:r w:rsidRPr="007F7F51">
        <w:rPr>
          <w:b/>
          <w:bCs/>
          <w:sz w:val="24"/>
        </w:rPr>
        <w:t>Dvorkin</w:t>
      </w:r>
      <w:proofErr w:type="spellEnd"/>
      <w:r w:rsidRPr="007F7F51">
        <w:rPr>
          <w:b/>
          <w:bCs/>
          <w:sz w:val="24"/>
        </w:rPr>
        <w:t xml:space="preserve"> 12</w:t>
      </w:r>
      <w:r w:rsidRPr="007F7F51">
        <w:t xml:space="preserve"> </w:t>
      </w:r>
      <w:r>
        <w:t xml:space="preserve"> </w:t>
      </w:r>
      <w:r w:rsidRPr="007F7F51">
        <w:t>(</w:t>
      </w:r>
      <w:r w:rsidRPr="00315282">
        <w:rPr>
          <w:sz w:val="18"/>
          <w:szCs w:val="18"/>
        </w:rPr>
        <w:t>Vladimir Z., Major General (retired), doctor of technical sciences, professor, and senior fellow at the Center for International Security of the Institute of World Economy and International Relations of the Russian Academy of Sciences.  The Center participates in the working group of the U.S.-Russia Initiative to Prevent Nuclear Terrorism, 9/21/12, "What Can Destroy Strategic Stability: Nuclear Terrorism is a Real Threat," belfercenter.ksg.harvard.edu/publication/22333/what_can_destroy_strategic_stability.html</w:t>
      </w:r>
      <w:r>
        <w:rPr>
          <w:sz w:val="18"/>
          <w:szCs w:val="18"/>
        </w:rPr>
        <w:t>, NP</w:t>
      </w:r>
      <w:r w:rsidRPr="00315282">
        <w:rPr>
          <w:sz w:val="18"/>
          <w:szCs w:val="18"/>
        </w:rPr>
        <w:t>)</w:t>
      </w:r>
    </w:p>
    <w:p w14:paraId="2A6BA835" w14:textId="77777777" w:rsidR="00D02C96" w:rsidRDefault="00D02C96" w:rsidP="00D02C96">
      <w:pPr>
        <w:rPr>
          <w:sz w:val="16"/>
        </w:rPr>
      </w:pPr>
      <w:r w:rsidRPr="007F7F51">
        <w:rPr>
          <w:sz w:val="16"/>
        </w:rPr>
        <w:t xml:space="preserve">Hundreds of scientific papers and </w:t>
      </w:r>
      <w:r w:rsidRPr="00BD5E90">
        <w:rPr>
          <w:sz w:val="16"/>
        </w:rPr>
        <w:t xml:space="preserve">reports have been published on nuclear terrorism. International conferences have been held on this threat with participation of Russian organizations, including IMEMO and the Institute of U.S. and Canadian Studies. Recommendations on how to combat the threat have been issued by the International Luxembourg Forum on Preventing Nuclear Catastrophe, </w:t>
      </w:r>
      <w:proofErr w:type="spellStart"/>
      <w:r w:rsidRPr="00BD5E90">
        <w:rPr>
          <w:sz w:val="16"/>
        </w:rPr>
        <w:t>Pugwash</w:t>
      </w:r>
      <w:proofErr w:type="spellEnd"/>
      <w:r w:rsidRPr="00BD5E90">
        <w:rPr>
          <w:sz w:val="16"/>
        </w:rPr>
        <w:t xml:space="preserve"> Conferences on Science and World Affairs, Russian-American Elbe Group, and other organizations. The UN General Assembly adopted the International Convention for the Suppression of Acts of Nuclear Terrorism in 2005 and cooperation among intelligence services of leading states in this sphere is developing.</w:t>
      </w:r>
      <w:r w:rsidRPr="00BD5E90">
        <w:rPr>
          <w:sz w:val="12"/>
        </w:rPr>
        <w:t>¶</w:t>
      </w:r>
      <w:r w:rsidRPr="00BD5E90">
        <w:rPr>
          <w:sz w:val="16"/>
        </w:rPr>
        <w:t xml:space="preserve"> At the same time, </w:t>
      </w:r>
      <w:r w:rsidRPr="00BD5E90">
        <w:rPr>
          <w:u w:val="single"/>
        </w:rPr>
        <w:t xml:space="preserve">these efforts fall short for a number of reasons, partly because various </w:t>
      </w:r>
      <w:r w:rsidRPr="00EE10E0">
        <w:rPr>
          <w:highlight w:val="cyan"/>
          <w:u w:val="single"/>
        </w:rPr>
        <w:t>acts of nuclear terrorism are possible</w:t>
      </w:r>
      <w:r w:rsidRPr="00BD5E90">
        <w:rPr>
          <w:u w:val="single"/>
        </w:rPr>
        <w:t>. Dispersal of radioactive material by detonation of conventional explosives (“</w:t>
      </w:r>
      <w:r w:rsidRPr="00EE10E0">
        <w:rPr>
          <w:highlight w:val="cyan"/>
          <w:u w:val="single"/>
        </w:rPr>
        <w:t>dirty bombs”) is a method that is most accessible</w:t>
      </w:r>
      <w:r w:rsidRPr="00BD5E90">
        <w:rPr>
          <w:u w:val="single"/>
        </w:rPr>
        <w:t xml:space="preserve"> for terrorists. </w:t>
      </w:r>
      <w:proofErr w:type="gramStart"/>
      <w:r w:rsidRPr="00BD5E90">
        <w:rPr>
          <w:u w:val="single"/>
        </w:rPr>
        <w:t>With the wide spread of radioactive sources, raw materials for such attacks have become much more accessible than weapons-useable nuclear material or nuclear weapons.</w:t>
      </w:r>
      <w:proofErr w:type="gramEnd"/>
      <w:r w:rsidRPr="00BD5E90">
        <w:rPr>
          <w:sz w:val="16"/>
        </w:rPr>
        <w:t xml:space="preserve"> The use of </w:t>
      </w:r>
      <w:r w:rsidRPr="00BD5E90">
        <w:rPr>
          <w:u w:val="single"/>
        </w:rPr>
        <w:t>“</w:t>
      </w:r>
      <w:r w:rsidRPr="00EE10E0">
        <w:rPr>
          <w:b/>
          <w:iCs/>
          <w:highlight w:val="cyan"/>
          <w:u w:val="single"/>
          <w:bdr w:val="single" w:sz="12" w:space="0" w:color="auto"/>
        </w:rPr>
        <w:t>dirty bombs</w:t>
      </w:r>
      <w:r w:rsidRPr="00BD5E90">
        <w:rPr>
          <w:u w:val="single"/>
        </w:rPr>
        <w:t>”</w:t>
      </w:r>
      <w:r w:rsidRPr="00BD5E90">
        <w:rPr>
          <w:sz w:val="16"/>
        </w:rPr>
        <w:t xml:space="preserve"> will not cause many immediate casualties, but it </w:t>
      </w:r>
      <w:r w:rsidRPr="00BD5E90">
        <w:rPr>
          <w:u w:val="single"/>
        </w:rPr>
        <w:t xml:space="preserve">will result into long-term radioactive contamination, </w:t>
      </w:r>
      <w:r w:rsidRPr="00EE10E0">
        <w:rPr>
          <w:highlight w:val="cyan"/>
          <w:u w:val="single"/>
        </w:rPr>
        <w:t xml:space="preserve">contributing to the spread of </w:t>
      </w:r>
      <w:r w:rsidRPr="00EE10E0">
        <w:rPr>
          <w:b/>
          <w:iCs/>
          <w:highlight w:val="cyan"/>
          <w:u w:val="single"/>
          <w:bdr w:val="single" w:sz="12" w:space="0" w:color="auto"/>
        </w:rPr>
        <w:t>panic and socio-economic destabilization</w:t>
      </w:r>
      <w:r w:rsidRPr="00EE10E0">
        <w:rPr>
          <w:highlight w:val="cyan"/>
          <w:u w:val="single"/>
        </w:rPr>
        <w:t>.</w:t>
      </w:r>
      <w:r w:rsidRPr="00BD5E90">
        <w:rPr>
          <w:sz w:val="12"/>
        </w:rPr>
        <w:t>¶</w:t>
      </w:r>
      <w:r w:rsidRPr="00BD5E90">
        <w:rPr>
          <w:sz w:val="16"/>
        </w:rPr>
        <w:t xml:space="preserve"> Severe </w:t>
      </w:r>
      <w:r w:rsidRPr="00BD5E90">
        <w:rPr>
          <w:u w:val="single"/>
        </w:rPr>
        <w:t xml:space="preserve">consequences can be </w:t>
      </w:r>
      <w:r w:rsidRPr="00EE10E0">
        <w:rPr>
          <w:highlight w:val="cyan"/>
          <w:u w:val="single"/>
        </w:rPr>
        <w:t>caused by sabotaging nuclear power plants, research reactors, and radioactive materials storage facilities.</w:t>
      </w:r>
      <w:r w:rsidRPr="00BD5E90">
        <w:rPr>
          <w:u w:val="single"/>
        </w:rPr>
        <w:t xml:space="preserve"> Large cities are especially vulnerable to such attacks. A large city may host dozens of research reactors with a nuclear power plant or a couple of spent nuclear fuel storage facilities and dozens of large radioactive materials storage facilities located nearby.</w:t>
      </w:r>
      <w:r w:rsidRPr="00BD5E90">
        <w:rPr>
          <w:sz w:val="16"/>
        </w:rPr>
        <w:t xml:space="preserve"> The past few years have seen significant efforts made to enhance organizational and physical aspects of security at facilities, especially at nuclear power plants. </w:t>
      </w:r>
      <w:r w:rsidRPr="00BD5E90">
        <w:rPr>
          <w:u w:val="single"/>
        </w:rPr>
        <w:t xml:space="preserve">Efforts have also been made to improve security culture. But these efforts do not preclude the possibility that </w:t>
      </w:r>
      <w:r w:rsidRPr="00EE10E0">
        <w:rPr>
          <w:b/>
          <w:iCs/>
          <w:highlight w:val="cyan"/>
          <w:u w:val="single"/>
          <w:bdr w:val="single" w:sz="12" w:space="0" w:color="auto"/>
        </w:rPr>
        <w:t>well-trained terrorists may be able to penetrate nuclear facilities</w:t>
      </w:r>
      <w:r w:rsidRPr="00BD5E90">
        <w:rPr>
          <w:u w:val="single"/>
        </w:rPr>
        <w:t>.</w:t>
      </w:r>
      <w:r w:rsidRPr="00BD5E90">
        <w:rPr>
          <w:sz w:val="12"/>
        </w:rPr>
        <w:t>¶</w:t>
      </w:r>
      <w:r w:rsidRPr="00BD5E90">
        <w:rPr>
          <w:sz w:val="12"/>
          <w:u w:val="single"/>
        </w:rPr>
        <w:t xml:space="preserve"> </w:t>
      </w:r>
      <w:proofErr w:type="gramStart"/>
      <w:r w:rsidRPr="00BD5E90">
        <w:rPr>
          <w:u w:val="single"/>
        </w:rPr>
        <w:t>Some</w:t>
      </w:r>
      <w:proofErr w:type="gramEnd"/>
      <w:r w:rsidRPr="00BD5E90">
        <w:rPr>
          <w:u w:val="single"/>
        </w:rPr>
        <w:t xml:space="preserve"> estimates show that sabotage of a research reactor in a metropolis may expose hundreds of thousands to high doses of radiation. A formidable part of the city would become uninhabitable for a long time</w:t>
      </w:r>
      <w:r w:rsidRPr="00BD5E90">
        <w:rPr>
          <w:sz w:val="16"/>
        </w:rPr>
        <w:t>.</w:t>
      </w:r>
      <w:r w:rsidRPr="00BD5E90">
        <w:rPr>
          <w:sz w:val="12"/>
        </w:rPr>
        <w:t>¶</w:t>
      </w:r>
      <w:r w:rsidRPr="00BD5E90">
        <w:rPr>
          <w:sz w:val="16"/>
        </w:rPr>
        <w:t xml:space="preserve"> </w:t>
      </w:r>
      <w:proofErr w:type="gramStart"/>
      <w:r w:rsidRPr="00BD5E90">
        <w:rPr>
          <w:sz w:val="16"/>
        </w:rPr>
        <w:t>Of</w:t>
      </w:r>
      <w:proofErr w:type="gramEnd"/>
      <w:r w:rsidRPr="00BD5E90">
        <w:rPr>
          <w:sz w:val="16"/>
        </w:rPr>
        <w:t xml:space="preserve"> all the scenarios, it </w:t>
      </w:r>
      <w:r w:rsidRPr="00BD5E90">
        <w:rPr>
          <w:u w:val="single"/>
        </w:rPr>
        <w:t xml:space="preserve">is building an improvised nuclear device by terrorists that poses the maximum risk. </w:t>
      </w:r>
      <w:r w:rsidRPr="00EE10E0">
        <w:rPr>
          <w:b/>
          <w:highlight w:val="cyan"/>
          <w:u w:val="single"/>
        </w:rPr>
        <w:t>There are no engineering problems that cannot be solved if terrorists decide to build a simple “gun-type” nuclear device</w:t>
      </w:r>
      <w:r w:rsidRPr="00BD5E90">
        <w:rPr>
          <w:b/>
          <w:u w:val="single"/>
        </w:rPr>
        <w:t>.</w:t>
      </w:r>
      <w:r w:rsidRPr="00BD5E90">
        <w:rPr>
          <w:sz w:val="16"/>
        </w:rPr>
        <w:t xml:space="preserve"> </w:t>
      </w:r>
      <w:r w:rsidRPr="00BD5E90">
        <w:rPr>
          <w:u w:val="single"/>
        </w:rPr>
        <w:t>Information on the design of such devices, as well as implosion-type devices, is available in the public domain</w:t>
      </w:r>
      <w:r w:rsidRPr="00BD5E90">
        <w:rPr>
          <w:sz w:val="16"/>
        </w:rPr>
        <w:t xml:space="preserve">. It is the acquisition of weapons-grade uranium that presents the sole serious obstacle. Despite numerous preventive measures taken, we cannot rule out the possibility that </w:t>
      </w:r>
      <w:r w:rsidRPr="00BD5E90">
        <w:rPr>
          <w:u w:val="single"/>
        </w:rPr>
        <w:t xml:space="preserve">such materials can be bought on the black market. </w:t>
      </w:r>
      <w:r w:rsidRPr="00EE10E0">
        <w:rPr>
          <w:b/>
          <w:iCs/>
          <w:highlight w:val="cyan"/>
          <w:u w:val="single"/>
          <w:bdr w:val="single" w:sz="12" w:space="0" w:color="auto"/>
        </w:rPr>
        <w:t>Theft of weapons-grade uranium is also possible</w:t>
      </w:r>
      <w:r w:rsidRPr="00BD5E90">
        <w:rPr>
          <w:u w:val="single"/>
        </w:rPr>
        <w:t>. Research reactor fuel is considered to be particularly vulnerable to theft, as it is scattered at sites in dozens of countries. There are about 100 research reactors in the world that run on weapons-grade uranium fuel, according to the International Atomic Energy Agency (IAEA).</w:t>
      </w:r>
      <w:r w:rsidRPr="00BD5E90">
        <w:rPr>
          <w:sz w:val="12"/>
        </w:rPr>
        <w:t>¶</w:t>
      </w:r>
      <w:r w:rsidRPr="00BD5E90">
        <w:rPr>
          <w:sz w:val="12"/>
          <w:u w:val="single"/>
        </w:rPr>
        <w:t xml:space="preserve"> </w:t>
      </w:r>
      <w:r w:rsidRPr="00EE10E0">
        <w:rPr>
          <w:highlight w:val="cyan"/>
          <w:u w:val="single"/>
        </w:rPr>
        <w:t>A terrorist “gun-type” uranium bomb can have a yield</w:t>
      </w:r>
      <w:r w:rsidRPr="00BD5E90">
        <w:rPr>
          <w:u w:val="single"/>
        </w:rPr>
        <w:t xml:space="preserve"> of least 10-15 </w:t>
      </w:r>
      <w:proofErr w:type="spellStart"/>
      <w:r w:rsidRPr="00BD5E90">
        <w:rPr>
          <w:u w:val="single"/>
        </w:rPr>
        <w:t>kt</w:t>
      </w:r>
      <w:proofErr w:type="spellEnd"/>
      <w:r w:rsidRPr="00BD5E90">
        <w:rPr>
          <w:u w:val="single"/>
        </w:rPr>
        <w:t xml:space="preserve">, which is </w:t>
      </w:r>
      <w:r w:rsidRPr="00EE10E0">
        <w:rPr>
          <w:b/>
          <w:iCs/>
          <w:highlight w:val="cyan"/>
          <w:u w:val="single"/>
          <w:bdr w:val="single" w:sz="12" w:space="0" w:color="auto"/>
        </w:rPr>
        <w:t>comparable to the yield of the bomb dropped on Hiroshima</w:t>
      </w:r>
      <w:r w:rsidRPr="00EE10E0">
        <w:rPr>
          <w:highlight w:val="cyan"/>
          <w:u w:val="single"/>
        </w:rPr>
        <w:t>.</w:t>
      </w:r>
      <w:r w:rsidRPr="00BD5E90">
        <w:rPr>
          <w:sz w:val="16"/>
        </w:rPr>
        <w:t xml:space="preserve"> </w:t>
      </w:r>
      <w:r w:rsidRPr="00BD5E90">
        <w:rPr>
          <w:u w:val="single"/>
        </w:rPr>
        <w:t xml:space="preserve">The explosion of such a bomb in a modern metropolis can kill and wound hundreds of thousands and cause serious economic damage. There will also be long-term </w:t>
      </w:r>
      <w:proofErr w:type="spellStart"/>
      <w:r w:rsidRPr="00BD5E90">
        <w:rPr>
          <w:u w:val="single"/>
        </w:rPr>
        <w:t>sociopsychological</w:t>
      </w:r>
      <w:proofErr w:type="spellEnd"/>
      <w:r w:rsidRPr="00BD5E90">
        <w:rPr>
          <w:u w:val="single"/>
        </w:rPr>
        <w:t xml:space="preserve"> and political consequences</w:t>
      </w:r>
      <w:r w:rsidRPr="00BD5E90">
        <w:rPr>
          <w:sz w:val="16"/>
        </w:rPr>
        <w:t>.</w:t>
      </w:r>
      <w:r w:rsidRPr="00BD5E90">
        <w:rPr>
          <w:sz w:val="12"/>
        </w:rPr>
        <w:t>¶</w:t>
      </w:r>
      <w:r w:rsidRPr="00BD5E90">
        <w:rPr>
          <w:sz w:val="16"/>
        </w:rPr>
        <w:t xml:space="preserve"> The vast majority of states have introduced unprecedented security and surveillance measures at transportation and other large-scale public facilities after the terrorist attacks in the United States, Great Britain, Italy, and other countries. These measures have proved burdensome for the countries’ populations, but the public has accepted them as necessary. </w:t>
      </w:r>
      <w:r w:rsidRPr="00BD5E90">
        <w:rPr>
          <w:u w:val="single"/>
        </w:rPr>
        <w:t>A nuclear terrorist attack will make the public accept further measures meant to enhance control even if these measures significantly restrict the democratic liberties they are accustomed to. Authoritarian states could be expected to adopt even more restrictive measures</w:t>
      </w:r>
      <w:r w:rsidRPr="00BD5E90">
        <w:rPr>
          <w:sz w:val="16"/>
        </w:rPr>
        <w:t>.</w:t>
      </w:r>
      <w:r w:rsidRPr="00BD5E90">
        <w:rPr>
          <w:sz w:val="12"/>
        </w:rPr>
        <w:t>¶</w:t>
      </w:r>
      <w:r w:rsidRPr="00BD5E90">
        <w:rPr>
          <w:sz w:val="16"/>
        </w:rPr>
        <w:t xml:space="preserve"> </w:t>
      </w:r>
      <w:proofErr w:type="gramStart"/>
      <w:r w:rsidRPr="00BD5E90">
        <w:rPr>
          <w:sz w:val="16"/>
        </w:rPr>
        <w:t>If</w:t>
      </w:r>
      <w:proofErr w:type="gramEnd"/>
      <w:r w:rsidRPr="00BD5E90">
        <w:rPr>
          <w:sz w:val="16"/>
        </w:rPr>
        <w:t xml:space="preserve"> a nuclear terrorist act occurs, </w:t>
      </w:r>
      <w:r w:rsidRPr="00BD5E90">
        <w:rPr>
          <w:u w:val="single"/>
        </w:rPr>
        <w:t xml:space="preserve">nations will delegate tens of thousands of their secret services’ best personnel to investigate and attribute the attack. Radical Islamist groups are among those capable of such an act. </w:t>
      </w:r>
      <w:r w:rsidRPr="00BD5E90">
        <w:rPr>
          <w:sz w:val="16"/>
        </w:rPr>
        <w:t xml:space="preserve">We can imagine what would happen if they do so, </w:t>
      </w:r>
      <w:r w:rsidRPr="00BD5E90">
        <w:rPr>
          <w:u w:val="single"/>
        </w:rPr>
        <w:t xml:space="preserve">given the anti-Muslim sentiments and resentment that conventional terrorist attacks by Islamists have generated in developed democratic countries. </w:t>
      </w:r>
      <w:r w:rsidRPr="00EE10E0">
        <w:rPr>
          <w:highlight w:val="cyan"/>
          <w:u w:val="single"/>
        </w:rPr>
        <w:t xml:space="preserve">Mass deportation of the non-indigenous population and severe sanctions would follow such an attack in what will cause </w:t>
      </w:r>
      <w:r w:rsidRPr="00EE10E0">
        <w:rPr>
          <w:b/>
          <w:highlight w:val="cyan"/>
          <w:u w:val="single"/>
        </w:rPr>
        <w:t>violent protests in the Muslim world</w:t>
      </w:r>
      <w:r w:rsidRPr="00EE10E0">
        <w:rPr>
          <w:highlight w:val="cyan"/>
          <w:u w:val="single"/>
        </w:rPr>
        <w:t xml:space="preserve">. </w:t>
      </w:r>
      <w:r w:rsidRPr="00EE10E0">
        <w:rPr>
          <w:b/>
          <w:highlight w:val="cyan"/>
          <w:u w:val="single"/>
        </w:rPr>
        <w:t>Series of armed clashing terrorist attacks may follow</w:t>
      </w:r>
      <w:r w:rsidRPr="00BD5E90">
        <w:rPr>
          <w:u w:val="single"/>
        </w:rPr>
        <w:t>. The prediction that Samuel Huntington has made in his book “</w:t>
      </w:r>
      <w:r w:rsidRPr="00BD5E90">
        <w:rPr>
          <w:bCs/>
          <w:u w:val="single"/>
        </w:rPr>
        <w:t xml:space="preserve">The Clash of Civilizations </w:t>
      </w:r>
      <w:r w:rsidRPr="00BD5E90">
        <w:rPr>
          <w:u w:val="single"/>
        </w:rPr>
        <w:t>and the Remaking of World Order” may come true</w:t>
      </w:r>
      <w:r w:rsidRPr="00BD5E90">
        <w:rPr>
          <w:sz w:val="16"/>
        </w:rPr>
        <w:t xml:space="preserve">. Huntington’s book clearly demonstrates that it is not Islamic extremists that are the cause of the Western world’s problems. Rather there is a deep, intractable conflict that is rooted in the fault lines that run between Islam and Christianity. </w:t>
      </w:r>
      <w:r w:rsidRPr="00BD5E90">
        <w:rPr>
          <w:u w:val="single"/>
        </w:rPr>
        <w:t xml:space="preserve">This is especially dangerous for Russia because these fault lines run across its territory. </w:t>
      </w:r>
      <w:r w:rsidRPr="00BD5E90">
        <w:rPr>
          <w:sz w:val="16"/>
        </w:rPr>
        <w:t xml:space="preserve">To sum it up, the political leadership of Russia has every reason to revise its list of factors that could undermine strategic stability.  BMD does not deserve to be even last on that list because its effectiveness in repelling massive missile strikes will be extremely low. BMD systems can prove useful only if deployed to defend against launches of individual ballistic missiles or groups of such missiles. Prioritization of other destabilizing factors—that could affect global and regional stability—merits a separate study or studies. But even without them I can conclude that nuclear terrorism should be placed on top of the list. </w:t>
      </w:r>
      <w:r w:rsidRPr="00EE10E0">
        <w:rPr>
          <w:b/>
          <w:iCs/>
          <w:highlight w:val="cyan"/>
          <w:u w:val="single"/>
          <w:bdr w:val="single" w:sz="12" w:space="0" w:color="auto"/>
        </w:rPr>
        <w:t>The threat of nuclear terrorism is real, and a successful nuclear terrorist attack would lead to a radical transformation of the global order</w:t>
      </w:r>
      <w:r w:rsidRPr="00EE10E0">
        <w:rPr>
          <w:sz w:val="16"/>
          <w:highlight w:val="cyan"/>
        </w:rPr>
        <w:t>.</w:t>
      </w:r>
      <w:r w:rsidRPr="00BD5E90">
        <w:rPr>
          <w:sz w:val="16"/>
        </w:rPr>
        <w:t xml:space="preserve">  All of the threats on the revised list must become a subject of thorough studies by experts. States need to work hard to forge a common understanding of these threats and develop a strategy</w:t>
      </w:r>
      <w:r w:rsidRPr="007F7F51">
        <w:rPr>
          <w:sz w:val="16"/>
        </w:rPr>
        <w:t xml:space="preserve"> to combat them.</w:t>
      </w:r>
    </w:p>
    <w:p w14:paraId="7F20C5E7" w14:textId="77777777" w:rsidR="00D02C96" w:rsidRPr="007A1669" w:rsidRDefault="00D02C96" w:rsidP="00D02C96">
      <w:pPr>
        <w:pStyle w:val="Heading4"/>
      </w:pPr>
      <w:r w:rsidRPr="007A1669">
        <w:t>Nuclear terrorism risks extinction --- the threat of an attack is significant.</w:t>
      </w:r>
    </w:p>
    <w:p w14:paraId="27552827" w14:textId="77777777" w:rsidR="00D02C96" w:rsidRPr="007A1669" w:rsidRDefault="00D02C96" w:rsidP="00D02C96">
      <w:r w:rsidRPr="007A1669">
        <w:rPr>
          <w:rStyle w:val="Style13ptBold"/>
        </w:rPr>
        <w:t>Hellman 8</w:t>
      </w:r>
      <w:r w:rsidRPr="007A1669">
        <w:t xml:space="preserve"> </w:t>
      </w:r>
      <w:r>
        <w:t xml:space="preserve"> </w:t>
      </w:r>
      <w:r w:rsidRPr="007A1669">
        <w:t xml:space="preserve">(Martin E. Hellman, emeritus prof of engineering @ Stanford, “Risk Analysis of Nuclear Deterrence” SPRING 2008 THE BENT OF TAU BETA PI, </w:t>
      </w:r>
      <w:hyperlink r:id="rId20" w:history="1">
        <w:r w:rsidRPr="00F56D11">
          <w:rPr>
            <w:rStyle w:val="Hyperlink"/>
          </w:rPr>
          <w:t>http://www.nuclearrisk.org/paper.pdf</w:t>
        </w:r>
      </w:hyperlink>
      <w:r>
        <w:t>, NP</w:t>
      </w:r>
      <w:r w:rsidRPr="007A1669">
        <w:t>)</w:t>
      </w:r>
    </w:p>
    <w:p w14:paraId="08F235F7" w14:textId="77777777" w:rsidR="00D02C96" w:rsidRPr="007A1669" w:rsidRDefault="00D02C96" w:rsidP="00D02C96">
      <w:pPr>
        <w:rPr>
          <w:sz w:val="16"/>
        </w:rPr>
      </w:pPr>
      <w:r w:rsidRPr="00EE10E0">
        <w:rPr>
          <w:rStyle w:val="StyleUnderline"/>
          <w:highlight w:val="cyan"/>
        </w:rPr>
        <w:t>The threat of nuclear terrorism looms</w:t>
      </w:r>
      <w:r w:rsidRPr="007A1669">
        <w:rPr>
          <w:sz w:val="16"/>
        </w:rPr>
        <w:t xml:space="preserve"> much larger in the public’s mind than the threat of a full-scale nuclear war, yet this article focuses primarily on the latter. An explanation is therefore in order before proceeding. </w:t>
      </w:r>
      <w:r w:rsidRPr="00EE10E0">
        <w:rPr>
          <w:rStyle w:val="StyleUnderline"/>
          <w:highlight w:val="cyan"/>
        </w:rPr>
        <w:t>A terrorist attack involving a nuclear weapon would be a catastrophe of immense proportions</w:t>
      </w:r>
      <w:r w:rsidRPr="007A1669">
        <w:rPr>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A1669">
        <w:rPr>
          <w:sz w:val="16"/>
        </w:rPr>
        <w:t>[Bunn 2003, pages viii-ix].</w:t>
      </w:r>
      <w:proofErr w:type="gramEnd"/>
      <w:r w:rsidRPr="007A1669">
        <w:rPr>
          <w:sz w:val="16"/>
        </w:rPr>
        <w:t xml:space="preserve">   </w:t>
      </w:r>
      <w:r w:rsidRPr="007A1669">
        <w:rPr>
          <w:rStyle w:val="StyleUnderline"/>
        </w:rPr>
        <w:t>The likelihood of such an attack is also significant</w:t>
      </w:r>
      <w:r w:rsidRPr="007A1669">
        <w:rPr>
          <w:sz w:val="16"/>
        </w:rPr>
        <w:t xml:space="preserve">. Former Secretary of Defense William </w:t>
      </w:r>
      <w:r w:rsidRPr="00EE10E0">
        <w:rPr>
          <w:rStyle w:val="StyleUnderline"/>
          <w:highlight w:val="cyan"/>
        </w:rPr>
        <w:t>Perry</w:t>
      </w:r>
      <w:r w:rsidRPr="00EE10E0">
        <w:rPr>
          <w:sz w:val="16"/>
          <w:highlight w:val="cyan"/>
        </w:rPr>
        <w:t xml:space="preserve"> has </w:t>
      </w:r>
      <w:r w:rsidRPr="00EE10E0">
        <w:rPr>
          <w:rStyle w:val="StyleUnderline"/>
          <w:highlight w:val="cyan"/>
        </w:rPr>
        <w:t>estimated the chance of a nuclear terrorist incident</w:t>
      </w:r>
      <w:r w:rsidRPr="007A1669">
        <w:rPr>
          <w:sz w:val="16"/>
        </w:rPr>
        <w:t xml:space="preserve"> within the next decade </w:t>
      </w:r>
      <w:r w:rsidRPr="00EE10E0">
        <w:rPr>
          <w:rStyle w:val="StyleUnderline"/>
          <w:highlight w:val="cyan"/>
        </w:rPr>
        <w:t>to be roughly 50 percent</w:t>
      </w:r>
      <w:r w:rsidRPr="007A1669">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7A1669">
        <w:rPr>
          <w:sz w:val="16"/>
        </w:rPr>
        <w:t>[</w:t>
      </w:r>
      <w:proofErr w:type="spellStart"/>
      <w:r w:rsidRPr="007A1669">
        <w:rPr>
          <w:sz w:val="16"/>
        </w:rPr>
        <w:t>Hegland</w:t>
      </w:r>
      <w:proofErr w:type="spellEnd"/>
      <w:r w:rsidRPr="007A1669">
        <w:rPr>
          <w:sz w:val="16"/>
        </w:rPr>
        <w:t xml:space="preserve"> 2005].</w:t>
      </w:r>
      <w:proofErr w:type="gramEnd"/>
      <w:r w:rsidRPr="007A1669">
        <w:rPr>
          <w:sz w:val="16"/>
        </w:rPr>
        <w:t xml:space="preserve"> </w:t>
      </w:r>
      <w:r w:rsidRPr="007A1669">
        <w:rPr>
          <w:rStyle w:val="StyleUnderline"/>
        </w:rPr>
        <w:t xml:space="preserve">In a survey of 85 national security experts, Senator Richard Lugar found </w:t>
      </w:r>
      <w:r w:rsidRPr="007A1669">
        <w:rPr>
          <w:sz w:val="16"/>
        </w:rPr>
        <w:t>a median estimate of 20 percent for the “probability of</w:t>
      </w:r>
      <w:r w:rsidRPr="007A1669">
        <w:rPr>
          <w:rStyle w:val="StyleUnderline"/>
        </w:rPr>
        <w:t xml:space="preserve"> an attack involving a nuclear explosion occurring somewhere in the world in the next 10 years,” with 79 percent of the respondents believing “it more likely to be carried out by terrorists” than by a government </w:t>
      </w:r>
      <w:r w:rsidRPr="007A1669">
        <w:rPr>
          <w:sz w:val="16"/>
        </w:rPr>
        <w:t xml:space="preserve">[Lugar 2005, pp. 14-15].   I support increased efforts to reduce the threat of </w:t>
      </w:r>
      <w:proofErr w:type="gramStart"/>
      <w:r w:rsidRPr="007A1669">
        <w:rPr>
          <w:sz w:val="16"/>
        </w:rPr>
        <w:t>nuclear  terrorism</w:t>
      </w:r>
      <w:proofErr w:type="gramEnd"/>
      <w:r w:rsidRPr="007A1669">
        <w:rPr>
          <w:sz w:val="16"/>
        </w:rPr>
        <w:t xml:space="preserve">, but that is not inconsistent with the approach of  this article. Because </w:t>
      </w:r>
      <w:r w:rsidRPr="00EE10E0">
        <w:rPr>
          <w:rStyle w:val="StyleUnderline"/>
          <w:highlight w:val="cyan"/>
        </w:rPr>
        <w:t>terrorism is</w:t>
      </w:r>
      <w:r w:rsidRPr="007A1669">
        <w:rPr>
          <w:sz w:val="16"/>
        </w:rPr>
        <w:t xml:space="preserve"> one of </w:t>
      </w:r>
      <w:r w:rsidRPr="00EE10E0">
        <w:rPr>
          <w:rStyle w:val="StyleUnderline"/>
          <w:highlight w:val="cyan"/>
        </w:rPr>
        <w:t>the</w:t>
      </w:r>
      <w:r w:rsidRPr="007A1669">
        <w:rPr>
          <w:sz w:val="16"/>
        </w:rPr>
        <w:t xml:space="preserve"> potential </w:t>
      </w:r>
      <w:r w:rsidRPr="00EE10E0">
        <w:rPr>
          <w:rStyle w:val="StyleUnderline"/>
          <w:highlight w:val="cyan"/>
        </w:rPr>
        <w:t>trigger mechanism</w:t>
      </w:r>
      <w:r w:rsidRPr="00EE10E0">
        <w:rPr>
          <w:sz w:val="16"/>
          <w:highlight w:val="cyan"/>
        </w:rPr>
        <w:t xml:space="preserve">s </w:t>
      </w:r>
      <w:r w:rsidRPr="00EE10E0">
        <w:rPr>
          <w:rStyle w:val="StyleUnderline"/>
          <w:highlight w:val="cyan"/>
        </w:rPr>
        <w:t>for a full-scale nuclear war</w:t>
      </w:r>
      <w:r w:rsidRPr="007A1669">
        <w:rPr>
          <w:sz w:val="16"/>
        </w:rPr>
        <w:t xml:space="preserve">, the risk </w:t>
      </w:r>
      <w:proofErr w:type="gramStart"/>
      <w:r w:rsidRPr="007A1669">
        <w:rPr>
          <w:sz w:val="16"/>
        </w:rPr>
        <w:t>analyses  proposed</w:t>
      </w:r>
      <w:proofErr w:type="gramEnd"/>
      <w:r w:rsidRPr="007A1669">
        <w:rPr>
          <w:sz w:val="16"/>
        </w:rPr>
        <w:t xml:space="preserve"> herein will include estimating the risk of nuclear  terrorism as one component of the overall risk. If that risk</w:t>
      </w:r>
      <w:proofErr w:type="gramStart"/>
      <w:r w:rsidRPr="007A1669">
        <w:rPr>
          <w:sz w:val="16"/>
        </w:rPr>
        <w:t>,  the</w:t>
      </w:r>
      <w:proofErr w:type="gramEnd"/>
      <w:r w:rsidRPr="007A1669">
        <w:rPr>
          <w:sz w:val="16"/>
        </w:rPr>
        <w:t xml:space="preserve"> overall risk, or both are found to be unacceptable, then  the proposed remedies would be directed to reduce which-  ever risk(s) warrant attention. Similar remarks apply to </w:t>
      </w:r>
      <w:proofErr w:type="gramStart"/>
      <w:r w:rsidRPr="007A1669">
        <w:rPr>
          <w:sz w:val="16"/>
        </w:rPr>
        <w:t>a  number</w:t>
      </w:r>
      <w:proofErr w:type="gramEnd"/>
      <w:r w:rsidRPr="007A1669">
        <w:rPr>
          <w:sz w:val="16"/>
        </w:rPr>
        <w:t xml:space="preserve"> of other threats (e.g., nuclear war between the U.S.  </w:t>
      </w:r>
      <w:proofErr w:type="gramStart"/>
      <w:r w:rsidRPr="007A1669">
        <w:rPr>
          <w:sz w:val="16"/>
        </w:rPr>
        <w:t>and</w:t>
      </w:r>
      <w:proofErr w:type="gramEnd"/>
      <w:r w:rsidRPr="007A1669">
        <w:rPr>
          <w:sz w:val="16"/>
        </w:rPr>
        <w:t xml:space="preserve"> China over Taiwan).   </w:t>
      </w:r>
      <w:proofErr w:type="gramStart"/>
      <w:r w:rsidRPr="007A1669">
        <w:rPr>
          <w:sz w:val="16"/>
        </w:rPr>
        <w:t>his</w:t>
      </w:r>
      <w:proofErr w:type="gramEnd"/>
      <w:r w:rsidRPr="007A1669">
        <w:rPr>
          <w:sz w:val="16"/>
        </w:rPr>
        <w:t xml:space="preserve"> article would be incomplete if it only dealt with the  threat of nuclear terrorism and neglected the threat of full-  scale nuclear war. If both risks are unacceptable, an effort </w:t>
      </w:r>
      <w:proofErr w:type="gramStart"/>
      <w:r w:rsidRPr="007A1669">
        <w:rPr>
          <w:sz w:val="16"/>
        </w:rPr>
        <w:t>to  reduce</w:t>
      </w:r>
      <w:proofErr w:type="gramEnd"/>
      <w:r w:rsidRPr="007A1669">
        <w:rPr>
          <w:sz w:val="16"/>
        </w:rPr>
        <w:t xml:space="preserve"> only the terrorist component would leave humanity  in great peril. In fact, </w:t>
      </w:r>
      <w:r w:rsidRPr="007A1669">
        <w:rPr>
          <w:rStyle w:val="StyleUnderline"/>
        </w:rPr>
        <w:t xml:space="preserve">society’s almost total neglect of </w:t>
      </w:r>
      <w:proofErr w:type="gramStart"/>
      <w:r w:rsidRPr="007A1669">
        <w:rPr>
          <w:rStyle w:val="StyleUnderline"/>
        </w:rPr>
        <w:t>the  threat</w:t>
      </w:r>
      <w:proofErr w:type="gramEnd"/>
      <w:r w:rsidRPr="007A1669">
        <w:rPr>
          <w:rStyle w:val="StyleUnderline"/>
        </w:rPr>
        <w:t xml:space="preserve"> of full-scale nuclear war makes studying that risk all  the more important</w:t>
      </w:r>
      <w:r w:rsidRPr="007A1669">
        <w:rPr>
          <w:sz w:val="16"/>
        </w:rPr>
        <w:t xml:space="preserve">.   The </w:t>
      </w:r>
      <w:proofErr w:type="spellStart"/>
      <w:r w:rsidRPr="007A1669">
        <w:rPr>
          <w:sz w:val="16"/>
        </w:rPr>
        <w:t>cosT</w:t>
      </w:r>
      <w:proofErr w:type="spellEnd"/>
      <w:r w:rsidRPr="007A1669">
        <w:rPr>
          <w:sz w:val="16"/>
        </w:rPr>
        <w:t xml:space="preserve"> of World War iii   The danger associated with nuclear deterrence depends </w:t>
      </w:r>
      <w:proofErr w:type="gramStart"/>
      <w:r w:rsidRPr="007A1669">
        <w:rPr>
          <w:sz w:val="16"/>
        </w:rPr>
        <w:t>on  both</w:t>
      </w:r>
      <w:proofErr w:type="gramEnd"/>
      <w:r w:rsidRPr="007A1669">
        <w:rPr>
          <w:sz w:val="16"/>
        </w:rPr>
        <w:t xml:space="preserve"> the cost of a failure and the failure rate.3 This section  explores the cost of a failure of nuclear deterrence, and  the next section is concerned with the failure rate. </w:t>
      </w:r>
      <w:proofErr w:type="gramStart"/>
      <w:r w:rsidRPr="007A1669">
        <w:rPr>
          <w:sz w:val="16"/>
        </w:rPr>
        <w:t>While  other</w:t>
      </w:r>
      <w:proofErr w:type="gramEnd"/>
      <w:r w:rsidRPr="007A1669">
        <w:rPr>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7A1669">
        <w:rPr>
          <w:sz w:val="16"/>
        </w:rPr>
        <w:t>the  first</w:t>
      </w:r>
      <w:proofErr w:type="gramEnd"/>
      <w:r w:rsidRPr="007A1669">
        <w:rPr>
          <w:sz w:val="16"/>
        </w:rPr>
        <w:t xml:space="preserve"> World War. World War II’s fatalities were double </w:t>
      </w:r>
      <w:proofErr w:type="gramStart"/>
      <w:r w:rsidRPr="007A1669">
        <w:rPr>
          <w:sz w:val="16"/>
        </w:rPr>
        <w:t>or  triple</w:t>
      </w:r>
      <w:proofErr w:type="gramEnd"/>
      <w:r w:rsidRPr="007A1669">
        <w:rPr>
          <w:sz w:val="16"/>
        </w:rPr>
        <w:t xml:space="preserve"> that number—chaos prevented a more precise deter-  </w:t>
      </w:r>
      <w:proofErr w:type="spellStart"/>
      <w:r w:rsidRPr="007A1669">
        <w:rPr>
          <w:sz w:val="16"/>
        </w:rPr>
        <w:t>mination</w:t>
      </w:r>
      <w:proofErr w:type="spellEnd"/>
      <w:r w:rsidRPr="007A1669">
        <w:rPr>
          <w:sz w:val="16"/>
        </w:rPr>
        <w:t xml:space="preserve">. In both cases humanity recovered, and the </w:t>
      </w:r>
      <w:proofErr w:type="gramStart"/>
      <w:r w:rsidRPr="007A1669">
        <w:rPr>
          <w:sz w:val="16"/>
        </w:rPr>
        <w:t>world  today</w:t>
      </w:r>
      <w:proofErr w:type="gramEnd"/>
      <w:r w:rsidRPr="007A1669">
        <w:rPr>
          <w:sz w:val="16"/>
        </w:rPr>
        <w:t xml:space="preserve"> bears few scars that attest to the horror of those two  wars. Many people therefore implicitly believe that a </w:t>
      </w:r>
      <w:proofErr w:type="gramStart"/>
      <w:r w:rsidRPr="007A1669">
        <w:rPr>
          <w:sz w:val="16"/>
        </w:rPr>
        <w:t>third  World</w:t>
      </w:r>
      <w:proofErr w:type="gramEnd"/>
      <w:r w:rsidRPr="007A1669">
        <w:rPr>
          <w:sz w:val="16"/>
        </w:rPr>
        <w:t xml:space="preserve"> War would be horrible but survivable, an </w:t>
      </w:r>
      <w:proofErr w:type="spellStart"/>
      <w:r w:rsidRPr="007A1669">
        <w:rPr>
          <w:sz w:val="16"/>
        </w:rPr>
        <w:t>extrapola</w:t>
      </w:r>
      <w:proofErr w:type="spellEnd"/>
      <w:r w:rsidRPr="007A1669">
        <w:rPr>
          <w:sz w:val="16"/>
        </w:rPr>
        <w:t xml:space="preserve">-  </w:t>
      </w:r>
      <w:proofErr w:type="spellStart"/>
      <w:r w:rsidRPr="007A1669">
        <w:rPr>
          <w:sz w:val="16"/>
        </w:rPr>
        <w:t>tion</w:t>
      </w:r>
      <w:proofErr w:type="spellEnd"/>
      <w:r w:rsidRPr="007A1669">
        <w:rPr>
          <w:sz w:val="16"/>
        </w:rPr>
        <w:t xml:space="preserve"> of the effects of the first two global wars. In that view</w:t>
      </w:r>
      <w:proofErr w:type="gramStart"/>
      <w:r w:rsidRPr="007A1669">
        <w:rPr>
          <w:sz w:val="16"/>
        </w:rPr>
        <w:t>,  World</w:t>
      </w:r>
      <w:proofErr w:type="gramEnd"/>
      <w:r w:rsidRPr="007A1669">
        <w:rPr>
          <w:sz w:val="16"/>
        </w:rPr>
        <w:t xml:space="preserve"> War III, while horrible, is something that humanity  may just have to face and from which it will then have to  recover. In contrast, some of those most qualified to </w:t>
      </w:r>
      <w:proofErr w:type="gramStart"/>
      <w:r w:rsidRPr="007A1669">
        <w:rPr>
          <w:sz w:val="16"/>
        </w:rPr>
        <w:t>assess  the</w:t>
      </w:r>
      <w:proofErr w:type="gramEnd"/>
      <w:r w:rsidRPr="007A1669">
        <w:rPr>
          <w:sz w:val="16"/>
        </w:rPr>
        <w:t xml:space="preserve"> situation hold a very different view.  In a 1961 speech to a joint session of the Philippine Con</w:t>
      </w:r>
      <w:proofErr w:type="gramStart"/>
      <w:r w:rsidRPr="007A1669">
        <w:rPr>
          <w:sz w:val="16"/>
        </w:rPr>
        <w:t xml:space="preserve">-  </w:t>
      </w:r>
      <w:proofErr w:type="spellStart"/>
      <w:r w:rsidRPr="007A1669">
        <w:rPr>
          <w:sz w:val="16"/>
        </w:rPr>
        <w:t>gress</w:t>
      </w:r>
      <w:proofErr w:type="spellEnd"/>
      <w:proofErr w:type="gramEnd"/>
      <w:r w:rsidRPr="007A1669">
        <w:rPr>
          <w:sz w:val="16"/>
        </w:rPr>
        <w:t>, General Douglas MacArthur, stated, “Global war has  become a Frankenstein to destroy both sides. … If   you lose</w:t>
      </w:r>
      <w:proofErr w:type="gramStart"/>
      <w:r w:rsidRPr="007A1669">
        <w:rPr>
          <w:sz w:val="16"/>
        </w:rPr>
        <w:t>,  you</w:t>
      </w:r>
      <w:proofErr w:type="gramEnd"/>
      <w:r w:rsidRPr="007A1669">
        <w:rPr>
          <w:sz w:val="16"/>
        </w:rPr>
        <w:t xml:space="preserve"> are annihilated. If you win, you stand only to lose. </w:t>
      </w:r>
      <w:r w:rsidRPr="007A1669">
        <w:rPr>
          <w:rStyle w:val="StyleUnderline"/>
        </w:rPr>
        <w:t xml:space="preserve">No longer does it possess even the chance of the winner of </w:t>
      </w:r>
      <w:proofErr w:type="gramStart"/>
      <w:r w:rsidRPr="007A1669">
        <w:rPr>
          <w:rStyle w:val="StyleUnderline"/>
        </w:rPr>
        <w:t>a  duel</w:t>
      </w:r>
      <w:proofErr w:type="gramEnd"/>
      <w:r w:rsidRPr="007A1669">
        <w:rPr>
          <w:rStyle w:val="StyleUnderline"/>
        </w:rPr>
        <w:t>. It contains now only the germs of double suicide</w:t>
      </w:r>
      <w:r w:rsidRPr="007A1669">
        <w:rPr>
          <w:sz w:val="16"/>
        </w:rPr>
        <w:t>.”  Former Secretary of Defense Robert McNamara ex</w:t>
      </w:r>
      <w:proofErr w:type="gramStart"/>
      <w:r w:rsidRPr="007A1669">
        <w:rPr>
          <w:sz w:val="16"/>
        </w:rPr>
        <w:t>-  pressed</w:t>
      </w:r>
      <w:proofErr w:type="gramEnd"/>
      <w:r w:rsidRPr="007A1669">
        <w:rPr>
          <w:sz w:val="16"/>
        </w:rPr>
        <w:t xml:space="preserve"> a similar view: “If deterrence fails and conflict  develops, the present U.S. and NATO strategy carries with  it a high risk that </w:t>
      </w:r>
      <w:r w:rsidRPr="007A1669">
        <w:rPr>
          <w:rStyle w:val="StyleUnderline"/>
        </w:rPr>
        <w:t>Western civilization will be destroyed</w:t>
      </w:r>
      <w:r w:rsidRPr="007A1669">
        <w:rPr>
          <w:sz w:val="16"/>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7A1669">
        <w:rPr>
          <w:sz w:val="16"/>
        </w:rPr>
        <w:t>inhu</w:t>
      </w:r>
      <w:proofErr w:type="spellEnd"/>
      <w:r w:rsidRPr="007A1669">
        <w:rPr>
          <w:sz w:val="16"/>
        </w:rPr>
        <w:t>-  mane, good for nothing but killing, possibly destructive of  life on earth and civilization.” [Shultz 2007]   Official studies, while couched in less emotional terms</w:t>
      </w:r>
      <w:proofErr w:type="gramStart"/>
      <w:r w:rsidRPr="007A1669">
        <w:rPr>
          <w:sz w:val="16"/>
        </w:rPr>
        <w:t>,  still</w:t>
      </w:r>
      <w:proofErr w:type="gramEnd"/>
      <w:r w:rsidRPr="007A1669">
        <w:rPr>
          <w:sz w:val="16"/>
        </w:rPr>
        <w:t xml:space="preserve"> convey the horrendous toll that World War III would  exact: “</w:t>
      </w:r>
      <w:r w:rsidRPr="00EE10E0">
        <w:rPr>
          <w:rStyle w:val="StyleUnderline"/>
          <w:highlight w:val="cyan"/>
        </w:rPr>
        <w:t>The resulting deaths would be far beyond any  precedent</w:t>
      </w:r>
      <w:r w:rsidRPr="007A1669">
        <w:rPr>
          <w:sz w:val="16"/>
        </w:rPr>
        <w:t xml:space="preserve">. Executive branch calculations show a range </w:t>
      </w:r>
      <w:proofErr w:type="gramStart"/>
      <w:r w:rsidRPr="007A1669">
        <w:rPr>
          <w:sz w:val="16"/>
        </w:rPr>
        <w:t>of  U.S</w:t>
      </w:r>
      <w:proofErr w:type="gramEnd"/>
      <w:r w:rsidRPr="007A1669">
        <w:rPr>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7A1669">
        <w:rPr>
          <w:sz w:val="16"/>
        </w:rPr>
        <w:t>first  30</w:t>
      </w:r>
      <w:proofErr w:type="gramEnd"/>
      <w:r w:rsidRPr="007A1669">
        <w:rPr>
          <w:sz w:val="16"/>
        </w:rPr>
        <w:t xml:space="preserve"> days. Additional millions would be injured, and many  would eventually die from lack of adequate medical care …  millions of people might starve or freeze during the follow-  </w:t>
      </w:r>
      <w:proofErr w:type="spellStart"/>
      <w:r w:rsidRPr="007A1669">
        <w:rPr>
          <w:sz w:val="16"/>
        </w:rPr>
        <w:t>ing</w:t>
      </w:r>
      <w:proofErr w:type="spellEnd"/>
      <w:r w:rsidRPr="007A1669">
        <w:rPr>
          <w:sz w:val="16"/>
        </w:rPr>
        <w:t xml:space="preserve"> winter, but it is not possible to estimate how many. </w:t>
      </w:r>
      <w:proofErr w:type="gramStart"/>
      <w:r w:rsidRPr="007A1669">
        <w:rPr>
          <w:sz w:val="16"/>
        </w:rPr>
        <w:t>…  further</w:t>
      </w:r>
      <w:proofErr w:type="gramEnd"/>
      <w:r w:rsidRPr="007A1669">
        <w:rPr>
          <w:sz w:val="16"/>
        </w:rPr>
        <w:t xml:space="preserve"> millions … might eventually die of latent radiation  effects.” [OTA 1979, page 8]   This OTA report also noted the possibility of serious  ecological damage [OTA 1979, page 9], a concern that as-  </w:t>
      </w:r>
      <w:proofErr w:type="spellStart"/>
      <w:r w:rsidRPr="007A1669">
        <w:rPr>
          <w:sz w:val="16"/>
        </w:rPr>
        <w:t>sumed</w:t>
      </w:r>
      <w:proofErr w:type="spellEnd"/>
      <w:r w:rsidRPr="007A1669">
        <w:rPr>
          <w:sz w:val="16"/>
        </w:rPr>
        <w:t xml:space="preserve"> a new potentiality when the TTAPS report [TTAPS  1983] proposed that the ash and dust from so many nearly  simultaneous </w:t>
      </w:r>
      <w:r w:rsidRPr="00EE10E0">
        <w:rPr>
          <w:rStyle w:val="StyleUnderline"/>
          <w:highlight w:val="cyan"/>
        </w:rPr>
        <w:t>nuclear explosions</w:t>
      </w:r>
      <w:r w:rsidRPr="007A1669">
        <w:rPr>
          <w:sz w:val="16"/>
        </w:rPr>
        <w:t xml:space="preserve"> and their resultant fire-  storms </w:t>
      </w:r>
      <w:r w:rsidRPr="00EE10E0">
        <w:rPr>
          <w:rStyle w:val="StyleUnderline"/>
          <w:highlight w:val="cyan"/>
        </w:rPr>
        <w:t>could usher in a nuclear winter that might erase  homo sapiens from the face of the earth</w:t>
      </w:r>
      <w:r w:rsidRPr="007A1669">
        <w:rPr>
          <w:sz w:val="16"/>
        </w:rPr>
        <w:t xml:space="preserve">, much as many  scientists now believe the K-T Extinction that wiped out  the dinosaurs resulted from an impact winter caused by ash  and dust from a large asteroid or comet striking Earth. </w:t>
      </w:r>
      <w:proofErr w:type="gramStart"/>
      <w:r w:rsidRPr="007A1669">
        <w:rPr>
          <w:sz w:val="16"/>
        </w:rPr>
        <w:t>The  TTAPS</w:t>
      </w:r>
      <w:proofErr w:type="gramEnd"/>
      <w:r w:rsidRPr="007A1669">
        <w:rPr>
          <w:sz w:val="16"/>
        </w:rPr>
        <w:t xml:space="preserve"> report produced a heated debate, and there is still  no scientific consensus on whether a nuclear winter would  follow a full-scale nuclear war. Recent work [</w:t>
      </w:r>
      <w:proofErr w:type="spellStart"/>
      <w:r w:rsidRPr="007A1669">
        <w:rPr>
          <w:sz w:val="16"/>
        </w:rPr>
        <w:t>Robock</w:t>
      </w:r>
      <w:proofErr w:type="spellEnd"/>
      <w:r w:rsidRPr="007A1669">
        <w:rPr>
          <w:sz w:val="16"/>
        </w:rPr>
        <w:t xml:space="preserve"> 2007</w:t>
      </w:r>
      <w:proofErr w:type="gramStart"/>
      <w:r w:rsidRPr="007A1669">
        <w:rPr>
          <w:sz w:val="16"/>
        </w:rPr>
        <w:t xml:space="preserve">,  </w:t>
      </w:r>
      <w:proofErr w:type="spellStart"/>
      <w:r w:rsidRPr="007A1669">
        <w:rPr>
          <w:sz w:val="16"/>
        </w:rPr>
        <w:t>Toon</w:t>
      </w:r>
      <w:proofErr w:type="spellEnd"/>
      <w:proofErr w:type="gramEnd"/>
      <w:r w:rsidRPr="007A1669">
        <w:rPr>
          <w:sz w:val="16"/>
        </w:rPr>
        <w:t xml:space="preserve"> 2007] suggests that </w:t>
      </w:r>
      <w:r w:rsidRPr="007A1669">
        <w:rPr>
          <w:rStyle w:val="StyleUnderline"/>
        </w:rPr>
        <w:t>even a limited nuclear exchange</w:t>
      </w:r>
      <w:r w:rsidRPr="007A1669">
        <w:rPr>
          <w:sz w:val="16"/>
        </w:rPr>
        <w:t xml:space="preserve">  or one between newer nuclear-weapon states, such as India  and Pakistan, </w:t>
      </w:r>
      <w:r w:rsidRPr="007A1669">
        <w:rPr>
          <w:rStyle w:val="StyleUnderline"/>
        </w:rPr>
        <w:t>could have devastating long-lasting climatic  consequences</w:t>
      </w:r>
      <w:r w:rsidRPr="007A1669">
        <w:rPr>
          <w:sz w:val="16"/>
        </w:rPr>
        <w:t xml:space="preserve"> due to the large volumes of smoke that would  be generated by fires in modern megacities.   While it is uncertain how destructive World War III  would be, prudence dictates that we apply the same </w:t>
      </w:r>
      <w:proofErr w:type="spellStart"/>
      <w:r w:rsidRPr="007A1669">
        <w:rPr>
          <w:sz w:val="16"/>
        </w:rPr>
        <w:t>engi</w:t>
      </w:r>
      <w:proofErr w:type="spellEnd"/>
      <w:r w:rsidRPr="007A1669">
        <w:rPr>
          <w:sz w:val="16"/>
        </w:rPr>
        <w:t xml:space="preserve">-  </w:t>
      </w:r>
      <w:proofErr w:type="spellStart"/>
      <w:r w:rsidRPr="007A1669">
        <w:rPr>
          <w:sz w:val="16"/>
        </w:rPr>
        <w:t>neering</w:t>
      </w:r>
      <w:proofErr w:type="spellEnd"/>
      <w:r w:rsidRPr="007A1669">
        <w:rPr>
          <w:sz w:val="16"/>
        </w:rPr>
        <w:t xml:space="preserve"> conservatism that saved the Golden Gate Bridge  from collapsing on its 50th anniversary and assume that  </w:t>
      </w:r>
      <w:r w:rsidRPr="007A1669">
        <w:rPr>
          <w:rStyle w:val="StyleUnderline"/>
        </w:rPr>
        <w:t>preventing World War III is a necessity—not an option</w:t>
      </w:r>
      <w:r w:rsidRPr="007A1669">
        <w:rPr>
          <w:sz w:val="16"/>
        </w:rPr>
        <w:t xml:space="preserve">. </w:t>
      </w:r>
    </w:p>
    <w:p w14:paraId="55461C94" w14:textId="77777777" w:rsidR="003B13E3" w:rsidRDefault="003B13E3" w:rsidP="003B13E3">
      <w:pPr>
        <w:pStyle w:val="Heading2"/>
      </w:pPr>
      <w:r>
        <w:t xml:space="preserve">Energy Security </w:t>
      </w:r>
    </w:p>
    <w:p w14:paraId="44FE3F8D" w14:textId="085E06BD" w:rsidR="00A259CB" w:rsidRDefault="00D7607A" w:rsidP="003B13E3">
      <w:pPr>
        <w:pStyle w:val="Heading3"/>
      </w:pPr>
      <w:r>
        <w:t xml:space="preserve">A2: No Piracy </w:t>
      </w:r>
    </w:p>
    <w:p w14:paraId="0831BC77" w14:textId="77777777" w:rsidR="00D7607A" w:rsidRPr="004B289E" w:rsidRDefault="00D7607A" w:rsidP="00D7607A">
      <w:pPr>
        <w:pStyle w:val="Heading4"/>
      </w:pPr>
      <w:r w:rsidRPr="004B289E">
        <w:t xml:space="preserve">Southeast Asia is the new </w:t>
      </w:r>
      <w:r w:rsidRPr="004B289E">
        <w:rPr>
          <w:u w:val="single"/>
        </w:rPr>
        <w:t>global piracy hotspot</w:t>
      </w:r>
      <w:r w:rsidRPr="004B289E">
        <w:t xml:space="preserve"> — </w:t>
      </w:r>
      <w:r w:rsidRPr="004B289E">
        <w:rPr>
          <w:u w:val="single"/>
        </w:rPr>
        <w:t>regional institutions</w:t>
      </w:r>
      <w:r w:rsidRPr="004B289E">
        <w:t xml:space="preserve"> have </w:t>
      </w:r>
      <w:r w:rsidRPr="004B289E">
        <w:rPr>
          <w:u w:val="single"/>
        </w:rPr>
        <w:t>failed</w:t>
      </w:r>
      <w:r w:rsidRPr="004B289E">
        <w:t>.</w:t>
      </w:r>
    </w:p>
    <w:p w14:paraId="7717D920" w14:textId="77777777" w:rsidR="00D7607A" w:rsidRPr="004B289E" w:rsidRDefault="00D7607A" w:rsidP="00D7607A">
      <w:r w:rsidRPr="004B289E">
        <w:rPr>
          <w:rStyle w:val="Style13ptBold"/>
        </w:rPr>
        <w:t>Southgate 15</w:t>
      </w:r>
      <w:r w:rsidRPr="00AD1012">
        <w:t xml:space="preserve"> </w:t>
      </w:r>
      <w:r w:rsidRPr="004B289E">
        <w:t xml:space="preserve">— Laura Southgate, a third year PhD student at the University of </w:t>
      </w:r>
      <w:proofErr w:type="spellStart"/>
      <w:r w:rsidRPr="004B289E">
        <w:t>Otago</w:t>
      </w:r>
      <w:proofErr w:type="spellEnd"/>
      <w:r w:rsidRPr="004B289E">
        <w:t xml:space="preserve">, New Zealand, studying ASEAN and the international relations of Southeast Asia, citing an International Chamber of Commerce and International Maritime Bureau report, 2015 (“Piracy in the Malacca Strait: Can ASEAN Respond?,” The Diplomat, July 8th, Available Online at </w:t>
      </w:r>
      <w:hyperlink r:id="rId21" w:history="1">
        <w:r w:rsidRPr="004B289E">
          <w:rPr>
            <w:rStyle w:val="Hyperlink"/>
          </w:rPr>
          <w:t>http://thediplomat.com/2015/07/piracy-in-the-malacca-strait-can-asean-respond/</w:t>
        </w:r>
      </w:hyperlink>
      <w:r w:rsidRPr="004B289E">
        <w:t>, Accessed 07-30-2016, AS)</w:t>
      </w:r>
    </w:p>
    <w:p w14:paraId="68F18DCB" w14:textId="77777777" w:rsidR="00D7607A" w:rsidRPr="00AD1012" w:rsidRDefault="00D7607A" w:rsidP="00D7607A">
      <w:r w:rsidRPr="00EE10E0">
        <w:rPr>
          <w:rStyle w:val="StyleUnderline"/>
          <w:highlight w:val="cyan"/>
        </w:rPr>
        <w:t>According to a recent report from the</w:t>
      </w:r>
      <w:r w:rsidRPr="00AD1012">
        <w:t xml:space="preserve"> International Chamber of Commerce (</w:t>
      </w:r>
      <w:r w:rsidRPr="00EE10E0">
        <w:rPr>
          <w:rStyle w:val="StyleUnderline"/>
          <w:highlight w:val="cyan"/>
        </w:rPr>
        <w:t>ICC</w:t>
      </w:r>
      <w:r w:rsidRPr="00AD1012">
        <w:t xml:space="preserve">) </w:t>
      </w:r>
      <w:r w:rsidRPr="00EE10E0">
        <w:rPr>
          <w:rStyle w:val="StyleUnderline"/>
          <w:highlight w:val="cyan"/>
        </w:rPr>
        <w:t>and</w:t>
      </w:r>
      <w:r w:rsidRPr="00AD1012">
        <w:t xml:space="preserve"> International Maritime Bureau (</w:t>
      </w:r>
      <w:r w:rsidRPr="00EE10E0">
        <w:rPr>
          <w:rStyle w:val="StyleUnderline"/>
          <w:highlight w:val="cyan"/>
        </w:rPr>
        <w:t>IMB</w:t>
      </w:r>
      <w:r w:rsidRPr="00AD1012">
        <w:t xml:space="preserve">), </w:t>
      </w:r>
      <w:r w:rsidRPr="00EE10E0">
        <w:rPr>
          <w:rStyle w:val="StyleUnderline"/>
          <w:highlight w:val="cyan"/>
        </w:rPr>
        <w:t>Southeast Asia accounts for 55 percent of the world’s 54 piracy and armed robbery incidents since the start of 2015</w:t>
      </w:r>
      <w:r w:rsidRPr="00AD1012">
        <w:rPr>
          <w:rStyle w:val="StyleUnderline"/>
        </w:rPr>
        <w:t>.</w:t>
      </w:r>
      <w:r w:rsidRPr="00AD1012">
        <w:t xml:space="preserve"> </w:t>
      </w:r>
      <w:r w:rsidRPr="00AD1012">
        <w:rPr>
          <w:rStyle w:val="StyleUnderline"/>
        </w:rPr>
        <w:t xml:space="preserve">According to these statistics, </w:t>
      </w:r>
      <w:r w:rsidRPr="00EE10E0">
        <w:rPr>
          <w:rStyle w:val="StyleUnderline"/>
          <w:highlight w:val="cyan"/>
        </w:rPr>
        <w:t xml:space="preserve">Southeast Asia has regained its reputation as the </w:t>
      </w:r>
      <w:r w:rsidRPr="00EE10E0">
        <w:rPr>
          <w:rStyle w:val="Emphasis"/>
          <w:highlight w:val="cyan"/>
        </w:rPr>
        <w:t>world’s number one piracy trouble spot</w:t>
      </w:r>
      <w:r w:rsidRPr="00AD1012">
        <w:rPr>
          <w:rStyle w:val="StyleUnderline"/>
        </w:rPr>
        <w:t xml:space="preserve">. </w:t>
      </w:r>
      <w:r w:rsidRPr="00AD1012">
        <w:t xml:space="preserve">According to a recent news report from Indonesia, </w:t>
      </w:r>
      <w:r w:rsidRPr="00AD1012">
        <w:rPr>
          <w:rStyle w:val="StyleUnderline"/>
        </w:rPr>
        <w:t>the navies of</w:t>
      </w:r>
      <w:r w:rsidRPr="00AD1012">
        <w:t xml:space="preserve"> Association of Southeast Asian Nations (</w:t>
      </w:r>
      <w:r w:rsidRPr="00AD1012">
        <w:rPr>
          <w:rStyle w:val="StyleUnderline"/>
        </w:rPr>
        <w:t>ASEAN</w:t>
      </w:r>
      <w:r w:rsidRPr="00AD1012">
        <w:t xml:space="preserve">) member </w:t>
      </w:r>
      <w:r w:rsidRPr="00AD1012">
        <w:rPr>
          <w:rStyle w:val="StyleUnderline"/>
        </w:rPr>
        <w:t>countries are to join forces and conduct a joint operation to combat piracy in the Malacca Strait</w:t>
      </w:r>
      <w:r w:rsidRPr="00AD1012">
        <w:t>. Considering ASEAN’s mixed success at tackling regional transnational threats, can we expect an effective response to this crisis?</w:t>
      </w:r>
    </w:p>
    <w:p w14:paraId="15D9979D" w14:textId="77777777" w:rsidR="00D7607A" w:rsidRPr="00AD1012" w:rsidRDefault="00D7607A" w:rsidP="00D7607A">
      <w:r w:rsidRPr="00AD1012">
        <w:rPr>
          <w:rStyle w:val="StyleUnderline"/>
        </w:rPr>
        <w:t xml:space="preserve">According to the report from the ICC and IMB, </w:t>
      </w:r>
      <w:r w:rsidRPr="00EE10E0">
        <w:rPr>
          <w:rStyle w:val="Emphasis"/>
          <w:highlight w:val="cyan"/>
        </w:rPr>
        <w:t>pirates in Southeast Asia hijack a small coastal tanker every two weeks on average</w:t>
      </w:r>
      <w:r w:rsidRPr="00AD1012">
        <w:t xml:space="preserve">. Recent reports show that </w:t>
      </w:r>
      <w:r w:rsidRPr="00EE10E0">
        <w:rPr>
          <w:rStyle w:val="StyleUnderline"/>
          <w:highlight w:val="cyan"/>
        </w:rPr>
        <w:t xml:space="preserve">from January until June this year, </w:t>
      </w:r>
      <w:r w:rsidRPr="00EE10E0">
        <w:rPr>
          <w:rStyle w:val="Emphasis"/>
          <w:highlight w:val="cyan"/>
        </w:rPr>
        <w:t>56 cases of piracy had taken place in the Malacca Strait</w:t>
      </w:r>
      <w:r w:rsidRPr="00AD1012">
        <w:rPr>
          <w:rStyle w:val="StyleUnderline"/>
        </w:rPr>
        <w:t>.</w:t>
      </w:r>
      <w:r w:rsidRPr="00AD1012">
        <w:t xml:space="preserve"> Of this number, </w:t>
      </w:r>
      <w:r w:rsidRPr="00AD1012">
        <w:rPr>
          <w:rStyle w:val="StyleUnderline"/>
        </w:rPr>
        <w:t>21 were cases of suspected piracy, 22 were attempted piracies, and 13 were confirmed piracies. Indonesia has the highest number of attacks, accounting for almost 40 percent of the attacks in 2015. Vietnam has also seen an increase in armed robbery incidents, with thieves breaking into ships at anchor. Most acts of piracy are carried out by armed gangs that target small coastal tankers to steal their fuel</w:t>
      </w:r>
      <w:r w:rsidRPr="00AD1012">
        <w:t xml:space="preserve">. </w:t>
      </w:r>
      <w:r w:rsidRPr="00EE10E0">
        <w:rPr>
          <w:rStyle w:val="Emphasis"/>
          <w:highlight w:val="cyan"/>
        </w:rPr>
        <w:t>The increased frequency of piracy attacks in Southeast Asia can be compared with incidents in Somalia.</w:t>
      </w:r>
      <w:r w:rsidRPr="00AD1012">
        <w:t xml:space="preserve"> </w:t>
      </w:r>
      <w:r w:rsidRPr="00AD1012">
        <w:rPr>
          <w:rStyle w:val="StyleUnderline"/>
        </w:rPr>
        <w:t xml:space="preserve">According to an April 2015 IMB report, there were zero incidents of piracy for Somalia in the first quarter of 2015. If these figures are accurate, </w:t>
      </w:r>
      <w:r w:rsidRPr="00EE10E0">
        <w:rPr>
          <w:rStyle w:val="Emphasis"/>
          <w:highlight w:val="cyan"/>
        </w:rPr>
        <w:t>Southeast Asia has now regained the reputation as the worst region in the world for piracy</w:t>
      </w:r>
      <w:r w:rsidRPr="00EE10E0">
        <w:rPr>
          <w:highlight w:val="cyan"/>
        </w:rPr>
        <w:t>.</w:t>
      </w:r>
    </w:p>
    <w:p w14:paraId="579A26F8" w14:textId="77777777" w:rsidR="00D7607A" w:rsidRPr="00AD1012" w:rsidRDefault="00D7607A" w:rsidP="00D7607A">
      <w:r w:rsidRPr="00AD1012">
        <w:rPr>
          <w:rStyle w:val="StyleUnderline"/>
        </w:rPr>
        <w:t>Indonesian Navy Western Fleet commande</w:t>
      </w:r>
      <w:r w:rsidRPr="00AD1012">
        <w:t xml:space="preserve">r Rear Admiral </w:t>
      </w:r>
      <w:proofErr w:type="spellStart"/>
      <w:r w:rsidRPr="00AD1012">
        <w:rPr>
          <w:rStyle w:val="StyleUnderline"/>
        </w:rPr>
        <w:t>Taufiqurrahman</w:t>
      </w:r>
      <w:proofErr w:type="spellEnd"/>
      <w:r w:rsidRPr="00AD1012">
        <w:rPr>
          <w:rStyle w:val="StyleUnderline"/>
        </w:rPr>
        <w:t xml:space="preserve"> recently gave assurances that the Malacca Strait was safe</w:t>
      </w:r>
      <w:r w:rsidRPr="00AD1012">
        <w:t>, unlike Somalia’s waters</w:t>
      </w:r>
      <w:r w:rsidRPr="00AD1012">
        <w:rPr>
          <w:rStyle w:val="StyleUnderline"/>
        </w:rPr>
        <w:t>, because ASEAN countries were able to provide security to its users.</w:t>
      </w:r>
      <w:r w:rsidRPr="00AD1012">
        <w:t xml:space="preserve"> But is this claim credible? </w:t>
      </w:r>
      <w:r w:rsidRPr="00EE10E0">
        <w:rPr>
          <w:rStyle w:val="StyleUnderline"/>
          <w:highlight w:val="cyan"/>
        </w:rPr>
        <w:t>To date, the states of Southeast Asia have struggled to tackle the threat posed by piracy.</w:t>
      </w:r>
      <w:r w:rsidRPr="00AD1012">
        <w:rPr>
          <w:rStyle w:val="StyleUnderline"/>
        </w:rPr>
        <w:t xml:space="preserve"> The Malacca Straits Coordinated Patrol</w:t>
      </w:r>
      <w:r w:rsidRPr="00AD1012">
        <w:t xml:space="preserve">, codenamed MALSINDO, </w:t>
      </w:r>
      <w:r w:rsidRPr="00AD1012">
        <w:rPr>
          <w:rStyle w:val="StyleUnderline"/>
        </w:rPr>
        <w:t>is a regional effort to suppress piracy</w:t>
      </w:r>
      <w:r w:rsidRPr="00AD1012">
        <w:t xml:space="preserve">. Introduced in 2004 by Malaysia, Singapore and Indonesia, MALSINDO conducts coordinated patrols within each state’s territorial sea. </w:t>
      </w:r>
      <w:r w:rsidRPr="00AD1012">
        <w:rPr>
          <w:rStyle w:val="StyleUnderline"/>
        </w:rPr>
        <w:t>However, out of respect for state sovereignty, the patrols are not allowed to engage in cross-border pursuit into the territorial waters of another state</w:t>
      </w:r>
      <w:r w:rsidRPr="00AD1012">
        <w:t xml:space="preserve">. </w:t>
      </w:r>
      <w:r w:rsidRPr="00AD1012">
        <w:rPr>
          <w:rStyle w:val="StyleUnderline"/>
        </w:rPr>
        <w:t>MALSINDO has therefore struggled to significantly reduce ins</w:t>
      </w:r>
      <w:bookmarkStart w:id="0" w:name="_GoBack"/>
      <w:bookmarkEnd w:id="0"/>
      <w:r w:rsidRPr="00AD1012">
        <w:rPr>
          <w:rStyle w:val="StyleUnderline"/>
        </w:rPr>
        <w:t>tances of piracy.</w:t>
      </w:r>
      <w:r w:rsidRPr="00AD1012">
        <w:t xml:space="preserve"> </w:t>
      </w:r>
      <w:r w:rsidRPr="00AD1012">
        <w:rPr>
          <w:rStyle w:val="StyleUnderline"/>
        </w:rPr>
        <w:t>An aerial patrol</w:t>
      </w:r>
      <w:r w:rsidRPr="00AD1012">
        <w:t xml:space="preserve"> known as “Eyes in the Sky” (</w:t>
      </w:r>
      <w:proofErr w:type="spellStart"/>
      <w:r w:rsidRPr="00AD1012">
        <w:rPr>
          <w:rStyle w:val="StyleUnderline"/>
        </w:rPr>
        <w:t>EiS</w:t>
      </w:r>
      <w:proofErr w:type="spellEnd"/>
      <w:r w:rsidRPr="00AD1012">
        <w:t xml:space="preserve">) </w:t>
      </w:r>
      <w:r w:rsidRPr="00AD1012">
        <w:rPr>
          <w:rStyle w:val="StyleUnderline"/>
        </w:rPr>
        <w:t>has attempted to address this issue</w:t>
      </w:r>
      <w:r w:rsidRPr="00AD1012">
        <w:t xml:space="preserve">, allowing aerial patrols to travel up to three nautical miles over another state’s territorial sea. </w:t>
      </w:r>
      <w:r w:rsidRPr="00AD1012">
        <w:rPr>
          <w:rStyle w:val="StyleUnderline"/>
        </w:rPr>
        <w:t xml:space="preserve">However, </w:t>
      </w:r>
      <w:proofErr w:type="spellStart"/>
      <w:r w:rsidRPr="00AD1012">
        <w:rPr>
          <w:rStyle w:val="StyleUnderline"/>
        </w:rPr>
        <w:t>EiS</w:t>
      </w:r>
      <w:proofErr w:type="spellEnd"/>
      <w:r w:rsidRPr="00AD1012">
        <w:rPr>
          <w:rStyle w:val="StyleUnderline"/>
        </w:rPr>
        <w:t xml:space="preserve"> has been criticized for the low number of flights actually taking place, and the limited resources available to respond to incidents spotted during aerial patrols</w:t>
      </w:r>
      <w:r w:rsidRPr="00AD1012">
        <w:t>.</w:t>
      </w:r>
    </w:p>
    <w:p w14:paraId="4FD5D621" w14:textId="77777777" w:rsidR="00D7607A" w:rsidRPr="00AD1012" w:rsidRDefault="00D7607A" w:rsidP="00D7607A">
      <w:pPr>
        <w:rPr>
          <w:rStyle w:val="Emphasis"/>
        </w:rPr>
      </w:pPr>
      <w:r w:rsidRPr="00AD1012">
        <w:rPr>
          <w:rStyle w:val="StyleUnderline"/>
        </w:rPr>
        <w:t>Considering these difficulties, certain regional states have requested increased cooperation within ASEAN to tackle piracy</w:t>
      </w:r>
      <w:r w:rsidRPr="00AD1012">
        <w:t xml:space="preserve">. According to a senior officer from Vietnam’s Department of Foreign Relations under the Ministry of Public Security, ASEAN countries should step up efforts to share intelligence and hold law-enforcement exercises. </w:t>
      </w:r>
      <w:r w:rsidRPr="00AD1012">
        <w:rPr>
          <w:rStyle w:val="StyleUnderline"/>
        </w:rPr>
        <w:t>Because maritime security issues only affect certain ASEAN member states, the organization has yet to provide an effective response to the increased threat of piracy</w:t>
      </w:r>
      <w:r w:rsidRPr="00AD1012">
        <w:t xml:space="preserve">. To date, </w:t>
      </w:r>
      <w:r w:rsidRPr="00AD1012">
        <w:rPr>
          <w:rStyle w:val="StyleUnderline"/>
        </w:rPr>
        <w:t xml:space="preserve">there is </w:t>
      </w:r>
      <w:r w:rsidRPr="00EE10E0">
        <w:rPr>
          <w:rStyle w:val="Emphasis"/>
          <w:highlight w:val="cyan"/>
        </w:rPr>
        <w:t>no anti-piracy measure involving all ASEAN member states</w:t>
      </w:r>
      <w:r w:rsidRPr="00AD1012">
        <w:t xml:space="preserve">. </w:t>
      </w:r>
      <w:r w:rsidRPr="00EE10E0">
        <w:rPr>
          <w:rStyle w:val="StyleUnderline"/>
          <w:highlight w:val="cyan"/>
        </w:rPr>
        <w:t>Forums such as the ASEAN Maritime Forum</w:t>
      </w:r>
      <w:r w:rsidRPr="00AD1012">
        <w:t xml:space="preserve"> (AMF</w:t>
      </w:r>
      <w:r w:rsidRPr="00AD1012">
        <w:rPr>
          <w:rStyle w:val="StyleUnderline"/>
        </w:rPr>
        <w:t xml:space="preserve">) </w:t>
      </w:r>
      <w:r w:rsidRPr="00EE10E0">
        <w:rPr>
          <w:rStyle w:val="StyleUnderline"/>
          <w:highlight w:val="cyan"/>
        </w:rPr>
        <w:t>and Maritime Security Expert Working Group</w:t>
      </w:r>
      <w:r w:rsidRPr="00EE10E0">
        <w:rPr>
          <w:highlight w:val="cyan"/>
        </w:rPr>
        <w:t xml:space="preserve"> </w:t>
      </w:r>
      <w:r w:rsidRPr="00AD1012">
        <w:t xml:space="preserve">(MSEWG) </w:t>
      </w:r>
      <w:r w:rsidRPr="00AD1012">
        <w:rPr>
          <w:rStyle w:val="StyleUnderline"/>
        </w:rPr>
        <w:t>aim to address problems associated with maritime security</w:t>
      </w:r>
      <w:r w:rsidRPr="00AD1012">
        <w:t xml:space="preserve">. </w:t>
      </w:r>
      <w:r w:rsidRPr="00AD1012">
        <w:rPr>
          <w:rStyle w:val="StyleUnderline"/>
        </w:rPr>
        <w:t xml:space="preserve">While these enhance dialogue between member states, </w:t>
      </w:r>
      <w:r w:rsidRPr="00AD1012">
        <w:rPr>
          <w:rStyle w:val="Emphasis"/>
        </w:rPr>
        <w:t>they</w:t>
      </w:r>
      <w:r w:rsidRPr="00EE10E0">
        <w:rPr>
          <w:rStyle w:val="Emphasis"/>
          <w:highlight w:val="cyan"/>
        </w:rPr>
        <w:t xml:space="preserve"> have not resulted in actual measures to tackle piracy that involve all ASEAN member states.</w:t>
      </w:r>
    </w:p>
    <w:p w14:paraId="59848841" w14:textId="77777777" w:rsidR="00D7607A" w:rsidRPr="00AD1012" w:rsidRDefault="00D7607A" w:rsidP="00D7607A">
      <w:pPr>
        <w:rPr>
          <w:rStyle w:val="Emphasis"/>
        </w:rPr>
      </w:pPr>
    </w:p>
    <w:p w14:paraId="4C6BFE67" w14:textId="77777777" w:rsidR="00D7607A" w:rsidRPr="004B289E" w:rsidRDefault="00D7607A" w:rsidP="00D7607A">
      <w:pPr>
        <w:pStyle w:val="Heading4"/>
      </w:pPr>
      <w:r>
        <w:t>Southeast Asian p</w:t>
      </w:r>
      <w:r w:rsidRPr="004B289E">
        <w:t xml:space="preserve">iracy </w:t>
      </w:r>
      <w:r>
        <w:t xml:space="preserve">is </w:t>
      </w:r>
      <w:r w:rsidRPr="004B289E">
        <w:rPr>
          <w:u w:val="single"/>
        </w:rPr>
        <w:t>increasing</w:t>
      </w:r>
      <w:r>
        <w:t xml:space="preserve"> but </w:t>
      </w:r>
      <w:r w:rsidRPr="004B289E">
        <w:rPr>
          <w:u w:val="single"/>
        </w:rPr>
        <w:t>underreported</w:t>
      </w:r>
      <w:r w:rsidRPr="004B289E">
        <w:t xml:space="preserve"> </w:t>
      </w:r>
      <w:r>
        <w:t xml:space="preserve">— pirate </w:t>
      </w:r>
      <w:r w:rsidRPr="004B289E">
        <w:rPr>
          <w:u w:val="single"/>
        </w:rPr>
        <w:t>opportunities</w:t>
      </w:r>
      <w:r>
        <w:t xml:space="preserve"> and </w:t>
      </w:r>
      <w:r w:rsidRPr="004B289E">
        <w:rPr>
          <w:u w:val="single"/>
        </w:rPr>
        <w:t>capabilities</w:t>
      </w:r>
      <w:r>
        <w:t xml:space="preserve"> are </w:t>
      </w:r>
      <w:r w:rsidRPr="004B289E">
        <w:rPr>
          <w:u w:val="single"/>
        </w:rPr>
        <w:t>expanding</w:t>
      </w:r>
    </w:p>
    <w:p w14:paraId="660B989F" w14:textId="77777777" w:rsidR="00D7607A" w:rsidRPr="0024047B" w:rsidRDefault="00D7607A" w:rsidP="00D7607A">
      <w:proofErr w:type="spellStart"/>
      <w:r w:rsidRPr="004B289E">
        <w:rPr>
          <w:rStyle w:val="Style13ptBold"/>
        </w:rPr>
        <w:t>Hoesslin</w:t>
      </w:r>
      <w:proofErr w:type="spellEnd"/>
      <w:r w:rsidRPr="004B289E">
        <w:rPr>
          <w:rStyle w:val="Style13ptBold"/>
        </w:rPr>
        <w:t xml:space="preserve"> 16</w:t>
      </w:r>
      <w:r>
        <w:t xml:space="preserve"> — </w:t>
      </w:r>
      <w:proofErr w:type="spellStart"/>
      <w:r>
        <w:t>Karsten</w:t>
      </w:r>
      <w:proofErr w:type="spellEnd"/>
      <w:r>
        <w:t xml:space="preserve"> von </w:t>
      </w:r>
      <w:proofErr w:type="spellStart"/>
      <w:r>
        <w:t>Hoesslin</w:t>
      </w:r>
      <w:proofErr w:type="spellEnd"/>
      <w:r>
        <w:t xml:space="preserve">, a Senior Analyst with Risk Intelligence and retained for Asia Pacific intelligence analysis, a Response Consultant and Special Investigator with </w:t>
      </w:r>
      <w:proofErr w:type="spellStart"/>
      <w:r>
        <w:t>BridgeWing</w:t>
      </w:r>
      <w:proofErr w:type="spellEnd"/>
      <w:r>
        <w:t xml:space="preserve"> Solutions based out of Singapore, host of the National Geographic documentary series Lawless Oceans,  has been actively investigating and tracking the </w:t>
      </w:r>
      <w:proofErr w:type="spellStart"/>
      <w:r>
        <w:t>organised</w:t>
      </w:r>
      <w:proofErr w:type="spellEnd"/>
      <w:r>
        <w:t xml:space="preserve"> criminal syndicates that are behind piracy and smuggling in the Malacca and Singapore Strait as well as South China and Java Seas since 2004, 2016, (“The Economics of Piracy in South East Asia,” </w:t>
      </w:r>
      <w:r>
        <w:rPr>
          <w:i/>
        </w:rPr>
        <w:t>The Global Initiative Against Transnational Organized Crime</w:t>
      </w:r>
      <w:r>
        <w:t xml:space="preserve">, May, Available Online at </w:t>
      </w:r>
      <w:hyperlink r:id="rId22" w:history="1">
        <w:r w:rsidRPr="00615AFE">
          <w:rPr>
            <w:rStyle w:val="Hyperlink"/>
          </w:rPr>
          <w:t>http://globalinitiative.net/wp-content/uploads/2016/05/Global-Initiative-Economics-of-SE-Asia-Piracy-May-2016.pdf</w:t>
        </w:r>
      </w:hyperlink>
      <w:r>
        <w:t>, Accessed 07-30-2016, AS)</w:t>
      </w:r>
    </w:p>
    <w:p w14:paraId="65EAF87B" w14:textId="77777777" w:rsidR="00D7607A" w:rsidRPr="0024047B" w:rsidRDefault="00D7607A" w:rsidP="00D7607A">
      <w:r w:rsidRPr="0024047B">
        <w:t>Conclusion</w:t>
      </w:r>
    </w:p>
    <w:p w14:paraId="024B7608" w14:textId="77777777" w:rsidR="00D7607A" w:rsidRPr="0024047B" w:rsidRDefault="00D7607A" w:rsidP="00D7607A">
      <w:r w:rsidRPr="00EE10E0">
        <w:rPr>
          <w:rStyle w:val="StyleUnderline"/>
          <w:highlight w:val="cyan"/>
        </w:rPr>
        <w:t>Pirate cultures ensconced on islands in the Indonesian archipelago have opportunistically preyed on vessels passing through the busy straits of Malacca and Singapore for centuries</w:t>
      </w:r>
      <w:r w:rsidRPr="00EE10E0">
        <w:rPr>
          <w:highlight w:val="cyan"/>
        </w:rPr>
        <w:t>.</w:t>
      </w:r>
      <w:r w:rsidRPr="0024047B">
        <w:t xml:space="preserve"> </w:t>
      </w:r>
      <w:r w:rsidRPr="00EE10E0">
        <w:rPr>
          <w:rStyle w:val="StyleUnderline"/>
          <w:highlight w:val="cyan"/>
        </w:rPr>
        <w:t xml:space="preserve">The steady growth of palm oil production in Indonesia and Malaysia over the past thirty years now provides these pirates with their </w:t>
      </w:r>
      <w:r w:rsidRPr="00EE10E0">
        <w:rPr>
          <w:rStyle w:val="Emphasis"/>
          <w:highlight w:val="cyan"/>
        </w:rPr>
        <w:t>staple target</w:t>
      </w:r>
      <w:r w:rsidRPr="0024047B">
        <w:t>, barges</w:t>
      </w:r>
      <w:r>
        <w:t xml:space="preserve"> </w:t>
      </w:r>
      <w:r w:rsidRPr="0024047B">
        <w:t xml:space="preserve">carrying crude palm oil from ports in the production areas to the refineries, </w:t>
      </w:r>
      <w:r w:rsidRPr="004B289E">
        <w:rPr>
          <w:rStyle w:val="StyleUnderline"/>
        </w:rPr>
        <w:t>but if prices for gasoil are higher, pirates opportunistically target that product</w:t>
      </w:r>
      <w:r w:rsidRPr="0024047B">
        <w:t>.</w:t>
      </w:r>
    </w:p>
    <w:p w14:paraId="23FBC13D" w14:textId="77777777" w:rsidR="00D7607A" w:rsidRPr="0024047B" w:rsidRDefault="00D7607A" w:rsidP="00D7607A">
      <w:r w:rsidRPr="004B289E">
        <w:rPr>
          <w:rStyle w:val="StyleUnderline"/>
        </w:rPr>
        <w:t>In a typical hijack</w:t>
      </w:r>
      <w:r w:rsidRPr="0024047B">
        <w:t xml:space="preserve"> of a CPO barge, the vessel is boarded, the crew is taken hostage and the vessel sailed to a</w:t>
      </w:r>
      <w:r>
        <w:t xml:space="preserve"> </w:t>
      </w:r>
      <w:r w:rsidRPr="0024047B">
        <w:t>rendezvous point where the cargo is transshipped to a tanker under the control of the pirates. The vessel and crew</w:t>
      </w:r>
      <w:r>
        <w:t xml:space="preserve"> </w:t>
      </w:r>
      <w:r w:rsidRPr="0024047B">
        <w:t>are released unharmed after the cargo transfer is completed, the pirates disembark and the barge is released. On</w:t>
      </w:r>
      <w:r>
        <w:t xml:space="preserve"> </w:t>
      </w:r>
      <w:r w:rsidRPr="0024047B">
        <w:t xml:space="preserve">average, </w:t>
      </w:r>
      <w:r w:rsidRPr="004B289E">
        <w:rPr>
          <w:rStyle w:val="StyleUnderline"/>
        </w:rPr>
        <w:t xml:space="preserve">the entire incident lasts between 11 and 48 hours. </w:t>
      </w:r>
      <w:r w:rsidRPr="00EE10E0">
        <w:rPr>
          <w:rStyle w:val="StyleUnderline"/>
          <w:highlight w:val="cyan"/>
        </w:rPr>
        <w:t>The lack of violence and the absence of kidnappings are the principle reasons why SE Asian piracy receives less attention</w:t>
      </w:r>
      <w:r w:rsidRPr="004B289E">
        <w:rPr>
          <w:rStyle w:val="StyleUnderline"/>
        </w:rPr>
        <w:t xml:space="preserve"> than piracy in other geographical zones.</w:t>
      </w:r>
      <w:r>
        <w:t xml:space="preserve"> </w:t>
      </w:r>
      <w:r w:rsidRPr="0024047B">
        <w:t xml:space="preserve">Particularly in the case of CPO hijackings, </w:t>
      </w:r>
      <w:r w:rsidRPr="00EE10E0">
        <w:rPr>
          <w:rStyle w:val="Emphasis"/>
          <w:highlight w:val="cyan"/>
        </w:rPr>
        <w:t xml:space="preserve">many incidents are not reported due to suspicions that the crew, employees of </w:t>
      </w:r>
      <w:proofErr w:type="gramStart"/>
      <w:r w:rsidRPr="00EE10E0">
        <w:rPr>
          <w:rStyle w:val="Emphasis"/>
          <w:highlight w:val="cyan"/>
        </w:rPr>
        <w:t>either the</w:t>
      </w:r>
      <w:proofErr w:type="gramEnd"/>
      <w:r w:rsidRPr="00EE10E0">
        <w:rPr>
          <w:rStyle w:val="Emphasis"/>
          <w:highlight w:val="cyan"/>
        </w:rPr>
        <w:t xml:space="preserve"> shipping company or the cargo owners, or even port authority, marine police and navy personnel are involved</w:t>
      </w:r>
      <w:r w:rsidRPr="0024047B">
        <w:t>.</w:t>
      </w:r>
    </w:p>
    <w:p w14:paraId="0C30FAB6" w14:textId="77777777" w:rsidR="00D7607A" w:rsidRPr="0024047B" w:rsidRDefault="00D7607A" w:rsidP="00D7607A">
      <w:r w:rsidRPr="00EE10E0">
        <w:rPr>
          <w:rStyle w:val="StyleUnderline"/>
          <w:highlight w:val="cyan"/>
        </w:rPr>
        <w:t xml:space="preserve">The pirates of SE Asia have responded to the steady increase in opportunities offered by the surge in palm oil production by becoming more professional, more </w:t>
      </w:r>
      <w:proofErr w:type="spellStart"/>
      <w:r w:rsidRPr="00EE10E0">
        <w:rPr>
          <w:rStyle w:val="StyleUnderline"/>
          <w:highlight w:val="cyan"/>
        </w:rPr>
        <w:t>organised</w:t>
      </w:r>
      <w:proofErr w:type="spellEnd"/>
      <w:r w:rsidRPr="00EE10E0">
        <w:rPr>
          <w:rStyle w:val="StyleUnderline"/>
          <w:highlight w:val="cyan"/>
        </w:rPr>
        <w:t xml:space="preserve"> and by developing extensive networks of corruption on land as well as at sea.</w:t>
      </w:r>
      <w:r w:rsidRPr="0024047B">
        <w:t xml:space="preserve"> A naval focus on controlling piracy will therefore not be sufficient; it must be harnessed</w:t>
      </w:r>
      <w:r>
        <w:t xml:space="preserve"> </w:t>
      </w:r>
      <w:r w:rsidRPr="0024047B">
        <w:t xml:space="preserve">to an equivalent land-based law enforcement response. </w:t>
      </w:r>
    </w:p>
    <w:p w14:paraId="48E15A9D" w14:textId="77777777" w:rsidR="00D7607A" w:rsidRPr="00D7607A" w:rsidRDefault="00D7607A" w:rsidP="00D7607A"/>
    <w:p w14:paraId="60AF3D5A" w14:textId="73DADB5B" w:rsidR="003B13E3" w:rsidRDefault="003B13E3" w:rsidP="003B13E3">
      <w:pPr>
        <w:pStyle w:val="Heading3"/>
      </w:pPr>
      <w:r>
        <w:t xml:space="preserve">A2: No Security Breach </w:t>
      </w:r>
    </w:p>
    <w:p w14:paraId="7DC32D4F" w14:textId="77777777" w:rsidR="003B13E3" w:rsidRDefault="003B13E3" w:rsidP="003B13E3">
      <w:pPr>
        <w:pStyle w:val="Heading4"/>
      </w:pPr>
      <w:r>
        <w:t xml:space="preserve">Naval security is collapsing now – cooperation is necessary to prevent further piracy and state-sponsored terror </w:t>
      </w:r>
    </w:p>
    <w:p w14:paraId="43AE1DD8" w14:textId="77777777" w:rsidR="003B13E3" w:rsidRPr="00EB68CA" w:rsidRDefault="003B13E3" w:rsidP="003B13E3">
      <w:r w:rsidRPr="00F21EC2">
        <w:rPr>
          <w:rStyle w:val="Style13ptBold"/>
        </w:rPr>
        <w:t xml:space="preserve">Henry </w:t>
      </w:r>
      <w:proofErr w:type="gramStart"/>
      <w:r w:rsidRPr="00F21EC2">
        <w:rPr>
          <w:rStyle w:val="Style13ptBold"/>
        </w:rPr>
        <w:t>et</w:t>
      </w:r>
      <w:proofErr w:type="gramEnd"/>
      <w:r w:rsidRPr="00F21EC2">
        <w:rPr>
          <w:rStyle w:val="Style13ptBold"/>
        </w:rPr>
        <w:t xml:space="preserve"> all 12</w:t>
      </w:r>
      <w:r>
        <w:t xml:space="preserve"> — Ryan Henry is an adjunct senior fellow at the RAND Corporation. From 2003 to 2008, he served as principal deputy under secretary of defense for Policy. He twice received the Defense Distinguished Service Medal, the highest civilian award within the U.S. Department of Defense.</w:t>
      </w:r>
      <w:r w:rsidRPr="00F21EC2">
        <w:t xml:space="preserve"> </w:t>
      </w:r>
      <w:r>
        <w:t xml:space="preserve">Christine </w:t>
      </w:r>
      <w:proofErr w:type="spellStart"/>
      <w:r>
        <w:t>Osowski</w:t>
      </w:r>
      <w:proofErr w:type="spellEnd"/>
      <w:r>
        <w:t xml:space="preserve"> is a Strategic Partnerships Team Lead, N51 at Office of the Chief of Naval Operations - ‎Office of the Chief of Naval Operations. Peter Chalk and James T. </w:t>
      </w:r>
      <w:proofErr w:type="spellStart"/>
      <w:r>
        <w:t>Bartis</w:t>
      </w:r>
      <w:proofErr w:type="spellEnd"/>
      <w:r>
        <w:t xml:space="preserve">, 2012 (“Alternative </w:t>
      </w:r>
      <w:proofErr w:type="spellStart"/>
      <w:r>
        <w:t>Approaces</w:t>
      </w:r>
      <w:proofErr w:type="spellEnd"/>
      <w:r>
        <w:t xml:space="preserve"> to Sea-Lane Security,” RAND Corporation, Available at </w:t>
      </w:r>
      <w:hyperlink r:id="rId23" w:history="1">
        <w:r w:rsidRPr="00A65352">
          <w:rPr>
            <w:rStyle w:val="Hyperlink"/>
          </w:rPr>
          <w:t>http://www.jstor.org/stable/10.7249/j.ctt3fh0k9.13</w:t>
        </w:r>
      </w:hyperlink>
      <w:r>
        <w:t>, Accessed on 6-24-16)//CM</w:t>
      </w:r>
    </w:p>
    <w:p w14:paraId="09BBC1C3" w14:textId="77777777" w:rsidR="003B13E3" w:rsidRDefault="003B13E3" w:rsidP="003B13E3">
      <w:pPr>
        <w:rPr>
          <w:rStyle w:val="StyleUnderline"/>
        </w:rPr>
      </w:pPr>
      <w:r w:rsidRPr="004748E9">
        <w:rPr>
          <w:sz w:val="16"/>
        </w:rPr>
        <w:t xml:space="preserve">The Need for a New Approach </w:t>
      </w:r>
      <w:r w:rsidRPr="000B411A">
        <w:rPr>
          <w:rStyle w:val="StyleUnderline"/>
        </w:rPr>
        <w:t>As the shortfalls in Asian sea-lane security indicate, the traditional thinking on ensuring that</w:t>
      </w:r>
      <w:r>
        <w:rPr>
          <w:rStyle w:val="StyleUnderline"/>
        </w:rPr>
        <w:t xml:space="preserve"> </w:t>
      </w:r>
      <w:r w:rsidRPr="00EE10E0">
        <w:rPr>
          <w:rStyle w:val="StyleUnderline"/>
          <w:highlight w:val="cyan"/>
        </w:rPr>
        <w:t>security no longer seems adequate</w:t>
      </w:r>
      <w:r w:rsidRPr="00EE10E0">
        <w:rPr>
          <w:sz w:val="16"/>
          <w:highlight w:val="cyan"/>
        </w:rPr>
        <w:t xml:space="preserve">. </w:t>
      </w:r>
      <w:r w:rsidRPr="00EE10E0">
        <w:rPr>
          <w:rStyle w:val="StyleUnderline"/>
          <w:highlight w:val="cyan"/>
        </w:rPr>
        <w:t>These shortfalls have several causes</w:t>
      </w:r>
      <w:r w:rsidRPr="00A15B23">
        <w:rPr>
          <w:sz w:val="16"/>
        </w:rPr>
        <w:t>.</w:t>
      </w:r>
      <w:r w:rsidRPr="004748E9">
        <w:rPr>
          <w:sz w:val="16"/>
        </w:rPr>
        <w:t xml:space="preserve"> </w:t>
      </w:r>
      <w:r w:rsidRPr="000B411A">
        <w:rPr>
          <w:rStyle w:val="StyleUnderline"/>
        </w:rPr>
        <w:t xml:space="preserve">First is the </w:t>
      </w:r>
      <w:r w:rsidRPr="00EE10E0">
        <w:rPr>
          <w:rStyle w:val="StyleUnderline"/>
          <w:highlight w:val="cyan"/>
        </w:rPr>
        <w:t>increasing dependence on these sea-lanes as supply lines</w:t>
      </w:r>
      <w:r w:rsidRPr="004748E9">
        <w:rPr>
          <w:sz w:val="16"/>
        </w:rPr>
        <w:t xml:space="preserve">. Because they facilitate delivery of the resources necessary to fuel continued economic growth, they are far more important than the existing security regime would suggest. Second, </w:t>
      </w:r>
      <w:r w:rsidRPr="00EE10E0">
        <w:rPr>
          <w:rStyle w:val="StyleUnderline"/>
          <w:highlight w:val="cyan"/>
        </w:rPr>
        <w:t>the region now includes two emerging great powers that played limited roles in regional security only a few decades ago</w:t>
      </w:r>
      <w:r w:rsidRPr="004748E9">
        <w:rPr>
          <w:sz w:val="16"/>
        </w:rPr>
        <w:t xml:space="preserve">, in the late 1900s, </w:t>
      </w:r>
      <w:r w:rsidRPr="000B411A">
        <w:rPr>
          <w:rStyle w:val="StyleUnderline"/>
        </w:rPr>
        <w:t>but</w:t>
      </w:r>
      <w:r>
        <w:rPr>
          <w:rStyle w:val="StyleUnderline"/>
        </w:rPr>
        <w:t xml:space="preserve"> </w:t>
      </w:r>
      <w:r w:rsidRPr="000B411A">
        <w:rPr>
          <w:rStyle w:val="StyleUnderline"/>
        </w:rPr>
        <w:t>today compete for much of the same geopolitical space.</w:t>
      </w:r>
      <w:r w:rsidRPr="004748E9">
        <w:rPr>
          <w:sz w:val="16"/>
        </w:rPr>
        <w:t xml:space="preserve"> </w:t>
      </w:r>
      <w:r w:rsidRPr="000B411A">
        <w:rPr>
          <w:rStyle w:val="StyleUnderline"/>
        </w:rPr>
        <w:t xml:space="preserve">Their </w:t>
      </w:r>
      <w:r w:rsidRPr="00EE10E0">
        <w:rPr>
          <w:rStyle w:val="StyleUnderline"/>
          <w:highlight w:val="cyan"/>
        </w:rPr>
        <w:t>economic and security interests now take them further from their shores, but the same interests appear to push them up against status quo powers in the region and</w:t>
      </w:r>
      <w:r w:rsidRPr="000B411A">
        <w:rPr>
          <w:rStyle w:val="StyleUnderline"/>
        </w:rPr>
        <w:t>, simultaneously, cause concern among smaller</w:t>
      </w:r>
      <w:r>
        <w:rPr>
          <w:rStyle w:val="StyleUnderline"/>
        </w:rPr>
        <w:t xml:space="preserve"> </w:t>
      </w:r>
      <w:r w:rsidRPr="000B411A">
        <w:rPr>
          <w:rStyle w:val="StyleUnderline"/>
        </w:rPr>
        <w:t>countries with fewer resources.</w:t>
      </w:r>
      <w:r w:rsidRPr="004748E9">
        <w:rPr>
          <w:sz w:val="16"/>
        </w:rPr>
        <w:t xml:space="preserve"> Third, </w:t>
      </w:r>
      <w:r w:rsidRPr="00EE10E0">
        <w:rPr>
          <w:rStyle w:val="StyleUnderline"/>
          <w:highlight w:val="cyan"/>
        </w:rPr>
        <w:t>the risks to the maritime commons in the absence of governance are now greater than they were even in the year 2000</w:t>
      </w:r>
      <w:r w:rsidRPr="004748E9">
        <w:rPr>
          <w:sz w:val="16"/>
        </w:rPr>
        <w:t xml:space="preserve">. </w:t>
      </w:r>
      <w:r w:rsidRPr="00EE10E0">
        <w:rPr>
          <w:rStyle w:val="StyleUnderline"/>
          <w:highlight w:val="cyan"/>
        </w:rPr>
        <w:t>Threats include</w:t>
      </w:r>
      <w:r w:rsidRPr="000B411A">
        <w:rPr>
          <w:rStyle w:val="StyleUnderline"/>
        </w:rPr>
        <w:t xml:space="preserve"> not only</w:t>
      </w:r>
      <w:r>
        <w:rPr>
          <w:rStyle w:val="StyleUnderline"/>
        </w:rPr>
        <w:t xml:space="preserve"> </w:t>
      </w:r>
      <w:r w:rsidRPr="00EE10E0">
        <w:rPr>
          <w:rStyle w:val="StyleUnderline"/>
          <w:highlight w:val="cyan"/>
        </w:rPr>
        <w:t>the security pinpricks of piracy</w:t>
      </w:r>
      <w:r w:rsidRPr="004748E9">
        <w:rPr>
          <w:sz w:val="16"/>
        </w:rPr>
        <w:t xml:space="preserve"> (Tier I) </w:t>
      </w:r>
      <w:r w:rsidRPr="000B411A">
        <w:rPr>
          <w:rStyle w:val="StyleUnderline"/>
        </w:rPr>
        <w:t xml:space="preserve">but also </w:t>
      </w:r>
      <w:r w:rsidRPr="00EE10E0">
        <w:rPr>
          <w:rStyle w:val="StyleUnderline"/>
          <w:highlight w:val="cyan"/>
        </w:rPr>
        <w:t>the potent concerns of terrorism and even state-sponsored sea-lane disruption</w:t>
      </w:r>
      <w:r w:rsidRPr="004748E9">
        <w:rPr>
          <w:sz w:val="16"/>
        </w:rPr>
        <w:t xml:space="preserve"> (Tiers I, II, and III). Fourth, </w:t>
      </w:r>
      <w:r w:rsidRPr="000B411A">
        <w:rPr>
          <w:rStyle w:val="StyleUnderline"/>
        </w:rPr>
        <w:t>while international relations</w:t>
      </w:r>
      <w:r>
        <w:rPr>
          <w:rStyle w:val="StyleUnderline"/>
        </w:rPr>
        <w:t xml:space="preserve"> </w:t>
      </w:r>
      <w:r w:rsidRPr="000B411A">
        <w:rPr>
          <w:rStyle w:val="StyleUnderline"/>
        </w:rPr>
        <w:t>in Asia have previously been bilateral, the region is increasingly experimenting with multilateral</w:t>
      </w:r>
      <w:r>
        <w:rPr>
          <w:rStyle w:val="StyleUnderline"/>
        </w:rPr>
        <w:t xml:space="preserve"> </w:t>
      </w:r>
      <w:r w:rsidRPr="000B411A">
        <w:rPr>
          <w:rStyle w:val="StyleUnderline"/>
        </w:rPr>
        <w:t>cooperation, raising the possibility of collective security solutions</w:t>
      </w:r>
      <w:r w:rsidRPr="004748E9">
        <w:rPr>
          <w:sz w:val="16"/>
        </w:rPr>
        <w:t xml:space="preserve">. Fifth, </w:t>
      </w:r>
      <w:r w:rsidRPr="000B411A">
        <w:rPr>
          <w:rStyle w:val="StyleUnderline"/>
        </w:rPr>
        <w:t>the U.S. Navy,</w:t>
      </w:r>
      <w:r>
        <w:rPr>
          <w:rStyle w:val="StyleUnderline"/>
        </w:rPr>
        <w:t xml:space="preserve"> </w:t>
      </w:r>
      <w:r w:rsidRPr="000B411A">
        <w:rPr>
          <w:rStyle w:val="StyleUnderline"/>
        </w:rPr>
        <w:t>the long-time guarantor of freedom of the seas, has a shrinking fleet but at the same time faces</w:t>
      </w:r>
      <w:r>
        <w:rPr>
          <w:rStyle w:val="StyleUnderline"/>
        </w:rPr>
        <w:t xml:space="preserve"> </w:t>
      </w:r>
      <w:r w:rsidRPr="000B411A">
        <w:rPr>
          <w:rStyle w:val="StyleUnderline"/>
        </w:rPr>
        <w:t>an increasing array of missions and an expanding area of operations, raising concerns in Asia</w:t>
      </w:r>
      <w:r>
        <w:rPr>
          <w:rStyle w:val="StyleUnderline"/>
        </w:rPr>
        <w:t xml:space="preserve"> </w:t>
      </w:r>
      <w:r w:rsidRPr="000B411A">
        <w:rPr>
          <w:rStyle w:val="StyleUnderline"/>
        </w:rPr>
        <w:t>about the fleet’s continued presence.</w:t>
      </w:r>
      <w:r>
        <w:rPr>
          <w:rStyle w:val="StyleUnderline"/>
        </w:rPr>
        <w:t xml:space="preserve"> </w:t>
      </w:r>
      <w:r w:rsidRPr="004748E9">
        <w:rPr>
          <w:sz w:val="16"/>
        </w:rPr>
        <w:t xml:space="preserve">In considering the evolving state of the maritime commons and what the U.S. approach to it ought to be, </w:t>
      </w:r>
      <w:r w:rsidRPr="000B411A">
        <w:rPr>
          <w:rStyle w:val="StyleUnderline"/>
        </w:rPr>
        <w:t>Robert Kaplan put it succinctly: “</w:t>
      </w:r>
      <w:r w:rsidRPr="00EE10E0">
        <w:rPr>
          <w:rStyle w:val="StyleUnderline"/>
          <w:highlight w:val="cyan"/>
        </w:rPr>
        <w:t>The goal of the United States must be to forge a global maritime system that can minimize the risk of interstate conflict while lessening the burden of policing for the U.S. Navy</w:t>
      </w:r>
      <w:r w:rsidRPr="000B411A">
        <w:rPr>
          <w:rStyle w:val="StyleUnderline"/>
        </w:rPr>
        <w:t>”</w:t>
      </w:r>
      <w:r w:rsidRPr="004748E9">
        <w:rPr>
          <w:sz w:val="16"/>
        </w:rPr>
        <w:t xml:space="preserve"> (Kaplan, 2010, p. 185). </w:t>
      </w:r>
      <w:r w:rsidRPr="000B411A">
        <w:rPr>
          <w:rStyle w:val="StyleUnderline"/>
        </w:rPr>
        <w:t>Two potential means of</w:t>
      </w:r>
      <w:r>
        <w:rPr>
          <w:rStyle w:val="StyleUnderline"/>
        </w:rPr>
        <w:t xml:space="preserve"> </w:t>
      </w:r>
      <w:r w:rsidRPr="000B411A">
        <w:rPr>
          <w:rStyle w:val="StyleUnderline"/>
        </w:rPr>
        <w:t>accomplishing this goal are developing U.S. capabilities and multinational partners.</w:t>
      </w:r>
    </w:p>
    <w:p w14:paraId="487CEA8B" w14:textId="77777777" w:rsidR="00287751" w:rsidRDefault="00287751" w:rsidP="00287751">
      <w:pPr>
        <w:pStyle w:val="Heading4"/>
      </w:pPr>
      <w:r>
        <w:t>90% of china’s foreign trade is threatened with piracy</w:t>
      </w:r>
    </w:p>
    <w:p w14:paraId="7B3EB9C6" w14:textId="77777777" w:rsidR="00287751" w:rsidRPr="00F25059" w:rsidRDefault="00287751" w:rsidP="00287751">
      <w:r w:rsidRPr="00F25059">
        <w:rPr>
          <w:rStyle w:val="Style13ptBold"/>
        </w:rPr>
        <w:t>Ma 11</w:t>
      </w:r>
      <w:r w:rsidRPr="00F25059">
        <w:t xml:space="preserve">[Ma Ying, Professor, Shanghai Institutes For </w:t>
      </w:r>
      <w:proofErr w:type="spellStart"/>
      <w:r w:rsidRPr="00F25059">
        <w:t>Int'L</w:t>
      </w:r>
      <w:proofErr w:type="spellEnd"/>
      <w:r w:rsidRPr="00F25059">
        <w:t xml:space="preserve"> Studies, 7-18-2011, No Publication, Maritime Security an Important New Arena for China-U.S. Cooperation CHINA US Focus, Available Online at http://www.chinausfocus.com/peace-security/maritime-security-an-important-new-arena-for-china-u-s-cooperation/, accessed 7-5-2016, NP]</w:t>
      </w:r>
    </w:p>
    <w:p w14:paraId="3069D49F" w14:textId="77777777" w:rsidR="00287751" w:rsidRPr="00F25059" w:rsidRDefault="00287751" w:rsidP="00287751">
      <w:pPr>
        <w:pStyle w:val="NormalWeb"/>
        <w:shd w:val="clear" w:color="auto" w:fill="FFFFFF"/>
        <w:spacing w:before="150" w:beforeAutospacing="0" w:after="300" w:afterAutospacing="0" w:line="300" w:lineRule="atLeast"/>
        <w:textAlignment w:val="baseline"/>
        <w:rPr>
          <w:rStyle w:val="StyleUnderline"/>
        </w:rPr>
      </w:pPr>
      <w:r w:rsidRPr="00F25059">
        <w:rPr>
          <w:rFonts w:ascii="Georgia" w:hAnsi="Georgia"/>
          <w:color w:val="000000"/>
          <w:sz w:val="16"/>
          <w:szCs w:val="21"/>
        </w:rPr>
        <w:t xml:space="preserve">The 21st century is the century of the sea which has become the world’s second living domain. </w:t>
      </w:r>
      <w:r w:rsidRPr="00F25059">
        <w:rPr>
          <w:rStyle w:val="StyleUnderline"/>
        </w:rPr>
        <w:t xml:space="preserve">Today’s increasing globalization further highlights the importance of the sea for mankind’s survival and development. </w:t>
      </w:r>
      <w:r w:rsidRPr="00EE10E0">
        <w:rPr>
          <w:rStyle w:val="StyleUnderline"/>
          <w:highlight w:val="cyan"/>
        </w:rPr>
        <w:t>The oceans allow all countries access to the global market, with over 80% of world trade transported by international shipping</w:t>
      </w:r>
      <w:r w:rsidRPr="00F25059">
        <w:rPr>
          <w:rStyle w:val="StyleUnderline"/>
        </w:rPr>
        <w:t xml:space="preserve"> which forms marine links at global lev</w:t>
      </w:r>
      <w:r w:rsidRPr="00F25059">
        <w:rPr>
          <w:rFonts w:ascii="Georgia" w:hAnsi="Georgia"/>
          <w:color w:val="000000"/>
          <w:sz w:val="16"/>
          <w:szCs w:val="21"/>
        </w:rPr>
        <w:t xml:space="preserve">els. And the ocean provides people with food, minerals and other resources. On the other hand, the structure of international politics has seen profound changes since the start of the new </w:t>
      </w:r>
      <w:r w:rsidRPr="00F25059">
        <w:rPr>
          <w:rStyle w:val="StyleUnderline"/>
        </w:rPr>
        <w:t>century. The characteristics and types of global and regional conflicts are now different, especially those involving resources, so strategic transport passage is now done more and more by sea</w:t>
      </w:r>
      <w:r w:rsidRPr="00F25059">
        <w:rPr>
          <w:rFonts w:ascii="Georgia" w:hAnsi="Georgia"/>
          <w:color w:val="000000"/>
          <w:sz w:val="16"/>
          <w:szCs w:val="21"/>
        </w:rPr>
        <w:t xml:space="preserve">. </w:t>
      </w:r>
      <w:r w:rsidRPr="00EE10E0">
        <w:rPr>
          <w:rStyle w:val="Emphasis"/>
          <w:highlight w:val="cyan"/>
        </w:rPr>
        <w:t>Maritime security concerns involve the likes of piracy</w:t>
      </w:r>
      <w:r w:rsidRPr="00F25059">
        <w:rPr>
          <w:rFonts w:ascii="Georgia" w:hAnsi="Georgia"/>
          <w:color w:val="000000"/>
          <w:sz w:val="16"/>
          <w:szCs w:val="21"/>
        </w:rPr>
        <w:t xml:space="preserve">, </w:t>
      </w:r>
      <w:r w:rsidRPr="00F25059">
        <w:rPr>
          <w:rStyle w:val="StyleUnderline"/>
        </w:rPr>
        <w:t>environmental pollution, sea lines of communication (SLOC), illegal fishing,</w:t>
      </w:r>
      <w:r w:rsidRPr="00F25059">
        <w:rPr>
          <w:rFonts w:ascii="Georgia" w:hAnsi="Georgia"/>
          <w:color w:val="000000"/>
          <w:sz w:val="16"/>
          <w:szCs w:val="21"/>
        </w:rPr>
        <w:t xml:space="preserve"> etc. As for management and protection of the ocean and its resources, it was once policed by naval forces and was free to exploit, but is now extensively overseen by treaties. Oceans’ governance is firmly on the agenda since it is indispensable to maritime security. All of these aspects force society to focus increasingly more on the sea. As an emerging country, China pays more attention to geo-economics because its development strategy and economic security are closely connected with the sea. But there are maritime interests and concerns for China that need monitoring. China’s challenges </w:t>
      </w:r>
      <w:proofErr w:type="gramStart"/>
      <w:r w:rsidRPr="00F25059">
        <w:rPr>
          <w:rStyle w:val="StyleUnderline"/>
        </w:rPr>
        <w:t>The</w:t>
      </w:r>
      <w:proofErr w:type="gramEnd"/>
      <w:r w:rsidRPr="00F25059">
        <w:rPr>
          <w:rStyle w:val="StyleUnderline"/>
        </w:rPr>
        <w:t xml:space="preserve"> highest priority is passage of its foreign trade. As the biggest goods exporter in the world, </w:t>
      </w:r>
      <w:r w:rsidRPr="00EE10E0">
        <w:rPr>
          <w:rStyle w:val="Emphasis"/>
          <w:highlight w:val="cyan"/>
        </w:rPr>
        <w:t xml:space="preserve">China's dependence on foreign trade exceeds 80%, and over 90% of this relies on international shipping </w:t>
      </w:r>
      <w:r w:rsidRPr="00EE10E0">
        <w:rPr>
          <w:rStyle w:val="StyleUnderline"/>
          <w:highlight w:val="cyan"/>
          <w:lang w:eastAsia="en-US" w:bidi="ar-SA"/>
        </w:rPr>
        <w:t>as most of its trade partners are coastal countries</w:t>
      </w:r>
      <w:r w:rsidRPr="00F25059">
        <w:rPr>
          <w:rStyle w:val="StyleUnderline"/>
        </w:rPr>
        <w:t>. Whether the shipping lines are impeded or not has a direct link to the function of China's foreign trade and national economy.</w:t>
      </w:r>
    </w:p>
    <w:p w14:paraId="670E9C9E" w14:textId="77777777" w:rsidR="00287751" w:rsidRPr="00F25059" w:rsidRDefault="00287751" w:rsidP="00287751"/>
    <w:p w14:paraId="03050499" w14:textId="536D54B3" w:rsidR="003B13E3" w:rsidRPr="0013783A" w:rsidRDefault="003B13E3" w:rsidP="003B13E3">
      <w:pPr>
        <w:pStyle w:val="Heading3"/>
      </w:pPr>
      <w:r>
        <w:t xml:space="preserve">A2: No Perception I/L </w:t>
      </w:r>
    </w:p>
    <w:p w14:paraId="728E223E" w14:textId="77777777" w:rsidR="003B13E3" w:rsidRDefault="003B13E3" w:rsidP="003B13E3">
      <w:pPr>
        <w:pStyle w:val="Heading4"/>
      </w:pPr>
      <w:r>
        <w:t>High levels of fear about energy security- naval buildup, rising prices</w:t>
      </w:r>
    </w:p>
    <w:p w14:paraId="51C49B5C" w14:textId="77777777" w:rsidR="003B13E3" w:rsidRPr="0018049B" w:rsidRDefault="003B13E3" w:rsidP="003B13E3">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Adjunct Physical Scientist, Promoting International Energy Security: Volume 3, Sea-Lanes to Asia, “</w:t>
      </w:r>
      <w:r w:rsidRPr="00020C6D">
        <w:t>Current Sea-Lane Security Capabilities and Mechanisms</w:t>
      </w:r>
      <w:r>
        <w:t xml:space="preserve">,” </w:t>
      </w:r>
      <w:hyperlink r:id="rId24" w:history="1">
        <w:r w:rsidRPr="008A4EA4">
          <w:rPr>
            <w:rStyle w:val="Hyperlink"/>
          </w:rPr>
          <w:t>http://www.jstor.org/stable/10.7249/j.ctt3fh0k9.1</w:t>
        </w:r>
        <w:r>
          <w:rPr>
            <w:rStyle w:val="Hyperlink"/>
          </w:rPr>
          <w:t xml:space="preserve">2, </w:t>
        </w:r>
      </w:hyperlink>
      <w:r>
        <w:t>accessed 07/01/16, MM)</w:t>
      </w:r>
    </w:p>
    <w:p w14:paraId="7E890C55" w14:textId="77777777" w:rsidR="003B13E3" w:rsidRPr="00DA6DF9" w:rsidRDefault="003B13E3" w:rsidP="003B13E3">
      <w:pPr>
        <w:rPr>
          <w:sz w:val="16"/>
        </w:rPr>
      </w:pPr>
      <w:r w:rsidRPr="00DA6DF9">
        <w:rPr>
          <w:sz w:val="16"/>
        </w:rPr>
        <w:t xml:space="preserve">Evidence of Energy Security Shortfalls As the survey of national maritime security capabilities and regional security mechanisms illustrated, there have been considerable improvements, but </w:t>
      </w:r>
      <w:r w:rsidRPr="00EE10E0">
        <w:rPr>
          <w:rStyle w:val="StyleUnderline"/>
          <w:highlight w:val="cyan"/>
        </w:rPr>
        <w:t>clear holes remain in the region’s existing maritime security regime</w:t>
      </w:r>
      <w:r w:rsidRPr="00EE10E0">
        <w:rPr>
          <w:sz w:val="16"/>
          <w:highlight w:val="cyan"/>
        </w:rPr>
        <w:t>.</w:t>
      </w:r>
      <w:r w:rsidRPr="00DA6DF9">
        <w:rPr>
          <w:sz w:val="16"/>
        </w:rPr>
        <w:t xml:space="preserve"> The degree of these shortfalls and their persistence is demonstrated by the fact that most regional actors still look to the United States as the cornerstone of sea-lane and regional security. </w:t>
      </w:r>
      <w:r w:rsidRPr="00EE10E0">
        <w:rPr>
          <w:rStyle w:val="StyleUnderline"/>
          <w:highlight w:val="cyan"/>
        </w:rPr>
        <w:t>These shortcomings contribute to energy insecurity in the region</w:t>
      </w:r>
      <w:r w:rsidRPr="00DA6DF9">
        <w:rPr>
          <w:rStyle w:val="StyleUnderline"/>
        </w:rPr>
        <w:t>, which manifests itself in a number of ways</w:t>
      </w:r>
      <w:r w:rsidRPr="00DA6DF9">
        <w:rPr>
          <w:sz w:val="16"/>
        </w:rPr>
        <w:t xml:space="preserve">. First, </w:t>
      </w:r>
      <w:r w:rsidRPr="00DA6DF9">
        <w:rPr>
          <w:rStyle w:val="StyleUnderline"/>
        </w:rPr>
        <w:t xml:space="preserve">the </w:t>
      </w:r>
      <w:r w:rsidRPr="00EE10E0">
        <w:rPr>
          <w:rStyle w:val="StyleUnderline"/>
          <w:highlight w:val="cyan"/>
        </w:rPr>
        <w:t>current Asian naval buildup is partially attributable to concerns about securing energy sea-lanes</w:t>
      </w:r>
      <w:r w:rsidRPr="00DA6DF9">
        <w:rPr>
          <w:sz w:val="16"/>
        </w:rPr>
        <w:t xml:space="preserve">. Rear Admiral Zhang </w:t>
      </w:r>
      <w:proofErr w:type="spellStart"/>
      <w:r w:rsidRPr="00DA6DF9">
        <w:rPr>
          <w:sz w:val="16"/>
        </w:rPr>
        <w:t>Huachen</w:t>
      </w:r>
      <w:proofErr w:type="spellEnd"/>
      <w:r w:rsidRPr="00DA6DF9">
        <w:rPr>
          <w:sz w:val="16"/>
        </w:rPr>
        <w:t xml:space="preserve">, deputy commander of the East Sea Fleet of the People’s Liberation Army Navy, said: With the expansion of the country’s economic interests, the Navy wants to better protect the country’s transportation routes and the safety of our major sea-lanes. . . . In order to achieve this, the Chinese Navy needs to develop along the lines of bigger vessels and with more comprehensive abilities. (Wong, 2010) Similarly, the 2007 Indian maritime strategy included a prolonged discussion of energy security concerns. Admiral Suresh Mehta, then Chief of the Indian Navy, framed the problem this way in his introduction to the 2007 strategy: Our strategy </w:t>
      </w:r>
      <w:proofErr w:type="spellStart"/>
      <w:r w:rsidRPr="00DA6DF9">
        <w:rPr>
          <w:sz w:val="16"/>
        </w:rPr>
        <w:t>recognises</w:t>
      </w:r>
      <w:proofErr w:type="spellEnd"/>
      <w:r w:rsidRPr="00DA6DF9">
        <w:rPr>
          <w:sz w:val="16"/>
        </w:rPr>
        <w:t xml:space="preserve"> that the sea lines of communication passing through our region are critical for our economic growth and to the global community. Smaller nations in our neighborhood as well as nations that depend on the waters of the Indian Ocean for their trade and energy supplies have come to expect that the Indian Navy will ensure a measure of stability and tranquility in the waters around our shores. Ensuring good order at sea is therefore a legitimate duty of the Indian Navy. This task will require enhanced capabilities, cooperation and interoperability with regional and extra regional navies. (Mehta, 2007, p. iv)5 </w:t>
      </w:r>
      <w:r w:rsidRPr="00DA6DF9">
        <w:rPr>
          <w:rStyle w:val="StyleUnderline"/>
        </w:rPr>
        <w:t>Other Asian countries are investing in their own naval capabilities; for example, Vietnam, Malaysia, and Singapore have all recently acquired submarines</w:t>
      </w:r>
      <w:r w:rsidRPr="00DA6DF9">
        <w:rPr>
          <w:sz w:val="16"/>
        </w:rPr>
        <w:t xml:space="preserve"> (Wong, 2010). This naval modernization effort includes pursuing overseas facilities to support blue-water naval capabilities: According to some reports, the Chinese government has adopted a so-called “string of pearls” strategy for the Indian Ocean, which reportedly consists of setting up a series of principally civilian ports in friendly countries along the ocean’s northern seaboard. (Kaplan, 2010a, p. 183) Such a series of bases would facilitate operations further from China’s shores to monitor and respond to threats along its sea-lanes. (See Figure 3.1.) </w:t>
      </w:r>
      <w:r w:rsidRPr="00EE10E0">
        <w:rPr>
          <w:rStyle w:val="StyleUnderline"/>
          <w:highlight w:val="cyan"/>
        </w:rPr>
        <w:t>A second indicator of perceived energy sea-lane insecurity is the development of alternative energy distribution systems in the region</w:t>
      </w:r>
      <w:r w:rsidRPr="00DA6DF9">
        <w:rPr>
          <w:rStyle w:val="StyleUnderline"/>
        </w:rPr>
        <w:t xml:space="preserve"> in the form of pipelines</w:t>
      </w:r>
      <w:r w:rsidRPr="00DA6DF9">
        <w:rPr>
          <w:sz w:val="16"/>
        </w:rPr>
        <w:t xml:space="preserve">. China expects to double its oil and gas pipelines to almost 90,000 km from 2011 through 2015 (Erickson and Collins, 2010, p. 90). One of the most critical stretches of pipeline will be in Burma. In March 2009, 5 </w:t>
      </w:r>
      <w:proofErr w:type="gramStart"/>
      <w:r w:rsidRPr="00DA6DF9">
        <w:rPr>
          <w:sz w:val="16"/>
        </w:rPr>
        <w:t>Also</w:t>
      </w:r>
      <w:proofErr w:type="gramEnd"/>
      <w:r w:rsidRPr="00DA6DF9">
        <w:rPr>
          <w:sz w:val="16"/>
        </w:rPr>
        <w:t xml:space="preserve"> see Integrated Headquarters Ministry of </w:t>
      </w:r>
      <w:proofErr w:type="spellStart"/>
      <w:r w:rsidRPr="00DA6DF9">
        <w:rPr>
          <w:sz w:val="16"/>
        </w:rPr>
        <w:t>Defence</w:t>
      </w:r>
      <w:proofErr w:type="spellEnd"/>
      <w:r w:rsidRPr="00DA6DF9">
        <w:rPr>
          <w:sz w:val="16"/>
        </w:rPr>
        <w:t>, 2007, Ch. 4. This content downloaded from 141.161.133.173 on Fri, 01 Jul 2016 18:22:21 UTC All use subject to http://about.jstor.org/terms Current Sea-Lane Security Capabilities and Mechanisms 33 China signed an agreement to build 2,000 km of oil and gas pipelines by 2013, which will run from the Burma coastline to Yunnan province. This pipeline will cost an estimated $2.5 billion, to be paid entirely by China (</w:t>
      </w:r>
      <w:proofErr w:type="spellStart"/>
      <w:r w:rsidRPr="00DA6DF9">
        <w:rPr>
          <w:sz w:val="16"/>
        </w:rPr>
        <w:t>Pakiam</w:t>
      </w:r>
      <w:proofErr w:type="spellEnd"/>
      <w:r w:rsidRPr="00DA6DF9">
        <w:rPr>
          <w:sz w:val="16"/>
        </w:rPr>
        <w:t xml:space="preserve">, 2010). The pipeline would provide an oil channel into China that does not require passing through the Malacca Strait. Andrew Erickson and Gabriel Collins refer to the intensity of China’s pursuit of overland oil routes as a “barometer of Chinese trust in global oil markets and maritime oil transport security” (2010, p. 107) and an attempt to partially address its sea-lane security vulnerability.6 Other indicators of the country’s perception of energy sea-lane insecurity include an increase in the number of tankers owned by Chinese shipping companies, rising maritime insurance rates, and the growing number of high-value vessels carrying personnel from private security. Placing tankers under the Chinese flag is seen as having the advantage of deterring future adversaries from interdicting China-bound tankers, as “state flagging of tankers can be a legal prerequisite for military protection and raises the stakes for a potential blockader” (Collins et al., 2008, p. 83). </w:t>
      </w:r>
      <w:r w:rsidRPr="00EE10E0">
        <w:rPr>
          <w:rStyle w:val="StyleUnderline"/>
          <w:highlight w:val="cyan"/>
        </w:rPr>
        <w:t>The insurance industry’s escalation of maritime insurance rates and expansion of areas it deems war-risk zones are market-based indications of maritime insecurity. Some estimate that the growth of piracy in the Gulf of Aden increased the cost of insuring a container</w:t>
      </w:r>
      <w:r w:rsidRPr="00DA6DF9">
        <w:rPr>
          <w:sz w:val="16"/>
        </w:rPr>
        <w:t xml:space="preserve"> from $900 in 2007 to $9,000 by the end of 2008 (King, 2008, p. 1). Another consequence of increased 6 </w:t>
      </w:r>
      <w:proofErr w:type="gramStart"/>
      <w:r w:rsidRPr="00DA6DF9">
        <w:rPr>
          <w:sz w:val="16"/>
        </w:rPr>
        <w:t>For</w:t>
      </w:r>
      <w:proofErr w:type="gramEnd"/>
      <w:r w:rsidRPr="00DA6DF9">
        <w:rPr>
          <w:sz w:val="16"/>
        </w:rPr>
        <w:t xml:space="preserve"> its part, India has periodically expressed interest in pipelines from Central Asia or Iran to provide overland energy access. The Turkmenistan-Afghanistan-Pakistan-India and Iran-Pakistan-India pipelines have, however, had great difficulty gaining commercial viability because of the long distances involved, insecurity in Afghanistan and Pakistan, and tensions between Pakistan and India. Figure 3.1 China’s String of Pearls SOURCE: Adapted from U.S. Naval Institute, 2009. NOTE: “String of Pearls” is a U.S., not a Chinese, term describing the increasing Chinese presence in the region. RAND TR1144/3-3.1 </w:t>
      </w:r>
      <w:proofErr w:type="spellStart"/>
      <w:r w:rsidRPr="00DA6DF9">
        <w:rPr>
          <w:sz w:val="16"/>
        </w:rPr>
        <w:t>Gwadar</w:t>
      </w:r>
      <w:proofErr w:type="spellEnd"/>
      <w:r w:rsidRPr="00DA6DF9">
        <w:rPr>
          <w:sz w:val="16"/>
        </w:rPr>
        <w:t xml:space="preserve"> Port Facility Upgraded Port Facility Commercial Naval Base Surveillance Facility </w:t>
      </w:r>
      <w:proofErr w:type="spellStart"/>
      <w:r w:rsidRPr="00DA6DF9">
        <w:rPr>
          <w:sz w:val="16"/>
        </w:rPr>
        <w:t>Hambantota</w:t>
      </w:r>
      <w:proofErr w:type="spellEnd"/>
      <w:r w:rsidRPr="00DA6DF9">
        <w:rPr>
          <w:sz w:val="16"/>
        </w:rPr>
        <w:t xml:space="preserve"> Container Port Chittagong Port Facility </w:t>
      </w:r>
      <w:proofErr w:type="spellStart"/>
      <w:r w:rsidRPr="00DA6DF9">
        <w:rPr>
          <w:sz w:val="16"/>
        </w:rPr>
        <w:t>Sihanoukville</w:t>
      </w:r>
      <w:proofErr w:type="spellEnd"/>
      <w:r w:rsidRPr="00DA6DF9">
        <w:rPr>
          <w:sz w:val="16"/>
        </w:rPr>
        <w:t xml:space="preserve"> Port Transportation Corridor South China Sea </w:t>
      </w:r>
      <w:proofErr w:type="spellStart"/>
      <w:r w:rsidRPr="00DA6DF9">
        <w:rPr>
          <w:sz w:val="16"/>
        </w:rPr>
        <w:t>Kra</w:t>
      </w:r>
      <w:proofErr w:type="spellEnd"/>
      <w:r w:rsidRPr="00DA6DF9">
        <w:rPr>
          <w:sz w:val="16"/>
        </w:rPr>
        <w:t xml:space="preserve"> Canal Oil Drilling and Survey </w:t>
      </w:r>
      <w:proofErr w:type="spellStart"/>
      <w:r w:rsidRPr="00DA6DF9">
        <w:rPr>
          <w:sz w:val="16"/>
        </w:rPr>
        <w:t>Haian</w:t>
      </w:r>
      <w:proofErr w:type="spellEnd"/>
      <w:r w:rsidRPr="00DA6DF9">
        <w:rPr>
          <w:sz w:val="16"/>
        </w:rPr>
        <w:t xml:space="preserve"> Island Airfield and Port Woody Island Airfield Indian Ocean East China Sea Persian Gulf South China Sea Arabian Sea Somalia Sri Lanka Malaysia Singapore Malaysia Brunei Yemen Oman Nepal Bhutan Bangladesh Thailand Indonesia India Burma Laos Cambodia Vietnam Philippines Taiwan China Qatar This content downloaded from 141.161.133.173 on Fri, 01 Jul 2016 18:22:21 UTC All use subject to http://about.jstor.org/terms 34 Promoting International Energy Security: Volume 3, Sea-Lanes to Asia levels of piracy was Lloyds of London’s designation of the Gulf of Aden as a war risk zone subject to increased insurance premiums (King, 2008, p. 3). </w:t>
      </w:r>
      <w:r w:rsidRPr="00EE10E0">
        <w:rPr>
          <w:rStyle w:val="StyleUnderline"/>
          <w:highlight w:val="cyan"/>
        </w:rPr>
        <w:t>The growth of private security operations at sea is yet another indicator of anxiety</w:t>
      </w:r>
      <w:r w:rsidRPr="00DA6DF9">
        <w:rPr>
          <w:sz w:val="16"/>
        </w:rPr>
        <w:t xml:space="preserve">. The services these companies offer include attack prevention and response during and after crises, attacks, or incidents. Opinions in the shipping industry and international community are divided on the appropriateness of employing private security guards on vessels (charging rates of approximately $20,000 per day). At a recent panel, senior officers from both the U.S. Navy and the U.S. Coast Guard advocated their use, citing the fact that no ship with an armed security team onboard has been successfully hijacked (“Partners Against Piracy,” 2010). </w:t>
      </w:r>
    </w:p>
    <w:p w14:paraId="6AAB1901" w14:textId="77777777" w:rsidR="003B13E3" w:rsidRDefault="003B13E3" w:rsidP="003B13E3"/>
    <w:p w14:paraId="40EB2C6E" w14:textId="77777777" w:rsidR="003B13E3" w:rsidRDefault="003B13E3" w:rsidP="003B13E3"/>
    <w:p w14:paraId="19145579" w14:textId="77777777" w:rsidR="003B13E3" w:rsidRPr="00BC72A0" w:rsidRDefault="003B13E3" w:rsidP="003B13E3"/>
    <w:p w14:paraId="6D2F9C9D" w14:textId="77777777" w:rsidR="009B27A3" w:rsidRPr="005D12DE" w:rsidRDefault="009B27A3" w:rsidP="009B27A3">
      <w:pPr>
        <w:pStyle w:val="Heading3"/>
      </w:pPr>
      <w:r w:rsidRPr="005D12DE">
        <w:t>A2: “No Terror”</w:t>
      </w:r>
    </w:p>
    <w:p w14:paraId="56983410" w14:textId="77777777" w:rsidR="009B27A3" w:rsidRDefault="009B27A3" w:rsidP="009B27A3">
      <w:pPr>
        <w:pStyle w:val="Heading4"/>
        <w:rPr>
          <w:rStyle w:val="StyleUnderline"/>
          <w:sz w:val="28"/>
          <w:szCs w:val="28"/>
          <w:u w:val="none"/>
        </w:rPr>
      </w:pPr>
      <w:r>
        <w:rPr>
          <w:rStyle w:val="StyleUnderline"/>
          <w:sz w:val="28"/>
          <w:szCs w:val="28"/>
          <w:u w:val="none"/>
        </w:rPr>
        <w:t>Terrorists threaten the Straits of Malacca carries half of the world’s oil transport</w:t>
      </w:r>
    </w:p>
    <w:p w14:paraId="28121B69" w14:textId="77777777" w:rsidR="009B27A3" w:rsidRPr="00EE19B8" w:rsidRDefault="009B27A3" w:rsidP="009B27A3">
      <w:r w:rsidRPr="00EE19B8">
        <w:rPr>
          <w:rStyle w:val="Style13ptBold"/>
        </w:rPr>
        <w:t>Narayan 05</w:t>
      </w:r>
      <w:r>
        <w:t xml:space="preserve"> [</w:t>
      </w:r>
      <w:proofErr w:type="spellStart"/>
      <w:r>
        <w:t>Dr</w:t>
      </w:r>
      <w:proofErr w:type="spellEnd"/>
      <w:r>
        <w:t xml:space="preserve"> S. Narayan is a Visiting Senior Research Fellow at the Institute of South Asian Studies, an autonomous research institute in the National University of Singapore. He is the former Economic Adviser to the Prime Minister of India, 2005, ISAS Insights, No. 8 – Date: 25 October 2005, ECONOMIC IMPACT OF TERRORISM ON THE SOUTHEAST ASIAN REGION, NP]</w:t>
      </w:r>
    </w:p>
    <w:p w14:paraId="59B25D90" w14:textId="77777777" w:rsidR="009B27A3" w:rsidRPr="00EE19B8" w:rsidRDefault="009B27A3" w:rsidP="009B27A3">
      <w:pPr>
        <w:rPr>
          <w:sz w:val="16"/>
        </w:rPr>
      </w:pPr>
      <w:r w:rsidRPr="00EE19B8">
        <w:rPr>
          <w:rStyle w:val="StyleUnderline"/>
        </w:rPr>
        <w:t>The most important sea-lane of communication</w:t>
      </w:r>
      <w:r w:rsidRPr="00EE19B8">
        <w:rPr>
          <w:sz w:val="16"/>
        </w:rPr>
        <w:t xml:space="preserve"> (SLOC</w:t>
      </w:r>
      <w:r w:rsidRPr="00EE19B8">
        <w:rPr>
          <w:rStyle w:val="StyleUnderline"/>
        </w:rPr>
        <w:t>) in the Southeast Asian region is the</w:t>
      </w:r>
      <w:r w:rsidRPr="00EE19B8">
        <w:rPr>
          <w:sz w:val="16"/>
        </w:rPr>
        <w:t xml:space="preserve"> </w:t>
      </w:r>
      <w:r w:rsidRPr="00EE10E0">
        <w:rPr>
          <w:rStyle w:val="Emphasis"/>
          <w:highlight w:val="cyan"/>
        </w:rPr>
        <w:t>Straits of Malacca</w:t>
      </w:r>
      <w:r w:rsidRPr="00EE19B8">
        <w:rPr>
          <w:sz w:val="16"/>
        </w:rPr>
        <w:t xml:space="preserve">, the main passage between the Indian Ocean and the South China Sea. It is 600 miles long and 300 miles wide on its western side. The length of the Singapore Straits, which connects Malacca with the South China Sea, is 75 miles, with an overall width of less than 12 miles. </w:t>
      </w:r>
      <w:r w:rsidRPr="00EE19B8">
        <w:rPr>
          <w:rStyle w:val="StyleUnderline"/>
        </w:rPr>
        <w:t xml:space="preserve">The Malacca and Singapore Straits provides the artery through which a significant proportion of global trade is </w:t>
      </w:r>
      <w:r w:rsidRPr="00EE10E0">
        <w:rPr>
          <w:rStyle w:val="StyleUnderline"/>
          <w:highlight w:val="cyan"/>
        </w:rPr>
        <w:t>conducted</w:t>
      </w:r>
      <w:r w:rsidRPr="00EE10E0">
        <w:rPr>
          <w:sz w:val="16"/>
          <w:highlight w:val="cyan"/>
        </w:rPr>
        <w:t>.</w:t>
      </w:r>
      <w:r w:rsidRPr="00EE19B8">
        <w:rPr>
          <w:sz w:val="16"/>
        </w:rPr>
        <w:t xml:space="preserve"> </w:t>
      </w:r>
      <w:r w:rsidRPr="00EE10E0">
        <w:rPr>
          <w:rStyle w:val="Emphasis"/>
          <w:highlight w:val="cyan"/>
        </w:rPr>
        <w:t>Some 50,000 ship movements carrying as much as one quarter of the world’s commerce and half the world’s oil pass through these Straits each year</w:t>
      </w:r>
      <w:r w:rsidRPr="00EE19B8">
        <w:rPr>
          <w:rStyle w:val="Emphasis"/>
        </w:rPr>
        <w:t>.</w:t>
      </w:r>
      <w:r>
        <w:rPr>
          <w:rStyle w:val="Emphasis"/>
        </w:rPr>
        <w:t xml:space="preserve"> </w:t>
      </w:r>
      <w:r w:rsidRPr="00EE19B8">
        <w:rPr>
          <w:sz w:val="16"/>
        </w:rPr>
        <w:t xml:space="preserve">The second SLOC is the wider and deeper Lombok. It is less congested than the Straits of Malacca, is quite often used as an alternative passage and is considered a safer route. The third SLOC is the 50-mile long Straits of </w:t>
      </w:r>
      <w:proofErr w:type="spellStart"/>
      <w:r w:rsidRPr="00EE19B8">
        <w:rPr>
          <w:sz w:val="16"/>
        </w:rPr>
        <w:t>Sunda</w:t>
      </w:r>
      <w:proofErr w:type="spellEnd"/>
      <w:r w:rsidRPr="00EE19B8">
        <w:rPr>
          <w:sz w:val="16"/>
        </w:rPr>
        <w:t xml:space="preserve">, another alternative to Malacca. Because the currents are strong and the depth of the water is limited, deep draft ships do not use these straits. The largest SLOC is the South China Sea. It stretches 1,800 nautical miles from Sumatra to Taiwan and is home to four principal island groups and three major zones of 1 </w:t>
      </w:r>
      <w:proofErr w:type="gramStart"/>
      <w:r w:rsidRPr="00EE19B8">
        <w:rPr>
          <w:sz w:val="16"/>
        </w:rPr>
        <w:t>This</w:t>
      </w:r>
      <w:proofErr w:type="gramEnd"/>
      <w:r w:rsidRPr="00EE19B8">
        <w:rPr>
          <w:sz w:val="16"/>
        </w:rPr>
        <w:t xml:space="preserve"> paper was presented at the “Homeland &amp; Maritime Security Asia 2005” International Conference in Singapore on 12 October 2005. 2 </w:t>
      </w:r>
      <w:proofErr w:type="spellStart"/>
      <w:r w:rsidRPr="00EE19B8">
        <w:rPr>
          <w:sz w:val="16"/>
        </w:rPr>
        <w:t>Dr</w:t>
      </w:r>
      <w:proofErr w:type="spellEnd"/>
      <w:r w:rsidRPr="00EE19B8">
        <w:rPr>
          <w:sz w:val="16"/>
        </w:rPr>
        <w:t xml:space="preserve"> S. Narayan is a Visiting Senior Research Fellow at the Institute of South Asian Studies, an autonomous research institute in the National University of Singapore. He is the former Economic Adviser to the Prime Minister of India. </w:t>
      </w:r>
      <w:proofErr w:type="gramStart"/>
      <w:r w:rsidRPr="00EE19B8">
        <w:rPr>
          <w:sz w:val="16"/>
        </w:rPr>
        <w:t>petroleum</w:t>
      </w:r>
      <w:proofErr w:type="gramEnd"/>
      <w:r w:rsidRPr="00EE19B8">
        <w:rPr>
          <w:sz w:val="16"/>
        </w:rPr>
        <w:t xml:space="preserve"> exploration</w:t>
      </w:r>
      <w:r w:rsidRPr="00EE19B8">
        <w:rPr>
          <w:rStyle w:val="StyleUnderline"/>
        </w:rPr>
        <w:t>. Regional and global powers, in terms of regional maritime security stability and seaborne trade, consider the Straits of Malacca and the South China Sea to be the most important, and the Straits of Malacca are one of the busiest routes in the world</w:t>
      </w:r>
      <w:r w:rsidRPr="00EE19B8">
        <w:rPr>
          <w:sz w:val="16"/>
        </w:rPr>
        <w:t xml:space="preserve">. Maritime transport in these SLOCs is divided into three major categories: dry bulk (dominated by iron ore, grain and coal); liquid bulk (dominated by crude oil and petroleum products); and general cargo (dominated by containers). Tonnage via Malacca and Spratly Islands is dominated by liquid bulk such as crude oil and liquid natural gas, with dry bulk (mostly coal and iron ore) in second place. Coal from Australia and Iron ore from India, as well as crude oil and liquid gas originating in Malaysia and Indonesia; determine the directions of the flow. Container movements originate largely from China and Taiwan, though increasingly, products from Thailand, Indonesia, Malaysia and Vietnam are occupying container space. </w:t>
      </w:r>
      <w:r w:rsidRPr="00EE19B8">
        <w:rPr>
          <w:rStyle w:val="StyleUnderline"/>
        </w:rPr>
        <w:t>International sea-lanes through Southeast Asia are important to the economic and political well being of billions of people throughout the world. The commercial and strategic significance of the Southeast Asian sea lanes requires little elaboration</w:t>
      </w:r>
      <w:r w:rsidRPr="00EE19B8">
        <w:rPr>
          <w:sz w:val="16"/>
        </w:rPr>
        <w:t xml:space="preserve">. The sea is a major source of food for the region, and the sea-lanes are the lifeline of East Asian economies heavily dependent on unimpeded access to raw materials and market and investment opportunities throughout the region. All countries have depended on the free passage of goods across the seas, and the majority of Asian Pacific countries, with their export-oriented economic structure, have depended even more on maritime transportation. </w:t>
      </w:r>
      <w:r w:rsidRPr="00EE10E0">
        <w:rPr>
          <w:rStyle w:val="Emphasis"/>
          <w:highlight w:val="cyan"/>
        </w:rPr>
        <w:t>An uninterrupted and secure flow of shipping is critical to survival and prosperity of regional countries.</w:t>
      </w:r>
      <w:r>
        <w:rPr>
          <w:rStyle w:val="Emphasis"/>
        </w:rPr>
        <w:t xml:space="preserve"> </w:t>
      </w:r>
      <w:r w:rsidRPr="00EE19B8">
        <w:rPr>
          <w:sz w:val="16"/>
        </w:rPr>
        <w:t xml:space="preserve">South Asia is also a stakeholder in trade passing through these waters, as the South Asian countries depend on these waterways to access all Asian and Pacific Rim destinations including the western coast of North America. Security of these waters is therefore of paramount economic importance to all these countries. Issues of Maritime Security Terrorism </w:t>
      </w:r>
      <w:r w:rsidRPr="00EE10E0">
        <w:rPr>
          <w:rStyle w:val="Emphasis"/>
          <w:highlight w:val="cyan"/>
        </w:rPr>
        <w:t>Several Southeast Asian guerrilla and terrorist groups possess substantial maritime capabilities</w:t>
      </w:r>
      <w:r w:rsidRPr="00EE19B8">
        <w:rPr>
          <w:rStyle w:val="Emphasis"/>
        </w:rPr>
        <w:t>.</w:t>
      </w:r>
      <w:r>
        <w:rPr>
          <w:rStyle w:val="Emphasis"/>
        </w:rPr>
        <w:t xml:space="preserve"> </w:t>
      </w:r>
      <w:r w:rsidRPr="00EE19B8">
        <w:rPr>
          <w:sz w:val="16"/>
        </w:rPr>
        <w:t>Since 2000,</w:t>
      </w:r>
      <w:r w:rsidRPr="00EE19B8">
        <w:rPr>
          <w:u w:val="single"/>
        </w:rPr>
        <w:t xml:space="preserve"> </w:t>
      </w:r>
      <w:r w:rsidRPr="00EE10E0">
        <w:rPr>
          <w:rStyle w:val="Emphasis"/>
          <w:highlight w:val="cyan"/>
        </w:rPr>
        <w:t>Al</w:t>
      </w:r>
      <w:r w:rsidRPr="00EE19B8">
        <w:rPr>
          <w:rStyle w:val="Emphasis"/>
        </w:rPr>
        <w:t>-</w:t>
      </w:r>
      <w:r w:rsidRPr="00EE10E0">
        <w:rPr>
          <w:rStyle w:val="Emphasis"/>
          <w:highlight w:val="cyan"/>
        </w:rPr>
        <w:t>Qaida</w:t>
      </w:r>
      <w:r w:rsidRPr="00EE19B8">
        <w:rPr>
          <w:u w:val="single"/>
        </w:rPr>
        <w:t xml:space="preserve">, </w:t>
      </w:r>
      <w:r w:rsidRPr="00EE19B8">
        <w:rPr>
          <w:sz w:val="16"/>
        </w:rPr>
        <w:t xml:space="preserve">the Moro Islamic Liberation Front, the Abu </w:t>
      </w:r>
      <w:proofErr w:type="spellStart"/>
      <w:r w:rsidRPr="00EE19B8">
        <w:rPr>
          <w:sz w:val="16"/>
        </w:rPr>
        <w:t>Sayyaff</w:t>
      </w:r>
      <w:proofErr w:type="spellEnd"/>
      <w:r w:rsidRPr="00EE19B8">
        <w:rPr>
          <w:sz w:val="16"/>
        </w:rPr>
        <w:t xml:space="preserve"> Group,</w:t>
      </w:r>
      <w:r w:rsidRPr="00EE19B8">
        <w:rPr>
          <w:rStyle w:val="Emphasis"/>
        </w:rPr>
        <w:t xml:space="preserve"> </w:t>
      </w:r>
      <w:r w:rsidRPr="00EE10E0">
        <w:rPr>
          <w:rStyle w:val="Emphasis"/>
          <w:highlight w:val="cyan"/>
        </w:rPr>
        <w:t>Jemaah</w:t>
      </w:r>
      <w:r>
        <w:rPr>
          <w:rStyle w:val="Emphasis"/>
        </w:rPr>
        <w:t xml:space="preserve"> </w:t>
      </w:r>
      <w:proofErr w:type="spellStart"/>
      <w:r w:rsidRPr="00EE10E0">
        <w:rPr>
          <w:rStyle w:val="Emphasis"/>
          <w:highlight w:val="cyan"/>
        </w:rPr>
        <w:t>Islamiyah</w:t>
      </w:r>
      <w:proofErr w:type="spellEnd"/>
      <w:r w:rsidRPr="00EE19B8">
        <w:rPr>
          <w:u w:val="single"/>
        </w:rPr>
        <w:t xml:space="preserve">, </w:t>
      </w:r>
      <w:r w:rsidRPr="00EE19B8">
        <w:rPr>
          <w:sz w:val="16"/>
        </w:rPr>
        <w:t xml:space="preserve">the Kumpulan </w:t>
      </w:r>
      <w:proofErr w:type="spellStart"/>
      <w:r w:rsidRPr="00EE19B8">
        <w:rPr>
          <w:sz w:val="16"/>
        </w:rPr>
        <w:t>Militan</w:t>
      </w:r>
      <w:proofErr w:type="spellEnd"/>
      <w:r w:rsidRPr="00EE19B8">
        <w:rPr>
          <w:sz w:val="16"/>
        </w:rPr>
        <w:t xml:space="preserve"> Malaysia, the </w:t>
      </w:r>
      <w:proofErr w:type="spellStart"/>
      <w:r w:rsidRPr="00EE19B8">
        <w:rPr>
          <w:sz w:val="16"/>
        </w:rPr>
        <w:t>Gerakan</w:t>
      </w:r>
      <w:proofErr w:type="spellEnd"/>
      <w:r w:rsidRPr="00EE19B8">
        <w:rPr>
          <w:sz w:val="16"/>
        </w:rPr>
        <w:t xml:space="preserve"> </w:t>
      </w:r>
      <w:proofErr w:type="spellStart"/>
      <w:r w:rsidRPr="00EE19B8">
        <w:rPr>
          <w:sz w:val="16"/>
        </w:rPr>
        <w:t>AcehMerdeka</w:t>
      </w:r>
      <w:proofErr w:type="spellEnd"/>
      <w:r w:rsidRPr="00EE19B8">
        <w:rPr>
          <w:sz w:val="16"/>
        </w:rPr>
        <w:t xml:space="preserve">, and </w:t>
      </w:r>
      <w:proofErr w:type="spellStart"/>
      <w:r w:rsidRPr="00EE19B8">
        <w:rPr>
          <w:sz w:val="16"/>
        </w:rPr>
        <w:t>Laskar</w:t>
      </w:r>
      <w:proofErr w:type="spellEnd"/>
      <w:r w:rsidRPr="00EE19B8">
        <w:rPr>
          <w:sz w:val="16"/>
        </w:rPr>
        <w:t xml:space="preserve"> Jihad have</w:t>
      </w:r>
      <w:r>
        <w:rPr>
          <w:u w:val="single"/>
        </w:rPr>
        <w:t xml:space="preserve"> </w:t>
      </w:r>
      <w:r w:rsidRPr="00EE19B8">
        <w:rPr>
          <w:sz w:val="16"/>
        </w:rPr>
        <w:t>all been</w:t>
      </w:r>
      <w:r w:rsidRPr="00EE19B8">
        <w:rPr>
          <w:u w:val="single"/>
        </w:rPr>
        <w:t xml:space="preserve"> </w:t>
      </w:r>
      <w:r w:rsidRPr="00EE10E0">
        <w:rPr>
          <w:rStyle w:val="Emphasis"/>
          <w:highlight w:val="cyan"/>
        </w:rPr>
        <w:t>suspected of planning or executing maritime attacks</w:t>
      </w:r>
      <w:r w:rsidRPr="00EE10E0">
        <w:rPr>
          <w:highlight w:val="cyan"/>
          <w:u w:val="single"/>
        </w:rPr>
        <w:t xml:space="preserve">. Other groups have used the </w:t>
      </w:r>
      <w:r w:rsidRPr="00EE10E0">
        <w:rPr>
          <w:rStyle w:val="Emphasis"/>
          <w:highlight w:val="cyan"/>
        </w:rPr>
        <w:t>sea to transport weapons, move forces, and raise funds</w:t>
      </w:r>
      <w:r w:rsidRPr="00EE10E0">
        <w:rPr>
          <w:sz w:val="16"/>
          <w:highlight w:val="cyan"/>
        </w:rPr>
        <w:t xml:space="preserve">. </w:t>
      </w:r>
      <w:r w:rsidRPr="00EE10E0">
        <w:rPr>
          <w:rStyle w:val="Emphasis"/>
          <w:highlight w:val="cyan"/>
        </w:rPr>
        <w:t xml:space="preserve">The most successful has been Abu </w:t>
      </w:r>
      <w:proofErr w:type="spellStart"/>
      <w:r w:rsidRPr="00EE10E0">
        <w:rPr>
          <w:rStyle w:val="Emphasis"/>
          <w:highlight w:val="cyan"/>
        </w:rPr>
        <w:t>Sayyaff</w:t>
      </w:r>
      <w:proofErr w:type="spellEnd"/>
      <w:r w:rsidRPr="00EE10E0">
        <w:rPr>
          <w:rStyle w:val="Emphasis"/>
          <w:highlight w:val="cyan"/>
        </w:rPr>
        <w:t>, which has conducted dozens of successful maritime operations</w:t>
      </w:r>
      <w:r w:rsidRPr="00EE19B8">
        <w:rPr>
          <w:sz w:val="16"/>
        </w:rPr>
        <w:t xml:space="preserve"> in the southern Philippines, metropolitan Manila, and East Malaysia. There is also the question of greater vulnerability of ports as compared to the security of airports. While airport security has been enhanced considerably, sea-ports remain vulnerable. Increasing containerization of trade also means that goods transported by sea do not undergo the kind of physical checks that air freights undergo. Bulk and liquid cargo also have the problem of rerouting, leading to the difficulty in tracing origins and destinations of sea cargo. Marine Crime and Piracy Transnational maritime crime involves such economically motivated activity as piracy, smuggling, and illegal migration. Transnational maritime crime has substantial security ramifications. It is costly in human terms and is a major drain on national resources. Furthermore, it has a synergetic effect that exacerbates interstate conflict and non-state political violence. </w:t>
      </w:r>
      <w:r w:rsidRPr="00EE19B8">
        <w:rPr>
          <w:rStyle w:val="Emphasis"/>
        </w:rPr>
        <w:t>Illegal migration fuels tension between several countries</w:t>
      </w:r>
      <w:r w:rsidRPr="00EE19B8">
        <w:rPr>
          <w:sz w:val="16"/>
        </w:rPr>
        <w:t xml:space="preserve">. Transnational maritime crime provides terrorist and guerrilla groups the means to move weapons and personnel, raise funds, and recruit new members. Islamist terrorists are believed to maintain routes in the Celebes Sea to move operatives, explosives, and firearms between Indonesia, Malaysia, and the Philippines. </w:t>
      </w:r>
      <w:r w:rsidRPr="00EE10E0">
        <w:rPr>
          <w:rStyle w:val="Emphasis"/>
          <w:highlight w:val="cyan"/>
        </w:rPr>
        <w:t>Piracy may have a nexus with terrorism. Security officials have suggested that terrorists might work with pirates or adopt their techniques</w:t>
      </w:r>
      <w:r w:rsidRPr="00EE19B8">
        <w:rPr>
          <w:sz w:val="16"/>
        </w:rPr>
        <w:t xml:space="preserve">. A case in point was the March 2003 hijacking of the chemical tanker </w:t>
      </w:r>
      <w:proofErr w:type="spellStart"/>
      <w:r w:rsidRPr="00EE19B8">
        <w:rPr>
          <w:sz w:val="16"/>
        </w:rPr>
        <w:t>Dewi</w:t>
      </w:r>
      <w:proofErr w:type="spellEnd"/>
      <w:r w:rsidRPr="00EE19B8">
        <w:rPr>
          <w:sz w:val="16"/>
        </w:rPr>
        <w:t xml:space="preserve"> </w:t>
      </w:r>
      <w:proofErr w:type="spellStart"/>
      <w:r w:rsidRPr="00EE19B8">
        <w:rPr>
          <w:sz w:val="16"/>
        </w:rPr>
        <w:t>Madrim</w:t>
      </w:r>
      <w:proofErr w:type="spellEnd"/>
      <w:r w:rsidRPr="00EE19B8">
        <w:rPr>
          <w:sz w:val="16"/>
        </w:rPr>
        <w:t>, during which pirates wielding assault rifles and VHF radios disabled the ship’s radio and took over the helm for about half an hour before kidnapping the captain and first officer for ransom. What looked like just another act of piracy may in fact have been, as many observers have suggested, a training run for a future terrorist mission.</w:t>
      </w:r>
    </w:p>
    <w:p w14:paraId="2ABC5606" w14:textId="77777777" w:rsidR="009B27A3" w:rsidRPr="006020D5" w:rsidRDefault="009B27A3" w:rsidP="009B27A3">
      <w:pPr>
        <w:rPr>
          <w:rStyle w:val="StyleUnderline"/>
        </w:rPr>
      </w:pPr>
    </w:p>
    <w:p w14:paraId="163CEF8F" w14:textId="77777777" w:rsidR="009B27A3" w:rsidRDefault="009B27A3" w:rsidP="009B27A3">
      <w:pPr>
        <w:pStyle w:val="Heading4"/>
      </w:pPr>
      <w:r>
        <w:t>Piracy is a growing problem- spreading across the oceans without a check on activity</w:t>
      </w:r>
    </w:p>
    <w:p w14:paraId="3ABF1073" w14:textId="77777777" w:rsidR="009B27A3" w:rsidRPr="00943E00" w:rsidRDefault="009B27A3" w:rsidP="009B27A3">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xml:space="preserve">, Adjunct Physical Scientist, Promoting International Energy Security: Volume 3, Sea-Lanes to Asia, “Threats to Sea-Lane Security,” </w:t>
      </w:r>
      <w:hyperlink r:id="rId25" w:history="1">
        <w:r w:rsidRPr="008A4EA4">
          <w:rPr>
            <w:rStyle w:val="Hyperlink"/>
          </w:rPr>
          <w:t>http://www.jstor.org/stable/10.7249/j.ctt3fh0k9.1</w:t>
        </w:r>
        <w:r>
          <w:rPr>
            <w:rStyle w:val="Hyperlink"/>
          </w:rPr>
          <w:t xml:space="preserve">1, </w:t>
        </w:r>
      </w:hyperlink>
      <w:r>
        <w:t>accessed 07/01/16, MM)</w:t>
      </w:r>
    </w:p>
    <w:p w14:paraId="4EE6DAE7" w14:textId="77777777" w:rsidR="009B27A3" w:rsidRPr="00F0655A" w:rsidRDefault="009B27A3" w:rsidP="009B27A3">
      <w:pPr>
        <w:rPr>
          <w:sz w:val="16"/>
        </w:rPr>
      </w:pPr>
      <w:r w:rsidRPr="00F0655A">
        <w:rPr>
          <w:sz w:val="16"/>
        </w:rPr>
        <w:t xml:space="preserve">Piracy </w:t>
      </w:r>
      <w:proofErr w:type="spellStart"/>
      <w:r w:rsidRPr="00EE10E0">
        <w:rPr>
          <w:rStyle w:val="StyleUnderline"/>
          <w:highlight w:val="cyan"/>
        </w:rPr>
        <w:t>Piracy</w:t>
      </w:r>
      <w:proofErr w:type="spellEnd"/>
      <w:r w:rsidRPr="00EE10E0">
        <w:rPr>
          <w:rStyle w:val="StyleUnderline"/>
          <w:highlight w:val="cyan"/>
        </w:rPr>
        <w:t xml:space="preserve"> is endemic and a growing problem across the Indian Ocean from the coast of Somalia through the Malacca Strait</w:t>
      </w:r>
      <w:r w:rsidRPr="00F0655A">
        <w:rPr>
          <w:sz w:val="16"/>
        </w:rPr>
        <w:t xml:space="preserve">. In Southeast Asia, the main trouble spots are the waters around the Indonesian archipelago and the South China Sea. Activity in the Malacca Strait, for many years the most active piracy corridor, has declined markedly in the past, primarily as a result of increasingly frequent and effective joint and aerial patrols in the region. In 2009, a total of 45 actual and attempted attacks were recorded in Southeast Asia, with Indonesia accounting for one-third of these incidents; in contrast, only two incidents occurred in the Malacca Strait (International Maritime Bureau, 2010, p. 5). Table 2.1 lays out the typical types and settings for attacks. </w:t>
      </w:r>
      <w:r w:rsidRPr="00EE10E0">
        <w:rPr>
          <w:rStyle w:val="StyleUnderline"/>
          <w:highlight w:val="cyan"/>
        </w:rPr>
        <w:t>Most acts of robbery and piracy in Southeast Asia take the form of port thefts or the ransacking of vessel</w:t>
      </w:r>
      <w:r w:rsidRPr="00F0655A">
        <w:rPr>
          <w:rStyle w:val="StyleUnderline"/>
        </w:rPr>
        <w:t>s</w:t>
      </w:r>
      <w:r w:rsidRPr="00F0655A">
        <w:rPr>
          <w:sz w:val="16"/>
        </w:rPr>
        <w:t xml:space="preserve"> (either in territorial waters or on the high seas). Attacks tend to have elements of violence associated with them, including on the high seas, with crew members known to be shot or thrown overboard. In such instances, ships are usually left to drift, which has significant implications for the safety of maritime navigation in heavily congested sea-lanes (Chalk, 2008, pp. 5–6).1 </w:t>
      </w:r>
      <w:proofErr w:type="gramStart"/>
      <w:r w:rsidRPr="00F0655A">
        <w:rPr>
          <w:rStyle w:val="StyleUnderline"/>
        </w:rPr>
        <w:t>Today</w:t>
      </w:r>
      <w:proofErr w:type="gramEnd"/>
      <w:r w:rsidRPr="00F0655A">
        <w:rPr>
          <w:rStyle w:val="StyleUnderline"/>
        </w:rPr>
        <w:t>, the leading site of piracy is around the Horn of Africa</w:t>
      </w:r>
      <w:r w:rsidRPr="00F0655A">
        <w:rPr>
          <w:sz w:val="16"/>
        </w:rPr>
        <w:t xml:space="preserve">, which encompasses the Gulf of Aden, southern Red Sea, and wider Somali Basin. This region is of interest because of the recent rise in significance adjacent to the sea-lane of interest and the aggressive and brazen nature of some of the pirating. In 2009, </w:t>
      </w:r>
      <w:r w:rsidRPr="00F0655A">
        <w:rPr>
          <w:rStyle w:val="StyleUnderline"/>
        </w:rPr>
        <w:t>this region accounted for around 52 percent of all global incidents</w:t>
      </w:r>
      <w:r w:rsidRPr="00F0655A">
        <w:rPr>
          <w:sz w:val="16"/>
        </w:rPr>
        <w:t xml:space="preserve"> (International Maritime Bureau, 2010, p. 6). The models of piracy differ between the Horn of Africa and Southeast Asia because of the availability or unavailability of an ungoverned space to operate from, the geographies of the two regions (open ocean versus </w:t>
      </w:r>
      <w:r w:rsidRPr="00F0655A">
        <w:rPr>
          <w:rStyle w:val="StyleUnderline"/>
        </w:rPr>
        <w:t xml:space="preserve">1 </w:t>
      </w:r>
      <w:r w:rsidRPr="00EE10E0">
        <w:rPr>
          <w:rStyle w:val="StyleUnderline"/>
          <w:highlight w:val="cyan"/>
        </w:rPr>
        <w:t xml:space="preserve">The nightmare scenario is a </w:t>
      </w:r>
      <w:proofErr w:type="spellStart"/>
      <w:r w:rsidRPr="00EE10E0">
        <w:rPr>
          <w:rStyle w:val="StyleUnderline"/>
          <w:highlight w:val="cyan"/>
        </w:rPr>
        <w:t>midsea</w:t>
      </w:r>
      <w:proofErr w:type="spellEnd"/>
      <w:r w:rsidRPr="00EE10E0">
        <w:rPr>
          <w:rStyle w:val="StyleUnderline"/>
          <w:highlight w:val="cyan"/>
        </w:rPr>
        <w:t xml:space="preserve"> collision between an unmanned pirated vessel and an oil tanker</w:t>
      </w:r>
      <w:r w:rsidRPr="00F0655A">
        <w:rPr>
          <w:rStyle w:val="StyleUnderline"/>
        </w:rPr>
        <w:t>. The resulting discharge of petroleum would not only extensively damage offshore resources and marine life, it could, if left to drift, seriously destroy or damage extensive stretches of fertile coastline</w:t>
      </w:r>
      <w:r w:rsidRPr="00F0655A">
        <w:rPr>
          <w:sz w:val="16"/>
        </w:rPr>
        <w:t xml:space="preserve">. Table 2.1 Nature of Piracy Attacks Horn of Africa Malacca Strait Geography Open ocean Confined waters Time of attack Day Night Weapons Heavily armed Lightly armed Type of attack Hijackings Port thefts Vessel ransacking This content downloaded from 141.161.133.173 on Fri, 01 Jul 2016 18:22:19 UTC All use subject to http://about.jstor.org/terms Threats to Sea-Lane Security 13 confined waters), and the modus operandi of the pirates (day or night; armed heavily or lightly, but lethally) (Bateman and Bergin, 2010, p. 27). In the Horn of Africa, these attacks tend to take the form of hijackings. Because the basic objective is to secure as high a ransom payment as possible, most are also nonviolent, as the perpetrating parties have a vested interest in preserving the integrity of their hostages. That said, pirates operating off the Horn of Africa have access to a broad array of weapons, including rocket-propelled grenades and light- and </w:t>
      </w:r>
      <w:proofErr w:type="spellStart"/>
      <w:r w:rsidRPr="00F0655A">
        <w:rPr>
          <w:sz w:val="16"/>
        </w:rPr>
        <w:t>heavycaliber</w:t>
      </w:r>
      <w:proofErr w:type="spellEnd"/>
      <w:r w:rsidRPr="00F0655A">
        <w:rPr>
          <w:sz w:val="16"/>
        </w:rPr>
        <w:t xml:space="preserve"> machine guns and assault rifles, and could very well bring these arms to bear against any ship with a private security detail.2 They have also demonstrated a proven capacity to board and take over very large oceangoing vessels. In November 2008, Somali pirates hijacked the Saudi-owned large crude carrier Sirius Star, and in November 2009, Somali pirates captured another supertanker, the Greek-owned MV </w:t>
      </w:r>
      <w:proofErr w:type="spellStart"/>
      <w:r w:rsidRPr="00F0655A">
        <w:rPr>
          <w:sz w:val="16"/>
        </w:rPr>
        <w:t>Maran</w:t>
      </w:r>
      <w:proofErr w:type="spellEnd"/>
      <w:r w:rsidRPr="00F0655A">
        <w:rPr>
          <w:sz w:val="16"/>
        </w:rPr>
        <w:t xml:space="preserve"> </w:t>
      </w:r>
      <w:proofErr w:type="spellStart"/>
      <w:r w:rsidRPr="00F0655A">
        <w:rPr>
          <w:sz w:val="16"/>
        </w:rPr>
        <w:t>Centaurus</w:t>
      </w:r>
      <w:proofErr w:type="spellEnd"/>
      <w:r w:rsidRPr="00F0655A">
        <w:rPr>
          <w:sz w:val="16"/>
        </w:rPr>
        <w:t xml:space="preserve">. At 1,080 and 1,090 feet long, respectively, these ships are approximately as long as a U.S. aircraft carrier (Worth, 2008; “Supertanker </w:t>
      </w:r>
      <w:proofErr w:type="spellStart"/>
      <w:r w:rsidRPr="00F0655A">
        <w:rPr>
          <w:sz w:val="16"/>
        </w:rPr>
        <w:t>Maran</w:t>
      </w:r>
      <w:proofErr w:type="spellEnd"/>
      <w:r w:rsidRPr="00F0655A">
        <w:rPr>
          <w:sz w:val="16"/>
        </w:rPr>
        <w:t xml:space="preserve"> </w:t>
      </w:r>
      <w:proofErr w:type="spellStart"/>
      <w:r w:rsidRPr="00F0655A">
        <w:rPr>
          <w:sz w:val="16"/>
        </w:rPr>
        <w:t>Centauras</w:t>
      </w:r>
      <w:proofErr w:type="spellEnd"/>
      <w:r w:rsidRPr="00F0655A">
        <w:rPr>
          <w:sz w:val="16"/>
        </w:rPr>
        <w:t xml:space="preserve"> Seized off Somalia,” 2009). Additionally, these pirates operate far from their home base, as when in November 2010 the MV BC Orinoco was attacked approximately 450 miles off the coast of Mumbai. There is little reason to believe that the incidence of piracy and armed robbery in the Indian Ocean will drop in the short to medium term. </w:t>
      </w:r>
      <w:r w:rsidRPr="00EE10E0">
        <w:rPr>
          <w:rStyle w:val="StyleUnderline"/>
          <w:highlight w:val="cyan"/>
        </w:rPr>
        <w:t>Many littoral states lack the means to effectively secure their coastal waters, and poverty, a lack of economic opportunity, and the promise of potential rewards</w:t>
      </w:r>
      <w:r w:rsidRPr="00F0655A">
        <w:rPr>
          <w:rStyle w:val="StyleUnderline"/>
        </w:rPr>
        <w:t>—compounded by the willingness of shipping companies to pay increasingly large ransoms3—provide powerful incentives for pirate attacks</w:t>
      </w:r>
      <w:r w:rsidRPr="00F0655A">
        <w:rPr>
          <w:sz w:val="16"/>
        </w:rPr>
        <w:t xml:space="preserve">.4 At the same time, </w:t>
      </w:r>
      <w:r w:rsidRPr="00EE10E0">
        <w:rPr>
          <w:rStyle w:val="StyleUnderline"/>
          <w:highlight w:val="cyan"/>
        </w:rPr>
        <w:t>the probability of being apprehended</w:t>
      </w:r>
      <w:r w:rsidRPr="00F0655A">
        <w:rPr>
          <w:rStyle w:val="StyleUnderline"/>
        </w:rPr>
        <w:t xml:space="preserve">, much less prosecuted, </w:t>
      </w:r>
      <w:r w:rsidRPr="00EE10E0">
        <w:rPr>
          <w:rStyle w:val="StyleUnderline"/>
          <w:highlight w:val="cyan"/>
        </w:rPr>
        <w:t>is extremely low, which means the possibility is a poor deterrent to engaging in piracy</w:t>
      </w:r>
      <w:r w:rsidRPr="00F0655A">
        <w:rPr>
          <w:rStyle w:val="StyleUnderline"/>
        </w:rPr>
        <w:t xml:space="preserve"> in the first place</w:t>
      </w:r>
      <w:r w:rsidRPr="00F0655A">
        <w:rPr>
          <w:sz w:val="16"/>
        </w:rPr>
        <w:t xml:space="preserve">. In terms of broad regional trends, piracy and armed activity are likely to shift southward down the East African coast and westward into the Indian Ocean in response to heightened coalition naval patrols in the Gulf of Aden. The International Maritime Bureau (IMB) reports that pirates have been found operating at increasing distances from shore; attacks launched from mother ships have occurred as far as 1,000 </w:t>
      </w:r>
      <w:proofErr w:type="spellStart"/>
      <w:proofErr w:type="gramStart"/>
      <w:r w:rsidRPr="00F0655A">
        <w:rPr>
          <w:sz w:val="16"/>
        </w:rPr>
        <w:t>nmi</w:t>
      </w:r>
      <w:proofErr w:type="spellEnd"/>
      <w:proofErr w:type="gramEnd"/>
      <w:r w:rsidRPr="00F0655A">
        <w:rPr>
          <w:sz w:val="16"/>
        </w:rPr>
        <w:t xml:space="preserve"> from the Somali coast (ICC Commercial Crime Services, 2010).</w:t>
      </w:r>
    </w:p>
    <w:p w14:paraId="0968A291" w14:textId="77777777" w:rsidR="009B27A3" w:rsidRDefault="009B27A3" w:rsidP="009B27A3">
      <w:pPr>
        <w:pStyle w:val="Heading3"/>
      </w:pPr>
      <w:r>
        <w:t>A2: “Other Trade Solves”</w:t>
      </w:r>
    </w:p>
    <w:p w14:paraId="0E315591" w14:textId="77777777" w:rsidR="009B27A3" w:rsidRPr="00FC4681" w:rsidRDefault="009B27A3" w:rsidP="009B27A3">
      <w:pPr>
        <w:pStyle w:val="Heading4"/>
      </w:pPr>
      <w:r>
        <w:t>Secure seas are critical to China- important for energy imports</w:t>
      </w:r>
    </w:p>
    <w:p w14:paraId="15AC5AB2" w14:textId="77777777" w:rsidR="009B27A3" w:rsidRPr="00A72186" w:rsidRDefault="009B27A3" w:rsidP="009B27A3">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xml:space="preserve">, Adjunct Physical Scientist, Promoting International Energy Security: Volume 3, Sea-Lanes to Asia, “Introduction,” </w:t>
      </w:r>
      <w:hyperlink r:id="rId26" w:history="1">
        <w:r w:rsidRPr="008A4EA4">
          <w:rPr>
            <w:rStyle w:val="Hyperlink"/>
          </w:rPr>
          <w:t>http://www.jstor.org/stable/10.7249/j.ctt3fh0k9.10</w:t>
        </w:r>
      </w:hyperlink>
      <w:r>
        <w:t>, accessed 07/01/16, MM)</w:t>
      </w:r>
    </w:p>
    <w:p w14:paraId="102008ED" w14:textId="77777777" w:rsidR="009B27A3" w:rsidRPr="00414FDC" w:rsidRDefault="009B27A3" w:rsidP="009B27A3">
      <w:pPr>
        <w:rPr>
          <w:rStyle w:val="StyleUnderline"/>
        </w:rPr>
      </w:pPr>
      <w:r w:rsidRPr="00EE10E0">
        <w:rPr>
          <w:rStyle w:val="StyleUnderline"/>
          <w:highlight w:val="cyan"/>
        </w:rPr>
        <w:t>The most critical resource transported to Asia by sea is energy</w:t>
      </w:r>
      <w:r w:rsidRPr="00414FDC">
        <w:rPr>
          <w:rStyle w:val="StyleUnderline"/>
        </w:rPr>
        <w:t xml:space="preserve">. Today, </w:t>
      </w:r>
      <w:r w:rsidRPr="00EE10E0">
        <w:rPr>
          <w:rStyle w:val="StyleUnderline"/>
          <w:highlight w:val="cyan"/>
        </w:rPr>
        <w:t>Asia’s largest economies all depend on foreign sources of oil</w:t>
      </w:r>
      <w:r w:rsidRPr="00EE10E0">
        <w:rPr>
          <w:sz w:val="16"/>
          <w:highlight w:val="cyan"/>
        </w:rPr>
        <w:t>.</w:t>
      </w:r>
      <w:r w:rsidRPr="00414FDC">
        <w:rPr>
          <w:sz w:val="16"/>
        </w:rPr>
        <w:t xml:space="preserve"> As shown in Figure 1.1, </w:t>
      </w:r>
      <w:r w:rsidRPr="00414FDC">
        <w:rPr>
          <w:rStyle w:val="StyleUnderline"/>
        </w:rPr>
        <w:t>China has been a net importer of oil since 1993</w:t>
      </w:r>
      <w:r w:rsidRPr="00414FDC">
        <w:rPr>
          <w:sz w:val="16"/>
        </w:rPr>
        <w:t xml:space="preserve"> (Collins et al., 2008, p. 2), and Japan imports over 99 percent of its oil (U.S. Energy Information Administration [EIA], 2008c). Increasingly dependent on oil imports, India now imports about 70 percent of its oil and is expected to become the fourth largest importer in the world (behind the United States, China, and Japan) by 2025 (EIA, 2010c). </w:t>
      </w:r>
      <w:r w:rsidRPr="00414FDC">
        <w:rPr>
          <w:rStyle w:val="StyleUnderline"/>
        </w:rPr>
        <w:t>Asian Pacific oil consumption has risen at a rate that far outpaces any other region in the world</w:t>
      </w:r>
      <w:r w:rsidRPr="00414FDC">
        <w:rPr>
          <w:sz w:val="16"/>
        </w:rPr>
        <w:t xml:space="preserve">, growing from 17 percent of global daily consumption in 1983 to 31 percent by 2009 (BP </w:t>
      </w:r>
      <w:proofErr w:type="spellStart"/>
      <w:r w:rsidRPr="00414FDC">
        <w:rPr>
          <w:sz w:val="16"/>
        </w:rPr>
        <w:t>p.l.c</w:t>
      </w:r>
      <w:proofErr w:type="spellEnd"/>
      <w:r w:rsidRPr="00414FDC">
        <w:rPr>
          <w:sz w:val="16"/>
        </w:rPr>
        <w:t>., 2010</w:t>
      </w:r>
      <w:r w:rsidRPr="00414FDC">
        <w:rPr>
          <w:rStyle w:val="StyleUnderline"/>
        </w:rPr>
        <w:t>). The demand for foreign oil is expected to continue to increase.</w:t>
      </w:r>
      <w:r w:rsidRPr="00414FDC">
        <w:rPr>
          <w:sz w:val="16"/>
        </w:rPr>
        <w:t xml:space="preserve"> For example, EIA’s reference case projection in its 2010 Outlook shows Asia Pacific demand for liquid fuels increasing from about 25 million barrels per day (</w:t>
      </w:r>
      <w:proofErr w:type="spellStart"/>
      <w:r w:rsidRPr="00414FDC">
        <w:rPr>
          <w:sz w:val="16"/>
        </w:rPr>
        <w:t>mbd</w:t>
      </w:r>
      <w:proofErr w:type="spellEnd"/>
      <w:r w:rsidRPr="00414FDC">
        <w:rPr>
          <w:sz w:val="16"/>
        </w:rPr>
        <w:t xml:space="preserve">) in 2009 to about 40 </w:t>
      </w:r>
      <w:proofErr w:type="spellStart"/>
      <w:r w:rsidRPr="00414FDC">
        <w:rPr>
          <w:sz w:val="16"/>
        </w:rPr>
        <w:t>mbd</w:t>
      </w:r>
      <w:proofErr w:type="spellEnd"/>
      <w:r w:rsidRPr="00414FDC">
        <w:rPr>
          <w:sz w:val="16"/>
        </w:rPr>
        <w:t xml:space="preserve"> in 2035 (EIA, 2010b). As illustrated in Figure 1.1, </w:t>
      </w:r>
      <w:r w:rsidRPr="00414FDC">
        <w:rPr>
          <w:rStyle w:val="StyleUnderline"/>
        </w:rPr>
        <w:t>China became a net importer of oil in 1996, and its demand for sea-based imports has since been significant and rising ever more quickly</w:t>
      </w:r>
      <w:r w:rsidRPr="00414FDC">
        <w:rPr>
          <w:sz w:val="16"/>
        </w:rPr>
        <w:t xml:space="preserve">. This content downloaded from 141.161.133.173 on Fri, 01 Jul 2016 18:22:16 UTC All use subject to http://about.jstor.org/terms 6 Promoting International Energy Security: Volume 3, Sea-Lanes to Asia </w:t>
      </w:r>
      <w:r w:rsidRPr="00EE10E0">
        <w:rPr>
          <w:rStyle w:val="StyleUnderline"/>
          <w:highlight w:val="cyan"/>
        </w:rPr>
        <w:t xml:space="preserve">The vast majority of energy imported to Asia travels by sea, much of it coming </w:t>
      </w:r>
      <w:r w:rsidRPr="00F260D0">
        <w:rPr>
          <w:rStyle w:val="StyleUnderline"/>
        </w:rPr>
        <w:t>from the Middle East, passing through the Hormuz Strait, into the western Indian Ocean</w:t>
      </w:r>
      <w:r w:rsidRPr="00EE10E0">
        <w:rPr>
          <w:rStyle w:val="StyleUnderline"/>
          <w:highlight w:val="cyan"/>
        </w:rPr>
        <w:t>, through the Malacca Strait</w:t>
      </w:r>
      <w:r w:rsidRPr="00414FDC">
        <w:rPr>
          <w:rStyle w:val="StyleUnderline"/>
        </w:rPr>
        <w:t xml:space="preserve"> past Singapore, and into the South China Sea</w:t>
      </w:r>
      <w:r w:rsidRPr="00414FDC">
        <w:rPr>
          <w:sz w:val="16"/>
        </w:rPr>
        <w:t>. Nearly 89 percent of India’s oil imports arrive by sea (</w:t>
      </w:r>
      <w:proofErr w:type="spellStart"/>
      <w:r w:rsidRPr="00414FDC">
        <w:rPr>
          <w:sz w:val="16"/>
        </w:rPr>
        <w:t>Ghosh</w:t>
      </w:r>
      <w:proofErr w:type="spellEnd"/>
      <w:r w:rsidRPr="00414FDC">
        <w:rPr>
          <w:sz w:val="16"/>
        </w:rPr>
        <w:t xml:space="preserve">, 2004), and 80 to 90 percent of the energy Japan, China, and South Korea import from the Middle East and Africa passes through the Southeast Asian </w:t>
      </w:r>
      <w:proofErr w:type="spellStart"/>
      <w:r w:rsidRPr="00414FDC">
        <w:rPr>
          <w:sz w:val="16"/>
        </w:rPr>
        <w:t>sealanes</w:t>
      </w:r>
      <w:proofErr w:type="spellEnd"/>
      <w:r w:rsidRPr="00414FDC">
        <w:rPr>
          <w:sz w:val="16"/>
        </w:rPr>
        <w:t xml:space="preserve"> (</w:t>
      </w:r>
      <w:proofErr w:type="spellStart"/>
      <w:r w:rsidRPr="00414FDC">
        <w:rPr>
          <w:sz w:val="16"/>
        </w:rPr>
        <w:t>Storey</w:t>
      </w:r>
      <w:proofErr w:type="spellEnd"/>
      <w:r w:rsidRPr="00414FDC">
        <w:rPr>
          <w:sz w:val="16"/>
        </w:rPr>
        <w:t>, 2009a, p. 36), principally the Malacca Strait</w:t>
      </w:r>
      <w:r w:rsidRPr="00414FDC">
        <w:rPr>
          <w:rStyle w:val="StyleUnderline"/>
        </w:rPr>
        <w:t xml:space="preserve">. </w:t>
      </w:r>
      <w:r w:rsidRPr="00EE10E0">
        <w:rPr>
          <w:rStyle w:val="StyleUnderline"/>
          <w:highlight w:val="cyan"/>
        </w:rPr>
        <w:t>China has plans for pipelines from Russia, Kazakhstan, and Burma to diversify energy sources and provide alternative distribution channels, but it will continue to rely heavily on sea-based imports</w:t>
      </w:r>
      <w:r w:rsidRPr="00414FDC">
        <w:rPr>
          <w:rStyle w:val="StyleUnderline"/>
        </w:rPr>
        <w:t xml:space="preserve">. At full capacity, the pipelines will be able to transport only about 1.1 </w:t>
      </w:r>
      <w:proofErr w:type="spellStart"/>
      <w:r w:rsidRPr="00414FDC">
        <w:rPr>
          <w:rStyle w:val="StyleUnderline"/>
        </w:rPr>
        <w:t>mbd</w:t>
      </w:r>
      <w:proofErr w:type="spellEnd"/>
      <w:r w:rsidRPr="00414FDC">
        <w:rPr>
          <w:rStyle w:val="StyleUnderline"/>
        </w:rPr>
        <w:t xml:space="preserve"> of oil, the equivalent of about 14 percent of China’s projected imports in 2015 (Kennedy, 2010, p. 140). Moreover, at least two of the proposed pipelines </w:t>
      </w:r>
      <w:r w:rsidRPr="00414FDC">
        <w:rPr>
          <w:sz w:val="16"/>
        </w:rPr>
        <w:t xml:space="preserve">(Burma-China and Pakistan-China) </w:t>
      </w:r>
      <w:r w:rsidRPr="00414FDC">
        <w:rPr>
          <w:rStyle w:val="StyleUnderline"/>
        </w:rPr>
        <w:t>will still require ships to move oil from the fields to the start of the pipeline</w:t>
      </w:r>
      <w:r w:rsidRPr="00414FDC">
        <w:rPr>
          <w:sz w:val="16"/>
        </w:rPr>
        <w:t xml:space="preserve"> (Erickson and Collins, 2010, p. 91). Given this dependence on the sea for continued access to energy, countries in the region are increasingly worried about potential threats and disruptions to the sea-lanes. The Malacca Strait is the principal cause for concern because of its geographic position connecting the Indian Ocean to the South China Sea (Figure 1.2). </w:t>
      </w:r>
      <w:r w:rsidRPr="00EE10E0">
        <w:rPr>
          <w:rStyle w:val="StyleUnderline"/>
          <w:highlight w:val="cyan"/>
        </w:rPr>
        <w:t>The narrow strait</w:t>
      </w:r>
      <w:r w:rsidRPr="00414FDC">
        <w:rPr>
          <w:sz w:val="16"/>
        </w:rPr>
        <w:t xml:space="preserve"> (down to 1.7 </w:t>
      </w:r>
      <w:proofErr w:type="spellStart"/>
      <w:r w:rsidRPr="00414FDC">
        <w:rPr>
          <w:sz w:val="16"/>
        </w:rPr>
        <w:t>nmi</w:t>
      </w:r>
      <w:proofErr w:type="spellEnd"/>
      <w:r w:rsidRPr="00414FDC">
        <w:rPr>
          <w:sz w:val="16"/>
        </w:rPr>
        <w:t xml:space="preserve">) </w:t>
      </w:r>
      <w:r w:rsidRPr="00EE10E0">
        <w:rPr>
          <w:rStyle w:val="StyleUnderline"/>
          <w:highlight w:val="cyan"/>
        </w:rPr>
        <w:t>is an obvious chokepoint, and the approximate 500-nmi length increases opportunities for attack</w:t>
      </w:r>
      <w:r w:rsidRPr="00414FDC">
        <w:rPr>
          <w:sz w:val="16"/>
        </w:rPr>
        <w:t>. If there were a disruption in the Malacca Strait, ships could be rerouted through Indonesia’s Lombok Strait, but this would increase transit time, expenses (because of the longer distance traveled), and navigational risks. Infrastructure and security on the Lombok Strait are, however, more limited than in the Malacca Strait, and it is unclear whether, on short notice, the Lombok Strait would be able to safely accommodate the increased traffic of a large-scale shift</w:t>
      </w:r>
      <w:r w:rsidRPr="00414FDC">
        <w:rPr>
          <w:rStyle w:val="StyleUnderline"/>
        </w:rPr>
        <w:t xml:space="preserve">. </w:t>
      </w:r>
      <w:r w:rsidRPr="00EE10E0">
        <w:rPr>
          <w:rStyle w:val="StyleUnderline"/>
          <w:highlight w:val="cyan"/>
        </w:rPr>
        <w:t>A significant energy disruption in Asia would be felt not only in the importing countries of that region but also in energy markets across the world</w:t>
      </w:r>
      <w:r w:rsidRPr="00414FDC">
        <w:rPr>
          <w:rStyle w:val="StyleUnderline"/>
        </w:rPr>
        <w:t>. After the Hormuz Strait, the Malacca Strait is the world’s most critical oil transit chokepoint, and even a temporary blockage could increase total energy cost</w:t>
      </w:r>
      <w:r w:rsidRPr="00414FDC">
        <w:rPr>
          <w:sz w:val="16"/>
        </w:rPr>
        <w:t xml:space="preserve">s (EIA, 2008a). </w:t>
      </w:r>
      <w:r w:rsidRPr="00EE10E0">
        <w:rPr>
          <w:rStyle w:val="StyleUnderline"/>
          <w:highlight w:val="cyan"/>
        </w:rPr>
        <w:t>Oil is a fungible commodity, so the U.S. economy could still be affected through changes in oil prices, even if U.S. imports were not physically affected by a disruption</w:t>
      </w:r>
      <w:r w:rsidRPr="00414FDC">
        <w:rPr>
          <w:rStyle w:val="StyleUnderline"/>
        </w:rPr>
        <w:t xml:space="preserve"> </w:t>
      </w:r>
      <w:r w:rsidRPr="00414FDC">
        <w:rPr>
          <w:sz w:val="16"/>
        </w:rPr>
        <w:t xml:space="preserve">(Crane et al., 2009). </w:t>
      </w:r>
      <w:r w:rsidRPr="00414FDC">
        <w:rPr>
          <w:rStyle w:val="StyleUnderline"/>
        </w:rPr>
        <w:t xml:space="preserve">But perhaps most important, </w:t>
      </w:r>
      <w:r w:rsidRPr="00EE10E0">
        <w:rPr>
          <w:rStyle w:val="StyleUnderline"/>
          <w:highlight w:val="cyan"/>
        </w:rPr>
        <w:t>general insecurity over the future of the sea-lanes has the potential to threaten economic and political stability in the region and increases the probability of strategic miscalculation.</w:t>
      </w:r>
    </w:p>
    <w:p w14:paraId="380330A8" w14:textId="77777777" w:rsidR="009B27A3" w:rsidRDefault="009B27A3" w:rsidP="009B27A3"/>
    <w:p w14:paraId="6D6E7E96" w14:textId="77777777" w:rsidR="009B27A3" w:rsidRDefault="009B27A3" w:rsidP="009B27A3">
      <w:pPr>
        <w:pStyle w:val="Heading3"/>
      </w:pPr>
      <w:r>
        <w:t>A2: “No Military Escalation”</w:t>
      </w:r>
    </w:p>
    <w:p w14:paraId="42FB2D5D" w14:textId="77777777" w:rsidR="009B27A3" w:rsidRDefault="009B27A3" w:rsidP="009B27A3">
      <w:pPr>
        <w:pStyle w:val="Heading4"/>
      </w:pPr>
      <w:r>
        <w:t>Energy security is crucial- checks military escalation in Asia</w:t>
      </w:r>
    </w:p>
    <w:p w14:paraId="39081FC7" w14:textId="77777777" w:rsidR="009B27A3" w:rsidRDefault="009B27A3" w:rsidP="009B27A3">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Adjunct Physical Scientist, Promoting International Energy Security: Volume 3, Sea-Lanes to Asia</w:t>
      </w:r>
      <w:r w:rsidRPr="007103DE">
        <w:t xml:space="preserve"> Alternative Approaches to Sea-Lane Security</w:t>
      </w:r>
      <w:r>
        <w:t xml:space="preserve">,” </w:t>
      </w:r>
      <w:hyperlink r:id="rId27" w:history="1">
        <w:r w:rsidRPr="008A4EA4">
          <w:rPr>
            <w:rStyle w:val="Hyperlink"/>
          </w:rPr>
          <w:t>http://www.jstor.org/stable/10.7249/j.ctt3fh0k9.1</w:t>
        </w:r>
        <w:r>
          <w:rPr>
            <w:rStyle w:val="Hyperlink"/>
          </w:rPr>
          <w:t xml:space="preserve">3, </w:t>
        </w:r>
      </w:hyperlink>
      <w:r>
        <w:t>accessed 07/01/16, MM)</w:t>
      </w:r>
    </w:p>
    <w:p w14:paraId="07B7EAB7" w14:textId="77777777" w:rsidR="009B27A3" w:rsidRDefault="009B27A3" w:rsidP="009B27A3">
      <w:pPr>
        <w:rPr>
          <w:rStyle w:val="StyleUnderline"/>
        </w:rPr>
      </w:pPr>
      <w:r w:rsidRPr="00EE10E0">
        <w:rPr>
          <w:rStyle w:val="StyleUnderline"/>
          <w:highlight w:val="cyan"/>
        </w:rPr>
        <w:t>Ensuring continued access to the energy sea-lanes</w:t>
      </w:r>
      <w:r w:rsidRPr="00D74AF5">
        <w:rPr>
          <w:rStyle w:val="StyleUnderline"/>
        </w:rPr>
        <w:t xml:space="preserve"> running from the Middle East to Asia </w:t>
      </w:r>
      <w:r w:rsidRPr="00EE10E0">
        <w:rPr>
          <w:rStyle w:val="StyleUnderline"/>
          <w:highlight w:val="cyan"/>
        </w:rPr>
        <w:t xml:space="preserve">is of critical importance to the United States, not only because of the sea-lanes’ significance to international energy markets but also because of their role in the broader security of the </w:t>
      </w:r>
      <w:proofErr w:type="spellStart"/>
      <w:r w:rsidRPr="00EE10E0">
        <w:rPr>
          <w:rStyle w:val="StyleUnderline"/>
          <w:highlight w:val="cyan"/>
        </w:rPr>
        <w:t>AsiaPacific</w:t>
      </w:r>
      <w:proofErr w:type="spellEnd"/>
      <w:r w:rsidRPr="00EE10E0">
        <w:rPr>
          <w:rStyle w:val="StyleUnderline"/>
          <w:highlight w:val="cyan"/>
        </w:rPr>
        <w:t xml:space="preserve"> region</w:t>
      </w:r>
      <w:r w:rsidRPr="00682C9C">
        <w:rPr>
          <w:sz w:val="16"/>
        </w:rPr>
        <w:t xml:space="preserve">. Although the likelihood of a major disruption to the flow of energy via the sea-lanes is low, it appears that </w:t>
      </w:r>
      <w:r w:rsidRPr="00EE10E0">
        <w:rPr>
          <w:rStyle w:val="StyleUnderline"/>
          <w:highlight w:val="cyan"/>
        </w:rPr>
        <w:t>the effectiveness of the existing approach to Asian sea-lane security is narrowing</w:t>
      </w:r>
      <w:r w:rsidRPr="00682C9C">
        <w:rPr>
          <w:sz w:val="16"/>
        </w:rPr>
        <w:t xml:space="preserve">. While current mechanisms have been somewhat successful in deterring piracy and armed robbery, </w:t>
      </w:r>
      <w:r w:rsidRPr="00EE10E0">
        <w:rPr>
          <w:rStyle w:val="StyleUnderline"/>
          <w:highlight w:val="cyan"/>
        </w:rPr>
        <w:t>existing capabilities</w:t>
      </w:r>
      <w:r w:rsidRPr="00D74AF5">
        <w:rPr>
          <w:rStyle w:val="StyleUnderline"/>
        </w:rPr>
        <w:t xml:space="preserve"> (in particular the limited mechanisms for interstate coordination) </w:t>
      </w:r>
      <w:r w:rsidRPr="00EE10E0">
        <w:rPr>
          <w:rStyle w:val="StyleUnderline"/>
          <w:highlight w:val="cyan"/>
        </w:rPr>
        <w:t>would likely not fare well in coping with more robust threats, such as state-to-state or great power</w:t>
      </w:r>
      <w:r w:rsidRPr="00682C9C">
        <w:rPr>
          <w:sz w:val="16"/>
        </w:rPr>
        <w:t xml:space="preserve"> (Tier III) conflicts. Of particular concern is the fact that sea-lane security has failed to keep pace with the growing importance of these trade routes to Asian states: the primary lifeline for the energy resources so critical to their economic growth. This failure contributes to growing perceptions of sea-lane insecurity in the region. </w:t>
      </w:r>
      <w:r w:rsidRPr="00EE10E0">
        <w:rPr>
          <w:rStyle w:val="StyleUnderline"/>
          <w:highlight w:val="cyan"/>
        </w:rPr>
        <w:t>This insecurity manifests itself in a number of ways, but perhaps the one of greatest concern is the possibility of military buildup in the region. Such a buildup could evolve into competition and with it the potential for miscalculation</w:t>
      </w:r>
      <w:r w:rsidRPr="00682C9C">
        <w:rPr>
          <w:sz w:val="16"/>
        </w:rPr>
        <w:t xml:space="preserve">. Given the stresses the U.S. Navy is facing and the emergence of new centers of influence in the region, it is an appropriate time for the United States to reevaluate its traditional approach to securing the commons. This report examines two sets of solutions to improving sea-lane security: • increased </w:t>
      </w:r>
      <w:proofErr w:type="spellStart"/>
      <w:r w:rsidRPr="00682C9C">
        <w:rPr>
          <w:sz w:val="16"/>
        </w:rPr>
        <w:t>jointness</w:t>
      </w:r>
      <w:proofErr w:type="spellEnd"/>
      <w:r w:rsidRPr="00682C9C">
        <w:rPr>
          <w:sz w:val="16"/>
        </w:rPr>
        <w:t xml:space="preserve"> on the part of the United States • increased multinational coherence on the part of regional powers. Both solutions provide multiple benefits, exceeding the functional value they provide to </w:t>
      </w:r>
      <w:proofErr w:type="spellStart"/>
      <w:r w:rsidRPr="00682C9C">
        <w:rPr>
          <w:sz w:val="16"/>
        </w:rPr>
        <w:t>sealane</w:t>
      </w:r>
      <w:proofErr w:type="spellEnd"/>
      <w:r w:rsidRPr="00682C9C">
        <w:rPr>
          <w:sz w:val="16"/>
        </w:rPr>
        <w:t xml:space="preserve"> security. A joint solution is entirely feasible. Implementation is a function of strong leadership and is completely under the control of the U.S. government. A joint U.S. government approach is valuable not only because it enhances overall sea-lane security capabilities but also because it alleviates the burden on an already stretched U.S. Navy. In particular, the U.S. Air Force possesses a number of capabilities—ISR systems, intelligence analysis skills, experience training foreign security forces, and notable regional relationships—that complement existing </w:t>
      </w:r>
      <w:proofErr w:type="spellStart"/>
      <w:r w:rsidRPr="00682C9C">
        <w:rPr>
          <w:sz w:val="16"/>
        </w:rPr>
        <w:t>sealane</w:t>
      </w:r>
      <w:proofErr w:type="spellEnd"/>
      <w:r w:rsidRPr="00682C9C">
        <w:rPr>
          <w:sz w:val="16"/>
        </w:rPr>
        <w:t xml:space="preserve"> security efforts and could enhance the U.S. contribution to security in the region. </w:t>
      </w:r>
      <w:proofErr w:type="spellStart"/>
      <w:r w:rsidRPr="00682C9C">
        <w:rPr>
          <w:sz w:val="16"/>
        </w:rPr>
        <w:t>Sealane</w:t>
      </w:r>
      <w:proofErr w:type="spellEnd"/>
      <w:r w:rsidRPr="00682C9C">
        <w:rPr>
          <w:sz w:val="16"/>
        </w:rPr>
        <w:t xml:space="preserve"> security could be used as a test bed for some of the concepts being development under the ongoing </w:t>
      </w:r>
      <w:proofErr w:type="spellStart"/>
      <w:r w:rsidRPr="00682C9C">
        <w:rPr>
          <w:sz w:val="16"/>
        </w:rPr>
        <w:t>AirSea</w:t>
      </w:r>
      <w:proofErr w:type="spellEnd"/>
      <w:r w:rsidRPr="00682C9C">
        <w:rPr>
          <w:sz w:val="16"/>
        </w:rPr>
        <w:t xml:space="preserve"> Battle initiative. Leveraged in this way, the benefits from operating more This content downloaded from 141.161.133.173 on Fri, 01 Jul 2016 18:22:30 UTC All use subject to http://about.jstor.org/terms 56 Promoting International Energy Security: Volume 3, Sea-Lanes to Asia jointly would extend well beyond sea-lane security and the Asia-Pacific region and would touch U.S. Navy and Air Force activities across the globe. Given the U.S. Air Force’s capacity, desire for greater coordination with the U.S. Navy, and the benefits of approaching line-of-communication security jointly, this issue appears to warrant the further consideration of U.S. Air Force leadership. A multinational solution is more challenging because it requires effectively engaging and supporting regional allies. </w:t>
      </w:r>
      <w:r w:rsidRPr="00EE10E0">
        <w:rPr>
          <w:rStyle w:val="StyleUnderline"/>
          <w:highlight w:val="cyan"/>
        </w:rPr>
        <w:t>Implementation must make every effort to include China</w:t>
      </w:r>
      <w:r w:rsidRPr="00682C9C">
        <w:rPr>
          <w:rStyle w:val="StyleUnderline"/>
        </w:rPr>
        <w:t xml:space="preserve"> i</w:t>
      </w:r>
      <w:r w:rsidRPr="00EE10E0">
        <w:rPr>
          <w:rStyle w:val="StyleUnderline"/>
          <w:highlight w:val="cyan"/>
        </w:rPr>
        <w:t>n order to avoid the appearance of balancing against this key regional player and thereby feeding Chinese insecurities</w:t>
      </w:r>
      <w:r w:rsidRPr="00682C9C">
        <w:rPr>
          <w:sz w:val="16"/>
        </w:rPr>
        <w:t xml:space="preserve">. However, it must also be recognized that </w:t>
      </w:r>
      <w:r w:rsidRPr="00682C9C">
        <w:rPr>
          <w:rStyle w:val="StyleUnderline"/>
        </w:rPr>
        <w:t xml:space="preserve">the benefits of adopting such an approach may appear to outweigh the effort required to purse it. A U.S.-supported multinational approach has the potential to begin to defuse the building tensions in the region. </w:t>
      </w:r>
      <w:r w:rsidRPr="00EE10E0">
        <w:rPr>
          <w:rStyle w:val="StyleUnderline"/>
          <w:highlight w:val="cyan"/>
        </w:rPr>
        <w:t>Strengthening confidence-building mechanisms</w:t>
      </w:r>
      <w:r w:rsidRPr="00682C9C">
        <w:rPr>
          <w:rStyle w:val="StyleUnderline"/>
        </w:rPr>
        <w:t xml:space="preserve"> for multinational engagement </w:t>
      </w:r>
      <w:r w:rsidRPr="00EE10E0">
        <w:rPr>
          <w:rStyle w:val="StyleUnderline"/>
          <w:highlight w:val="cyan"/>
        </w:rPr>
        <w:t>can lower the likelihood of miscalculation in the future and build the foundation for greater regional cooperation.</w:t>
      </w:r>
    </w:p>
    <w:p w14:paraId="0CE394B0" w14:textId="77777777" w:rsidR="009B27A3" w:rsidRDefault="009B27A3" w:rsidP="009B27A3"/>
    <w:p w14:paraId="11CBE401" w14:textId="77777777" w:rsidR="009B27A3" w:rsidRPr="00BC72A0" w:rsidRDefault="009B27A3" w:rsidP="009B27A3"/>
    <w:p w14:paraId="55F6B974" w14:textId="77777777" w:rsidR="009B27A3" w:rsidRDefault="009B27A3" w:rsidP="009B27A3">
      <w:pPr>
        <w:pStyle w:val="Heading3"/>
      </w:pPr>
      <w:r>
        <w:t>A2: “Plan Can’t Solve Impact”</w:t>
      </w:r>
    </w:p>
    <w:p w14:paraId="75356EBB" w14:textId="77777777" w:rsidR="009B27A3" w:rsidRPr="008C2002" w:rsidRDefault="009B27A3" w:rsidP="009B27A3">
      <w:pPr>
        <w:pStyle w:val="Heading4"/>
      </w:pPr>
      <w:r w:rsidRPr="008C2002">
        <w:t xml:space="preserve">The Plan is key to US-Sino co-op on Piracy </w:t>
      </w:r>
    </w:p>
    <w:p w14:paraId="1DE5E2BD" w14:textId="77777777" w:rsidR="009B27A3" w:rsidRPr="008C2002" w:rsidRDefault="009B27A3" w:rsidP="009B27A3">
      <w:r w:rsidRPr="008C2002">
        <w:rPr>
          <w:rStyle w:val="Style13ptBold"/>
        </w:rPr>
        <w:t>Fan 11</w:t>
      </w:r>
      <w:r w:rsidRPr="008C2002">
        <w:t xml:space="preserve">[ </w:t>
      </w:r>
      <w:proofErr w:type="spellStart"/>
      <w:r w:rsidRPr="008C2002">
        <w:t>Gaoyue</w:t>
      </w:r>
      <w:proofErr w:type="spellEnd"/>
      <w:r w:rsidRPr="008C2002">
        <w:t xml:space="preserve">, </w:t>
      </w:r>
      <w:r>
        <w:t>Southwest China Normal University Master of Arts (M.A.) and Senior Colonel of the People’s Liberation Army, was a resident WSD-</w:t>
      </w:r>
      <w:proofErr w:type="spellStart"/>
      <w:r>
        <w:t>Handa</w:t>
      </w:r>
      <w:proofErr w:type="spellEnd"/>
      <w:r>
        <w:t xml:space="preserve"> Fellow at the Pacific Forum CSIS from January to June 2011, British and American Language and Literature, </w:t>
      </w:r>
      <w:proofErr w:type="spellStart"/>
      <w:r>
        <w:t>A</w:t>
      </w:r>
      <w:r w:rsidRPr="008C2002">
        <w:t>august</w:t>
      </w:r>
      <w:proofErr w:type="spellEnd"/>
      <w:r w:rsidRPr="008C2002">
        <w:t xml:space="preserve"> 2011, Pacific Forum CSIS Issues and Insights, Maritime Interests China-US Cooperation and Conflicts, Available online at </w:t>
      </w:r>
      <w:hyperlink r:id="rId28" w:history="1">
        <w:r w:rsidRPr="008C2002">
          <w:rPr>
            <w:rStyle w:val="Hyperlink"/>
          </w:rPr>
          <w:t>https://csis-prod.s3.amazonaws.com/s3fs-public/legacy_files/files/publication/issuesinsights_vol11no10_English.pdf</w:t>
        </w:r>
      </w:hyperlink>
      <w:r w:rsidRPr="008C2002">
        <w:t>, accessed 7-1-2016</w:t>
      </w:r>
      <w:r>
        <w:t>, NP</w:t>
      </w:r>
      <w:r w:rsidRPr="008C2002">
        <w:t>]</w:t>
      </w:r>
    </w:p>
    <w:p w14:paraId="1738283B" w14:textId="77777777" w:rsidR="009B27A3" w:rsidRDefault="009B27A3" w:rsidP="009B27A3">
      <w:pPr>
        <w:rPr>
          <w:sz w:val="16"/>
        </w:rPr>
      </w:pPr>
      <w:r w:rsidRPr="00EE10E0">
        <w:rPr>
          <w:rStyle w:val="StyleUnderline"/>
          <w:highlight w:val="cyan"/>
        </w:rPr>
        <w:t>The western Pacific has become stormy as a result of unexpected events</w:t>
      </w:r>
      <w:r w:rsidRPr="00A90118">
        <w:rPr>
          <w:rStyle w:val="StyleUnderline"/>
        </w:rPr>
        <w:t xml:space="preserve"> such as a US EP- 3 surveillance plane bumping into a PLA fighter</w:t>
      </w:r>
      <w:r w:rsidRPr="00272229">
        <w:rPr>
          <w:sz w:val="16"/>
        </w:rPr>
        <w:t xml:space="preserve"> </w:t>
      </w:r>
      <w:r w:rsidRPr="00A90118">
        <w:rPr>
          <w:rStyle w:val="StyleUnderline"/>
        </w:rPr>
        <w:t xml:space="preserve">and the USNS ocean surveillance ship impeccable being in a standoff with a Chinese fishery administration ship. </w:t>
      </w:r>
      <w:r w:rsidRPr="00EE10E0">
        <w:rPr>
          <w:rStyle w:val="StyleUnderline"/>
          <w:highlight w:val="cyan"/>
        </w:rPr>
        <w:t>These events intensified the hostile atmosphere in the area and seriously deteriorated China-US relations</w:t>
      </w:r>
      <w:r w:rsidRPr="00EE10E0">
        <w:rPr>
          <w:sz w:val="16"/>
          <w:highlight w:val="cyan"/>
        </w:rPr>
        <w:t>.</w:t>
      </w:r>
      <w:r w:rsidRPr="00272229">
        <w:rPr>
          <w:sz w:val="16"/>
        </w:rPr>
        <w:t xml:space="preserve"> </w:t>
      </w:r>
      <w:r w:rsidRPr="00EE10E0">
        <w:rPr>
          <w:rStyle w:val="Emphasis"/>
          <w:highlight w:val="cyan"/>
        </w:rPr>
        <w:t>To avoid such events in the future</w:t>
      </w:r>
      <w:r w:rsidRPr="00A90118">
        <w:rPr>
          <w:rStyle w:val="Emphasis"/>
        </w:rPr>
        <w:t xml:space="preserve">, </w:t>
      </w:r>
      <w:r w:rsidRPr="00EE10E0">
        <w:rPr>
          <w:rStyle w:val="Emphasis"/>
          <w:highlight w:val="cyan"/>
        </w:rPr>
        <w:t>it is of great importance to recognize</w:t>
      </w:r>
      <w:r w:rsidRPr="00A90118">
        <w:rPr>
          <w:rStyle w:val="Emphasis"/>
        </w:rPr>
        <w:t xml:space="preserve"> the convergences and divergences of </w:t>
      </w:r>
      <w:r w:rsidRPr="00EE10E0">
        <w:rPr>
          <w:rStyle w:val="Emphasis"/>
          <w:highlight w:val="cyan"/>
        </w:rPr>
        <w:t>China-US maritime interests and try to cooperate with each other</w:t>
      </w:r>
      <w:r w:rsidRPr="00272229">
        <w:rPr>
          <w:sz w:val="16"/>
        </w:rPr>
        <w:t>. With more than 6,500 islands and 3.38 million km2 of sea water under its jurisdiction, that is rich in natural resources</w:t>
      </w:r>
      <w:r w:rsidRPr="00A90118">
        <w:rPr>
          <w:rStyle w:val="StyleUnderline"/>
        </w:rPr>
        <w:t>. China’s maritime interests mainly include: unification of Taiwan with the mainland; territorial interest in the South China Sea, the East China Sea, and the Yellow Sea; safeguarding maritime resources; protecting maritime trade and infrastructure</w:t>
      </w:r>
      <w:r w:rsidRPr="00272229">
        <w:rPr>
          <w:sz w:val="16"/>
        </w:rPr>
        <w:t xml:space="preserve">. To defend and facilitate these interests, </w:t>
      </w:r>
      <w:r w:rsidRPr="00EE10E0">
        <w:rPr>
          <w:rStyle w:val="Emphasis"/>
          <w:highlight w:val="cyan"/>
        </w:rPr>
        <w:t>China faces the following challenges</w:t>
      </w:r>
      <w:r w:rsidRPr="00272229">
        <w:rPr>
          <w:sz w:val="16"/>
        </w:rPr>
        <w:t>: Taiwan separatists still seek Taiwan independence</w:t>
      </w:r>
      <w:r w:rsidRPr="00EE10E0">
        <w:rPr>
          <w:sz w:val="16"/>
          <w:highlight w:val="cyan"/>
        </w:rPr>
        <w:t xml:space="preserve">; </w:t>
      </w:r>
      <w:r w:rsidRPr="00EE10E0">
        <w:rPr>
          <w:rStyle w:val="StyleUnderline"/>
          <w:highlight w:val="cyan"/>
        </w:rPr>
        <w:t>several countries claim sovereignty over China’s territorial waters</w:t>
      </w:r>
      <w:r w:rsidRPr="00272229">
        <w:rPr>
          <w:sz w:val="16"/>
        </w:rPr>
        <w:t>; the US intends to intervene in territorial disputes</w:t>
      </w:r>
      <w:r w:rsidRPr="00EE10E0">
        <w:rPr>
          <w:sz w:val="16"/>
          <w:highlight w:val="cyan"/>
        </w:rPr>
        <w:t xml:space="preserve">; </w:t>
      </w:r>
      <w:r w:rsidRPr="00EE10E0">
        <w:rPr>
          <w:rStyle w:val="StyleUnderline"/>
          <w:highlight w:val="cyan"/>
        </w:rPr>
        <w:t>US military reconnaissance activities in China’s EEZ or close to its coast</w:t>
      </w:r>
      <w:r w:rsidRPr="00272229">
        <w:rPr>
          <w:sz w:val="16"/>
        </w:rPr>
        <w:t xml:space="preserve">; US military exercises close to China’s maritime infrastructure, military bases, and important cities; illegal fishing; </w:t>
      </w:r>
      <w:r w:rsidRPr="00EE10E0">
        <w:rPr>
          <w:rStyle w:val="Emphasis"/>
          <w:highlight w:val="cyan"/>
        </w:rPr>
        <w:t>piracy</w:t>
      </w:r>
      <w:r w:rsidRPr="00272229">
        <w:rPr>
          <w:sz w:val="16"/>
        </w:rPr>
        <w:t xml:space="preserve">; WMD and nuclear materials proliferation; organized crime; greenhouse gases and pollution. As the sole superpower after the Cold War with global interests </w:t>
      </w:r>
      <w:r w:rsidRPr="00EE10E0">
        <w:rPr>
          <w:rStyle w:val="Emphasis"/>
          <w:highlight w:val="cyan"/>
        </w:rPr>
        <w:t>US maritime interests mainly include</w:t>
      </w:r>
      <w:r w:rsidRPr="00272229">
        <w:rPr>
          <w:sz w:val="16"/>
        </w:rPr>
        <w:t>: protecting critical maritime-related infrastructures; preserving freedom of navigation</w:t>
      </w:r>
      <w:r w:rsidRPr="00EE10E0">
        <w:rPr>
          <w:sz w:val="16"/>
          <w:highlight w:val="cyan"/>
        </w:rPr>
        <w:t xml:space="preserve">; </w:t>
      </w:r>
      <w:r w:rsidRPr="00EE10E0">
        <w:rPr>
          <w:rStyle w:val="Emphasis"/>
          <w:highlight w:val="cyan"/>
        </w:rPr>
        <w:t>facilitating and defending commerce</w:t>
      </w:r>
      <w:r w:rsidRPr="00272229">
        <w:rPr>
          <w:sz w:val="16"/>
        </w:rPr>
        <w:t xml:space="preserve">; safeguarding the ocean and its resources; protecting allies; strengthening maritime hegemony. To promote and defend these interests, the </w:t>
      </w:r>
      <w:r w:rsidRPr="00EE10E0">
        <w:rPr>
          <w:rStyle w:val="Emphasis"/>
          <w:highlight w:val="cyan"/>
        </w:rPr>
        <w:t>US is challenged by</w:t>
      </w:r>
      <w:r w:rsidRPr="00272229">
        <w:rPr>
          <w:sz w:val="16"/>
        </w:rPr>
        <w:t xml:space="preserve">: </w:t>
      </w:r>
      <w:r w:rsidRPr="00EE10E0">
        <w:rPr>
          <w:rStyle w:val="Emphasis"/>
          <w:highlight w:val="cyan"/>
        </w:rPr>
        <w:t>terrorism;</w:t>
      </w:r>
      <w:r w:rsidRPr="00272229">
        <w:rPr>
          <w:sz w:val="16"/>
        </w:rPr>
        <w:t xml:space="preserve"> WMD proliferation; illegal seaborne immigration; blockades of important trading hubs and strategic chokepoints by hostile nations; illegal exploitation of resources; transnational crimes; </w:t>
      </w:r>
      <w:r w:rsidRPr="00EE10E0">
        <w:rPr>
          <w:rStyle w:val="Emphasis"/>
          <w:highlight w:val="cyan"/>
        </w:rPr>
        <w:t>piracy</w:t>
      </w:r>
      <w:r w:rsidRPr="00272229">
        <w:rPr>
          <w:sz w:val="16"/>
        </w:rPr>
        <w:t>; PLA efforts to field robust anti-access/area-denial capabilities; maritime disasters such as typhoons, tsunami, earthquakes; greenhouse gases and pollution. The two countries’ shared interests include: defending critical maritime-related infrastructures; protecting and facilitating maritime trade; protecting sea lines of communication and maintaining freedom of navigation; safeguarding the ocean and maritime resources</w:t>
      </w:r>
      <w:r w:rsidRPr="00A90118">
        <w:rPr>
          <w:rStyle w:val="Emphasis"/>
        </w:rPr>
        <w:t xml:space="preserve">. </w:t>
      </w:r>
      <w:r w:rsidRPr="00EE10E0">
        <w:rPr>
          <w:rStyle w:val="Emphasis"/>
          <w:highlight w:val="cyan"/>
        </w:rPr>
        <w:t>China and the US face the same threats and challenges</w:t>
      </w:r>
      <w:r w:rsidRPr="00272229">
        <w:rPr>
          <w:sz w:val="16"/>
        </w:rPr>
        <w:t>: terrorist attacks</w:t>
      </w:r>
      <w:r w:rsidRPr="00A90118">
        <w:rPr>
          <w:rStyle w:val="Emphasis"/>
        </w:rPr>
        <w:t xml:space="preserve">; </w:t>
      </w:r>
      <w:r w:rsidRPr="00EE10E0">
        <w:rPr>
          <w:rStyle w:val="Emphasis"/>
          <w:highlight w:val="cyan"/>
        </w:rPr>
        <w:t>piracy</w:t>
      </w:r>
      <w:r w:rsidRPr="00272229">
        <w:rPr>
          <w:sz w:val="16"/>
        </w:rPr>
        <w:t xml:space="preserve">; transnational crimes; WMD and nuclear materials proliferation; illegal seaborne immigration; illegal exploitation of resources; maritime disasters such as typhoons, tsunami, and earthquakes; greenhouse gases and pollution. The divergences in China and the US maritime interests include: Taiwan; territorial water disputes; the right of innocent passage; maritime hegemony. As these divergences can give rise to conflict, </w:t>
      </w:r>
      <w:r w:rsidRPr="00272229">
        <w:rPr>
          <w:rStyle w:val="StyleUnderline"/>
        </w:rPr>
        <w:t>China and the US should increase contacts to deepen mutual understanding and try to respect each other’s maritime interests and avoid conflicts</w:t>
      </w:r>
      <w:r w:rsidRPr="00272229">
        <w:rPr>
          <w:sz w:val="16"/>
        </w:rPr>
        <w:t xml:space="preserve">. </w:t>
      </w:r>
      <w:proofErr w:type="gramStart"/>
      <w:r w:rsidRPr="00272229">
        <w:rPr>
          <w:rStyle w:val="Emphasis"/>
        </w:rPr>
        <w:t>vi</w:t>
      </w:r>
      <w:proofErr w:type="gramEnd"/>
      <w:r w:rsidRPr="00272229">
        <w:rPr>
          <w:rStyle w:val="Emphasis"/>
        </w:rPr>
        <w:t xml:space="preserve"> </w:t>
      </w:r>
      <w:r w:rsidRPr="00EE10E0">
        <w:rPr>
          <w:rStyle w:val="Emphasis"/>
          <w:highlight w:val="cyan"/>
        </w:rPr>
        <w:t>To strengthen and expand cooperation with the US, China should: Join the Global Maritime Partnership</w:t>
      </w:r>
      <w:r w:rsidRPr="00272229">
        <w:rPr>
          <w:rStyle w:val="Emphasis"/>
        </w:rPr>
        <w:t xml:space="preserve"> </w:t>
      </w:r>
      <w:r w:rsidRPr="00272229">
        <w:rPr>
          <w:sz w:val="16"/>
        </w:rPr>
        <w:t xml:space="preserve">(GMP). </w:t>
      </w:r>
      <w:r w:rsidRPr="00272229">
        <w:rPr>
          <w:rStyle w:val="StyleUnderline"/>
        </w:rPr>
        <w:t>Strengthen the consultation mechanism to improve maritime security</w:t>
      </w:r>
      <w:r w:rsidRPr="00272229">
        <w:rPr>
          <w:sz w:val="16"/>
        </w:rPr>
        <w:t xml:space="preserve">. Help regional fisheries management organizations and other international organizations. Join Combined Task Force 150 to make counter-piracy operations more efficient. Join the Proliferation Security Initiative (PSI). To strengthen and expand cooperation with China, the US should: Review the Taiwan Relations Act, Stay out of territorial water disputes in the South China Sea and the East China Sea. Stop military reconnaissance in China’s territorial sea and EEZ. Not conduct military exercises in another country’s EEZ without permission. </w:t>
      </w:r>
      <w:r w:rsidRPr="00EE10E0">
        <w:rPr>
          <w:rStyle w:val="StyleUnderline"/>
          <w:highlight w:val="cyan"/>
        </w:rPr>
        <w:t>In addition, together they should: Increase high-level exchanges to deepen strategic mutual trust</w:t>
      </w:r>
      <w:r w:rsidRPr="00272229">
        <w:rPr>
          <w:sz w:val="16"/>
        </w:rPr>
        <w:t xml:space="preserve">. Increase exchanges between the US National Oceanic and Atmospheric Administration (NOAA) and the China State Oceanic Administration (SOA). Increase exchange visits of working-level maritime officials and visits of each other’s maritime law enforcement vessels to improve maritime governance. Formulate a US-China 2011-2015 Framework Plan for Ocean and Fishery Cooperation. Collaborate on humanitarian assistance and disaster relief operations. Expand maritime joint military exercises. </w:t>
      </w:r>
      <w:r w:rsidRPr="00272229">
        <w:rPr>
          <w:rStyle w:val="StyleUnderline"/>
        </w:rPr>
        <w:t>Increase maritime educational cooperation. Enhance maritime academic exchanges to promote mutual understanding. Jointly set up a project team to review the three joint communiqués</w:t>
      </w:r>
      <w:r w:rsidRPr="00272229">
        <w:rPr>
          <w:sz w:val="16"/>
        </w:rPr>
        <w:t xml:space="preserve">. Declare to firmly oppose “Taiwan Independence” activities and try to maintain peace and stability in Taiwan. China should remove missiles deployed close to Taiwan while the US should suspend arms sales to Taiwan. Launch a joint project to study the right of “innocent passage” and other issues concerned with UNCLOS. </w:t>
      </w:r>
      <w:r w:rsidRPr="00EE10E0">
        <w:rPr>
          <w:rStyle w:val="Emphasis"/>
          <w:highlight w:val="cyan"/>
        </w:rPr>
        <w:t>Establish a mechanism to avoid misunderstanding and miscalculation</w:t>
      </w:r>
      <w:r w:rsidRPr="00272229">
        <w:rPr>
          <w:sz w:val="16"/>
        </w:rPr>
        <w:t xml:space="preserve">. </w:t>
      </w:r>
      <w:proofErr w:type="gramStart"/>
      <w:r w:rsidRPr="00272229">
        <w:rPr>
          <w:sz w:val="16"/>
        </w:rPr>
        <w:t>vii</w:t>
      </w:r>
      <w:proofErr w:type="gramEnd"/>
      <w:r w:rsidRPr="00272229">
        <w:rPr>
          <w:sz w:val="16"/>
        </w:rPr>
        <w:t xml:space="preserve"> China should cooperate with other governments in the following areas: The Mainland and Taiwan should establish a joint project team to assess current and future cross-Strait relations. The Mainland and Taiwan should hold negotiations on how to enlarge Taiwan’s international space as soon as possible. Maintain sovereignty, shelf disputes, and pursue joint development. Establish a crisis management mechanism with Vietnam, the Philippines, Malaysia, Indonesia, and Brunei. Both China and the US urgently need a peaceful, stable, and cooperative environment to rejuvenate their economic and social development; their leaders are trying to create political and institutional space for maritime and naval professionals to structure maritime cooperation; each year’s Strategic and Economic Dialogue gives great impetus to maritime cooperation and there is reason to be optimistic about China-US maritime cooperation</w:t>
      </w:r>
      <w:r>
        <w:rPr>
          <w:sz w:val="16"/>
        </w:rPr>
        <w:t xml:space="preserve">. </w:t>
      </w:r>
    </w:p>
    <w:p w14:paraId="606C226B" w14:textId="77777777" w:rsidR="009B27A3" w:rsidRPr="00EE19B8" w:rsidRDefault="009B27A3" w:rsidP="009B27A3"/>
    <w:p w14:paraId="2F714B8C" w14:textId="77777777" w:rsidR="009B27A3" w:rsidRPr="00B55AD5" w:rsidRDefault="009B27A3" w:rsidP="009B27A3"/>
    <w:p w14:paraId="286C0A2F" w14:textId="77777777" w:rsidR="009B27A3" w:rsidRDefault="009B27A3" w:rsidP="009B27A3">
      <w:pPr>
        <w:pStyle w:val="Heading4"/>
      </w:pPr>
      <w:r>
        <w:t>GMPs important to maritime security- improves efficiency, regional stability, increases cooperation</w:t>
      </w:r>
    </w:p>
    <w:p w14:paraId="53CF7C1F" w14:textId="77777777" w:rsidR="009B27A3" w:rsidRDefault="009B27A3" w:rsidP="009B27A3">
      <w:r w:rsidRPr="00C26C40">
        <w:rPr>
          <w:rStyle w:val="Style13ptBold"/>
        </w:rPr>
        <w:t>Henry et al 12</w:t>
      </w:r>
      <w:r>
        <w:t xml:space="preserve"> (Ryan Henry, Adjunct Senior Fellow at RAND, Christine </w:t>
      </w:r>
      <w:proofErr w:type="spellStart"/>
      <w:r>
        <w:t>Osowski</w:t>
      </w:r>
      <w:proofErr w:type="spellEnd"/>
      <w:r>
        <w:t xml:space="preserve">, Strategic Partnerships Team Lead at the Office of the Chief of Naval Operations, Peter Chalk, Adjunct Political Scientist, James </w:t>
      </w:r>
      <w:proofErr w:type="spellStart"/>
      <w:r>
        <w:t>Bartis</w:t>
      </w:r>
      <w:proofErr w:type="spellEnd"/>
      <w:r>
        <w:t xml:space="preserve">, Adjunct Physical Scientist, Promoting International Energy Security: Volume 3, Sea-Lanes to Asia, “Conclusions,” </w:t>
      </w:r>
      <w:hyperlink r:id="rId29" w:history="1">
        <w:r w:rsidRPr="008A4EA4">
          <w:rPr>
            <w:rStyle w:val="Hyperlink"/>
          </w:rPr>
          <w:t>http://www.jstor.org/stable/10.7249/j.ctt3fh0k9.1</w:t>
        </w:r>
        <w:r>
          <w:rPr>
            <w:rStyle w:val="Hyperlink"/>
          </w:rPr>
          <w:t xml:space="preserve">6, </w:t>
        </w:r>
      </w:hyperlink>
      <w:r>
        <w:t>accessed 07/01/16, MM)</w:t>
      </w:r>
    </w:p>
    <w:p w14:paraId="59D9A34D" w14:textId="77777777" w:rsidR="009B27A3" w:rsidRPr="004E20E5" w:rsidRDefault="009B27A3" w:rsidP="009B27A3">
      <w:pPr>
        <w:rPr>
          <w:u w:val="single"/>
        </w:rPr>
      </w:pPr>
      <w:r w:rsidRPr="00944B32">
        <w:rPr>
          <w:sz w:val="16"/>
        </w:rPr>
        <w:t xml:space="preserve">First, </w:t>
      </w:r>
      <w:r w:rsidRPr="00944B32">
        <w:rPr>
          <w:rStyle w:val="StyleUnderline"/>
        </w:rPr>
        <w:t xml:space="preserve">a multinational approach would allow the United States to share the burden of maintaining access to the maritime commons with the other states that also benefit from its use, while at the same time enhancing the capacity of partner states. </w:t>
      </w:r>
      <w:r w:rsidRPr="00EE10E0">
        <w:rPr>
          <w:rStyle w:val="StyleUnderline"/>
          <w:highlight w:val="cyan"/>
        </w:rPr>
        <w:t>The necessity of working with</w:t>
      </w:r>
      <w:r w:rsidRPr="00944B32">
        <w:rPr>
          <w:rStyle w:val="StyleUnderline"/>
        </w:rPr>
        <w:t xml:space="preserve">, and through, </w:t>
      </w:r>
      <w:r w:rsidRPr="00EE10E0">
        <w:rPr>
          <w:rStyle w:val="StyleUnderline"/>
          <w:highlight w:val="cyan"/>
        </w:rPr>
        <w:t>partners has already been recognized by the naval services in their 2007 maritime strategy</w:t>
      </w:r>
      <w:r w:rsidRPr="00944B32">
        <w:rPr>
          <w:sz w:val="16"/>
        </w:rPr>
        <w:t xml:space="preserve"> (U.S. Department of the Navy, 2007) and introduced through such concepts as the Global Maritime Partnership (also referred to as the “Thousand Ship Navy”). </w:t>
      </w:r>
      <w:proofErr w:type="spellStart"/>
      <w:r w:rsidRPr="00944B32">
        <w:rPr>
          <w:sz w:val="16"/>
        </w:rPr>
        <w:t>DoD</w:t>
      </w:r>
      <w:proofErr w:type="spellEnd"/>
      <w:r w:rsidRPr="00944B32">
        <w:rPr>
          <w:sz w:val="16"/>
        </w:rPr>
        <w:t>, 2010, p. xiv, calls for “strengthening key relationships abroad” through “tailored approaches that build on shared interests and common approaches” and specifically for improving the capacity of other states to solve such security problems as “maintaining access to the global commons</w:t>
      </w:r>
      <w:r w:rsidRPr="00944B32">
        <w:rPr>
          <w:rStyle w:val="StyleUnderline"/>
        </w:rPr>
        <w:t xml:space="preserve">.” </w:t>
      </w:r>
      <w:r w:rsidRPr="00EE10E0">
        <w:rPr>
          <w:rStyle w:val="StyleUnderline"/>
          <w:highlight w:val="cyan"/>
        </w:rPr>
        <w:t>Protecting the energy sea-lanes, an interest common to nearly all nations in the region, offers an opportunity to jointly operationalize these concepts.</w:t>
      </w:r>
      <w:r w:rsidRPr="00944B32">
        <w:rPr>
          <w:rStyle w:val="StyleUnderline"/>
        </w:rPr>
        <w:t xml:space="preserve"> Another advantage is that, </w:t>
      </w:r>
      <w:r w:rsidRPr="00EE10E0">
        <w:rPr>
          <w:rStyle w:val="StyleUnderline"/>
          <w:highlight w:val="cyan"/>
        </w:rPr>
        <w:t>through coordination, this approach can improve the efficiency and effectiveness of individual national efforts</w:t>
      </w:r>
      <w:r w:rsidRPr="00944B32">
        <w:rPr>
          <w:sz w:val="16"/>
        </w:rPr>
        <w:t>. For example, efficiencies can result from harmonizing the security training and equipment contributions made to littoral states, thereby “avoiding redundancy and deterring the recipient states from playing one donor against another and steering the aid away from the common good of strait security toward the recipients own priorities” (Sato, 2007). Another example is the MSP network’s initial success in improving utilization of the limited resources of the littoral states by coordinating patrols. After the introduction of the first component of the MSP network, incidents of piracy and armed robbery fell from 187 in 2003 to just 15 in 2009 (</w:t>
      </w:r>
      <w:proofErr w:type="spellStart"/>
      <w:r w:rsidRPr="00944B32">
        <w:rPr>
          <w:sz w:val="16"/>
        </w:rPr>
        <w:t>Storey</w:t>
      </w:r>
      <w:proofErr w:type="spellEnd"/>
      <w:r w:rsidRPr="00944B32">
        <w:rPr>
          <w:sz w:val="16"/>
        </w:rPr>
        <w:t xml:space="preserve">, 2009b, p. 41; </w:t>
      </w:r>
      <w:proofErr w:type="spellStart"/>
      <w:r w:rsidRPr="00944B32">
        <w:rPr>
          <w:sz w:val="16"/>
        </w:rPr>
        <w:t>Nincic</w:t>
      </w:r>
      <w:proofErr w:type="spellEnd"/>
      <w:r w:rsidRPr="00944B32">
        <w:rPr>
          <w:sz w:val="16"/>
        </w:rPr>
        <w:t xml:space="preserve">, 2002). This content downloaded from 141.161.133.173 on Fri, 01 Jul 2016 18:22:23 UTC All use subject to http://about.jstor.org/terms 40 Promoting International Energy Security: Volume 3, Sea-Lanes to Asia </w:t>
      </w:r>
      <w:r w:rsidRPr="00944B32">
        <w:rPr>
          <w:rStyle w:val="StyleUnderline"/>
        </w:rPr>
        <w:t xml:space="preserve">An especially important aspect of the multinational approach, going well beyond </w:t>
      </w:r>
      <w:proofErr w:type="spellStart"/>
      <w:r w:rsidRPr="00944B32">
        <w:rPr>
          <w:rStyle w:val="StyleUnderline"/>
        </w:rPr>
        <w:t>sealane</w:t>
      </w:r>
      <w:proofErr w:type="spellEnd"/>
      <w:r w:rsidRPr="00944B32">
        <w:rPr>
          <w:rStyle w:val="StyleUnderline"/>
        </w:rPr>
        <w:t xml:space="preserve"> security, is that it is better able to accommodate new regional powers in the region and to improve regional stability through confidence building. </w:t>
      </w:r>
      <w:r w:rsidRPr="00EE10E0">
        <w:rPr>
          <w:rStyle w:val="StyleUnderline"/>
          <w:highlight w:val="cyan"/>
        </w:rPr>
        <w:t>Joint security operations build trust among the parties involved, and creating these regular interactions is a crucial part of avoiding miscalculation.</w:t>
      </w:r>
      <w:r w:rsidRPr="00944B32">
        <w:rPr>
          <w:sz w:val="16"/>
        </w:rPr>
        <w:t xml:space="preserve"> The national security advisor of India, Shiv Shankar </w:t>
      </w:r>
      <w:proofErr w:type="spellStart"/>
      <w:r w:rsidRPr="00944B32">
        <w:rPr>
          <w:sz w:val="16"/>
        </w:rPr>
        <w:t>Menon</w:t>
      </w:r>
      <w:proofErr w:type="spellEnd"/>
      <w:r w:rsidRPr="00944B32">
        <w:rPr>
          <w:sz w:val="16"/>
        </w:rPr>
        <w:t xml:space="preserve">, identified </w:t>
      </w:r>
      <w:proofErr w:type="spellStart"/>
      <w:r w:rsidRPr="00944B32">
        <w:rPr>
          <w:sz w:val="16"/>
        </w:rPr>
        <w:t>sealane</w:t>
      </w:r>
      <w:proofErr w:type="spellEnd"/>
      <w:r w:rsidRPr="00944B32">
        <w:rPr>
          <w:sz w:val="16"/>
        </w:rPr>
        <w:t xml:space="preserve"> security as a possible starting point for collective security efforts in the region, noting that the </w:t>
      </w:r>
      <w:r w:rsidRPr="00EE10E0">
        <w:rPr>
          <w:rStyle w:val="StyleUnderline"/>
          <w:highlight w:val="cyan"/>
        </w:rPr>
        <w:t>convergence of interests on the issue lends itself to a collaborative approach</w:t>
      </w:r>
      <w:r w:rsidRPr="00944B32">
        <w:rPr>
          <w:sz w:val="16"/>
        </w:rPr>
        <w:t xml:space="preserve"> (</w:t>
      </w:r>
      <w:proofErr w:type="spellStart"/>
      <w:r w:rsidRPr="00944B32">
        <w:rPr>
          <w:sz w:val="16"/>
        </w:rPr>
        <w:t>Menon</w:t>
      </w:r>
      <w:proofErr w:type="spellEnd"/>
      <w:r w:rsidRPr="00944B32">
        <w:rPr>
          <w:sz w:val="16"/>
        </w:rPr>
        <w:t xml:space="preserve">, 2009, p. 6). The “maritime concert” </w:t>
      </w:r>
      <w:proofErr w:type="spellStart"/>
      <w:r w:rsidRPr="00944B32">
        <w:rPr>
          <w:sz w:val="16"/>
        </w:rPr>
        <w:t>Menon</w:t>
      </w:r>
      <w:proofErr w:type="spellEnd"/>
      <w:r w:rsidRPr="00944B32">
        <w:rPr>
          <w:sz w:val="16"/>
        </w:rPr>
        <w:t xml:space="preserve"> proposed would “provide a way to manage the maritime friction points where the major powers’ interest increasingly overlap, such as the Indian Ocean trade routes” (</w:t>
      </w:r>
      <w:proofErr w:type="spellStart"/>
      <w:r w:rsidRPr="00944B32">
        <w:rPr>
          <w:sz w:val="16"/>
        </w:rPr>
        <w:t>Bisley</w:t>
      </w:r>
      <w:proofErr w:type="spellEnd"/>
      <w:r w:rsidRPr="00944B32">
        <w:rPr>
          <w:sz w:val="16"/>
        </w:rPr>
        <w:t>, 2009, p. 111).</w:t>
      </w:r>
      <w:r w:rsidRPr="00944B32">
        <w:rPr>
          <w:rStyle w:val="StyleUnderline"/>
        </w:rPr>
        <w:t xml:space="preserve"> </w:t>
      </w:r>
      <w:r w:rsidRPr="00EE10E0">
        <w:rPr>
          <w:rStyle w:val="StyleUnderline"/>
          <w:highlight w:val="cyan"/>
        </w:rPr>
        <w:t>Cooperation on smaller issues can lower the threshold for cooperation on larger, more contentious ones</w:t>
      </w:r>
      <w:r w:rsidRPr="00944B32">
        <w:rPr>
          <w:rStyle w:val="StyleUnderline"/>
        </w:rPr>
        <w:t xml:space="preserve">. Finally, and perhaps most significantly, </w:t>
      </w:r>
      <w:r w:rsidRPr="00EE10E0">
        <w:rPr>
          <w:rStyle w:val="StyleUnderline"/>
          <w:highlight w:val="cyan"/>
        </w:rPr>
        <w:t>militaries with a history of operating side by side in common cause are less likely to miscalculate when confronting one another.</w:t>
      </w:r>
    </w:p>
    <w:p w14:paraId="3BAE7521" w14:textId="06E9C0A9" w:rsidR="00611879" w:rsidRDefault="00611879" w:rsidP="009B27A3">
      <w:pPr>
        <w:pStyle w:val="Heading2"/>
      </w:pPr>
      <w:r>
        <w:t>Cyber</w:t>
      </w:r>
    </w:p>
    <w:p w14:paraId="5569EFD0" w14:textId="1E4481F8" w:rsidR="00F02D92" w:rsidRPr="00F02D92" w:rsidRDefault="00F02D92" w:rsidP="00F02D92">
      <w:pPr>
        <w:pStyle w:val="Heading3"/>
      </w:pPr>
      <w:r>
        <w:t xml:space="preserve">A2: </w:t>
      </w:r>
      <w:r w:rsidR="002C7752">
        <w:t xml:space="preserve">No </w:t>
      </w:r>
      <w:r w:rsidR="00FB7FB6">
        <w:t>Impact</w:t>
      </w:r>
      <w:r>
        <w:t xml:space="preserve"> </w:t>
      </w:r>
    </w:p>
    <w:p w14:paraId="69F9B844" w14:textId="65D1CD49" w:rsidR="00F02D92" w:rsidRDefault="00A43415" w:rsidP="00474ABF">
      <w:pPr>
        <w:pStyle w:val="Heading4"/>
        <w:numPr>
          <w:ilvl w:val="0"/>
          <w:numId w:val="13"/>
        </w:numPr>
      </w:pPr>
      <w:r>
        <w:t xml:space="preserve">Cyber attacks go kinetic because hackers can affect maritime strategy and cause miscalculation. That’s the Segal and </w:t>
      </w:r>
      <w:proofErr w:type="spellStart"/>
      <w:r>
        <w:t>Lan</w:t>
      </w:r>
      <w:proofErr w:type="spellEnd"/>
      <w:r>
        <w:t xml:space="preserve"> evidence from the 1AC. </w:t>
      </w:r>
      <w:r w:rsidR="00474ABF">
        <w:t xml:space="preserve">None of their evidence assumes maritime hacking specifically. </w:t>
      </w:r>
      <w:r w:rsidR="00EF16B1">
        <w:t xml:space="preserve">Ships in close contact mean that there is a higher risk of miscalculation on a maritime cyber attack: that causes retaliation. </w:t>
      </w:r>
    </w:p>
    <w:p w14:paraId="79C6AA7D" w14:textId="77777777" w:rsidR="00474ABF" w:rsidRPr="003447DD" w:rsidRDefault="00474ABF" w:rsidP="00474ABF">
      <w:pPr>
        <w:pStyle w:val="Heading4"/>
      </w:pPr>
      <w:r w:rsidRPr="003447DD">
        <w:t>Cyber Attacks result in nuclear war- nuclear facilities prone to attacks</w:t>
      </w:r>
    </w:p>
    <w:p w14:paraId="55877F7C" w14:textId="77777777" w:rsidR="00474ABF" w:rsidRPr="00EE6BA0" w:rsidRDefault="00474ABF" w:rsidP="00474ABF">
      <w:proofErr w:type="spellStart"/>
      <w:r w:rsidRPr="005B57C8">
        <w:rPr>
          <w:rStyle w:val="Style13ptBold"/>
        </w:rPr>
        <w:t>Cimbala</w:t>
      </w:r>
      <w:proofErr w:type="spellEnd"/>
      <w:r w:rsidRPr="005B57C8">
        <w:rPr>
          <w:rStyle w:val="Style13ptBold"/>
        </w:rPr>
        <w:t xml:space="preserve"> 11</w:t>
      </w:r>
      <w:r>
        <w:rPr>
          <w:rStyle w:val="Style13ptBold"/>
          <w:b w:val="0"/>
        </w:rPr>
        <w:t xml:space="preserve"> </w:t>
      </w:r>
      <w:r w:rsidRPr="00EE6BA0">
        <w:t xml:space="preserve">(Stephen, </w:t>
      </w:r>
      <w:r w:rsidRPr="003447DD">
        <w:t>Distinguished Professor of Political Science at Penn State University–Brandywine</w:t>
      </w:r>
      <w:r>
        <w:t xml:space="preserve">, </w:t>
      </w:r>
      <w:r w:rsidRPr="00EE6BA0">
        <w:t>Spring, Strategic Studies Quarterly, “Nuclear Crisis Management and “</w:t>
      </w:r>
      <w:proofErr w:type="spellStart"/>
      <w:r w:rsidRPr="00EE6BA0">
        <w:t>Cyberwar</w:t>
      </w:r>
      <w:proofErr w:type="spellEnd"/>
      <w:r w:rsidRPr="00EE6BA0">
        <w:t>” Phishing for Trouble</w:t>
      </w:r>
      <w:proofErr w:type="gramStart"/>
      <w:r w:rsidRPr="00EE6BA0">
        <w:t>?,</w:t>
      </w:r>
      <w:proofErr w:type="gramEnd"/>
      <w:r w:rsidRPr="00EE6BA0">
        <w:t xml:space="preserve">” </w:t>
      </w:r>
      <w:hyperlink r:id="rId30" w:history="1">
        <w:r w:rsidRPr="00EE6BA0">
          <w:rPr>
            <w:rStyle w:val="Hyperlink"/>
          </w:rPr>
          <w:t>http://www.au.af.mil/au/ssq/2011/spring/cimbala.pdf</w:t>
        </w:r>
      </w:hyperlink>
      <w:r>
        <w:t>, page 119-120, accessed 07/07/16</w:t>
      </w:r>
      <w:r w:rsidRPr="00EE6BA0">
        <w:t>, MM)</w:t>
      </w:r>
    </w:p>
    <w:p w14:paraId="07F21954" w14:textId="7D96F0F0" w:rsidR="0086335F" w:rsidRPr="003C20C2" w:rsidRDefault="00474ABF" w:rsidP="0086335F">
      <w:pPr>
        <w:rPr>
          <w:sz w:val="16"/>
        </w:rPr>
      </w:pPr>
      <w:r w:rsidRPr="00EE6BA0">
        <w:rPr>
          <w:sz w:val="16"/>
        </w:rPr>
        <w:t xml:space="preserve">Another question involves the “level of analysis” problem for explanations of, and predictions about, crisis management. Who, for example, is likely to be affected by cyber attacks during a nuclear crisis? </w:t>
      </w:r>
      <w:r w:rsidRPr="00EE6BA0">
        <w:rPr>
          <w:rStyle w:val="StyleUnderline"/>
        </w:rPr>
        <w:t xml:space="preserve">Disruption of communications or data flows to enemy senior policymakers and force commanders is a candidate stratagem for an attacker. </w:t>
      </w:r>
      <w:r w:rsidRPr="00EE6BA0">
        <w:rPr>
          <w:sz w:val="16"/>
        </w:rPr>
        <w:t xml:space="preserve">But the head of the snake is not necessarily the most vulnerable part of a bureaucracy or political system. Advanced nuclear powers will have both political orders of succession and delegations of military command authority in place against decapitation attacks. </w:t>
      </w:r>
      <w:r w:rsidRPr="00EE10E0">
        <w:rPr>
          <w:rStyle w:val="StyleUnderline"/>
          <w:highlight w:val="cyan"/>
        </w:rPr>
        <w:t>Cyber mischief might be more efficiently targeted on the opponent’s civilian infrastructure,</w:t>
      </w:r>
      <w:r w:rsidRPr="00EE6BA0">
        <w:rPr>
          <w:rStyle w:val="StyleUnderline"/>
        </w:rPr>
        <w:t xml:space="preserve"> including that part of the civilian infrastructure that overlaps with military use. An example of this kind of attack would be efforts to disrupt information or communication flows in the electrical power grids </w:t>
      </w:r>
      <w:r w:rsidRPr="00EE6BA0">
        <w:rPr>
          <w:sz w:val="16"/>
        </w:rPr>
        <w:t xml:space="preserve">or financial systems of another state by means of viruses, Trojan horses, botnets, distributed denial-of-service (DDOS) attacks, or other deceptive or destructive measures. </w:t>
      </w:r>
      <w:r w:rsidRPr="00EE10E0">
        <w:rPr>
          <w:rStyle w:val="StyleUnderline"/>
          <w:highlight w:val="cyan"/>
        </w:rPr>
        <w:t>Cyber strikes could also be aimed directly at the opponent’s nuclear infrastructure in time of peace or war.</w:t>
      </w:r>
      <w:r w:rsidRPr="00EE6BA0">
        <w:rPr>
          <w:sz w:val="16"/>
        </w:rPr>
        <w:t xml:space="preserve"> For example, the </w:t>
      </w:r>
      <w:r w:rsidRPr="00EE6BA0">
        <w:rPr>
          <w:rStyle w:val="StyleUnderline"/>
        </w:rPr>
        <w:t>“</w:t>
      </w:r>
      <w:proofErr w:type="spellStart"/>
      <w:r w:rsidRPr="00EE6BA0">
        <w:rPr>
          <w:rStyle w:val="StyleUnderline"/>
        </w:rPr>
        <w:t>Stuxnet</w:t>
      </w:r>
      <w:proofErr w:type="spellEnd"/>
      <w:r w:rsidRPr="00EE6BA0">
        <w:rPr>
          <w:rStyle w:val="StyleUnderline"/>
        </w:rPr>
        <w:t>” virus</w:t>
      </w:r>
      <w:r w:rsidRPr="00EE6BA0">
        <w:rPr>
          <w:sz w:val="16"/>
        </w:rPr>
        <w:t xml:space="preserve"> that attacked Iran’s nuclear facilities in 2010 was assumed by some to have been created by Israel and/or the United States. According to a German computer expert who was among the first to analyze the </w:t>
      </w:r>
      <w:proofErr w:type="spellStart"/>
      <w:r w:rsidRPr="00EE6BA0">
        <w:rPr>
          <w:sz w:val="16"/>
        </w:rPr>
        <w:t>Stuxnet</w:t>
      </w:r>
      <w:proofErr w:type="spellEnd"/>
      <w:r w:rsidRPr="00EE6BA0">
        <w:rPr>
          <w:sz w:val="16"/>
        </w:rPr>
        <w:t xml:space="preserve"> code, the virus (or worm) may have set back Iran’s nuclear program by two years. Describing the </w:t>
      </w:r>
      <w:proofErr w:type="spellStart"/>
      <w:r w:rsidRPr="00EE6BA0">
        <w:rPr>
          <w:sz w:val="16"/>
        </w:rPr>
        <w:t>Stuxnet</w:t>
      </w:r>
      <w:proofErr w:type="spellEnd"/>
      <w:r w:rsidRPr="00EE6BA0">
        <w:rPr>
          <w:sz w:val="16"/>
        </w:rPr>
        <w:t xml:space="preserve"> worm as the most “advanced and aggressive malware in history,” the German expert added, “</w:t>
      </w:r>
      <w:r w:rsidRPr="00EE10E0">
        <w:rPr>
          <w:rStyle w:val="StyleUnderline"/>
          <w:highlight w:val="cyan"/>
        </w:rPr>
        <w:t xml:space="preserve">This was nearly as effective as a military strike, but even better since there are no fatalities and no </w:t>
      </w:r>
      <w:proofErr w:type="spellStart"/>
      <w:r w:rsidRPr="00EE10E0">
        <w:rPr>
          <w:rStyle w:val="StyleUnderline"/>
          <w:highlight w:val="cyan"/>
        </w:rPr>
        <w:t>fullblown</w:t>
      </w:r>
      <w:proofErr w:type="spellEnd"/>
      <w:r w:rsidRPr="00EE10E0">
        <w:rPr>
          <w:rStyle w:val="StyleUnderline"/>
          <w:highlight w:val="cyan"/>
        </w:rPr>
        <w:t xml:space="preserve"> war.</w:t>
      </w:r>
      <w:r w:rsidRPr="00EE6BA0">
        <w:rPr>
          <w:rStyle w:val="StyleUnderline"/>
        </w:rPr>
        <w:t>”10 This cyber attack took place in “peacetime” and reportedly will require considerable time and effort for Iran to remove the virus</w:t>
      </w:r>
      <w:r w:rsidRPr="00EE6BA0">
        <w:rPr>
          <w:sz w:val="16"/>
        </w:rPr>
        <w:t>, replace affected computer equipment, and rebuild centrifuges at its uranium enrichment facility at Natanz.</w:t>
      </w:r>
      <w:r w:rsidRPr="00EE6BA0">
        <w:rPr>
          <w:rStyle w:val="StyleUnderline"/>
        </w:rPr>
        <w:t xml:space="preserve">11 </w:t>
      </w:r>
      <w:r w:rsidRPr="00EE10E0">
        <w:rPr>
          <w:rStyle w:val="StyleUnderline"/>
          <w:highlight w:val="cyan"/>
        </w:rPr>
        <w:t>Suppose an attack of this nature had been attempted by unknown parties</w:t>
      </w:r>
      <w:r w:rsidRPr="00EE6BA0">
        <w:rPr>
          <w:rStyle w:val="StyleUnderline"/>
        </w:rPr>
        <w:t xml:space="preserve"> after Iran had already become a nuclear weapons state and entered into a crisis with Israel</w:t>
      </w:r>
      <w:r w:rsidRPr="00EE6BA0">
        <w:rPr>
          <w:sz w:val="16"/>
        </w:rPr>
        <w:t xml:space="preserve">. And the phrase “unknown parties” is not an idle one. </w:t>
      </w:r>
      <w:r w:rsidRPr="00EE6BA0">
        <w:rPr>
          <w:rStyle w:val="StyleUnderline"/>
        </w:rPr>
        <w:t xml:space="preserve">Third </w:t>
      </w:r>
      <w:r w:rsidRPr="00EE10E0">
        <w:rPr>
          <w:rStyle w:val="StyleUnderline"/>
          <w:highlight w:val="cyan"/>
        </w:rPr>
        <w:t>parties could conceivably use cyber strikes to provoke catalytic wars between two rivals</w:t>
      </w:r>
      <w:r w:rsidRPr="00EE6BA0">
        <w:rPr>
          <w:sz w:val="16"/>
        </w:rPr>
        <w:t xml:space="preserve">—say, for example, Serbians or </w:t>
      </w:r>
      <w:proofErr w:type="spellStart"/>
      <w:r w:rsidRPr="00EE6BA0">
        <w:rPr>
          <w:sz w:val="16"/>
        </w:rPr>
        <w:t>Balts</w:t>
      </w:r>
      <w:proofErr w:type="spellEnd"/>
      <w:r w:rsidRPr="00EE6BA0">
        <w:rPr>
          <w:sz w:val="16"/>
        </w:rPr>
        <w:t xml:space="preserve"> firing cyber bullets into a Russo-Georgian clash or Japanese or Chinese hackers cyber surfing during a war between North and South Korea. The sources of third-party disruption (either condoned by governments or based on freelancers with their own political agendas) against a colliding dyad of state actors could also be </w:t>
      </w:r>
      <w:proofErr w:type="spellStart"/>
      <w:r w:rsidRPr="00EE6BA0">
        <w:rPr>
          <w:sz w:val="16"/>
        </w:rPr>
        <w:t>nonstate</w:t>
      </w:r>
      <w:proofErr w:type="spellEnd"/>
      <w:r w:rsidRPr="00EE6BA0">
        <w:rPr>
          <w:sz w:val="16"/>
        </w:rPr>
        <w:t xml:space="preserve"> actors—including terrorists, criminals, or “super-empowered individuals”—piggybacking on crises for their own reasons.12 Nor is it inconceivable that during a crisis two disputants or third parties might fire up their own equivalents of </w:t>
      </w:r>
      <w:proofErr w:type="spellStart"/>
      <w:r w:rsidRPr="00EE6BA0">
        <w:rPr>
          <w:sz w:val="16"/>
        </w:rPr>
        <w:t>WikiLeaks</w:t>
      </w:r>
      <w:proofErr w:type="spellEnd"/>
      <w:r w:rsidRPr="00EE6BA0">
        <w:rPr>
          <w:sz w:val="16"/>
        </w:rPr>
        <w:t xml:space="preserve"> and disclose potentially incriminating details about other states’ policymaking or force planning, or about their leaders’ personality flaws. Throw “</w:t>
      </w:r>
      <w:proofErr w:type="spellStart"/>
      <w:r w:rsidRPr="00EE6BA0">
        <w:rPr>
          <w:sz w:val="16"/>
        </w:rPr>
        <w:t>NikiLeaks</w:t>
      </w:r>
      <w:proofErr w:type="spellEnd"/>
      <w:r w:rsidRPr="00EE6BA0">
        <w:rPr>
          <w:sz w:val="16"/>
        </w:rPr>
        <w:t>” into the Cuban missile crisis or “</w:t>
      </w:r>
      <w:proofErr w:type="spellStart"/>
      <w:r w:rsidRPr="00EE6BA0">
        <w:rPr>
          <w:sz w:val="16"/>
        </w:rPr>
        <w:t>GorbyLeaks</w:t>
      </w:r>
      <w:proofErr w:type="spellEnd"/>
      <w:r w:rsidRPr="00EE6BA0">
        <w:rPr>
          <w:sz w:val="16"/>
        </w:rPr>
        <w:t>” into the August 1991 failed putsch in Moscow, and stir the historically counterfactual mix.</w:t>
      </w:r>
    </w:p>
    <w:p w14:paraId="6DC27312" w14:textId="77777777" w:rsidR="0086335F" w:rsidRPr="00EE6BA0" w:rsidRDefault="0086335F" w:rsidP="0086335F">
      <w:pPr>
        <w:pStyle w:val="Heading4"/>
      </w:pPr>
      <w:r w:rsidRPr="00EE6BA0">
        <w:t>Terrorists pose a significant threat to US electrical grid- would collapse food sources and agriculture</w:t>
      </w:r>
    </w:p>
    <w:p w14:paraId="57C56549" w14:textId="110A01C2" w:rsidR="0086335F" w:rsidRPr="00EE6BA0" w:rsidRDefault="0086335F" w:rsidP="0086335F">
      <w:proofErr w:type="spellStart"/>
      <w:r w:rsidRPr="00EE6BA0">
        <w:rPr>
          <w:rStyle w:val="Style13ptBold"/>
        </w:rPr>
        <w:t>Landsbaum</w:t>
      </w:r>
      <w:proofErr w:type="spellEnd"/>
      <w:r w:rsidRPr="00EE6BA0">
        <w:rPr>
          <w:rStyle w:val="Style13ptBold"/>
        </w:rPr>
        <w:t xml:space="preserve"> 14</w:t>
      </w:r>
      <w:r w:rsidRPr="00EE6BA0">
        <w:t xml:space="preserve"> (Mark, Editorial Writer, </w:t>
      </w:r>
      <w:r>
        <w:t xml:space="preserve">Citing Peter Pry, a former CIA Officer and House Armed Services Committee Staffer, Citing Michael </w:t>
      </w:r>
      <w:proofErr w:type="spellStart"/>
      <w:r>
        <w:t>Maloof</w:t>
      </w:r>
      <w:proofErr w:type="spellEnd"/>
      <w:r>
        <w:t xml:space="preserve">, </w:t>
      </w:r>
      <w:r w:rsidRPr="00EE6BA0">
        <w:t>former senior security policy analyst in the Office of the Secretary of Defense</w:t>
      </w:r>
      <w:r>
        <w:t xml:space="preserve">, </w:t>
      </w:r>
      <w:r w:rsidRPr="00EE6BA0">
        <w:t>September 6</w:t>
      </w:r>
      <w:r w:rsidRPr="00EE6BA0">
        <w:rPr>
          <w:vertAlign w:val="superscript"/>
        </w:rPr>
        <w:t>th</w:t>
      </w:r>
      <w:r w:rsidRPr="00EE6BA0">
        <w:t xml:space="preserve">, OC Register, “Mark </w:t>
      </w:r>
      <w:proofErr w:type="spellStart"/>
      <w:r w:rsidRPr="00EE6BA0">
        <w:t>Landsbaum</w:t>
      </w:r>
      <w:proofErr w:type="spellEnd"/>
      <w:r w:rsidRPr="00EE6BA0">
        <w:t xml:space="preserve">: Attack on power grid could bring dark days,” </w:t>
      </w:r>
      <w:hyperlink r:id="rId31" w:history="1">
        <w:r w:rsidRPr="00EE6BA0">
          <w:rPr>
            <w:rStyle w:val="Hyperlink"/>
          </w:rPr>
          <w:t>http://www.ocregister.com/articles/emp-633883-power-attack.html</w:t>
        </w:r>
      </w:hyperlink>
      <w:r w:rsidR="006936FC">
        <w:t>)</w:t>
      </w:r>
    </w:p>
    <w:p w14:paraId="67F39D9A" w14:textId="7C733CA4" w:rsidR="0086335F" w:rsidRDefault="0086335F" w:rsidP="00474ABF">
      <w:pPr>
        <w:rPr>
          <w:sz w:val="16"/>
        </w:rPr>
      </w:pPr>
      <w:r w:rsidRPr="00EE6BA0">
        <w:rPr>
          <w:sz w:val="16"/>
        </w:rPr>
        <w:t xml:space="preserve">It could be worse. </w:t>
      </w:r>
      <w:r w:rsidRPr="00EE10E0">
        <w:rPr>
          <w:rStyle w:val="StyleUnderline"/>
          <w:highlight w:val="cyan"/>
        </w:rPr>
        <w:t>Terrorists pose an “imminent” threat to the U.S. electrical grid</w:t>
      </w:r>
      <w:r w:rsidRPr="00EE6BA0">
        <w:rPr>
          <w:sz w:val="16"/>
        </w:rPr>
        <w:t xml:space="preserve">, which could leave the good </w:t>
      </w:r>
      <w:proofErr w:type="spellStart"/>
      <w:r w:rsidRPr="00EE6BA0">
        <w:rPr>
          <w:sz w:val="16"/>
        </w:rPr>
        <w:t>ol</w:t>
      </w:r>
      <w:proofErr w:type="spellEnd"/>
      <w:r w:rsidRPr="00EE6BA0">
        <w:rPr>
          <w:sz w:val="16"/>
        </w:rPr>
        <w:t>’ USA looking like 19th century USA for a lot longer than three days. Don’t take my word for it. Ask Peter Pry, former CIA officer and one-time House Armed Services Committee staffer, who served on a congressional commission investigating such eventualities. “</w:t>
      </w:r>
      <w:r w:rsidRPr="00EE10E0">
        <w:rPr>
          <w:rStyle w:val="StyleUnderline"/>
          <w:highlight w:val="cyan"/>
        </w:rPr>
        <w:t>There is an imminent threat from ISIS to the national electric grid and not just to a single U.S. cit</w:t>
      </w:r>
      <w:r w:rsidRPr="00EE6BA0">
        <w:rPr>
          <w:rStyle w:val="StyleUnderline"/>
        </w:rPr>
        <w:t>y</w:t>
      </w:r>
      <w:r w:rsidRPr="00EE6BA0">
        <w:rPr>
          <w:sz w:val="16"/>
        </w:rPr>
        <w:t xml:space="preserve">,” Pry warns. </w:t>
      </w:r>
      <w:r w:rsidRPr="00EE6BA0">
        <w:rPr>
          <w:rStyle w:val="StyleUnderline"/>
        </w:rPr>
        <w:t xml:space="preserve">He points to a leaked U.S. Federal Energy Regulatory Commission report in March that said a coordinated terrorist attack on just nine of the nation’s 55,000 electrical power substations could cause coast-to-coast blackouts for up to 18 months. </w:t>
      </w:r>
      <w:r w:rsidRPr="00EE6BA0">
        <w:rPr>
          <w:sz w:val="16"/>
        </w:rPr>
        <w:t xml:space="preserve">Consider what you’ll have to worry about then. If you were uncomfortable watching looting and riots on TV last month in Ferguson, Mo., as police stood by, project such unseemly behavior nationwide. For 18 months. </w:t>
      </w:r>
      <w:proofErr w:type="gramStart"/>
      <w:r w:rsidRPr="00EE6BA0">
        <w:rPr>
          <w:sz w:val="16"/>
        </w:rPr>
        <w:t>It’s</w:t>
      </w:r>
      <w:proofErr w:type="gramEnd"/>
      <w:r w:rsidRPr="00EE6BA0">
        <w:rPr>
          <w:sz w:val="16"/>
        </w:rPr>
        <w:t xml:space="preserve"> likely phones won’t be reliable, so you won’t have to watch police stand idly by. Chances are, police won’t show up. Worse, </w:t>
      </w:r>
      <w:r w:rsidRPr="00EE6BA0">
        <w:rPr>
          <w:rStyle w:val="StyleUnderline"/>
        </w:rPr>
        <w:t xml:space="preserve">your odds of needing them will be excruciatingly more likely if </w:t>
      </w:r>
      <w:r w:rsidRPr="00EE10E0">
        <w:rPr>
          <w:rStyle w:val="StyleUnderline"/>
          <w:highlight w:val="cyan"/>
        </w:rPr>
        <w:t>terrorists attack the power grid using an electromagnetic pulse (EMP) burst of energy to knock out electronic devices</w:t>
      </w:r>
      <w:r w:rsidRPr="00EE6BA0">
        <w:rPr>
          <w:rStyle w:val="StyleUnderline"/>
        </w:rPr>
        <w:t>.</w:t>
      </w:r>
      <w:r w:rsidRPr="00EE6BA0">
        <w:rPr>
          <w:sz w:val="16"/>
        </w:rPr>
        <w:t xml:space="preserve"> “The Congressional EMP Commission, on which I served, did an extensive study of this,” Pry says. “We discovered to our own revulsion that </w:t>
      </w:r>
      <w:r w:rsidRPr="00EE10E0">
        <w:rPr>
          <w:rStyle w:val="StyleUnderline"/>
          <w:highlight w:val="cyan"/>
        </w:rPr>
        <w:t>critical systems in this country are distressingly unprotected.</w:t>
      </w:r>
      <w:r w:rsidRPr="00EE6BA0">
        <w:rPr>
          <w:sz w:val="16"/>
        </w:rPr>
        <w:t xml:space="preserve"> We calculated that, based on current realities, </w:t>
      </w:r>
      <w:r w:rsidRPr="00EE6BA0">
        <w:rPr>
          <w:rStyle w:val="StyleUnderline"/>
        </w:rPr>
        <w:t>in the first year after a full-scale EMP event, we could expect about two-thirds of the national population – 200 million Americans – to perish from starvation and disease, as well as anarchy in the streets.”</w:t>
      </w:r>
      <w:r w:rsidRPr="00EE6BA0">
        <w:rPr>
          <w:sz w:val="16"/>
        </w:rPr>
        <w:t xml:space="preserve"> Skeptical? Consider who is capable of engineering such measures before dismissing the likelihood. In his 2013 book, “A Nation Forsaken,” Michael </w:t>
      </w:r>
      <w:proofErr w:type="spellStart"/>
      <w:r w:rsidRPr="00EE6BA0">
        <w:rPr>
          <w:sz w:val="16"/>
        </w:rPr>
        <w:t>Maloof</w:t>
      </w:r>
      <w:proofErr w:type="spellEnd"/>
      <w:r w:rsidRPr="00EE6BA0">
        <w:rPr>
          <w:sz w:val="16"/>
        </w:rPr>
        <w:t xml:space="preserve"> reported that </w:t>
      </w:r>
      <w:r w:rsidRPr="00EE6BA0">
        <w:rPr>
          <w:rStyle w:val="StyleUnderline"/>
        </w:rPr>
        <w:t>the 2008 EMP Commission considered whether a hostile nation or terrorist group could attack with a high-altitude EMP weapon and determined, “any number of adversaries possess both the ballistic missiles and nuclear weapons capabilities,” and could attack within 15 years. That was six years ago. “North Korea, Pakistan, India, China and Russia are all in the position to launch an EMP attack against the United States now,”</w:t>
      </w:r>
      <w:r w:rsidRPr="00EE6BA0">
        <w:rPr>
          <w:sz w:val="16"/>
        </w:rPr>
        <w:t xml:space="preserve"> </w:t>
      </w:r>
      <w:proofErr w:type="spellStart"/>
      <w:r w:rsidRPr="00EE6BA0">
        <w:rPr>
          <w:sz w:val="16"/>
        </w:rPr>
        <w:t>Maloof</w:t>
      </w:r>
      <w:proofErr w:type="spellEnd"/>
      <w:r w:rsidRPr="00EE6BA0">
        <w:rPr>
          <w:sz w:val="16"/>
        </w:rPr>
        <w:t xml:space="preserve"> wrote last year.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w:t>
      </w:r>
      <w:proofErr w:type="spellStart"/>
      <w:r w:rsidRPr="00EE6BA0">
        <w:rPr>
          <w:sz w:val="16"/>
        </w:rPr>
        <w:t>nonstate</w:t>
      </w:r>
      <w:proofErr w:type="spellEnd"/>
      <w:r w:rsidRPr="00EE6BA0">
        <w:rPr>
          <w:sz w:val="16"/>
        </w:rPr>
        <w:t xml:space="preserve"> actors.” Or, maybe that’s not so comforting. In 2004 and again in 2008, separate congressional commissions gave detailed, horrific reports on such threats. Now, Congress wants another report. In his book, </w:t>
      </w:r>
      <w:proofErr w:type="spellStart"/>
      <w:r w:rsidRPr="00EE6BA0">
        <w:rPr>
          <w:sz w:val="16"/>
        </w:rPr>
        <w:t>Maloof</w:t>
      </w:r>
      <w:proofErr w:type="spellEnd"/>
      <w:r w:rsidRPr="00EE6BA0">
        <w:rPr>
          <w:sz w:val="16"/>
        </w:rPr>
        <w:t xml:space="preserve"> quotes Clay Wilson of the Congressional Research Service, who said, “</w:t>
      </w:r>
      <w:r w:rsidRPr="00EE10E0">
        <w:rPr>
          <w:rStyle w:val="StyleUnderline"/>
          <w:highlight w:val="cyan"/>
        </w:rPr>
        <w:t xml:space="preserve">Several nations, including reported sponsors of terrorism, may currently have a capability to use EMP as a weapon for </w:t>
      </w:r>
      <w:proofErr w:type="spellStart"/>
      <w:r w:rsidRPr="00EE10E0">
        <w:rPr>
          <w:rStyle w:val="StyleUnderline"/>
          <w:highlight w:val="cyan"/>
        </w:rPr>
        <w:t>cyberwarfare</w:t>
      </w:r>
      <w:proofErr w:type="spellEnd"/>
      <w:r w:rsidRPr="00EE10E0">
        <w:rPr>
          <w:rStyle w:val="StyleUnderline"/>
          <w:highlight w:val="cyan"/>
        </w:rPr>
        <w:t xml:space="preserve"> or </w:t>
      </w:r>
      <w:proofErr w:type="spellStart"/>
      <w:r w:rsidRPr="00EE10E0">
        <w:rPr>
          <w:rStyle w:val="StyleUnderline"/>
          <w:highlight w:val="cyan"/>
        </w:rPr>
        <w:t>cyberterrorism</w:t>
      </w:r>
      <w:proofErr w:type="spellEnd"/>
      <w:r w:rsidRPr="00EE10E0">
        <w:rPr>
          <w:rStyle w:val="StyleUnderline"/>
          <w:highlight w:val="cyan"/>
        </w:rPr>
        <w:t xml:space="preserve"> to disrupt communications and other parts of the U.S. critical infrastructure</w:t>
      </w:r>
      <w:r w:rsidRPr="00EE6BA0">
        <w:rPr>
          <w:rStyle w:val="StyleUnderline"/>
        </w:rPr>
        <w:t>.”</w:t>
      </w:r>
      <w:r w:rsidRPr="00EE6BA0">
        <w:rPr>
          <w:sz w:val="16"/>
        </w:rPr>
        <w:t xml:space="preserve"> What would an EMP attack look like? “Within an instant,” </w:t>
      </w:r>
      <w:proofErr w:type="spellStart"/>
      <w:r w:rsidRPr="00EE6BA0">
        <w:rPr>
          <w:sz w:val="16"/>
        </w:rPr>
        <w:t>Maloof</w:t>
      </w:r>
      <w:proofErr w:type="spellEnd"/>
      <w:r w:rsidRPr="00EE6BA0">
        <w:rPr>
          <w:sz w:val="16"/>
        </w:rPr>
        <w:t xml:space="preserve"> writes, “we will have no idea what’s happening all around us, because we will have no news. </w:t>
      </w:r>
      <w:r w:rsidRPr="00EE6BA0">
        <w:rPr>
          <w:rStyle w:val="StyleUnderline"/>
        </w:rPr>
        <w:t>There will be no radio, no TV, no cell signal. No newspaper delivered.</w:t>
      </w:r>
      <w:r w:rsidRPr="00EE6BA0">
        <w:rPr>
          <w:sz w:val="16"/>
        </w:rPr>
        <w:t xml:space="preserve"> “Products won’t flow into the nearby Wal-Mart. The big trucks will be stuck on the interstates. </w:t>
      </w:r>
      <w:r w:rsidRPr="00EE6BA0">
        <w:rPr>
          <w:rStyle w:val="StyleUnderline"/>
        </w:rPr>
        <w:t>Gas stations won’t be able to pump the fuel they do have.</w:t>
      </w:r>
      <w:r w:rsidRPr="00EE6BA0">
        <w:rPr>
          <w:sz w:val="16"/>
        </w:rPr>
        <w:t xml:space="preserve"> Some police officers and firefighters will show up for work, but most will stay home to protect their own families. Power lines will get knocked down in windstorms, but nobody will care. They’ll all be fried anyway</w:t>
      </w:r>
      <w:r w:rsidRPr="00EE6BA0">
        <w:rPr>
          <w:rStyle w:val="StyleUnderline"/>
        </w:rPr>
        <w:t xml:space="preserve">. </w:t>
      </w:r>
      <w:r w:rsidRPr="00EE10E0">
        <w:rPr>
          <w:rStyle w:val="StyleUnderline"/>
          <w:highlight w:val="cyan"/>
        </w:rPr>
        <w:t>Crops will wither in the fields until scavenged – since the big picking machines will all be idled, and there will be no way to get the crop to market anyway.</w:t>
      </w:r>
      <w:r w:rsidRPr="00EE10E0">
        <w:rPr>
          <w:sz w:val="16"/>
          <w:highlight w:val="cyan"/>
        </w:rPr>
        <w:t xml:space="preserve"> </w:t>
      </w:r>
      <w:r w:rsidRPr="00EE10E0">
        <w:rPr>
          <w:rStyle w:val="StyleUnderline"/>
          <w:highlight w:val="cyan"/>
        </w:rPr>
        <w:t>“Nothing that’s been invented in the last 50 years</w:t>
      </w:r>
      <w:r w:rsidRPr="00EE6BA0">
        <w:rPr>
          <w:rStyle w:val="StyleUnderline"/>
        </w:rPr>
        <w:t xml:space="preserve"> – based on computer chips, microelectronics or digital technology – </w:t>
      </w:r>
      <w:r w:rsidRPr="00EE10E0">
        <w:rPr>
          <w:rStyle w:val="StyleUnderline"/>
          <w:highlight w:val="cyan"/>
        </w:rPr>
        <w:t>will work.</w:t>
      </w:r>
      <w:r w:rsidRPr="00EE6BA0">
        <w:rPr>
          <w:sz w:val="16"/>
        </w:rPr>
        <w:t xml:space="preserve"> And it will get worse.”</w:t>
      </w:r>
    </w:p>
    <w:p w14:paraId="14B1197F" w14:textId="77777777" w:rsidR="00474ABF" w:rsidRDefault="00474ABF" w:rsidP="00474ABF">
      <w:pPr>
        <w:pStyle w:val="Heading4"/>
      </w:pPr>
      <w:r>
        <w:t>Cyber terror attacks collapse the grid- collapse the economy and reduce military defenses</w:t>
      </w:r>
    </w:p>
    <w:p w14:paraId="692BDFE5" w14:textId="5D151033" w:rsidR="00474ABF" w:rsidRPr="00442DB9" w:rsidRDefault="00474ABF" w:rsidP="00474ABF">
      <w:proofErr w:type="spellStart"/>
      <w:r>
        <w:rPr>
          <w:rStyle w:val="Style13ptBold"/>
        </w:rPr>
        <w:t>Tilford</w:t>
      </w:r>
      <w:proofErr w:type="spellEnd"/>
      <w:r w:rsidRPr="00442DB9">
        <w:rPr>
          <w:rStyle w:val="Style13ptBold"/>
        </w:rPr>
        <w:t xml:space="preserve"> 12</w:t>
      </w:r>
      <w:r>
        <w:t xml:space="preserve"> (Robert, </w:t>
      </w:r>
      <w:r w:rsidRPr="00843CB9">
        <w:t>Reporter on military affairs expert</w:t>
      </w:r>
      <w:r>
        <w:t>, July 27</w:t>
      </w:r>
      <w:r w:rsidRPr="00442DB9">
        <w:rPr>
          <w:vertAlign w:val="superscript"/>
        </w:rPr>
        <w:t>th</w:t>
      </w:r>
      <w:r>
        <w:t>, Examiner, “</w:t>
      </w:r>
      <w:r w:rsidRPr="00442DB9">
        <w:t>Cyber attackers could shut down the electric grid for the entire east coast</w:t>
      </w:r>
      <w:r>
        <w:t xml:space="preserve">,” </w:t>
      </w:r>
      <w:hyperlink r:id="rId32" w:history="1">
        <w:r w:rsidRPr="00BC4C0A">
          <w:rPr>
            <w:rStyle w:val="Hyperlink"/>
          </w:rPr>
          <w:t>http://www.examiner.com/article/cyber-attackers-could-easily-shut-down-the-electric-grid-for-the-entire-east-coa</w:t>
        </w:r>
      </w:hyperlink>
      <w:r w:rsidR="006936FC">
        <w:t>st)</w:t>
      </w:r>
    </w:p>
    <w:p w14:paraId="53394E53" w14:textId="0CF747E4" w:rsidR="00474ABF" w:rsidRPr="009436FE" w:rsidRDefault="00474ABF" w:rsidP="00474ABF">
      <w:r w:rsidRPr="009436FE">
        <w:rPr>
          <w:sz w:val="16"/>
        </w:rPr>
        <w:t xml:space="preserve">In a speech before members of the United States Senate on July 26, 2012, Republican Chuck Grassley spoke about the need to protect the country from a </w:t>
      </w:r>
      <w:proofErr w:type="spellStart"/>
      <w:r w:rsidRPr="009436FE">
        <w:rPr>
          <w:sz w:val="16"/>
        </w:rPr>
        <w:t>devestating</w:t>
      </w:r>
      <w:proofErr w:type="spellEnd"/>
      <w:r w:rsidRPr="009436FE">
        <w:rPr>
          <w:sz w:val="16"/>
        </w:rPr>
        <w:t xml:space="preserve"> </w:t>
      </w:r>
      <w:proofErr w:type="spellStart"/>
      <w:r w:rsidRPr="009436FE">
        <w:rPr>
          <w:sz w:val="16"/>
        </w:rPr>
        <w:t>cyber attack</w:t>
      </w:r>
      <w:proofErr w:type="spellEnd"/>
      <w:r w:rsidRPr="009436FE">
        <w:rPr>
          <w:sz w:val="16"/>
        </w:rPr>
        <w:t>. He didn't mince words either: “</w:t>
      </w:r>
      <w:r w:rsidRPr="00EE10E0">
        <w:rPr>
          <w:rStyle w:val="StyleUnderline"/>
          <w:highlight w:val="cyan"/>
        </w:rPr>
        <w:t>Cyber attackers could all too easily shut down the electric grid</w:t>
      </w:r>
      <w:r w:rsidRPr="009436FE">
        <w:rPr>
          <w:rStyle w:val="StyleUnderline"/>
        </w:rPr>
        <w:t xml:space="preserve"> for the entire east coast, the west coast, and the middle part of our country</w:t>
      </w:r>
      <w:r w:rsidRPr="009436FE">
        <w:rPr>
          <w:sz w:val="16"/>
        </w:rPr>
        <w:t>”, said Senator Grassley on July 26, 2012. “</w:t>
      </w:r>
      <w:r w:rsidRPr="00EE10E0">
        <w:rPr>
          <w:rStyle w:val="StyleUnderline"/>
          <w:highlight w:val="cyan"/>
        </w:rPr>
        <w:t xml:space="preserve">Any one attack could leave dozens of major cities </w:t>
      </w:r>
      <w:r w:rsidRPr="00DC243F">
        <w:rPr>
          <w:rStyle w:val="StyleUnderline"/>
        </w:rPr>
        <w:t xml:space="preserve">and tens of millions of Americans </w:t>
      </w:r>
      <w:r w:rsidRPr="00EE10E0">
        <w:rPr>
          <w:rStyle w:val="StyleUnderline"/>
          <w:highlight w:val="cyan"/>
        </w:rPr>
        <w:t>without powe</w:t>
      </w:r>
      <w:r w:rsidRPr="009436FE">
        <w:rPr>
          <w:rStyle w:val="StyleUnderline"/>
        </w:rPr>
        <w:t>r.</w:t>
      </w:r>
      <w:r w:rsidRPr="009436FE">
        <w:rPr>
          <w:sz w:val="16"/>
        </w:rPr>
        <w:t xml:space="preserve"> We know, because we were shown in a room here in the Capitol, how an attack could take place and what damage it would do, so we know this is not just make believe”, he said. So what would a cyber attack look like anyway? The Senator explained: </w:t>
      </w:r>
      <w:r w:rsidRPr="009436FE">
        <w:rPr>
          <w:rStyle w:val="StyleUnderline"/>
        </w:rPr>
        <w:t xml:space="preserve">“Without ATMs or debit card readers, </w:t>
      </w:r>
      <w:r w:rsidRPr="00EE10E0">
        <w:rPr>
          <w:rStyle w:val="StyleUnderline"/>
          <w:highlight w:val="cyan"/>
        </w:rPr>
        <w:t>commerce would immediately grind to a halt.</w:t>
      </w:r>
      <w:r w:rsidRPr="009436FE">
        <w:rPr>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9436FE">
        <w:rPr>
          <w:rStyle w:val="StyleUnderline"/>
        </w:rPr>
        <w:t xml:space="preserve">Without refrigeration, </w:t>
      </w:r>
      <w:r w:rsidRPr="00EE10E0">
        <w:rPr>
          <w:rStyle w:val="StyleUnderline"/>
          <w:highlight w:val="cyan"/>
        </w:rPr>
        <w:t>food would rot on the shelves</w:t>
      </w:r>
      <w:r w:rsidRPr="009436FE">
        <w:rPr>
          <w:rStyle w:val="StyleUnderline"/>
        </w:rPr>
        <w:t xml:space="preserve">, the freezers would have to be emptied, and </w:t>
      </w:r>
      <w:r w:rsidRPr="00EE10E0">
        <w:rPr>
          <w:rStyle w:val="StyleUnderline"/>
          <w:highlight w:val="cyan"/>
        </w:rPr>
        <w:t>people could actually go hungry.</w:t>
      </w:r>
      <w:r w:rsidRPr="009436FE">
        <w:rPr>
          <w:rStyle w:val="StyleUnderline"/>
        </w:rPr>
        <w:t xml:space="preserve"> Without gas pumps, transportation arteries would clog with abandoned vehicles. Without cell phones or computers, </w:t>
      </w:r>
      <w:r w:rsidRPr="00EE10E0">
        <w:rPr>
          <w:rStyle w:val="StyleUnderline"/>
          <w:highlight w:val="cyan"/>
        </w:rPr>
        <w:t>whole regions of the country would be cut off from communication</w:t>
      </w:r>
      <w:r w:rsidRPr="009436FE">
        <w:rPr>
          <w:rStyle w:val="StyleUnderline"/>
        </w:rPr>
        <w:t xml:space="preserve"> and families would be unable to reach each other. Without air conditioning and without lifesaving technology and the service of hospitals and nursing homes, the elderly and sick would become much sicker and die.</w:t>
      </w:r>
      <w:r w:rsidRPr="009436FE">
        <w:rPr>
          <w:sz w:val="16"/>
        </w:rPr>
        <w:t xml:space="preserve"> Most major hospitals have backup power, but it is only for a limited amount of time. It depends on how much fuel they can store, and that is very limited”, Senator Grassley said. The devastation that the Senator describes is truly unimaginable. </w:t>
      </w:r>
      <w:r w:rsidRPr="009436FE">
        <w:rPr>
          <w:rStyle w:val="StyleUnderline"/>
        </w:rPr>
        <w:t xml:space="preserve">To make matters worse a </w:t>
      </w:r>
      <w:r w:rsidRPr="00EE10E0">
        <w:rPr>
          <w:rStyle w:val="StyleUnderline"/>
          <w:highlight w:val="cyan"/>
        </w:rPr>
        <w:t>cyber attack that can take out a civilian power grid</w:t>
      </w:r>
      <w:r w:rsidRPr="009436FE">
        <w:rPr>
          <w:rStyle w:val="StyleUnderline"/>
        </w:rPr>
        <w:t xml:space="preserve">, for example </w:t>
      </w:r>
      <w:r w:rsidRPr="00EE10E0">
        <w:rPr>
          <w:rStyle w:val="StyleUnderline"/>
          <w:highlight w:val="cyan"/>
        </w:rPr>
        <w:t>could also</w:t>
      </w:r>
      <w:r w:rsidRPr="009436FE">
        <w:rPr>
          <w:rStyle w:val="StyleUnderline"/>
        </w:rPr>
        <w:t xml:space="preserve"> </w:t>
      </w:r>
      <w:r w:rsidRPr="009436FE">
        <w:rPr>
          <w:rStyle w:val="StyleUnderline"/>
          <w:strike/>
        </w:rPr>
        <w:t>cripple</w:t>
      </w:r>
      <w:r w:rsidRPr="009436FE">
        <w:rPr>
          <w:rStyle w:val="StyleUnderline"/>
        </w:rPr>
        <w:t xml:space="preserve"> </w:t>
      </w:r>
      <w:r w:rsidR="00DC243F" w:rsidRPr="00EE10E0">
        <w:rPr>
          <w:rStyle w:val="StyleUnderline"/>
          <w:highlight w:val="cyan"/>
        </w:rPr>
        <w:t>[</w:t>
      </w:r>
      <w:r w:rsidRPr="00EE10E0">
        <w:rPr>
          <w:rStyle w:val="StyleUnderline"/>
          <w:highlight w:val="cyan"/>
        </w:rPr>
        <w:t>weaken</w:t>
      </w:r>
      <w:r w:rsidR="00DC243F" w:rsidRPr="00EE10E0">
        <w:rPr>
          <w:rStyle w:val="StyleUnderline"/>
          <w:highlight w:val="cyan"/>
        </w:rPr>
        <w:t>]</w:t>
      </w:r>
      <w:r w:rsidRPr="00EE10E0">
        <w:rPr>
          <w:rStyle w:val="StyleUnderline"/>
          <w:highlight w:val="cyan"/>
        </w:rPr>
        <w:t xml:space="preserve"> the U.S. military.</w:t>
      </w:r>
      <w:r w:rsidRPr="009436FE">
        <w:rPr>
          <w:rStyle w:val="StyleUnderline"/>
        </w:rPr>
        <w:t xml:space="preserve"> The senator notes that is that the same power grids that supply cities and towns, stores and gas stations, cell towers and heart monitors also power “every military base in our country.”</w:t>
      </w:r>
      <w:r w:rsidRPr="009436FE">
        <w:rPr>
          <w:sz w:val="16"/>
        </w:rPr>
        <w:t xml:space="preserve"> “Although bases would be prepared to weather a short power outage with backup diesel generators, within hours, not days, fuel supplies would run out”, he said. Which means </w:t>
      </w:r>
      <w:r w:rsidRPr="00EE10E0">
        <w:rPr>
          <w:rStyle w:val="StyleUnderline"/>
          <w:highlight w:val="cyan"/>
        </w:rPr>
        <w:t>military command and control centers could go dark.</w:t>
      </w:r>
      <w:r w:rsidRPr="009436FE">
        <w:rPr>
          <w:rStyle w:val="StyleUnderline"/>
        </w:rPr>
        <w:t xml:space="preserve"> Radar systems that detect air thr</w:t>
      </w:r>
      <w:r w:rsidR="00DC243F">
        <w:rPr>
          <w:rStyle w:val="StyleUnderline"/>
        </w:rPr>
        <w:t>eats to our country would shut d</w:t>
      </w:r>
      <w:r w:rsidRPr="009436FE">
        <w:rPr>
          <w:rStyle w:val="StyleUnderline"/>
        </w:rPr>
        <w:t>own completely. “Communication between commanders and their troops would also go silent.</w:t>
      </w:r>
      <w:r w:rsidRPr="009436FE">
        <w:rPr>
          <w:sz w:val="16"/>
        </w:rPr>
        <w:t xml:space="preserve"> And many weapons systems would be left without either fuel or electric power”, said Senator Grassley. “So in a few short hours or days, the mightiest military in the world would be left scrambling to maintain base functions”, he said. We contacted the </w:t>
      </w:r>
      <w:r w:rsidRPr="009436FE">
        <w:rPr>
          <w:rStyle w:val="StyleUnderline"/>
        </w:rPr>
        <w:t>Pentagon</w:t>
      </w:r>
      <w:r w:rsidRPr="009436FE">
        <w:rPr>
          <w:sz w:val="16"/>
        </w:rPr>
        <w:t xml:space="preserve"> and </w:t>
      </w:r>
      <w:r w:rsidRPr="009436FE">
        <w:rPr>
          <w:rStyle w:val="StyleUnderline"/>
        </w:rPr>
        <w:t>officials confirmed the threat of a cyber attack is something very real.</w:t>
      </w:r>
      <w:r w:rsidRPr="009436FE">
        <w:rPr>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 So how serious is the Pentagon taking all this? </w:t>
      </w:r>
      <w:proofErr w:type="gramStart"/>
      <w:r w:rsidRPr="009436FE">
        <w:rPr>
          <w:sz w:val="16"/>
        </w:rPr>
        <w:t>Enough to start, or end a war over it, for sure.</w:t>
      </w:r>
      <w:proofErr w:type="gramEnd"/>
      <w:r w:rsidRPr="009436FE">
        <w:rPr>
          <w:sz w:val="16"/>
        </w:rPr>
        <w:t xml:space="preserve"> </w:t>
      </w:r>
      <w:r w:rsidRPr="00EE10E0">
        <w:rPr>
          <w:rStyle w:val="StyleUnderline"/>
          <w:highlight w:val="cyan"/>
        </w:rPr>
        <w:t>A cyber attack today against the US could very well be seen as an “Act of War” and could be met with a “full scale” US military response. That could include the use of “nuclear weapons”,</w:t>
      </w:r>
      <w:r w:rsidRPr="009436FE">
        <w:rPr>
          <w:rStyle w:val="StyleUnderline"/>
        </w:rPr>
        <w:t xml:space="preserve"> if authorized by the President.</w:t>
      </w:r>
    </w:p>
    <w:p w14:paraId="4DB3975D" w14:textId="2E076D40" w:rsidR="00FB7FB6" w:rsidRDefault="00FB7FB6" w:rsidP="00FB7FB6">
      <w:pPr>
        <w:pStyle w:val="Heading3"/>
      </w:pPr>
      <w:r>
        <w:t xml:space="preserve">A2: No Retaliation </w:t>
      </w:r>
    </w:p>
    <w:p w14:paraId="51A6AE13" w14:textId="1D3EFE1B" w:rsidR="00A05529" w:rsidRDefault="00A05529" w:rsidP="00B46273">
      <w:pPr>
        <w:pStyle w:val="Heading4"/>
      </w:pPr>
      <w:r>
        <w:t xml:space="preserve">Doesn’t assume maritime kinetic hacking- ships in close contact mean that there is a higher risk of </w:t>
      </w:r>
      <w:r w:rsidR="00B46273">
        <w:t>miscalculation on a maritime cyber attack</w:t>
      </w:r>
      <w:r w:rsidR="00B46273">
        <w:sym w:font="Wingdings" w:char="F0E0"/>
      </w:r>
      <w:r w:rsidR="00B46273">
        <w:t xml:space="preserve"> their evidence is more generic and applies to 9/11, not to maritime attacks. </w:t>
      </w:r>
    </w:p>
    <w:p w14:paraId="373FA5D2" w14:textId="77777777" w:rsidR="00474ABF" w:rsidRPr="007521A2" w:rsidRDefault="00474ABF" w:rsidP="00474ABF">
      <w:pPr>
        <w:pStyle w:val="Heading4"/>
      </w:pPr>
      <w:proofErr w:type="spellStart"/>
      <w:r>
        <w:t>Cyberattacks</w:t>
      </w:r>
      <w:proofErr w:type="spellEnd"/>
      <w:r>
        <w:t xml:space="preserve"> </w:t>
      </w:r>
      <w:r w:rsidRPr="007521A2">
        <w:rPr>
          <w:u w:val="single"/>
        </w:rPr>
        <w:t>escalate</w:t>
      </w:r>
      <w:r>
        <w:t xml:space="preserve"> and </w:t>
      </w:r>
      <w:r w:rsidRPr="007521A2">
        <w:rPr>
          <w:u w:val="single"/>
        </w:rPr>
        <w:t>provoke retaliation</w:t>
      </w:r>
      <w:r>
        <w:t xml:space="preserve"> — misattribution </w:t>
      </w:r>
      <w:r w:rsidRPr="007521A2">
        <w:rPr>
          <w:u w:val="single"/>
        </w:rPr>
        <w:t>undermines checks on conflict</w:t>
      </w:r>
      <w:r w:rsidRPr="007521A2">
        <w:t>.</w:t>
      </w:r>
    </w:p>
    <w:p w14:paraId="1FC932A5" w14:textId="77777777" w:rsidR="00474ABF" w:rsidRDefault="00474ABF" w:rsidP="00474ABF">
      <w:proofErr w:type="spellStart"/>
      <w:r w:rsidRPr="000309EE">
        <w:rPr>
          <w:rStyle w:val="Style13ptBold"/>
        </w:rPr>
        <w:t>Dycus</w:t>
      </w:r>
      <w:proofErr w:type="spellEnd"/>
      <w:r w:rsidRPr="000309EE">
        <w:rPr>
          <w:rStyle w:val="Style13ptBold"/>
        </w:rPr>
        <w:t xml:space="preserve"> 10</w:t>
      </w:r>
      <w:r>
        <w:t xml:space="preserve"> — Stephen </w:t>
      </w:r>
      <w:proofErr w:type="spellStart"/>
      <w:r>
        <w:t>Dycus</w:t>
      </w:r>
      <w:proofErr w:type="spellEnd"/>
      <w:r>
        <w:t>, Professor of Law at the University of Vermont, Visiting Professor of National Security at the United States Military Academy, M.A. in Legal Studies from Harvard University, 2010 (</w:t>
      </w:r>
      <w:r w:rsidRPr="000309EE">
        <w:t>“Congress’s R</w:t>
      </w:r>
      <w:r>
        <w:t>ole in Cyber Warfare,”</w:t>
      </w:r>
      <w:r w:rsidRPr="000309EE">
        <w:t xml:space="preserve"> </w:t>
      </w:r>
      <w:r w:rsidRPr="000309EE">
        <w:rPr>
          <w:i/>
        </w:rPr>
        <w:t>Journal of National Security Law &amp; Policy</w:t>
      </w:r>
      <w:r>
        <w:t>, Vol. 4, No. 155, August 11</w:t>
      </w:r>
      <w:r w:rsidRPr="000309EE">
        <w:rPr>
          <w:vertAlign w:val="superscript"/>
        </w:rPr>
        <w:t>th</w:t>
      </w:r>
      <w:r w:rsidRPr="000309EE">
        <w:t>,</w:t>
      </w:r>
      <w:r>
        <w:t xml:space="preserve"> Accessible Online at</w:t>
      </w:r>
      <w:r w:rsidRPr="000309EE">
        <w:t xml:space="preserve"> </w:t>
      </w:r>
      <w:hyperlink r:id="rId33" w:history="1">
        <w:r w:rsidRPr="000309EE">
          <w:rPr>
            <w:rStyle w:val="Hyperlink"/>
          </w:rPr>
          <w:t>http://jnslp.com/wp-content/uploads/2010/08/11_Dycus.pdf</w:t>
        </w:r>
      </w:hyperlink>
      <w:r>
        <w:t>, Accessed On 06-29-2016, MA</w:t>
      </w:r>
      <w:r w:rsidRPr="000309EE">
        <w:t>)</w:t>
      </w:r>
    </w:p>
    <w:p w14:paraId="40206E98" w14:textId="57859ED6" w:rsidR="00474ABF" w:rsidRPr="00474ABF" w:rsidRDefault="00474ABF" w:rsidP="00474ABF">
      <w:r w:rsidRPr="00EC14C0">
        <w:rPr>
          <w:rStyle w:val="StyleUnderline"/>
        </w:rPr>
        <w:t>The term “</w:t>
      </w:r>
      <w:proofErr w:type="spellStart"/>
      <w:r w:rsidRPr="00EC14C0">
        <w:rPr>
          <w:rStyle w:val="StyleUnderline"/>
        </w:rPr>
        <w:t>cybersecurity</w:t>
      </w:r>
      <w:proofErr w:type="spellEnd"/>
      <w:r w:rsidRPr="00EC14C0">
        <w:rPr>
          <w:rStyle w:val="StyleUnderline"/>
        </w:rPr>
        <w:t>” might be understood to refer to defense against cyber attacks. “Cyber attack” suggests offensive use</w:t>
      </w:r>
      <w:r w:rsidRPr="000309EE">
        <w:t xml:space="preserve">, but the label is inexact and might be misleading. </w:t>
      </w:r>
      <w:r w:rsidRPr="00EC14C0">
        <w:rPr>
          <w:rStyle w:val="StyleUnderline"/>
        </w:rPr>
        <w:t xml:space="preserve">A preemptive strike to ward off an imminent enemy attack is considered defensive. </w:t>
      </w:r>
      <w:r w:rsidRPr="00EE10E0">
        <w:rPr>
          <w:rStyle w:val="StyleUnderline"/>
          <w:highlight w:val="cyan"/>
        </w:rPr>
        <w:t>Digital espionage might be part of the preparation for an attack</w:t>
      </w:r>
      <w:r w:rsidRPr="00EC14C0">
        <w:rPr>
          <w:rStyle w:val="StyleUnderline"/>
        </w:rPr>
        <w:t xml:space="preserve">, </w:t>
      </w:r>
      <w:r w:rsidRPr="000309EE">
        <w:t xml:space="preserve">or it might be perceived that way by the target, </w:t>
      </w:r>
      <w:r w:rsidRPr="00EE10E0">
        <w:rPr>
          <w:rStyle w:val="StyleUnderline"/>
          <w:highlight w:val="cyan"/>
        </w:rPr>
        <w:t xml:space="preserve">which might then be provoked to defend itself by responding with a </w:t>
      </w:r>
      <w:r w:rsidRPr="00EE10E0">
        <w:rPr>
          <w:rStyle w:val="Emphasis"/>
          <w:highlight w:val="cyan"/>
        </w:rPr>
        <w:t>preemptive attack</w:t>
      </w:r>
      <w:r w:rsidRPr="00EE10E0">
        <w:rPr>
          <w:rStyle w:val="StyleUnderline"/>
          <w:highlight w:val="cyan"/>
        </w:rPr>
        <w:t xml:space="preserve">, either </w:t>
      </w:r>
      <w:r w:rsidRPr="00EE10E0">
        <w:rPr>
          <w:rStyle w:val="Emphasis"/>
          <w:highlight w:val="cyan"/>
        </w:rPr>
        <w:t>cyber</w:t>
      </w:r>
      <w:r w:rsidRPr="00EE10E0">
        <w:rPr>
          <w:rStyle w:val="StyleUnderline"/>
          <w:highlight w:val="cyan"/>
        </w:rPr>
        <w:t xml:space="preserve"> or </w:t>
      </w:r>
      <w:r w:rsidRPr="00EE10E0">
        <w:rPr>
          <w:rStyle w:val="Emphasis"/>
          <w:highlight w:val="cyan"/>
        </w:rPr>
        <w:t>kinetic</w:t>
      </w:r>
      <w:r w:rsidRPr="00EE10E0">
        <w:rPr>
          <w:rStyle w:val="StyleUnderline"/>
          <w:highlight w:val="cyan"/>
        </w:rPr>
        <w:t>.</w:t>
      </w:r>
      <w:r>
        <w:rPr>
          <w:rStyle w:val="StyleUnderline"/>
        </w:rPr>
        <w:t xml:space="preserve"> </w:t>
      </w:r>
      <w:r w:rsidRPr="00BF6DCE">
        <w:t>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w:t>
      </w:r>
      <w:r>
        <w:t xml:space="preserve"> </w:t>
      </w:r>
      <w:r w:rsidRPr="00BF6DCE">
        <w:t xml:space="preserve">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w:t>
      </w:r>
      <w:proofErr w:type="spellStart"/>
      <w:r w:rsidRPr="00BF6DCE">
        <w:t>cyberattack</w:t>
      </w:r>
      <w:proofErr w:type="spellEnd"/>
      <w:r w:rsidRPr="00BF6DCE">
        <w:t xml:space="preserve"> is ill-formed, undeveloped, and highly uncertain.”</w:t>
      </w:r>
      <w:r>
        <w:t xml:space="preserve"> </w:t>
      </w:r>
      <w:r w:rsidRPr="00BF6DCE">
        <w:t xml:space="preserve">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w:t>
      </w:r>
      <w:proofErr w:type="gramStart"/>
      <w:r w:rsidRPr="00BF6DCE">
        <w:t>form,</w:t>
      </w:r>
      <w:proofErr w:type="gramEnd"/>
      <w:r w:rsidRPr="00BF6DCE">
        <w:t xml:space="preserve"> it has collaborated closely with the executive branch in the development and execution of that policy.</w:t>
      </w:r>
      <w:r>
        <w:t xml:space="preserve"> </w:t>
      </w:r>
      <w:r w:rsidRPr="00BF6DCE">
        <w:t xml:space="preserve">Cyber weapons bear a striking resemblance to nuclear weapons in some important ways. An enemy’s cyber attack would, like a nuclear strike, probably come without a clear warning. There are as yet no reliable </w:t>
      </w:r>
      <w:r w:rsidRPr="000309EE">
        <w:t xml:space="preserve">defenses against either a cyber attack or a nuclear attack. Collateral damage from a nuclear attack would almost certainly be very extensive and would linger for an extended period.48 The </w:t>
      </w:r>
      <w:r w:rsidRPr="00BF6DCE">
        <w:t>direct and indirect effects of a cyber attack, while different in kind and degree, still could be widespread and indiscriminate.49</w:t>
      </w:r>
      <w:r>
        <w:t xml:space="preserve"> </w:t>
      </w:r>
      <w:r w:rsidRPr="00BF6DCE">
        <w:t>In other ways, cyber weapons are critically different from their nuclear counterparts.</w:t>
      </w:r>
      <w:r w:rsidRPr="00B92409">
        <w:t xml:space="preserve"> For one thing, </w:t>
      </w:r>
      <w:r w:rsidRPr="00EE10E0">
        <w:rPr>
          <w:rStyle w:val="Emphasis"/>
          <w:highlight w:val="cyan"/>
        </w:rPr>
        <w:t>the time frame for response to a cyber attack might be much narrower</w:t>
      </w:r>
      <w:r w:rsidRPr="000309EE">
        <w:t xml:space="preserve">. A nuclear weapon delivered by a land-based ICBM could take 30 minutes to reach its target. </w:t>
      </w:r>
      <w:r w:rsidRPr="00EE10E0">
        <w:rPr>
          <w:rStyle w:val="StyleUnderline"/>
          <w:highlight w:val="cyan"/>
        </w:rPr>
        <w:t xml:space="preserve">An electronic attack would arrive instantaneously, and leave </w:t>
      </w:r>
      <w:r w:rsidRPr="00EE10E0">
        <w:rPr>
          <w:rStyle w:val="Emphasis"/>
          <w:highlight w:val="cyan"/>
        </w:rPr>
        <w:t>no time</w:t>
      </w:r>
      <w:r w:rsidRPr="00EE10E0">
        <w:rPr>
          <w:rStyle w:val="StyleUnderline"/>
          <w:highlight w:val="cyan"/>
        </w:rPr>
        <w:t xml:space="preserve"> to consult</w:t>
      </w:r>
      <w:r w:rsidRPr="00EC14C0">
        <w:rPr>
          <w:rStyle w:val="StyleUnderline"/>
        </w:rPr>
        <w:t xml:space="preserve"> with or even inform anyone outside the executive branch </w:t>
      </w:r>
      <w:r w:rsidRPr="00EE10E0">
        <w:rPr>
          <w:rStyle w:val="Emphasis"/>
          <w:highlight w:val="cyan"/>
        </w:rPr>
        <w:t>before launching a counterstrike</w:t>
      </w:r>
      <w:r w:rsidRPr="000309EE">
        <w:t xml:space="preserve">, if that were U.S. policy. </w:t>
      </w:r>
      <w:r w:rsidRPr="00EC14C0">
        <w:rPr>
          <w:rStyle w:val="StyleUnderline"/>
        </w:rPr>
        <w:t>What most distinguishes digital warfare</w:t>
      </w:r>
      <w:r w:rsidRPr="008D54F3">
        <w:t xml:space="preserve">, however, </w:t>
      </w:r>
      <w:r w:rsidRPr="000309EE">
        <w:rPr>
          <w:rStyle w:val="Emphasis"/>
        </w:rPr>
        <w:t>is the potential difficulty in identifying the source of a cyber attack</w:t>
      </w:r>
      <w:r w:rsidRPr="00B92409">
        <w:t xml:space="preserve">. </w:t>
      </w:r>
      <w:r w:rsidRPr="000309EE">
        <w:t xml:space="preserve">It is always possible, of course, that an enemy might covertly deliver a nuclear device to the U.S. homeland in a shipping container or a Cessna. But </w:t>
      </w:r>
      <w:r w:rsidRPr="00EE10E0">
        <w:rPr>
          <w:rStyle w:val="StyleUnderline"/>
          <w:highlight w:val="cyan"/>
        </w:rPr>
        <w:t xml:space="preserve">the apparent ease with which a cyber attack may be carried out without attribution </w:t>
      </w:r>
      <w:r w:rsidRPr="00EE10E0">
        <w:rPr>
          <w:rStyle w:val="Emphasis"/>
          <w:highlight w:val="cyan"/>
        </w:rPr>
        <w:t>could make it impossible to fight back at all</w:t>
      </w:r>
      <w:r w:rsidRPr="00B92409">
        <w:t xml:space="preserve">. </w:t>
      </w:r>
      <w:r w:rsidRPr="000309EE">
        <w:t>If an attacker made it appear that the source was an innocent neutral state or perhaps another enemy of the attacker</w:t>
      </w:r>
      <w:r w:rsidRPr="008D54F3">
        <w:t>, a</w:t>
      </w:r>
      <w:r w:rsidRPr="00B92409">
        <w:t xml:space="preserve"> </w:t>
      </w:r>
      <w:r w:rsidRPr="00EE10E0">
        <w:rPr>
          <w:rStyle w:val="StyleUnderline"/>
          <w:highlight w:val="cyan"/>
        </w:rPr>
        <w:t xml:space="preserve">misdirected U.S. response might provoke a </w:t>
      </w:r>
      <w:r w:rsidRPr="00EE10E0">
        <w:rPr>
          <w:rStyle w:val="Emphasis"/>
          <w:highlight w:val="cyan"/>
        </w:rPr>
        <w:t>wider conflict</w:t>
      </w:r>
      <w:r w:rsidRPr="00EE10E0">
        <w:rPr>
          <w:rStyle w:val="StyleUnderline"/>
          <w:highlight w:val="cyan"/>
        </w:rPr>
        <w:t>. The</w:t>
      </w:r>
      <w:r w:rsidRPr="00B92409">
        <w:t xml:space="preserve"> potential </w:t>
      </w:r>
      <w:r w:rsidRPr="00EE10E0">
        <w:rPr>
          <w:rStyle w:val="StyleUnderline"/>
          <w:highlight w:val="cyan"/>
        </w:rPr>
        <w:t>difficulty in tracking</w:t>
      </w:r>
      <w:r w:rsidRPr="00EC14C0">
        <w:rPr>
          <w:rStyle w:val="StyleUnderline"/>
        </w:rPr>
        <w:t xml:space="preserve"> the source also </w:t>
      </w:r>
      <w:r w:rsidRPr="00EE10E0">
        <w:rPr>
          <w:rStyle w:val="StyleUnderline"/>
          <w:highlight w:val="cyan"/>
        </w:rPr>
        <w:t>makes a policy of deterrence based on</w:t>
      </w:r>
      <w:r w:rsidRPr="00EC14C0">
        <w:rPr>
          <w:rStyle w:val="StyleUnderline"/>
        </w:rPr>
        <w:t xml:space="preserve"> a </w:t>
      </w:r>
      <w:r w:rsidRPr="00EE10E0">
        <w:rPr>
          <w:rStyle w:val="StyleUnderline"/>
          <w:highlight w:val="cyan"/>
        </w:rPr>
        <w:t xml:space="preserve">threat of retaliation </w:t>
      </w:r>
      <w:r w:rsidRPr="00EE10E0">
        <w:rPr>
          <w:rStyle w:val="Emphasis"/>
          <w:highlight w:val="cyan"/>
        </w:rPr>
        <w:t>far less credible</w:t>
      </w:r>
      <w:r w:rsidRPr="00B92409">
        <w:t>.</w:t>
      </w:r>
      <w:r>
        <w:rPr>
          <w:rStyle w:val="StyleUnderline"/>
        </w:rPr>
        <w:t xml:space="preserve"> </w:t>
      </w:r>
      <w:r w:rsidRPr="00EC14C0">
        <w:rPr>
          <w:rStyle w:val="StyleUnderline"/>
        </w:rPr>
        <w:t>Given these characteristics of cyber warfare</w:t>
      </w:r>
      <w:r w:rsidRPr="000309EE">
        <w:t xml:space="preserve">, and </w:t>
      </w:r>
      <w:r w:rsidRPr="00EC14C0">
        <w:rPr>
          <w:rStyle w:val="StyleUnderline"/>
        </w:rPr>
        <w:t xml:space="preserve">the continuing refinement of cyber weaponry, </w:t>
      </w:r>
      <w:r w:rsidRPr="00EE10E0">
        <w:rPr>
          <w:rStyle w:val="StyleUnderline"/>
          <w:highlight w:val="cyan"/>
        </w:rPr>
        <w:t xml:space="preserve">we approach a state of extreme strategic instability, with each nation on </w:t>
      </w:r>
      <w:r w:rsidRPr="00EE10E0">
        <w:rPr>
          <w:rStyle w:val="Emphasis"/>
          <w:highlight w:val="cyan"/>
        </w:rPr>
        <w:t>hair-trigger alert</w:t>
      </w:r>
      <w:r w:rsidRPr="00EE10E0">
        <w:rPr>
          <w:rStyle w:val="StyleUnderline"/>
          <w:highlight w:val="cyan"/>
        </w:rPr>
        <w:t xml:space="preserve">. The execution of an </w:t>
      </w:r>
      <w:proofErr w:type="spellStart"/>
      <w:r w:rsidRPr="00EE10E0">
        <w:rPr>
          <w:rStyle w:val="StyleUnderline"/>
          <w:highlight w:val="cyan"/>
        </w:rPr>
        <w:t>illconceived</w:t>
      </w:r>
      <w:proofErr w:type="spellEnd"/>
      <w:r w:rsidRPr="00EE10E0">
        <w:rPr>
          <w:rStyle w:val="StyleUnderline"/>
          <w:highlight w:val="cyan"/>
        </w:rPr>
        <w:t xml:space="preserve"> cyber war policy calling for a </w:t>
      </w:r>
      <w:r w:rsidRPr="00EE10E0">
        <w:rPr>
          <w:rStyle w:val="Emphasis"/>
          <w:highlight w:val="cyan"/>
        </w:rPr>
        <w:t>prompt response</w:t>
      </w:r>
      <w:r w:rsidRPr="00EC14C0">
        <w:rPr>
          <w:rStyle w:val="StyleUnderline"/>
        </w:rPr>
        <w:t xml:space="preserve"> – or </w:t>
      </w:r>
      <w:r w:rsidRPr="008D54F3">
        <w:rPr>
          <w:rStyle w:val="Emphasis"/>
        </w:rPr>
        <w:t>any response</w:t>
      </w:r>
      <w:r w:rsidRPr="00EC14C0">
        <w:rPr>
          <w:rStyle w:val="StyleUnderline"/>
        </w:rPr>
        <w:t xml:space="preserve"> – </w:t>
      </w:r>
      <w:r w:rsidRPr="00EE10E0">
        <w:rPr>
          <w:rStyle w:val="StyleUnderline"/>
          <w:highlight w:val="cyan"/>
        </w:rPr>
        <w:t xml:space="preserve">to an attack or threatened attack could have </w:t>
      </w:r>
      <w:r w:rsidRPr="00EE10E0">
        <w:rPr>
          <w:rStyle w:val="Emphasis"/>
          <w:highlight w:val="cyan"/>
        </w:rPr>
        <w:t>disastrous</w:t>
      </w:r>
      <w:r w:rsidRPr="00EE10E0">
        <w:rPr>
          <w:rStyle w:val="StyleUnderline"/>
          <w:highlight w:val="cyan"/>
        </w:rPr>
        <w:t xml:space="preserve">, </w:t>
      </w:r>
      <w:r w:rsidRPr="00EE10E0">
        <w:rPr>
          <w:rStyle w:val="Emphasis"/>
          <w:highlight w:val="cyan"/>
        </w:rPr>
        <w:t>unanticipated consequences</w:t>
      </w:r>
      <w:r w:rsidRPr="008D54F3">
        <w:t xml:space="preserve">. It also might, depending on the circumstances, violate the law of armed conflict. </w:t>
      </w:r>
    </w:p>
    <w:p w14:paraId="1AAE74F0" w14:textId="77777777" w:rsidR="00F156F7" w:rsidRPr="005B7CD4" w:rsidRDefault="00F156F7" w:rsidP="00F156F7">
      <w:pPr>
        <w:pStyle w:val="Heading4"/>
      </w:pPr>
      <w:r>
        <w:t>Chance of retaliation high- only short deception time needed</w:t>
      </w:r>
    </w:p>
    <w:p w14:paraId="31C8D3E9" w14:textId="093263EE" w:rsidR="00F156F7" w:rsidRPr="00042599" w:rsidRDefault="00F156F7" w:rsidP="00F156F7">
      <w:r>
        <w:rPr>
          <w:rStyle w:val="Style13ptBold"/>
        </w:rPr>
        <w:t xml:space="preserve">Fritz </w:t>
      </w:r>
      <w:r w:rsidRPr="00991A20">
        <w:rPr>
          <w:rStyle w:val="Style13ptBold"/>
        </w:rPr>
        <w:t>09</w:t>
      </w:r>
      <w:r>
        <w:t xml:space="preserve"> (Jason, </w:t>
      </w:r>
      <w:r w:rsidRPr="00991A20">
        <w:t xml:space="preserve">PhD Candidate </w:t>
      </w:r>
      <w:r>
        <w:t xml:space="preserve">at </w:t>
      </w:r>
      <w:r w:rsidRPr="00991A20">
        <w:t xml:space="preserve">Bond University </w:t>
      </w:r>
      <w:r>
        <w:t xml:space="preserve">and author of multiple papers about nuclear deterrence, Commissioned by the </w:t>
      </w:r>
      <w:r w:rsidRPr="00991A20">
        <w:t>International Commission on Nuclear Non-proliferation and Disarmament</w:t>
      </w:r>
      <w:r>
        <w:t>, “</w:t>
      </w:r>
      <w:r w:rsidRPr="00991A20">
        <w:t>Hacking Nuclear Command and Control</w:t>
      </w:r>
      <w:r>
        <w:t xml:space="preserve">,” </w:t>
      </w:r>
      <w:hyperlink r:id="rId34" w:history="1">
        <w:r w:rsidRPr="00BC4C0A">
          <w:rPr>
            <w:rStyle w:val="Hyperlink"/>
          </w:rPr>
          <w:t>http://works.bepress.com/jason_fritz/4/</w:t>
        </w:r>
      </w:hyperlink>
      <w:r>
        <w:t>, Page 10-11, accessed 07/30/16, MM)</w:t>
      </w:r>
    </w:p>
    <w:p w14:paraId="453AD22D" w14:textId="2B7D0245" w:rsidR="00FB7FB6" w:rsidRPr="00457513" w:rsidRDefault="00F156F7" w:rsidP="00F02D92">
      <w:pPr>
        <w:rPr>
          <w:rStyle w:val="StyleUnderline"/>
          <w:sz w:val="16"/>
          <w:u w:val="none"/>
        </w:rPr>
      </w:pPr>
      <w:r w:rsidRPr="00EE10E0">
        <w:rPr>
          <w:rStyle w:val="StyleUnderline"/>
          <w:b w:val="0"/>
          <w:highlight w:val="cyan"/>
        </w:rPr>
        <w:t>The US nuclear arsenal remains designed for the Cold War.</w:t>
      </w:r>
      <w:r w:rsidRPr="00457513">
        <w:rPr>
          <w:rStyle w:val="StyleUnderline"/>
          <w:b w:val="0"/>
        </w:rPr>
        <w:t xml:space="preserve"> This means </w:t>
      </w:r>
      <w:r w:rsidRPr="00EE10E0">
        <w:rPr>
          <w:rStyle w:val="StyleUnderline"/>
          <w:b w:val="0"/>
          <w:highlight w:val="cyan"/>
        </w:rPr>
        <w:t>its paramount feature is to survive a decapitating strike.</w:t>
      </w:r>
      <w:r w:rsidRPr="00457513">
        <w:rPr>
          <w:rStyle w:val="StyleUnderline"/>
          <w:b w:val="0"/>
        </w:rPr>
        <w:t xml:space="preserve"> In order to do so it must maintain hair-trigger posture on early warning and decision-making for approximately one-third of its 10,000 nuclear weapons.</w:t>
      </w:r>
      <w:r w:rsidRPr="00EF4754">
        <w:rPr>
          <w:sz w:val="16"/>
        </w:rPr>
        <w:t xml:space="preserve"> According to Bruce G. Blair, President of the Center for Defense Information, and a former Minuteman launch officer: </w:t>
      </w:r>
      <w:r w:rsidRPr="00EE10E0">
        <w:rPr>
          <w:rStyle w:val="StyleUnderline"/>
          <w:b w:val="0"/>
          <w:highlight w:val="cyan"/>
        </w:rPr>
        <w:t>Warning crews</w:t>
      </w:r>
      <w:r w:rsidRPr="00457513">
        <w:rPr>
          <w:rStyle w:val="StyleUnderline"/>
          <w:b w:val="0"/>
        </w:rPr>
        <w:t xml:space="preserve"> in Cheyenne Mountain, Colo., </w:t>
      </w:r>
      <w:r w:rsidRPr="00EE10E0">
        <w:rPr>
          <w:rStyle w:val="StyleUnderline"/>
          <w:b w:val="0"/>
          <w:highlight w:val="cyan"/>
        </w:rPr>
        <w:t>are allowed only three minutes to judge whether initial attack indications</w:t>
      </w:r>
      <w:r w:rsidRPr="00457513">
        <w:rPr>
          <w:rStyle w:val="StyleUnderline"/>
          <w:b w:val="0"/>
        </w:rPr>
        <w:t xml:space="preserve"> from satellite and ground sensors </w:t>
      </w:r>
      <w:r w:rsidRPr="00EE10E0">
        <w:rPr>
          <w:rStyle w:val="StyleUnderline"/>
          <w:b w:val="0"/>
          <w:highlight w:val="cyan"/>
        </w:rPr>
        <w:t>are valid</w:t>
      </w:r>
      <w:r w:rsidRPr="00457513">
        <w:rPr>
          <w:rStyle w:val="StyleUnderline"/>
          <w:b w:val="0"/>
        </w:rPr>
        <w:t xml:space="preserve"> or false.</w:t>
      </w:r>
      <w:r w:rsidRPr="00457513">
        <w:rPr>
          <w:b/>
          <w:sz w:val="16"/>
        </w:rPr>
        <w:t xml:space="preserve"> </w:t>
      </w:r>
      <w:r w:rsidRPr="00457513">
        <w:rPr>
          <w:rStyle w:val="StyleUnderline"/>
          <w:b w:val="0"/>
        </w:rPr>
        <w:t xml:space="preserve">Judgments of this sort are rendered daily, as a result of events as diverse as missiles being tested, or fired — for example, Russia’s firing of Scud missiles into Chechnya — peaceful satellites being lofted into space, or wildfires and solar reflections off oceans and clouds. </w:t>
      </w:r>
      <w:r w:rsidRPr="00EE10E0">
        <w:rPr>
          <w:rStyle w:val="StyleUnderline"/>
          <w:b w:val="0"/>
          <w:highlight w:val="cyan"/>
        </w:rPr>
        <w:t>If an incoming missile strike is anticipated, the president and his</w:t>
      </w:r>
      <w:r w:rsidRPr="00457513">
        <w:rPr>
          <w:rStyle w:val="StyleUnderline"/>
          <w:b w:val="0"/>
        </w:rPr>
        <w:t xml:space="preserve"> top nuclear </w:t>
      </w:r>
      <w:r w:rsidRPr="00EE10E0">
        <w:rPr>
          <w:rStyle w:val="StyleUnderline"/>
          <w:b w:val="0"/>
          <w:highlight w:val="cyan"/>
        </w:rPr>
        <w:t>advisors would</w:t>
      </w:r>
      <w:r w:rsidRPr="00457513">
        <w:rPr>
          <w:rStyle w:val="StyleUnderline"/>
          <w:b w:val="0"/>
        </w:rPr>
        <w:t xml:space="preserve"> quickly </w:t>
      </w:r>
      <w:r w:rsidRPr="00EE10E0">
        <w:rPr>
          <w:rStyle w:val="StyleUnderline"/>
          <w:b w:val="0"/>
          <w:highlight w:val="cyan"/>
        </w:rPr>
        <w:t>convene</w:t>
      </w:r>
      <w:r w:rsidRPr="00EF4754">
        <w:rPr>
          <w:sz w:val="16"/>
        </w:rPr>
        <w:t xml:space="preserve"> an emergency telephone conference to hear urgent briefings. For example, the war room commander in Omaha would brief the president on his retaliatory options and their consequences, a briefing that is limited to 30 seconds. All of the large-scale responses comprising that briefing are designed for destroying Russian targets by the thousands, and the president would have only a few minutes to pick one if he wished to ensure its effective implementation. </w:t>
      </w:r>
      <w:r w:rsidRPr="00457513">
        <w:rPr>
          <w:rStyle w:val="StyleUnderline"/>
          <w:b w:val="0"/>
        </w:rPr>
        <w:t>The order would then be sent immediately to the underground and undersea launch crews</w:t>
      </w:r>
      <w:r w:rsidRPr="00EF4754">
        <w:rPr>
          <w:rStyle w:val="StyleUnderline"/>
        </w:rPr>
        <w:t>,</w:t>
      </w:r>
      <w:r w:rsidRPr="00EF4754">
        <w:rPr>
          <w:sz w:val="16"/>
        </w:rPr>
        <w:t xml:space="preserve"> whose own mindless firing drill would last only a few minutes (Blair 2003). These rapid response times don’t leave room for error. </w:t>
      </w:r>
      <w:r w:rsidRPr="00EE10E0">
        <w:rPr>
          <w:rStyle w:val="StyleUnderline"/>
          <w:b w:val="0"/>
          <w:highlight w:val="cyan"/>
        </w:rPr>
        <w:t>Cyber terrorists</w:t>
      </w:r>
      <w:r w:rsidRPr="00457513">
        <w:rPr>
          <w:rStyle w:val="StyleUnderline"/>
          <w:b w:val="0"/>
        </w:rPr>
        <w:t xml:space="preserve"> would not need deception that could stand up over time; they </w:t>
      </w:r>
      <w:r w:rsidRPr="00EE10E0">
        <w:rPr>
          <w:rStyle w:val="StyleUnderline"/>
          <w:b w:val="0"/>
          <w:highlight w:val="cyan"/>
        </w:rPr>
        <w:t>would only need to be believable for the first 15 minutes</w:t>
      </w:r>
      <w:r w:rsidRPr="00457513">
        <w:rPr>
          <w:rStyle w:val="StyleUnderline"/>
          <w:b w:val="0"/>
        </w:rPr>
        <w:t xml:space="preserve"> or so. </w:t>
      </w:r>
      <w:r w:rsidRPr="00EE10E0">
        <w:rPr>
          <w:rStyle w:val="StyleUnderline"/>
          <w:b w:val="0"/>
          <w:highlight w:val="cyan"/>
        </w:rPr>
        <w:t>The amount of firepower</w:t>
      </w:r>
      <w:r w:rsidRPr="00457513">
        <w:rPr>
          <w:rStyle w:val="StyleUnderline"/>
          <w:b w:val="0"/>
        </w:rPr>
        <w:t xml:space="preserve"> that could be unleashed in these 15 minutes, combined with the equally swift Russian response, </w:t>
      </w:r>
      <w:r w:rsidRPr="00EE10E0">
        <w:rPr>
          <w:rStyle w:val="StyleUnderline"/>
          <w:b w:val="0"/>
          <w:highlight w:val="cyan"/>
        </w:rPr>
        <w:t>would be equivalent to approximately 100,000 Hiroshima bombs</w:t>
      </w:r>
      <w:r w:rsidRPr="00457513">
        <w:rPr>
          <w:b/>
          <w:sz w:val="16"/>
        </w:rPr>
        <w:t xml:space="preserve"> </w:t>
      </w:r>
      <w:r w:rsidRPr="00457513">
        <w:rPr>
          <w:sz w:val="16"/>
        </w:rPr>
        <w:t>(Blair 2008).</w:t>
      </w:r>
    </w:p>
    <w:p w14:paraId="2ED044BD" w14:textId="77777777" w:rsidR="00611879" w:rsidRPr="00611879" w:rsidRDefault="00611879" w:rsidP="00611879"/>
    <w:p w14:paraId="77836E72" w14:textId="77777777" w:rsidR="009B27A3" w:rsidRDefault="009B27A3" w:rsidP="009B27A3">
      <w:pPr>
        <w:pStyle w:val="Heading2"/>
      </w:pPr>
      <w:r>
        <w:t xml:space="preserve">Relations </w:t>
      </w:r>
    </w:p>
    <w:p w14:paraId="5BB88421" w14:textId="3B3F6C4F" w:rsidR="003B13E3" w:rsidRPr="003B13E3" w:rsidRDefault="00441EC2" w:rsidP="003B13E3">
      <w:pPr>
        <w:pStyle w:val="Heading3"/>
      </w:pPr>
      <w:r>
        <w:t>A2: GMP Doesn’t Solve Relations</w:t>
      </w:r>
      <w:r w:rsidR="00861789">
        <w:t xml:space="preserve">/Says No </w:t>
      </w:r>
    </w:p>
    <w:p w14:paraId="08310062" w14:textId="77777777" w:rsidR="009B27A3" w:rsidRDefault="009B27A3" w:rsidP="009B27A3">
      <w:pPr>
        <w:pStyle w:val="Heading4"/>
      </w:pPr>
      <w:r>
        <w:t>Sino-US GMP boosts relations- common interests and a stable source of cooperation</w:t>
      </w:r>
    </w:p>
    <w:p w14:paraId="5AE8518B" w14:textId="77777777" w:rsidR="009B27A3" w:rsidRPr="003418A4" w:rsidRDefault="009B27A3" w:rsidP="009B27A3">
      <w:r w:rsidRPr="00127056">
        <w:rPr>
          <w:rStyle w:val="Style13ptBold"/>
        </w:rPr>
        <w:t>Erickson and Goldstein 11</w:t>
      </w:r>
      <w:r>
        <w:t xml:space="preserve"> (Andrew Erickson, </w:t>
      </w:r>
      <w:r w:rsidRPr="00F9316D">
        <w:t xml:space="preserve">Professor of Strategy in, and a core founding member </w:t>
      </w:r>
      <w:r>
        <w:t xml:space="preserve">of, the U.S. Naval War College’s </w:t>
      </w:r>
      <w:r w:rsidRPr="00F9316D">
        <w:t>China Maritime Studies Institute</w:t>
      </w:r>
      <w:r>
        <w:t xml:space="preserve">, Lyle Goldstein, </w:t>
      </w:r>
      <w:r w:rsidRPr="00F9316D">
        <w:t>associate professor in the China Maritime Studies Institute</w:t>
      </w:r>
      <w:r>
        <w:t>, “</w:t>
      </w:r>
      <w:r w:rsidRPr="00EC3857">
        <w:t>China, the United States, and 21st-Century Sea Power: Defining a Maritime Security Partnership</w:t>
      </w:r>
      <w:r>
        <w:t xml:space="preserve">,” </w:t>
      </w:r>
      <w:hyperlink r:id="rId35" w:anchor="v=onepage&amp;q&amp;f=false" w:history="1">
        <w:r w:rsidRPr="00EF6750">
          <w:rPr>
            <w:rStyle w:val="Hyperlink"/>
          </w:rPr>
          <w:t>https://books.google.com/books?id=7l6ovTm_6iUC&amp;pg=PT544&amp;dq=China,+the+United+States,+and+21st-Century+Sea+Power:+Defining+a+Maritime+...&amp;hl=en&amp;sa=X&amp;ved=0ahUKEwitkt-SsN_NAhUEPD4KHR_7BXgQ6AEIHjAA#v=onepage&amp;q&amp;f=false</w:t>
        </w:r>
      </w:hyperlink>
      <w:r>
        <w:t>, accessed 07/09/16, MM)</w:t>
      </w:r>
    </w:p>
    <w:p w14:paraId="1D8D2634" w14:textId="77777777" w:rsidR="009B27A3" w:rsidRPr="009C7914" w:rsidRDefault="009B27A3" w:rsidP="009B27A3">
      <w:pPr>
        <w:rPr>
          <w:rStyle w:val="StyleUnderline"/>
        </w:rPr>
      </w:pPr>
      <w:r w:rsidRPr="009C7914">
        <w:rPr>
          <w:sz w:val="16"/>
        </w:rPr>
        <w:t xml:space="preserve">Supporting Common Interests In recent years, China—U.S. contacts and exchanges have increased in various fields. Both countries have expressed their desire to increase contacts, enhance mutual understanding, broaden consensus, and promote cooperation with positive and constructive approaches. Major conflicts within bilateral relations have been relieved to some extent, and strategic relations have been strengthened. </w:t>
      </w:r>
      <w:r w:rsidRPr="00EE10E0">
        <w:rPr>
          <w:rStyle w:val="StyleUnderline"/>
          <w:highlight w:val="cyan"/>
        </w:rPr>
        <w:t>Both sides have indicated that they attach great importance to the development of bilateral relations and would continue to make a concerted effort to build toward a constructive strategic partnership</w:t>
      </w:r>
      <w:r w:rsidRPr="009C7914">
        <w:rPr>
          <w:rStyle w:val="StyleUnderline"/>
        </w:rPr>
        <w:t>. Jointly developing a "constructive strategic partnership" represents positive cooperation</w:t>
      </w:r>
      <w:r w:rsidRPr="009C7914">
        <w:rPr>
          <w:sz w:val="16"/>
        </w:rPr>
        <w:t xml:space="preserve">. The challenges facing China over the next decade or so include the sustainability of long-term economic growth, national health and education. </w:t>
      </w:r>
      <w:proofErr w:type="gramStart"/>
      <w:r w:rsidRPr="009C7914">
        <w:rPr>
          <w:sz w:val="16"/>
        </w:rPr>
        <w:t>and</w:t>
      </w:r>
      <w:proofErr w:type="gramEnd"/>
      <w:r w:rsidRPr="009C7914">
        <w:rPr>
          <w:sz w:val="16"/>
        </w:rPr>
        <w:t xml:space="preserve"> the future place of China in the world; that is, where it is heading as a nation and its relevant policy responses</w:t>
      </w:r>
      <w:r w:rsidRPr="009C7914">
        <w:rPr>
          <w:rStyle w:val="StyleUnderline"/>
        </w:rPr>
        <w:t xml:space="preserve">. </w:t>
      </w:r>
      <w:r w:rsidRPr="00EE10E0">
        <w:rPr>
          <w:rStyle w:val="StyleUnderline"/>
          <w:highlight w:val="cyan"/>
        </w:rPr>
        <w:t>China needs to increase its engagement with the world</w:t>
      </w:r>
      <w:r w:rsidRPr="009C7914">
        <w:rPr>
          <w:sz w:val="16"/>
        </w:rPr>
        <w:t>. The large maritime domain of China is important to its future security and prosperity. The continued prosperity of the U.S. economy requires free access to the markets and producers in Asia</w:t>
      </w:r>
      <w:r w:rsidRPr="009C7914">
        <w:rPr>
          <w:rStyle w:val="StyleUnderline"/>
        </w:rPr>
        <w:t xml:space="preserve">. </w:t>
      </w:r>
      <w:r w:rsidRPr="00EE10E0">
        <w:rPr>
          <w:rStyle w:val="StyleUnderline"/>
          <w:highlight w:val="cyan"/>
        </w:rPr>
        <w:t>To secure its smooth transit in the world ocean, the United States needs to further build its cooperative mechanism</w:t>
      </w:r>
      <w:r w:rsidRPr="009C7914">
        <w:rPr>
          <w:sz w:val="16"/>
        </w:rPr>
        <w:t xml:space="preserve">. In this respect, positive signals are reflected in the newly created Maritime Strategy of the United States titled, "A Cooperative Strategy for 21st Century </w:t>
      </w:r>
      <w:proofErr w:type="spellStart"/>
      <w:r w:rsidRPr="009C7914">
        <w:rPr>
          <w:sz w:val="16"/>
        </w:rPr>
        <w:t>Seapower</w:t>
      </w:r>
      <w:proofErr w:type="spellEnd"/>
      <w:r w:rsidRPr="009C7914">
        <w:rPr>
          <w:sz w:val="16"/>
        </w:rPr>
        <w:t xml:space="preserve">," produced by the maritime forces Of the United States, namely the Navy, Marine Corps, and Coast Guard.68 </w:t>
      </w:r>
      <w:r w:rsidRPr="009C7914">
        <w:rPr>
          <w:rStyle w:val="StyleUnderline"/>
        </w:rPr>
        <w:t>It is the first maritime strategy to shift from a narrow focus on sea combat toward one that emphasizes the use of "soft power" to counter terrorism and deliver humanitarian assistance. The strategy stresses preventing conflict as much as winning Wars and recognizes that no one nation can secure the world's waters against terrorism</w:t>
      </w:r>
      <w:r w:rsidRPr="009C7914">
        <w:rPr>
          <w:sz w:val="16"/>
        </w:rPr>
        <w:t xml:space="preserve"> and Other threats, This new approach marks a departure from the last U.S. maritime strategy in the 1980s. In the new strategy, soft power and the humanitarian as well as economic efforts have been elevated to the same level as high-end warfare. </w:t>
      </w:r>
      <w:r w:rsidRPr="00EE10E0">
        <w:rPr>
          <w:rStyle w:val="StyleUnderline"/>
          <w:highlight w:val="cyan"/>
        </w:rPr>
        <w:t>The new U.S. Maritime Strategy indicates that the United States has become more forward-leaning on international cooperative activities</w:t>
      </w:r>
      <w:r w:rsidRPr="009C7914">
        <w:rPr>
          <w:rStyle w:val="StyleUnderline"/>
        </w:rPr>
        <w:t xml:space="preserve">, which will accelerate the pace of cooperation in the maritime realm between the United States and its partners. </w:t>
      </w:r>
      <w:r w:rsidRPr="00EE10E0">
        <w:rPr>
          <w:rStyle w:val="StyleUnderline"/>
          <w:highlight w:val="cyan"/>
        </w:rPr>
        <w:t>Despite the political Obstacles between China and the United States, there have been clear common interests to bring the two countries together. The two sides will be able to allay their fundamental differences to achieve breakthroughs in areas affecting political sensitivity and security. It is possible to avoid political and institutional complacency, and to shelve delicate issues and maintain a stable basis for cooperation.</w:t>
      </w:r>
    </w:p>
    <w:p w14:paraId="4AFF5129" w14:textId="77777777" w:rsidR="009B27A3" w:rsidRDefault="009B27A3" w:rsidP="009B27A3">
      <w:pPr>
        <w:pStyle w:val="Heading4"/>
      </w:pPr>
      <w:r>
        <w:t>GMPs good for relations- creates cooperation</w:t>
      </w:r>
    </w:p>
    <w:p w14:paraId="3FD97B8B" w14:textId="77777777" w:rsidR="009B27A3" w:rsidRDefault="009B27A3" w:rsidP="009B27A3">
      <w:proofErr w:type="spellStart"/>
      <w:r w:rsidRPr="00097A58">
        <w:rPr>
          <w:rStyle w:val="Style13ptBold"/>
        </w:rPr>
        <w:t>McVadon</w:t>
      </w:r>
      <w:proofErr w:type="spellEnd"/>
      <w:r w:rsidRPr="00097A58">
        <w:rPr>
          <w:rStyle w:val="Style13ptBold"/>
        </w:rPr>
        <w:t xml:space="preserve"> 7</w:t>
      </w:r>
      <w:r>
        <w:t xml:space="preserve"> (Eric, Former </w:t>
      </w:r>
      <w:r w:rsidRPr="00C0381D">
        <w:t>U.S. defense and naval attaché at the American Embassy in Beijing</w:t>
      </w:r>
      <w:r>
        <w:t xml:space="preserve">, Autumn 2007, </w:t>
      </w:r>
      <w:r w:rsidRPr="00097A58">
        <w:t>China Security, Vol. 3 No. 4</w:t>
      </w:r>
      <w:r>
        <w:t>, “</w:t>
      </w:r>
      <w:r w:rsidRPr="00097A58">
        <w:t>China and th</w:t>
      </w:r>
      <w:r>
        <w:t>e United States on the High Seas,” accessed 07/01/16, MM)</w:t>
      </w:r>
    </w:p>
    <w:p w14:paraId="156561AF" w14:textId="77777777" w:rsidR="009B27A3" w:rsidRDefault="009B27A3" w:rsidP="009B27A3">
      <w:pPr>
        <w:rPr>
          <w:sz w:val="16"/>
        </w:rPr>
      </w:pPr>
      <w:r w:rsidRPr="00EE10E0">
        <w:rPr>
          <w:rStyle w:val="StyleUnderline"/>
          <w:highlight w:val="cyan"/>
        </w:rPr>
        <w:t>Another compelling argument for international maritime cooperation</w:t>
      </w:r>
      <w:r w:rsidRPr="002F257F">
        <w:rPr>
          <w:rStyle w:val="StyleUnderline"/>
        </w:rPr>
        <w:t xml:space="preserve">, particularly relevant between China and the United States, </w:t>
      </w:r>
      <w:r w:rsidRPr="00EE10E0">
        <w:rPr>
          <w:rStyle w:val="StyleUnderline"/>
          <w:highlight w:val="cyan"/>
        </w:rPr>
        <w:t>is the globally encompassing issue of energy security</w:t>
      </w:r>
      <w:r w:rsidRPr="008F0F81">
        <w:rPr>
          <w:sz w:val="16"/>
        </w:rPr>
        <w:t xml:space="preserve">. To many observers dubious of U.S. engagement with China, </w:t>
      </w:r>
      <w:r w:rsidRPr="00EE10E0">
        <w:rPr>
          <w:rStyle w:val="StyleUnderline"/>
          <w:highlight w:val="cyan"/>
        </w:rPr>
        <w:t>the expanding thirst for limited resources of energy</w:t>
      </w:r>
      <w:r w:rsidRPr="008F0F81">
        <w:rPr>
          <w:sz w:val="16"/>
        </w:rPr>
        <w:t xml:space="preserve"> (mainly oil but also natural gas), </w:t>
      </w:r>
      <w:r w:rsidRPr="008F0F81">
        <w:rPr>
          <w:rStyle w:val="StyleUnderline"/>
        </w:rPr>
        <w:t xml:space="preserve">which is preponderantly satiated through sea transport, </w:t>
      </w:r>
      <w:r w:rsidRPr="00EE10E0">
        <w:rPr>
          <w:rStyle w:val="StyleUnderline"/>
          <w:highlight w:val="cyan"/>
        </w:rPr>
        <w:t>will lead inexorably to disruptive competition</w:t>
      </w:r>
      <w:r w:rsidRPr="008F0F81">
        <w:rPr>
          <w:rStyle w:val="StyleUnderline"/>
        </w:rPr>
        <w:t xml:space="preserve"> </w:t>
      </w:r>
      <w:r w:rsidRPr="008F0F81">
        <w:rPr>
          <w:rStyle w:val="StyleUnderline"/>
          <w:rFonts w:ascii="Arial" w:hAnsi="Arial" w:cs="Arial"/>
        </w:rPr>
        <w:t>￼</w:t>
      </w:r>
      <w:r w:rsidRPr="00EE10E0">
        <w:rPr>
          <w:rStyle w:val="StyleUnderline"/>
          <w:highlight w:val="cyan"/>
        </w:rPr>
        <w:t>and, according to some, conflict between the United States and China</w:t>
      </w:r>
      <w:r w:rsidRPr="008F0F81">
        <w:rPr>
          <w:sz w:val="16"/>
        </w:rPr>
        <w:t xml:space="preserve">.20 Others see the energy dynamic between China and the United States as leading to an epic opportunity, even necessity, for cooperation. </w:t>
      </w:r>
      <w:r w:rsidRPr="008F0F81">
        <w:rPr>
          <w:rStyle w:val="StyleUnderline"/>
        </w:rPr>
        <w:t>This point of view characterizes China and the United States as confronting a situation of “mutual assured dependence” in their growing and ineluctable demand for energy</w:t>
      </w:r>
      <w:r w:rsidRPr="008F0F81">
        <w:rPr>
          <w:sz w:val="16"/>
        </w:rPr>
        <w:t xml:space="preserve">.21 Positions on whether conflict or cooperation between the United States and China will prevail in the years ahead hinge on interpretations of each nation’s strategic intentions and how each will act on its interests. Yet it is undeniable that the actual interests – that of the need for unfettered access to energy – are wholly common and parallel. Chinese and U.S. interests fully converge in the need to secure the sea lanes for the energy that fuels their respective economies and the global trade system. </w:t>
      </w:r>
      <w:r w:rsidRPr="00EE10E0">
        <w:rPr>
          <w:rStyle w:val="StyleUnderline"/>
          <w:highlight w:val="cyan"/>
        </w:rPr>
        <w:t>Even those highly distrustful of China and pessimistic about bilateral relations between a superpower democracy and an authoritarian mega-state must see that there is no fundamental difference in interests here</w:t>
      </w:r>
      <w:r w:rsidRPr="008F0F81">
        <w:rPr>
          <w:sz w:val="16"/>
        </w:rPr>
        <w:t xml:space="preserve">. On strategic and commercial logic alone, energy indeed holds out unprecedented impetus for Sino-American collaboration in maritime security. While the United States need not pursue cooperation at the expense of continuing national security concerns </w:t>
      </w:r>
      <w:proofErr w:type="spellStart"/>
      <w:r w:rsidRPr="008F0F81">
        <w:rPr>
          <w:sz w:val="16"/>
        </w:rPr>
        <w:t>vis</w:t>
      </w:r>
      <w:proofErr w:type="spellEnd"/>
      <w:r w:rsidRPr="008F0F81">
        <w:rPr>
          <w:sz w:val="16"/>
        </w:rPr>
        <w:t>-à-</w:t>
      </w:r>
      <w:proofErr w:type="spellStart"/>
      <w:r w:rsidRPr="008F0F81">
        <w:rPr>
          <w:sz w:val="16"/>
        </w:rPr>
        <w:t>vis</w:t>
      </w:r>
      <w:proofErr w:type="spellEnd"/>
      <w:r w:rsidRPr="008F0F81">
        <w:rPr>
          <w:sz w:val="16"/>
        </w:rPr>
        <w:t xml:space="preserve"> China, it is equally unnecessary to pursue strategic goals at the exclusion of cooperation. Despite doubts and concerns about Chinese intentions, 8 China Security Vol. 3 No. 4 Autumn 2007 Eric </w:t>
      </w:r>
      <w:proofErr w:type="spellStart"/>
      <w:r w:rsidRPr="008F0F81">
        <w:rPr>
          <w:sz w:val="16"/>
        </w:rPr>
        <w:t>McVadon</w:t>
      </w:r>
      <w:proofErr w:type="spellEnd"/>
      <w:r w:rsidRPr="008F0F81">
        <w:rPr>
          <w:sz w:val="16"/>
        </w:rPr>
        <w:t xml:space="preserve"> </w:t>
      </w:r>
      <w:r w:rsidRPr="00EE10E0">
        <w:rPr>
          <w:rStyle w:val="StyleUnderline"/>
          <w:highlight w:val="cyan"/>
        </w:rPr>
        <w:t>the energy issue is something that Washington and Beijing should work on in concert, even amidst a degree of strategic competition. The United States has certainly done this with China in the areas of terrorism and nonproliferation</w:t>
      </w:r>
      <w:r w:rsidRPr="008F0F81">
        <w:rPr>
          <w:sz w:val="16"/>
        </w:rPr>
        <w:t xml:space="preserve">. On these issues Washington and Beijing diverge significantly in approach and even to a certain extent the desired final outcome; yet cooperation has prevailed precisely because it is in both their interests. </w:t>
      </w:r>
    </w:p>
    <w:p w14:paraId="79BF075D" w14:textId="0DD01511" w:rsidR="007D2BF9" w:rsidRPr="00834B99" w:rsidRDefault="007D2BF9" w:rsidP="007D2BF9">
      <w:pPr>
        <w:pStyle w:val="Heading3"/>
      </w:pPr>
      <w:r>
        <w:t xml:space="preserve">Find the rest in the relations core. </w:t>
      </w:r>
    </w:p>
    <w:p w14:paraId="69D04014" w14:textId="77777777" w:rsidR="00287751" w:rsidRDefault="00287751" w:rsidP="00287751">
      <w:pPr>
        <w:pStyle w:val="Heading2"/>
      </w:pPr>
      <w:r>
        <w:t xml:space="preserve">Solvency </w:t>
      </w:r>
    </w:p>
    <w:p w14:paraId="75373F04" w14:textId="77777777" w:rsidR="00287751" w:rsidRDefault="00287751" w:rsidP="00287751">
      <w:pPr>
        <w:pStyle w:val="Heading3"/>
      </w:pPr>
      <w:r>
        <w:t xml:space="preserve">Solves Relations </w:t>
      </w:r>
    </w:p>
    <w:p w14:paraId="6379710A" w14:textId="77777777" w:rsidR="00287751" w:rsidRDefault="00287751" w:rsidP="00287751">
      <w:pPr>
        <w:pStyle w:val="Heading4"/>
      </w:pPr>
      <w:r w:rsidRPr="0086603F">
        <w:t xml:space="preserve">GMP is the best internal link to relations – China will say yes due to past navy interactions </w:t>
      </w:r>
    </w:p>
    <w:p w14:paraId="44F27EC0" w14:textId="77777777" w:rsidR="00287751" w:rsidRPr="0086603F" w:rsidRDefault="00287751" w:rsidP="00287751">
      <w:proofErr w:type="spellStart"/>
      <w:r w:rsidRPr="00535720">
        <w:rPr>
          <w:rStyle w:val="Style13ptBold"/>
        </w:rPr>
        <w:t>McVadon</w:t>
      </w:r>
      <w:proofErr w:type="spellEnd"/>
      <w:r w:rsidRPr="00535720">
        <w:rPr>
          <w:rStyle w:val="Style13ptBold"/>
        </w:rPr>
        <w:t xml:space="preserve"> 07</w:t>
      </w:r>
      <w:r>
        <w:t xml:space="preserve"> </w:t>
      </w:r>
      <w:proofErr w:type="gramStart"/>
      <w:r>
        <w:t>—  Rear</w:t>
      </w:r>
      <w:proofErr w:type="gramEnd"/>
      <w:r>
        <w:t xml:space="preserve"> Admiral </w:t>
      </w:r>
      <w:proofErr w:type="spellStart"/>
      <w:r>
        <w:t>McVadon</w:t>
      </w:r>
      <w:proofErr w:type="spellEnd"/>
      <w:r>
        <w:t xml:space="preserve"> was the U.S. defense and naval attaché at the American Embassy in Beijing from August 1990 until July 1992. He retired from the Navy in 1992 and is consulting, researching, writing, and speaking in North America and Northeast Asia on Asian security affairs, Chinese military matters, and specific security issues involving China, Taiwan, Japan, Mongolia, South Asia, the Korean Peninsula, and the South China Sea. He works extensively with the U.S. policy and intelligence communities and the Department of Defense, 2007 (“China and the United States on the Seas,” China Security, Vol. 3 No. 4 Autumn 2007, pp. 3 – 28, 2007 World Security Institute, Available at </w:t>
      </w:r>
      <w:hyperlink r:id="rId36" w:history="1">
        <w:r w:rsidRPr="0062354C">
          <w:rPr>
            <w:rStyle w:val="Hyperlink"/>
          </w:rPr>
          <w:t>http://kms2.isn.ethz.ch/serviceengine/Files/ESDP/45948/ichaptersection_singledocument/1385d919-7b07-4c52-a28e-326570e79040/en/Chapter+1.pdf</w:t>
        </w:r>
      </w:hyperlink>
      <w:r>
        <w:t>, Accessed on 7-18-2016)//CM</w:t>
      </w:r>
    </w:p>
    <w:p w14:paraId="25F557BB" w14:textId="77777777" w:rsidR="00287751" w:rsidRDefault="00287751" w:rsidP="00287751">
      <w:pPr>
        <w:rPr>
          <w:rStyle w:val="StyleUnderline"/>
        </w:rPr>
      </w:pPr>
      <w:r w:rsidRPr="0086603F">
        <w:rPr>
          <w:sz w:val="16"/>
        </w:rPr>
        <w:t>Baby Steps and Beyond China and the United States have already entered a period of maturity and stability in their relationship</w:t>
      </w:r>
      <w:r w:rsidRPr="0086603F">
        <w:rPr>
          <w:rStyle w:val="StyleUnderline"/>
        </w:rPr>
        <w:t xml:space="preserve">. </w:t>
      </w:r>
      <w:r w:rsidRPr="00EE10E0">
        <w:rPr>
          <w:rStyle w:val="StyleUnderline"/>
          <w:highlight w:val="cyan"/>
        </w:rPr>
        <w:t>A GMP</w:t>
      </w:r>
      <w:r w:rsidRPr="0086603F">
        <w:rPr>
          <w:sz w:val="16"/>
        </w:rPr>
        <w:t xml:space="preserve">-like initiative, if executed, </w:t>
      </w:r>
      <w:r w:rsidRPr="00EE10E0">
        <w:rPr>
          <w:rStyle w:val="StyleUnderline"/>
          <w:highlight w:val="cyan"/>
        </w:rPr>
        <w:t>would serve to consolidate ties by enhancing trust, understanding and confidence. Bilateral ties</w:t>
      </w:r>
      <w:r>
        <w:rPr>
          <w:rStyle w:val="StyleUnderline"/>
        </w:rPr>
        <w:t xml:space="preserve"> </w:t>
      </w:r>
      <w:r w:rsidRPr="0086603F">
        <w:rPr>
          <w:rStyle w:val="StyleUnderline"/>
        </w:rPr>
        <w:t xml:space="preserve">and the commonality of both countries’ interests </w:t>
      </w:r>
      <w:r w:rsidRPr="00EE10E0">
        <w:rPr>
          <w:rStyle w:val="StyleUnderline"/>
          <w:highlight w:val="cyan"/>
        </w:rPr>
        <w:t>are ripe for a deeper maritime security relationship</w:t>
      </w:r>
      <w:r w:rsidRPr="0086603F">
        <w:rPr>
          <w:rStyle w:val="StyleUnderline"/>
        </w:rPr>
        <w:t>.</w:t>
      </w:r>
      <w:r>
        <w:rPr>
          <w:rStyle w:val="StyleUnderline"/>
        </w:rPr>
        <w:t xml:space="preserve"> </w:t>
      </w:r>
      <w:r w:rsidRPr="0086603F">
        <w:rPr>
          <w:sz w:val="16"/>
        </w:rPr>
        <w:t xml:space="preserve">Other forms of cooperation precede the idea of GMPI. Most prominently, concrete forms of maritime cooperation between the United States and China have already begun with the U.S. Coast Guard and the P.R.C. Maritime Safety Administration.28 Over the last five years, the U.S. Coast Guard has worked with several Chinese ministries and other entities to develop a relationship that includes both exchanges ashore and operational cooperation at sea.29 Chinese officers have attended courses at the Coast Guard Academy and the fisheries enforcement school in Alaska, and served temporarily on U.S. cutters while taking enforcement actions against Chinese fishing boats in the North Pacific. China is active in the North Pacific Coast Guard Forum, which is the only maritime security organization in East Asia. The forum provides opportunities for international coast guard leaders to interact regularly, and also initiated at-sea combined exercises that began in 2005.30 Together they are working to curb oceanic pollution, enhance maritime safety, promote sustainable and equitable extraction of resources and provide security from threats at sea and in harbors. There is the reasonable prospect that </w:t>
      </w:r>
      <w:r w:rsidRPr="00EE10E0">
        <w:rPr>
          <w:rStyle w:val="StyleUnderline"/>
          <w:highlight w:val="cyan"/>
        </w:rPr>
        <w:t>the coast guard component in U.S.-China relations could prove to be the first step toward a broader joint maritime security enforcement</w:t>
      </w:r>
      <w:r w:rsidRPr="0086603F">
        <w:rPr>
          <w:rStyle w:val="StyleUnderline"/>
        </w:rPr>
        <w:t xml:space="preserve"> that could encompass</w:t>
      </w:r>
      <w:r>
        <w:rPr>
          <w:rStyle w:val="StyleUnderline"/>
        </w:rPr>
        <w:t xml:space="preserve"> </w:t>
      </w:r>
      <w:r w:rsidRPr="0086603F">
        <w:rPr>
          <w:rStyle w:val="StyleUnderline"/>
        </w:rPr>
        <w:t>enhanced naval cooperation.</w:t>
      </w:r>
      <w:r>
        <w:rPr>
          <w:rStyle w:val="StyleUnderline"/>
        </w:rPr>
        <w:t xml:space="preserve"> </w:t>
      </w:r>
      <w:r w:rsidRPr="0086603F">
        <w:rPr>
          <w:rStyle w:val="StyleUnderline"/>
        </w:rPr>
        <w:t>In addition, the U.S. Navy and PLAN have conducted visits to each others’</w:t>
      </w:r>
      <w:r>
        <w:rPr>
          <w:rStyle w:val="StyleUnderline"/>
        </w:rPr>
        <w:t xml:space="preserve"> </w:t>
      </w:r>
      <w:r w:rsidRPr="0086603F">
        <w:rPr>
          <w:rStyle w:val="StyleUnderline"/>
        </w:rPr>
        <w:t>ports for many years (notwithstanding occasional interruptions such as the</w:t>
      </w:r>
      <w:r>
        <w:rPr>
          <w:rStyle w:val="StyleUnderline"/>
        </w:rPr>
        <w:t xml:space="preserve"> </w:t>
      </w:r>
      <w:r w:rsidRPr="0086603F">
        <w:rPr>
          <w:rStyle w:val="StyleUnderline"/>
        </w:rPr>
        <w:t>current one), along with a number of exchanges of commanders between the</w:t>
      </w:r>
      <w:r>
        <w:rPr>
          <w:rStyle w:val="StyleUnderline"/>
        </w:rPr>
        <w:t xml:space="preserve"> </w:t>
      </w:r>
      <w:r w:rsidRPr="0086603F">
        <w:rPr>
          <w:rStyle w:val="StyleUnderline"/>
        </w:rPr>
        <w:t>two navies</w:t>
      </w:r>
      <w:r w:rsidRPr="0086603F">
        <w:rPr>
          <w:sz w:val="16"/>
        </w:rPr>
        <w:t xml:space="preserve">.31 </w:t>
      </w:r>
      <w:r w:rsidRPr="00EE10E0">
        <w:rPr>
          <w:rStyle w:val="StyleUnderline"/>
          <w:highlight w:val="cyan"/>
        </w:rPr>
        <w:t>These bilateral exercises have only been conducted very recently, however, and have largely been rudimentary operations</w:t>
      </w:r>
      <w:r w:rsidRPr="0086603F">
        <w:rPr>
          <w:sz w:val="16"/>
        </w:rPr>
        <w:t>. A PLAN destroyer and oiler visited Pearl Harbor and San Diego in September 2006 and completed the first phase of a two-part exercise between the two navies</w:t>
      </w:r>
      <w:r w:rsidRPr="0086603F">
        <w:rPr>
          <w:rStyle w:val="StyleUnderline"/>
        </w:rPr>
        <w:t>. The first phase entailed</w:t>
      </w:r>
      <w:r>
        <w:rPr>
          <w:rStyle w:val="StyleUnderline"/>
        </w:rPr>
        <w:t xml:space="preserve"> </w:t>
      </w:r>
      <w:r w:rsidRPr="0086603F">
        <w:rPr>
          <w:rStyle w:val="StyleUnderline"/>
        </w:rPr>
        <w:t>communication exchanges and other simple operations near Oahu, Hawaii,</w:t>
      </w:r>
      <w:r>
        <w:rPr>
          <w:rStyle w:val="StyleUnderline"/>
        </w:rPr>
        <w:t xml:space="preserve"> </w:t>
      </w:r>
      <w:r w:rsidRPr="0086603F">
        <w:rPr>
          <w:rStyle w:val="StyleUnderline"/>
        </w:rPr>
        <w:t>and a joint search and rescue exercise off the coast of Southern California</w:t>
      </w:r>
      <w:r w:rsidRPr="0086603F">
        <w:rPr>
          <w:sz w:val="16"/>
        </w:rPr>
        <w:t xml:space="preserve">. The second phase was conducted off the coast of China during the November 2006 visit of Adm. Gary </w:t>
      </w:r>
      <w:proofErr w:type="spellStart"/>
      <w:r w:rsidRPr="0086603F">
        <w:rPr>
          <w:sz w:val="16"/>
        </w:rPr>
        <w:t>Roughead</w:t>
      </w:r>
      <w:proofErr w:type="spellEnd"/>
      <w:r w:rsidRPr="0086603F">
        <w:rPr>
          <w:sz w:val="16"/>
        </w:rPr>
        <w:t xml:space="preserve">, then commander of the U.S. Pacific Fleet (now chief of naval operations).32 These exercises conformed to the almost decade-old Military Maritime Consultative Agreement (MMCA).33 Despite these opening gambits for maritime cooperation, the MMCA has produced disappointingly little substance. The PLAN has not traditionally participated in multilateral naval exercises and only began conducting bilateral exercises with navies of other countries in 2003. These include the United Kingdom, France, Australia, India, Pakistan, Vietnam, the Philippines and Russia.34 However, in March 2007, two Chinese missile frigates commanded a four-day sea phase of “Peace-07” exercises in the Arabian Sea involving Bangladesh, China, France, Italy, Malaysia, Pakistan, Turkey, the United Kingdom and the United States.35 In May 2007, a PLAN missile frigate sailed in the American- and Australian-inspired Western Pacific Naval Symposium (WPNS) exercise.36 Although China is a founding member of this two-decade-old arrangement, this was the first time it engaged in a live exercise.37 More than 20 warships from 12 countries, including the United States, France and Australia, joined the six-day operation. In short, U.S.-China naval cooperation, while in its infancy, is not an untried idea. </w:t>
      </w:r>
      <w:r w:rsidRPr="00EE10E0">
        <w:rPr>
          <w:rStyle w:val="StyleUnderline"/>
          <w:highlight w:val="cyan"/>
        </w:rPr>
        <w:t>Bilateral and multilateral cooperation</w:t>
      </w:r>
      <w:r w:rsidRPr="0086603F">
        <w:rPr>
          <w:rStyle w:val="StyleUnderline"/>
        </w:rPr>
        <w:t xml:space="preserve">, with U.S. and PLA Navies participating together, </w:t>
      </w:r>
      <w:r w:rsidRPr="00EE10E0">
        <w:rPr>
          <w:rStyle w:val="StyleUnderline"/>
          <w:highlight w:val="cyan"/>
        </w:rPr>
        <w:t>has been successfully undertaken</w:t>
      </w:r>
      <w:r w:rsidRPr="0086603F">
        <w:rPr>
          <w:rStyle w:val="StyleUnderline"/>
        </w:rPr>
        <w:t>. A previously unsure and wary PLAN has overcome</w:t>
      </w:r>
      <w:r>
        <w:rPr>
          <w:rStyle w:val="StyleUnderline"/>
        </w:rPr>
        <w:t xml:space="preserve"> </w:t>
      </w:r>
      <w:r w:rsidRPr="0086603F">
        <w:rPr>
          <w:rStyle w:val="StyleUnderline"/>
        </w:rPr>
        <w:t>concerns about revealing critical shortcomings and being embarrassed over</w:t>
      </w:r>
      <w:r>
        <w:rPr>
          <w:rStyle w:val="StyleUnderline"/>
        </w:rPr>
        <w:t xml:space="preserve"> </w:t>
      </w:r>
      <w:r w:rsidRPr="0086603F">
        <w:rPr>
          <w:rStyle w:val="StyleUnderline"/>
        </w:rPr>
        <w:t xml:space="preserve">backwardness. </w:t>
      </w:r>
      <w:r w:rsidRPr="00EE10E0">
        <w:rPr>
          <w:rStyle w:val="StyleUnderline"/>
          <w:highlight w:val="cyan"/>
        </w:rPr>
        <w:t xml:space="preserve">Beijing’s pride and confidence in today’s PLAN make a decision to allow </w:t>
      </w:r>
      <w:r w:rsidRPr="00861789">
        <w:rPr>
          <w:rStyle w:val="StyleUnderline"/>
        </w:rPr>
        <w:t xml:space="preserve">PLAN </w:t>
      </w:r>
      <w:r w:rsidRPr="00EE10E0">
        <w:rPr>
          <w:rStyle w:val="StyleUnderline"/>
          <w:highlight w:val="cyan"/>
        </w:rPr>
        <w:t>interactions with advanced navies more likely.</w:t>
      </w:r>
      <w:r w:rsidRPr="0086603F">
        <w:rPr>
          <w:rStyle w:val="StyleUnderline"/>
        </w:rPr>
        <w:t xml:space="preserve"> </w:t>
      </w:r>
    </w:p>
    <w:p w14:paraId="50335B74" w14:textId="77777777" w:rsidR="00287751" w:rsidRDefault="00287751" w:rsidP="00287751">
      <w:pPr>
        <w:pStyle w:val="Heading3"/>
      </w:pPr>
      <w:r>
        <w:t xml:space="preserve">Solves – Laundry List </w:t>
      </w:r>
    </w:p>
    <w:p w14:paraId="5D4845A9" w14:textId="77777777" w:rsidR="00287751" w:rsidRDefault="00287751" w:rsidP="00287751">
      <w:pPr>
        <w:pStyle w:val="Heading4"/>
      </w:pPr>
      <w:r w:rsidRPr="005632BE">
        <w:t xml:space="preserve">GMP Navy cooperation spills over – creates a framework that encourages initiatives of disaster relief, peacekeeping, security, and anti-piracy </w:t>
      </w:r>
    </w:p>
    <w:p w14:paraId="38A53A0A" w14:textId="77777777" w:rsidR="00287751" w:rsidRPr="005632BE" w:rsidRDefault="00287751" w:rsidP="00287751">
      <w:proofErr w:type="spellStart"/>
      <w:r w:rsidRPr="00535720">
        <w:rPr>
          <w:rStyle w:val="Style13ptBold"/>
        </w:rPr>
        <w:t>McVadon</w:t>
      </w:r>
      <w:proofErr w:type="spellEnd"/>
      <w:r w:rsidRPr="00535720">
        <w:rPr>
          <w:rStyle w:val="Style13ptBold"/>
        </w:rPr>
        <w:t xml:space="preserve"> 07</w:t>
      </w:r>
      <w:r>
        <w:t xml:space="preserve"> </w:t>
      </w:r>
      <w:proofErr w:type="gramStart"/>
      <w:r>
        <w:t>—  Rear</w:t>
      </w:r>
      <w:proofErr w:type="gramEnd"/>
      <w:r>
        <w:t xml:space="preserve"> Admiral </w:t>
      </w:r>
      <w:proofErr w:type="spellStart"/>
      <w:r>
        <w:t>McVadon</w:t>
      </w:r>
      <w:proofErr w:type="spellEnd"/>
      <w:r>
        <w:t xml:space="preserve"> was the U.S. defense and naval attaché at the American Embassy in Beijing from August 1990 until July 1992. He retired from the Navy in 1992 and is consulting, researching, writing, and speaking in North America and Northeast Asia on Asian security affairs, Chinese military matters, and specific security issues involving China, Taiwan, Japan, Mongolia, South Asia, the Korean Peninsula, and the South China Sea. He works extensively with the U.S. policy and intelligence communities and the Department of Defense, 2007 (“China and the United States on the Seas,” China Security, Vol. 3 No. 4 Autumn 2007, pp. 3 – 28, 2007 World Security Institute, Available at </w:t>
      </w:r>
      <w:hyperlink r:id="rId37" w:history="1">
        <w:r w:rsidRPr="0062354C">
          <w:rPr>
            <w:rStyle w:val="Hyperlink"/>
          </w:rPr>
          <w:t>http://kms2.isn.ethz.ch/serviceengine/Files/ESDP/45948/ichaptersection_singledocument/1385d919-7b07-4c52-a28e-326570e79040/en/Chapter+1.pdf</w:t>
        </w:r>
      </w:hyperlink>
      <w:r>
        <w:t>, Accessed on 7-18-2016)//CM</w:t>
      </w:r>
    </w:p>
    <w:p w14:paraId="35B05CB6" w14:textId="77777777" w:rsidR="00287751" w:rsidRDefault="00287751" w:rsidP="00287751">
      <w:pPr>
        <w:rPr>
          <w:sz w:val="16"/>
        </w:rPr>
      </w:pPr>
      <w:r w:rsidRPr="00750248">
        <w:rPr>
          <w:sz w:val="16"/>
        </w:rPr>
        <w:t xml:space="preserve">Form and Function While the contours of maritime cooperation have only been vaguely sketched out, aspects and goals have been articulated by a number of senior naval officers in support of the idea. First, there is the realization that such </w:t>
      </w:r>
      <w:r w:rsidRPr="00EE10E0">
        <w:rPr>
          <w:rStyle w:val="StyleUnderline"/>
          <w:highlight w:val="cyan"/>
        </w:rPr>
        <w:t>cooperation would go to the heart of the problem of the deficit in current military relations between China and the United States</w:t>
      </w:r>
      <w:r w:rsidRPr="00EE10E0">
        <w:rPr>
          <w:sz w:val="16"/>
          <w:highlight w:val="cyan"/>
        </w:rPr>
        <w:t>.</w:t>
      </w:r>
      <w:r w:rsidRPr="00750248">
        <w:rPr>
          <w:sz w:val="16"/>
        </w:rPr>
        <w:t xml:space="preserve"> Adm. Dennis Blair, former four-star commander of U.S. forces in the Pacific from 1999 to 2002, has publicly expressed frustration over the state of military dialogue between the United States and China. </w:t>
      </w:r>
      <w:r w:rsidRPr="00EE10E0">
        <w:rPr>
          <w:rStyle w:val="StyleUnderline"/>
          <w:highlight w:val="cyan"/>
        </w:rPr>
        <w:t>GMPI would be important in creating what he calls “habits of cooperation” to help allay suspicion</w:t>
      </w:r>
      <w:r w:rsidRPr="0086603F">
        <w:rPr>
          <w:rStyle w:val="StyleUnderline"/>
        </w:rPr>
        <w:t>. This could begin with search-and-rescue exercises, and move up to</w:t>
      </w:r>
      <w:r>
        <w:rPr>
          <w:rStyle w:val="StyleUnderline"/>
        </w:rPr>
        <w:t xml:space="preserve"> </w:t>
      </w:r>
      <w:r w:rsidRPr="0086603F">
        <w:rPr>
          <w:rStyle w:val="StyleUnderline"/>
        </w:rPr>
        <w:t>peacekeeping, humanitarian, anti-terrorism and anti-piracy exercises</w:t>
      </w:r>
      <w:r w:rsidRPr="00750248">
        <w:rPr>
          <w:sz w:val="16"/>
        </w:rPr>
        <w:t xml:space="preserve">.22 Second, it has been recognized that </w:t>
      </w:r>
      <w:r w:rsidRPr="00EE10E0">
        <w:rPr>
          <w:rStyle w:val="StyleUnderline"/>
          <w:highlight w:val="cyan"/>
        </w:rPr>
        <w:t>GMPI would not be limited to naval cooperation, but would provide broad opportunities for cooperation in areas of nontraditional security</w:t>
      </w:r>
      <w:r w:rsidRPr="0086603F">
        <w:rPr>
          <w:rStyle w:val="StyleUnderline"/>
        </w:rPr>
        <w:t>. Maritime cooperation centered only on military and</w:t>
      </w:r>
      <w:r>
        <w:rPr>
          <w:rStyle w:val="StyleUnderline"/>
        </w:rPr>
        <w:t xml:space="preserve"> </w:t>
      </w:r>
      <w:r w:rsidRPr="0086603F">
        <w:rPr>
          <w:rStyle w:val="StyleUnderline"/>
        </w:rPr>
        <w:t>traditional security may be difficult to sustain strategically, if not politically.</w:t>
      </w:r>
      <w:r>
        <w:rPr>
          <w:rStyle w:val="StyleUnderline"/>
        </w:rPr>
        <w:t xml:space="preserve"> </w:t>
      </w:r>
      <w:r w:rsidRPr="00750248">
        <w:rPr>
          <w:sz w:val="16"/>
        </w:rPr>
        <w:t xml:space="preserve">Thus, </w:t>
      </w:r>
      <w:r w:rsidRPr="0086603F">
        <w:rPr>
          <w:rStyle w:val="StyleUnderline"/>
        </w:rPr>
        <w:t>the concept would make possible a network of not only navies and coast</w:t>
      </w:r>
      <w:r>
        <w:rPr>
          <w:rStyle w:val="StyleUnderline"/>
        </w:rPr>
        <w:t xml:space="preserve"> </w:t>
      </w:r>
      <w:r w:rsidRPr="0086603F">
        <w:rPr>
          <w:rStyle w:val="StyleUnderline"/>
        </w:rPr>
        <w:t>guards, but also maritime commerce and other oceanic interests</w:t>
      </w:r>
      <w:r w:rsidRPr="00750248">
        <w:rPr>
          <w:sz w:val="16"/>
        </w:rPr>
        <w:t xml:space="preserve">. GMPI need not be limited to even these bounds. </w:t>
      </w:r>
      <w:r w:rsidRPr="00EE10E0">
        <w:rPr>
          <w:rStyle w:val="StyleUnderline"/>
          <w:highlight w:val="cyan"/>
        </w:rPr>
        <w:t>Cooperation could include initiatives in the fields of disaster relief, fishing and the extraction of other ocean and seabed resources, maritime safety, oceanography, hydrography and port and container security</w:t>
      </w:r>
      <w:r w:rsidRPr="0086603F">
        <w:rPr>
          <w:rStyle w:val="StyleUnderline"/>
        </w:rPr>
        <w:t>.</w:t>
      </w:r>
      <w:r>
        <w:rPr>
          <w:rStyle w:val="StyleUnderline"/>
        </w:rPr>
        <w:t xml:space="preserve"> </w:t>
      </w:r>
      <w:r w:rsidRPr="0086603F">
        <w:rPr>
          <w:rStyle w:val="StyleUnderline"/>
        </w:rPr>
        <w:t>Anti-pollution efforts, ship construction, and scientific activities such as weather</w:t>
      </w:r>
      <w:r>
        <w:rPr>
          <w:rStyle w:val="StyleUnderline"/>
        </w:rPr>
        <w:t xml:space="preserve"> </w:t>
      </w:r>
      <w:r w:rsidRPr="0086603F">
        <w:rPr>
          <w:rStyle w:val="StyleUnderline"/>
        </w:rPr>
        <w:t>and sea forecasting, climate research and tsunami detection also represent the</w:t>
      </w:r>
      <w:r>
        <w:rPr>
          <w:rStyle w:val="StyleUnderline"/>
        </w:rPr>
        <w:t xml:space="preserve"> </w:t>
      </w:r>
      <w:r w:rsidRPr="0086603F">
        <w:rPr>
          <w:rStyle w:val="StyleUnderline"/>
        </w:rPr>
        <w:t>kind of constructive engagement across many fronts that GMPI could reinforce</w:t>
      </w:r>
      <w:r w:rsidRPr="00750248">
        <w:rPr>
          <w:sz w:val="16"/>
        </w:rPr>
        <w:t xml:space="preserve">. </w:t>
      </w:r>
      <w:r w:rsidRPr="00EE10E0">
        <w:rPr>
          <w:rStyle w:val="StyleUnderline"/>
          <w:highlight w:val="cyan"/>
        </w:rPr>
        <w:t>The implications on the Sino-U.S relationship could be significant</w:t>
      </w:r>
      <w:r w:rsidRPr="0086603F">
        <w:rPr>
          <w:rStyle w:val="StyleUnderline"/>
        </w:rPr>
        <w:t>, and could</w:t>
      </w:r>
      <w:r>
        <w:rPr>
          <w:rStyle w:val="StyleUnderline"/>
        </w:rPr>
        <w:t xml:space="preserve"> </w:t>
      </w:r>
      <w:r w:rsidRPr="00750248">
        <w:rPr>
          <w:sz w:val="16"/>
        </w:rPr>
        <w:t xml:space="preserve">China Security Vol. 3 No. 4 Autumn 2007 Eric </w:t>
      </w:r>
      <w:proofErr w:type="spellStart"/>
      <w:r w:rsidRPr="00750248">
        <w:rPr>
          <w:sz w:val="16"/>
        </w:rPr>
        <w:t>McVadon</w:t>
      </w:r>
      <w:proofErr w:type="spellEnd"/>
      <w:r w:rsidRPr="00750248">
        <w:rPr>
          <w:sz w:val="16"/>
        </w:rPr>
        <w:t xml:space="preserve"> 9 </w:t>
      </w:r>
      <w:r w:rsidRPr="0086603F">
        <w:rPr>
          <w:rStyle w:val="StyleUnderline"/>
        </w:rPr>
        <w:t>assist in the building of what will undoubtedly be America’s most important</w:t>
      </w:r>
      <w:r>
        <w:rPr>
          <w:rStyle w:val="StyleUnderline"/>
        </w:rPr>
        <w:t xml:space="preserve"> </w:t>
      </w:r>
      <w:r w:rsidRPr="0086603F">
        <w:rPr>
          <w:rStyle w:val="StyleUnderline"/>
        </w:rPr>
        <w:t>strategic relationship in the 21st century.</w:t>
      </w:r>
      <w:r>
        <w:rPr>
          <w:rStyle w:val="StyleUnderline"/>
        </w:rPr>
        <w:t xml:space="preserve"> </w:t>
      </w:r>
      <w:r w:rsidRPr="00EE10E0">
        <w:rPr>
          <w:rStyle w:val="StyleUnderline"/>
          <w:highlight w:val="cyan"/>
        </w:rPr>
        <w:t>A third element characterizing GMPI is flexibility in both its make-up and leadership</w:t>
      </w:r>
      <w:r w:rsidRPr="00750248">
        <w:rPr>
          <w:sz w:val="16"/>
        </w:rPr>
        <w:t xml:space="preserve">. Ron O’Rourke, a respected naval analyst of the Congressional Research Service, has suggested that the notional contribution from other navies could be as much as 700 ships (to make the total 1,000), a rough and somewhat arbitrary number used more for its catchiness rather than as a precisely calculated figure.23 </w:t>
      </w:r>
      <w:r w:rsidRPr="00EE10E0">
        <w:rPr>
          <w:rStyle w:val="StyleUnderline"/>
          <w:highlight w:val="cyan"/>
        </w:rPr>
        <w:t>Contributions to such an initiative would be voluntary, and any amount of participation would be welcome</w:t>
      </w:r>
      <w:r w:rsidRPr="00EE10E0">
        <w:rPr>
          <w:sz w:val="16"/>
          <w:highlight w:val="cyan"/>
        </w:rPr>
        <w:t>.</w:t>
      </w:r>
      <w:r w:rsidRPr="00750248">
        <w:rPr>
          <w:sz w:val="16"/>
        </w:rPr>
        <w:t xml:space="preserve"> Such a cooperative concept would be a global maritime partnership that unites navies, coast guards, other maritime forces, port operators, commercial shippers and many other government and non-governmental agencies to address maritime concerns. It is envisioned that </w:t>
      </w:r>
      <w:r w:rsidRPr="00EE10E0">
        <w:rPr>
          <w:rStyle w:val="StyleUnderline"/>
          <w:highlight w:val="cyan"/>
        </w:rPr>
        <w:t>the command structure could also be less U.S. dominant and more flexible than previous arrangements</w:t>
      </w:r>
      <w:r w:rsidRPr="00750248">
        <w:rPr>
          <w:sz w:val="16"/>
        </w:rPr>
        <w:t xml:space="preserve">. Several precedents point to possible models for broader cooperation and flexible command. The deployment of ships to the U.S. Central Command for Operation Enduring Freedom consisted of 91 ships from 12 nations, two-thirds of those from the 11 coalition partners. This joint effort reflects the extent to which the United States relies on other nations, particularly in terms of naval forces.24 Also, 45 ships from seven nations sailed with the U.S. fleet in 2006 as part of the Maritime Security Operations in the Persian Gulf, a portion of which were commanded by a U.K. flag officer.25 </w:t>
      </w:r>
      <w:r w:rsidRPr="00EE10E0">
        <w:rPr>
          <w:rStyle w:val="StyleUnderline"/>
          <w:highlight w:val="cyan"/>
        </w:rPr>
        <w:t>In addition to these broad benefits that characterize the concept of GMPI, others would also accrue. For example, procedural improvements and operational experience stemming from GMPI activities would foster better operational and tactical communications between nations</w:t>
      </w:r>
      <w:r w:rsidRPr="00750248">
        <w:rPr>
          <w:sz w:val="16"/>
        </w:rPr>
        <w:t xml:space="preserve">. </w:t>
      </w:r>
      <w:r w:rsidRPr="00750248">
        <w:rPr>
          <w:rStyle w:val="StyleUnderline"/>
        </w:rPr>
        <w:t>The importance of communications</w:t>
      </w:r>
      <w:r>
        <w:rPr>
          <w:rStyle w:val="StyleUnderline"/>
        </w:rPr>
        <w:t xml:space="preserve"> </w:t>
      </w:r>
      <w:r w:rsidRPr="00750248">
        <w:rPr>
          <w:rStyle w:val="StyleUnderline"/>
        </w:rPr>
        <w:t>was dramatically demonstrated in December 2004 as 18 nations united to provide</w:t>
      </w:r>
      <w:r>
        <w:rPr>
          <w:rStyle w:val="StyleUnderline"/>
        </w:rPr>
        <w:t xml:space="preserve"> </w:t>
      </w:r>
      <w:r w:rsidRPr="00750248">
        <w:rPr>
          <w:rStyle w:val="StyleUnderline"/>
        </w:rPr>
        <w:t>relief in the aftermath of the Tsunami in the Indian Ocean. Interviews with naval</w:t>
      </w:r>
      <w:r>
        <w:rPr>
          <w:rStyle w:val="StyleUnderline"/>
        </w:rPr>
        <w:t xml:space="preserve"> </w:t>
      </w:r>
      <w:r w:rsidRPr="00750248">
        <w:rPr>
          <w:rStyle w:val="StyleUnderline"/>
        </w:rPr>
        <w:t>officers involved in that effort indicate that, while the forces ultimately got the job</w:t>
      </w:r>
      <w:r>
        <w:rPr>
          <w:rStyle w:val="StyleUnderline"/>
        </w:rPr>
        <w:t xml:space="preserve"> </w:t>
      </w:r>
      <w:r w:rsidRPr="00750248">
        <w:rPr>
          <w:rStyle w:val="StyleUnderline"/>
        </w:rPr>
        <w:t>done, coalition communications at sea remain an ongoing challenge.26 Coalition</w:t>
      </w:r>
      <w:r>
        <w:rPr>
          <w:rStyle w:val="StyleUnderline"/>
        </w:rPr>
        <w:t xml:space="preserve"> </w:t>
      </w:r>
      <w:r w:rsidRPr="00750248">
        <w:rPr>
          <w:rStyle w:val="StyleUnderline"/>
        </w:rPr>
        <w:t xml:space="preserve">operations, of whatever stripe, demand coordinated implementation </w:t>
      </w:r>
      <w:r w:rsidRPr="00750248">
        <w:rPr>
          <w:sz w:val="16"/>
        </w:rPr>
        <w:t>along the</w:t>
      </w:r>
      <w:r>
        <w:rPr>
          <w:rStyle w:val="StyleUnderline"/>
        </w:rPr>
        <w:t xml:space="preserve"> </w:t>
      </w:r>
      <w:r w:rsidRPr="00750248">
        <w:rPr>
          <w:sz w:val="16"/>
        </w:rPr>
        <w:t xml:space="preserve">China Security Vol. 3 No. 4 Autumn 2007 China and the United States on the High Seas 10 lines of a Thousand-Ship Navy, regardless of other factors. </w:t>
      </w:r>
      <w:r w:rsidRPr="00750248">
        <w:rPr>
          <w:rStyle w:val="StyleUnderline"/>
        </w:rPr>
        <w:t>Another direct and related benefit would be Sino-U.S. humanitarian aid</w:t>
      </w:r>
      <w:r>
        <w:rPr>
          <w:rStyle w:val="StyleUnderline"/>
        </w:rPr>
        <w:t xml:space="preserve"> </w:t>
      </w:r>
      <w:r w:rsidRPr="00750248">
        <w:rPr>
          <w:rStyle w:val="StyleUnderline"/>
        </w:rPr>
        <w:t>exercises and operations</w:t>
      </w:r>
      <w:r w:rsidRPr="00750248">
        <w:rPr>
          <w:sz w:val="16"/>
        </w:rPr>
        <w:t xml:space="preserve">. </w:t>
      </w:r>
      <w:r w:rsidRPr="00750248">
        <w:rPr>
          <w:rStyle w:val="StyleUnderline"/>
        </w:rPr>
        <w:t>The PLAN was not ready to assist in the 2004</w:t>
      </w:r>
      <w:r>
        <w:rPr>
          <w:rStyle w:val="StyleUnderline"/>
        </w:rPr>
        <w:t xml:space="preserve"> </w:t>
      </w:r>
      <w:r w:rsidRPr="00750248">
        <w:rPr>
          <w:rStyle w:val="StyleUnderline"/>
        </w:rPr>
        <w:t>tsunami relief effort</w:t>
      </w:r>
      <w:r w:rsidRPr="00750248">
        <w:rPr>
          <w:sz w:val="16"/>
        </w:rPr>
        <w:t xml:space="preserve">. Had Washington and Beijing pressed ahead and scheduled a humanitarian aid exercise, it is possible that the PLAN would have gained the experience and know-how to form a comfortable partnership with the experienced U.S. Navy, which would have been valuable to conduct humanitarian operations to aid Bangladesh after the November 2007 super-cyclone. Some form of humanitarian exercise should be conducted as soon as the current problem of port denial is resolved, to allow the PLAN to gain experience and be ready to act as a partner in future efforts. These are but two examples of advantages accrued from the GMPI with respect to safe and effective coordination, maneuvering and other activities. </w:t>
      </w:r>
    </w:p>
    <w:p w14:paraId="49E18C1B" w14:textId="77777777" w:rsidR="00287751" w:rsidRDefault="00287751" w:rsidP="00287751">
      <w:pPr>
        <w:pStyle w:val="Heading4"/>
      </w:pPr>
      <w:r>
        <w:t xml:space="preserve">Advantages of a GMP outweigh– both China and the U.S. are aware of the risk of cooperation </w:t>
      </w:r>
    </w:p>
    <w:p w14:paraId="6CC8C76A" w14:textId="77777777" w:rsidR="00287751" w:rsidRPr="0086603F" w:rsidRDefault="00287751" w:rsidP="00287751">
      <w:proofErr w:type="spellStart"/>
      <w:r w:rsidRPr="00535720">
        <w:rPr>
          <w:rStyle w:val="Style13ptBold"/>
        </w:rPr>
        <w:t>McVadon</w:t>
      </w:r>
      <w:proofErr w:type="spellEnd"/>
      <w:r w:rsidRPr="00535720">
        <w:rPr>
          <w:rStyle w:val="Style13ptBold"/>
        </w:rPr>
        <w:t xml:space="preserve"> 07</w:t>
      </w:r>
      <w:r>
        <w:t xml:space="preserve"> </w:t>
      </w:r>
      <w:proofErr w:type="gramStart"/>
      <w:r>
        <w:t>—  Rear</w:t>
      </w:r>
      <w:proofErr w:type="gramEnd"/>
      <w:r>
        <w:t xml:space="preserve"> Admiral </w:t>
      </w:r>
      <w:proofErr w:type="spellStart"/>
      <w:r>
        <w:t>McVadon</w:t>
      </w:r>
      <w:proofErr w:type="spellEnd"/>
      <w:r>
        <w:t xml:space="preserve"> was the U.S. defense and naval attaché at the American Embassy in Beijing from August 1990 until July 1992. He retired from the Navy in 1992 and is consulting, researching, writing, and speaking in North America and Northeast Asia on Asian security affairs, Chinese military matters, and specific security issues involving China, Taiwan, Japan, Mongolia, South Asia, the Korean Peninsula, and the South China Sea. He works extensively with the U.S. policy and intelligence communities and the Department of Defense, 2007 (“China and the United States on the Seas,” China Security, Vol. 3 No. 4 Autumn 2007, pp. 3 – 28, 2007 World Security Institute, Available at </w:t>
      </w:r>
      <w:hyperlink r:id="rId38" w:history="1">
        <w:r w:rsidRPr="0062354C">
          <w:rPr>
            <w:rStyle w:val="Hyperlink"/>
          </w:rPr>
          <w:t>http://kms2.isn.ethz.ch/serviceengine/Files/ESDP/45948/ichaptersection_singledocument/1385d919-7b07-4c52-a28e-326570e79040/en/Chapter+1.pdf</w:t>
        </w:r>
      </w:hyperlink>
      <w:r>
        <w:t>, Accessed on 7-18-2016)//CM</w:t>
      </w:r>
    </w:p>
    <w:p w14:paraId="6D972504" w14:textId="77777777" w:rsidR="00287751" w:rsidRPr="00CA65E8" w:rsidRDefault="00287751" w:rsidP="00287751"/>
    <w:p w14:paraId="5A73FFDD" w14:textId="77777777" w:rsidR="00287751" w:rsidRDefault="00287751" w:rsidP="00287751">
      <w:pPr>
        <w:rPr>
          <w:sz w:val="16"/>
        </w:rPr>
      </w:pPr>
      <w:r w:rsidRPr="00EE10E0">
        <w:rPr>
          <w:rStyle w:val="StyleUnderline"/>
          <w:highlight w:val="cyan"/>
        </w:rPr>
        <w:t>Forming “habits of cooperation” through</w:t>
      </w:r>
      <w:r w:rsidRPr="00750248">
        <w:rPr>
          <w:rStyle w:val="StyleUnderline"/>
        </w:rPr>
        <w:t xml:space="preserve"> military and other forms of </w:t>
      </w:r>
      <w:r w:rsidRPr="00EE10E0">
        <w:rPr>
          <w:rStyle w:val="StyleUnderline"/>
          <w:highlight w:val="cyan"/>
        </w:rPr>
        <w:t>maritime cooperation between the United States and China strike some as being naïve</w:t>
      </w:r>
      <w:r>
        <w:rPr>
          <w:rStyle w:val="StyleUnderline"/>
        </w:rPr>
        <w:t xml:space="preserve"> </w:t>
      </w:r>
      <w:r w:rsidRPr="00750248">
        <w:rPr>
          <w:rStyle w:val="StyleUnderline"/>
        </w:rPr>
        <w:t>or giving insufficient shrift to historic and systemic national differences</w:t>
      </w:r>
      <w:r w:rsidRPr="00750248">
        <w:rPr>
          <w:sz w:val="16"/>
        </w:rPr>
        <w:t xml:space="preserve">. For example, </w:t>
      </w:r>
      <w:r w:rsidRPr="00EE10E0">
        <w:rPr>
          <w:rStyle w:val="StyleUnderline"/>
          <w:highlight w:val="cyan"/>
        </w:rPr>
        <w:t>how can cooperation be established without revealing military secrets</w:t>
      </w:r>
      <w:r>
        <w:rPr>
          <w:rStyle w:val="StyleUnderline"/>
        </w:rPr>
        <w:t xml:space="preserve"> </w:t>
      </w:r>
      <w:r w:rsidRPr="00750248">
        <w:rPr>
          <w:rStyle w:val="StyleUnderline"/>
        </w:rPr>
        <w:t>relevant to U.S. strategic advantage over</w:t>
      </w:r>
      <w:r>
        <w:rPr>
          <w:rStyle w:val="StyleUnderline"/>
        </w:rPr>
        <w:t xml:space="preserve"> </w:t>
      </w:r>
      <w:r w:rsidRPr="00750248">
        <w:rPr>
          <w:rStyle w:val="StyleUnderline"/>
        </w:rPr>
        <w:t>the Chinese, which Washington may want</w:t>
      </w:r>
      <w:r>
        <w:rPr>
          <w:rStyle w:val="StyleUnderline"/>
        </w:rPr>
        <w:t xml:space="preserve"> </w:t>
      </w:r>
      <w:r w:rsidRPr="00750248">
        <w:rPr>
          <w:rStyle w:val="StyleUnderline"/>
        </w:rPr>
        <w:t>to retain if cooperation turns to conflict?</w:t>
      </w:r>
      <w:r>
        <w:rPr>
          <w:rStyle w:val="StyleUnderline"/>
        </w:rPr>
        <w:t xml:space="preserve"> </w:t>
      </w:r>
      <w:r w:rsidRPr="00EE10E0">
        <w:rPr>
          <w:rStyle w:val="StyleUnderline"/>
          <w:highlight w:val="cyan"/>
        </w:rPr>
        <w:t>Some would argue that the United States</w:t>
      </w:r>
      <w:r w:rsidRPr="00750248">
        <w:rPr>
          <w:rStyle w:val="StyleUnderline"/>
        </w:rPr>
        <w:t>,</w:t>
      </w:r>
      <w:r>
        <w:rPr>
          <w:rStyle w:val="StyleUnderline"/>
        </w:rPr>
        <w:t xml:space="preserve"> </w:t>
      </w:r>
      <w:r w:rsidRPr="00750248">
        <w:rPr>
          <w:rStyle w:val="StyleUnderline"/>
        </w:rPr>
        <w:t xml:space="preserve">as the far superior partner, </w:t>
      </w:r>
      <w:r w:rsidRPr="00EE10E0">
        <w:rPr>
          <w:rStyle w:val="StyleUnderline"/>
          <w:highlight w:val="cyan"/>
        </w:rPr>
        <w:t>would be taking more risk</w:t>
      </w:r>
      <w:r w:rsidRPr="00750248">
        <w:rPr>
          <w:rStyle w:val="StyleUnderline"/>
        </w:rPr>
        <w:t xml:space="preserve">. </w:t>
      </w:r>
      <w:r w:rsidRPr="00EE10E0">
        <w:rPr>
          <w:rStyle w:val="StyleUnderline"/>
          <w:highlight w:val="cyan"/>
        </w:rPr>
        <w:t>Even if this were true, it would only hold for the short term; as China’s capabilities increase over time, it will have more to risk.</w:t>
      </w:r>
      <w:r w:rsidRPr="00750248">
        <w:rPr>
          <w:sz w:val="16"/>
        </w:rPr>
        <w:t xml:space="preserve"> From another perspective, </w:t>
      </w:r>
      <w:r w:rsidRPr="00EE10E0">
        <w:rPr>
          <w:rStyle w:val="StyleUnderline"/>
          <w:highlight w:val="cyan"/>
        </w:rPr>
        <w:t>China</w:t>
      </w:r>
      <w:r w:rsidRPr="00750248">
        <w:rPr>
          <w:sz w:val="16"/>
        </w:rPr>
        <w:t xml:space="preserve">, as a weaker partner, </w:t>
      </w:r>
      <w:r w:rsidRPr="00EE10E0">
        <w:rPr>
          <w:rStyle w:val="StyleUnderline"/>
          <w:highlight w:val="cyan"/>
        </w:rPr>
        <w:t>is also more vulnerable</w:t>
      </w:r>
      <w:r w:rsidRPr="00750248">
        <w:rPr>
          <w:rStyle w:val="StyleUnderline"/>
        </w:rPr>
        <w:t xml:space="preserve"> and arguably</w:t>
      </w:r>
      <w:r>
        <w:rPr>
          <w:rStyle w:val="StyleUnderline"/>
        </w:rPr>
        <w:t xml:space="preserve"> </w:t>
      </w:r>
      <w:r w:rsidRPr="00750248">
        <w:rPr>
          <w:rStyle w:val="StyleUnderline"/>
        </w:rPr>
        <w:t>faces comparable or greater risk through any collaboration</w:t>
      </w:r>
      <w:r w:rsidRPr="00750248">
        <w:rPr>
          <w:sz w:val="16"/>
        </w:rPr>
        <w:t xml:space="preserve">. </w:t>
      </w:r>
      <w:r w:rsidRPr="00EE10E0">
        <w:rPr>
          <w:rStyle w:val="StyleUnderline"/>
          <w:highlight w:val="cyan"/>
        </w:rPr>
        <w:t>There is undoubtedly some risk in cooperation, but it is shared by both sides</w:t>
      </w:r>
      <w:r w:rsidRPr="00750248">
        <w:rPr>
          <w:rStyle w:val="StyleUnderline"/>
        </w:rPr>
        <w:t>.</w:t>
      </w:r>
      <w:r>
        <w:rPr>
          <w:rStyle w:val="StyleUnderline"/>
        </w:rPr>
        <w:t xml:space="preserve"> </w:t>
      </w:r>
      <w:r w:rsidRPr="00750248">
        <w:rPr>
          <w:sz w:val="16"/>
        </w:rPr>
        <w:t xml:space="preserve">Regardless, the concept of GMPI is well suited to controlling access to classified or sensitive information or equipment. The level or intensity of cooperation can be modulated as desired. For many decades, the United States has selectively shared information with other countries through the use of NOFORN (not releasable to other countries) and Releasable To (eligible countries) procedures for classified material of every sort. Under </w:t>
      </w:r>
      <w:r w:rsidRPr="00750248">
        <w:rPr>
          <w:rStyle w:val="StyleUnderline"/>
        </w:rPr>
        <w:t>GMPI</w:t>
      </w:r>
      <w:r w:rsidRPr="00750248">
        <w:rPr>
          <w:sz w:val="16"/>
        </w:rPr>
        <w:t xml:space="preserve">, </w:t>
      </w:r>
      <w:r w:rsidRPr="00EE10E0">
        <w:rPr>
          <w:rStyle w:val="StyleUnderline"/>
          <w:highlight w:val="cyan"/>
        </w:rPr>
        <w:t>the U.S</w:t>
      </w:r>
      <w:r w:rsidRPr="00750248">
        <w:rPr>
          <w:rStyle w:val="StyleUnderline"/>
        </w:rPr>
        <w:t xml:space="preserve">. Navy </w:t>
      </w:r>
      <w:r w:rsidRPr="00EE10E0">
        <w:rPr>
          <w:rStyle w:val="StyleUnderline"/>
          <w:highlight w:val="cyan"/>
        </w:rPr>
        <w:t>would</w:t>
      </w:r>
      <w:r w:rsidRPr="00750248">
        <w:rPr>
          <w:rStyle w:val="StyleUnderline"/>
        </w:rPr>
        <w:t xml:space="preserve"> almost</w:t>
      </w:r>
      <w:r>
        <w:rPr>
          <w:rStyle w:val="StyleUnderline"/>
        </w:rPr>
        <w:t xml:space="preserve"> </w:t>
      </w:r>
      <w:r w:rsidRPr="00750248">
        <w:rPr>
          <w:rStyle w:val="StyleUnderline"/>
        </w:rPr>
        <w:t xml:space="preserve">certainly, for practical reasons and for the security of classified information, </w:t>
      </w:r>
      <w:r w:rsidRPr="00EE10E0">
        <w:rPr>
          <w:rStyle w:val="StyleUnderline"/>
          <w:highlight w:val="cyan"/>
        </w:rPr>
        <w:t>not initially contemplate anything approaching high-tempo combat operations</w:t>
      </w:r>
      <w:r w:rsidRPr="00750248">
        <w:rPr>
          <w:rStyle w:val="StyleUnderline"/>
        </w:rPr>
        <w:t xml:space="preserve"> with</w:t>
      </w:r>
      <w:r>
        <w:rPr>
          <w:rStyle w:val="StyleUnderline"/>
        </w:rPr>
        <w:t xml:space="preserve"> </w:t>
      </w:r>
      <w:r w:rsidRPr="00750248">
        <w:rPr>
          <w:rStyle w:val="StyleUnderline"/>
        </w:rPr>
        <w:t>the PLAN – even with the prospect of future activities</w:t>
      </w:r>
      <w:r w:rsidRPr="00750248">
        <w:rPr>
          <w:sz w:val="16"/>
        </w:rPr>
        <w:t xml:space="preserve">. However, </w:t>
      </w:r>
      <w:r w:rsidRPr="00EE10E0">
        <w:rPr>
          <w:rStyle w:val="StyleUnderline"/>
          <w:highlight w:val="cyan"/>
        </w:rPr>
        <w:t>GMPI in no way precludes</w:t>
      </w:r>
      <w:r w:rsidRPr="00750248">
        <w:rPr>
          <w:rStyle w:val="StyleUnderline"/>
        </w:rPr>
        <w:t xml:space="preserve"> U.S. Navy </w:t>
      </w:r>
      <w:r w:rsidRPr="00EE10E0">
        <w:rPr>
          <w:rStyle w:val="StyleUnderline"/>
          <w:highlight w:val="cyan"/>
        </w:rPr>
        <w:t>operations with other navies</w:t>
      </w:r>
      <w:r w:rsidRPr="00750248">
        <w:rPr>
          <w:rStyle w:val="StyleUnderline"/>
        </w:rPr>
        <w:t xml:space="preserve"> involving classified and</w:t>
      </w:r>
      <w:r>
        <w:rPr>
          <w:rStyle w:val="StyleUnderline"/>
        </w:rPr>
        <w:t xml:space="preserve"> </w:t>
      </w:r>
      <w:r w:rsidRPr="00750248">
        <w:rPr>
          <w:rStyle w:val="StyleUnderline"/>
        </w:rPr>
        <w:t>sensitive areas and combat operations.</w:t>
      </w:r>
      <w:r w:rsidRPr="00750248">
        <w:rPr>
          <w:sz w:val="16"/>
        </w:rPr>
        <w:t xml:space="preserve"> In short, </w:t>
      </w:r>
      <w:r w:rsidRPr="00750248">
        <w:rPr>
          <w:rStyle w:val="StyleUnderline"/>
        </w:rPr>
        <w:t>the concept inherently allows</w:t>
      </w:r>
      <w:r>
        <w:rPr>
          <w:rStyle w:val="StyleUnderline"/>
        </w:rPr>
        <w:t xml:space="preserve"> </w:t>
      </w:r>
      <w:r w:rsidRPr="00750248">
        <w:rPr>
          <w:rStyle w:val="StyleUnderline"/>
        </w:rPr>
        <w:t>selectivity and flexibility in the form of operations and the level of information</w:t>
      </w:r>
      <w:r>
        <w:rPr>
          <w:rStyle w:val="StyleUnderline"/>
        </w:rPr>
        <w:t xml:space="preserve"> </w:t>
      </w:r>
      <w:r w:rsidRPr="00750248">
        <w:rPr>
          <w:rStyle w:val="StyleUnderline"/>
        </w:rPr>
        <w:t>revealed.</w:t>
      </w:r>
      <w:r>
        <w:rPr>
          <w:rStyle w:val="StyleUnderline"/>
        </w:rPr>
        <w:t xml:space="preserve"> </w:t>
      </w:r>
      <w:r w:rsidRPr="00EE10E0">
        <w:rPr>
          <w:rStyle w:val="StyleUnderline"/>
          <w:highlight w:val="cyan"/>
        </w:rPr>
        <w:t>Any form of GMPI that will have a chance of succeeding with China will also need to avoid the perceived missteps introduced through certain past maritime security arrangements,</w:t>
      </w:r>
      <w:r w:rsidRPr="00750248">
        <w:rPr>
          <w:rStyle w:val="StyleUnderline"/>
        </w:rPr>
        <w:t xml:space="preserve"> </w:t>
      </w:r>
      <w:r w:rsidRPr="00EE10E0">
        <w:rPr>
          <w:rStyle w:val="StyleUnderline"/>
          <w:highlight w:val="cyan"/>
        </w:rPr>
        <w:t>particularly the</w:t>
      </w:r>
      <w:r w:rsidRPr="00750248">
        <w:rPr>
          <w:sz w:val="16"/>
        </w:rPr>
        <w:t xml:space="preserve"> Proliferation Security Initiative </w:t>
      </w:r>
      <w:r w:rsidRPr="00750248">
        <w:rPr>
          <w:rStyle w:val="StyleUnderline"/>
        </w:rPr>
        <w:t>(</w:t>
      </w:r>
      <w:r w:rsidRPr="00EE10E0">
        <w:rPr>
          <w:rStyle w:val="StyleUnderline"/>
          <w:highlight w:val="cyan"/>
        </w:rPr>
        <w:t>PSI</w:t>
      </w:r>
      <w:r w:rsidRPr="00750248">
        <w:rPr>
          <w:rStyle w:val="StyleUnderline"/>
        </w:rPr>
        <w:t>).</w:t>
      </w:r>
      <w:r w:rsidRPr="00750248">
        <w:rPr>
          <w:sz w:val="16"/>
        </w:rPr>
        <w:t xml:space="preserve"> In fact, Chinese leaders are generally now in concert with their American counterparts on the dangers of proliferation of nuclear and other materials for weapons of mass destruction, but they are wary of the operational aspects as established in PSI, some of which North Korea considers tantamount to an act of war.27 China will prohibit any transit of illegal material through its airspace and seaports but is reluctant to agree on supervision, surveillance and checks on the high seas. Boarding a ship to conduct a check is viewed as a violation of international law, given that one could not be sure of the nature of material aboard. Such a method of enforcement risks armed clashes. Consequently, </w:t>
      </w:r>
      <w:r w:rsidRPr="00750248">
        <w:rPr>
          <w:rStyle w:val="StyleUnderline"/>
        </w:rPr>
        <w:t>China would wish to avoid</w:t>
      </w:r>
      <w:r>
        <w:rPr>
          <w:rStyle w:val="StyleUnderline"/>
        </w:rPr>
        <w:t xml:space="preserve"> </w:t>
      </w:r>
      <w:r w:rsidRPr="00750248">
        <w:rPr>
          <w:rStyle w:val="StyleUnderline"/>
        </w:rPr>
        <w:t>participation in GMPI actions related to PSI implementation at sea</w:t>
      </w:r>
      <w:r w:rsidRPr="00750248">
        <w:rPr>
          <w:sz w:val="16"/>
        </w:rPr>
        <w:t xml:space="preserve">. It may not in all cases be easy to differentiate PSI and GMPI actions, but </w:t>
      </w:r>
      <w:r w:rsidRPr="00750248">
        <w:rPr>
          <w:rStyle w:val="StyleUnderline"/>
        </w:rPr>
        <w:t>China’s role in the</w:t>
      </w:r>
      <w:r>
        <w:rPr>
          <w:rStyle w:val="StyleUnderline"/>
        </w:rPr>
        <w:t xml:space="preserve"> </w:t>
      </w:r>
      <w:r w:rsidRPr="00750248">
        <w:rPr>
          <w:rStyle w:val="StyleUnderline"/>
        </w:rPr>
        <w:t>maritime partnership need not be related directly to PSI activities. This does not</w:t>
      </w:r>
      <w:r>
        <w:rPr>
          <w:rStyle w:val="StyleUnderline"/>
        </w:rPr>
        <w:t xml:space="preserve"> </w:t>
      </w:r>
      <w:r w:rsidRPr="00750248">
        <w:rPr>
          <w:rStyle w:val="StyleUnderline"/>
        </w:rPr>
        <w:t>mean a dodging of a crucial problem, rather approaching cooperation differently,</w:t>
      </w:r>
      <w:r>
        <w:rPr>
          <w:rStyle w:val="StyleUnderline"/>
        </w:rPr>
        <w:t xml:space="preserve"> </w:t>
      </w:r>
      <w:r w:rsidRPr="00750248">
        <w:rPr>
          <w:rStyle w:val="StyleUnderline"/>
        </w:rPr>
        <w:t>with a degree of flexibility built into GMPI</w:t>
      </w:r>
      <w:r w:rsidRPr="00750248">
        <w:rPr>
          <w:sz w:val="16"/>
        </w:rPr>
        <w:t>. A senior PLA navy officer who is well acquainted with this issue opined that the PSI issue could be finessed, unlike a number of other factors as discussed below</w:t>
      </w:r>
      <w:r>
        <w:rPr>
          <w:sz w:val="16"/>
        </w:rPr>
        <w:t xml:space="preserve">. </w:t>
      </w:r>
    </w:p>
    <w:p w14:paraId="2F2BB367" w14:textId="77777777" w:rsidR="00287751" w:rsidRDefault="00287751" w:rsidP="00287751">
      <w:pPr>
        <w:pStyle w:val="Heading3"/>
      </w:pPr>
      <w:r>
        <w:t>China Says Yes</w:t>
      </w:r>
    </w:p>
    <w:p w14:paraId="77F11D63" w14:textId="77777777" w:rsidR="003A617E" w:rsidRDefault="003A617E" w:rsidP="003A617E">
      <w:pPr>
        <w:pStyle w:val="Heading4"/>
      </w:pPr>
      <w:r>
        <w:t>China will say yes- naval commander called for a military partnership</w:t>
      </w:r>
    </w:p>
    <w:p w14:paraId="780162D6" w14:textId="77777777" w:rsidR="003A617E" w:rsidRPr="004270E0" w:rsidRDefault="003A617E" w:rsidP="003A617E">
      <w:r w:rsidRPr="004270E0">
        <w:rPr>
          <w:rStyle w:val="Style13ptBold"/>
        </w:rPr>
        <w:t>China.org 16</w:t>
      </w:r>
      <w:r>
        <w:t xml:space="preserve"> (Chinese newspaper, cites Wu </w:t>
      </w:r>
      <w:proofErr w:type="spellStart"/>
      <w:r>
        <w:t>Shengli</w:t>
      </w:r>
      <w:proofErr w:type="spellEnd"/>
      <w:r>
        <w:t xml:space="preserve">, the Naval Commander of the PLA, “PLA navy chief urges China-US co-op in handling South China Sea,” </w:t>
      </w:r>
      <w:hyperlink r:id="rId39" w:history="1">
        <w:r w:rsidRPr="00B95AFC">
          <w:rPr>
            <w:rStyle w:val="Hyperlink"/>
          </w:rPr>
          <w:t>http://www.china.org.cn/world/2016-07/19/content_38910781.htm</w:t>
        </w:r>
      </w:hyperlink>
      <w:r>
        <w:t>, accessed 07/19/16, MM)</w:t>
      </w:r>
    </w:p>
    <w:p w14:paraId="3E951270" w14:textId="05BA495B" w:rsidR="003A617E" w:rsidRPr="003A617E" w:rsidRDefault="003A617E" w:rsidP="003A617E">
      <w:pPr>
        <w:rPr>
          <w:b/>
          <w:u w:val="single"/>
        </w:rPr>
      </w:pPr>
      <w:r w:rsidRPr="00EE10E0">
        <w:rPr>
          <w:rStyle w:val="StyleUnderline"/>
          <w:highlight w:val="cyan"/>
        </w:rPr>
        <w:t>The commander of the People's Liberation Army Navy</w:t>
      </w:r>
      <w:r w:rsidRPr="003C4661">
        <w:rPr>
          <w:rStyle w:val="StyleUnderline"/>
        </w:rPr>
        <w:t xml:space="preserve"> Wu </w:t>
      </w:r>
      <w:proofErr w:type="spellStart"/>
      <w:r w:rsidRPr="003C4661">
        <w:rPr>
          <w:rStyle w:val="StyleUnderline"/>
        </w:rPr>
        <w:t>Shengli</w:t>
      </w:r>
      <w:proofErr w:type="spellEnd"/>
      <w:r w:rsidRPr="003C4661">
        <w:rPr>
          <w:rStyle w:val="StyleUnderline"/>
        </w:rPr>
        <w:t xml:space="preserve"> has </w:t>
      </w:r>
      <w:r w:rsidRPr="00EE10E0">
        <w:rPr>
          <w:rStyle w:val="StyleUnderline"/>
          <w:highlight w:val="cyan"/>
        </w:rPr>
        <w:t>stressed that China and the United States have key roles in ensuring peace and stability</w:t>
      </w:r>
      <w:r w:rsidRPr="003C4661">
        <w:rPr>
          <w:sz w:val="16"/>
        </w:rPr>
        <w:t xml:space="preserve"> in the South China Sea, </w:t>
      </w:r>
      <w:r w:rsidRPr="003C4661">
        <w:rPr>
          <w:rStyle w:val="StyleUnderline"/>
        </w:rPr>
        <w:t xml:space="preserve">and </w:t>
      </w:r>
      <w:r w:rsidRPr="00EE10E0">
        <w:rPr>
          <w:rStyle w:val="StyleUnderline"/>
          <w:highlight w:val="cyan"/>
        </w:rPr>
        <w:t>cooperation between the navies of the two countries is "the only correct option." Wu made the remarks on Monday while meeting with his U.S. counterpart Admiral John Richardson and his delegation to discuss maritime security</w:t>
      </w:r>
      <w:r w:rsidRPr="003C4661">
        <w:rPr>
          <w:sz w:val="16"/>
        </w:rPr>
        <w:t xml:space="preserve">. Describing the current security situation in waters around China as "complicated and sensitive" and noting the escalating South China Sea issue, </w:t>
      </w:r>
      <w:r w:rsidRPr="003C4661">
        <w:rPr>
          <w:rStyle w:val="StyleUnderline"/>
        </w:rPr>
        <w:t>Wu said Richardson's visit will be beneficial for the two countries to strengthen communication, promote trust, resolve doubts and avoid misjudgment</w:t>
      </w:r>
      <w:r w:rsidRPr="003C4661">
        <w:rPr>
          <w:sz w:val="16"/>
        </w:rPr>
        <w:t xml:space="preserve">s. "We will never sacrifice our sovereignty and interests in the South China Sea," Wu said, stressing that it is China's "core interest" and concerns the foundation of the Party's governance, the country's security and stability and the Chinese nation's basic interests. Wu said that China will not recede over territorial sovereignty or fear any military provocation, which the Chinese navy is fully prepared to cope with. "We will never stop our construction on the </w:t>
      </w:r>
      <w:proofErr w:type="spellStart"/>
      <w:r w:rsidRPr="003C4661">
        <w:rPr>
          <w:sz w:val="16"/>
        </w:rPr>
        <w:t>Nansha</w:t>
      </w:r>
      <w:proofErr w:type="spellEnd"/>
      <w:r w:rsidRPr="003C4661">
        <w:rPr>
          <w:sz w:val="16"/>
        </w:rPr>
        <w:t xml:space="preserve"> Islands halfway... the </w:t>
      </w:r>
      <w:proofErr w:type="spellStart"/>
      <w:r w:rsidRPr="003C4661">
        <w:rPr>
          <w:sz w:val="16"/>
        </w:rPr>
        <w:t>Nansha</w:t>
      </w:r>
      <w:proofErr w:type="spellEnd"/>
      <w:r w:rsidRPr="003C4661">
        <w:rPr>
          <w:sz w:val="16"/>
        </w:rPr>
        <w:t xml:space="preserve"> Islands are China's inherent territory, and our necessary construction on the islands is reasonable, justified and lawful," Wu said. He stressed that "no matter what country or person applies pressure," China will push forward and complete island construction as planned. According to Wu, China will never be caught off guard, and the number of its defense facilities is completely determined by the number of threats it faces. Wu vowed that China will never give up its efforts to solve the South China Sea issue peacefully, despite "many negative factors at present," but also warned that "any attempt to force China to give in through flexing military muscles will only have the opposite effect." Wu expressed his hope that the two countries' air and maritime forces fully follow the Code for Unplanned Encounters at Sea and the Rules of Behavior for the Safety of Air and Maritime Encounters to avoid strategic misjudgment or exchange of fire, and to jointly ensure the peace and stability of the South China Sea</w:t>
      </w:r>
      <w:r w:rsidRPr="00EE10E0">
        <w:rPr>
          <w:sz w:val="16"/>
          <w:highlight w:val="cyan"/>
        </w:rPr>
        <w:t xml:space="preserve">. </w:t>
      </w:r>
      <w:r w:rsidRPr="00EE10E0">
        <w:rPr>
          <w:rStyle w:val="StyleUnderline"/>
          <w:highlight w:val="cyan"/>
        </w:rPr>
        <w:t>Wu called on the two sides to promote strategic mutual trust, seek common ground, expand the scope of cooperation and create new momentum for China and the United States to develop a new type of major-power relations between the two countries.</w:t>
      </w:r>
    </w:p>
    <w:p w14:paraId="3A8E4265" w14:textId="77777777" w:rsidR="00287751" w:rsidRDefault="00287751" w:rsidP="00287751">
      <w:pPr>
        <w:pStyle w:val="Heading4"/>
      </w:pPr>
      <w:r>
        <w:t xml:space="preserve">China will say yes – wants maritime cooperation with the United States </w:t>
      </w:r>
    </w:p>
    <w:p w14:paraId="7E95FD92" w14:textId="77777777" w:rsidR="00287751" w:rsidRPr="00FC245A" w:rsidRDefault="00287751" w:rsidP="00287751">
      <w:r w:rsidRPr="00FC245A">
        <w:rPr>
          <w:rStyle w:val="Style13ptBold"/>
        </w:rPr>
        <w:t>China Daily 7/7</w:t>
      </w:r>
      <w:r>
        <w:t xml:space="preserve"> — China Daily is a trusted news organization working out of China, 2016 (“Chinese, US foreign ministers discuss maritime issues over the phone,” China Daily, 07-07-2016, Available to Subscribing Institutions via LexisNexis, Accessed on 7-12-2016)//CM</w:t>
      </w:r>
    </w:p>
    <w:p w14:paraId="5B2DC4EC" w14:textId="77777777" w:rsidR="00287751" w:rsidRPr="00FC245A" w:rsidRDefault="00287751" w:rsidP="00287751">
      <w:pPr>
        <w:rPr>
          <w:b/>
          <w:u w:val="single"/>
        </w:rPr>
      </w:pPr>
      <w:r w:rsidRPr="00FC245A">
        <w:rPr>
          <w:sz w:val="16"/>
        </w:rPr>
        <w:t xml:space="preserve">Chinese, US foreign ministers discuss maritime issues over phone LENGTH: 445 words </w:t>
      </w:r>
      <w:r w:rsidRPr="00EE10E0">
        <w:rPr>
          <w:rStyle w:val="StyleUnderline"/>
          <w:highlight w:val="cyan"/>
        </w:rPr>
        <w:t>Chinese Foreign Minister</w:t>
      </w:r>
      <w:r w:rsidRPr="00FC245A">
        <w:rPr>
          <w:sz w:val="16"/>
        </w:rPr>
        <w:t xml:space="preserve"> Wang Yi </w:t>
      </w:r>
      <w:r w:rsidRPr="00EE10E0">
        <w:rPr>
          <w:rStyle w:val="StyleUnderline"/>
          <w:highlight w:val="cyan"/>
        </w:rPr>
        <w:t>had a phone conversation with</w:t>
      </w:r>
      <w:r w:rsidRPr="00FC245A">
        <w:rPr>
          <w:sz w:val="16"/>
        </w:rPr>
        <w:t xml:space="preserve"> US Secretary of State</w:t>
      </w:r>
      <w:r w:rsidRPr="00FC245A">
        <w:rPr>
          <w:rStyle w:val="StyleUnderline"/>
        </w:rPr>
        <w:t xml:space="preserve"> </w:t>
      </w:r>
      <w:r w:rsidRPr="00EE10E0">
        <w:rPr>
          <w:rStyle w:val="StyleUnderline"/>
          <w:highlight w:val="cyan"/>
        </w:rPr>
        <w:t>John Kerry</w:t>
      </w:r>
      <w:r w:rsidRPr="00FC245A">
        <w:rPr>
          <w:sz w:val="16"/>
        </w:rPr>
        <w:t xml:space="preserve"> on Wednesday </w:t>
      </w:r>
      <w:r w:rsidRPr="00EE10E0">
        <w:rPr>
          <w:rStyle w:val="StyleUnderline"/>
          <w:highlight w:val="cyan"/>
        </w:rPr>
        <w:t>to discuss maritime issues</w:t>
      </w:r>
      <w:r w:rsidRPr="00FC245A">
        <w:rPr>
          <w:sz w:val="16"/>
        </w:rPr>
        <w:t xml:space="preserve">, at the latter's invitation. BEIJING -- Chinese Foreign Minister Wang Yi had a phone conversation with US Secretary of State John Kerry on Wednesday to discuss maritime issues, at the latter's invitation. </w:t>
      </w:r>
      <w:r w:rsidRPr="00FC245A">
        <w:rPr>
          <w:rStyle w:val="StyleUnderline"/>
        </w:rPr>
        <w:t xml:space="preserve">Wang said that </w:t>
      </w:r>
      <w:r w:rsidRPr="008D6185">
        <w:rPr>
          <w:rStyle w:val="StyleUnderline"/>
        </w:rPr>
        <w:t xml:space="preserve">relations between </w:t>
      </w:r>
      <w:r w:rsidRPr="00EE10E0">
        <w:rPr>
          <w:rStyle w:val="StyleUnderline"/>
          <w:highlight w:val="cyan"/>
        </w:rPr>
        <w:t xml:space="preserve">China and the United States </w:t>
      </w:r>
      <w:r w:rsidRPr="008D6185">
        <w:rPr>
          <w:rStyle w:val="StyleUnderline"/>
        </w:rPr>
        <w:t xml:space="preserve">are generally on a sound track and that the two sides </w:t>
      </w:r>
      <w:r w:rsidRPr="00EE10E0">
        <w:rPr>
          <w:rStyle w:val="StyleUnderline"/>
          <w:highlight w:val="cyan"/>
        </w:rPr>
        <w:t>should further focus on cooperation</w:t>
      </w:r>
      <w:r w:rsidRPr="00FC245A">
        <w:rPr>
          <w:rStyle w:val="StyleUnderline"/>
        </w:rPr>
        <w:t xml:space="preserve"> </w:t>
      </w:r>
      <w:r w:rsidRPr="00EE10E0">
        <w:rPr>
          <w:rStyle w:val="StyleUnderline"/>
          <w:highlight w:val="cyan"/>
        </w:rPr>
        <w:t>while properly managing their differences</w:t>
      </w:r>
      <w:r w:rsidRPr="00FC245A">
        <w:rPr>
          <w:rStyle w:val="StyleUnderline"/>
        </w:rPr>
        <w:t xml:space="preserve"> to push forward the new type of major power relations between the two countries.</w:t>
      </w:r>
      <w:r>
        <w:rPr>
          <w:rStyle w:val="StyleUnderline"/>
        </w:rPr>
        <w:t xml:space="preserve"> </w:t>
      </w:r>
      <w:r w:rsidRPr="00FC245A">
        <w:rPr>
          <w:sz w:val="16"/>
        </w:rPr>
        <w:t xml:space="preserve">Wang said the so-called South China Sea arbitration is tainted "with illogical and flawed application of procedures, laws and evidences." "Therefore, the arbitral tribunal which clearly has been expanding and over-stretching its jurisdiction beyond the limit has no jurisdiction at all (over the South China Sea disputes)," Wang said. "Any award it makes in disregard of the laws and facts is naturally not legally binding." China, by not participating in and not accepting the so-called arbitration, is in fact upholding international laws and rules and safeguarding the United Nations Convention on the Law of the Sea (UNCLOS) seriously and its integrity. "The arbitration tribunal farce should come to an end," Wang said. </w:t>
      </w:r>
      <w:r w:rsidRPr="00FC245A">
        <w:rPr>
          <w:rStyle w:val="StyleUnderline"/>
        </w:rPr>
        <w:t>Wang urged the United States to honor its commitment to not taking sides on issues related to sovereign disputes, be prudent with its actions and words, and not to take any actions that infringe upon the sovereignty and security interests of China.</w:t>
      </w:r>
      <w:r>
        <w:rPr>
          <w:rStyle w:val="StyleUnderline"/>
        </w:rPr>
        <w:t xml:space="preserve"> </w:t>
      </w:r>
      <w:r w:rsidRPr="00FC245A">
        <w:rPr>
          <w:sz w:val="16"/>
        </w:rPr>
        <w:t xml:space="preserve">The Chinese foreign minister said that, regardless of any outcome of the so-called arbitration, China will firmly safeguard its own territorial sovereignty and legitimate maritime rights and firmly safeguard the peace and stability in the South China Sea. </w:t>
      </w:r>
      <w:r w:rsidRPr="00FC245A">
        <w:rPr>
          <w:rStyle w:val="StyleUnderline"/>
        </w:rPr>
        <w:t>China remains committed to peacefully resolving the disputes through negotiations and consultations with directly involved parties</w:t>
      </w:r>
      <w:r w:rsidRPr="00FC245A">
        <w:rPr>
          <w:sz w:val="16"/>
        </w:rPr>
        <w:t xml:space="preserve">, in accordance with the United Nations Charter and the fundamental principles of international law and international relations, including the principle of respect for national sovereignty and territorial integrity and that of resolving disputes by peaceful means, Wang said. </w:t>
      </w:r>
      <w:r w:rsidRPr="00EE10E0">
        <w:rPr>
          <w:rStyle w:val="StyleUnderline"/>
          <w:highlight w:val="cyan"/>
        </w:rPr>
        <w:t>Kerry</w:t>
      </w:r>
      <w:r w:rsidRPr="00EE10E0">
        <w:rPr>
          <w:sz w:val="16"/>
          <w:highlight w:val="cyan"/>
        </w:rPr>
        <w:t>,</w:t>
      </w:r>
      <w:r w:rsidRPr="00FC245A">
        <w:rPr>
          <w:sz w:val="16"/>
        </w:rPr>
        <w:t xml:space="preserve"> for his part, </w:t>
      </w:r>
      <w:r w:rsidRPr="00EE10E0">
        <w:rPr>
          <w:rStyle w:val="StyleUnderline"/>
          <w:highlight w:val="cyan"/>
        </w:rPr>
        <w:t>said the United States understands that China has its own stance on the arbitration. He also expressed the hope that all relevant parties show restraint. The United States and China share common interests in keeping the peace and stability in the South China Sea and the United States supports countries in the region to make continuous efforts to peacefully resolve disputes through diplomatic means</w:t>
      </w:r>
      <w:r w:rsidRPr="00FC245A">
        <w:rPr>
          <w:rStyle w:val="StyleUnderline"/>
        </w:rPr>
        <w:t>, Kerry added.</w:t>
      </w:r>
    </w:p>
    <w:p w14:paraId="05E86762" w14:textId="77777777" w:rsidR="00287751" w:rsidRDefault="00287751" w:rsidP="00287751">
      <w:pPr>
        <w:pStyle w:val="Heading4"/>
      </w:pPr>
      <w:r>
        <w:t>China will say yes- increased naval cooperation and previous anti-piracy drills</w:t>
      </w:r>
    </w:p>
    <w:p w14:paraId="3FD2BF51" w14:textId="77777777" w:rsidR="00287751" w:rsidRPr="0068740F" w:rsidRDefault="00287751" w:rsidP="00287751">
      <w:r w:rsidRPr="00306F38">
        <w:rPr>
          <w:rStyle w:val="Style13ptBold"/>
        </w:rPr>
        <w:t>Kennedy 15</w:t>
      </w:r>
      <w:r>
        <w:t xml:space="preserve"> (Andrew B. Kennedy, Senior Lecturer, Policy and Governance Program at the Crawford School of Public Policy, March 30</w:t>
      </w:r>
      <w:r w:rsidRPr="00544A25">
        <w:rPr>
          <w:vertAlign w:val="superscript"/>
        </w:rPr>
        <w:t>th</w:t>
      </w:r>
      <w:r>
        <w:t>, 2015, “</w:t>
      </w:r>
      <w:r w:rsidRPr="00544A25">
        <w:t>China and the Free-Rider Problem: Exploring the Case of Energy Security</w:t>
      </w:r>
      <w:r>
        <w:t>,” accessed 06/30/16, MM)</w:t>
      </w:r>
    </w:p>
    <w:p w14:paraId="1302606B" w14:textId="77777777" w:rsidR="00287751" w:rsidRDefault="00287751" w:rsidP="00287751">
      <w:pPr>
        <w:rPr>
          <w:sz w:val="16"/>
        </w:rPr>
      </w:pPr>
      <w:r w:rsidRPr="00EE10E0">
        <w:rPr>
          <w:rStyle w:val="StyleUnderline"/>
          <w:highlight w:val="cyan"/>
        </w:rPr>
        <w:t xml:space="preserve">China and the United States have recently increased their naval coop- </w:t>
      </w:r>
      <w:proofErr w:type="spellStart"/>
      <w:r w:rsidRPr="00EE10E0">
        <w:rPr>
          <w:rStyle w:val="StyleUnderline"/>
          <w:highlight w:val="cyan"/>
        </w:rPr>
        <w:t>eration</w:t>
      </w:r>
      <w:proofErr w:type="spellEnd"/>
      <w:r w:rsidRPr="00EE10E0">
        <w:rPr>
          <w:rStyle w:val="StyleUnderline"/>
          <w:highlight w:val="cyan"/>
        </w:rPr>
        <w:t xml:space="preserve"> as military ties have improved</w:t>
      </w:r>
      <w:r w:rsidRPr="00306F38">
        <w:rPr>
          <w:sz w:val="16"/>
        </w:rPr>
        <w:t>. For the first time ever, China attended the International Sea Power Symposium at the U.S. Naval War College in 2014, and Chinese vessels participated in the Rim of the Pacific naval exercises that year as well</w:t>
      </w:r>
      <w:r w:rsidRPr="00B1724C">
        <w:rPr>
          <w:rStyle w:val="StyleUnderline"/>
        </w:rPr>
        <w:t xml:space="preserve">. </w:t>
      </w:r>
      <w:r w:rsidRPr="00EE10E0">
        <w:rPr>
          <w:rStyle w:val="StyleUnderline"/>
          <w:highlight w:val="cyan"/>
        </w:rPr>
        <w:t>Chinese and U.S. vessels have also held joint antipiracy drills off the coast of Somalia in recent years</w:t>
      </w:r>
      <w:r w:rsidRPr="00B1724C">
        <w:rPr>
          <w:rStyle w:val="StyleUnderline"/>
        </w:rPr>
        <w:t>.</w:t>
      </w:r>
      <w:r w:rsidRPr="00306F38">
        <w:rPr>
          <w:sz w:val="16"/>
        </w:rPr>
        <w:t xml:space="preserve"> Even so, </w:t>
      </w:r>
      <w:r w:rsidRPr="00EE10E0">
        <w:rPr>
          <w:rStyle w:val="StyleUnderline"/>
          <w:highlight w:val="cyan"/>
        </w:rPr>
        <w:t>the United States would like to increase antipiracy cooperation with China</w:t>
      </w:r>
      <w:r w:rsidRPr="00306F38">
        <w:rPr>
          <w:sz w:val="16"/>
        </w:rPr>
        <w:t xml:space="preserve">.57 U.S. antipiracy efforts in the area are channeled through the Combined Maritime Forces (CMF), a 30-country partnership </w:t>
      </w:r>
      <w:proofErr w:type="spellStart"/>
      <w:r w:rsidRPr="00306F38">
        <w:rPr>
          <w:sz w:val="16"/>
        </w:rPr>
        <w:t>headquar</w:t>
      </w:r>
      <w:proofErr w:type="spellEnd"/>
      <w:r w:rsidRPr="00306F38">
        <w:rPr>
          <w:sz w:val="16"/>
        </w:rPr>
        <w:t xml:space="preserve">- </w:t>
      </w:r>
      <w:proofErr w:type="spellStart"/>
      <w:r w:rsidRPr="00306F38">
        <w:rPr>
          <w:sz w:val="16"/>
        </w:rPr>
        <w:t>tered</w:t>
      </w:r>
      <w:proofErr w:type="spellEnd"/>
      <w:r w:rsidRPr="00306F38">
        <w:rPr>
          <w:sz w:val="16"/>
        </w:rPr>
        <w:t xml:space="preserve"> at U.S. military facilities in Bahrain. China’s naval vessels (and those of several other countries) operate independently of the CMF. Although the efforts of the various forces in the area are coordinated through “</w:t>
      </w:r>
      <w:proofErr w:type="spellStart"/>
      <w:r w:rsidRPr="00306F38">
        <w:rPr>
          <w:sz w:val="16"/>
        </w:rPr>
        <w:t>deconfliction</w:t>
      </w:r>
      <w:proofErr w:type="spellEnd"/>
      <w:r w:rsidRPr="00306F38">
        <w:rPr>
          <w:sz w:val="16"/>
        </w:rPr>
        <w:t xml:space="preserve">” meetings, which minimize duplication of effort in the absence of a centralized command, such coordination does not enable the same level of cooperation that is possible within the CMF. The latter benefits from a unified command structure as well as more secure com- </w:t>
      </w:r>
      <w:proofErr w:type="spellStart"/>
      <w:r w:rsidRPr="00306F38">
        <w:rPr>
          <w:sz w:val="16"/>
        </w:rPr>
        <w:t>munications</w:t>
      </w:r>
      <w:proofErr w:type="spellEnd"/>
      <w:r w:rsidRPr="00306F38">
        <w:rPr>
          <w:sz w:val="16"/>
        </w:rPr>
        <w:t xml:space="preserve">. China remains uncomfortable with such intimate </w:t>
      </w:r>
      <w:proofErr w:type="spellStart"/>
      <w:r w:rsidRPr="00306F38">
        <w:rPr>
          <w:sz w:val="16"/>
        </w:rPr>
        <w:t>coopera</w:t>
      </w:r>
      <w:proofErr w:type="spellEnd"/>
      <w:r w:rsidRPr="00306F38">
        <w:rPr>
          <w:sz w:val="16"/>
        </w:rPr>
        <w:t xml:space="preserve">- </w:t>
      </w:r>
      <w:proofErr w:type="spellStart"/>
      <w:r w:rsidRPr="00306F38">
        <w:rPr>
          <w:sz w:val="16"/>
        </w:rPr>
        <w:t>tion</w:t>
      </w:r>
      <w:proofErr w:type="spellEnd"/>
      <w:r w:rsidRPr="00306F38">
        <w:rPr>
          <w:sz w:val="16"/>
        </w:rPr>
        <w:t>, partly because it would require the installation of U.S. communications technology on its vessels.58</w:t>
      </w:r>
    </w:p>
    <w:p w14:paraId="656FC9CF" w14:textId="77777777" w:rsidR="003A617E" w:rsidRDefault="003A617E" w:rsidP="003A617E">
      <w:pPr>
        <w:pStyle w:val="Heading4"/>
      </w:pPr>
      <w:r>
        <w:t>China has been developing new maritime partnerships- part of the five year plan</w:t>
      </w:r>
    </w:p>
    <w:p w14:paraId="0C9DE77D" w14:textId="77777777" w:rsidR="003A617E" w:rsidRPr="00B21EC3" w:rsidRDefault="003A617E" w:rsidP="003A617E">
      <w:r w:rsidRPr="00F753D0">
        <w:rPr>
          <w:rStyle w:val="Style13ptBold"/>
        </w:rPr>
        <w:t>China Daily 16</w:t>
      </w:r>
      <w:r>
        <w:t xml:space="preserve"> (Chinese newspaper in the PRC, April 28</w:t>
      </w:r>
      <w:r w:rsidRPr="00B21EC3">
        <w:rPr>
          <w:vertAlign w:val="superscript"/>
        </w:rPr>
        <w:t>th</w:t>
      </w:r>
      <w:r>
        <w:t>, “</w:t>
      </w:r>
      <w:r w:rsidRPr="00B21EC3">
        <w:t>China drafting new plan for maritime cooperation</w:t>
      </w:r>
      <w:r>
        <w:t xml:space="preserve">,” </w:t>
      </w:r>
      <w:hyperlink r:id="rId40" w:history="1">
        <w:r w:rsidRPr="00CB023E">
          <w:rPr>
            <w:rStyle w:val="Hyperlink"/>
          </w:rPr>
          <w:t>http://www.chinadaily.com.cn/china/2016-04/28/content_24930980.htm</w:t>
        </w:r>
      </w:hyperlink>
      <w:r>
        <w:t>, accessed 07/18/16, MM)</w:t>
      </w:r>
    </w:p>
    <w:p w14:paraId="20C65F5C" w14:textId="77777777" w:rsidR="003A617E" w:rsidRDefault="003A617E" w:rsidP="003A617E">
      <w:pPr>
        <w:rPr>
          <w:sz w:val="16"/>
        </w:rPr>
      </w:pPr>
      <w:r w:rsidRPr="00EE10E0">
        <w:rPr>
          <w:rStyle w:val="StyleUnderline"/>
          <w:highlight w:val="cyan"/>
        </w:rPr>
        <w:t>China is working on a new plan for international cooperation in the South China Sea and its neighboring waters to cover the next five years</w:t>
      </w:r>
      <w:r w:rsidRPr="00FF0943">
        <w:rPr>
          <w:sz w:val="16"/>
        </w:rPr>
        <w:t xml:space="preserve">, sources with the State Oceanic Administration (SOA) said on Thursday. It will focus on partnerships between China and the ASEAN and in East Asia, said Chen </w:t>
      </w:r>
      <w:proofErr w:type="spellStart"/>
      <w:r w:rsidRPr="00FF0943">
        <w:rPr>
          <w:sz w:val="16"/>
        </w:rPr>
        <w:t>Yue</w:t>
      </w:r>
      <w:proofErr w:type="spellEnd"/>
      <w:r w:rsidRPr="00FF0943">
        <w:rPr>
          <w:sz w:val="16"/>
        </w:rPr>
        <w:t>, deputy director of the SOA's international cooperation department. Chen did not go into specifics or say when the plan will be unveiled. The two projects are expected to be jointly established by the SOA and the government of southeast China's coastal Fujian Province as well as the SOA and the government of east China's Shandong Province, respectively</w:t>
      </w:r>
      <w:r w:rsidRPr="00FF0943">
        <w:rPr>
          <w:rStyle w:val="StyleUnderline"/>
        </w:rPr>
        <w:t>. Under the previous five-year plan covering 2011 to 2015</w:t>
      </w:r>
      <w:r w:rsidRPr="00EE10E0">
        <w:rPr>
          <w:rStyle w:val="StyleUnderline"/>
          <w:highlight w:val="cyan"/>
        </w:rPr>
        <w:t>, China signed 19 intergovernmental and 17 inter-institutional documents on marine cooperation</w:t>
      </w:r>
      <w:r w:rsidRPr="00FF0943">
        <w:rPr>
          <w:rStyle w:val="StyleUnderline"/>
        </w:rPr>
        <w:t xml:space="preserve"> with 15 countries around the South China Sea, the Indian Ocean and the South Pacific</w:t>
      </w:r>
      <w:r w:rsidRPr="00FF0943">
        <w:rPr>
          <w:sz w:val="16"/>
        </w:rPr>
        <w:t xml:space="preserve">, according to SOA figures. </w:t>
      </w:r>
      <w:r w:rsidRPr="00EE10E0">
        <w:rPr>
          <w:rStyle w:val="StyleUnderline"/>
          <w:highlight w:val="cyan"/>
        </w:rPr>
        <w:t>China also led, initiated and carried out more than 30 cooperation project</w:t>
      </w:r>
      <w:r w:rsidRPr="00FF0943">
        <w:rPr>
          <w:rStyle w:val="StyleUnderline"/>
        </w:rPr>
        <w:t>s</w:t>
      </w:r>
      <w:r w:rsidRPr="00FF0943">
        <w:rPr>
          <w:sz w:val="16"/>
        </w:rPr>
        <w:t xml:space="preserve">, and offered apparatus for four ocean observation stations for Southeast Asian countries including Indonesia and Malaysia. During the period, the Chinese government offered scholarships to 71 students from 27 developing countries and regions to study for </w:t>
      </w:r>
      <w:proofErr w:type="gramStart"/>
      <w:r w:rsidRPr="00FF0943">
        <w:rPr>
          <w:sz w:val="16"/>
        </w:rPr>
        <w:t>master's</w:t>
      </w:r>
      <w:proofErr w:type="gramEnd"/>
      <w:r w:rsidRPr="00FF0943">
        <w:rPr>
          <w:sz w:val="16"/>
        </w:rPr>
        <w:t xml:space="preserve"> or doctoral degrees in related majors in China, according to Chen.</w:t>
      </w:r>
    </w:p>
    <w:p w14:paraId="754501B1" w14:textId="77777777" w:rsidR="003A617E" w:rsidRDefault="003A617E" w:rsidP="003A617E">
      <w:pPr>
        <w:rPr>
          <w:sz w:val="16"/>
        </w:rPr>
      </w:pPr>
    </w:p>
    <w:p w14:paraId="7655087D" w14:textId="069F7CB7" w:rsidR="00E815C7" w:rsidRDefault="00E815C7" w:rsidP="00E815C7">
      <w:pPr>
        <w:pStyle w:val="Heading1"/>
      </w:pPr>
      <w:proofErr w:type="spellStart"/>
      <w:r>
        <w:t>Offcase</w:t>
      </w:r>
      <w:proofErr w:type="spellEnd"/>
    </w:p>
    <w:p w14:paraId="1EC9D456" w14:textId="77777777" w:rsidR="00E0283E" w:rsidRDefault="00E0283E" w:rsidP="00E815C7">
      <w:pPr>
        <w:pStyle w:val="Heading2"/>
      </w:pPr>
      <w:r>
        <w:t>A2: T-Military</w:t>
      </w:r>
    </w:p>
    <w:p w14:paraId="0FF13936" w14:textId="6A05CBE9" w:rsidR="00557DB1" w:rsidRDefault="00557DB1" w:rsidP="009B27A3">
      <w:pPr>
        <w:pStyle w:val="Heading3"/>
      </w:pPr>
      <w:r>
        <w:t xml:space="preserve">2AC – T Military </w:t>
      </w:r>
    </w:p>
    <w:p w14:paraId="01E41FAF" w14:textId="77777777" w:rsidR="00557DB1" w:rsidRDefault="00557DB1" w:rsidP="00557DB1">
      <w:pPr>
        <w:pStyle w:val="Heading4"/>
      </w:pPr>
      <w:proofErr w:type="spellStart"/>
      <w:r>
        <w:t>Resnick</w:t>
      </w:r>
      <w:proofErr w:type="spellEnd"/>
      <w:r>
        <w:t xml:space="preserve"> card – we meet – we increase contact engagement with China </w:t>
      </w:r>
    </w:p>
    <w:p w14:paraId="27A01D78" w14:textId="77777777" w:rsidR="00557DB1" w:rsidRPr="00A51562" w:rsidRDefault="00557DB1" w:rsidP="00557DB1">
      <w:pPr>
        <w:pStyle w:val="Heading4"/>
      </w:pPr>
      <w:r>
        <w:t>W/M - GMPs aren’t military- they are a diplomatic framework</w:t>
      </w:r>
    </w:p>
    <w:p w14:paraId="44975478" w14:textId="77777777" w:rsidR="00557DB1" w:rsidRPr="00BD1D7F" w:rsidRDefault="00557DB1" w:rsidP="00557DB1">
      <w:r w:rsidRPr="00A51562">
        <w:rPr>
          <w:rStyle w:val="Style13ptBold"/>
        </w:rPr>
        <w:t>Conway et al 10</w:t>
      </w:r>
      <w:r>
        <w:t xml:space="preserve"> (James Conway, Marine Corps General, Gary </w:t>
      </w:r>
      <w:proofErr w:type="spellStart"/>
      <w:r>
        <w:t>Roughhead</w:t>
      </w:r>
      <w:proofErr w:type="spellEnd"/>
      <w:r>
        <w:t xml:space="preserve">, Navy Admiral, Thad Allen, Coast Guard Admiral, “Naval Doctrine Publication 1, Naval Warfare,” </w:t>
      </w:r>
      <w:hyperlink r:id="rId41" w:history="1">
        <w:r w:rsidRPr="008A4EA4">
          <w:rPr>
            <w:rStyle w:val="Hyperlink"/>
          </w:rPr>
          <w:t>http://www.usna.edu/Training/_files/documents/References/1C%20MQS%20References/NDP-1NavalWarfareMar-2010Chapters23.pdf</w:t>
        </w:r>
      </w:hyperlink>
      <w:r>
        <w:t>, accessed 07/01/16, MM)</w:t>
      </w:r>
    </w:p>
    <w:p w14:paraId="7C906232" w14:textId="77777777" w:rsidR="00557DB1" w:rsidRPr="005D7D8D" w:rsidRDefault="00557DB1" w:rsidP="00557DB1">
      <w:pPr>
        <w:rPr>
          <w:sz w:val="16"/>
        </w:rPr>
      </w:pPr>
      <w:r w:rsidRPr="00EE10E0">
        <w:rPr>
          <w:rStyle w:val="StyleUnderline"/>
          <w:highlight w:val="cyan"/>
        </w:rPr>
        <w:t>Global maritime partnerships represent the overarching framework by which the US Government fosters and sustains cooperative relationships with international maritime partners</w:t>
      </w:r>
      <w:r w:rsidRPr="005D7D8D">
        <w:rPr>
          <w:sz w:val="16"/>
        </w:rPr>
        <w:t>. In concert with other US armed services, other US agencies, NGOs, and private industry, the Navy, Marine Corps, and Coast Guard address mutual maritime concerns such as freedom of navigation, the safe flow of commerce, deterrence of terrorism, and protection of the oceans’ resources in a voluntary, informal, and nonbinding capacity.</w:t>
      </w:r>
    </w:p>
    <w:p w14:paraId="4A1419DD" w14:textId="77777777" w:rsidR="00557DB1" w:rsidRDefault="00557DB1" w:rsidP="00557DB1">
      <w:pPr>
        <w:pStyle w:val="Heading4"/>
      </w:pPr>
      <w:proofErr w:type="spellStart"/>
      <w:r>
        <w:t>Counterinterpretation</w:t>
      </w:r>
      <w:proofErr w:type="spellEnd"/>
      <w:r>
        <w:t xml:space="preserve"> - “Diplomacy” is official inter-state </w:t>
      </w:r>
      <w:proofErr w:type="spellStart"/>
      <w:r>
        <w:t>communciations</w:t>
      </w:r>
      <w:proofErr w:type="spellEnd"/>
    </w:p>
    <w:p w14:paraId="00311D50" w14:textId="77777777" w:rsidR="00557DB1" w:rsidRPr="001515DE" w:rsidRDefault="00557DB1" w:rsidP="00557DB1">
      <w:proofErr w:type="spellStart"/>
      <w:proofErr w:type="gramStart"/>
      <w:r w:rsidRPr="001515DE">
        <w:rPr>
          <w:rStyle w:val="Style13ptBold"/>
        </w:rPr>
        <w:t>Berridge</w:t>
      </w:r>
      <w:proofErr w:type="spellEnd"/>
      <w:r w:rsidRPr="001515DE">
        <w:rPr>
          <w:rStyle w:val="Style13ptBold"/>
        </w:rPr>
        <w:t xml:space="preserve"> &amp; James 2001</w:t>
      </w:r>
      <w:r>
        <w:tab/>
      </w:r>
      <w:r w:rsidRPr="001515DE">
        <w:t>(G.R., Professor of International Politics at the University of Leicest</w:t>
      </w:r>
      <w:r>
        <w:t xml:space="preserve">er; Alan, Emeritus Professor of </w:t>
      </w:r>
      <w:r w:rsidRPr="001515DE">
        <w:t xml:space="preserve">International Relations at </w:t>
      </w:r>
      <w:proofErr w:type="spellStart"/>
      <w:r w:rsidRPr="001515DE">
        <w:t>Keele</w:t>
      </w:r>
      <w:proofErr w:type="spellEnd"/>
      <w:r w:rsidRPr="001515DE">
        <w:t xml:space="preserve"> University, A Dictionary of Diplomacy, p.</w:t>
      </w:r>
      <w:proofErr w:type="gramEnd"/>
      <w:r w:rsidRPr="001515DE">
        <w:t xml:space="preserve">  62-63)</w:t>
      </w:r>
    </w:p>
    <w:p w14:paraId="773E3A5C" w14:textId="77777777" w:rsidR="00557DB1" w:rsidRDefault="00557DB1" w:rsidP="00557DB1">
      <w:pPr>
        <w:rPr>
          <w:sz w:val="16"/>
        </w:rPr>
      </w:pPr>
      <w:proofErr w:type="gramStart"/>
      <w:r w:rsidRPr="00EE10E0">
        <w:rPr>
          <w:highlight w:val="cyan"/>
          <w:u w:val="single"/>
        </w:rPr>
        <w:t>diplomacy</w:t>
      </w:r>
      <w:proofErr w:type="gramEnd"/>
      <w:r w:rsidRPr="008624E1">
        <w:rPr>
          <w:sz w:val="16"/>
        </w:rPr>
        <w:t xml:space="preserve">. (1) </w:t>
      </w:r>
      <w:r w:rsidRPr="00EE10E0">
        <w:rPr>
          <w:highlight w:val="cyan"/>
          <w:u w:val="single"/>
        </w:rPr>
        <w:t>The conduct of relations between *sovereign states through the medium of officials</w:t>
      </w:r>
      <w:r w:rsidRPr="008624E1">
        <w:rPr>
          <w:sz w:val="16"/>
        </w:rPr>
        <w:t xml:space="preserve"> based at home or abroad, the latter being either members of their state’s *diplomatic service or *temporary diplomats. Thus diplomacy includes the stationing of representatives at *international organizations. But </w:t>
      </w:r>
      <w:r w:rsidRPr="002E37EF">
        <w:rPr>
          <w:u w:val="single"/>
        </w:rPr>
        <w:t>the backbone of diplomacy has</w:t>
      </w:r>
      <w:r w:rsidRPr="008624E1">
        <w:rPr>
          <w:sz w:val="16"/>
        </w:rPr>
        <w:t xml:space="preserve">, for five centuries, </w:t>
      </w:r>
      <w:r w:rsidRPr="002E37EF">
        <w:rPr>
          <w:u w:val="single"/>
        </w:rPr>
        <w:t>been the dispatch of *</w:t>
      </w:r>
      <w:r w:rsidRPr="00EE10E0">
        <w:rPr>
          <w:highlight w:val="cyan"/>
          <w:u w:val="single"/>
        </w:rPr>
        <w:t>diplomatic missions to foreign states</w:t>
      </w:r>
      <w:r w:rsidRPr="002E37EF">
        <w:rPr>
          <w:u w:val="single"/>
        </w:rPr>
        <w:t>, and it is still very much the norm</w:t>
      </w:r>
      <w:r w:rsidRPr="008624E1">
        <w:rPr>
          <w:sz w:val="16"/>
        </w:rPr>
        <w:t xml:space="preserve">. As states are notional rather than flesh-and-blood persons, they cannot communicate in the manner of individuals, but must do so through representative human persons. In principle, this can be done by such individuals speaking to each -other at a distance through electronic devices. But there are large practical objections to their use as the sole or even the prime method of interstate communication. </w:t>
      </w:r>
      <w:r w:rsidRPr="002E37EF">
        <w:rPr>
          <w:u w:val="single"/>
        </w:rPr>
        <w:t>Diplomacy is</w:t>
      </w:r>
      <w:r w:rsidRPr="008624E1">
        <w:rPr>
          <w:sz w:val="16"/>
        </w:rPr>
        <w:t xml:space="preserve"> therefore </w:t>
      </w:r>
      <w:r w:rsidRPr="00EE10E0">
        <w:rPr>
          <w:highlight w:val="cyan"/>
          <w:u w:val="single"/>
        </w:rPr>
        <w:t>the principal means by which states communicate with each other,</w:t>
      </w:r>
      <w:r w:rsidRPr="002E37EF">
        <w:rPr>
          <w:u w:val="single"/>
        </w:rPr>
        <w:t xml:space="preserve"> </w:t>
      </w:r>
      <w:r w:rsidRPr="00EE10E0">
        <w:rPr>
          <w:highlight w:val="cyan"/>
          <w:u w:val="single"/>
        </w:rPr>
        <w:t>enabling them to have</w:t>
      </w:r>
      <w:r w:rsidRPr="002E37EF">
        <w:rPr>
          <w:u w:val="single"/>
        </w:rPr>
        <w:t xml:space="preserve"> regular and complex </w:t>
      </w:r>
      <w:r w:rsidRPr="00EE10E0">
        <w:rPr>
          <w:highlight w:val="cyan"/>
          <w:u w:val="single"/>
        </w:rPr>
        <w:t>relations</w:t>
      </w:r>
      <w:r w:rsidRPr="008624E1">
        <w:rPr>
          <w:sz w:val="16"/>
        </w:rPr>
        <w:t xml:space="preserve">. </w:t>
      </w:r>
      <w:r w:rsidRPr="002E37EF">
        <w:rPr>
          <w:u w:val="single"/>
        </w:rPr>
        <w:t>It is the communications system of the *international society</w:t>
      </w:r>
      <w:r w:rsidRPr="008624E1">
        <w:rPr>
          <w:sz w:val="16"/>
        </w:rPr>
        <w:t xml:space="preserve">. The label ‘diplomacy’ was first given to this system by Edmund Burke in 1796. See also channels of communication. (2) The use of tact in dealing with people. Diplomacy in this sense is a skill which is hugely important in the conduct of diplomacy. But there is a large distinction between an apt way of executing a task, and the underlying function of that task. (3) </w:t>
      </w:r>
      <w:r w:rsidRPr="002E37EF">
        <w:rPr>
          <w:u w:val="single"/>
        </w:rPr>
        <w:t>Any attempt to promote international *negotiations, whether concerning inter- or intra-state conflicts; hence *track two diplomacy’</w:t>
      </w:r>
      <w:r w:rsidRPr="008624E1">
        <w:rPr>
          <w:sz w:val="16"/>
        </w:rPr>
        <w:t>. (4) Foreign policy. The use of the word ‘diplomacy’ as a synonym for foreign policy, which is especially common in the United States, can obscure the important distinction between policy and the (non-violent) means by which it is executed.</w:t>
      </w:r>
    </w:p>
    <w:p w14:paraId="2951D363" w14:textId="77777777" w:rsidR="00557DB1" w:rsidRDefault="00557DB1" w:rsidP="00557DB1">
      <w:pPr>
        <w:pStyle w:val="Heading4"/>
      </w:pPr>
      <w:r>
        <w:t xml:space="preserve">Standards: </w:t>
      </w:r>
    </w:p>
    <w:p w14:paraId="43273756" w14:textId="77777777" w:rsidR="00557DB1" w:rsidRPr="009D26D5" w:rsidRDefault="00557DB1" w:rsidP="00557DB1">
      <w:pPr>
        <w:pStyle w:val="Heading4"/>
        <w:numPr>
          <w:ilvl w:val="0"/>
          <w:numId w:val="14"/>
        </w:numPr>
      </w:pPr>
    </w:p>
    <w:p w14:paraId="5282A4D3" w14:textId="77777777" w:rsidR="00557DB1" w:rsidRDefault="00557DB1" w:rsidP="00557DB1">
      <w:pPr>
        <w:pStyle w:val="Heading4"/>
      </w:pPr>
      <w:r w:rsidRPr="00EC71D8">
        <w:rPr>
          <w:u w:val="single"/>
        </w:rPr>
        <w:t>Reasonability</w:t>
      </w:r>
      <w:r>
        <w:t xml:space="preserve"> important when defining “engagement” — avoids an </w:t>
      </w:r>
      <w:r w:rsidRPr="00EC71D8">
        <w:rPr>
          <w:u w:val="single"/>
        </w:rPr>
        <w:t>impossible definitional maze</w:t>
      </w:r>
      <w:r>
        <w:t>.</w:t>
      </w:r>
    </w:p>
    <w:p w14:paraId="78FA1089" w14:textId="77777777" w:rsidR="00557DB1" w:rsidRDefault="00557DB1" w:rsidP="00557DB1">
      <w:proofErr w:type="spellStart"/>
      <w:r w:rsidRPr="00A736BF">
        <w:rPr>
          <w:rStyle w:val="Style13ptBold"/>
        </w:rPr>
        <w:t>Drifte</w:t>
      </w:r>
      <w:proofErr w:type="spellEnd"/>
      <w:r w:rsidRPr="00A736BF">
        <w:rPr>
          <w:rStyle w:val="Style13ptBold"/>
        </w:rPr>
        <w:t xml:space="preserve"> </w:t>
      </w:r>
      <w:r>
        <w:rPr>
          <w:rStyle w:val="Style13ptBold"/>
        </w:rPr>
        <w:t>3</w:t>
      </w:r>
      <w:r>
        <w:t xml:space="preserve"> — </w:t>
      </w:r>
      <w:proofErr w:type="spellStart"/>
      <w:r>
        <w:t>Reinhard</w:t>
      </w:r>
      <w:proofErr w:type="spellEnd"/>
      <w:r>
        <w:t xml:space="preserve"> </w:t>
      </w:r>
      <w:proofErr w:type="spellStart"/>
      <w:r>
        <w:t>Drifte</w:t>
      </w:r>
      <w:proofErr w:type="spellEnd"/>
      <w:r>
        <w:t xml:space="preserve">, </w:t>
      </w:r>
      <w:r w:rsidRPr="00A736BF">
        <w:t>Professor</w:t>
      </w:r>
      <w:r>
        <w:t xml:space="preserve"> and Chair of Japanese Studies and Director </w:t>
      </w:r>
      <w:r w:rsidRPr="00A736BF">
        <w:t xml:space="preserve">at </w:t>
      </w:r>
      <w:r>
        <w:t xml:space="preserve">the </w:t>
      </w:r>
      <w:r w:rsidRPr="00A736BF">
        <w:t>Newcastle East Asia Center at the University of Newcastle</w:t>
      </w:r>
      <w:r>
        <w:t xml:space="preserve">, 2003 (“Introduction,” </w:t>
      </w:r>
      <w:r w:rsidRPr="00A736BF">
        <w:rPr>
          <w:i/>
        </w:rPr>
        <w:t xml:space="preserve">Japan's Security Relations with China Since 1989: From Balancing to </w:t>
      </w:r>
      <w:proofErr w:type="spellStart"/>
      <w:r w:rsidRPr="00A736BF">
        <w:rPr>
          <w:i/>
        </w:rPr>
        <w:t>Bandwagoning</w:t>
      </w:r>
      <w:proofErr w:type="spellEnd"/>
      <w:proofErr w:type="gramStart"/>
      <w:r w:rsidRPr="00A736BF">
        <w:rPr>
          <w:i/>
        </w:rPr>
        <w:t>?</w:t>
      </w:r>
      <w:r>
        <w:t>,</w:t>
      </w:r>
      <w:proofErr w:type="gramEnd"/>
      <w:r>
        <w:t xml:space="preserve"> Published by </w:t>
      </w:r>
      <w:proofErr w:type="spellStart"/>
      <w:r>
        <w:t>Routledge</w:t>
      </w:r>
      <w:proofErr w:type="spellEnd"/>
      <w:r>
        <w:t xml:space="preserve">, ISBN </w:t>
      </w:r>
      <w:r w:rsidRPr="00A736BF">
        <w:t>1134406673</w:t>
      </w:r>
      <w:r>
        <w:t>, p. 5-6)</w:t>
      </w:r>
    </w:p>
    <w:p w14:paraId="2C594877" w14:textId="77777777" w:rsidR="00557DB1" w:rsidRPr="008624E1" w:rsidRDefault="00557DB1" w:rsidP="00557DB1">
      <w:pPr>
        <w:rPr>
          <w:sz w:val="14"/>
        </w:rPr>
      </w:pPr>
      <w:r w:rsidRPr="008624E1">
        <w:rPr>
          <w:sz w:val="14"/>
        </w:rPr>
        <w:t xml:space="preserve">The complex nature of engagement policy </w:t>
      </w:r>
      <w:proofErr w:type="gramStart"/>
      <w:r w:rsidRPr="00A736BF">
        <w:rPr>
          <w:rStyle w:val="StyleUnderline"/>
        </w:rPr>
        <w:t>The</w:t>
      </w:r>
      <w:proofErr w:type="gramEnd"/>
      <w:r w:rsidRPr="00A736BF">
        <w:rPr>
          <w:rStyle w:val="StyleUnderline"/>
        </w:rPr>
        <w:t xml:space="preserve"> </w:t>
      </w:r>
      <w:r w:rsidRPr="00EE10E0">
        <w:rPr>
          <w:rStyle w:val="StyleUnderline"/>
          <w:highlight w:val="cyan"/>
        </w:rPr>
        <w:t>misunderstanding of</w:t>
      </w:r>
      <w:r w:rsidRPr="00A736BF">
        <w:rPr>
          <w:rStyle w:val="StyleUnderline"/>
        </w:rPr>
        <w:t xml:space="preserve"> the policy of </w:t>
      </w:r>
      <w:r w:rsidRPr="00EE10E0">
        <w:rPr>
          <w:rStyle w:val="StyleUnderline"/>
          <w:highlight w:val="cyan"/>
        </w:rPr>
        <w:t xml:space="preserve">engagement gives rise to </w:t>
      </w:r>
      <w:r w:rsidRPr="00EE10E0">
        <w:rPr>
          <w:rStyle w:val="Emphasis"/>
          <w:highlight w:val="cyan"/>
        </w:rPr>
        <w:t>considerable confusion</w:t>
      </w:r>
      <w:r w:rsidRPr="008624E1">
        <w:rPr>
          <w:sz w:val="14"/>
        </w:rPr>
        <w:t xml:space="preserve"> because it obfuscates the Realist elements of engagement, i.e. the role of force to effect balancing and hedging. </w:t>
      </w:r>
      <w:r w:rsidRPr="00EE10E0">
        <w:rPr>
          <w:rStyle w:val="StyleUnderline"/>
          <w:highlight w:val="cyan"/>
        </w:rPr>
        <w:t>In order to propose remedies</w:t>
      </w:r>
      <w:r w:rsidRPr="00A736BF">
        <w:rPr>
          <w:rStyle w:val="StyleUnderline"/>
        </w:rPr>
        <w:t xml:space="preserve"> to perceived deficiencies of engagement, </w:t>
      </w:r>
      <w:r w:rsidRPr="00EE10E0">
        <w:rPr>
          <w:rStyle w:val="Emphasis"/>
          <w:highlight w:val="cyan"/>
        </w:rPr>
        <w:t>qualifying adjectives</w:t>
      </w:r>
      <w:r w:rsidRPr="00A736BF">
        <w:rPr>
          <w:rStyle w:val="StyleUnderline"/>
        </w:rPr>
        <w:t xml:space="preserve"> to 'engagement', </w:t>
      </w:r>
      <w:r w:rsidRPr="00EE10E0">
        <w:rPr>
          <w:rStyle w:val="StyleUnderline"/>
          <w:highlight w:val="cyan"/>
        </w:rPr>
        <w:t>or</w:t>
      </w:r>
      <w:r w:rsidRPr="00A736BF">
        <w:rPr>
          <w:rStyle w:val="StyleUnderline"/>
        </w:rPr>
        <w:t xml:space="preserve"> even </w:t>
      </w:r>
      <w:r w:rsidRPr="00A736BF">
        <w:rPr>
          <w:rStyle w:val="Emphasis"/>
        </w:rPr>
        <w:t xml:space="preserve">the </w:t>
      </w:r>
      <w:r w:rsidRPr="00EE10E0">
        <w:rPr>
          <w:rStyle w:val="Emphasis"/>
          <w:highlight w:val="cyan"/>
        </w:rPr>
        <w:t>coinage of new words</w:t>
      </w:r>
      <w:r w:rsidRPr="00A736BF">
        <w:rPr>
          <w:rStyle w:val="StyleUnderline"/>
        </w:rPr>
        <w:t xml:space="preserve">, </w:t>
      </w:r>
      <w:r w:rsidRPr="00EE10E0">
        <w:rPr>
          <w:rStyle w:val="StyleUnderline"/>
          <w:highlight w:val="cyan"/>
        </w:rPr>
        <w:t>have been proposed which make</w:t>
      </w:r>
      <w:r w:rsidRPr="00A736BF">
        <w:rPr>
          <w:rStyle w:val="StyleUnderline"/>
        </w:rPr>
        <w:t xml:space="preserve"> an appropriate </w:t>
      </w:r>
      <w:r w:rsidRPr="00EE10E0">
        <w:rPr>
          <w:rStyle w:val="StyleUnderline"/>
          <w:highlight w:val="cyan"/>
        </w:rPr>
        <w:t>understanding</w:t>
      </w:r>
      <w:r w:rsidRPr="00A736BF">
        <w:rPr>
          <w:rStyle w:val="StyleUnderline"/>
        </w:rPr>
        <w:t xml:space="preserve"> of </w:t>
      </w:r>
      <w:r w:rsidRPr="00EE10E0">
        <w:rPr>
          <w:rStyle w:val="StyleUnderline"/>
          <w:highlight w:val="cyan"/>
        </w:rPr>
        <w:t>engagement</w:t>
      </w:r>
      <w:r w:rsidRPr="00A736BF">
        <w:rPr>
          <w:rStyle w:val="StyleUnderline"/>
        </w:rPr>
        <w:t xml:space="preserve"> policy </w:t>
      </w:r>
      <w:r w:rsidRPr="00EE10E0">
        <w:rPr>
          <w:rStyle w:val="Emphasis"/>
          <w:highlight w:val="cyan"/>
        </w:rPr>
        <w:t>even more difficult</w:t>
      </w:r>
      <w:r w:rsidRPr="00A736BF">
        <w:rPr>
          <w:rStyle w:val="StyleUnderline"/>
        </w:rPr>
        <w:t xml:space="preserve">. Definitions range from unconditional engagement, conditional engagement, comprehensive or constructive engagement, robust engagement, </w:t>
      </w:r>
      <w:proofErr w:type="spellStart"/>
      <w:r w:rsidRPr="00A736BF">
        <w:rPr>
          <w:rStyle w:val="StyleUnderline"/>
        </w:rPr>
        <w:t>congagement</w:t>
      </w:r>
      <w:proofErr w:type="spellEnd"/>
      <w:r w:rsidRPr="00A736BF">
        <w:rPr>
          <w:rStyle w:val="StyleUnderline"/>
        </w:rPr>
        <w:t>, coercive engagement, to constrainment</w:t>
      </w:r>
      <w:r w:rsidRPr="008624E1">
        <w:rPr>
          <w:sz w:val="14"/>
        </w:rPr>
        <w:t xml:space="preserve">.8 </w:t>
      </w:r>
      <w:proofErr w:type="gramStart"/>
      <w:r w:rsidRPr="00EE10E0">
        <w:rPr>
          <w:rStyle w:val="StyleUnderline"/>
          <w:highlight w:val="cyan"/>
        </w:rPr>
        <w:t>The</w:t>
      </w:r>
      <w:proofErr w:type="gramEnd"/>
      <w:r w:rsidRPr="00EE10E0">
        <w:rPr>
          <w:rStyle w:val="StyleUnderline"/>
          <w:highlight w:val="cyan"/>
        </w:rPr>
        <w:t xml:space="preserve"> resulting </w:t>
      </w:r>
      <w:proofErr w:type="spellStart"/>
      <w:r w:rsidRPr="00EE10E0">
        <w:rPr>
          <w:rStyle w:val="Emphasis"/>
          <w:highlight w:val="cyan"/>
        </w:rPr>
        <w:t>definatory</w:t>
      </w:r>
      <w:proofErr w:type="spellEnd"/>
      <w:r w:rsidRPr="00EE10E0">
        <w:rPr>
          <w:rStyle w:val="Emphasis"/>
          <w:highlight w:val="cyan"/>
        </w:rPr>
        <w:t xml:space="preserve"> maze</w:t>
      </w:r>
      <w:r w:rsidRPr="00EE10E0">
        <w:rPr>
          <w:rStyle w:val="StyleUnderline"/>
          <w:highlight w:val="cyan"/>
        </w:rPr>
        <w:t xml:space="preserve"> cannot fail to make the pursuit of engagement </w:t>
      </w:r>
      <w:r w:rsidRPr="00EE10E0">
        <w:rPr>
          <w:rStyle w:val="Emphasis"/>
          <w:highlight w:val="cyan"/>
        </w:rPr>
        <w:t>difficult</w:t>
      </w:r>
      <w:r w:rsidRPr="008624E1">
        <w:rPr>
          <w:sz w:val="14"/>
        </w:rPr>
        <w:t xml:space="preserve"> 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 The power-balancing and deterrence elements in engagement policy follow the Realist teaching that war can be avoided if there is a stable power balance, but that the shift of power relations (which China drives forward through its economic and military strengthening) is particularly dangerous for the maintenance of peace. The systemic issues for hegemonic stability are how to maintain such stability and how to accommodate change. Realists will point out that multipolar systems like those in Asia are less stable than unipolar systems. The situation in Asia has been depicted as a five-power balance-of-power system, as 'ripe for rivalry', and as heading for instability.9 The following definition of engagement by Alastair Iain Johnston and Robert S. Ross probably describes best the dualistic character of this policy: 'The use of non-coercive methods to ameliorate the non-status-quo elements of a rising power's </w:t>
      </w:r>
      <w:proofErr w:type="spellStart"/>
      <w:r w:rsidRPr="008624E1">
        <w:rPr>
          <w:sz w:val="14"/>
        </w:rPr>
        <w:t>behaviour</w:t>
      </w:r>
      <w:proofErr w:type="spellEnd"/>
      <w:r w:rsidRPr="008624E1">
        <w:rPr>
          <w:sz w:val="14"/>
        </w:rPr>
        <w:t xml:space="preserve">. The goal is to ensure that this growing power is used in ways that are consistent with peaceful change in regional and global order'. The authors explicitly state that amelioration of the rising power's </w:t>
      </w:r>
      <w:proofErr w:type="spellStart"/>
      <w:r w:rsidRPr="008624E1">
        <w:rPr>
          <w:sz w:val="14"/>
        </w:rPr>
        <w:t>behaviour</w:t>
      </w:r>
      <w:proofErr w:type="spellEnd"/>
      <w:r w:rsidRPr="008624E1">
        <w:rPr>
          <w:sz w:val="14"/>
        </w:rPr>
        <w:t xml:space="preserve"> does not seek to limit, constrain or delay the newcomer's power, nor to prevent the development of influence commensurate with its greater power.10 They attach four conditions that will make a policy of engagement effective: 1. the new rising power has only limited revisionist aims and there are no irreconcilable conflicts of interest with the established powers; 2. the established powers are strong enough to mix concessions with credible threats, i.e. a sticks and carrots policy; 3. engagement is a complement and not an alternative to balancing; 4. the established powers must live by the same principles they demand of the new rising power11 When we look carefully at this statement it becomes clear that, for the rising power, 'coercive means' must still be considered in its calculation of the [end page 5] established powers despite their goal of the non-use of 'coercive methods'. Not only is this related to the established powers' Realist objectives (i.e. balancing and hedging) </w:t>
      </w:r>
      <w:proofErr w:type="spellStart"/>
      <w:r w:rsidRPr="008624E1">
        <w:rPr>
          <w:sz w:val="14"/>
        </w:rPr>
        <w:t>vis</w:t>
      </w:r>
      <w:proofErr w:type="spellEnd"/>
      <w:r w:rsidRPr="008624E1">
        <w:rPr>
          <w:sz w:val="14"/>
        </w:rPr>
        <w:t>-a-</w:t>
      </w:r>
      <w:proofErr w:type="spellStart"/>
      <w:r w:rsidRPr="008624E1">
        <w:rPr>
          <w:sz w:val="14"/>
        </w:rPr>
        <w:t>vis</w:t>
      </w:r>
      <w:proofErr w:type="spellEnd"/>
      <w:r w:rsidRPr="008624E1">
        <w:rPr>
          <w:sz w:val="14"/>
        </w:rPr>
        <w:t xml:space="preserve"> conceivable intentions of a rising power, but it is also, in the first instance, due to the simple fact that all the established powers, including Japan, maintain considerable military forces and are involved in military alliances to cater for a whole range of challenges to their security. </w:t>
      </w:r>
      <w:r w:rsidRPr="00EE10E0">
        <w:rPr>
          <w:rStyle w:val="StyleUnderline"/>
          <w:highlight w:val="cyan"/>
        </w:rPr>
        <w:t xml:space="preserve">The </w:t>
      </w:r>
      <w:r w:rsidRPr="00EE10E0">
        <w:rPr>
          <w:rStyle w:val="Emphasis"/>
          <w:highlight w:val="cyan"/>
        </w:rPr>
        <w:t>crucial issue</w:t>
      </w:r>
      <w:r w:rsidRPr="00EE10E0">
        <w:rPr>
          <w:rStyle w:val="StyleUnderline"/>
          <w:highlight w:val="cyan"/>
        </w:rPr>
        <w:t xml:space="preserve"> for a correct understanding</w:t>
      </w:r>
      <w:r w:rsidRPr="00A736BF">
        <w:rPr>
          <w:rStyle w:val="StyleUnderline"/>
        </w:rPr>
        <w:t xml:space="preserve"> of</w:t>
      </w:r>
      <w:r w:rsidRPr="008624E1">
        <w:rPr>
          <w:sz w:val="14"/>
        </w:rPr>
        <w:t xml:space="preserve"> Japan's engagement policy (and this would apply to </w:t>
      </w:r>
      <w:r w:rsidRPr="00A736BF">
        <w:rPr>
          <w:rStyle w:val="StyleUnderline"/>
        </w:rPr>
        <w:t>the engagement policy of any</w:t>
      </w:r>
      <w:r w:rsidRPr="008624E1">
        <w:rPr>
          <w:sz w:val="14"/>
        </w:rPr>
        <w:t xml:space="preserve"> other </w:t>
      </w:r>
      <w:r w:rsidRPr="00A736BF">
        <w:rPr>
          <w:rStyle w:val="StyleUnderline"/>
        </w:rPr>
        <w:t>country</w:t>
      </w:r>
      <w:r w:rsidRPr="008624E1">
        <w:rPr>
          <w:sz w:val="14"/>
        </w:rPr>
        <w:t xml:space="preserve">) </w:t>
      </w:r>
      <w:r w:rsidRPr="00EE10E0">
        <w:rPr>
          <w:rStyle w:val="StyleUnderline"/>
          <w:highlight w:val="cyan"/>
        </w:rPr>
        <w:t>is to clarify the</w:t>
      </w:r>
      <w:r w:rsidRPr="00A736BF">
        <w:rPr>
          <w:rStyle w:val="StyleUnderline"/>
        </w:rPr>
        <w:t xml:space="preserve"> emphasis and the robustness with which </w:t>
      </w:r>
      <w:r w:rsidRPr="00A736BF">
        <w:rPr>
          <w:rStyle w:val="Emphasis"/>
        </w:rPr>
        <w:t xml:space="preserve">some rather than other </w:t>
      </w:r>
      <w:r w:rsidRPr="00EE10E0">
        <w:rPr>
          <w:rStyle w:val="Emphasis"/>
          <w:highlight w:val="cyan"/>
        </w:rPr>
        <w:t>goals</w:t>
      </w:r>
      <w:r w:rsidRPr="00A736BF">
        <w:rPr>
          <w:rStyle w:val="StyleUnderline"/>
        </w:rPr>
        <w:t xml:space="preserve"> associated with engagement are pursued, </w:t>
      </w:r>
      <w:r w:rsidRPr="00EE10E0">
        <w:rPr>
          <w:rStyle w:val="StyleUnderline"/>
          <w:highlight w:val="cyan"/>
        </w:rPr>
        <w:t xml:space="preserve">as well as </w:t>
      </w:r>
      <w:r w:rsidRPr="00EE10E0">
        <w:rPr>
          <w:rStyle w:val="Emphasis"/>
          <w:highlight w:val="cyan"/>
        </w:rPr>
        <w:t>the mix of policy tools used</w:t>
      </w:r>
      <w:r w:rsidRPr="008624E1">
        <w:rPr>
          <w:sz w:val="14"/>
        </w:rPr>
        <w:t>; one needs to consider issues such as no unilateral use of offensive military force, peaceful resolution of territorial disputes, respect for national sovereignty, transparency of military forces, cooperative solutions for transnational problems or respect for basic human rights.12</w:t>
      </w:r>
    </w:p>
    <w:p w14:paraId="783DB7E5" w14:textId="77777777" w:rsidR="00557DB1" w:rsidRDefault="00557DB1" w:rsidP="00557DB1"/>
    <w:p w14:paraId="72C4D502" w14:textId="77777777" w:rsidR="00557DB1" w:rsidRDefault="00557DB1" w:rsidP="00557DB1"/>
    <w:p w14:paraId="042CA17F" w14:textId="77777777" w:rsidR="00557DB1" w:rsidRDefault="00557DB1" w:rsidP="00557DB1"/>
    <w:p w14:paraId="3F3C2AAD" w14:textId="77777777" w:rsidR="00557DB1" w:rsidRPr="00B55AD5" w:rsidRDefault="00557DB1" w:rsidP="00557DB1"/>
    <w:p w14:paraId="3ECD6E1B" w14:textId="77777777" w:rsidR="00557DB1" w:rsidRPr="00557DB1" w:rsidRDefault="00557DB1" w:rsidP="00557DB1"/>
    <w:p w14:paraId="6D613669" w14:textId="4571510E" w:rsidR="009B27A3" w:rsidRDefault="009B27A3" w:rsidP="009B27A3">
      <w:pPr>
        <w:pStyle w:val="Heading3"/>
      </w:pPr>
      <w:r>
        <w:t xml:space="preserve">W/M </w:t>
      </w:r>
    </w:p>
    <w:p w14:paraId="3FE3B099" w14:textId="77777777" w:rsidR="00E0283E" w:rsidRPr="00A51562" w:rsidRDefault="00E0283E" w:rsidP="00E0283E">
      <w:pPr>
        <w:pStyle w:val="Heading4"/>
      </w:pPr>
      <w:r>
        <w:t>GMPs aren’t military- they are a diplomatic framework</w:t>
      </w:r>
    </w:p>
    <w:p w14:paraId="1CFAB0C1" w14:textId="77777777" w:rsidR="00E0283E" w:rsidRPr="00BD1D7F" w:rsidRDefault="00E0283E" w:rsidP="00E0283E">
      <w:r w:rsidRPr="00A51562">
        <w:rPr>
          <w:rStyle w:val="Style13ptBold"/>
        </w:rPr>
        <w:t>Conway et al 10</w:t>
      </w:r>
      <w:r>
        <w:t xml:space="preserve"> (James Conway, Marine Corps General, Gary </w:t>
      </w:r>
      <w:proofErr w:type="spellStart"/>
      <w:r>
        <w:t>Roughhead</w:t>
      </w:r>
      <w:proofErr w:type="spellEnd"/>
      <w:r>
        <w:t xml:space="preserve">, Navy Admiral, Thad Allen, Coast Guard Admiral, “Naval Doctrine Publication 1, Naval Warfare,” </w:t>
      </w:r>
      <w:hyperlink r:id="rId42" w:history="1">
        <w:r w:rsidRPr="008A4EA4">
          <w:rPr>
            <w:rStyle w:val="Hyperlink"/>
          </w:rPr>
          <w:t>http://www.usna.edu/Training/_files/documents/References/1C%20MQS%20References/NDP-1NavalWarfareMar-2010Chapters23.pdf</w:t>
        </w:r>
      </w:hyperlink>
      <w:r>
        <w:t>, accessed 07/01/16, MM)</w:t>
      </w:r>
    </w:p>
    <w:p w14:paraId="585BA76A" w14:textId="77777777" w:rsidR="00E0283E" w:rsidRPr="005D7D8D" w:rsidRDefault="00E0283E" w:rsidP="00E0283E">
      <w:pPr>
        <w:rPr>
          <w:sz w:val="16"/>
        </w:rPr>
      </w:pPr>
      <w:r w:rsidRPr="00EE10E0">
        <w:rPr>
          <w:rStyle w:val="StyleUnderline"/>
          <w:highlight w:val="cyan"/>
        </w:rPr>
        <w:t>Global maritime partnerships represent the overarching framework by which the US Government fosters and sustains cooperative relationships with international maritime partners</w:t>
      </w:r>
      <w:r w:rsidRPr="005D7D8D">
        <w:rPr>
          <w:sz w:val="16"/>
        </w:rPr>
        <w:t>. In concert with other US armed services, other US agencies, NGOs, and private industry, the Navy, Marine Corps, and Coast Guard address mutual maritime concerns such as freedom of navigation, the safe flow of commerce, deterrence of terrorism, and protection of the oceans’ resources in a voluntary, informal, and nonbinding capacity.</w:t>
      </w:r>
    </w:p>
    <w:p w14:paraId="4F327C67" w14:textId="77777777" w:rsidR="00E0283E" w:rsidRDefault="00E0283E" w:rsidP="00E0283E">
      <w:pPr>
        <w:pStyle w:val="Heading4"/>
      </w:pPr>
      <w:r>
        <w:t>GMPs are a national-international collaboration system</w:t>
      </w:r>
    </w:p>
    <w:p w14:paraId="5EDB4EA9" w14:textId="77777777" w:rsidR="00E0283E" w:rsidRPr="00097A58" w:rsidRDefault="00E0283E" w:rsidP="00E0283E">
      <w:proofErr w:type="spellStart"/>
      <w:r w:rsidRPr="00097A58">
        <w:rPr>
          <w:rStyle w:val="Style13ptBold"/>
        </w:rPr>
        <w:t>McVadon</w:t>
      </w:r>
      <w:proofErr w:type="spellEnd"/>
      <w:r w:rsidRPr="00097A58">
        <w:rPr>
          <w:rStyle w:val="Style13ptBold"/>
        </w:rPr>
        <w:t xml:space="preserve"> 7</w:t>
      </w:r>
      <w:r>
        <w:t xml:space="preserve"> (Eric, Former </w:t>
      </w:r>
      <w:r w:rsidRPr="00C0381D">
        <w:t>U.S. defense and naval attaché at the American Embassy in Beijing</w:t>
      </w:r>
      <w:r>
        <w:t xml:space="preserve">, Autumn 2007, </w:t>
      </w:r>
      <w:r w:rsidRPr="00097A58">
        <w:t>China Security, Vol. 3 No. 4</w:t>
      </w:r>
      <w:r>
        <w:t>, “</w:t>
      </w:r>
      <w:r w:rsidRPr="00097A58">
        <w:t>China and th</w:t>
      </w:r>
      <w:r>
        <w:t>e United States on the High Seas,” accessed 07/01/16, MM)</w:t>
      </w:r>
    </w:p>
    <w:p w14:paraId="1E65A208" w14:textId="77777777" w:rsidR="00E0283E" w:rsidRDefault="00E0283E" w:rsidP="00E0283E">
      <w:pPr>
        <w:rPr>
          <w:sz w:val="16"/>
        </w:rPr>
      </w:pPr>
      <w:r w:rsidRPr="005D7D8D">
        <w:rPr>
          <w:rStyle w:val="StyleUnderline"/>
        </w:rPr>
        <w:t xml:space="preserve">Rather than a joining of naval forces to support combat operations, </w:t>
      </w:r>
      <w:r w:rsidRPr="00EE10E0">
        <w:rPr>
          <w:rStyle w:val="StyleUnderline"/>
          <w:highlight w:val="cyan"/>
        </w:rPr>
        <w:t>GMPI is intended to be implemented by a combination of national, international</w:t>
      </w:r>
      <w:r w:rsidRPr="005D7D8D">
        <w:rPr>
          <w:rStyle w:val="StyleUnderline"/>
        </w:rPr>
        <w:t xml:space="preserve"> and private-industry </w:t>
      </w:r>
      <w:r w:rsidRPr="00EE10E0">
        <w:rPr>
          <w:rStyle w:val="StyleUnderline"/>
          <w:highlight w:val="cyan"/>
        </w:rPr>
        <w:t>efforts to provide platforms, people and protocols to secure sea</w:t>
      </w:r>
      <w:r w:rsidRPr="00253586">
        <w:rPr>
          <w:sz w:val="16"/>
        </w:rPr>
        <w:t>s. It is a concept for the voluntary development of a network of sensors (from simple radars to sophisticated methods for detecting illicit activities) and responders (rapid-reaction capabilities such as ships, interdiction teams and aircraft) capable of ensuring maritime security. Virtually every nation can contribute in some way, whether through blue-water naval vessels, the provision of sensors at sea, improved sealift capabilities or maritime law enforcement – whatever capability matches each entity or country’s commercial or national interest.9x</w:t>
      </w:r>
    </w:p>
    <w:p w14:paraId="4319D32B" w14:textId="77777777" w:rsidR="00557DB1" w:rsidRPr="00360867" w:rsidRDefault="00557DB1" w:rsidP="00557DB1">
      <w:pPr>
        <w:pStyle w:val="Heading4"/>
      </w:pPr>
      <w:r w:rsidRPr="00360867">
        <w:t>The military is involved in all diplomatic negotiations</w:t>
      </w:r>
    </w:p>
    <w:p w14:paraId="50C700EC" w14:textId="77777777" w:rsidR="00557DB1" w:rsidRPr="00360867" w:rsidRDefault="00557DB1" w:rsidP="00557DB1">
      <w:pPr>
        <w:rPr>
          <w:rStyle w:val="Style13ptBold"/>
        </w:rPr>
      </w:pPr>
      <w:r w:rsidRPr="00360867">
        <w:rPr>
          <w:rStyle w:val="Style13ptBold"/>
        </w:rPr>
        <w:t xml:space="preserve">Lawyer 80 </w:t>
      </w:r>
      <w:r w:rsidRPr="00360867">
        <w:rPr>
          <w:rStyle w:val="Style13ptBold"/>
          <w:b w:val="0"/>
          <w:sz w:val="16"/>
          <w:szCs w:val="16"/>
        </w:rPr>
        <w:t xml:space="preserve">(John E. Lawyer, Jr. has an A.B. and M.P.A., Harvard University; Ph.D., Fletcher School of Law and Diplomacy, Tufts University.  He is Associate Professor of Political Science, Bethel College, </w:t>
      </w:r>
      <w:proofErr w:type="gramStart"/>
      <w:r w:rsidRPr="00360867">
        <w:rPr>
          <w:rStyle w:val="Style13ptBold"/>
          <w:b w:val="0"/>
          <w:sz w:val="16"/>
          <w:szCs w:val="16"/>
        </w:rPr>
        <w:t>Saint</w:t>
      </w:r>
      <w:proofErr w:type="gramEnd"/>
      <w:r w:rsidRPr="00360867">
        <w:rPr>
          <w:rStyle w:val="Style13ptBold"/>
          <w:b w:val="0"/>
          <w:sz w:val="16"/>
          <w:szCs w:val="16"/>
        </w:rPr>
        <w:t xml:space="preserve"> Paul, Minnesota. As an Air Force officer, he served as navigator in the United States and the Mediterranean area, logging some 2500 flying hours. As a civilian, he has been assigned to the Office of the Secretary of Defense (International Security Affairs) as country director for Spain, Portugal, and Malta. He is a regular guest lecturer in international political-military affairs at the University of Minnesota. Dr. Lawyer is a previous contributor to the Review.  “The Military Role in International Relations” 1980 http://www.au.af.mil/au/afri/aspj/airchronicles/aureview/1980/jan-feb/lawyer.html#lawyer)///CW</w:t>
      </w:r>
    </w:p>
    <w:p w14:paraId="7D7B3193" w14:textId="77777777" w:rsidR="00557DB1" w:rsidRPr="00557DB1" w:rsidRDefault="00557DB1" w:rsidP="00557DB1">
      <w:pPr>
        <w:rPr>
          <w:sz w:val="16"/>
        </w:rPr>
      </w:pPr>
      <w:proofErr w:type="gramStart"/>
      <w:r w:rsidRPr="00360867">
        <w:rPr>
          <w:rStyle w:val="StyleUnderline"/>
        </w:rPr>
        <w:t>Military participation in major international negotiations</w:t>
      </w:r>
      <w:r w:rsidRPr="00360867">
        <w:rPr>
          <w:sz w:val="16"/>
        </w:rPr>
        <w:t xml:space="preserve">, whether bilateral talks or large international conferences, </w:t>
      </w:r>
      <w:r w:rsidRPr="00360867">
        <w:rPr>
          <w:rStyle w:val="StyleUnderline"/>
        </w:rPr>
        <w:t>has been steadily increasing</w:t>
      </w:r>
      <w:r w:rsidRPr="00360867">
        <w:rPr>
          <w:sz w:val="16"/>
        </w:rPr>
        <w:t xml:space="preserve"> over the past few years.</w:t>
      </w:r>
      <w:proofErr w:type="gramEnd"/>
      <w:r w:rsidRPr="00360867">
        <w:rPr>
          <w:sz w:val="16"/>
        </w:rPr>
        <w:t xml:space="preserve"> In the 1950s and '60s, apart from such directly combat-related diplomatic activity as the Panmunjom armistice talks or the periodic crises over access to West Berlin, military officers seldom ventured further into international diplomacy than to conduct base rights negotiations or work out a military assistance package. The 1970s, by contrast, have seen the military assume active roles in such major international negotiations as the Strategic Arms Limitation Talks (SALT) and the Law of the Sea Conference. Base rights negotiations have become major political events in their own right, as in the case of the recent treaties with Spain, Panama, and the ongoing talks over the status of </w:t>
      </w:r>
      <w:proofErr w:type="gramStart"/>
      <w:r w:rsidRPr="00360867">
        <w:rPr>
          <w:sz w:val="16"/>
        </w:rPr>
        <w:t>Micronesia .</w:t>
      </w:r>
      <w:proofErr w:type="gramEnd"/>
      <w:r w:rsidRPr="00360867">
        <w:rPr>
          <w:sz w:val="16"/>
        </w:rPr>
        <w:t xml:space="preserve"> These changes have pushed the military professional into a new and difficult role. A great deal has been written about the soldier-statesman, but much less notice has been given to the soldier-negotiator, aside from accounts of the diplomatic experiences of such atypical figures as General George C. Marshall or Walter </w:t>
      </w:r>
      <w:proofErr w:type="spellStart"/>
      <w:r w:rsidRPr="00360867">
        <w:rPr>
          <w:sz w:val="16"/>
        </w:rPr>
        <w:t>Bedell</w:t>
      </w:r>
      <w:proofErr w:type="spellEnd"/>
      <w:r w:rsidRPr="00360867">
        <w:rPr>
          <w:sz w:val="16"/>
        </w:rPr>
        <w:t xml:space="preserve"> Smith. </w:t>
      </w:r>
      <w:r w:rsidRPr="00360867">
        <w:rPr>
          <w:rStyle w:val="StyleUnderline"/>
        </w:rPr>
        <w:t>Military participation</w:t>
      </w:r>
      <w:r w:rsidRPr="00360867">
        <w:rPr>
          <w:sz w:val="16"/>
        </w:rPr>
        <w:t xml:space="preserve"> at the staff level </w:t>
      </w:r>
      <w:r w:rsidRPr="00360867">
        <w:rPr>
          <w:rStyle w:val="Emphasis"/>
        </w:rPr>
        <w:t>as a normal element in the diplomatic process is a relatively new phenomenon</w:t>
      </w:r>
      <w:r w:rsidRPr="00360867">
        <w:rPr>
          <w:sz w:val="16"/>
        </w:rPr>
        <w:t xml:space="preserve">, and one that deserves closer attention than it has yet received. The question is how best to integrate the specialized expertise of the military officer, with his own bureaucratic and professional concerns, into the complex and delicate process of international negotiations. The subject is of interest because all the usual questions of civil-military relations recur with new complications introduced by the diplomatic environment. The inclusion of military staff officers as a significant part of a negotiating team did not come about by accident. In SALT I it was recognized from the first that the professional expertise of the military was essential. Despite the </w:t>
      </w:r>
      <w:proofErr w:type="spellStart"/>
      <w:r w:rsidRPr="00360867">
        <w:rPr>
          <w:sz w:val="16"/>
        </w:rPr>
        <w:t>Strangelovian</w:t>
      </w:r>
      <w:proofErr w:type="spellEnd"/>
      <w:r w:rsidRPr="00360867">
        <w:rPr>
          <w:sz w:val="16"/>
        </w:rPr>
        <w:t xml:space="preserve"> overtones of some of the analyses, such matters as weapons effects or the balance of strategic forces could not be left out of account.1 Similarly, the military took the lead in U.S oceans policy; U.S. Navy and Air Force concern over shrinking operating rights heavily flavored the American position in the early sessions of the Law of the Sea negotiations.2 The intrusion of the military into affairs normally left to civilian policymakers grew out of the realization that if the legitimate though specialized concerns of the military were excluded from the policy process, the result would inevitably be bad policy--just as if marine biologists were excluded from involvement when drawing up a position on fisheries regulation. The real danger, however, was not that flawed positions might result but that the </w:t>
      </w:r>
      <w:proofErr w:type="spellStart"/>
      <w:r w:rsidRPr="00360867">
        <w:rPr>
          <w:sz w:val="16"/>
        </w:rPr>
        <w:t>nonspecialists</w:t>
      </w:r>
      <w:proofErr w:type="spellEnd"/>
      <w:r w:rsidRPr="00360867">
        <w:rPr>
          <w:sz w:val="16"/>
        </w:rPr>
        <w:t xml:space="preserve"> would not realize that they were flawed. A delegation could thus easily find itself committed to a seemingly plausible position which was in fact unrealistic, or which might work against the national interest, despite the best intentions of its sponsors. </w:t>
      </w:r>
      <w:r w:rsidRPr="00360867">
        <w:rPr>
          <w:rStyle w:val="Emphasis"/>
        </w:rPr>
        <w:t>Military participation in international negotiations has therefore generally been accepted as a requirement of the situation</w:t>
      </w:r>
      <w:r w:rsidRPr="00360867">
        <w:rPr>
          <w:sz w:val="16"/>
        </w:rPr>
        <w:t>, though with varying degrees of enthusiasm on both sides of the civil-military divide. The hard questions have been about how the military should proceed to fill the new role. Recent experience has raised many new problems for both sets of participants.</w:t>
      </w:r>
    </w:p>
    <w:p w14:paraId="2F3D9993" w14:textId="77777777" w:rsidR="00557DB1" w:rsidRPr="00360867" w:rsidRDefault="00557DB1" w:rsidP="00557DB1">
      <w:pPr>
        <w:pStyle w:val="Heading4"/>
      </w:pPr>
      <w:r w:rsidRPr="00360867">
        <w:t>Military action falls under the realm of diplomatic engagement</w:t>
      </w:r>
    </w:p>
    <w:p w14:paraId="69397B8F" w14:textId="77777777" w:rsidR="00557DB1" w:rsidRPr="00360867" w:rsidRDefault="00557DB1" w:rsidP="00557DB1">
      <w:proofErr w:type="spellStart"/>
      <w:r w:rsidRPr="00360867">
        <w:rPr>
          <w:rStyle w:val="Style13ptBold"/>
        </w:rPr>
        <w:t>Reveron</w:t>
      </w:r>
      <w:proofErr w:type="spellEnd"/>
      <w:r w:rsidRPr="00360867">
        <w:rPr>
          <w:rStyle w:val="Style13ptBold"/>
        </w:rPr>
        <w:t xml:space="preserve"> 7</w:t>
      </w:r>
      <w:r w:rsidRPr="00360867">
        <w:t xml:space="preserve"> – U.S. Naval War College (Derek S. </w:t>
      </w:r>
      <w:proofErr w:type="spellStart"/>
      <w:r w:rsidRPr="00360867">
        <w:t>Reveron</w:t>
      </w:r>
      <w:proofErr w:type="spellEnd"/>
      <w:r w:rsidRPr="00360867">
        <w:t>, “Shaping and Military Diplomacy”, Annual Meeting of the American Political Science Association, 2007, http://www.faoa.org/resources/documents/apsa07_proceeding_210193.pdf)//MBB</w:t>
      </w:r>
    </w:p>
    <w:p w14:paraId="5D461103" w14:textId="77777777" w:rsidR="00557DB1" w:rsidRPr="00360867" w:rsidRDefault="00557DB1" w:rsidP="00557DB1">
      <w:pPr>
        <w:rPr>
          <w:sz w:val="16"/>
        </w:rPr>
      </w:pPr>
      <w:r w:rsidRPr="00360867">
        <w:rPr>
          <w:sz w:val="16"/>
        </w:rPr>
        <w:t xml:space="preserve">DSPD comprises </w:t>
      </w:r>
      <w:proofErr w:type="spellStart"/>
      <w:proofErr w:type="gramStart"/>
      <w:r w:rsidRPr="00360867">
        <w:rPr>
          <w:sz w:val="16"/>
        </w:rPr>
        <w:t>DoD’s</w:t>
      </w:r>
      <w:proofErr w:type="spellEnd"/>
      <w:proofErr w:type="gramEnd"/>
      <w:r w:rsidRPr="00360867">
        <w:rPr>
          <w:sz w:val="16"/>
        </w:rPr>
        <w:t xml:space="preserve"> support to </w:t>
      </w:r>
      <w:r w:rsidRPr="00360867">
        <w:rPr>
          <w:rStyle w:val="StyleUnderline"/>
        </w:rPr>
        <w:t>USG public diplomacy</w:t>
      </w:r>
      <w:r w:rsidRPr="00360867">
        <w:rPr>
          <w:sz w:val="16"/>
        </w:rPr>
        <w:t xml:space="preserve">, which </w:t>
      </w:r>
      <w:r w:rsidRPr="00360867">
        <w:rPr>
          <w:rStyle w:val="StyleUnderline"/>
        </w:rPr>
        <w:t>includes overt international public information activities designed to promote U.S. foreign policy objectives by seeking to understand, inform, and influence foreign audiences and opinion makers, and by broadening the dialogue between American citizens and institutions and their counterparts abroad</w:t>
      </w:r>
      <w:r w:rsidRPr="00360867">
        <w:rPr>
          <w:sz w:val="16"/>
        </w:rPr>
        <w:t xml:space="preserve">. While it is considered to be a traditional mission of the State Department, </w:t>
      </w:r>
      <w:r w:rsidRPr="00360867">
        <w:rPr>
          <w:rStyle w:val="StyleUnderline"/>
        </w:rPr>
        <w:t>the Defense Department is quite active in this area</w:t>
      </w:r>
      <w:r w:rsidRPr="00360867">
        <w:rPr>
          <w:sz w:val="16"/>
        </w:rPr>
        <w:t>. For example, SOUTHCOM sponsors professional military education conferences to discuss regional security challenges, approaches to strategy, and capabilities-based planning. By bringing together key leaders from a particular country or region, SOUTHCOM facilitates dialogue not only between the United States and other countries, but also among countries in particular regions such as the Caribbean, Andean Ridge, or the Southern Cone. Additionally</w:t>
      </w:r>
      <w:r w:rsidRPr="00360867">
        <w:rPr>
          <w:rStyle w:val="Emphasis"/>
        </w:rPr>
        <w:t xml:space="preserve">, this can entail providing humanitarian assistance. </w:t>
      </w:r>
      <w:r w:rsidRPr="00360867">
        <w:rPr>
          <w:sz w:val="16"/>
        </w:rPr>
        <w:t>32</w:t>
      </w:r>
    </w:p>
    <w:p w14:paraId="640787CA" w14:textId="77777777" w:rsidR="00557DB1" w:rsidRPr="00557DB1" w:rsidRDefault="00557DB1" w:rsidP="00557DB1"/>
    <w:p w14:paraId="44033B3B" w14:textId="0E9460F0" w:rsidR="00557DB1" w:rsidRDefault="00557DB1" w:rsidP="00557DB1">
      <w:pPr>
        <w:pStyle w:val="Heading3"/>
      </w:pPr>
      <w:proofErr w:type="spellStart"/>
      <w:r>
        <w:t>Counterinterps</w:t>
      </w:r>
      <w:proofErr w:type="spellEnd"/>
    </w:p>
    <w:p w14:paraId="1B45B232" w14:textId="77777777" w:rsidR="00557DB1" w:rsidRPr="00360867" w:rsidRDefault="00557DB1" w:rsidP="00557DB1">
      <w:pPr>
        <w:pStyle w:val="Heading4"/>
      </w:pPr>
      <w:r w:rsidRPr="00360867">
        <w:t xml:space="preserve">Navies can and do carry out “non-military operations” </w:t>
      </w:r>
    </w:p>
    <w:p w14:paraId="5BD1E9A6" w14:textId="77777777" w:rsidR="00557DB1" w:rsidRPr="00360867" w:rsidRDefault="00557DB1" w:rsidP="00557DB1">
      <w:pPr>
        <w:rPr>
          <w:rStyle w:val="Style13ptBold"/>
        </w:rPr>
      </w:pPr>
      <w:proofErr w:type="spellStart"/>
      <w:r w:rsidRPr="00360867">
        <w:rPr>
          <w:rStyle w:val="Style13ptBold"/>
        </w:rPr>
        <w:t>Sakhuja</w:t>
      </w:r>
      <w:proofErr w:type="spellEnd"/>
      <w:r w:rsidRPr="00360867">
        <w:rPr>
          <w:rStyle w:val="Style13ptBold"/>
        </w:rPr>
        <w:t xml:space="preserve"> ‘11</w:t>
      </w:r>
    </w:p>
    <w:p w14:paraId="1EFD7C12" w14:textId="77777777" w:rsidR="00557DB1" w:rsidRPr="00360867" w:rsidRDefault="00557DB1" w:rsidP="00557DB1">
      <w:pPr>
        <w:rPr>
          <w:sz w:val="18"/>
          <w:szCs w:val="18"/>
        </w:rPr>
      </w:pPr>
      <w:proofErr w:type="spellStart"/>
      <w:r w:rsidRPr="00360867">
        <w:rPr>
          <w:sz w:val="18"/>
          <w:szCs w:val="18"/>
        </w:rPr>
        <w:t>Dr</w:t>
      </w:r>
      <w:proofErr w:type="spellEnd"/>
      <w:r w:rsidRPr="00360867">
        <w:rPr>
          <w:sz w:val="18"/>
          <w:szCs w:val="18"/>
        </w:rPr>
        <w:t xml:space="preserve"> Vijay </w:t>
      </w:r>
      <w:proofErr w:type="spellStart"/>
      <w:r w:rsidRPr="00360867">
        <w:rPr>
          <w:sz w:val="18"/>
          <w:szCs w:val="18"/>
        </w:rPr>
        <w:t>Sakhuja</w:t>
      </w:r>
      <w:proofErr w:type="spellEnd"/>
      <w:r w:rsidRPr="00360867">
        <w:rPr>
          <w:sz w:val="18"/>
          <w:szCs w:val="18"/>
        </w:rPr>
        <w:t xml:space="preserve"> is Director (Research), Indian Council of World Affairs (ICWA), New Delhi. He is also Visiting Senior Research Fellow at the Institute of Southeast Asian Studies (ISEAS), Singapore since 2006. He is a former Indian Navy officer. </w:t>
      </w:r>
      <w:proofErr w:type="spellStart"/>
      <w:r w:rsidRPr="00360867">
        <w:rPr>
          <w:sz w:val="18"/>
          <w:szCs w:val="18"/>
        </w:rPr>
        <w:t>Dr</w:t>
      </w:r>
      <w:proofErr w:type="spellEnd"/>
      <w:r w:rsidRPr="00360867">
        <w:rPr>
          <w:sz w:val="18"/>
          <w:szCs w:val="18"/>
        </w:rPr>
        <w:t xml:space="preserve"> </w:t>
      </w:r>
      <w:proofErr w:type="spellStart"/>
      <w:r w:rsidRPr="00360867">
        <w:rPr>
          <w:sz w:val="18"/>
          <w:szCs w:val="18"/>
        </w:rPr>
        <w:t>Sakhuja</w:t>
      </w:r>
      <w:proofErr w:type="spellEnd"/>
      <w:r w:rsidRPr="00360867">
        <w:rPr>
          <w:sz w:val="18"/>
          <w:szCs w:val="18"/>
        </w:rPr>
        <w:t xml:space="preserve"> received his </w:t>
      </w:r>
      <w:proofErr w:type="spellStart"/>
      <w:r w:rsidRPr="00360867">
        <w:rPr>
          <w:sz w:val="18"/>
          <w:szCs w:val="18"/>
        </w:rPr>
        <w:t>Ph</w:t>
      </w:r>
      <w:proofErr w:type="spellEnd"/>
      <w:r w:rsidRPr="00360867">
        <w:rPr>
          <w:sz w:val="18"/>
          <w:szCs w:val="18"/>
        </w:rPr>
        <w:t xml:space="preserve"> D from the Jawaharlal Nehru University in New Delhi. – </w:t>
      </w:r>
      <w:r w:rsidRPr="00360867">
        <w:rPr>
          <w:sz w:val="18"/>
          <w:szCs w:val="18"/>
          <w:u w:val="single"/>
        </w:rPr>
        <w:t>Asian Maritime Power in the 21st Century: Strategic Transactions China, India and Southeast Asia</w:t>
      </w:r>
      <w:r w:rsidRPr="00360867">
        <w:rPr>
          <w:sz w:val="18"/>
          <w:szCs w:val="18"/>
        </w:rPr>
        <w:t>. p. 199</w:t>
      </w:r>
    </w:p>
    <w:p w14:paraId="7D8D6E31" w14:textId="77777777" w:rsidR="00557DB1" w:rsidRPr="00360867" w:rsidRDefault="00557DB1" w:rsidP="00557DB1"/>
    <w:p w14:paraId="35C93BB9" w14:textId="77777777" w:rsidR="00557DB1" w:rsidRPr="00360867" w:rsidRDefault="00557DB1" w:rsidP="00557DB1">
      <w:pPr>
        <w:rPr>
          <w:sz w:val="16"/>
        </w:rPr>
      </w:pPr>
      <w:r w:rsidRPr="00360867">
        <w:rPr>
          <w:sz w:val="16"/>
        </w:rPr>
        <w:t>Since the 1990s</w:t>
      </w:r>
      <w:r w:rsidRPr="00360867">
        <w:rPr>
          <w:rStyle w:val="StyleUnderline"/>
        </w:rPr>
        <w:t>, India has been nurturing</w:t>
      </w:r>
      <w:r w:rsidRPr="00360867">
        <w:rPr>
          <w:sz w:val="16"/>
        </w:rPr>
        <w:t xml:space="preserve"> </w:t>
      </w:r>
      <w:r w:rsidRPr="00360867">
        <w:rPr>
          <w:rStyle w:val="StyleUnderline"/>
        </w:rPr>
        <w:t>a</w:t>
      </w:r>
      <w:r w:rsidRPr="00360867">
        <w:rPr>
          <w:sz w:val="16"/>
        </w:rPr>
        <w:t xml:space="preserve">n ascendant operation </w:t>
      </w:r>
      <w:r w:rsidRPr="00360867">
        <w:rPr>
          <w:rStyle w:val="StyleUnderline"/>
        </w:rPr>
        <w:t>maritime profile</w:t>
      </w:r>
      <w:r w:rsidRPr="00360867">
        <w:rPr>
          <w:sz w:val="16"/>
        </w:rPr>
        <w:t xml:space="preserve">. </w:t>
      </w:r>
      <w:r w:rsidRPr="00360867">
        <w:rPr>
          <w:rStyle w:val="StyleUnderline"/>
        </w:rPr>
        <w:t>It</w:t>
      </w:r>
      <w:r w:rsidRPr="00360867">
        <w:rPr>
          <w:sz w:val="16"/>
        </w:rPr>
        <w:t xml:space="preserve"> has </w:t>
      </w:r>
      <w:r w:rsidRPr="00360867">
        <w:rPr>
          <w:rStyle w:val="StyleUnderline"/>
        </w:rPr>
        <w:t>established bilateral engagements with the United States</w:t>
      </w:r>
      <w:r w:rsidRPr="00360867">
        <w:rPr>
          <w:sz w:val="16"/>
        </w:rPr>
        <w:t xml:space="preserve">, Russia, France, the United Kingdom, Israel, Japan </w:t>
      </w:r>
      <w:r w:rsidRPr="00360867">
        <w:rPr>
          <w:rStyle w:val="StyleUnderline"/>
        </w:rPr>
        <w:t>and several countries in the Southeast Asian region</w:t>
      </w:r>
      <w:r w:rsidRPr="00360867">
        <w:rPr>
          <w:sz w:val="16"/>
        </w:rPr>
        <w:t xml:space="preserve">. Codenamed Malabar, the </w:t>
      </w:r>
      <w:r w:rsidRPr="00360867">
        <w:rPr>
          <w:rStyle w:val="StyleUnderline"/>
        </w:rPr>
        <w:t xml:space="preserve">Indo-U.S. naval exercises were conceptualized </w:t>
      </w:r>
      <w:r w:rsidRPr="00360867">
        <w:rPr>
          <w:sz w:val="16"/>
        </w:rPr>
        <w:t>in 1992 to mark the beginning of a new relationship between India and the United States," and fourteen such naval exercises have taken place in the past. In the beginning these exercises were rudimentary and these have progressively improved in content and complexity with participation by several complex platforms such as aircraft carriers, nuclear submarines and long-range maritime patrol aircraft</w:t>
      </w:r>
      <w:r w:rsidRPr="00360867">
        <w:rPr>
          <w:rStyle w:val="StyleUnderline"/>
        </w:rPr>
        <w:t>." The exercises paved the way</w:t>
      </w:r>
      <w:r w:rsidRPr="00360867">
        <w:rPr>
          <w:sz w:val="16"/>
        </w:rPr>
        <w:t xml:space="preserve"> for greater </w:t>
      </w:r>
      <w:r w:rsidRPr="00360867">
        <w:rPr>
          <w:rStyle w:val="StyleUnderline"/>
        </w:rPr>
        <w:t>understanding between the naval forces and helped</w:t>
      </w:r>
      <w:r w:rsidRPr="00360867">
        <w:rPr>
          <w:sz w:val="16"/>
        </w:rPr>
        <w:t xml:space="preserve"> to </w:t>
      </w:r>
      <w:r w:rsidRPr="00360867">
        <w:rPr>
          <w:rStyle w:val="StyleUnderline"/>
        </w:rPr>
        <w:t>develop a</w:t>
      </w:r>
      <w:r w:rsidRPr="00360867">
        <w:rPr>
          <w:sz w:val="16"/>
        </w:rPr>
        <w:t xml:space="preserve"> broad </w:t>
      </w:r>
      <w:r w:rsidRPr="00360867">
        <w:rPr>
          <w:rStyle w:val="StyleUnderline"/>
        </w:rPr>
        <w:t>framework for operating together in</w:t>
      </w:r>
      <w:r w:rsidRPr="00360867">
        <w:rPr>
          <w:sz w:val="16"/>
        </w:rPr>
        <w:t xml:space="preserve"> support of </w:t>
      </w:r>
      <w:r w:rsidRPr="00360867">
        <w:rPr>
          <w:rStyle w:val="Emphasis"/>
        </w:rPr>
        <w:t>non-military operations</w:t>
      </w:r>
      <w:r w:rsidRPr="00360867">
        <w:rPr>
          <w:sz w:val="16"/>
        </w:rPr>
        <w:t xml:space="preserve"> </w:t>
      </w:r>
      <w:r w:rsidRPr="00360867">
        <w:rPr>
          <w:rStyle w:val="StyleUnderline"/>
        </w:rPr>
        <w:t>such as anti-piracy,</w:t>
      </w:r>
      <w:r w:rsidRPr="00360867">
        <w:rPr>
          <w:sz w:val="16"/>
        </w:rPr>
        <w:t xml:space="preserve"> </w:t>
      </w:r>
      <w:r w:rsidRPr="00360867">
        <w:rPr>
          <w:rStyle w:val="StyleUnderline"/>
        </w:rPr>
        <w:t>safety of sea lanes,</w:t>
      </w:r>
      <w:r w:rsidRPr="00360867">
        <w:rPr>
          <w:sz w:val="16"/>
        </w:rPr>
        <w:t xml:space="preserve"> </w:t>
      </w:r>
      <w:r w:rsidRPr="00360867">
        <w:rPr>
          <w:rStyle w:val="StyleUnderline"/>
        </w:rPr>
        <w:t>and antidrug</w:t>
      </w:r>
      <w:r w:rsidRPr="00360867">
        <w:rPr>
          <w:sz w:val="16"/>
        </w:rPr>
        <w:t xml:space="preserve"> and gunrunning </w:t>
      </w:r>
      <w:r w:rsidRPr="00360867">
        <w:rPr>
          <w:rStyle w:val="StyleUnderline"/>
        </w:rPr>
        <w:t>patrols.</w:t>
      </w:r>
      <w:r w:rsidRPr="00360867">
        <w:rPr>
          <w:sz w:val="16"/>
        </w:rPr>
        <w:t xml:space="preserve"> The 1998 Indian nuclear tests abruptly ended cooperation between the two navies, but bilateral exercises were resumed and the cooperation got a boost with the Indian Navy dispatching a naval helicopter to USS Hewitt to carry out the medical evacuation of a U.S. navy sailor.</w:t>
      </w:r>
    </w:p>
    <w:p w14:paraId="0404EDAB" w14:textId="77777777" w:rsidR="00557DB1" w:rsidRPr="00360867" w:rsidRDefault="00557DB1" w:rsidP="00557DB1">
      <w:pPr>
        <w:pStyle w:val="Heading4"/>
      </w:pPr>
      <w:r w:rsidRPr="00360867">
        <w:t>Non-combat use is “non-military”</w:t>
      </w:r>
    </w:p>
    <w:p w14:paraId="4C1E7B35" w14:textId="77777777" w:rsidR="00557DB1" w:rsidRPr="00360867" w:rsidRDefault="00557DB1" w:rsidP="00557DB1">
      <w:r w:rsidRPr="00360867">
        <w:rPr>
          <w:rStyle w:val="Style13ptBold"/>
        </w:rPr>
        <w:t>Huntington 93</w:t>
      </w:r>
      <w:r w:rsidRPr="00360867">
        <w:t xml:space="preserve"> – Samuel P. Huntington, University Professor at Harvard University, Non-Combat Roles for the U.S. Military in the Post-Cold War Era, Ed. Graham, p. 5</w:t>
      </w:r>
    </w:p>
    <w:p w14:paraId="48698209" w14:textId="77777777" w:rsidR="00557DB1" w:rsidRPr="00360867" w:rsidRDefault="00557DB1" w:rsidP="00557DB1"/>
    <w:p w14:paraId="12AE6EAF" w14:textId="77777777" w:rsidR="00557DB1" w:rsidRPr="00360867" w:rsidRDefault="00557DB1" w:rsidP="00557DB1">
      <w:r w:rsidRPr="00360867">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60867">
        <w:rPr>
          <w:rStyle w:val="StyleUnderline"/>
        </w:rPr>
        <w:t>The true distinction</w:t>
      </w:r>
      <w:r w:rsidRPr="00360867">
        <w:t xml:space="preserve">, I believe, </w:t>
      </w:r>
      <w:r w:rsidRPr="00360867">
        <w:rPr>
          <w:rStyle w:val="StyleUnderline"/>
        </w:rPr>
        <w:t xml:space="preserve">is not between traditional and non-traditional roles but between military and non-military roles, or more precisely, between the combat missions of the military and the non-combat uses of military force. The purpose of military forces is </w:t>
      </w:r>
      <w:proofErr w:type="gramStart"/>
      <w:r w:rsidRPr="00360867">
        <w:rPr>
          <w:rStyle w:val="StyleUnderline"/>
        </w:rPr>
        <w:t>combat</w:t>
      </w:r>
      <w:r w:rsidRPr="00360867">
        <w:t>, that</w:t>
      </w:r>
      <w:proofErr w:type="gramEnd"/>
      <w:r w:rsidRPr="00360867">
        <w:t xml:space="preserve"> is to deter and to defeat the enemies of the United States; that is their central mission, their raison </w:t>
      </w:r>
      <w:proofErr w:type="spellStart"/>
      <w:r w:rsidRPr="00360867">
        <w:t>detre</w:t>
      </w:r>
      <w:proofErr w:type="spellEnd"/>
      <w:r w:rsidRPr="00360867">
        <w:t xml:space="preserve">, the only justification for expending resources on their creation and maintenance. </w:t>
      </w:r>
      <w:r w:rsidRPr="00360867">
        <w:rPr>
          <w:rStyle w:val="StyleUnderline"/>
        </w:rPr>
        <w:t xml:space="preserve">The forces created for that mission, however, can and throughout our history have been employed in </w:t>
      </w:r>
      <w:r w:rsidRPr="00360867">
        <w:rPr>
          <w:rStyle w:val="Emphasis"/>
        </w:rPr>
        <w:t>non-combat non-military uses</w:t>
      </w:r>
      <w:r w:rsidRPr="00360867">
        <w:t>.</w:t>
      </w:r>
    </w:p>
    <w:p w14:paraId="088C350C" w14:textId="6B2B4F05" w:rsidR="001A6644" w:rsidRDefault="001A6644" w:rsidP="00E815C7">
      <w:pPr>
        <w:pStyle w:val="Heading2"/>
      </w:pPr>
      <w:r>
        <w:t>Indonesia CP</w:t>
      </w:r>
    </w:p>
    <w:p w14:paraId="05DBB407" w14:textId="77777777" w:rsidR="001A6644" w:rsidRDefault="001A6644" w:rsidP="00E815C7">
      <w:pPr>
        <w:pStyle w:val="Heading3"/>
      </w:pPr>
      <w:r>
        <w:t>2AC Frontline</w:t>
      </w:r>
    </w:p>
    <w:p w14:paraId="58961987" w14:textId="77777777" w:rsidR="001A6644" w:rsidRDefault="001A6644" w:rsidP="001A6644">
      <w:pPr>
        <w:pStyle w:val="Heading4"/>
      </w:pPr>
      <w:r>
        <w:t>Permutation do both</w:t>
      </w:r>
    </w:p>
    <w:p w14:paraId="115E3799" w14:textId="77777777" w:rsidR="001A6644" w:rsidRDefault="001A6644" w:rsidP="001A6644">
      <w:pPr>
        <w:pStyle w:val="Heading4"/>
      </w:pPr>
      <w:r>
        <w:t>Indonesia fails:</w:t>
      </w:r>
    </w:p>
    <w:p w14:paraId="66879D1B" w14:textId="77777777" w:rsidR="001A6644" w:rsidRDefault="001A6644" w:rsidP="001A6644">
      <w:pPr>
        <w:pStyle w:val="Heading4"/>
      </w:pPr>
      <w:r>
        <w:t>A) Joint patrols now, China is key, and corruption</w:t>
      </w:r>
    </w:p>
    <w:p w14:paraId="7BA2FB4F" w14:textId="77777777" w:rsidR="001A6644" w:rsidRDefault="001A6644" w:rsidP="001A6644">
      <w:r w:rsidRPr="005832A9">
        <w:rPr>
          <w:rStyle w:val="Style13ptBold"/>
        </w:rPr>
        <w:t xml:space="preserve">Von </w:t>
      </w:r>
      <w:proofErr w:type="spellStart"/>
      <w:r w:rsidRPr="005832A9">
        <w:rPr>
          <w:rStyle w:val="Style13ptBold"/>
        </w:rPr>
        <w:t>Hoesslin</w:t>
      </w:r>
      <w:proofErr w:type="spellEnd"/>
      <w:r w:rsidRPr="005832A9">
        <w:rPr>
          <w:rStyle w:val="Style13ptBold"/>
        </w:rPr>
        <w:t xml:space="preserve"> 16</w:t>
      </w:r>
      <w:r>
        <w:t xml:space="preserve"> (</w:t>
      </w:r>
      <w:proofErr w:type="spellStart"/>
      <w:r>
        <w:t>Karsten</w:t>
      </w:r>
      <w:proofErr w:type="spellEnd"/>
      <w:r>
        <w:t xml:space="preserve">, host of the National Geographic documentary series Lawless Oceans and has been actively investigating and tracking the </w:t>
      </w:r>
      <w:proofErr w:type="spellStart"/>
      <w:r>
        <w:t>organised</w:t>
      </w:r>
      <w:proofErr w:type="spellEnd"/>
      <w:r>
        <w:t xml:space="preserve"> criminal syndicates that are behind piracy and smuggling in the Malacca and Singapore Strait as well as South China and Java Seas since 2004, April 2016, The Global Initiative Against Transnational Organized Crime, “The Economics of Piracy in Southeast Asia,”</w:t>
      </w:r>
      <w:r w:rsidRPr="00F10351">
        <w:t xml:space="preserve"> </w:t>
      </w:r>
      <w:hyperlink r:id="rId43" w:history="1">
        <w:r w:rsidRPr="00F74DD3">
          <w:rPr>
            <w:rStyle w:val="Hyperlink"/>
          </w:rPr>
          <w:t>http://globalinitiative.net/wp-content/uploads/2016/05/Global-Initiative-Economics-of-SE-Asia-Piracy-May-2016.pdf, accessed 07/25/16)</w:t>
        </w:r>
      </w:hyperlink>
    </w:p>
    <w:p w14:paraId="368FF21F" w14:textId="77777777" w:rsidR="001A6644" w:rsidRDefault="001A6644" w:rsidP="001A6644">
      <w:pPr>
        <w:rPr>
          <w:sz w:val="16"/>
        </w:rPr>
      </w:pPr>
      <w:r w:rsidRPr="00B95ECF">
        <w:rPr>
          <w:rStyle w:val="StyleUnderline"/>
        </w:rPr>
        <w:t xml:space="preserve">It is extremely important to stress that </w:t>
      </w:r>
      <w:r w:rsidRPr="00EE10E0">
        <w:rPr>
          <w:rStyle w:val="StyleUnderline"/>
          <w:highlight w:val="cyan"/>
        </w:rPr>
        <w:t>the recent decrease in reported hijackings for product theft is a market price phenomenon</w:t>
      </w:r>
      <w:r w:rsidRPr="00B95ECF">
        <w:rPr>
          <w:rStyle w:val="StyleUnderline"/>
        </w:rPr>
        <w:t xml:space="preserve"> and has little to do with international or regional counter-piracy efforts</w:t>
      </w:r>
      <w:r w:rsidRPr="0014056C">
        <w:rPr>
          <w:sz w:val="16"/>
        </w:rPr>
        <w:t xml:space="preserve"> (although it is fair to say that the MMEA has become extremely effective in their counter-piracy operations). The low prices of CPO and gasoil simply make it less economic to hijack due to the significant overhead and upfront investment costs demanded by the pirate boarding teams. For example, the author has learned of numerous masters of regional product tankers, heavily indebted due to gambling and seeking to be paid as insiders, who are actively soliciting their cargoes to be hijacked but not finding interest due to current low rates of return. This may be expected to change when the price of product increases again. Notwithstanding the recent lull, the many incidents of the previous three years have increased demands by shippers that regional navies beef up anti-piracy operations. Authorities in Indonesia, Singapore and Malaysia say they are discussing this, but </w:t>
      </w:r>
      <w:r w:rsidRPr="00EE10E0">
        <w:rPr>
          <w:rStyle w:val="StyleUnderline"/>
          <w:highlight w:val="cyan"/>
        </w:rPr>
        <w:t>patrols in the South China Sea could be controversial while tensions are heightened by China’s territorial claims</w:t>
      </w:r>
      <w:r w:rsidRPr="0014056C">
        <w:rPr>
          <w:rStyle w:val="StyleUnderline"/>
        </w:rPr>
        <w:t xml:space="preserve"> and the three SE Asian countries have yet to resolve the ‘hot pursuit’ issue preventing navy boats from pursuing pirates who flee into </w:t>
      </w:r>
      <w:proofErr w:type="spellStart"/>
      <w:r w:rsidRPr="0014056C">
        <w:rPr>
          <w:rStyle w:val="StyleUnderline"/>
        </w:rPr>
        <w:t>neighbours’</w:t>
      </w:r>
      <w:proofErr w:type="spellEnd"/>
      <w:r w:rsidRPr="0014056C">
        <w:rPr>
          <w:rStyle w:val="StyleUnderline"/>
        </w:rPr>
        <w:t xml:space="preserve"> waters. Nor have they resolved how best to share information about the piracy networks multilaterally </w:t>
      </w:r>
      <w:r w:rsidRPr="0014056C">
        <w:rPr>
          <w:sz w:val="16"/>
        </w:rPr>
        <w:t xml:space="preserve">(although Indonesia and Malaysia have recently began sharing information to foster prosecutions); Although the Navy have improved their counter-piracy operations, </w:t>
      </w:r>
      <w:r w:rsidRPr="00EE10E0">
        <w:rPr>
          <w:rStyle w:val="StyleUnderline"/>
          <w:highlight w:val="cyan"/>
        </w:rPr>
        <w:t>Indonesia seems unwilling to cooperate any further as it may expose blind spots in their intelligence gathering or corruption in their law enforcement agencies</w:t>
      </w:r>
      <w:r w:rsidRPr="0014056C">
        <w:rPr>
          <w:sz w:val="16"/>
        </w:rPr>
        <w:t xml:space="preserve">. The archipelago also believes that the big ports of Singapore and Malaysia benefit disproportionately from Indonesian navy efforts to monitor traffic in the shipping lanes without paying for the costs of the patrols. </w:t>
      </w:r>
      <w:r w:rsidRPr="00EE10E0">
        <w:rPr>
          <w:rStyle w:val="StyleUnderline"/>
          <w:highlight w:val="cyan"/>
        </w:rPr>
        <w:t xml:space="preserve">These are issues which need to be resolved </w:t>
      </w:r>
      <w:r w:rsidRPr="00672FE7">
        <w:rPr>
          <w:rStyle w:val="StyleUnderline"/>
        </w:rPr>
        <w:t>otherwise the economics of hijackings for product theft guarantee that as prices improve the problems will flare up once more</w:t>
      </w:r>
      <w:r w:rsidRPr="0014056C">
        <w:rPr>
          <w:sz w:val="16"/>
        </w:rPr>
        <w:t>.</w:t>
      </w:r>
    </w:p>
    <w:p w14:paraId="4B4862CE" w14:textId="77777777" w:rsidR="001A6644" w:rsidRDefault="001A6644" w:rsidP="001A6644">
      <w:pPr>
        <w:pStyle w:val="Heading4"/>
      </w:pPr>
      <w:r>
        <w:t>B) Long timeframe and high cost</w:t>
      </w:r>
    </w:p>
    <w:p w14:paraId="330366FB"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http://ussc.edu.au/ussc/assets/media/docs/publications/Emerging-Asia-Reports/MacArthur-Indonesia-ONLINE.pdf)ZV</w:t>
      </w:r>
    </w:p>
    <w:p w14:paraId="24928579" w14:textId="77777777" w:rsidR="001A6644" w:rsidRDefault="001A6644" w:rsidP="001A6644">
      <w:pPr>
        <w:rPr>
          <w:sz w:val="16"/>
        </w:rPr>
      </w:pPr>
      <w:r w:rsidRPr="00FC2B83">
        <w:rPr>
          <w:sz w:val="16"/>
        </w:rPr>
        <w:t xml:space="preserve">The maritime fulcrum policy potentially provides a new coherence to Indonesian foreign policy. </w:t>
      </w:r>
      <w:r w:rsidRPr="00EE10E0">
        <w:rPr>
          <w:rStyle w:val="StyleUnderline"/>
          <w:highlight w:val="cyan"/>
        </w:rPr>
        <w:t>There are at least two significant uncertainties</w:t>
      </w:r>
      <w:r w:rsidRPr="00FC2B83">
        <w:rPr>
          <w:rStyle w:val="StyleUnderline"/>
        </w:rPr>
        <w:t xml:space="preserve"> regarding the policy, however. </w:t>
      </w:r>
      <w:r w:rsidRPr="00EE10E0">
        <w:rPr>
          <w:rStyle w:val="StyleUnderline"/>
          <w:highlight w:val="cyan"/>
        </w:rPr>
        <w:t>The first is whether the fulcrum’s proponents can manage competing interests to maintain its</w:t>
      </w:r>
      <w:r w:rsidRPr="00FC2B83">
        <w:rPr>
          <w:rStyle w:val="StyleUnderline"/>
        </w:rPr>
        <w:t xml:space="preserve"> centrality and </w:t>
      </w:r>
      <w:r w:rsidRPr="00EE10E0">
        <w:rPr>
          <w:rStyle w:val="StyleUnderline"/>
          <w:highlight w:val="cyan"/>
        </w:rPr>
        <w:t>coherence</w:t>
      </w:r>
      <w:r w:rsidRPr="00FC2B83">
        <w:rPr>
          <w:sz w:val="16"/>
        </w:rPr>
        <w:t xml:space="preserve">. One of the policy’s initial architects, Rizal </w:t>
      </w:r>
      <w:proofErr w:type="spellStart"/>
      <w:r w:rsidRPr="00FC2B83">
        <w:rPr>
          <w:sz w:val="16"/>
        </w:rPr>
        <w:t>Sukma</w:t>
      </w:r>
      <w:proofErr w:type="spellEnd"/>
      <w:r w:rsidRPr="00FC2B83">
        <w:rPr>
          <w:sz w:val="16"/>
        </w:rPr>
        <w:t xml:space="preserve">, admitted in a speech in Singapore in March 2015 that </w:t>
      </w:r>
      <w:r w:rsidRPr="00EE10E0">
        <w:rPr>
          <w:rStyle w:val="StyleUnderline"/>
          <w:highlight w:val="cyan"/>
        </w:rPr>
        <w:t>the policy was announced before details had been sorted</w:t>
      </w:r>
      <w:r w:rsidRPr="00FC2B83">
        <w:rPr>
          <w:rStyle w:val="StyleUnderline"/>
        </w:rPr>
        <w:t xml:space="preserve"> across different ministries.</w:t>
      </w:r>
      <w:r w:rsidRPr="00FC2B83">
        <w:rPr>
          <w:sz w:val="16"/>
        </w:rPr>
        <w:t xml:space="preserve">170 Illustrative of the diverse interests that may come into play, the policy will presumably require a new </w:t>
      </w:r>
      <w:proofErr w:type="spellStart"/>
      <w:r w:rsidRPr="00FC2B83">
        <w:rPr>
          <w:sz w:val="16"/>
        </w:rPr>
        <w:t>prioritisation</w:t>
      </w:r>
      <w:proofErr w:type="spellEnd"/>
      <w:r w:rsidRPr="00FC2B83">
        <w:rPr>
          <w:sz w:val="16"/>
        </w:rPr>
        <w:t xml:space="preserve"> of </w:t>
      </w:r>
      <w:proofErr w:type="spellStart"/>
      <w:r w:rsidRPr="00FC2B83">
        <w:rPr>
          <w:sz w:val="16"/>
        </w:rPr>
        <w:t>defence</w:t>
      </w:r>
      <w:proofErr w:type="spellEnd"/>
      <w:r w:rsidRPr="00FC2B83">
        <w:rPr>
          <w:sz w:val="16"/>
        </w:rPr>
        <w:t xml:space="preserve"> expenditure for the navy, at a time when </w:t>
      </w:r>
      <w:proofErr w:type="spellStart"/>
      <w:r w:rsidRPr="00FC2B83">
        <w:rPr>
          <w:sz w:val="16"/>
        </w:rPr>
        <w:t>Jokowi</w:t>
      </w:r>
      <w:proofErr w:type="spellEnd"/>
      <w:r w:rsidRPr="00FC2B83">
        <w:rPr>
          <w:sz w:val="16"/>
        </w:rPr>
        <w:t xml:space="preserve"> has appointed a retired army chief of staff as </w:t>
      </w:r>
      <w:proofErr w:type="spellStart"/>
      <w:r w:rsidRPr="00FC2B83">
        <w:rPr>
          <w:sz w:val="16"/>
        </w:rPr>
        <w:t>defence</w:t>
      </w:r>
      <w:proofErr w:type="spellEnd"/>
      <w:r w:rsidRPr="00FC2B83">
        <w:rPr>
          <w:sz w:val="16"/>
        </w:rPr>
        <w:t xml:space="preserve"> minister and an army chief of staff as TNI commander. </w:t>
      </w:r>
      <w:r w:rsidRPr="00EE10E0">
        <w:rPr>
          <w:rStyle w:val="StyleUnderline"/>
          <w:highlight w:val="cyan"/>
        </w:rPr>
        <w:t>The long timelines</w:t>
      </w:r>
      <w:r w:rsidRPr="00FC2B83">
        <w:rPr>
          <w:rStyle w:val="StyleUnderline"/>
        </w:rPr>
        <w:t xml:space="preserve"> required for the proposed transformation of infrastructure and </w:t>
      </w:r>
      <w:proofErr w:type="spellStart"/>
      <w:r w:rsidRPr="00FC2B83">
        <w:rPr>
          <w:rStyle w:val="StyleUnderline"/>
        </w:rPr>
        <w:t>defence</w:t>
      </w:r>
      <w:proofErr w:type="spellEnd"/>
      <w:r w:rsidRPr="00FC2B83">
        <w:rPr>
          <w:rStyle w:val="StyleUnderline"/>
        </w:rPr>
        <w:t xml:space="preserve"> capabilities </w:t>
      </w:r>
      <w:r w:rsidRPr="00EE10E0">
        <w:rPr>
          <w:rStyle w:val="StyleUnderline"/>
          <w:highlight w:val="cyan"/>
        </w:rPr>
        <w:t>also contribute uncertainty</w:t>
      </w:r>
      <w:r w:rsidRPr="00FC2B83">
        <w:rPr>
          <w:rStyle w:val="StyleUnderline"/>
        </w:rPr>
        <w:t>.</w:t>
      </w:r>
      <w:r w:rsidRPr="00FC2B83">
        <w:rPr>
          <w:sz w:val="16"/>
        </w:rPr>
        <w:t xml:space="preserve"> These timelines are likely to stretch well beyond </w:t>
      </w:r>
      <w:proofErr w:type="spellStart"/>
      <w:r w:rsidRPr="00FC2B83">
        <w:rPr>
          <w:sz w:val="16"/>
        </w:rPr>
        <w:t>Jokowi’s</w:t>
      </w:r>
      <w:proofErr w:type="spellEnd"/>
      <w:r w:rsidRPr="00FC2B83">
        <w:rPr>
          <w:sz w:val="16"/>
        </w:rPr>
        <w:t xml:space="preserve"> current term of office, meaning they will rely on his re-election or support from a successor</w:t>
      </w:r>
      <w:r w:rsidRPr="00FC2B83">
        <w:rPr>
          <w:rStyle w:val="StyleUnderline"/>
        </w:rPr>
        <w:t xml:space="preserve">. </w:t>
      </w:r>
      <w:r w:rsidRPr="00EE10E0">
        <w:rPr>
          <w:rStyle w:val="StyleUnderline"/>
          <w:highlight w:val="cyan"/>
        </w:rPr>
        <w:t>The second uncertainty is whether Indonesia will be able to fund the maritime fulcrum concept</w:t>
      </w:r>
      <w:r w:rsidRPr="00FC2B83">
        <w:rPr>
          <w:rStyle w:val="StyleUnderline"/>
        </w:rPr>
        <w:t xml:space="preserve">. Both </w:t>
      </w:r>
      <w:r w:rsidRPr="00EE10E0">
        <w:rPr>
          <w:rStyle w:val="StyleUnderline"/>
          <w:highlight w:val="cyan"/>
        </w:rPr>
        <w:t xml:space="preserve">the infrastructure and the maritime </w:t>
      </w:r>
      <w:proofErr w:type="spellStart"/>
      <w:r w:rsidRPr="00EE10E0">
        <w:rPr>
          <w:rStyle w:val="StyleUnderline"/>
          <w:highlight w:val="cyan"/>
        </w:rPr>
        <w:t>defence</w:t>
      </w:r>
      <w:proofErr w:type="spellEnd"/>
      <w:r w:rsidRPr="00EE10E0">
        <w:rPr>
          <w:rStyle w:val="StyleUnderline"/>
          <w:highlight w:val="cyan"/>
        </w:rPr>
        <w:t xml:space="preserve"> components</w:t>
      </w:r>
      <w:r w:rsidRPr="00FC2B83">
        <w:rPr>
          <w:rStyle w:val="StyleUnderline"/>
        </w:rPr>
        <w:t xml:space="preserve"> of the policy </w:t>
      </w:r>
      <w:r w:rsidRPr="00EE10E0">
        <w:rPr>
          <w:rStyle w:val="StyleUnderline"/>
          <w:highlight w:val="cyan"/>
        </w:rPr>
        <w:t>will require massive investment.</w:t>
      </w:r>
      <w:r w:rsidRPr="00FC2B83">
        <w:rPr>
          <w:sz w:val="16"/>
        </w:rPr>
        <w:t xml:space="preserve"> A member of </w:t>
      </w:r>
      <w:proofErr w:type="spellStart"/>
      <w:r w:rsidRPr="00FC2B83">
        <w:rPr>
          <w:sz w:val="16"/>
        </w:rPr>
        <w:t>Jokowi’s</w:t>
      </w:r>
      <w:proofErr w:type="spellEnd"/>
      <w:r w:rsidRPr="00FC2B83">
        <w:rPr>
          <w:sz w:val="16"/>
        </w:rPr>
        <w:t xml:space="preserve"> transition team estimated the sea toll concept alone would require an investment of </w:t>
      </w:r>
      <w:proofErr w:type="spellStart"/>
      <w:r w:rsidRPr="00FC2B83">
        <w:rPr>
          <w:sz w:val="16"/>
        </w:rPr>
        <w:t>Rp</w:t>
      </w:r>
      <w:proofErr w:type="spellEnd"/>
      <w:r w:rsidRPr="00FC2B83">
        <w:rPr>
          <w:sz w:val="16"/>
        </w:rPr>
        <w:t xml:space="preserve"> 2,000 trillion — roughly equal to Indonesia’s entire annual budget — over five years.171 </w:t>
      </w:r>
      <w:proofErr w:type="spellStart"/>
      <w:r w:rsidRPr="00FC2B83">
        <w:rPr>
          <w:sz w:val="16"/>
        </w:rPr>
        <w:t>Sukma</w:t>
      </w:r>
      <w:proofErr w:type="spellEnd"/>
      <w:r w:rsidRPr="00FC2B83">
        <w:rPr>
          <w:sz w:val="16"/>
        </w:rPr>
        <w:t xml:space="preserve"> mentioned in his Singapore speech that the upgrade of the navy would be supported by expenditure of 1.5 per cent of GDP on </w:t>
      </w:r>
      <w:proofErr w:type="spellStart"/>
      <w:r w:rsidRPr="00FC2B83">
        <w:rPr>
          <w:sz w:val="16"/>
        </w:rPr>
        <w:t>defence</w:t>
      </w:r>
      <w:proofErr w:type="spellEnd"/>
      <w:r w:rsidRPr="00FC2B83">
        <w:rPr>
          <w:sz w:val="16"/>
        </w:rPr>
        <w:t xml:space="preserve">. </w:t>
      </w:r>
      <w:proofErr w:type="spellStart"/>
      <w:r w:rsidRPr="00FC2B83">
        <w:rPr>
          <w:sz w:val="16"/>
        </w:rPr>
        <w:t>Yudhoyono</w:t>
      </w:r>
      <w:proofErr w:type="spellEnd"/>
      <w:r w:rsidRPr="00FC2B83">
        <w:rPr>
          <w:sz w:val="16"/>
        </w:rPr>
        <w:t xml:space="preserve"> also set this target but never achieved it; some of the mentions </w:t>
      </w:r>
      <w:proofErr w:type="spellStart"/>
      <w:r w:rsidRPr="00FC2B83">
        <w:rPr>
          <w:sz w:val="16"/>
        </w:rPr>
        <w:t>Jokowi</w:t>
      </w:r>
      <w:proofErr w:type="spellEnd"/>
      <w:r w:rsidRPr="00FC2B83">
        <w:rPr>
          <w:sz w:val="16"/>
        </w:rPr>
        <w:t xml:space="preserve"> has made of this spending target have been conditional on Indonesia achieving levels of economic growth well beyond Indonesia’s average economic growth over the past decade. </w:t>
      </w:r>
      <w:proofErr w:type="spellStart"/>
      <w:r w:rsidRPr="00FC2B83">
        <w:rPr>
          <w:rStyle w:val="StyleUnderline"/>
        </w:rPr>
        <w:t>Jokowi’s</w:t>
      </w:r>
      <w:proofErr w:type="spellEnd"/>
      <w:r w:rsidRPr="00FC2B83">
        <w:rPr>
          <w:rStyle w:val="StyleUnderline"/>
        </w:rPr>
        <w:t xml:space="preserve"> first amended budget included no significant increase in </w:t>
      </w:r>
      <w:proofErr w:type="spellStart"/>
      <w:r w:rsidRPr="00FC2B83">
        <w:rPr>
          <w:rStyle w:val="StyleUnderline"/>
        </w:rPr>
        <w:t>defence</w:t>
      </w:r>
      <w:proofErr w:type="spellEnd"/>
      <w:r w:rsidRPr="00FC2B83">
        <w:rPr>
          <w:rStyle w:val="StyleUnderline"/>
        </w:rPr>
        <w:t xml:space="preserve"> spending,</w:t>
      </w:r>
      <w:r w:rsidRPr="00FC2B83">
        <w:rPr>
          <w:sz w:val="16"/>
        </w:rPr>
        <w:t xml:space="preserve"> even though a reduction in Indonesia’s fuel subsidy expenditure freed up funds, whereas the initial draft of the 2016 budget decreases </w:t>
      </w:r>
      <w:proofErr w:type="spellStart"/>
      <w:r w:rsidRPr="00FC2B83">
        <w:rPr>
          <w:sz w:val="16"/>
        </w:rPr>
        <w:t>defence</w:t>
      </w:r>
      <w:proofErr w:type="spellEnd"/>
      <w:r w:rsidRPr="00FC2B83">
        <w:rPr>
          <w:sz w:val="16"/>
        </w:rPr>
        <w:t xml:space="preserve"> spending.172</w:t>
      </w:r>
    </w:p>
    <w:p w14:paraId="24174814" w14:textId="77777777" w:rsidR="001A6644" w:rsidRDefault="001A6644" w:rsidP="001A6644">
      <w:pPr>
        <w:pStyle w:val="Heading4"/>
      </w:pPr>
      <w:r>
        <w:t>C) No Military Capabilities</w:t>
      </w:r>
    </w:p>
    <w:p w14:paraId="2C34E7EE"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http://ussc.edu.au/ussc/assets/media/docs/publications/Emerging-Asia-Reports/MacArthur-Indonesia-ONLINE.pdf)ZV</w:t>
      </w:r>
    </w:p>
    <w:p w14:paraId="04B265F0" w14:textId="77777777" w:rsidR="001A6644" w:rsidRPr="00092305" w:rsidRDefault="001A6644" w:rsidP="001A6644">
      <w:pPr>
        <w:rPr>
          <w:b/>
          <w:iCs/>
          <w:u w:val="single"/>
        </w:rPr>
      </w:pPr>
      <w:r w:rsidRPr="005E2F72">
        <w:rPr>
          <w:sz w:val="16"/>
        </w:rPr>
        <w:t>Although domestic security has improved markedly</w:t>
      </w:r>
      <w:r w:rsidRPr="009C0128">
        <w:rPr>
          <w:rStyle w:val="StyleUnderline"/>
        </w:rPr>
        <w:t xml:space="preserve">, </w:t>
      </w:r>
      <w:r w:rsidRPr="00EE10E0">
        <w:rPr>
          <w:rStyle w:val="StyleUnderline"/>
          <w:highlight w:val="cyan"/>
        </w:rPr>
        <w:t xml:space="preserve">Indonesia’s security forces still have limited ability to defend </w:t>
      </w:r>
      <w:r w:rsidRPr="00747FB2">
        <w:rPr>
          <w:rStyle w:val="StyleUnderline"/>
        </w:rPr>
        <w:t>Indonesia’s territory</w:t>
      </w:r>
      <w:r w:rsidRPr="009C0128">
        <w:rPr>
          <w:rStyle w:val="StyleUnderline"/>
        </w:rPr>
        <w:t>, let alone to project force</w:t>
      </w:r>
      <w:r w:rsidRPr="005E2F72">
        <w:rPr>
          <w:sz w:val="16"/>
        </w:rPr>
        <w:t xml:space="preserve">. According to Sebastian and </w:t>
      </w:r>
      <w:proofErr w:type="spellStart"/>
      <w:r w:rsidRPr="005E2F72">
        <w:rPr>
          <w:sz w:val="16"/>
        </w:rPr>
        <w:t>Gindarsah</w:t>
      </w:r>
      <w:proofErr w:type="spellEnd"/>
      <w:r w:rsidRPr="005E2F72">
        <w:rPr>
          <w:sz w:val="16"/>
        </w:rPr>
        <w:t xml:space="preserve">: Both scholars and military officers are in general agreement that the TNI’s force structure is far below the “minimum essential force” requirements necessary to “defend state sovereignty and maintain territorial integrity,” especially in its Exclusive Economic Zones and Indonesia’s Archipelagic Sea lanes.26 Partly </w:t>
      </w:r>
      <w:r w:rsidRPr="009C0128">
        <w:rPr>
          <w:rStyle w:val="StyleUnderline"/>
        </w:rPr>
        <w:t xml:space="preserve">due to funding problems, </w:t>
      </w:r>
      <w:r w:rsidRPr="00EE10E0">
        <w:rPr>
          <w:rStyle w:val="StyleUnderline"/>
          <w:highlight w:val="cyan"/>
        </w:rPr>
        <w:t>the military had been allowed to run down to very low levels of force readiness</w:t>
      </w:r>
      <w:r w:rsidRPr="009C0128">
        <w:rPr>
          <w:rStyle w:val="StyleUnderline"/>
        </w:rPr>
        <w:t xml:space="preserve"> </w:t>
      </w:r>
      <w:r w:rsidRPr="005E2F72">
        <w:rPr>
          <w:sz w:val="16"/>
        </w:rPr>
        <w:t xml:space="preserve">prior to enacting this minimum essential force concept. </w:t>
      </w:r>
      <w:proofErr w:type="spellStart"/>
      <w:r w:rsidRPr="005E2F72">
        <w:rPr>
          <w:sz w:val="16"/>
        </w:rPr>
        <w:t>Defence</w:t>
      </w:r>
      <w:proofErr w:type="spellEnd"/>
      <w:r w:rsidRPr="005E2F72">
        <w:rPr>
          <w:sz w:val="16"/>
        </w:rPr>
        <w:t xml:space="preserve"> experts also judge that </w:t>
      </w:r>
      <w:r w:rsidRPr="009C0128">
        <w:rPr>
          <w:rStyle w:val="StyleUnderline"/>
        </w:rPr>
        <w:t>Indonesia will fail to fund the minimum essential force-</w:t>
      </w:r>
      <w:proofErr w:type="spellStart"/>
      <w:r w:rsidRPr="009C0128">
        <w:rPr>
          <w:rStyle w:val="StyleUnderline"/>
        </w:rPr>
        <w:t>modernisation</w:t>
      </w:r>
      <w:proofErr w:type="spellEnd"/>
      <w:r w:rsidRPr="009C0128">
        <w:rPr>
          <w:rStyle w:val="StyleUnderline"/>
        </w:rPr>
        <w:t xml:space="preserve"> agenda</w:t>
      </w:r>
      <w:r w:rsidRPr="005E2F72">
        <w:rPr>
          <w:sz w:val="16"/>
        </w:rPr>
        <w:t xml:space="preserve">. </w:t>
      </w:r>
      <w:proofErr w:type="spellStart"/>
      <w:r w:rsidRPr="005E2F72">
        <w:rPr>
          <w:sz w:val="16"/>
        </w:rPr>
        <w:t>Yudhoyono</w:t>
      </w:r>
      <w:proofErr w:type="spellEnd"/>
      <w:r w:rsidRPr="005E2F72">
        <w:rPr>
          <w:sz w:val="16"/>
        </w:rPr>
        <w:t xml:space="preserve"> set a </w:t>
      </w:r>
      <w:proofErr w:type="spellStart"/>
      <w:r w:rsidRPr="005E2F72">
        <w:rPr>
          <w:sz w:val="16"/>
        </w:rPr>
        <w:t>defence</w:t>
      </w:r>
      <w:proofErr w:type="spellEnd"/>
      <w:r w:rsidRPr="005E2F72">
        <w:rPr>
          <w:sz w:val="16"/>
        </w:rPr>
        <w:t xml:space="preserve"> spending target of 1.5 per cent of GDP, but expenditure remained below 1 per cent throughout his administration. </w:t>
      </w:r>
      <w:proofErr w:type="spellStart"/>
      <w:r w:rsidRPr="005E2F72">
        <w:rPr>
          <w:sz w:val="16"/>
        </w:rPr>
        <w:t>Jokowi</w:t>
      </w:r>
      <w:proofErr w:type="spellEnd"/>
      <w:r w:rsidRPr="005E2F72">
        <w:rPr>
          <w:sz w:val="16"/>
        </w:rPr>
        <w:t xml:space="preserve"> did not increase </w:t>
      </w:r>
      <w:proofErr w:type="spellStart"/>
      <w:r w:rsidRPr="005E2F72">
        <w:rPr>
          <w:sz w:val="16"/>
        </w:rPr>
        <w:t>defence</w:t>
      </w:r>
      <w:proofErr w:type="spellEnd"/>
      <w:r w:rsidRPr="005E2F72">
        <w:rPr>
          <w:sz w:val="16"/>
        </w:rPr>
        <w:t xml:space="preserve"> spending significantly in his amended 2015 budget. He proposed a 6 per cent cut in real terms to </w:t>
      </w:r>
      <w:proofErr w:type="spellStart"/>
      <w:r w:rsidRPr="005E2F72">
        <w:rPr>
          <w:sz w:val="16"/>
        </w:rPr>
        <w:t>defence</w:t>
      </w:r>
      <w:proofErr w:type="spellEnd"/>
      <w:r w:rsidRPr="005E2F72">
        <w:rPr>
          <w:sz w:val="16"/>
        </w:rPr>
        <w:t xml:space="preserve"> spending in the draft 2016 budget, although this cut remains under debate. By contrast, </w:t>
      </w:r>
      <w:proofErr w:type="spellStart"/>
      <w:r w:rsidRPr="005E2F72">
        <w:rPr>
          <w:sz w:val="16"/>
        </w:rPr>
        <w:t>Schreer</w:t>
      </w:r>
      <w:proofErr w:type="spellEnd"/>
      <w:r w:rsidRPr="005E2F72">
        <w:rPr>
          <w:sz w:val="16"/>
        </w:rPr>
        <w:t xml:space="preserve"> cites private estimates by TNI officials that </w:t>
      </w:r>
      <w:r w:rsidRPr="00EE10E0">
        <w:rPr>
          <w:rStyle w:val="StyleUnderline"/>
          <w:highlight w:val="cyan"/>
        </w:rPr>
        <w:t xml:space="preserve">Indonesia would need to spend at least 2 per cent of GDP on </w:t>
      </w:r>
      <w:proofErr w:type="spellStart"/>
      <w:r w:rsidRPr="00EE10E0">
        <w:rPr>
          <w:rStyle w:val="StyleUnderline"/>
          <w:highlight w:val="cyan"/>
        </w:rPr>
        <w:t>defence</w:t>
      </w:r>
      <w:proofErr w:type="spellEnd"/>
      <w:r w:rsidRPr="009C0128">
        <w:rPr>
          <w:rStyle w:val="StyleUnderline"/>
        </w:rPr>
        <w:t xml:space="preserve"> to meet the minimum essential force goals</w:t>
      </w:r>
      <w:r w:rsidRPr="005E2F72">
        <w:rPr>
          <w:sz w:val="16"/>
        </w:rPr>
        <w:t xml:space="preserve">.27 Although Indonesian </w:t>
      </w:r>
      <w:proofErr w:type="spellStart"/>
      <w:r w:rsidRPr="005E2F72">
        <w:rPr>
          <w:sz w:val="16"/>
        </w:rPr>
        <w:t>defence</w:t>
      </w:r>
      <w:proofErr w:type="spellEnd"/>
      <w:r w:rsidRPr="005E2F72">
        <w:rPr>
          <w:sz w:val="16"/>
        </w:rPr>
        <w:t xml:space="preserve"> spending levels are comparatively low, absolute spending levels are not the only obstacle the TNI faces in increasing its capabilities.28 </w:t>
      </w:r>
      <w:proofErr w:type="spellStart"/>
      <w:r w:rsidRPr="005E2F72">
        <w:rPr>
          <w:sz w:val="16"/>
        </w:rPr>
        <w:t>Defence</w:t>
      </w:r>
      <w:proofErr w:type="spellEnd"/>
      <w:r w:rsidRPr="005E2F72">
        <w:rPr>
          <w:sz w:val="16"/>
        </w:rPr>
        <w:t xml:space="preserve"> experts also highlight questionable procurement and outdated strategic doctrine that means Indonesia does not </w:t>
      </w:r>
      <w:proofErr w:type="spellStart"/>
      <w:r w:rsidRPr="005E2F72">
        <w:rPr>
          <w:sz w:val="16"/>
        </w:rPr>
        <w:t>maximise</w:t>
      </w:r>
      <w:proofErr w:type="spellEnd"/>
      <w:r w:rsidRPr="005E2F72">
        <w:rPr>
          <w:sz w:val="16"/>
        </w:rPr>
        <w:t xml:space="preserve"> capability gains from its spending.29 Part of the problem </w:t>
      </w:r>
      <w:r w:rsidRPr="00EE10E0">
        <w:rPr>
          <w:sz w:val="16"/>
          <w:highlight w:val="cyan"/>
        </w:rPr>
        <w:t xml:space="preserve">is </w:t>
      </w:r>
      <w:r w:rsidRPr="00EE10E0">
        <w:rPr>
          <w:rStyle w:val="StyleUnderline"/>
          <w:highlight w:val="cyan"/>
        </w:rPr>
        <w:t>inadequate civilian oversight, stemming from incomplete military reform</w:t>
      </w:r>
      <w:r w:rsidRPr="009C0128">
        <w:rPr>
          <w:rStyle w:val="StyleUnderline"/>
        </w:rPr>
        <w:t xml:space="preserve">. </w:t>
      </w:r>
      <w:r w:rsidRPr="005E2F72">
        <w:rPr>
          <w:sz w:val="16"/>
        </w:rPr>
        <w:t xml:space="preserve">Although the military ceded its roles in politics and the bureaucracy after 1998, it retains control of the Ministry of </w:t>
      </w:r>
      <w:proofErr w:type="spellStart"/>
      <w:r w:rsidRPr="005E2F72">
        <w:rPr>
          <w:sz w:val="16"/>
        </w:rPr>
        <w:t>Defence</w:t>
      </w:r>
      <w:proofErr w:type="spellEnd"/>
      <w:r w:rsidRPr="005E2F72">
        <w:rPr>
          <w:sz w:val="16"/>
        </w:rPr>
        <w:t xml:space="preserve"> and has maintained its territorial command structure, whereby a proportion of forces are deployed in commands roughly parallel to the civilian administration structure, down to the </w:t>
      </w:r>
      <w:proofErr w:type="spellStart"/>
      <w:r w:rsidRPr="005E2F72">
        <w:rPr>
          <w:sz w:val="16"/>
        </w:rPr>
        <w:t>subdistrict</w:t>
      </w:r>
      <w:proofErr w:type="spellEnd"/>
      <w:r w:rsidRPr="005E2F72">
        <w:rPr>
          <w:sz w:val="16"/>
        </w:rPr>
        <w:t xml:space="preserve"> level.30 </w:t>
      </w:r>
      <w:proofErr w:type="spellStart"/>
      <w:r w:rsidRPr="005E2F72">
        <w:rPr>
          <w:sz w:val="16"/>
        </w:rPr>
        <w:t>Honna</w:t>
      </w:r>
      <w:proofErr w:type="spellEnd"/>
      <w:r w:rsidRPr="005E2F72">
        <w:rPr>
          <w:sz w:val="16"/>
        </w:rPr>
        <w:t xml:space="preserve"> interprets these incomplete military reforms as reflecting a grand bargain between civilian and military leaders, whereby “civilian leaders respect [the military’s] institutional autonomy and overlook its lack of accountability” in return for the military’s disengagement from politics.31 Without adequate civilian oversight, </w:t>
      </w:r>
      <w:r w:rsidRPr="009C0128">
        <w:rPr>
          <w:rStyle w:val="Emphasis"/>
        </w:rPr>
        <w:t xml:space="preserve">the military has continued to pressure for a role in domestic security matters, particularly in counter-terrorism — which is handled almost exclusively by the police </w:t>
      </w:r>
      <w:r w:rsidRPr="005E2F72">
        <w:rPr>
          <w:sz w:val="16"/>
        </w:rPr>
        <w:t xml:space="preserve">— but also in Indonesia’s anti-narcotics efforts, in securing local transportation hubs32, and providing military personnel to serve as supplementary prison wardens.33 In short, </w:t>
      </w:r>
      <w:r w:rsidRPr="009C0128">
        <w:rPr>
          <w:rStyle w:val="StyleUnderline"/>
        </w:rPr>
        <w:t>In</w:t>
      </w:r>
      <w:r w:rsidRPr="00EE10E0">
        <w:rPr>
          <w:rStyle w:val="StyleUnderline"/>
          <w:highlight w:val="cyan"/>
        </w:rPr>
        <w:t>donesia is likely to continue to possess only limited military capabilities in the short term</w:t>
      </w:r>
      <w:r w:rsidRPr="00EE10E0">
        <w:rPr>
          <w:sz w:val="16"/>
          <w:highlight w:val="cyan"/>
        </w:rPr>
        <w:t>.</w:t>
      </w:r>
      <w:r w:rsidRPr="005E2F72">
        <w:rPr>
          <w:sz w:val="16"/>
        </w:rPr>
        <w:t xml:space="preserve"> </w:t>
      </w:r>
      <w:r w:rsidRPr="00F644B9">
        <w:rPr>
          <w:rStyle w:val="StyleUnderline"/>
        </w:rPr>
        <w:t>The</w:t>
      </w:r>
      <w:r w:rsidRPr="005E2F72">
        <w:rPr>
          <w:sz w:val="16"/>
        </w:rPr>
        <w:t xml:space="preserve"> </w:t>
      </w:r>
      <w:proofErr w:type="spellStart"/>
      <w:r w:rsidRPr="005E2F72">
        <w:rPr>
          <w:sz w:val="16"/>
        </w:rPr>
        <w:t>Jokowi</w:t>
      </w:r>
      <w:proofErr w:type="spellEnd"/>
      <w:r w:rsidRPr="005E2F72">
        <w:rPr>
          <w:sz w:val="16"/>
        </w:rPr>
        <w:t xml:space="preserve"> </w:t>
      </w:r>
      <w:r w:rsidRPr="00F644B9">
        <w:rPr>
          <w:rStyle w:val="StyleUnderline"/>
        </w:rPr>
        <w:t>government’s maritime fulcrum concept, may spur greater efforts to upgrade Indonesia’s naval capacity.</w:t>
      </w:r>
      <w:r w:rsidRPr="005E2F72">
        <w:rPr>
          <w:sz w:val="16"/>
        </w:rPr>
        <w:t xml:space="preserve"> </w:t>
      </w:r>
      <w:r w:rsidRPr="00EE10E0">
        <w:rPr>
          <w:rStyle w:val="Emphasis"/>
          <w:highlight w:val="cyan"/>
        </w:rPr>
        <w:t>To succeed</w:t>
      </w:r>
      <w:r w:rsidRPr="00F644B9">
        <w:rPr>
          <w:rStyle w:val="Emphasis"/>
        </w:rPr>
        <w:t xml:space="preserve">, however, </w:t>
      </w:r>
      <w:r w:rsidRPr="00EE10E0">
        <w:rPr>
          <w:rStyle w:val="Emphasis"/>
          <w:highlight w:val="cyan"/>
        </w:rPr>
        <w:t>such efforts would need to overcome the considerable obstacles outlined above</w:t>
      </w:r>
      <w:r>
        <w:rPr>
          <w:rStyle w:val="Emphasis"/>
        </w:rPr>
        <w:t>.</w:t>
      </w:r>
      <w:r w:rsidRPr="00F644B9">
        <w:rPr>
          <w:rStyle w:val="Emphasis"/>
        </w:rPr>
        <w:t xml:space="preserve"> </w:t>
      </w:r>
    </w:p>
    <w:p w14:paraId="4AFD5ECF" w14:textId="77777777" w:rsidR="001A6644" w:rsidRPr="00672FE7" w:rsidRDefault="001A6644" w:rsidP="001A6644">
      <w:pPr>
        <w:pStyle w:val="Heading4"/>
      </w:pPr>
      <w:r>
        <w:t xml:space="preserve">Doesn’t solve cyber: CP doesn’t prevent cyber attack miscalculation in the SCS between US and China. The Segal and </w:t>
      </w:r>
      <w:proofErr w:type="spellStart"/>
      <w:r>
        <w:t>Lan</w:t>
      </w:r>
      <w:proofErr w:type="spellEnd"/>
      <w:r>
        <w:t xml:space="preserve"> evidence says that cyber issues could spiral into kinetic warfare between the US and China</w:t>
      </w:r>
      <w:r>
        <w:sym w:font="Wingdings" w:char="F0E0"/>
      </w:r>
      <w:r>
        <w:t xml:space="preserve"> means that Sino-US coop is key.</w:t>
      </w:r>
    </w:p>
    <w:p w14:paraId="752B14FF" w14:textId="77777777" w:rsidR="001A6644" w:rsidRDefault="001A6644" w:rsidP="001A6644">
      <w:pPr>
        <w:pStyle w:val="Heading4"/>
      </w:pPr>
      <w:r>
        <w:t>Indonesia says no- SCS means they won’t pick sides between US-China</w:t>
      </w:r>
    </w:p>
    <w:p w14:paraId="10D166C3"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http://ussc.edu.au/ussc/assets/media/docs/publications/Emerging-Asia-Reports/MacArthur-Indonesia-ONLINE.pdf)ZV</w:t>
      </w:r>
    </w:p>
    <w:p w14:paraId="4C5FFE83" w14:textId="77777777" w:rsidR="001A6644" w:rsidRDefault="001A6644" w:rsidP="001A6644">
      <w:r w:rsidRPr="00EE10E0">
        <w:rPr>
          <w:rStyle w:val="StyleUnderline"/>
          <w:highlight w:val="cyan"/>
        </w:rPr>
        <w:t>Indonesia faces a largely benign</w:t>
      </w:r>
      <w:r w:rsidRPr="0028059E">
        <w:rPr>
          <w:rStyle w:val="StyleUnderline"/>
        </w:rPr>
        <w:t xml:space="preserve">, if worsening, external strategic </w:t>
      </w:r>
      <w:r w:rsidRPr="00EE10E0">
        <w:rPr>
          <w:rStyle w:val="StyleUnderline"/>
          <w:highlight w:val="cyan"/>
        </w:rPr>
        <w:t>environment</w:t>
      </w:r>
      <w:r>
        <w:t xml:space="preserve">.1 </w:t>
      </w:r>
      <w:proofErr w:type="spellStart"/>
      <w:r>
        <w:t>Defence</w:t>
      </w:r>
      <w:proofErr w:type="spellEnd"/>
      <w:r>
        <w:t xml:space="preserve"> planners assessed the risk of an invasion or military aggression towards Indonesia to be small in each of the country’s two most recent </w:t>
      </w:r>
      <w:proofErr w:type="spellStart"/>
      <w:r>
        <w:t>defence</w:t>
      </w:r>
      <w:proofErr w:type="spellEnd"/>
      <w:r>
        <w:t xml:space="preserve"> white papers, in 2008 and 2003.2 That assessment is unaltered by the </w:t>
      </w:r>
      <w:r w:rsidRPr="00EE10E0">
        <w:rPr>
          <w:rStyle w:val="StyleUnderline"/>
          <w:highlight w:val="cyan"/>
        </w:rPr>
        <w:t>key emerging strategic risk Indonesia faces, namely increasing competition in South-East Asia between China and the United States</w:t>
      </w:r>
      <w:r w:rsidRPr="0028059E">
        <w:rPr>
          <w:rStyle w:val="StyleUnderline"/>
        </w:rPr>
        <w:t>.</w:t>
      </w:r>
      <w:r>
        <w:t xml:space="preserve"> </w:t>
      </w:r>
      <w:r w:rsidRPr="00EE10E0">
        <w:rPr>
          <w:rStyle w:val="Emphasis"/>
          <w:highlight w:val="cyan"/>
        </w:rPr>
        <w:t>The absence of a direct threat</w:t>
      </w:r>
      <w:r w:rsidRPr="00EE10E0">
        <w:rPr>
          <w:highlight w:val="cyan"/>
        </w:rPr>
        <w:t xml:space="preserve"> </w:t>
      </w:r>
      <w:r w:rsidRPr="00EE10E0">
        <w:rPr>
          <w:rStyle w:val="StyleUnderline"/>
          <w:highlight w:val="cyan"/>
        </w:rPr>
        <w:t xml:space="preserve">helps explain Indonesia’s decision not to invest heavily over the past decade to increase its limited </w:t>
      </w:r>
      <w:proofErr w:type="spellStart"/>
      <w:r w:rsidRPr="00EE10E0">
        <w:rPr>
          <w:rStyle w:val="StyleUnderline"/>
          <w:highlight w:val="cyan"/>
        </w:rPr>
        <w:t>defence</w:t>
      </w:r>
      <w:proofErr w:type="spellEnd"/>
      <w:r w:rsidRPr="00EE10E0">
        <w:rPr>
          <w:rStyle w:val="StyleUnderline"/>
          <w:highlight w:val="cyan"/>
        </w:rPr>
        <w:t xml:space="preserve"> capabilities</w:t>
      </w:r>
      <w:r w:rsidRPr="00EE10E0">
        <w:rPr>
          <w:highlight w:val="cyan"/>
        </w:rPr>
        <w:t xml:space="preserve">. </w:t>
      </w:r>
      <w:r w:rsidRPr="00EE10E0">
        <w:rPr>
          <w:rStyle w:val="Emphasis"/>
          <w:highlight w:val="cyan"/>
        </w:rPr>
        <w:t>It</w:t>
      </w:r>
      <w:r w:rsidRPr="0028059E">
        <w:rPr>
          <w:rStyle w:val="Emphasis"/>
        </w:rPr>
        <w:t xml:space="preserve"> </w:t>
      </w:r>
      <w:r w:rsidRPr="0028059E">
        <w:t>also</w:t>
      </w:r>
      <w:r w:rsidRPr="0028059E">
        <w:rPr>
          <w:rStyle w:val="Emphasis"/>
        </w:rPr>
        <w:t xml:space="preserve"> </w:t>
      </w:r>
      <w:r w:rsidRPr="00EE10E0">
        <w:rPr>
          <w:rStyle w:val="Emphasis"/>
          <w:highlight w:val="cyan"/>
        </w:rPr>
        <w:t>reduces Indonesia’s incentive to significantly deepen security partnerships with other states</w:t>
      </w:r>
      <w:r w:rsidRPr="00EE10E0">
        <w:rPr>
          <w:highlight w:val="cyan"/>
        </w:rPr>
        <w:t>.</w:t>
      </w:r>
      <w:r>
        <w:t xml:space="preserve"> </w:t>
      </w:r>
    </w:p>
    <w:p w14:paraId="19B3BFDC" w14:textId="77777777" w:rsidR="001A6644" w:rsidRDefault="001A6644" w:rsidP="001A6644">
      <w:pPr>
        <w:pStyle w:val="Heading4"/>
      </w:pPr>
      <w:r>
        <w:t>Doesn’t solve relations:</w:t>
      </w:r>
    </w:p>
    <w:p w14:paraId="1FD40D5A" w14:textId="77777777" w:rsidR="001A6644" w:rsidRDefault="001A6644" w:rsidP="001A6644">
      <w:pPr>
        <w:pStyle w:val="Heading4"/>
      </w:pPr>
      <w:r>
        <w:t xml:space="preserve">A) US-China GMP cooperation key to spillover to other issues. That’s the Henry and Billings evidence from the 1AC. </w:t>
      </w:r>
    </w:p>
    <w:p w14:paraId="2510F28A" w14:textId="77777777" w:rsidR="001A6644" w:rsidRDefault="001A6644" w:rsidP="001A6644">
      <w:pPr>
        <w:pStyle w:val="Heading4"/>
      </w:pPr>
      <w:r>
        <w:t>B) Their card concedes the goal of the CP is “</w:t>
      </w:r>
      <w:r w:rsidRPr="00B94522">
        <w:t>outmaneuvering Beijing for closer political and military cooperation with Jakarta</w:t>
      </w:r>
      <w:r>
        <w:t>.” CP serves as another flashpoint for tensions.</w:t>
      </w:r>
    </w:p>
    <w:p w14:paraId="16355E7E" w14:textId="77777777" w:rsidR="001A6644" w:rsidRDefault="001A6644" w:rsidP="00E815C7">
      <w:pPr>
        <w:pStyle w:val="Heading3"/>
      </w:pPr>
      <w:r>
        <w:t>EXT: Indonesia Says No</w:t>
      </w:r>
    </w:p>
    <w:p w14:paraId="1876D0C2" w14:textId="77777777" w:rsidR="001A6644" w:rsidRDefault="001A6644" w:rsidP="001A6644">
      <w:pPr>
        <w:pStyle w:val="Heading4"/>
      </w:pPr>
      <w:r>
        <w:t>Indonesia says no- don’t want to be involved in power competition</w:t>
      </w:r>
    </w:p>
    <w:p w14:paraId="213352CF"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http://ussc.edu.au/ussc/assets/media/docs/publications/Emerging-Asia-Reports/MacArthur-Indonesia-ONLINE.pdf)ZV</w:t>
      </w:r>
    </w:p>
    <w:p w14:paraId="48FC88BE" w14:textId="77777777" w:rsidR="001A6644" w:rsidRDefault="001A6644" w:rsidP="001A6644">
      <w:pPr>
        <w:rPr>
          <w:sz w:val="16"/>
        </w:rPr>
      </w:pPr>
      <w:r w:rsidRPr="00EE10E0">
        <w:rPr>
          <w:rStyle w:val="StyleUnderline"/>
          <w:highlight w:val="cyan"/>
        </w:rPr>
        <w:t>The strategic landscape facing regional countries like Indonesia is dominated by the rising power of China and the response to that rise</w:t>
      </w:r>
      <w:r w:rsidRPr="00CE4320">
        <w:rPr>
          <w:sz w:val="16"/>
        </w:rPr>
        <w:t xml:space="preserve">. Most observers detect a competitive dynamic in the relationship between the United States and China, even as there is no consensus as to the underlying motives and goals of either country. The position taken by a senior Indonesian foreign policy advisor appears to resonate widely in Jakarta: </w:t>
      </w:r>
      <w:r w:rsidRPr="00702D7E">
        <w:rPr>
          <w:rStyle w:val="StyleUnderline"/>
        </w:rPr>
        <w:t>China’s rise is not conceived in terms of “military threat,” but more in terms of China’s future role and place in the region,</w:t>
      </w:r>
      <w:r w:rsidRPr="00CE4320">
        <w:rPr>
          <w:sz w:val="16"/>
        </w:rPr>
        <w:t xml:space="preserve"> and how it will affect the regional security architecture. </w:t>
      </w:r>
      <w:r w:rsidRPr="00702D7E">
        <w:rPr>
          <w:rStyle w:val="StyleUnderline"/>
        </w:rPr>
        <w:t xml:space="preserve">While China has consistently demonstrated its commitment to a peaceful rise and played a positive role for the stability and security of the region, </w:t>
      </w:r>
      <w:r w:rsidRPr="00EE10E0">
        <w:rPr>
          <w:rStyle w:val="StyleUnderline"/>
          <w:highlight w:val="cyan"/>
        </w:rPr>
        <w:t>the uncertainty surrounding China’s rise remains a strategic challenge for regional states. Indonesia therefore remains anxious about how China is going to use its newly acquired wealth and military power</w:t>
      </w:r>
      <w:r w:rsidRPr="00CE4320">
        <w:rPr>
          <w:sz w:val="16"/>
        </w:rPr>
        <w:t xml:space="preserve">.129 </w:t>
      </w:r>
      <w:proofErr w:type="gramStart"/>
      <w:r w:rsidRPr="00EE10E0">
        <w:rPr>
          <w:rStyle w:val="Emphasis"/>
          <w:highlight w:val="cyan"/>
        </w:rPr>
        <w:t>There</w:t>
      </w:r>
      <w:proofErr w:type="gramEnd"/>
      <w:r w:rsidRPr="00EE10E0">
        <w:rPr>
          <w:rStyle w:val="Emphasis"/>
          <w:highlight w:val="cyan"/>
        </w:rPr>
        <w:t xml:space="preserve"> is an entrenched wish to avoid entering into any alliance </w:t>
      </w:r>
      <w:r w:rsidRPr="00EE10E0">
        <w:rPr>
          <w:rStyle w:val="StyleUnderline"/>
          <w:highlight w:val="cyan"/>
        </w:rPr>
        <w:t>or taking sides</w:t>
      </w:r>
      <w:r w:rsidRPr="00CE4320">
        <w:rPr>
          <w:sz w:val="16"/>
        </w:rPr>
        <w:t xml:space="preserve">. Instead, </w:t>
      </w:r>
      <w:r w:rsidRPr="00EE10E0">
        <w:rPr>
          <w:rStyle w:val="StyleUnderline"/>
          <w:highlight w:val="cyan"/>
        </w:rPr>
        <w:t>Indonesia has led moves to “enmesh” both the United States and China</w:t>
      </w:r>
      <w:r w:rsidRPr="00702D7E">
        <w:rPr>
          <w:rStyle w:val="StyleUnderline"/>
        </w:rPr>
        <w:t xml:space="preserve"> in a strengthened regional architecture with ASEAN at its centre</w:t>
      </w:r>
      <w:r w:rsidRPr="00CE4320">
        <w:rPr>
          <w:sz w:val="16"/>
        </w:rPr>
        <w:t xml:space="preserve">.130 Until 2010, Indonesian analysts viewed the United States as lagging behind China in terms of willingness to engage the region, citing China’s attention positively in contrast to “neglect” by the United States.131 Against this background, Indonesia sought the involvement of the United States in the EAS. Indonesian observers see the move to bring the United States into the EAS as aimed at offsetting Chinese power.132 The aim is not to “balance” either power, but to draw in and tie down both countries. </w:t>
      </w:r>
    </w:p>
    <w:p w14:paraId="1B16CE0C" w14:textId="77777777" w:rsidR="001A6644" w:rsidRDefault="001A6644" w:rsidP="001A6644">
      <w:pPr>
        <w:rPr>
          <w:sz w:val="16"/>
        </w:rPr>
      </w:pPr>
    </w:p>
    <w:p w14:paraId="54EB60D9" w14:textId="35548C12" w:rsidR="001A6644" w:rsidRDefault="001A6644" w:rsidP="001A6644">
      <w:pPr>
        <w:pStyle w:val="Heading4"/>
      </w:pPr>
      <w:r w:rsidRPr="00F644B9">
        <w:t>In</w:t>
      </w:r>
      <w:r>
        <w:t>donesia sa</w:t>
      </w:r>
      <w:r w:rsidR="008D6185">
        <w:t>ys no- Economies too intertwined</w:t>
      </w:r>
    </w:p>
    <w:p w14:paraId="64EF5167"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 )</w:t>
      </w:r>
    </w:p>
    <w:p w14:paraId="4C12BDD3" w14:textId="77777777" w:rsidR="001A6644" w:rsidRDefault="001A6644" w:rsidP="001A6644">
      <w:r w:rsidRPr="00EE10E0">
        <w:rPr>
          <w:rStyle w:val="Emphasis"/>
          <w:highlight w:val="cyan"/>
        </w:rPr>
        <w:t>China’s economic growth has led to a rapid escalation of trade and investment links with Indonesia</w:t>
      </w:r>
      <w:r w:rsidRPr="00F644B9">
        <w:rPr>
          <w:rStyle w:val="Emphasis"/>
        </w:rPr>
        <w:t xml:space="preserve">. </w:t>
      </w:r>
      <w:r>
        <w:t xml:space="preserve">Tables 1 and 2 capture the changing structure of the economic relationship. As late as 2006, the United States was still a larger export market for Indonesian goods than China and Hong Kong combined. </w:t>
      </w:r>
      <w:r w:rsidRPr="00F644B9">
        <w:rPr>
          <w:rStyle w:val="Emphasis"/>
        </w:rPr>
        <w:t xml:space="preserve">In 2009, as a result of the US financial crisis and economic slump, </w:t>
      </w:r>
      <w:r w:rsidRPr="00EE10E0">
        <w:rPr>
          <w:rStyle w:val="Emphasis"/>
          <w:highlight w:val="cyan"/>
        </w:rPr>
        <w:t>China became Indonesia’s most important marke</w:t>
      </w:r>
      <w:r w:rsidRPr="00EE10E0">
        <w:rPr>
          <w:highlight w:val="cyan"/>
        </w:rPr>
        <w:t>t</w:t>
      </w:r>
      <w:r>
        <w:t xml:space="preserve"> even without including exports to Hong Kong. Since then, </w:t>
      </w:r>
      <w:r w:rsidRPr="00EE10E0">
        <w:rPr>
          <w:rStyle w:val="StyleUnderline"/>
          <w:highlight w:val="cyan"/>
        </w:rPr>
        <w:t>even though exports to the United States have picked up, the rate of growth in exports to China has outpaced growth in exports to the United States.</w:t>
      </w:r>
      <w:r w:rsidRPr="00EE10E0">
        <w:rPr>
          <w:highlight w:val="cyan"/>
        </w:rPr>
        <w:t xml:space="preserve"> </w:t>
      </w:r>
      <w:r w:rsidRPr="00EE10E0">
        <w:rPr>
          <w:rStyle w:val="StyleUnderline"/>
          <w:highlight w:val="cyan"/>
        </w:rPr>
        <w:t>China’s exports to Indonesia have exceeded those of the United States since the early 2000s.</w:t>
      </w:r>
      <w:r w:rsidRPr="00F644B9">
        <w:rPr>
          <w:rStyle w:val="StyleUnderline"/>
        </w:rPr>
        <w:t xml:space="preserve"> </w:t>
      </w:r>
      <w:r w:rsidRPr="00F644B9">
        <w:t>Indonesian</w:t>
      </w:r>
      <w:r>
        <w:t xml:space="preserve"> exports to China are mostly of raw materials, which are less directly exposed to shifts in third country demand for goods re-exported from China. While Indonesia consistently exports substantially more to the United States than it imports from that country, its trade in goods with China shows a consistent and large deficit.56</w:t>
      </w:r>
    </w:p>
    <w:p w14:paraId="06092697" w14:textId="77777777" w:rsidR="001A6644" w:rsidRDefault="001A6644" w:rsidP="00E815C7">
      <w:pPr>
        <w:pStyle w:val="Heading3"/>
      </w:pPr>
      <w:r>
        <w:t xml:space="preserve">EXT: </w:t>
      </w:r>
      <w:proofErr w:type="spellStart"/>
      <w:r>
        <w:t>Squo</w:t>
      </w:r>
      <w:proofErr w:type="spellEnd"/>
      <w:r>
        <w:t xml:space="preserve"> Solves </w:t>
      </w:r>
    </w:p>
    <w:p w14:paraId="281A27A7" w14:textId="77777777" w:rsidR="001A6644" w:rsidRDefault="001A6644" w:rsidP="001A6644">
      <w:pPr>
        <w:pStyle w:val="Heading4"/>
      </w:pPr>
      <w:r>
        <w:t>CP doesn’t solve relations and US and Indonesia already entered in a maritime coop</w:t>
      </w:r>
    </w:p>
    <w:p w14:paraId="0E6FFF5F"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 )</w:t>
      </w:r>
    </w:p>
    <w:p w14:paraId="79A4A0D9" w14:textId="77777777" w:rsidR="001A6644" w:rsidRDefault="001A6644" w:rsidP="001A6644">
      <w:pPr>
        <w:rPr>
          <w:rStyle w:val="StyleUnderline"/>
        </w:rPr>
      </w:pPr>
      <w:r>
        <w:t xml:space="preserve">How might </w:t>
      </w:r>
      <w:r w:rsidRPr="00EE10E0">
        <w:rPr>
          <w:rStyle w:val="StyleUnderline"/>
          <w:highlight w:val="cyan"/>
        </w:rPr>
        <w:t>the global maritime fulcrum</w:t>
      </w:r>
      <w:r>
        <w:t xml:space="preserve"> affect Indonesia’s relations with the United States and China? </w:t>
      </w:r>
      <w:r w:rsidRPr="00EE10E0">
        <w:rPr>
          <w:rStyle w:val="StyleUnderline"/>
          <w:highlight w:val="cyan"/>
        </w:rPr>
        <w:t>It is not immediately obvious that the policy will strongly affect relations with the United States</w:t>
      </w:r>
      <w:r>
        <w:t xml:space="preserve">. The few available public </w:t>
      </w:r>
      <w:r w:rsidRPr="00EE10E0">
        <w:rPr>
          <w:rStyle w:val="StyleUnderline"/>
          <w:highlight w:val="cyan"/>
        </w:rPr>
        <w:t>comments on the policy by US officials have been bland</w:t>
      </w:r>
      <w:r w:rsidRPr="00652DDF">
        <w:rPr>
          <w:rStyle w:val="StyleUnderline"/>
        </w:rPr>
        <w:t xml:space="preserve">, detail-poor </w:t>
      </w:r>
      <w:r w:rsidRPr="00EE10E0">
        <w:rPr>
          <w:rStyle w:val="StyleUnderline"/>
          <w:highlight w:val="cyan"/>
        </w:rPr>
        <w:t xml:space="preserve">statements of the potential for </w:t>
      </w:r>
      <w:proofErr w:type="spellStart"/>
      <w:r w:rsidRPr="00EE10E0">
        <w:rPr>
          <w:rStyle w:val="StyleUnderline"/>
          <w:highlight w:val="cyan"/>
        </w:rPr>
        <w:t>defence</w:t>
      </w:r>
      <w:proofErr w:type="spellEnd"/>
      <w:r w:rsidRPr="00EE10E0">
        <w:rPr>
          <w:rStyle w:val="StyleUnderline"/>
          <w:highlight w:val="cyan"/>
        </w:rPr>
        <w:t xml:space="preserve"> cooperation that the maritime fulcrum creates</w:t>
      </w:r>
      <w:r w:rsidRPr="00652DDF">
        <w:rPr>
          <w:rStyle w:val="StyleUnderline"/>
        </w:rPr>
        <w:t>.</w:t>
      </w:r>
      <w:r>
        <w:t xml:space="preserve"> The United States and Indonesia also entered into a Memorandum of Understanding (</w:t>
      </w:r>
      <w:proofErr w:type="spellStart"/>
      <w:r>
        <w:t>MoU</w:t>
      </w:r>
      <w:proofErr w:type="spellEnd"/>
      <w:r>
        <w:t xml:space="preserve">) on Maritime Cooperation immediately prior to </w:t>
      </w:r>
      <w:proofErr w:type="spellStart"/>
      <w:r>
        <w:t>Jokowi’s</w:t>
      </w:r>
      <w:proofErr w:type="spellEnd"/>
      <w:r>
        <w:t xml:space="preserve"> visit to the United States in October 2015, but </w:t>
      </w:r>
      <w:r w:rsidRPr="00EE10E0">
        <w:rPr>
          <w:rStyle w:val="StyleUnderline"/>
          <w:highlight w:val="cyan"/>
        </w:rPr>
        <w:t>the full implications of this agreement will only become evident over time.</w:t>
      </w:r>
      <w:r w:rsidRPr="00652DDF">
        <w:rPr>
          <w:rStyle w:val="StyleUnderline"/>
        </w:rPr>
        <w:t xml:space="preserve"> </w:t>
      </w:r>
    </w:p>
    <w:p w14:paraId="2942468B" w14:textId="77777777" w:rsidR="001B78FE" w:rsidRDefault="001B78FE" w:rsidP="001B78FE">
      <w:pPr>
        <w:pStyle w:val="Heading4"/>
      </w:pPr>
      <w:r>
        <w:t xml:space="preserve">US-India cooperation in the </w:t>
      </w:r>
      <w:proofErr w:type="spellStart"/>
      <w:r>
        <w:t>squo</w:t>
      </w:r>
      <w:proofErr w:type="spellEnd"/>
      <w:r>
        <w:t xml:space="preserve"> checks China Assertiveness </w:t>
      </w:r>
    </w:p>
    <w:p w14:paraId="6E98FDC3" w14:textId="77777777" w:rsidR="001B78FE" w:rsidRPr="00282017" w:rsidRDefault="001B78FE" w:rsidP="001B78FE">
      <w:r w:rsidRPr="00282017">
        <w:rPr>
          <w:rStyle w:val="Heading4Char"/>
        </w:rPr>
        <w:t xml:space="preserve">Japan Times ’16 </w:t>
      </w:r>
      <w:r>
        <w:t xml:space="preserve">(Japan Times, 4-13-2016, "U.S., India </w:t>
      </w:r>
      <w:proofErr w:type="gramStart"/>
      <w:r>
        <w:t>agree</w:t>
      </w:r>
      <w:proofErr w:type="gramEnd"/>
      <w:r>
        <w:t xml:space="preserve"> to strengthen maritime cooperation amid China's growing assertiveness," find at:  </w:t>
      </w:r>
      <w:hyperlink r:id="rId44" w:anchor=".V5kQNLgrI7Y" w:history="1">
        <w:r w:rsidRPr="00F7517C">
          <w:rPr>
            <w:rStyle w:val="Hyperlink"/>
          </w:rPr>
          <w:t>http://www.japantimes.co.jp/news/2016/04/13/asia-pacific/u-s-india-agree-strengthen-maritime-cooperation-amid-chinas-growing-assertiveness/#.V5kQNLgrI7Y</w:t>
        </w:r>
      </w:hyperlink>
      <w:r>
        <w:t>) ZV</w:t>
      </w:r>
    </w:p>
    <w:p w14:paraId="7E4C15AD" w14:textId="77777777" w:rsidR="001B78FE" w:rsidRPr="008D6185" w:rsidRDefault="001B78FE" w:rsidP="001B78FE">
      <w:pPr>
        <w:rPr>
          <w:sz w:val="16"/>
        </w:rPr>
      </w:pPr>
      <w:r w:rsidRPr="008D6185">
        <w:rPr>
          <w:sz w:val="16"/>
        </w:rPr>
        <w:t xml:space="preserve">NEW DELHI </w:t>
      </w:r>
      <w:r w:rsidRPr="0045212A">
        <w:rPr>
          <w:rStyle w:val="StyleUnderline"/>
        </w:rPr>
        <w:t xml:space="preserve">– </w:t>
      </w:r>
      <w:r w:rsidRPr="00EE10E0">
        <w:rPr>
          <w:rStyle w:val="StyleUnderline"/>
          <w:highlight w:val="cyan"/>
        </w:rPr>
        <w:t>U.S. Defense Secretary</w:t>
      </w:r>
      <w:r w:rsidRPr="0045212A">
        <w:rPr>
          <w:rStyle w:val="StyleUnderline"/>
        </w:rPr>
        <w:t xml:space="preserve"> Ash Carter and </w:t>
      </w:r>
      <w:r w:rsidRPr="00EE10E0">
        <w:rPr>
          <w:rStyle w:val="StyleUnderline"/>
          <w:highlight w:val="cyan"/>
        </w:rPr>
        <w:t>his Indian counterpart have agreed to strengthen their cooperation on maritime security</w:t>
      </w:r>
      <w:r w:rsidRPr="008D6185">
        <w:rPr>
          <w:sz w:val="16"/>
        </w:rPr>
        <w:t>, as concerns grow in Washington over Beijing’s growing military ambitions. Carter visited New Delhi on Tuesday to bolster a strategic relationship Washington considers crucial in the face of what it sees as China’s rising assertiveness, particularly in the South China Sea. “</w:t>
      </w:r>
      <w:r w:rsidRPr="00EE10E0">
        <w:rPr>
          <w:sz w:val="16"/>
          <w:highlight w:val="cyan"/>
        </w:rPr>
        <w:t>B</w:t>
      </w:r>
      <w:r w:rsidRPr="00EE10E0">
        <w:rPr>
          <w:rStyle w:val="StyleUnderline"/>
          <w:highlight w:val="cyan"/>
        </w:rPr>
        <w:t>oth sides agreed to strengthen cooperation in the area of maritime security,”</w:t>
      </w:r>
      <w:r w:rsidRPr="0045212A">
        <w:rPr>
          <w:rStyle w:val="StyleUnderline"/>
        </w:rPr>
        <w:t xml:space="preserve"> said a joint statement issued after Carter held talks with Indian Defense Minister </w:t>
      </w:r>
      <w:proofErr w:type="spellStart"/>
      <w:r w:rsidRPr="0045212A">
        <w:rPr>
          <w:rStyle w:val="StyleUnderline"/>
        </w:rPr>
        <w:t>Manohar</w:t>
      </w:r>
      <w:proofErr w:type="spellEnd"/>
      <w:r w:rsidRPr="0045212A">
        <w:rPr>
          <w:rStyle w:val="StyleUnderline"/>
        </w:rPr>
        <w:t xml:space="preserve"> </w:t>
      </w:r>
      <w:proofErr w:type="spellStart"/>
      <w:r w:rsidRPr="0045212A">
        <w:rPr>
          <w:rStyle w:val="StyleUnderline"/>
        </w:rPr>
        <w:t>Parrikar</w:t>
      </w:r>
      <w:proofErr w:type="spellEnd"/>
      <w:r w:rsidRPr="0045212A">
        <w:rPr>
          <w:rStyle w:val="StyleUnderline"/>
        </w:rPr>
        <w:t xml:space="preserve">. </w:t>
      </w:r>
      <w:r w:rsidRPr="00EE10E0">
        <w:rPr>
          <w:rStyle w:val="StyleUnderline"/>
          <w:highlight w:val="cyan"/>
        </w:rPr>
        <w:t>The two sides “reaffirmed the importance of safeguarding maritime security and ensuring freedom of navigation and over flight throughout the region, including in the South China Sea</w:t>
      </w:r>
      <w:r w:rsidRPr="008D6185">
        <w:rPr>
          <w:sz w:val="16"/>
        </w:rPr>
        <w:t xml:space="preserve">,” said the statement. Washington has increasingly turned its focus to Asia as it tries to counter China’s growing assertiveness in the South China Sea, and </w:t>
      </w:r>
      <w:r w:rsidRPr="00E41087">
        <w:rPr>
          <w:rStyle w:val="StyleUnderline"/>
        </w:rPr>
        <w:t>is eager for India to play a greater role in its network of regional defense alliances</w:t>
      </w:r>
      <w:r w:rsidRPr="008D6185">
        <w:rPr>
          <w:sz w:val="16"/>
        </w:rPr>
        <w:t xml:space="preserve">. </w:t>
      </w:r>
      <w:r w:rsidRPr="00EE10E0">
        <w:rPr>
          <w:rStyle w:val="StyleUnderline"/>
          <w:highlight w:val="cyan"/>
        </w:rPr>
        <w:t>Regional superpower China is expanding its deep-water naval presence and staking a claim to disputed areas of the South China Sea and the East China Sea</w:t>
      </w:r>
      <w:r w:rsidRPr="008D6185">
        <w:rPr>
          <w:sz w:val="16"/>
        </w:rPr>
        <w:t>. Beijing claims almost all of the contested South China Sea, which is important for international shipping, and has in recent months built massive structures including radar systems and an airstrip over reefs and outcrops. It has also courted countries in the Indian Ocean, pouring money into the Maldives and Sri Lanka to the annoyance of New Delhi, which regards those countries as part of its sphere of influence. A senior U.S. defense official, speaking on condition of anonymity, said</w:t>
      </w:r>
      <w:r w:rsidRPr="00E41087">
        <w:rPr>
          <w:rStyle w:val="StyleUnderline"/>
        </w:rPr>
        <w:t xml:space="preserve"> China was “operating more frequently both throughout Southeast Asia and in the Indian Ocean,” something both Washington and New Delhi were “watching closely.”</w:t>
      </w:r>
      <w:r w:rsidRPr="008D6185">
        <w:rPr>
          <w:sz w:val="16"/>
        </w:rPr>
        <w:t xml:space="preserve"> Carter also held talks with Prime Minister </w:t>
      </w:r>
      <w:proofErr w:type="spellStart"/>
      <w:r w:rsidRPr="008D6185">
        <w:rPr>
          <w:sz w:val="16"/>
        </w:rPr>
        <w:t>Narendra</w:t>
      </w:r>
      <w:proofErr w:type="spellEnd"/>
      <w:r w:rsidRPr="008D6185">
        <w:rPr>
          <w:sz w:val="16"/>
        </w:rPr>
        <w:t xml:space="preserve"> </w:t>
      </w:r>
      <w:proofErr w:type="spellStart"/>
      <w:r w:rsidRPr="008D6185">
        <w:rPr>
          <w:sz w:val="16"/>
        </w:rPr>
        <w:t>Modi</w:t>
      </w:r>
      <w:proofErr w:type="spellEnd"/>
      <w:r w:rsidRPr="008D6185">
        <w:rPr>
          <w:sz w:val="16"/>
        </w:rPr>
        <w:t xml:space="preserve"> later Tuesday as part of his three-day visit, aimed at shoring up security and defense ties with the regional power. </w:t>
      </w:r>
      <w:proofErr w:type="spellStart"/>
      <w:r w:rsidRPr="008D6185">
        <w:rPr>
          <w:sz w:val="16"/>
        </w:rPr>
        <w:t>Modi</w:t>
      </w:r>
      <w:proofErr w:type="spellEnd"/>
      <w:r w:rsidRPr="008D6185">
        <w:rPr>
          <w:sz w:val="16"/>
        </w:rPr>
        <w:t xml:space="preserve">, who enjoys close ties with U.S. President Barack Obama, has in the past criticized what he called China’s “expansionist mindset.” </w:t>
      </w:r>
      <w:r w:rsidRPr="00EE10E0">
        <w:rPr>
          <w:rStyle w:val="StyleUnderline"/>
          <w:highlight w:val="cyan"/>
        </w:rPr>
        <w:t xml:space="preserve">Carter said after his meeting with </w:t>
      </w:r>
      <w:proofErr w:type="spellStart"/>
      <w:r w:rsidRPr="00EE10E0">
        <w:rPr>
          <w:rStyle w:val="StyleUnderline"/>
          <w:highlight w:val="cyan"/>
        </w:rPr>
        <w:t>Parrikar</w:t>
      </w:r>
      <w:proofErr w:type="spellEnd"/>
      <w:r w:rsidRPr="00EE10E0">
        <w:rPr>
          <w:rStyle w:val="StyleUnderline"/>
          <w:highlight w:val="cyan"/>
        </w:rPr>
        <w:t xml:space="preserve"> that the two countries had agreed “in principle” to share and exchange military logistics,</w:t>
      </w:r>
      <w:r w:rsidRPr="00E41087">
        <w:rPr>
          <w:rStyle w:val="StyleUnderline"/>
        </w:rPr>
        <w:t xml:space="preserve"> a deal which has been in the pipeline for years and would allow the two countries to expand military cooperation.</w:t>
      </w:r>
      <w:r w:rsidRPr="008D6185">
        <w:rPr>
          <w:sz w:val="16"/>
        </w:rPr>
        <w:t xml:space="preserve"> But there was no final agreement on a series of deals under negotiation. India, the world’s biggest arms importer, wants access to U.S. technology so it can develop sophisticated weapons at home — a key part of </w:t>
      </w:r>
      <w:proofErr w:type="spellStart"/>
      <w:r w:rsidRPr="008D6185">
        <w:rPr>
          <w:sz w:val="16"/>
        </w:rPr>
        <w:t>Modi’s</w:t>
      </w:r>
      <w:proofErr w:type="spellEnd"/>
      <w:r w:rsidRPr="008D6185">
        <w:rPr>
          <w:sz w:val="16"/>
        </w:rPr>
        <w:t xml:space="preserve"> “Make in India” campaign to boost domestic manufacturing. New Delhi has historically relied heavily on Russia for arms imports, but is now seeking U.S. help to develop its own new-generation aircraft carriers. India wants American knowhow on building more sophisticated launch technology that would allow it to deploy heavier aircraft on the vessels than existing carriers allow. </w:t>
      </w:r>
      <w:r w:rsidRPr="00EE10E0">
        <w:rPr>
          <w:rStyle w:val="StyleUnderline"/>
          <w:highlight w:val="cyan"/>
        </w:rPr>
        <w:t>The U.S. is also hoping to sell its F-16 or F-18 fighter jets to India as part of a major co-production deal involving more than 100 planes which would be partly manufactured in Indi</w:t>
      </w:r>
      <w:r w:rsidRPr="00E41087">
        <w:rPr>
          <w:rStyle w:val="StyleUnderline"/>
        </w:rPr>
        <w:t>a</w:t>
      </w:r>
      <w:r w:rsidRPr="008D6185">
        <w:rPr>
          <w:sz w:val="16"/>
        </w:rPr>
        <w:t xml:space="preserve">. The two countries had a long history of mutual suspicion during the Cold War, when non-aligned India developed closer ties to the Soviet Union, while the U.S. allied with Pakistan. But </w:t>
      </w:r>
      <w:proofErr w:type="spellStart"/>
      <w:r w:rsidRPr="008D6185">
        <w:rPr>
          <w:sz w:val="16"/>
        </w:rPr>
        <w:t>Modi’s</w:t>
      </w:r>
      <w:proofErr w:type="spellEnd"/>
      <w:r w:rsidRPr="008D6185">
        <w:rPr>
          <w:sz w:val="16"/>
        </w:rPr>
        <w:t xml:space="preserve"> election in May 2014 gave fresh momentum to negotiations on a number of issues that had become bogged down under the previous administration. “The courtship began more than a decade ago, but in the last two years we have really seen things move a lot faster on a range of things,” said Rick </w:t>
      </w:r>
      <w:proofErr w:type="spellStart"/>
      <w:r w:rsidRPr="008D6185">
        <w:rPr>
          <w:sz w:val="16"/>
        </w:rPr>
        <w:t>Rossow</w:t>
      </w:r>
      <w:proofErr w:type="spellEnd"/>
      <w:r w:rsidRPr="008D6185">
        <w:rPr>
          <w:sz w:val="16"/>
        </w:rPr>
        <w:t>, India specialist at the Center for Strategic and International Studies in Washington.</w:t>
      </w:r>
    </w:p>
    <w:p w14:paraId="0C300526" w14:textId="77777777" w:rsidR="001B78FE" w:rsidRDefault="001B78FE" w:rsidP="001A6644">
      <w:pPr>
        <w:rPr>
          <w:rStyle w:val="StyleUnderline"/>
        </w:rPr>
      </w:pPr>
    </w:p>
    <w:p w14:paraId="3BBB8DA8" w14:textId="77777777" w:rsidR="001A6644" w:rsidRDefault="001A6644" w:rsidP="00E815C7">
      <w:pPr>
        <w:pStyle w:val="Heading3"/>
      </w:pPr>
      <w:r>
        <w:t xml:space="preserve">EXT: No Solvency – Conflict </w:t>
      </w:r>
    </w:p>
    <w:p w14:paraId="2536445E" w14:textId="77777777" w:rsidR="001A6644" w:rsidRDefault="001A6644" w:rsidP="001A6644">
      <w:pPr>
        <w:pStyle w:val="Heading4"/>
      </w:pPr>
      <w:r>
        <w:t xml:space="preserve">The CP risks conflict between China and Indonesia </w:t>
      </w:r>
    </w:p>
    <w:p w14:paraId="2DE997ED" w14:textId="77777777" w:rsidR="001A6644" w:rsidRPr="00FD6E01" w:rsidRDefault="001A6644" w:rsidP="001A6644">
      <w:r w:rsidRPr="00FD6E01">
        <w:rPr>
          <w:rStyle w:val="Heading4Char"/>
        </w:rPr>
        <w:t>Hamilton and McRae 2015</w:t>
      </w:r>
      <w:r>
        <w:t xml:space="preserve"> Dr. Natasha Hamilton-Hart is a professor in the Department of Management and International Business of the University of Auckland Business School and director of the Southeast Asia Studies Centre of the New Zealand Asia Institute. She has a BA (</w:t>
      </w:r>
      <w:proofErr w:type="spellStart"/>
      <w:r>
        <w:t>Hons</w:t>
      </w:r>
      <w:proofErr w:type="spellEnd"/>
      <w:r>
        <w:t xml:space="preserve">) from the University of </w:t>
      </w:r>
      <w:proofErr w:type="spellStart"/>
      <w:r>
        <w:t>Otago</w:t>
      </w:r>
      <w:proofErr w:type="spellEnd"/>
      <w:r>
        <w:t xml:space="preserve"> and a PhD from Cornell University. Dr. Dave McRae is a senior research fellow at the University of Melbourne’s Asia Institute and an associate in the Centre for Indonesian Law, Islam, and Society. His current research interests include contemporary Indonesian politics, Indonesian foreign policy, Australia–Indonesia relations, and regional security issues. He is the author of A Few Poorly Organized Men: Interreligious Violence in </w:t>
      </w:r>
      <w:proofErr w:type="spellStart"/>
      <w:r>
        <w:t>Poso</w:t>
      </w:r>
      <w:proofErr w:type="spellEnd"/>
      <w:r>
        <w:t xml:space="preserve">, Indonesia and translator of </w:t>
      </w:r>
      <w:proofErr w:type="spellStart"/>
      <w:r>
        <w:t>Solahudin’s</w:t>
      </w:r>
      <w:proofErr w:type="spellEnd"/>
      <w:r>
        <w:t xml:space="preserve"> The Roots of Terrorism in Indonesia</w:t>
      </w:r>
      <w:proofErr w:type="gramStart"/>
      <w:r>
        <w:t>.(</w:t>
      </w:r>
      <w:proofErr w:type="spellStart"/>
      <w:proofErr w:type="gramEnd"/>
      <w:r>
        <w:t>Dr</w:t>
      </w:r>
      <w:proofErr w:type="spellEnd"/>
      <w:r>
        <w:t xml:space="preserve"> Natasha Hamilton-Hart and </w:t>
      </w:r>
      <w:proofErr w:type="spellStart"/>
      <w:r>
        <w:t>Dr</w:t>
      </w:r>
      <w:proofErr w:type="spellEnd"/>
      <w:r>
        <w:t xml:space="preserve"> Dave McRae, November 2015, United States Study </w:t>
      </w:r>
      <w:proofErr w:type="spellStart"/>
      <w:r>
        <w:t>Centre“Indonesia</w:t>
      </w:r>
      <w:proofErr w:type="spellEnd"/>
      <w:r>
        <w:t xml:space="preserve">: Balancing the United States and China, aiming for </w:t>
      </w:r>
      <w:proofErr w:type="spellStart"/>
      <w:r>
        <w:t>Independence”,find</w:t>
      </w:r>
      <w:proofErr w:type="spellEnd"/>
      <w:r>
        <w:t xml:space="preserve"> at: http://ussc.edu.au/ussc/assets/media/docs/publications/Emerging-Asia-Reports/MacArthur-Indonesia-ONLINE.pdf )</w:t>
      </w:r>
    </w:p>
    <w:p w14:paraId="75762767" w14:textId="77777777" w:rsidR="001A6644" w:rsidRDefault="001A6644" w:rsidP="001A6644">
      <w:r w:rsidRPr="00EE10E0">
        <w:rPr>
          <w:rStyle w:val="StyleUnderline"/>
          <w:highlight w:val="cyan"/>
        </w:rPr>
        <w:t>The maritime fulcrum</w:t>
      </w:r>
      <w:r>
        <w:t xml:space="preserve"> also </w:t>
      </w:r>
      <w:r w:rsidRPr="00EE10E0">
        <w:rPr>
          <w:rStyle w:val="StyleUnderline"/>
          <w:highlight w:val="cyan"/>
        </w:rPr>
        <w:t>carries a distinct potential for conflict with China</w:t>
      </w:r>
      <w:r>
        <w:t xml:space="preserve"> as opposed to the United States. In particular, </w:t>
      </w:r>
      <w:r w:rsidRPr="00EE10E0">
        <w:rPr>
          <w:rStyle w:val="StyleUnderline"/>
          <w:highlight w:val="cyan"/>
        </w:rPr>
        <w:t>Indonesia’s determination</w:t>
      </w:r>
      <w:r w:rsidRPr="00652DDF">
        <w:rPr>
          <w:rStyle w:val="StyleUnderline"/>
        </w:rPr>
        <w:t xml:space="preserve"> </w:t>
      </w:r>
      <w:r w:rsidRPr="00EE10E0">
        <w:rPr>
          <w:rStyle w:val="StyleUnderline"/>
          <w:highlight w:val="cyan"/>
        </w:rPr>
        <w:t>to increase protection of its maritime resources</w:t>
      </w:r>
      <w:r>
        <w:t xml:space="preserve">, particularly its fisheries, </w:t>
      </w:r>
      <w:r w:rsidRPr="00EE10E0">
        <w:rPr>
          <w:rStyle w:val="StyleUnderline"/>
          <w:highlight w:val="cyan"/>
        </w:rPr>
        <w:t>could conflict with China’s assertive support for its fishermen</w:t>
      </w:r>
      <w:r>
        <w:t xml:space="preserve"> operating in disputed waters. Indonesia has already scuttled at least one Chinese vessel as part of the highly </w:t>
      </w:r>
      <w:proofErr w:type="spellStart"/>
      <w:r>
        <w:t>publicised</w:t>
      </w:r>
      <w:proofErr w:type="spellEnd"/>
      <w:r>
        <w:t xml:space="preserve"> assertion of Indonesian control over its fisheries. Indonesia’s new fisheries minister Susi </w:t>
      </w:r>
      <w:proofErr w:type="spellStart"/>
      <w:r>
        <w:t>Pudjiastuti</w:t>
      </w:r>
      <w:proofErr w:type="spellEnd"/>
      <w:r>
        <w:t xml:space="preserve"> cancelled </w:t>
      </w:r>
      <w:proofErr w:type="gramStart"/>
      <w:r>
        <w:t>a 2013</w:t>
      </w:r>
      <w:proofErr w:type="gramEnd"/>
      <w:r>
        <w:t xml:space="preserve"> fisheries </w:t>
      </w:r>
      <w:proofErr w:type="spellStart"/>
      <w:r>
        <w:t>MoU</w:t>
      </w:r>
      <w:proofErr w:type="spellEnd"/>
      <w:r>
        <w:t xml:space="preserve"> with China. </w:t>
      </w:r>
      <w:r w:rsidRPr="00EE10E0">
        <w:rPr>
          <w:rStyle w:val="Emphasis"/>
          <w:highlight w:val="cyan"/>
        </w:rPr>
        <w:t>Enhanced</w:t>
      </w:r>
      <w:r w:rsidRPr="00EE10E0">
        <w:rPr>
          <w:rStyle w:val="StyleUnderline"/>
          <w:highlight w:val="cyan"/>
        </w:rPr>
        <w:t xml:space="preserve"> law </w:t>
      </w:r>
      <w:r w:rsidRPr="00EE10E0">
        <w:rPr>
          <w:rStyle w:val="Emphasis"/>
          <w:highlight w:val="cyan"/>
        </w:rPr>
        <w:t>enforcement</w:t>
      </w:r>
      <w:r w:rsidRPr="00EE10E0">
        <w:rPr>
          <w:rStyle w:val="StyleUnderline"/>
          <w:highlight w:val="cyan"/>
        </w:rPr>
        <w:t xml:space="preserve"> by Indonesian authorities raises the possibility of further confrontations with armed Chinese vessels, which </w:t>
      </w:r>
      <w:r w:rsidRPr="00EE10E0">
        <w:rPr>
          <w:rStyle w:val="Emphasis"/>
          <w:highlight w:val="cyan"/>
        </w:rPr>
        <w:t>may be harder to de-escalate quietly</w:t>
      </w:r>
      <w:r w:rsidRPr="00EE10E0">
        <w:rPr>
          <w:highlight w:val="cyan"/>
        </w:rPr>
        <w:t xml:space="preserve"> i</w:t>
      </w:r>
      <w:r>
        <w:t>n the midst of the Indonesian government’s high-profile enforcement efforts.176</w:t>
      </w:r>
    </w:p>
    <w:p w14:paraId="50D27F1F" w14:textId="166F3EC7" w:rsidR="001A6644" w:rsidRDefault="00B302E3" w:rsidP="00E815C7">
      <w:pPr>
        <w:pStyle w:val="Heading2"/>
      </w:pPr>
      <w:r>
        <w:t xml:space="preserve">China Rise DA </w:t>
      </w:r>
    </w:p>
    <w:p w14:paraId="0CE92831" w14:textId="67B7985F" w:rsidR="00B302E3" w:rsidRDefault="00B302E3" w:rsidP="00E815C7">
      <w:pPr>
        <w:pStyle w:val="Heading3"/>
      </w:pPr>
      <w:r>
        <w:t xml:space="preserve">At: Link </w:t>
      </w:r>
    </w:p>
    <w:p w14:paraId="44C81EA7" w14:textId="77777777" w:rsidR="00B302E3" w:rsidRDefault="00B302E3" w:rsidP="00B302E3">
      <w:pPr>
        <w:pStyle w:val="Heading4"/>
      </w:pPr>
      <w:r>
        <w:t>No link- Chinese naval capabilities are cooperative</w:t>
      </w:r>
    </w:p>
    <w:p w14:paraId="4C4CB5A6" w14:textId="77777777" w:rsidR="00B302E3" w:rsidRPr="00222CB8" w:rsidRDefault="00B302E3" w:rsidP="00B302E3">
      <w:r w:rsidRPr="00CC5CF9">
        <w:rPr>
          <w:rStyle w:val="Style13ptBold"/>
        </w:rPr>
        <w:t>Axe 10</w:t>
      </w:r>
      <w:r>
        <w:t xml:space="preserve"> (David, Military Correspondent, February 12</w:t>
      </w:r>
      <w:r w:rsidRPr="00377406">
        <w:rPr>
          <w:vertAlign w:val="superscript"/>
        </w:rPr>
        <w:t>th</w:t>
      </w:r>
      <w:r>
        <w:t>, 2010, The Diplomat, “</w:t>
      </w:r>
      <w:r w:rsidRPr="00222CB8">
        <w:t>China’s Navy--G</w:t>
      </w:r>
      <w:r>
        <w:t>ood for us all</w:t>
      </w:r>
      <w:proofErr w:type="gramStart"/>
      <w:r>
        <w:t>?,</w:t>
      </w:r>
      <w:proofErr w:type="gramEnd"/>
      <w:r>
        <w:t xml:space="preserve">” </w:t>
      </w:r>
      <w:hyperlink r:id="rId45" w:history="1">
        <w:r w:rsidRPr="006B1162">
          <w:rPr>
            <w:rStyle w:val="Hyperlink"/>
          </w:rPr>
          <w:t>http://thediplomat.com/2010/02/chinas-navy-good-for-us-all/?allpages=yes</w:t>
        </w:r>
      </w:hyperlink>
      <w:r>
        <w:t>, accessed 07/27/16)</w:t>
      </w:r>
    </w:p>
    <w:p w14:paraId="35E177FF" w14:textId="77777777" w:rsidR="00B302E3" w:rsidRDefault="00B302E3" w:rsidP="00B302E3">
      <w:pPr>
        <w:rPr>
          <w:sz w:val="16"/>
        </w:rPr>
      </w:pPr>
      <w:r w:rsidRPr="00CB1F89">
        <w:rPr>
          <w:sz w:val="16"/>
        </w:rPr>
        <w:t xml:space="preserve">But observers </w:t>
      </w:r>
      <w:r w:rsidRPr="00CB1F89">
        <w:rPr>
          <w:rStyle w:val="StyleUnderline"/>
        </w:rPr>
        <w:t xml:space="preserve">say </w:t>
      </w:r>
      <w:r w:rsidRPr="00EE10E0">
        <w:rPr>
          <w:rStyle w:val="StyleUnderline"/>
          <w:highlight w:val="cyan"/>
        </w:rPr>
        <w:t>a shifting balance of power doesn’t have to mean high tensions, let alone open warfare</w:t>
      </w:r>
      <w:r w:rsidRPr="00CB1F89">
        <w:rPr>
          <w:rStyle w:val="StyleUnderline"/>
        </w:rPr>
        <w:t xml:space="preserve">. </w:t>
      </w:r>
      <w:r w:rsidRPr="00EE10E0">
        <w:rPr>
          <w:rStyle w:val="StyleUnderline"/>
          <w:highlight w:val="cyan"/>
        </w:rPr>
        <w:t>Much of what China does in the maritime realm amounts to an elaborate, and expensive, form of diplomatic theatre.</w:t>
      </w:r>
      <w:r w:rsidRPr="00CB1F89">
        <w:rPr>
          <w:sz w:val="16"/>
        </w:rPr>
        <w:t xml:space="preserve"> Carriers, especially, are more for show than for practical military use, analysts say. </w:t>
      </w:r>
      <w:r w:rsidRPr="00CB1F89">
        <w:rPr>
          <w:rStyle w:val="StyleUnderline"/>
        </w:rPr>
        <w:t>W</w:t>
      </w:r>
      <w:r w:rsidRPr="00EE10E0">
        <w:rPr>
          <w:rStyle w:val="StyleUnderline"/>
          <w:highlight w:val="cyan"/>
        </w:rPr>
        <w:t>here the People’s Republic of China is building real naval capabilities, most are actually best suited for cooperating, rather than competing</w:t>
      </w:r>
      <w:r w:rsidRPr="00EE10E0">
        <w:rPr>
          <w:sz w:val="16"/>
          <w:highlight w:val="cyan"/>
        </w:rPr>
        <w:t>,</w:t>
      </w:r>
      <w:r w:rsidRPr="00CB1F89">
        <w:rPr>
          <w:sz w:val="16"/>
        </w:rPr>
        <w:t xml:space="preserve"> with other world powers. Enjoying this article? Click here to subscribe for full access. </w:t>
      </w:r>
      <w:proofErr w:type="gramStart"/>
      <w:r w:rsidRPr="00CB1F89">
        <w:rPr>
          <w:sz w:val="16"/>
        </w:rPr>
        <w:t>Just $5 a month.</w:t>
      </w:r>
      <w:proofErr w:type="gramEnd"/>
      <w:r w:rsidRPr="00CB1F89">
        <w:rPr>
          <w:sz w:val="16"/>
        </w:rPr>
        <w:t xml:space="preserve"> Indeed, there are signs that China intends to be a full partner in a loose, emerging alliance of developed world navies aiming to suppress piracy and seaborne terrorism and to provide rapid relief in the wake of coastal natural disasters. </w:t>
      </w:r>
      <w:r w:rsidRPr="00EE10E0">
        <w:rPr>
          <w:rStyle w:val="StyleUnderline"/>
          <w:highlight w:val="cyan"/>
        </w:rPr>
        <w:t>China’s rush to build amphibious ships</w:t>
      </w:r>
      <w:r w:rsidRPr="00CB1F89">
        <w:rPr>
          <w:rStyle w:val="StyleUnderline"/>
        </w:rPr>
        <w:t xml:space="preserve"> and to deploy vessels to Somali waters both </w:t>
      </w:r>
      <w:r w:rsidRPr="00EE10E0">
        <w:rPr>
          <w:rStyle w:val="StyleUnderline"/>
          <w:highlight w:val="cyan"/>
        </w:rPr>
        <w:t>support this theory, while even the carriers could potentially be part of Beijing’s plan for a peaceful naval rise</w:t>
      </w:r>
      <w:r w:rsidRPr="00EE10E0">
        <w:rPr>
          <w:sz w:val="16"/>
          <w:highlight w:val="cyan"/>
        </w:rPr>
        <w:t>,</w:t>
      </w:r>
      <w:r w:rsidRPr="00CB1F89">
        <w:rPr>
          <w:sz w:val="16"/>
        </w:rPr>
        <w:t xml:space="preserve"> inasmuch as they help boost the PLAN’s reputation and facilitate a leadership role alongside the United States in future naval alliance. </w:t>
      </w:r>
    </w:p>
    <w:p w14:paraId="25C5518C" w14:textId="77777777" w:rsidR="00B302E3" w:rsidRPr="00CB1F89" w:rsidRDefault="00B302E3" w:rsidP="00B302E3">
      <w:pPr>
        <w:pStyle w:val="Heading4"/>
      </w:pPr>
      <w:r>
        <w:t>Chinese military modernization disproves- has been relatively peaceful, cooperative, and hasn’t undermined US hegemony</w:t>
      </w:r>
    </w:p>
    <w:p w14:paraId="1DD62E85" w14:textId="77777777" w:rsidR="00B302E3" w:rsidRDefault="00B302E3" w:rsidP="00B302E3">
      <w:pPr>
        <w:pStyle w:val="Heading4"/>
      </w:pPr>
      <w:r>
        <w:t>Link non-unique and no link- China cooperated with the US before and it’s naval rise is peaceful</w:t>
      </w:r>
    </w:p>
    <w:p w14:paraId="3CC362CF" w14:textId="77777777" w:rsidR="00B302E3" w:rsidRPr="00CC5CF9" w:rsidRDefault="00B302E3" w:rsidP="00B302E3">
      <w:r w:rsidRPr="00CC5CF9">
        <w:rPr>
          <w:rStyle w:val="Style13ptBold"/>
        </w:rPr>
        <w:t>Axe 10</w:t>
      </w:r>
      <w:r>
        <w:t xml:space="preserve"> (David, Military Correspondent, February 12</w:t>
      </w:r>
      <w:r w:rsidRPr="00377406">
        <w:rPr>
          <w:vertAlign w:val="superscript"/>
        </w:rPr>
        <w:t>th</w:t>
      </w:r>
      <w:r>
        <w:t>, 2010, The Diplomat, “</w:t>
      </w:r>
      <w:r w:rsidRPr="00222CB8">
        <w:t>China’s Navy--G</w:t>
      </w:r>
      <w:r>
        <w:t>ood for us all</w:t>
      </w:r>
      <w:proofErr w:type="gramStart"/>
      <w:r>
        <w:t>?,</w:t>
      </w:r>
      <w:proofErr w:type="gramEnd"/>
      <w:r>
        <w:t xml:space="preserve">” </w:t>
      </w:r>
      <w:hyperlink r:id="rId46" w:history="1">
        <w:r w:rsidRPr="006B1162">
          <w:rPr>
            <w:rStyle w:val="Hyperlink"/>
          </w:rPr>
          <w:t>http://thediplomat.com/2010/02/chinas-navy-good-for-us-all/?allpages=yes</w:t>
        </w:r>
      </w:hyperlink>
      <w:r>
        <w:t>, accessed 07/27/16)</w:t>
      </w:r>
    </w:p>
    <w:p w14:paraId="2EB26569" w14:textId="77777777" w:rsidR="00B302E3" w:rsidRPr="00CB1F89" w:rsidRDefault="00B302E3" w:rsidP="00B302E3">
      <w:pPr>
        <w:rPr>
          <w:sz w:val="16"/>
        </w:rPr>
      </w:pPr>
      <w:r w:rsidRPr="00CB1F89">
        <w:rPr>
          <w:sz w:val="16"/>
        </w:rPr>
        <w:t xml:space="preserve">China has long aspired to be a regional and even global power, but as recently as the mid-1990s was incapable of even protecting its own coastline. In many ways, </w:t>
      </w:r>
      <w:r w:rsidRPr="00EE10E0">
        <w:rPr>
          <w:rStyle w:val="StyleUnderline"/>
          <w:highlight w:val="cyan"/>
        </w:rPr>
        <w:t>the most surprising thing about China’s naval development is how late and ultimately modest it has been</w:t>
      </w:r>
      <w:r w:rsidRPr="00CB1F89">
        <w:rPr>
          <w:rStyle w:val="StyleUnderline"/>
        </w:rPr>
        <w:t>, considering China now has the world’s second-biggest economy</w:t>
      </w:r>
      <w:r w:rsidRPr="00CB1F89">
        <w:rPr>
          <w:sz w:val="16"/>
        </w:rPr>
        <w:t xml:space="preserve">. ‘I try to think of it from their shoes,’ Wertheim says. ‘I don’t think they’re acting unreasonably in building a bigger fleet.’ The Chinese ‘have this huge impact on the world economy,’ he says. ‘They have a tremendous amount of economic sea lanes to defend. It’s really, really important to remember that in some ways it would be irresponsible for them as a country not to have some sort of build-up.’ And </w:t>
      </w:r>
      <w:r w:rsidRPr="00EE10E0">
        <w:rPr>
          <w:rStyle w:val="StyleUnderline"/>
          <w:highlight w:val="cyan"/>
        </w:rPr>
        <w:t>this build-up has the potential for far-reaching–even global–benefits if it can work alongside the United States</w:t>
      </w:r>
      <w:r w:rsidRPr="00CB1F89">
        <w:rPr>
          <w:rStyle w:val="StyleUnderline"/>
        </w:rPr>
        <w:t>.</w:t>
      </w:r>
      <w:r w:rsidRPr="00CB1F89">
        <w:rPr>
          <w:sz w:val="16"/>
        </w:rPr>
        <w:t xml:space="preserve"> ‘</w:t>
      </w:r>
      <w:r w:rsidRPr="00EE10E0">
        <w:rPr>
          <w:rStyle w:val="StyleUnderline"/>
          <w:highlight w:val="cyan"/>
        </w:rPr>
        <w:t>The simple presence of naval power reduces the anarchy and lawlessness that otherwise might prevail on the high seas</w:t>
      </w:r>
      <w:r w:rsidRPr="00CB1F89">
        <w:rPr>
          <w:sz w:val="16"/>
        </w:rPr>
        <w:t xml:space="preserve">,’ Farley says. In </w:t>
      </w:r>
      <w:r w:rsidRPr="00CB1F89">
        <w:rPr>
          <w:rStyle w:val="StyleUnderline"/>
        </w:rPr>
        <w:t>2008, China mobilized three warships to join the now 40-strong international fleet</w:t>
      </w:r>
      <w:r w:rsidRPr="00CB1F89">
        <w:rPr>
          <w:sz w:val="16"/>
        </w:rPr>
        <w:t xml:space="preserve"> patrolling the Gulf of Aden and the Indian Ocean to protect commercial ships from increasingly aggressive and more numerous Somali pirates. While most nations’ vessels sailed singly inside static ‘patrol boxes,’ the Chinese adopted a World II-style convoy system — that is, sailing alongside merchant ships — that has actually proved the most effective way of intercepting pirates, according to naval experts and shipping officials. On the basis of this experience, late last year the PLAN asked to take a turn leading the international naval committee that coordinates the counter-pirate operations. The European Union backed China’s request, and in January the so-called ‘Shared Awareness and </w:t>
      </w:r>
      <w:proofErr w:type="spellStart"/>
      <w:r w:rsidRPr="00CB1F89">
        <w:rPr>
          <w:sz w:val="16"/>
        </w:rPr>
        <w:t>Deconfliction</w:t>
      </w:r>
      <w:proofErr w:type="spellEnd"/>
      <w:r w:rsidRPr="00CB1F89">
        <w:rPr>
          <w:sz w:val="16"/>
        </w:rPr>
        <w:t xml:space="preserve">’ body, also known as ‘SHADE,’ approved the move. Beijing must now sign off on the PLAN playing this larger role. Leadership in SHADE would actually require the PLAN boost its contributions to the counter-piracy fleet with additional vessels. In addition, the PLAN had reportedly also volunteered to support the US-led naval force that patrols the sea lanes between Somalia and Yemen, aiming to intercept illegal arms shipments between Islamic terrorist groups in Africa and the Middle East. Until this year, the Japanese navy had provided a naval oiler to refuel the US task force, but in 2007 Tokyo considered suspending the assistance. At that point, the PLAN reportedly made an unofficial offer to make one of its oilers available, though according to the Japanese newspaper The Daily Yomiuri, US officials turned down the offer. Still learning China is one of the few countries that </w:t>
      </w:r>
      <w:proofErr w:type="gramStart"/>
      <w:r w:rsidRPr="00CB1F89">
        <w:rPr>
          <w:sz w:val="16"/>
        </w:rPr>
        <w:t>has</w:t>
      </w:r>
      <w:proofErr w:type="gramEnd"/>
      <w:r w:rsidRPr="00CB1F89">
        <w:rPr>
          <w:sz w:val="16"/>
        </w:rPr>
        <w:t xml:space="preserve"> naval forces to spare, thanks to the recent surge in ship construction. The UK had to divert a frigate from its traditional Falklands patrol to add to its own counter-piracy efforts, while even the US Navy, the world’s biggest, suffers ship shortages. In January, an amphibious ship bound for training off the West African coast had to defer its deployment in order to join a US hospital ship and aircraft carrier rushing medical and engineering assistance to earthquake-ravaged Haiti. Yet for all its deep capacity, </w:t>
      </w:r>
      <w:r w:rsidRPr="00EE10E0">
        <w:rPr>
          <w:rStyle w:val="StyleUnderline"/>
          <w:highlight w:val="cyan"/>
        </w:rPr>
        <w:t>the PLAN still doesn’t have the broad range of skills of the US Navy and other, more experienced maritime forces</w:t>
      </w:r>
      <w:r w:rsidRPr="00CB1F89">
        <w:rPr>
          <w:sz w:val="16"/>
        </w:rPr>
        <w:t>–especially for humanitarian missions. ‘</w:t>
      </w:r>
      <w:r w:rsidRPr="00EE10E0">
        <w:rPr>
          <w:rStyle w:val="StyleUnderline"/>
          <w:highlight w:val="cyan"/>
        </w:rPr>
        <w:t>Their military is not very flexible right</w:t>
      </w:r>
      <w:r w:rsidRPr="00EE10E0">
        <w:rPr>
          <w:sz w:val="16"/>
          <w:highlight w:val="cyan"/>
        </w:rPr>
        <w:t xml:space="preserve"> now</w:t>
      </w:r>
      <w:r w:rsidRPr="00CB1F89">
        <w:rPr>
          <w:sz w:val="16"/>
        </w:rPr>
        <w:t>,’ Wertheim says. ‘When they watch the kind of stuff the US does in responding to Haiti and other events, [they] really stand in awe…I think China watches us to try to mimic us.’</w:t>
      </w:r>
    </w:p>
    <w:p w14:paraId="5844E8E6" w14:textId="0B01A443" w:rsidR="00E815C7" w:rsidRDefault="00E815C7" w:rsidP="00E815C7">
      <w:pPr>
        <w:pStyle w:val="Heading2"/>
      </w:pPr>
      <w:r>
        <w:t xml:space="preserve">Elections </w:t>
      </w:r>
    </w:p>
    <w:p w14:paraId="077BE061" w14:textId="77777777" w:rsidR="00E815C7" w:rsidRDefault="00E815C7" w:rsidP="00E815C7">
      <w:pPr>
        <w:pStyle w:val="Heading3"/>
      </w:pPr>
      <w:r>
        <w:t>Link Turn — Support Military Spending</w:t>
      </w:r>
    </w:p>
    <w:p w14:paraId="365BA050" w14:textId="77777777" w:rsidR="00E815C7" w:rsidRDefault="00E815C7" w:rsidP="00E815C7">
      <w:pPr>
        <w:pStyle w:val="Heading4"/>
      </w:pPr>
      <w:r>
        <w:t xml:space="preserve">Voters want </w:t>
      </w:r>
      <w:r w:rsidRPr="00557EA8">
        <w:rPr>
          <w:u w:val="single"/>
        </w:rPr>
        <w:t>increased military spending</w:t>
      </w:r>
      <w:r>
        <w:t xml:space="preserve"> — public support for </w:t>
      </w:r>
      <w:r w:rsidRPr="00557EA8">
        <w:rPr>
          <w:u w:val="single"/>
        </w:rPr>
        <w:t>increased military spending</w:t>
      </w:r>
      <w:r>
        <w:t xml:space="preserve"> is </w:t>
      </w:r>
      <w:r w:rsidRPr="00557EA8">
        <w:rPr>
          <w:u w:val="single"/>
        </w:rPr>
        <w:t>on the rise in both parties</w:t>
      </w:r>
      <w:r>
        <w:t>.</w:t>
      </w:r>
    </w:p>
    <w:p w14:paraId="7421E3F1" w14:textId="77777777" w:rsidR="00E815C7" w:rsidRDefault="00E815C7" w:rsidP="00E815C7">
      <w:r w:rsidRPr="00557EA8">
        <w:rPr>
          <w:rStyle w:val="Style13ptBold"/>
        </w:rPr>
        <w:t>McCarthy 15</w:t>
      </w:r>
      <w:r>
        <w:t xml:space="preserve"> — Justin McCarthy, a Journalist and Analyst at Gallup, recipient of the Gallup Rising Star Award, former Confidential Aide to Governor Andrew M. Cuomo, holds a Bachelor of Arts in Journalism with a Political Science Minor from the State University of New York at New </w:t>
      </w:r>
      <w:proofErr w:type="spellStart"/>
      <w:r>
        <w:t>Paltz</w:t>
      </w:r>
      <w:proofErr w:type="spellEnd"/>
      <w:r>
        <w:t xml:space="preserve">, 2015 (“Americans Split on Defense Spending,” </w:t>
      </w:r>
      <w:r>
        <w:rPr>
          <w:i/>
        </w:rPr>
        <w:t>Gallup</w:t>
      </w:r>
      <w:r>
        <w:t>, February 20</w:t>
      </w:r>
      <w:r w:rsidRPr="00557EA8">
        <w:rPr>
          <w:vertAlign w:val="superscript"/>
        </w:rPr>
        <w:t>th</w:t>
      </w:r>
      <w:r>
        <w:t xml:space="preserve">, Available Online at </w:t>
      </w:r>
      <w:hyperlink r:id="rId47" w:history="1">
        <w:r w:rsidRPr="00615AFE">
          <w:rPr>
            <w:rStyle w:val="Hyperlink"/>
          </w:rPr>
          <w:t>http://www.gallup.com/poll/181628/americans-split-defense-spending.aspx</w:t>
        </w:r>
      </w:hyperlink>
      <w:r>
        <w:t>, Accessed 07-29-2016, AS)</w:t>
      </w:r>
    </w:p>
    <w:p w14:paraId="53328E4F" w14:textId="77777777" w:rsidR="00E815C7" w:rsidRPr="00557EA8" w:rsidRDefault="00E815C7" w:rsidP="00E815C7">
      <w:pPr>
        <w:rPr>
          <w:rStyle w:val="StyleUnderline"/>
        </w:rPr>
      </w:pPr>
      <w:r>
        <w:t xml:space="preserve">WASHINGTON, D.C. -- </w:t>
      </w:r>
      <w:r w:rsidRPr="00557EA8">
        <w:t xml:space="preserve">For the past decade, Americans have been more likely to say the U.S. government spends too much on defense rather than too little, but today, a slim margin separates these views. </w:t>
      </w:r>
      <w:r w:rsidRPr="00557EA8">
        <w:rPr>
          <w:rStyle w:val="StyleUnderline"/>
        </w:rPr>
        <w:t>While the 32% of Americans saying the country is spending too much</w:t>
      </w:r>
      <w:r>
        <w:t xml:space="preserve"> is about </w:t>
      </w:r>
      <w:r w:rsidRPr="00557EA8">
        <w:t xml:space="preserve">average for recent years, the </w:t>
      </w:r>
      <w:r w:rsidRPr="00557EA8">
        <w:rPr>
          <w:rStyle w:val="StyleUnderline"/>
        </w:rPr>
        <w:t>34% saying "too little" is the highest since 2001.</w:t>
      </w:r>
    </w:p>
    <w:p w14:paraId="558A4CFB" w14:textId="77777777" w:rsidR="00E815C7" w:rsidRDefault="00E815C7" w:rsidP="00E815C7">
      <w:r>
        <w:t xml:space="preserve">These findings from Gallup's Feb. 8-11 World Affairs poll come as </w:t>
      </w:r>
      <w:r w:rsidRPr="00557EA8">
        <w:rPr>
          <w:rStyle w:val="StyleUnderline"/>
        </w:rPr>
        <w:t>both</w:t>
      </w:r>
      <w:r>
        <w:t xml:space="preserve"> President Barack </w:t>
      </w:r>
      <w:r w:rsidRPr="00557EA8">
        <w:rPr>
          <w:rStyle w:val="StyleUnderline"/>
        </w:rPr>
        <w:t>Obama and</w:t>
      </w:r>
      <w:r>
        <w:t xml:space="preserve"> congressional </w:t>
      </w:r>
      <w:r w:rsidRPr="00557EA8">
        <w:rPr>
          <w:rStyle w:val="StyleUnderline"/>
        </w:rPr>
        <w:t>Republicans are seeking to increase defense spending amid threats from the Islamic State, but are not in agreement on how to fund the increases. The U.S. has long held the distinction of having the largest military budget of any nation</w:t>
      </w:r>
      <w:r>
        <w:t>, and the 2014 budget nearly matched the spending of the 10 next-largest national military budgets. Twenty-nine percent of Americans feel the U.S. budget's size is "about right."</w:t>
      </w:r>
    </w:p>
    <w:p w14:paraId="35B822AF" w14:textId="77777777" w:rsidR="00E815C7" w:rsidRDefault="00E815C7" w:rsidP="00E815C7">
      <w:r w:rsidRPr="00EE10E0">
        <w:rPr>
          <w:rStyle w:val="StyleUnderline"/>
          <w:highlight w:val="cyan"/>
        </w:rPr>
        <w:t>The latest figures show the closest margin between "too much" and "too little" in 10 years</w:t>
      </w:r>
      <w:r w:rsidRPr="00557EA8">
        <w:rPr>
          <w:rStyle w:val="StyleUnderline"/>
        </w:rPr>
        <w:t>, and a shift from last year, when there was a nine-percentage-point margin in the direction of "too much" spending.</w:t>
      </w:r>
      <w:r>
        <w:t xml:space="preserve"> Americans' views on the size of the defense budget have fluctuated greatly over time, but the public has generally been more likely to say the government spends too much. As many as 50% or more shared this view in the Vietnam War era of the late 1960s and early 1970s, as well as in 1990, after the end of the Cold War and a long military buildup under President Ronald Reagan.</w:t>
      </w:r>
    </w:p>
    <w:p w14:paraId="741763D2" w14:textId="77777777" w:rsidR="00E815C7" w:rsidRDefault="00E815C7" w:rsidP="00E815C7">
      <w:r w:rsidRPr="00557EA8">
        <w:rPr>
          <w:rStyle w:val="StyleUnderline"/>
        </w:rPr>
        <w:t>There have been a few times in Gallup's 46-year trend when Americans thought there was too little rather than too much spending on defense</w:t>
      </w:r>
      <w:r>
        <w:t>. These include 2000-2002, spanning the end of the Clinton administration and the 9/11 terrorist attacks, and January 1981 -- just months after the nation elected Reagan, who made U.S. military weakness a major theme of his presidential campaign. Over the course of Reagan's administration, he oversaw a 35% increase in military spending.</w:t>
      </w:r>
    </w:p>
    <w:p w14:paraId="405D5DBC" w14:textId="77777777" w:rsidR="00E815C7" w:rsidRPr="00557EA8" w:rsidRDefault="00E815C7" w:rsidP="00E815C7">
      <w:pPr>
        <w:rPr>
          <w:b/>
          <w:iCs/>
          <w:u w:val="single"/>
          <w:bdr w:val="single" w:sz="18" w:space="0" w:color="auto"/>
        </w:rPr>
      </w:pPr>
      <w:r w:rsidRPr="00EE10E0">
        <w:rPr>
          <w:rStyle w:val="Emphasis"/>
          <w:highlight w:val="cyan"/>
        </w:rPr>
        <w:t>All Parties Show Increase in Percentage Saying U.S. Spends "Too Little</w:t>
      </w:r>
      <w:r w:rsidRPr="00557EA8">
        <w:rPr>
          <w:rStyle w:val="Emphasis"/>
        </w:rPr>
        <w:t>"</w:t>
      </w:r>
    </w:p>
    <w:p w14:paraId="58E1C518" w14:textId="77777777" w:rsidR="00E815C7" w:rsidRDefault="00E815C7" w:rsidP="00E815C7">
      <w:r>
        <w:t xml:space="preserve">Since 2011, </w:t>
      </w:r>
      <w:r w:rsidRPr="00EE10E0">
        <w:rPr>
          <w:rStyle w:val="StyleUnderline"/>
          <w:highlight w:val="cyan"/>
        </w:rPr>
        <w:t>the belief that the U.S. is spending too little on defense has grown within each party group</w:t>
      </w:r>
      <w:r w:rsidRPr="00557EA8">
        <w:rPr>
          <w:rStyle w:val="StyleUnderline"/>
        </w:rPr>
        <w:t>, but more so among Republicans</w:t>
      </w:r>
      <w:r>
        <w:t xml:space="preserve"> (16 points) </w:t>
      </w:r>
      <w:r w:rsidRPr="00557EA8">
        <w:rPr>
          <w:rStyle w:val="StyleUnderline"/>
        </w:rPr>
        <w:t>and independents</w:t>
      </w:r>
      <w:r>
        <w:t xml:space="preserve"> (12 points) </w:t>
      </w:r>
      <w:r w:rsidRPr="00557EA8">
        <w:rPr>
          <w:rStyle w:val="StyleUnderline"/>
        </w:rPr>
        <w:t>than Democrats</w:t>
      </w:r>
      <w:r>
        <w:t xml:space="preserve"> (eight points).</w:t>
      </w:r>
    </w:p>
    <w:p w14:paraId="685314B7" w14:textId="77777777" w:rsidR="00E815C7" w:rsidRPr="00C57FD8" w:rsidRDefault="00E815C7" w:rsidP="00E815C7">
      <w:r w:rsidRPr="00EE10E0">
        <w:rPr>
          <w:rStyle w:val="StyleUnderline"/>
          <w:highlight w:val="cyan"/>
        </w:rPr>
        <w:t>More than half of Republicans</w:t>
      </w:r>
      <w:r>
        <w:t xml:space="preserve"> (56%) </w:t>
      </w:r>
      <w:r w:rsidRPr="00EE10E0">
        <w:rPr>
          <w:rStyle w:val="StyleUnderline"/>
          <w:highlight w:val="cyan"/>
        </w:rPr>
        <w:t>today believe the U.S. is spending too little on the military</w:t>
      </w:r>
      <w:r w:rsidRPr="00557EA8">
        <w:rPr>
          <w:rStyle w:val="StyleUnderline"/>
        </w:rPr>
        <w:t xml:space="preserve"> </w:t>
      </w:r>
      <w:r w:rsidRPr="00557EA8">
        <w:t>-- far more than is true among independents (33%) and Democrats (17%). Gallup has historically found this to be the case when</w:t>
      </w:r>
      <w:r>
        <w:t xml:space="preserve"> it </w:t>
      </w:r>
      <w:r w:rsidRPr="00C57FD8">
        <w:t>comes to military spending.</w:t>
      </w:r>
    </w:p>
    <w:p w14:paraId="564E9901" w14:textId="77777777" w:rsidR="00E815C7" w:rsidRPr="00557EA8" w:rsidRDefault="00E815C7" w:rsidP="00E815C7">
      <w:pPr>
        <w:rPr>
          <w:b/>
          <w:u w:val="single"/>
        </w:rPr>
      </w:pPr>
      <w:r w:rsidRPr="00C57FD8">
        <w:rPr>
          <w:rStyle w:val="StyleUnderline"/>
        </w:rPr>
        <w:t>More Americans Now Say Military "Not Strong Enough"</w:t>
      </w:r>
    </w:p>
    <w:p w14:paraId="2050A41E" w14:textId="77777777" w:rsidR="00E815C7" w:rsidRDefault="00E815C7" w:rsidP="00E815C7">
      <w:r>
        <w:t xml:space="preserve">A separate question in the poll asked Americans to assess the U.S. military's strength. </w:t>
      </w:r>
      <w:r w:rsidRPr="00EE10E0">
        <w:rPr>
          <w:rStyle w:val="StyleUnderline"/>
          <w:highlight w:val="cyan"/>
        </w:rPr>
        <w:t>Forty-four percent say it is "not strong enough</w:t>
      </w:r>
      <w:r w:rsidRPr="00557EA8">
        <w:rPr>
          <w:rStyle w:val="StyleUnderline"/>
        </w:rPr>
        <w:t>,</w:t>
      </w:r>
      <w:r>
        <w:t>" while 42% say it is "about right" and another 13% believe it is "stronger than it needs to be."</w:t>
      </w:r>
    </w:p>
    <w:p w14:paraId="50B4C3D3" w14:textId="77777777" w:rsidR="00E815C7" w:rsidRDefault="00E815C7" w:rsidP="00E815C7">
      <w:r w:rsidRPr="00557EA8">
        <w:rPr>
          <w:rStyle w:val="StyleUnderline"/>
        </w:rPr>
        <w:t>Those views have changed significantly from 2012, when Gallup last asked the question. At that time, a much smaller 32% said U.S. national defense was not strong enough</w:t>
      </w:r>
      <w:r>
        <w:t>, with 54% believing it was about right.</w:t>
      </w:r>
    </w:p>
    <w:p w14:paraId="41C966F2" w14:textId="77777777" w:rsidR="00E815C7" w:rsidRDefault="00E815C7" w:rsidP="00E815C7">
      <w:r>
        <w:t>Bottom Line</w:t>
      </w:r>
    </w:p>
    <w:p w14:paraId="667F1DF7" w14:textId="77777777" w:rsidR="00E815C7" w:rsidRDefault="00E815C7" w:rsidP="00E815C7">
      <w:r>
        <w:t xml:space="preserve">Having witnessed multipronged international turmoil throughout the past year -- particularly from the Islamic State -- </w:t>
      </w:r>
      <w:r w:rsidRPr="00EE10E0">
        <w:rPr>
          <w:rStyle w:val="StyleUnderline"/>
          <w:highlight w:val="cyan"/>
        </w:rPr>
        <w:t xml:space="preserve">Obama and the GOP-controlled Congress may be able to find some common ground on increases in military spending, </w:t>
      </w:r>
      <w:r w:rsidRPr="00EE10E0">
        <w:rPr>
          <w:rStyle w:val="Emphasis"/>
          <w:highlight w:val="cyan"/>
        </w:rPr>
        <w:t>which would have the support of a growing number of Americans</w:t>
      </w:r>
      <w:r>
        <w:t>.</w:t>
      </w:r>
    </w:p>
    <w:p w14:paraId="35AD7495" w14:textId="77777777" w:rsidR="00E815C7" w:rsidRPr="00557EA8" w:rsidRDefault="00E815C7" w:rsidP="00E815C7">
      <w:pPr>
        <w:rPr>
          <w:b/>
          <w:iCs/>
          <w:u w:val="single"/>
          <w:bdr w:val="single" w:sz="18" w:space="0" w:color="auto"/>
        </w:rPr>
      </w:pPr>
      <w:r>
        <w:t xml:space="preserve">Last month, Gallup found </w:t>
      </w:r>
      <w:r w:rsidRPr="00557EA8">
        <w:rPr>
          <w:rStyle w:val="StyleUnderline"/>
        </w:rPr>
        <w:t>Americans</w:t>
      </w:r>
      <w:r>
        <w:t xml:space="preserve"> were generally satisfied with U.S. military strength, but their </w:t>
      </w:r>
      <w:r w:rsidRPr="00557EA8">
        <w:rPr>
          <w:rStyle w:val="StyleUnderline"/>
        </w:rPr>
        <w:t>level of satisfaction is down from the past two years and well below where it was after 9/11 and in the early stages of the Iraq war.</w:t>
      </w:r>
      <w:r>
        <w:t xml:space="preserve"> Combined with the February increase in the percentage saying the U.S. military is not strong enough, </w:t>
      </w:r>
      <w:r w:rsidRPr="00EE10E0">
        <w:rPr>
          <w:rStyle w:val="Emphasis"/>
          <w:highlight w:val="cyan"/>
        </w:rPr>
        <w:t>public opinion seems to favor increases in defense spending.</w:t>
      </w:r>
    </w:p>
    <w:p w14:paraId="5A5E4887" w14:textId="77777777" w:rsidR="00E815C7" w:rsidRPr="006D1033" w:rsidRDefault="00E815C7" w:rsidP="00E815C7"/>
    <w:p w14:paraId="6E11390F" w14:textId="77777777" w:rsidR="00E815C7" w:rsidRDefault="00E815C7" w:rsidP="00E815C7">
      <w:pPr>
        <w:pStyle w:val="Heading3"/>
      </w:pPr>
      <w:r>
        <w:t>Reject Public Opinion Polls</w:t>
      </w:r>
    </w:p>
    <w:p w14:paraId="25C6E25F" w14:textId="77777777" w:rsidR="00E815C7" w:rsidRDefault="00E815C7" w:rsidP="00E815C7">
      <w:pPr>
        <w:pStyle w:val="Heading4"/>
      </w:pPr>
      <w:r>
        <w:t xml:space="preserve">Reject public opinion polls — </w:t>
      </w:r>
      <w:r>
        <w:rPr>
          <w:u w:val="single"/>
        </w:rPr>
        <w:t>3</w:t>
      </w:r>
      <w:r w:rsidRPr="006D1033">
        <w:rPr>
          <w:u w:val="single"/>
        </w:rPr>
        <w:t xml:space="preserve"> recent major failures</w:t>
      </w:r>
      <w:r>
        <w:t xml:space="preserve"> prove </w:t>
      </w:r>
      <w:r w:rsidRPr="006D1033">
        <w:rPr>
          <w:u w:val="single"/>
        </w:rPr>
        <w:t>public poll science is faltering</w:t>
      </w:r>
    </w:p>
    <w:p w14:paraId="59E71BF8" w14:textId="77777777" w:rsidR="00E815C7" w:rsidRDefault="00E815C7" w:rsidP="00E815C7">
      <w:r w:rsidRPr="00B92DC4">
        <w:rPr>
          <w:rStyle w:val="Style13ptBold"/>
        </w:rPr>
        <w:t>US News and World Report 15</w:t>
      </w:r>
      <w:r>
        <w:t xml:space="preserve"> — US News and World Report citing </w:t>
      </w:r>
      <w:proofErr w:type="spellStart"/>
      <w:r>
        <w:t>Geoggrey</w:t>
      </w:r>
      <w:proofErr w:type="spellEnd"/>
      <w:r>
        <w:t xml:space="preserve"> </w:t>
      </w:r>
      <w:proofErr w:type="spellStart"/>
      <w:r>
        <w:t>Skelley</w:t>
      </w:r>
      <w:proofErr w:type="spellEnd"/>
      <w:r>
        <w:t xml:space="preserve">, a political analyst at the University of Virginia’s Center for Politics, Michael </w:t>
      </w:r>
      <w:proofErr w:type="spellStart"/>
      <w:r>
        <w:t>Traugott</w:t>
      </w:r>
      <w:proofErr w:type="spellEnd"/>
      <w:r>
        <w:t xml:space="preserve">, a University of Michigan political science professor who specializes in polling and opinion surveys, and Roger </w:t>
      </w:r>
      <w:proofErr w:type="spellStart"/>
      <w:r>
        <w:t>Tourangeau</w:t>
      </w:r>
      <w:proofErr w:type="spellEnd"/>
      <w:r>
        <w:t xml:space="preserve">, an esteemed survey methodologist and vice president of the research firm </w:t>
      </w:r>
      <w:proofErr w:type="spellStart"/>
      <w:r>
        <w:t>Westat</w:t>
      </w:r>
      <w:proofErr w:type="spellEnd"/>
      <w:r>
        <w:t>, 2015 ("The Problem With Polls," Byline Joseph P. Williams, September 28</w:t>
      </w:r>
      <w:r w:rsidRPr="00B92DC4">
        <w:rPr>
          <w:vertAlign w:val="superscript"/>
        </w:rPr>
        <w:t>th</w:t>
      </w:r>
      <w:r>
        <w:t>, Available Online at http://www.usnews.com/news/the-report/articles/2015/09/28/why-public-opinion-polls-are-increasingly-inaccurate, Accessed 07-29-2016, AS)</w:t>
      </w:r>
    </w:p>
    <w:p w14:paraId="1228E18C" w14:textId="77777777" w:rsidR="00E815C7" w:rsidRPr="005B447B" w:rsidRDefault="00E815C7" w:rsidP="00E815C7">
      <w:pPr>
        <w:rPr>
          <w:b/>
          <w:u w:val="single"/>
        </w:rPr>
      </w:pPr>
      <w:r>
        <w:t xml:space="preserve">In 2012, his own </w:t>
      </w:r>
      <w:r w:rsidRPr="00EE10E0">
        <w:rPr>
          <w:rStyle w:val="StyleUnderline"/>
          <w:highlight w:val="cyan"/>
        </w:rPr>
        <w:t>campaign's polls</w:t>
      </w:r>
      <w:r>
        <w:t xml:space="preserve">, among others, </w:t>
      </w:r>
      <w:r w:rsidRPr="00EE10E0">
        <w:rPr>
          <w:rStyle w:val="StyleUnderline"/>
          <w:highlight w:val="cyan"/>
        </w:rPr>
        <w:t>predicted</w:t>
      </w:r>
      <w:r>
        <w:t xml:space="preserve"> Mitt </w:t>
      </w:r>
      <w:r w:rsidRPr="00EE10E0">
        <w:rPr>
          <w:rStyle w:val="StyleUnderline"/>
          <w:highlight w:val="cyan"/>
        </w:rPr>
        <w:t>Romney</w:t>
      </w:r>
      <w:r>
        <w:t xml:space="preserve">, the Republicans' nominee, </w:t>
      </w:r>
      <w:r w:rsidRPr="00EE10E0">
        <w:rPr>
          <w:rStyle w:val="StyleUnderline"/>
          <w:highlight w:val="cyan"/>
        </w:rPr>
        <w:t>would defeat</w:t>
      </w:r>
      <w:r>
        <w:t xml:space="preserve"> President Barack </w:t>
      </w:r>
      <w:r w:rsidRPr="00EE10E0">
        <w:rPr>
          <w:rStyle w:val="StyleUnderline"/>
          <w:highlight w:val="cyan"/>
        </w:rPr>
        <w:t>Obama</w:t>
      </w:r>
      <w:r>
        <w:t xml:space="preserve"> for the presidency, but just barely. </w:t>
      </w:r>
      <w:r w:rsidRPr="00EE10E0">
        <w:rPr>
          <w:rStyle w:val="StyleUnderline"/>
          <w:highlight w:val="cyan"/>
        </w:rPr>
        <w:t>Two years later</w:t>
      </w:r>
      <w:r>
        <w:t xml:space="preserve">, </w:t>
      </w:r>
      <w:r w:rsidRPr="00EE10E0">
        <w:rPr>
          <w:rStyle w:val="StyleUnderline"/>
          <w:highlight w:val="cyan"/>
        </w:rPr>
        <w:t>surveys</w:t>
      </w:r>
      <w:r w:rsidRPr="005B447B">
        <w:rPr>
          <w:rStyle w:val="StyleUnderline"/>
        </w:rPr>
        <w:t xml:space="preserve"> </w:t>
      </w:r>
      <w:r w:rsidRPr="005B447B">
        <w:t>in</w:t>
      </w:r>
      <w:r>
        <w:t xml:space="preserve"> Kentucky </w:t>
      </w:r>
      <w:r w:rsidRPr="005B447B">
        <w:rPr>
          <w:rStyle w:val="StyleUnderline"/>
        </w:rPr>
        <w:t xml:space="preserve">strongly </w:t>
      </w:r>
      <w:r w:rsidRPr="00EE10E0">
        <w:rPr>
          <w:rStyle w:val="StyleUnderline"/>
          <w:highlight w:val="cyan"/>
        </w:rPr>
        <w:t>suggested</w:t>
      </w:r>
      <w:r w:rsidRPr="005B447B">
        <w:rPr>
          <w:rStyle w:val="StyleUnderline"/>
        </w:rPr>
        <w:t xml:space="preserve"> </w:t>
      </w:r>
      <w:r w:rsidRPr="005B447B">
        <w:t>then</w:t>
      </w:r>
      <w:r>
        <w:t xml:space="preserve">-Senate Minority Leader Mitch </w:t>
      </w:r>
      <w:r w:rsidRPr="00EE10E0">
        <w:rPr>
          <w:rStyle w:val="StyleUnderline"/>
          <w:highlight w:val="cyan"/>
        </w:rPr>
        <w:t>McConnell</w:t>
      </w:r>
      <w:r>
        <w:t xml:space="preserve">, perhaps the shrewdest, most powerful Republican in Washington, </w:t>
      </w:r>
      <w:r w:rsidRPr="00EE10E0">
        <w:rPr>
          <w:rStyle w:val="StyleUnderline"/>
          <w:highlight w:val="cyan"/>
        </w:rPr>
        <w:t xml:space="preserve">could lose his seat </w:t>
      </w:r>
      <w:r w:rsidRPr="006D1033">
        <w:rPr>
          <w:rStyle w:val="StyleUnderline"/>
        </w:rPr>
        <w:t>to</w:t>
      </w:r>
      <w:r w:rsidRPr="005B447B">
        <w:rPr>
          <w:rStyle w:val="StyleUnderline"/>
        </w:rPr>
        <w:t xml:space="preserve"> an upstart rookie Democrat.</w:t>
      </w:r>
    </w:p>
    <w:p w14:paraId="45617347" w14:textId="77777777" w:rsidR="00E815C7" w:rsidRDefault="00E815C7" w:rsidP="00E815C7">
      <w:r>
        <w:t xml:space="preserve">Overseas, meanwhile, </w:t>
      </w:r>
      <w:r w:rsidRPr="005B447B">
        <w:rPr>
          <w:rStyle w:val="StyleUnderline"/>
        </w:rPr>
        <w:t xml:space="preserve">multiple </w:t>
      </w:r>
      <w:r w:rsidRPr="00EE10E0">
        <w:rPr>
          <w:rStyle w:val="StyleUnderline"/>
          <w:highlight w:val="cyan"/>
        </w:rPr>
        <w:t>public-opinion experts</w:t>
      </w:r>
      <w:r>
        <w:t xml:space="preserve"> in 2014 </w:t>
      </w:r>
      <w:r w:rsidRPr="00EE10E0">
        <w:rPr>
          <w:rStyle w:val="StyleUnderline"/>
          <w:highlight w:val="cyan"/>
        </w:rPr>
        <w:t>said Scottish voters were deadlocked</w:t>
      </w:r>
      <w:r w:rsidRPr="005B447B">
        <w:rPr>
          <w:rStyle w:val="StyleUnderline"/>
        </w:rPr>
        <w:t xml:space="preserve"> on whether to scrap one of the oldest relationships in European history</w:t>
      </w:r>
      <w:r>
        <w:t xml:space="preserve"> </w:t>
      </w:r>
      <w:r w:rsidRPr="005B447B">
        <w:rPr>
          <w:rStyle w:val="StyleUnderline"/>
        </w:rPr>
        <w:t>and choose full independence from Great Britain – and underdog nationalists' hopes soared.</w:t>
      </w:r>
    </w:p>
    <w:p w14:paraId="46904635" w14:textId="77777777" w:rsidR="00E815C7" w:rsidRDefault="00E815C7" w:rsidP="00E815C7">
      <w:r w:rsidRPr="00EE10E0">
        <w:rPr>
          <w:rStyle w:val="StyleUnderline"/>
          <w:highlight w:val="cyan"/>
        </w:rPr>
        <w:t>Three different public-opinion polls, three important elections, three decisively erroneous results</w:t>
      </w:r>
      <w:r>
        <w:t xml:space="preserve">: President Barack Obama blindsided </w:t>
      </w:r>
      <w:r w:rsidRPr="005B447B">
        <w:rPr>
          <w:rStyle w:val="StyleUnderline"/>
        </w:rPr>
        <w:t>Romney in the 2012</w:t>
      </w:r>
      <w:r>
        <w:t xml:space="preserve"> presidential elections, winning a second term by five points; </w:t>
      </w:r>
      <w:r w:rsidRPr="005B447B">
        <w:rPr>
          <w:rStyle w:val="StyleUnderline"/>
        </w:rPr>
        <w:t>McConnell</w:t>
      </w:r>
      <w:r>
        <w:t xml:space="preserve"> crushed Alison </w:t>
      </w:r>
      <w:proofErr w:type="spellStart"/>
      <w:r>
        <w:t>Lundergan</w:t>
      </w:r>
      <w:proofErr w:type="spellEnd"/>
      <w:r>
        <w:t xml:space="preserve"> Grimes en route to becoming Senate majority leader </w:t>
      </w:r>
      <w:r w:rsidRPr="005B447B">
        <w:rPr>
          <w:rStyle w:val="StyleUnderline"/>
        </w:rPr>
        <w:t>in 2014</w:t>
      </w:r>
      <w:r>
        <w:t xml:space="preserve">; </w:t>
      </w:r>
      <w:r w:rsidRPr="005B447B">
        <w:rPr>
          <w:rStyle w:val="StyleUnderline"/>
        </w:rPr>
        <w:t>and Scots last year</w:t>
      </w:r>
      <w:r>
        <w:t xml:space="preserve"> overwhelmingly chose to keep ties with the United Kingdom, an outcome that stunned the polling establishment.</w:t>
      </w:r>
    </w:p>
    <w:p w14:paraId="27E229CF" w14:textId="77777777" w:rsidR="00E815C7" w:rsidRDefault="00E815C7" w:rsidP="00E815C7">
      <w:r>
        <w:t xml:space="preserve">Once a seemingly infallible cornerstone of the political system, </w:t>
      </w:r>
      <w:r w:rsidRPr="005B447B">
        <w:rPr>
          <w:rStyle w:val="StyleUnderline"/>
        </w:rPr>
        <w:t>public opinion polls have racked up a few big-time fails in recent years, embarrassments that compelled a leading firm to conduct an internal audit to find out what went wrong.</w:t>
      </w:r>
      <w:r>
        <w:t xml:space="preserve"> </w:t>
      </w:r>
      <w:r w:rsidRPr="005B447B">
        <w:rPr>
          <w:rStyle w:val="StyleUnderline"/>
        </w:rPr>
        <w:t>Analysts are also openly questioning whether the industry</w:t>
      </w:r>
      <w:r>
        <w:t xml:space="preserve">, whose leaders were household names in the 60s and 70s, has </w:t>
      </w:r>
      <w:r w:rsidRPr="005B447B">
        <w:rPr>
          <w:rStyle w:val="StyleUnderline"/>
        </w:rPr>
        <w:t>kept up with a rapidly transforming, highly-mobile electorate – one that's relying on everyday technology to opt out of the public discourse</w:t>
      </w:r>
      <w:r>
        <w:t>.</w:t>
      </w:r>
    </w:p>
    <w:p w14:paraId="2A6AB9C6" w14:textId="77777777" w:rsidR="00E815C7" w:rsidRPr="005B447B" w:rsidRDefault="00E815C7" w:rsidP="00E815C7">
      <w:pPr>
        <w:rPr>
          <w:b/>
          <w:u w:val="single"/>
        </w:rPr>
      </w:pPr>
      <w:r w:rsidRPr="005B447B">
        <w:rPr>
          <w:rStyle w:val="StyleUnderline"/>
        </w:rPr>
        <w:t>Others wonder if those factors combined to create the unlikely Summer of Trump</w:t>
      </w:r>
      <w:r>
        <w:t xml:space="preserve">, in which a boorish reality-TV billionaire with zero political experience and no apparent verbal filter shot past a dozen experienced politicians in 2015 presidential opinion polls to become the presidential front-runner, defying political gravity in the process. </w:t>
      </w:r>
      <w:r w:rsidRPr="005B447B">
        <w:rPr>
          <w:rStyle w:val="StyleUnderline"/>
        </w:rPr>
        <w:t>Or if skewed polls triggered the Hillary Slide, in which the likeability numbers of the Democrats' perpetual 2016 front-runner nosedived over several months</w:t>
      </w:r>
      <w:r>
        <w:t xml:space="preserve">, </w:t>
      </w:r>
      <w:r w:rsidRPr="005B447B">
        <w:rPr>
          <w:rStyle w:val="StyleUnderline"/>
        </w:rPr>
        <w:t>leading her campaign to plan more moments of spontaneity and reboot her warm, human side.</w:t>
      </w:r>
    </w:p>
    <w:p w14:paraId="5B65B705" w14:textId="77777777" w:rsidR="00E815C7" w:rsidRDefault="00E815C7" w:rsidP="00E815C7">
      <w:r>
        <w:t>"</w:t>
      </w:r>
      <w:r w:rsidRPr="00EE10E0">
        <w:rPr>
          <w:rStyle w:val="Emphasis"/>
          <w:highlight w:val="cyan"/>
        </w:rPr>
        <w:t>The science of public surveying is in something of a crisis right now</w:t>
      </w:r>
      <w:r>
        <w:t xml:space="preserve">," </w:t>
      </w:r>
      <w:r w:rsidRPr="005B447B">
        <w:rPr>
          <w:rStyle w:val="StyleUnderline"/>
        </w:rPr>
        <w:t>says</w:t>
      </w:r>
      <w:r>
        <w:t xml:space="preserve"> Geoffrey </w:t>
      </w:r>
      <w:proofErr w:type="spellStart"/>
      <w:r w:rsidRPr="005B447B">
        <w:rPr>
          <w:rStyle w:val="StyleUnderline"/>
        </w:rPr>
        <w:t>Skelley</w:t>
      </w:r>
      <w:proofErr w:type="spellEnd"/>
      <w:r w:rsidRPr="005B447B">
        <w:rPr>
          <w:rStyle w:val="StyleUnderline"/>
        </w:rPr>
        <w:t>, a political analyst at the University of Virginia's Center for Politics</w:t>
      </w:r>
      <w:r>
        <w:t>.</w:t>
      </w:r>
    </w:p>
    <w:p w14:paraId="682B2FB4" w14:textId="77777777" w:rsidR="00E815C7" w:rsidRDefault="00E815C7" w:rsidP="00E815C7">
      <w:r>
        <w:t>And it matters because "</w:t>
      </w:r>
      <w:r w:rsidRPr="005B447B">
        <w:rPr>
          <w:rStyle w:val="StyleUnderline"/>
        </w:rPr>
        <w:t>polling is a very important element of democracy</w:t>
      </w:r>
      <w:r>
        <w:t xml:space="preserve">," said Michael </w:t>
      </w:r>
      <w:proofErr w:type="spellStart"/>
      <w:r>
        <w:t>Traugott</w:t>
      </w:r>
      <w:proofErr w:type="spellEnd"/>
      <w:r>
        <w:t xml:space="preserve">, a University of Michigan political science professor who specializes in polling and opinion surveys. </w:t>
      </w:r>
      <w:proofErr w:type="spellStart"/>
      <w:r>
        <w:t>Traugott</w:t>
      </w:r>
      <w:proofErr w:type="spellEnd"/>
      <w:r>
        <w:t xml:space="preserve"> also helped prepare a groundbreaking report on how Gallup, a public-opinion titan, erroneously predicted Romney would defeat Obama in 2012.</w:t>
      </w:r>
    </w:p>
    <w:p w14:paraId="5BD1F404" w14:textId="77777777" w:rsidR="00E815C7" w:rsidRDefault="00E815C7" w:rsidP="00E815C7">
      <w:r>
        <w:t xml:space="preserve">Polls "give the public an independent voice that's not generally present" otherwise in politics and political news coverage, </w:t>
      </w:r>
      <w:proofErr w:type="spellStart"/>
      <w:r w:rsidRPr="00B92DC4">
        <w:rPr>
          <w:rStyle w:val="StyleUnderline"/>
        </w:rPr>
        <w:t>Traugott</w:t>
      </w:r>
      <w:proofErr w:type="spellEnd"/>
      <w:r w:rsidRPr="00B92DC4">
        <w:rPr>
          <w:rStyle w:val="StyleUnderline"/>
        </w:rPr>
        <w:t xml:space="preserve"> said.</w:t>
      </w:r>
      <w:r>
        <w:t xml:space="preserve"> But he says </w:t>
      </w:r>
      <w:r w:rsidRPr="00B92DC4">
        <w:rPr>
          <w:rStyle w:val="StyleUnderline"/>
        </w:rPr>
        <w:t xml:space="preserve">the </w:t>
      </w:r>
      <w:r w:rsidRPr="00EE10E0">
        <w:rPr>
          <w:rStyle w:val="StyleUnderline"/>
          <w:highlight w:val="cyan"/>
        </w:rPr>
        <w:t>recent errors, and a steep decline in the number of people responding to opinion surveys, is "a worrisome trend because one of the main claims of polling is that it represents the people's views</w:t>
      </w:r>
      <w:r>
        <w:t>."</w:t>
      </w:r>
    </w:p>
    <w:p w14:paraId="208B1F50" w14:textId="77777777" w:rsidR="00E815C7" w:rsidRDefault="00E815C7" w:rsidP="00E815C7">
      <w:r>
        <w:t xml:space="preserve">"I used to remember when survey conductors were celebrities," says Roger </w:t>
      </w:r>
      <w:proofErr w:type="spellStart"/>
      <w:r>
        <w:t>Tourangeau</w:t>
      </w:r>
      <w:proofErr w:type="spellEnd"/>
      <w:r>
        <w:t xml:space="preserve">, an esteemed survey methodologist and vice president of the research firm </w:t>
      </w:r>
      <w:proofErr w:type="spellStart"/>
      <w:r>
        <w:t>Westat</w:t>
      </w:r>
      <w:proofErr w:type="spellEnd"/>
      <w:r>
        <w:t>. "George Gallup and Lou Harris [of Harris Research Associates, an early industry giant] had columns in the newspaper" and would regularly appear on national TV.</w:t>
      </w:r>
    </w:p>
    <w:p w14:paraId="143CFC15" w14:textId="77777777" w:rsidR="00E815C7" w:rsidRDefault="00E815C7" w:rsidP="00E815C7">
      <w:r>
        <w:t>"It's a different world now," he says.</w:t>
      </w:r>
    </w:p>
    <w:p w14:paraId="029F7811" w14:textId="77777777" w:rsidR="00E815C7" w:rsidRPr="00B92DC4" w:rsidRDefault="00E815C7" w:rsidP="00E815C7">
      <w:pPr>
        <w:rPr>
          <w:b/>
          <w:u w:val="single"/>
        </w:rPr>
      </w:pPr>
      <w:r>
        <w:t xml:space="preserve">In an unprecedented internal report on its 2012 Romney blunder, </w:t>
      </w:r>
      <w:r w:rsidRPr="00B92DC4">
        <w:rPr>
          <w:rStyle w:val="StyleUnderline"/>
        </w:rPr>
        <w:t>Gallup says it made mistakes in its core samples, including its racial makeup and political ideology, as well as its overall methodology.</w:t>
      </w:r>
    </w:p>
    <w:p w14:paraId="3ACDCDC3" w14:textId="77777777" w:rsidR="00E815C7" w:rsidRDefault="00E815C7" w:rsidP="00E815C7">
      <w:r w:rsidRPr="00EE10E0">
        <w:rPr>
          <w:rStyle w:val="StyleUnderline"/>
          <w:highlight w:val="cyan"/>
        </w:rPr>
        <w:t>Gallup's audit</w:t>
      </w:r>
      <w:r>
        <w:t xml:space="preserve">, however, </w:t>
      </w:r>
      <w:r w:rsidRPr="00B92DC4">
        <w:rPr>
          <w:rStyle w:val="StyleUnderline"/>
        </w:rPr>
        <w:t xml:space="preserve">also </w:t>
      </w:r>
      <w:r w:rsidRPr="00EE10E0">
        <w:rPr>
          <w:rStyle w:val="StyleUnderline"/>
          <w:highlight w:val="cyan"/>
        </w:rPr>
        <w:t>says the entire industry is due for an overhaul, with some of the leading firms using analog, black-and-white methods in a digital, multicultural world</w:t>
      </w:r>
      <w:r w:rsidRPr="00EE10E0">
        <w:rPr>
          <w:highlight w:val="cyan"/>
        </w:rPr>
        <w:t xml:space="preserve">. </w:t>
      </w:r>
      <w:r w:rsidRPr="00EE10E0">
        <w:rPr>
          <w:rStyle w:val="StyleUnderline"/>
          <w:highlight w:val="cyan"/>
        </w:rPr>
        <w:t>Case in point: the rise of the cell phone and the fall of public engagement in opinion surveys</w:t>
      </w:r>
      <w:r w:rsidRPr="00EE10E0">
        <w:rPr>
          <w:highlight w:val="cyan"/>
        </w:rPr>
        <w:t>.</w:t>
      </w:r>
    </w:p>
    <w:p w14:paraId="045B846B" w14:textId="77777777" w:rsidR="00E815C7" w:rsidRDefault="00E815C7" w:rsidP="00E815C7">
      <w:r>
        <w:t xml:space="preserve">Besides </w:t>
      </w:r>
      <w:r w:rsidRPr="006D1033">
        <w:rPr>
          <w:rStyle w:val="StyleUnderline"/>
        </w:rPr>
        <w:t>not being tied to a fixed address – it's</w:t>
      </w:r>
      <w:r w:rsidRPr="00B92DC4">
        <w:rPr>
          <w:rStyle w:val="StyleUnderline"/>
        </w:rPr>
        <w:t xml:space="preserve"> not unusual for owners to have a different area code than where they actually live, and the numbers usually aren't listed in the white page</w:t>
      </w:r>
      <w:r>
        <w:t xml:space="preserve">s – </w:t>
      </w:r>
      <w:r w:rsidRPr="00EE10E0">
        <w:rPr>
          <w:rStyle w:val="StyleUnderline"/>
          <w:highlight w:val="cyan"/>
        </w:rPr>
        <w:t>cell phones provide more control over its users' privacy than a landline</w:t>
      </w:r>
      <w:r w:rsidRPr="00EE10E0">
        <w:rPr>
          <w:highlight w:val="cyan"/>
        </w:rPr>
        <w:t>.</w:t>
      </w:r>
      <w:r>
        <w:t xml:space="preserve"> It's likely, analysts say, that </w:t>
      </w:r>
      <w:r w:rsidRPr="006D1033">
        <w:rPr>
          <w:rStyle w:val="StyleUnderline"/>
        </w:rPr>
        <w:t>the ability to screen or block incoming calls has accelerated the public's unwillingness to take part in what used to be considered a civic duty</w:t>
      </w:r>
      <w:r>
        <w:t>.</w:t>
      </w:r>
    </w:p>
    <w:p w14:paraId="45F3A76E" w14:textId="77777777" w:rsidR="00E815C7" w:rsidRDefault="00E815C7" w:rsidP="00E815C7">
      <w:r>
        <w:t xml:space="preserve">"Everyone in the industry is worried about the falling response rate," </w:t>
      </w:r>
      <w:proofErr w:type="spellStart"/>
      <w:r>
        <w:t>Tourangeau</w:t>
      </w:r>
      <w:proofErr w:type="spellEnd"/>
      <w:r>
        <w:t xml:space="preserve"> says.</w:t>
      </w:r>
    </w:p>
    <w:p w14:paraId="2F6B0765" w14:textId="77777777" w:rsidR="00E815C7" w:rsidRDefault="00E815C7" w:rsidP="00E815C7">
      <w:proofErr w:type="spellStart"/>
      <w:r>
        <w:t>Traugott</w:t>
      </w:r>
      <w:proofErr w:type="spellEnd"/>
      <w:r>
        <w:t xml:space="preserve"> says </w:t>
      </w:r>
      <w:r w:rsidRPr="00EE10E0">
        <w:rPr>
          <w:rStyle w:val="StyleUnderline"/>
          <w:highlight w:val="cyan"/>
        </w:rPr>
        <w:t>the percentage at which people participate in opinion polls has bottomed out in the past few decades</w:t>
      </w:r>
      <w:r>
        <w:t>, from more than half in the 1980s to the single digits today, and most experts believe cellphone use is the reason.</w:t>
      </w:r>
    </w:p>
    <w:p w14:paraId="38077EC4" w14:textId="77777777" w:rsidR="00E815C7" w:rsidRPr="006D1033" w:rsidRDefault="00E815C7" w:rsidP="00E815C7">
      <w:pPr>
        <w:rPr>
          <w:b/>
          <w:u w:val="single"/>
        </w:rPr>
      </w:pPr>
      <w:proofErr w:type="spellStart"/>
      <w:r>
        <w:t>Tourangeau</w:t>
      </w:r>
      <w:proofErr w:type="spellEnd"/>
      <w:r>
        <w:t xml:space="preserve"> says the </w:t>
      </w:r>
      <w:r w:rsidRPr="006D1033">
        <w:rPr>
          <w:rStyle w:val="StyleUnderline"/>
        </w:rPr>
        <w:t>technology factor likely slanted 2015 polls in Israel indicating embattled Israeli Prime Minister Benjamin Netanyahu's Likud Party was locked in a dead heat with the opposition just days before high-stakes parliamentary elections.</w:t>
      </w:r>
      <w:r>
        <w:t xml:space="preserve"> Likud, however, won in a blowout, handing </w:t>
      </w:r>
      <w:r w:rsidRPr="006D1033">
        <w:rPr>
          <w:rStyle w:val="StyleUnderline"/>
        </w:rPr>
        <w:t>Netanyahu another term as Israel's leader and giving the polling industry another headache.</w:t>
      </w:r>
    </w:p>
    <w:p w14:paraId="1296ED36" w14:textId="77777777" w:rsidR="00E815C7" w:rsidRDefault="00E815C7" w:rsidP="00E815C7">
      <w:r>
        <w:t xml:space="preserve">"It's not just an American problem. </w:t>
      </w:r>
      <w:proofErr w:type="gramStart"/>
      <w:r>
        <w:t>it's</w:t>
      </w:r>
      <w:proofErr w:type="gramEnd"/>
      <w:r>
        <w:t xml:space="preserve"> a worldwide problem," </w:t>
      </w:r>
      <w:proofErr w:type="spellStart"/>
      <w:r>
        <w:t>Tourangeau</w:t>
      </w:r>
      <w:proofErr w:type="spellEnd"/>
      <w:r>
        <w:t xml:space="preserve"> says.</w:t>
      </w:r>
    </w:p>
    <w:p w14:paraId="4316F973" w14:textId="77777777" w:rsidR="00E815C7" w:rsidRDefault="00E815C7" w:rsidP="00E815C7">
      <w:r>
        <w:t>At the same time in the U.S., a federal law designed to protect consumers from aggressive debt collectors or telemarketers bans pollsters from using automated calls to get opinions, even if it's on important issues like the presidential election or whether the nation's on the right track.</w:t>
      </w:r>
    </w:p>
    <w:p w14:paraId="636C7988" w14:textId="77777777" w:rsidR="00E815C7" w:rsidRDefault="00E815C7" w:rsidP="00E815C7">
      <w:r>
        <w:t>"</w:t>
      </w:r>
      <w:r w:rsidRPr="00EE10E0">
        <w:rPr>
          <w:rStyle w:val="StyleUnderline"/>
          <w:highlight w:val="cyan"/>
        </w:rPr>
        <w:t>People are leading more active lives, and they're harder to locat</w:t>
      </w:r>
      <w:r w:rsidRPr="006D1033">
        <w:rPr>
          <w:rStyle w:val="StyleUnderline"/>
        </w:rPr>
        <w:t>e</w:t>
      </w:r>
      <w:r>
        <w:t xml:space="preserve">," </w:t>
      </w:r>
      <w:proofErr w:type="spellStart"/>
      <w:r>
        <w:t>Traugott</w:t>
      </w:r>
      <w:proofErr w:type="spellEnd"/>
      <w:r>
        <w:t xml:space="preserve"> says. </w:t>
      </w:r>
      <w:r w:rsidRPr="00EE10E0">
        <w:rPr>
          <w:rStyle w:val="StyleUnderline"/>
          <w:highlight w:val="cyan"/>
        </w:rPr>
        <w:t xml:space="preserve">People would rather text, make calls or perhaps play another round of Candy Crush Saga than spend up ten minutes or longer "for an interview with an organization they </w:t>
      </w:r>
      <w:proofErr w:type="spellStart"/>
      <w:r w:rsidRPr="00EE10E0">
        <w:rPr>
          <w:rStyle w:val="StyleUnderline"/>
          <w:highlight w:val="cyan"/>
        </w:rPr>
        <w:t>they</w:t>
      </w:r>
      <w:proofErr w:type="spellEnd"/>
      <w:r w:rsidRPr="00EE10E0">
        <w:rPr>
          <w:rStyle w:val="StyleUnderline"/>
          <w:highlight w:val="cyan"/>
        </w:rPr>
        <w:t xml:space="preserve"> might not know and a survey whose content might be unclear</w:t>
      </w:r>
      <w:r>
        <w:t>," he says.</w:t>
      </w:r>
    </w:p>
    <w:p w14:paraId="537F3E8E" w14:textId="77777777" w:rsidR="00E815C7" w:rsidRDefault="00E815C7" w:rsidP="00E815C7">
      <w:r>
        <w:t xml:space="preserve">Other factors, </w:t>
      </w:r>
      <w:proofErr w:type="spellStart"/>
      <w:r>
        <w:t>Tourangeau</w:t>
      </w:r>
      <w:proofErr w:type="spellEnd"/>
      <w:r>
        <w:t xml:space="preserve"> says: Gated, private communities that door-to-door surveyors can't reach, and more survey subjects who don't speak English as a first language.</w:t>
      </w:r>
    </w:p>
    <w:p w14:paraId="538FB9DB" w14:textId="77777777" w:rsidR="00E815C7" w:rsidRDefault="00E815C7" w:rsidP="00E815C7">
      <w:proofErr w:type="spellStart"/>
      <w:r>
        <w:t>Celinda</w:t>
      </w:r>
      <w:proofErr w:type="spellEnd"/>
      <w:r>
        <w:t xml:space="preserve"> Lake, a pollster, political consultant and president of Lake Research Partners, a Washington, D.C.-based polling firm, says polling has seen "kind of a steady decline. It's getting harder to reach people. It's also harder to get them to cooperate."</w:t>
      </w:r>
    </w:p>
    <w:p w14:paraId="4BD9F274" w14:textId="77777777" w:rsidR="00E815C7" w:rsidRDefault="00E815C7" w:rsidP="00E815C7">
      <w:r>
        <w:t>That means Lake Research, Gallup and others spend far more time, effort and money than ever before, trying to get solid opinions and deliver an accurate snapshot of the public mind.</w:t>
      </w:r>
    </w:p>
    <w:p w14:paraId="03373B90" w14:textId="77777777" w:rsidR="00E815C7" w:rsidRDefault="00E815C7" w:rsidP="00E815C7">
      <w:r>
        <w:t>"</w:t>
      </w:r>
      <w:r w:rsidRPr="006D1033">
        <w:rPr>
          <w:rStyle w:val="StyleUnderline"/>
        </w:rPr>
        <w:t>You try them more often. We've upped the number of callbacks; we used to do two or three. We now do three, four and five</w:t>
      </w:r>
      <w:r>
        <w:t>," Lake says. Sometimes, she adds, they even make appointments with survey subjects to get their participation.</w:t>
      </w:r>
    </w:p>
    <w:p w14:paraId="78F4BA9B" w14:textId="77777777" w:rsidR="00E815C7" w:rsidRDefault="00E815C7" w:rsidP="00E815C7">
      <w:r w:rsidRPr="006D1033">
        <w:rPr>
          <w:rStyle w:val="StyleUnderline"/>
        </w:rPr>
        <w:t xml:space="preserve">But </w:t>
      </w:r>
      <w:r w:rsidRPr="00EE10E0">
        <w:rPr>
          <w:rStyle w:val="StyleUnderline"/>
          <w:highlight w:val="cyan"/>
        </w:rPr>
        <w:t>not every pollster has the time, the money, or a staff big enough, to up their game and dig into a major opinion survey with that level of commitment. That's especially true when campaigns, polling firms and news organizations are competing for attention in a hyper-speed, social media-fueled, 24-hour news environment</w:t>
      </w:r>
      <w:r w:rsidRPr="006D1033">
        <w:rPr>
          <w:rStyle w:val="StyleUnderline"/>
        </w:rPr>
        <w:t>,</w:t>
      </w:r>
      <w:r>
        <w:t xml:space="preserve"> Lake says.</w:t>
      </w:r>
    </w:p>
    <w:p w14:paraId="5FA7CE76" w14:textId="77777777" w:rsidR="00E815C7" w:rsidRDefault="00E815C7" w:rsidP="00E815C7">
      <w:r>
        <w:t xml:space="preserve">"That means </w:t>
      </w:r>
      <w:r w:rsidRPr="006D1033">
        <w:rPr>
          <w:rStyle w:val="StyleUnderline"/>
        </w:rPr>
        <w:t>there's getting to be a broader and broader range of quality of polls, where some people have the resources and some don't</w:t>
      </w:r>
      <w:r>
        <w:t>," Lake says. "And it makes for more variability" in across-the-board quality of results on a particular issue or political campaign.</w:t>
      </w:r>
    </w:p>
    <w:p w14:paraId="43A862E7" w14:textId="77777777" w:rsidR="00E815C7" w:rsidRDefault="00E815C7" w:rsidP="00E815C7">
      <w:r w:rsidRPr="006D1033">
        <w:rPr>
          <w:rStyle w:val="StyleUnderline"/>
        </w:rPr>
        <w:t xml:space="preserve">Another key factor is polling firms' methodologies, the "secret sauce" of the industry, </w:t>
      </w:r>
      <w:proofErr w:type="spellStart"/>
      <w:r w:rsidRPr="006D1033">
        <w:rPr>
          <w:rStyle w:val="StyleUnderline"/>
        </w:rPr>
        <w:t>Traugott</w:t>
      </w:r>
      <w:proofErr w:type="spellEnd"/>
      <w:r w:rsidRPr="006D1033">
        <w:rPr>
          <w:rStyle w:val="StyleUnderline"/>
        </w:rPr>
        <w:t xml:space="preserve"> says</w:t>
      </w:r>
      <w:r>
        <w:t xml:space="preserve">. Put simply, </w:t>
      </w:r>
      <w:r w:rsidRPr="006D1033">
        <w:rPr>
          <w:rStyle w:val="StyleUnderline"/>
        </w:rPr>
        <w:t>if you ask the right sampling of people the wrong thing</w:t>
      </w:r>
      <w:r>
        <w:t xml:space="preserve"> – questioning disengaged Virginia residents in 2014, for example, whether they prefer Rep. Eric Cantor, a veteran politician with wide name recognition, or Dave Brat, his unknown but more radical challenger, </w:t>
      </w:r>
      <w:r w:rsidRPr="006D1033">
        <w:rPr>
          <w:rStyle w:val="StyleUnderline"/>
        </w:rPr>
        <w:t>without determining if they'll actually show up to vote – you'll get a bad result</w:t>
      </w:r>
      <w:r>
        <w:t>.</w:t>
      </w:r>
    </w:p>
    <w:p w14:paraId="2DE7102F" w14:textId="77777777" w:rsidR="00E815C7" w:rsidRDefault="00E815C7" w:rsidP="00E815C7">
      <w:r w:rsidRPr="006D1033">
        <w:rPr>
          <w:rStyle w:val="StyleUnderline"/>
        </w:rPr>
        <w:t>Cantor</w:t>
      </w:r>
      <w:r>
        <w:t xml:space="preserve">, who had been one of House Speaker John Boehner's top lieutenants, learned that the hard way: he </w:t>
      </w:r>
      <w:r w:rsidRPr="006D1033">
        <w:rPr>
          <w:rStyle w:val="StyleUnderline"/>
        </w:rPr>
        <w:t>overestimated the polls, including his own campaign's, and didn't factor in a minimal primary turnout that gave Brat the slingshot he needed to slay a political Goliath</w:t>
      </w:r>
      <w:r>
        <w:t>. Instead of cruising to an easy win, Cantor fell hard, and Brat seized the seat Cantor held for 13 years.</w:t>
      </w:r>
    </w:p>
    <w:p w14:paraId="1464B3DE" w14:textId="77777777" w:rsidR="00E815C7" w:rsidRDefault="00E815C7" w:rsidP="00E815C7"/>
    <w:p w14:paraId="47EDDB44" w14:textId="77777777" w:rsidR="00E815C7" w:rsidRPr="00E815C7" w:rsidRDefault="00E815C7" w:rsidP="00E815C7"/>
    <w:p w14:paraId="40AC80A9" w14:textId="35BC2BC0" w:rsidR="005369CD" w:rsidRPr="00834B99" w:rsidRDefault="005369CD" w:rsidP="00834B99">
      <w:pPr>
        <w:rPr>
          <w:sz w:val="16"/>
        </w:rPr>
      </w:pPr>
    </w:p>
    <w:sectPr w:rsidR="005369CD" w:rsidRPr="00834B99" w:rsidSect="002745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316D0D"/>
    <w:multiLevelType w:val="hybridMultilevel"/>
    <w:tmpl w:val="70D414D4"/>
    <w:lvl w:ilvl="0" w:tplc="CA42C66A">
      <w:start w:val="2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4C22CB"/>
    <w:multiLevelType w:val="hybridMultilevel"/>
    <w:tmpl w:val="5E623C8A"/>
    <w:lvl w:ilvl="0" w:tplc="BD12D36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7A4EB3"/>
    <w:multiLevelType w:val="hybridMultilevel"/>
    <w:tmpl w:val="8DD81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721CC1"/>
    <w:multiLevelType w:val="hybridMultilevel"/>
    <w:tmpl w:val="687AA96E"/>
    <w:lvl w:ilvl="0" w:tplc="6C789F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274538"/>
    <w:rsid w:val="000139A3"/>
    <w:rsid w:val="0003212D"/>
    <w:rsid w:val="00037EC9"/>
    <w:rsid w:val="000C0830"/>
    <w:rsid w:val="000D2582"/>
    <w:rsid w:val="000D7A5E"/>
    <w:rsid w:val="00100833"/>
    <w:rsid w:val="00104529"/>
    <w:rsid w:val="00105942"/>
    <w:rsid w:val="00107396"/>
    <w:rsid w:val="0013783A"/>
    <w:rsid w:val="00137CA3"/>
    <w:rsid w:val="00144A4C"/>
    <w:rsid w:val="00170A91"/>
    <w:rsid w:val="00176AB0"/>
    <w:rsid w:val="00177B7D"/>
    <w:rsid w:val="00181DAE"/>
    <w:rsid w:val="0018322D"/>
    <w:rsid w:val="00191C33"/>
    <w:rsid w:val="001A6644"/>
    <w:rsid w:val="001B5776"/>
    <w:rsid w:val="001B78FE"/>
    <w:rsid w:val="001E041B"/>
    <w:rsid w:val="001E527A"/>
    <w:rsid w:val="001F7842"/>
    <w:rsid w:val="001F78CE"/>
    <w:rsid w:val="00203D4A"/>
    <w:rsid w:val="00212725"/>
    <w:rsid w:val="00212CFA"/>
    <w:rsid w:val="00251FC7"/>
    <w:rsid w:val="00257A78"/>
    <w:rsid w:val="00274538"/>
    <w:rsid w:val="002855A7"/>
    <w:rsid w:val="00287751"/>
    <w:rsid w:val="002905A4"/>
    <w:rsid w:val="00292D15"/>
    <w:rsid w:val="00293151"/>
    <w:rsid w:val="002B0879"/>
    <w:rsid w:val="002B146A"/>
    <w:rsid w:val="002B5E17"/>
    <w:rsid w:val="002C7752"/>
    <w:rsid w:val="002D7A67"/>
    <w:rsid w:val="00315690"/>
    <w:rsid w:val="00316B75"/>
    <w:rsid w:val="00317114"/>
    <w:rsid w:val="00325646"/>
    <w:rsid w:val="003460F2"/>
    <w:rsid w:val="003532F9"/>
    <w:rsid w:val="0038158C"/>
    <w:rsid w:val="003902BA"/>
    <w:rsid w:val="00392339"/>
    <w:rsid w:val="003A09E2"/>
    <w:rsid w:val="003A247F"/>
    <w:rsid w:val="003A617E"/>
    <w:rsid w:val="003B13E3"/>
    <w:rsid w:val="003B4057"/>
    <w:rsid w:val="003C20C2"/>
    <w:rsid w:val="003D27EA"/>
    <w:rsid w:val="00407037"/>
    <w:rsid w:val="004112B2"/>
    <w:rsid w:val="00441EC2"/>
    <w:rsid w:val="004556B1"/>
    <w:rsid w:val="00457513"/>
    <w:rsid w:val="004605D6"/>
    <w:rsid w:val="00474ABF"/>
    <w:rsid w:val="00482805"/>
    <w:rsid w:val="00487235"/>
    <w:rsid w:val="004A6D87"/>
    <w:rsid w:val="004C60E8"/>
    <w:rsid w:val="004E3579"/>
    <w:rsid w:val="004E5C5B"/>
    <w:rsid w:val="004E728B"/>
    <w:rsid w:val="004F0704"/>
    <w:rsid w:val="004F39E0"/>
    <w:rsid w:val="004F7126"/>
    <w:rsid w:val="005069B5"/>
    <w:rsid w:val="00520149"/>
    <w:rsid w:val="005369CD"/>
    <w:rsid w:val="00537BD5"/>
    <w:rsid w:val="00557DB1"/>
    <w:rsid w:val="0057268A"/>
    <w:rsid w:val="0058046D"/>
    <w:rsid w:val="005D12DE"/>
    <w:rsid w:val="005D2912"/>
    <w:rsid w:val="005F423A"/>
    <w:rsid w:val="006027E3"/>
    <w:rsid w:val="00605368"/>
    <w:rsid w:val="006065BD"/>
    <w:rsid w:val="00611879"/>
    <w:rsid w:val="006124D5"/>
    <w:rsid w:val="00620C9F"/>
    <w:rsid w:val="00645FA9"/>
    <w:rsid w:val="00647866"/>
    <w:rsid w:val="00665003"/>
    <w:rsid w:val="0067486C"/>
    <w:rsid w:val="006936FC"/>
    <w:rsid w:val="006A2AD0"/>
    <w:rsid w:val="006C2375"/>
    <w:rsid w:val="006D4ECC"/>
    <w:rsid w:val="006E32C7"/>
    <w:rsid w:val="006E34D6"/>
    <w:rsid w:val="006E3D40"/>
    <w:rsid w:val="006E58E9"/>
    <w:rsid w:val="0071187D"/>
    <w:rsid w:val="00722258"/>
    <w:rsid w:val="007243E5"/>
    <w:rsid w:val="007331E6"/>
    <w:rsid w:val="007507C3"/>
    <w:rsid w:val="00766EA0"/>
    <w:rsid w:val="00767236"/>
    <w:rsid w:val="00791746"/>
    <w:rsid w:val="00792F9E"/>
    <w:rsid w:val="0079730D"/>
    <w:rsid w:val="007A1883"/>
    <w:rsid w:val="007A2226"/>
    <w:rsid w:val="007B4212"/>
    <w:rsid w:val="007C050C"/>
    <w:rsid w:val="007C4991"/>
    <w:rsid w:val="007D029A"/>
    <w:rsid w:val="007D2BF9"/>
    <w:rsid w:val="007E0F56"/>
    <w:rsid w:val="007F5B66"/>
    <w:rsid w:val="00823A1C"/>
    <w:rsid w:val="00834B99"/>
    <w:rsid w:val="00845B9D"/>
    <w:rsid w:val="00852EB3"/>
    <w:rsid w:val="00860984"/>
    <w:rsid w:val="00861789"/>
    <w:rsid w:val="0086335F"/>
    <w:rsid w:val="00870737"/>
    <w:rsid w:val="00873354"/>
    <w:rsid w:val="00880D33"/>
    <w:rsid w:val="008B3ECB"/>
    <w:rsid w:val="008B4E85"/>
    <w:rsid w:val="008B63DA"/>
    <w:rsid w:val="008C1B2E"/>
    <w:rsid w:val="008D6185"/>
    <w:rsid w:val="008E6C51"/>
    <w:rsid w:val="0091627E"/>
    <w:rsid w:val="00922172"/>
    <w:rsid w:val="009434DB"/>
    <w:rsid w:val="009622FB"/>
    <w:rsid w:val="0097032B"/>
    <w:rsid w:val="009A010A"/>
    <w:rsid w:val="009B0542"/>
    <w:rsid w:val="009B27A3"/>
    <w:rsid w:val="009D248D"/>
    <w:rsid w:val="009D2EAD"/>
    <w:rsid w:val="009D54B2"/>
    <w:rsid w:val="009E1922"/>
    <w:rsid w:val="009F2A27"/>
    <w:rsid w:val="009F7ED2"/>
    <w:rsid w:val="00A05529"/>
    <w:rsid w:val="00A15B23"/>
    <w:rsid w:val="00A204AB"/>
    <w:rsid w:val="00A259CB"/>
    <w:rsid w:val="00A43415"/>
    <w:rsid w:val="00A52EB9"/>
    <w:rsid w:val="00A80C76"/>
    <w:rsid w:val="00A86E1A"/>
    <w:rsid w:val="00A93661"/>
    <w:rsid w:val="00A95652"/>
    <w:rsid w:val="00AC0AB8"/>
    <w:rsid w:val="00AC3CF9"/>
    <w:rsid w:val="00AF1AD4"/>
    <w:rsid w:val="00B02853"/>
    <w:rsid w:val="00B302E3"/>
    <w:rsid w:val="00B33C6D"/>
    <w:rsid w:val="00B4508F"/>
    <w:rsid w:val="00B46098"/>
    <w:rsid w:val="00B46273"/>
    <w:rsid w:val="00B55AD5"/>
    <w:rsid w:val="00B62527"/>
    <w:rsid w:val="00B8057C"/>
    <w:rsid w:val="00BA39EB"/>
    <w:rsid w:val="00BC72A0"/>
    <w:rsid w:val="00BD536A"/>
    <w:rsid w:val="00BD6238"/>
    <w:rsid w:val="00BE284E"/>
    <w:rsid w:val="00BF593B"/>
    <w:rsid w:val="00BF773A"/>
    <w:rsid w:val="00BF7E81"/>
    <w:rsid w:val="00C13773"/>
    <w:rsid w:val="00C1547C"/>
    <w:rsid w:val="00C17CC8"/>
    <w:rsid w:val="00C32F69"/>
    <w:rsid w:val="00C669D6"/>
    <w:rsid w:val="00C83417"/>
    <w:rsid w:val="00C9604F"/>
    <w:rsid w:val="00CA19AA"/>
    <w:rsid w:val="00CC5298"/>
    <w:rsid w:val="00CD736E"/>
    <w:rsid w:val="00CD78A3"/>
    <w:rsid w:val="00CD798D"/>
    <w:rsid w:val="00CE161E"/>
    <w:rsid w:val="00CE1B56"/>
    <w:rsid w:val="00CF59A8"/>
    <w:rsid w:val="00D02C96"/>
    <w:rsid w:val="00D31E14"/>
    <w:rsid w:val="00D325A9"/>
    <w:rsid w:val="00D36A8A"/>
    <w:rsid w:val="00D61409"/>
    <w:rsid w:val="00D64077"/>
    <w:rsid w:val="00D64A11"/>
    <w:rsid w:val="00D6691E"/>
    <w:rsid w:val="00D71170"/>
    <w:rsid w:val="00D7607A"/>
    <w:rsid w:val="00DA1C92"/>
    <w:rsid w:val="00DA25D4"/>
    <w:rsid w:val="00DA6538"/>
    <w:rsid w:val="00DC243F"/>
    <w:rsid w:val="00E0283E"/>
    <w:rsid w:val="00E15E75"/>
    <w:rsid w:val="00E34D0E"/>
    <w:rsid w:val="00E51349"/>
    <w:rsid w:val="00E5262C"/>
    <w:rsid w:val="00E8074E"/>
    <w:rsid w:val="00E815C7"/>
    <w:rsid w:val="00EC7DC4"/>
    <w:rsid w:val="00ED30CF"/>
    <w:rsid w:val="00EE10E0"/>
    <w:rsid w:val="00EE44FD"/>
    <w:rsid w:val="00EF16B1"/>
    <w:rsid w:val="00F02D92"/>
    <w:rsid w:val="00F156F7"/>
    <w:rsid w:val="00F176EF"/>
    <w:rsid w:val="00F260D0"/>
    <w:rsid w:val="00F45E10"/>
    <w:rsid w:val="00F62A76"/>
    <w:rsid w:val="00F6364A"/>
    <w:rsid w:val="00F9113A"/>
    <w:rsid w:val="00F92D65"/>
    <w:rsid w:val="00F973FE"/>
    <w:rsid w:val="00FB7FB6"/>
    <w:rsid w:val="00FC245A"/>
    <w:rsid w:val="00FC2731"/>
    <w:rsid w:val="00FD544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F9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7DB1"/>
    <w:rPr>
      <w:rFonts w:ascii="Calibri" w:hAnsi="Calibri"/>
    </w:rPr>
  </w:style>
  <w:style w:type="paragraph" w:styleId="Heading1">
    <w:name w:val="heading 1"/>
    <w:aliases w:val="Pocket"/>
    <w:basedOn w:val="Normal"/>
    <w:next w:val="Normal"/>
    <w:link w:val="Heading1Char"/>
    <w:qFormat/>
    <w:rsid w:val="00557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7D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7D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No Spacing1121,Card,tag"/>
    <w:basedOn w:val="Normal"/>
    <w:next w:val="Normal"/>
    <w:link w:val="Heading4Char"/>
    <w:uiPriority w:val="3"/>
    <w:unhideWhenUsed/>
    <w:qFormat/>
    <w:rsid w:val="00557D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7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DB1"/>
  </w:style>
  <w:style w:type="character" w:customStyle="1" w:styleId="Heading1Char">
    <w:name w:val="Heading 1 Char"/>
    <w:aliases w:val="Pocket Char"/>
    <w:basedOn w:val="DefaultParagraphFont"/>
    <w:link w:val="Heading1"/>
    <w:rsid w:val="00557D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7D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7D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557DB1"/>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Box"/>
    <w:basedOn w:val="DefaultParagraphFont"/>
    <w:link w:val="textbold"/>
    <w:uiPriority w:val="7"/>
    <w:qFormat/>
    <w:rsid w:val="00557D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7DB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557DB1"/>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557DB1"/>
    <w:rPr>
      <w:color w:val="auto"/>
      <w:u w:val="none"/>
    </w:rPr>
  </w:style>
  <w:style w:type="character" w:styleId="FollowedHyperlink">
    <w:name w:val="FollowedHyperlink"/>
    <w:basedOn w:val="DefaultParagraphFont"/>
    <w:uiPriority w:val="99"/>
    <w:semiHidden/>
    <w:unhideWhenUsed/>
    <w:rsid w:val="00557DB1"/>
    <w:rPr>
      <w:color w:val="auto"/>
      <w:u w:val="none"/>
    </w:rPr>
  </w:style>
  <w:style w:type="paragraph" w:customStyle="1" w:styleId="textbold">
    <w:name w:val="text bold"/>
    <w:basedOn w:val="Normal"/>
    <w:link w:val="Emphasis"/>
    <w:uiPriority w:val="7"/>
    <w:qFormat/>
    <w:rsid w:val="0027453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styleId="NormalWeb">
    <w:name w:val="Normal (Web)"/>
    <w:basedOn w:val="Normal"/>
    <w:uiPriority w:val="99"/>
    <w:semiHidden/>
    <w:unhideWhenUsed/>
    <w:rsid w:val="00274538"/>
    <w:pPr>
      <w:spacing w:before="100" w:beforeAutospacing="1" w:after="100" w:afterAutospacing="1" w:line="240" w:lineRule="auto"/>
    </w:pPr>
    <w:rPr>
      <w:rFonts w:ascii="Times New Roman" w:eastAsia="Times New Roman" w:hAnsi="Times New Roman" w:cs="Times New Roman"/>
      <w:sz w:val="24"/>
      <w:szCs w:val="24"/>
      <w:lang w:eastAsia="ko-KR" w:bidi="mn-Mong-CN"/>
    </w:rPr>
  </w:style>
  <w:style w:type="paragraph" w:styleId="DocumentMap">
    <w:name w:val="Document Map"/>
    <w:basedOn w:val="Normal"/>
    <w:link w:val="DocumentMapChar"/>
    <w:uiPriority w:val="99"/>
    <w:semiHidden/>
    <w:unhideWhenUsed/>
    <w:rsid w:val="00191C3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91C33"/>
    <w:rPr>
      <w:rFonts w:ascii="Lucida Grande" w:hAnsi="Lucida Grande" w:cs="Lucida Grande"/>
      <w:sz w:val="24"/>
      <w:szCs w:val="24"/>
    </w:rPr>
  </w:style>
  <w:style w:type="paragraph" w:styleId="ListParagraph">
    <w:name w:val="List Paragraph"/>
    <w:basedOn w:val="Normal"/>
    <w:uiPriority w:val="99"/>
    <w:unhideWhenUsed/>
    <w:qFormat/>
    <w:rsid w:val="00170A91"/>
    <w:pPr>
      <w:ind w:left="720"/>
      <w:contextualSpacing/>
    </w:pPr>
  </w:style>
  <w:style w:type="character" w:customStyle="1" w:styleId="BoldUnderline">
    <w:name w:val="BoldUnderline"/>
    <w:uiPriority w:val="1"/>
    <w:qFormat/>
    <w:rsid w:val="00F62A76"/>
    <w:rPr>
      <w:rFonts w:ascii="Arial" w:hAnsi="Arial"/>
      <w:b/>
      <w:sz w:val="20"/>
      <w:u w:val="single"/>
    </w:rPr>
  </w:style>
  <w:style w:type="paragraph" w:styleId="Revision">
    <w:name w:val="Revision"/>
    <w:hidden/>
    <w:uiPriority w:val="99"/>
    <w:semiHidden/>
    <w:rsid w:val="00474ABF"/>
    <w:pPr>
      <w:spacing w:after="0" w:line="240" w:lineRule="auto"/>
    </w:pPr>
    <w:rPr>
      <w:rFonts w:ascii="Calibri" w:hAnsi="Calibri"/>
    </w:rPr>
  </w:style>
  <w:style w:type="paragraph" w:styleId="BalloonText">
    <w:name w:val="Balloon Text"/>
    <w:basedOn w:val="Normal"/>
    <w:link w:val="BalloonTextChar"/>
    <w:uiPriority w:val="99"/>
    <w:semiHidden/>
    <w:unhideWhenUsed/>
    <w:rsid w:val="00474AB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74ABF"/>
    <w:rPr>
      <w:rFonts w:ascii="Lucida Grande" w:hAnsi="Lucida Grande" w:cs="Lucida Grande"/>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557DB1"/>
    <w:rPr>
      <w:rFonts w:ascii="Calibri" w:hAnsi="Calibri"/>
    </w:rPr>
  </w:style>
  <w:style w:type="paragraph" w:styleId="Heading1">
    <w:name w:val="heading 1"/>
    <w:aliases w:val="Pocket"/>
    <w:basedOn w:val="Normal"/>
    <w:next w:val="Normal"/>
    <w:link w:val="Heading1Char"/>
    <w:qFormat/>
    <w:rsid w:val="00557D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57D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57D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TAG,Ch,no read,No Spacing211,No Spacing12,No Spacing2111,No Spacing4,No Spacing11111,No Spacing5,No Spacing21,tags,No Spacing1111,ta,No Spacing112,No Spacing1121,Card,tag"/>
    <w:basedOn w:val="Normal"/>
    <w:next w:val="Normal"/>
    <w:link w:val="Heading4Char"/>
    <w:uiPriority w:val="3"/>
    <w:unhideWhenUsed/>
    <w:qFormat/>
    <w:rsid w:val="00557D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7D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7DB1"/>
  </w:style>
  <w:style w:type="character" w:customStyle="1" w:styleId="Heading1Char">
    <w:name w:val="Heading 1 Char"/>
    <w:aliases w:val="Pocket Char"/>
    <w:basedOn w:val="DefaultParagraphFont"/>
    <w:link w:val="Heading1"/>
    <w:rsid w:val="00557D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7D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7D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TAG Char,Ch Char,no read Char,No Spacing211 Char,No Spacing12 Char,No Spacing2111 Char,No Spacing4 Char,No Spacing5 Char"/>
    <w:basedOn w:val="DefaultParagraphFont"/>
    <w:link w:val="Heading4"/>
    <w:uiPriority w:val="3"/>
    <w:rsid w:val="00557DB1"/>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Box"/>
    <w:basedOn w:val="DefaultParagraphFont"/>
    <w:link w:val="textbold"/>
    <w:uiPriority w:val="7"/>
    <w:qFormat/>
    <w:rsid w:val="00557D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57DB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557DB1"/>
    <w:rPr>
      <w:b/>
      <w:sz w:val="22"/>
      <w:u w:val="single"/>
    </w:rPr>
  </w:style>
  <w:style w:type="character" w:styleId="Hyperlink">
    <w:name w:val="Hyperlink"/>
    <w:aliases w:val="heading 1 (block title),Important,Read,Internet Link,Card Text,Analytic Text,Internet link"/>
    <w:basedOn w:val="DefaultParagraphFont"/>
    <w:uiPriority w:val="99"/>
    <w:unhideWhenUsed/>
    <w:rsid w:val="00557DB1"/>
    <w:rPr>
      <w:color w:val="auto"/>
      <w:u w:val="none"/>
    </w:rPr>
  </w:style>
  <w:style w:type="character" w:styleId="FollowedHyperlink">
    <w:name w:val="FollowedHyperlink"/>
    <w:basedOn w:val="DefaultParagraphFont"/>
    <w:uiPriority w:val="99"/>
    <w:semiHidden/>
    <w:unhideWhenUsed/>
    <w:rsid w:val="00557DB1"/>
    <w:rPr>
      <w:color w:val="auto"/>
      <w:u w:val="none"/>
    </w:rPr>
  </w:style>
  <w:style w:type="paragraph" w:customStyle="1" w:styleId="textbold">
    <w:name w:val="text bold"/>
    <w:basedOn w:val="Normal"/>
    <w:link w:val="Emphasis"/>
    <w:uiPriority w:val="7"/>
    <w:qFormat/>
    <w:rsid w:val="0027453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styleId="NormalWeb">
    <w:name w:val="Normal (Web)"/>
    <w:basedOn w:val="Normal"/>
    <w:uiPriority w:val="99"/>
    <w:semiHidden/>
    <w:unhideWhenUsed/>
    <w:rsid w:val="00274538"/>
    <w:pPr>
      <w:spacing w:before="100" w:beforeAutospacing="1" w:after="100" w:afterAutospacing="1" w:line="240" w:lineRule="auto"/>
    </w:pPr>
    <w:rPr>
      <w:rFonts w:ascii="Times New Roman" w:eastAsia="Times New Roman" w:hAnsi="Times New Roman" w:cs="Times New Roman"/>
      <w:sz w:val="24"/>
      <w:szCs w:val="24"/>
      <w:lang w:eastAsia="ko-KR" w:bidi="mn-Mong-CN"/>
    </w:rPr>
  </w:style>
  <w:style w:type="paragraph" w:styleId="DocumentMap">
    <w:name w:val="Document Map"/>
    <w:basedOn w:val="Normal"/>
    <w:link w:val="DocumentMapChar"/>
    <w:uiPriority w:val="99"/>
    <w:semiHidden/>
    <w:unhideWhenUsed/>
    <w:rsid w:val="00191C33"/>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91C33"/>
    <w:rPr>
      <w:rFonts w:ascii="Lucida Grande" w:hAnsi="Lucida Grande" w:cs="Lucida Grande"/>
      <w:sz w:val="24"/>
      <w:szCs w:val="24"/>
    </w:rPr>
  </w:style>
  <w:style w:type="paragraph" w:styleId="ListParagraph">
    <w:name w:val="List Paragraph"/>
    <w:basedOn w:val="Normal"/>
    <w:uiPriority w:val="99"/>
    <w:unhideWhenUsed/>
    <w:qFormat/>
    <w:rsid w:val="00170A91"/>
    <w:pPr>
      <w:ind w:left="720"/>
      <w:contextualSpacing/>
    </w:pPr>
  </w:style>
  <w:style w:type="character" w:customStyle="1" w:styleId="BoldUnderline">
    <w:name w:val="BoldUnderline"/>
    <w:uiPriority w:val="1"/>
    <w:qFormat/>
    <w:rsid w:val="00F62A76"/>
    <w:rPr>
      <w:rFonts w:ascii="Arial" w:hAnsi="Arial"/>
      <w:b/>
      <w:sz w:val="20"/>
      <w:u w:val="single"/>
    </w:rPr>
  </w:style>
  <w:style w:type="paragraph" w:styleId="Revision">
    <w:name w:val="Revision"/>
    <w:hidden/>
    <w:uiPriority w:val="99"/>
    <w:semiHidden/>
    <w:rsid w:val="00474ABF"/>
    <w:pPr>
      <w:spacing w:after="0" w:line="240" w:lineRule="auto"/>
    </w:pPr>
    <w:rPr>
      <w:rFonts w:ascii="Calibri" w:hAnsi="Calibri"/>
    </w:rPr>
  </w:style>
  <w:style w:type="paragraph" w:styleId="BalloonText">
    <w:name w:val="Balloon Text"/>
    <w:basedOn w:val="Normal"/>
    <w:link w:val="BalloonTextChar"/>
    <w:uiPriority w:val="99"/>
    <w:semiHidden/>
    <w:unhideWhenUsed/>
    <w:rsid w:val="00474ABF"/>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74AB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525957">
      <w:bodyDiv w:val="1"/>
      <w:marLeft w:val="0"/>
      <w:marRight w:val="0"/>
      <w:marTop w:val="0"/>
      <w:marBottom w:val="0"/>
      <w:divBdr>
        <w:top w:val="none" w:sz="0" w:space="0" w:color="auto"/>
        <w:left w:val="none" w:sz="0" w:space="0" w:color="auto"/>
        <w:bottom w:val="none" w:sz="0" w:space="0" w:color="auto"/>
        <w:right w:val="none" w:sz="0" w:space="0" w:color="auto"/>
      </w:divBdr>
      <w:divsChild>
        <w:div w:id="1118448509">
          <w:marLeft w:val="0"/>
          <w:marRight w:val="0"/>
          <w:marTop w:val="0"/>
          <w:marBottom w:val="0"/>
          <w:divBdr>
            <w:top w:val="none" w:sz="0" w:space="0" w:color="auto"/>
            <w:left w:val="none" w:sz="0" w:space="0" w:color="auto"/>
            <w:bottom w:val="none" w:sz="0" w:space="0" w:color="auto"/>
            <w:right w:val="none" w:sz="0" w:space="0" w:color="auto"/>
          </w:divBdr>
          <w:divsChild>
            <w:div w:id="272591914">
              <w:marLeft w:val="0"/>
              <w:marRight w:val="0"/>
              <w:marTop w:val="0"/>
              <w:marBottom w:val="0"/>
              <w:divBdr>
                <w:top w:val="none" w:sz="0" w:space="0" w:color="auto"/>
                <w:left w:val="none" w:sz="0" w:space="0" w:color="auto"/>
                <w:bottom w:val="none" w:sz="0" w:space="0" w:color="auto"/>
                <w:right w:val="none" w:sz="0" w:space="0" w:color="auto"/>
              </w:divBdr>
              <w:divsChild>
                <w:div w:id="77340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94280">
          <w:marLeft w:val="0"/>
          <w:marRight w:val="0"/>
          <w:marTop w:val="0"/>
          <w:marBottom w:val="0"/>
          <w:divBdr>
            <w:top w:val="none" w:sz="0" w:space="0" w:color="auto"/>
            <w:left w:val="none" w:sz="0" w:space="0" w:color="auto"/>
            <w:bottom w:val="none" w:sz="0" w:space="0" w:color="auto"/>
            <w:right w:val="none" w:sz="0" w:space="0" w:color="auto"/>
          </w:divBdr>
          <w:divsChild>
            <w:div w:id="665284973">
              <w:marLeft w:val="0"/>
              <w:marRight w:val="0"/>
              <w:marTop w:val="0"/>
              <w:marBottom w:val="0"/>
              <w:divBdr>
                <w:top w:val="none" w:sz="0" w:space="0" w:color="auto"/>
                <w:left w:val="none" w:sz="0" w:space="0" w:color="auto"/>
                <w:bottom w:val="none" w:sz="0" w:space="0" w:color="auto"/>
                <w:right w:val="none" w:sz="0" w:space="0" w:color="auto"/>
              </w:divBdr>
              <w:divsChild>
                <w:div w:id="1873763675">
                  <w:marLeft w:val="0"/>
                  <w:marRight w:val="0"/>
                  <w:marTop w:val="0"/>
                  <w:marBottom w:val="600"/>
                  <w:divBdr>
                    <w:top w:val="none" w:sz="0" w:space="0" w:color="auto"/>
                    <w:left w:val="none" w:sz="0" w:space="0" w:color="auto"/>
                    <w:bottom w:val="none" w:sz="0" w:space="0" w:color="auto"/>
                    <w:right w:val="none" w:sz="0" w:space="0" w:color="auto"/>
                  </w:divBdr>
                  <w:divsChild>
                    <w:div w:id="216403181">
                      <w:marLeft w:val="0"/>
                      <w:marRight w:val="0"/>
                      <w:marTop w:val="0"/>
                      <w:marBottom w:val="0"/>
                      <w:divBdr>
                        <w:top w:val="single" w:sz="6" w:space="0" w:color="D5E0E8"/>
                        <w:left w:val="none" w:sz="0" w:space="0" w:color="auto"/>
                        <w:bottom w:val="none" w:sz="0" w:space="0" w:color="auto"/>
                        <w:right w:val="none" w:sz="0" w:space="0" w:color="auto"/>
                      </w:divBdr>
                      <w:divsChild>
                        <w:div w:id="1586842186">
                          <w:marLeft w:val="0"/>
                          <w:marRight w:val="0"/>
                          <w:marTop w:val="0"/>
                          <w:marBottom w:val="0"/>
                          <w:divBdr>
                            <w:top w:val="none" w:sz="0" w:space="0" w:color="auto"/>
                            <w:left w:val="none" w:sz="0" w:space="0" w:color="auto"/>
                            <w:bottom w:val="none" w:sz="0" w:space="0" w:color="auto"/>
                            <w:right w:val="none" w:sz="0" w:space="0" w:color="auto"/>
                          </w:divBdr>
                        </w:div>
                        <w:div w:id="2114088418">
                          <w:marLeft w:val="0"/>
                          <w:marRight w:val="0"/>
                          <w:marTop w:val="0"/>
                          <w:marBottom w:val="0"/>
                          <w:divBdr>
                            <w:top w:val="none" w:sz="0" w:space="0" w:color="auto"/>
                            <w:left w:val="none" w:sz="0" w:space="0" w:color="auto"/>
                            <w:bottom w:val="none" w:sz="0" w:space="0" w:color="auto"/>
                            <w:right w:val="none" w:sz="0" w:space="0" w:color="auto"/>
                          </w:divBdr>
                          <w:divsChild>
                            <w:div w:id="3363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8183">
                      <w:marLeft w:val="0"/>
                      <w:marRight w:val="0"/>
                      <w:marTop w:val="0"/>
                      <w:marBottom w:val="0"/>
                      <w:divBdr>
                        <w:top w:val="single" w:sz="6" w:space="0" w:color="D5E0E8"/>
                        <w:left w:val="none" w:sz="0" w:space="0" w:color="auto"/>
                        <w:bottom w:val="none" w:sz="0" w:space="0" w:color="auto"/>
                        <w:right w:val="none" w:sz="0" w:space="0" w:color="auto"/>
                      </w:divBdr>
                      <w:divsChild>
                        <w:div w:id="1720282816">
                          <w:marLeft w:val="0"/>
                          <w:marRight w:val="0"/>
                          <w:marTop w:val="0"/>
                          <w:marBottom w:val="0"/>
                          <w:divBdr>
                            <w:top w:val="none" w:sz="0" w:space="0" w:color="auto"/>
                            <w:left w:val="none" w:sz="0" w:space="0" w:color="auto"/>
                            <w:bottom w:val="none" w:sz="0" w:space="0" w:color="auto"/>
                            <w:right w:val="none" w:sz="0" w:space="0" w:color="auto"/>
                          </w:divBdr>
                        </w:div>
                        <w:div w:id="1957443815">
                          <w:marLeft w:val="0"/>
                          <w:marRight w:val="0"/>
                          <w:marTop w:val="0"/>
                          <w:marBottom w:val="0"/>
                          <w:divBdr>
                            <w:top w:val="none" w:sz="0" w:space="0" w:color="auto"/>
                            <w:left w:val="none" w:sz="0" w:space="0" w:color="auto"/>
                            <w:bottom w:val="none" w:sz="0" w:space="0" w:color="auto"/>
                            <w:right w:val="none" w:sz="0" w:space="0" w:color="auto"/>
                          </w:divBdr>
                        </w:div>
                      </w:divsChild>
                    </w:div>
                    <w:div w:id="1735155698">
                      <w:marLeft w:val="0"/>
                      <w:marRight w:val="0"/>
                      <w:marTop w:val="0"/>
                      <w:marBottom w:val="0"/>
                      <w:divBdr>
                        <w:top w:val="single" w:sz="6" w:space="0" w:color="D5E0E8"/>
                        <w:left w:val="none" w:sz="0" w:space="0" w:color="auto"/>
                        <w:bottom w:val="none" w:sz="0" w:space="0" w:color="auto"/>
                        <w:right w:val="none" w:sz="0" w:space="0" w:color="auto"/>
                      </w:divBdr>
                      <w:divsChild>
                        <w:div w:id="872111490">
                          <w:marLeft w:val="0"/>
                          <w:marRight w:val="0"/>
                          <w:marTop w:val="0"/>
                          <w:marBottom w:val="0"/>
                          <w:divBdr>
                            <w:top w:val="none" w:sz="0" w:space="0" w:color="auto"/>
                            <w:left w:val="none" w:sz="0" w:space="0" w:color="auto"/>
                            <w:bottom w:val="none" w:sz="0" w:space="0" w:color="auto"/>
                            <w:right w:val="none" w:sz="0" w:space="0" w:color="auto"/>
                          </w:divBdr>
                        </w:div>
                        <w:div w:id="20100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16453">
                  <w:marLeft w:val="0"/>
                  <w:marRight w:val="0"/>
                  <w:marTop w:val="0"/>
                  <w:marBottom w:val="0"/>
                  <w:divBdr>
                    <w:top w:val="none" w:sz="0" w:space="0" w:color="auto"/>
                    <w:left w:val="none" w:sz="0" w:space="0" w:color="auto"/>
                    <w:bottom w:val="none" w:sz="0" w:space="0" w:color="auto"/>
                    <w:right w:val="none" w:sz="0" w:space="0" w:color="auto"/>
                  </w:divBdr>
                  <w:divsChild>
                    <w:div w:id="1605767642">
                      <w:marLeft w:val="0"/>
                      <w:marRight w:val="0"/>
                      <w:marTop w:val="0"/>
                      <w:marBottom w:val="0"/>
                      <w:divBdr>
                        <w:top w:val="none" w:sz="0" w:space="0" w:color="auto"/>
                        <w:left w:val="none" w:sz="0" w:space="0" w:color="auto"/>
                        <w:bottom w:val="single" w:sz="6" w:space="0" w:color="D5E0E8"/>
                        <w:right w:val="none" w:sz="0" w:space="0" w:color="auto"/>
                      </w:divBdr>
                      <w:divsChild>
                        <w:div w:id="199637789">
                          <w:marLeft w:val="0"/>
                          <w:marRight w:val="0"/>
                          <w:marTop w:val="0"/>
                          <w:marBottom w:val="0"/>
                          <w:divBdr>
                            <w:top w:val="single" w:sz="18" w:space="2" w:color="141414"/>
                            <w:left w:val="none" w:sz="0" w:space="0" w:color="auto"/>
                            <w:bottom w:val="none" w:sz="0" w:space="0" w:color="auto"/>
                            <w:right w:val="none" w:sz="0" w:space="0" w:color="auto"/>
                          </w:divBdr>
                        </w:div>
                      </w:divsChild>
                    </w:div>
                    <w:div w:id="1283075854">
                      <w:marLeft w:val="0"/>
                      <w:marRight w:val="0"/>
                      <w:marTop w:val="0"/>
                      <w:marBottom w:val="0"/>
                      <w:divBdr>
                        <w:top w:val="none" w:sz="0" w:space="0" w:color="auto"/>
                        <w:left w:val="none" w:sz="0" w:space="0" w:color="auto"/>
                        <w:bottom w:val="none" w:sz="0" w:space="0" w:color="auto"/>
                        <w:right w:val="none" w:sz="0" w:space="0" w:color="auto"/>
                      </w:divBdr>
                      <w:divsChild>
                        <w:div w:id="2032799194">
                          <w:marLeft w:val="0"/>
                          <w:marRight w:val="0"/>
                          <w:marTop w:val="0"/>
                          <w:marBottom w:val="0"/>
                          <w:divBdr>
                            <w:top w:val="none" w:sz="0" w:space="0" w:color="auto"/>
                            <w:left w:val="none" w:sz="0" w:space="0" w:color="auto"/>
                            <w:bottom w:val="none" w:sz="0" w:space="0" w:color="auto"/>
                            <w:right w:val="none" w:sz="0" w:space="0" w:color="auto"/>
                          </w:divBdr>
                          <w:divsChild>
                            <w:div w:id="1632592876">
                              <w:marLeft w:val="0"/>
                              <w:marRight w:val="0"/>
                              <w:marTop w:val="0"/>
                              <w:marBottom w:val="0"/>
                              <w:divBdr>
                                <w:top w:val="none" w:sz="0" w:space="0" w:color="auto"/>
                                <w:left w:val="none" w:sz="0" w:space="0" w:color="auto"/>
                                <w:bottom w:val="none" w:sz="0" w:space="0" w:color="auto"/>
                                <w:right w:val="none" w:sz="0" w:space="0" w:color="auto"/>
                              </w:divBdr>
                              <w:divsChild>
                                <w:div w:id="19562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299904">
                          <w:marLeft w:val="0"/>
                          <w:marRight w:val="0"/>
                          <w:marTop w:val="0"/>
                          <w:marBottom w:val="0"/>
                          <w:divBdr>
                            <w:top w:val="none" w:sz="0" w:space="0" w:color="auto"/>
                            <w:left w:val="none" w:sz="0" w:space="0" w:color="auto"/>
                            <w:bottom w:val="none" w:sz="0" w:space="0" w:color="auto"/>
                            <w:right w:val="none" w:sz="0" w:space="0" w:color="auto"/>
                          </w:divBdr>
                          <w:divsChild>
                            <w:div w:id="849828864">
                              <w:marLeft w:val="0"/>
                              <w:marRight w:val="0"/>
                              <w:marTop w:val="0"/>
                              <w:marBottom w:val="0"/>
                              <w:divBdr>
                                <w:top w:val="none" w:sz="0" w:space="0" w:color="auto"/>
                                <w:left w:val="none" w:sz="0" w:space="0" w:color="auto"/>
                                <w:bottom w:val="none" w:sz="0" w:space="0" w:color="auto"/>
                                <w:right w:val="none" w:sz="0" w:space="0" w:color="auto"/>
                              </w:divBdr>
                              <w:divsChild>
                                <w:div w:id="18639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6492">
                          <w:marLeft w:val="0"/>
                          <w:marRight w:val="0"/>
                          <w:marTop w:val="0"/>
                          <w:marBottom w:val="0"/>
                          <w:divBdr>
                            <w:top w:val="none" w:sz="0" w:space="0" w:color="auto"/>
                            <w:left w:val="none" w:sz="0" w:space="0" w:color="auto"/>
                            <w:bottom w:val="none" w:sz="0" w:space="0" w:color="auto"/>
                            <w:right w:val="none" w:sz="0" w:space="0" w:color="auto"/>
                          </w:divBdr>
                          <w:divsChild>
                            <w:div w:id="227422023">
                              <w:marLeft w:val="0"/>
                              <w:marRight w:val="0"/>
                              <w:marTop w:val="0"/>
                              <w:marBottom w:val="0"/>
                              <w:divBdr>
                                <w:top w:val="none" w:sz="0" w:space="0" w:color="auto"/>
                                <w:left w:val="none" w:sz="0" w:space="0" w:color="auto"/>
                                <w:bottom w:val="none" w:sz="0" w:space="0" w:color="auto"/>
                                <w:right w:val="none" w:sz="0" w:space="0" w:color="auto"/>
                              </w:divBdr>
                              <w:divsChild>
                                <w:div w:id="1937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5879">
                          <w:marLeft w:val="0"/>
                          <w:marRight w:val="0"/>
                          <w:marTop w:val="0"/>
                          <w:marBottom w:val="0"/>
                          <w:divBdr>
                            <w:top w:val="none" w:sz="0" w:space="0" w:color="auto"/>
                            <w:left w:val="none" w:sz="0" w:space="0" w:color="auto"/>
                            <w:bottom w:val="single" w:sz="6" w:space="0" w:color="D5E0E8"/>
                            <w:right w:val="none" w:sz="0" w:space="0" w:color="auto"/>
                          </w:divBdr>
                        </w:div>
                      </w:divsChild>
                    </w:div>
                  </w:divsChild>
                </w:div>
              </w:divsChild>
            </w:div>
            <w:div w:id="291323844">
              <w:marLeft w:val="0"/>
              <w:marRight w:val="0"/>
              <w:marTop w:val="0"/>
              <w:marBottom w:val="0"/>
              <w:divBdr>
                <w:top w:val="none" w:sz="0" w:space="0" w:color="auto"/>
                <w:left w:val="none" w:sz="0" w:space="0" w:color="auto"/>
                <w:bottom w:val="none" w:sz="0" w:space="0" w:color="auto"/>
                <w:right w:val="none" w:sz="0" w:space="0" w:color="auto"/>
              </w:divBdr>
              <w:divsChild>
                <w:div w:id="495732034">
                  <w:marLeft w:val="0"/>
                  <w:marRight w:val="0"/>
                  <w:marTop w:val="0"/>
                  <w:marBottom w:val="498"/>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untingtonnews.net/14446" TargetMode="External"/><Relationship Id="rId18" Type="http://schemas.openxmlformats.org/officeDocument/2006/relationships/hyperlink" Target="http://kms2.isn.ethz.ch/serviceengine/Files/ESDP/45948/ichaptersection_singledocument/1385d919-7b07-4c52-a28e-326570e79040/en/Chapter+1.pdf" TargetMode="External"/><Relationship Id="rId26" Type="http://schemas.openxmlformats.org/officeDocument/2006/relationships/hyperlink" Target="http://www.jstor.org/stable/10.7249/j.ctt3fh0k9.10" TargetMode="External"/><Relationship Id="rId39" Type="http://schemas.openxmlformats.org/officeDocument/2006/relationships/hyperlink" Target="http://www.china.org.cn/world/2016-07/19/content_38910781.htm" TargetMode="External"/><Relationship Id="rId3" Type="http://schemas.openxmlformats.org/officeDocument/2006/relationships/styles" Target="styles.xml"/><Relationship Id="rId21" Type="http://schemas.openxmlformats.org/officeDocument/2006/relationships/hyperlink" Target="http://thediplomat.com/2015/07/piracy-in-the-malacca-strait-can-asean-respond/" TargetMode="External"/><Relationship Id="rId34" Type="http://schemas.openxmlformats.org/officeDocument/2006/relationships/hyperlink" Target="http://works.bepress.com/jason_fritz/4/" TargetMode="External"/><Relationship Id="rId42" Type="http://schemas.openxmlformats.org/officeDocument/2006/relationships/hyperlink" Target="http://www.usna.edu/Training/_files/documents/References/1C%20MQS%20References/NDP-1NavalWarfareMar-2010Chapters23.pdf" TargetMode="External"/><Relationship Id="rId47" Type="http://schemas.openxmlformats.org/officeDocument/2006/relationships/hyperlink" Target="http://www.gallup.com/poll/181628/americans-split-defense-spending.aspx" TargetMode="External"/><Relationship Id="rId7" Type="http://schemas.openxmlformats.org/officeDocument/2006/relationships/hyperlink" Target="http://www.cnbc.com/2015/07/09/piracy-increases-by-22-in-southeast-asia.html" TargetMode="External"/><Relationship Id="rId12" Type="http://schemas.openxmlformats.org/officeDocument/2006/relationships/hyperlink" Target="http://warontherocks.com/2016/04/can-the-united-states-and-china-de-conflict-in-cyberspace" TargetMode="External"/><Relationship Id="rId17" Type="http://schemas.openxmlformats.org/officeDocument/2006/relationships/hyperlink" Target="http://www.state.gov/r/pa/prs/ps/2016/06/258146.htm" TargetMode="External"/><Relationship Id="rId25" Type="http://schemas.openxmlformats.org/officeDocument/2006/relationships/hyperlink" Target="http://www.jstor.org/stable/10.7249/j.ctt3fh0k9.10" TargetMode="External"/><Relationship Id="rId33" Type="http://schemas.openxmlformats.org/officeDocument/2006/relationships/hyperlink" Target="http://jnslp.com/wp-content/uploads/2010/08/11_Dycus.pdf" TargetMode="External"/><Relationship Id="rId38" Type="http://schemas.openxmlformats.org/officeDocument/2006/relationships/hyperlink" Target="http://kms2.isn.ethz.ch/serviceengine/Files/ESDP/45948/ichaptersection_singledocument/1385d919-7b07-4c52-a28e-326570e79040/en/Chapter+1.pdf" TargetMode="External"/><Relationship Id="rId46" Type="http://schemas.openxmlformats.org/officeDocument/2006/relationships/hyperlink" Target="http://thediplomat.com/2010/02/chinas-navy-good-for-us-all/?allpages=yes" TargetMode="External"/><Relationship Id="rId2" Type="http://schemas.openxmlformats.org/officeDocument/2006/relationships/numbering" Target="numbering.xml"/><Relationship Id="rId16" Type="http://schemas.openxmlformats.org/officeDocument/2006/relationships/hyperlink" Target="http://www.jstor.org/stable/10.7249/j.ctt3fh0k9.10" TargetMode="External"/><Relationship Id="rId20" Type="http://schemas.openxmlformats.org/officeDocument/2006/relationships/hyperlink" Target="http://www.nuclearrisk.org/paper.pdf" TargetMode="External"/><Relationship Id="rId29" Type="http://schemas.openxmlformats.org/officeDocument/2006/relationships/hyperlink" Target="http://www.jstor.org/stable/10.7249/j.ctt3fh0k9.10" TargetMode="External"/><Relationship Id="rId41" Type="http://schemas.openxmlformats.org/officeDocument/2006/relationships/hyperlink" Target="http://www.usna.edu/Training/_files/documents/References/1C%20MQS%20References/NDP-1NavalWarfareMar-2010Chapters23.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ii.org/insuranceindustryblog/?p=4408" TargetMode="External"/><Relationship Id="rId24" Type="http://schemas.openxmlformats.org/officeDocument/2006/relationships/hyperlink" Target="http://www.jstor.org/stable/10.7249/j.ctt3fh0k9.10" TargetMode="External"/><Relationship Id="rId32" Type="http://schemas.openxmlformats.org/officeDocument/2006/relationships/hyperlink" Target="http://www.examiner.com/article/cyber-attackers-could-easily-shut-down-the-electric-grid-for-the-entire-east-coa" TargetMode="External"/><Relationship Id="rId37" Type="http://schemas.openxmlformats.org/officeDocument/2006/relationships/hyperlink" Target="http://kms2.isn.ethz.ch/serviceengine/Files/ESDP/45948/ichaptersection_singledocument/1385d919-7b07-4c52-a28e-326570e79040/en/Chapter+1.pdf" TargetMode="External"/><Relationship Id="rId40" Type="http://schemas.openxmlformats.org/officeDocument/2006/relationships/hyperlink" Target="http://www.chinadaily.com.cn/china/2016-04/28/content_24930980.htm" TargetMode="External"/><Relationship Id="rId45" Type="http://schemas.openxmlformats.org/officeDocument/2006/relationships/hyperlink" Target="http://thediplomat.com/2010/02/chinas-navy-good-for-us-all/?allpages=yes" TargetMode="External"/><Relationship Id="rId5" Type="http://schemas.openxmlformats.org/officeDocument/2006/relationships/settings" Target="settings.xml"/><Relationship Id="rId15" Type="http://schemas.openxmlformats.org/officeDocument/2006/relationships/hyperlink" Target="http://asiafoundation.org/2015/07/29/china-and-the-united-states-a-conversation-with-david-m-lampton/" TargetMode="External"/><Relationship Id="rId23" Type="http://schemas.openxmlformats.org/officeDocument/2006/relationships/hyperlink" Target="http://www.jstor.org/stable/10.7249/j.ctt3fh0k9.13" TargetMode="External"/><Relationship Id="rId28" Type="http://schemas.openxmlformats.org/officeDocument/2006/relationships/hyperlink" Target="https://csis-prod.s3.amazonaws.com/s3fs-public/legacy_files/files/publication/issuesinsights_vol11no10_English.pdf" TargetMode="External"/><Relationship Id="rId36" Type="http://schemas.openxmlformats.org/officeDocument/2006/relationships/hyperlink" Target="http://kms2.isn.ethz.ch/serviceengine/Files/ESDP/45948/ichaptersection_singledocument/1385d919-7b07-4c52-a28e-326570e79040/en/Chapter+1.pdf" TargetMode="External"/><Relationship Id="rId49" Type="http://schemas.openxmlformats.org/officeDocument/2006/relationships/theme" Target="theme/theme1.xml"/><Relationship Id="rId10" Type="http://schemas.openxmlformats.org/officeDocument/2006/relationships/hyperlink" Target="http://securityaffairs.co/wordpress/35504/hacking/hacking-maritime-shipping-industry.html" TargetMode="External"/><Relationship Id="rId19" Type="http://schemas.openxmlformats.org/officeDocument/2006/relationships/hyperlink" Target="http://kms2.isn.ethz.ch/serviceengine/Files/ESDP/45948/ichaptersection_singledocument/1385d919-7b07-4c52-a28e-326570e79040/en/Chapter+1.pdf" TargetMode="External"/><Relationship Id="rId31" Type="http://schemas.openxmlformats.org/officeDocument/2006/relationships/hyperlink" Target="http://www.ocregister.com/articles/emp-633883-power-attack.html" TargetMode="External"/><Relationship Id="rId44" Type="http://schemas.openxmlformats.org/officeDocument/2006/relationships/hyperlink" Target="http://www.japantimes.co.jp/news/2016/04/13/asia-pacific/u-s-india-agree-strengthen-maritime-cooperation-amid-chinas-growing-assertiveness/" TargetMode="External"/><Relationship Id="rId4" Type="http://schemas.microsoft.com/office/2007/relationships/stylesWithEffects" Target="stylesWithEffects.xml"/><Relationship Id="rId9" Type="http://schemas.openxmlformats.org/officeDocument/2006/relationships/hyperlink" Target="http://www.fz.com/content/jemaah-islamiyah-still-real-threat" TargetMode="External"/><Relationship Id="rId14" Type="http://schemas.openxmlformats.org/officeDocument/2006/relationships/hyperlink" Target="http://www.au.af.mil/au/ssq/2011/spring/cimbala.pdf" TargetMode="External"/><Relationship Id="rId22" Type="http://schemas.openxmlformats.org/officeDocument/2006/relationships/hyperlink" Target="http://globalinitiative.net/wp-content/uploads/2016/05/Global-Initiative-Economics-of-SE-Asia-Piracy-May-2016.pdf" TargetMode="External"/><Relationship Id="rId27" Type="http://schemas.openxmlformats.org/officeDocument/2006/relationships/hyperlink" Target="http://www.jstor.org/stable/10.7249/j.ctt3fh0k9.10" TargetMode="External"/><Relationship Id="rId30" Type="http://schemas.openxmlformats.org/officeDocument/2006/relationships/hyperlink" Target="http://www.au.af.mil/au/ssq/2011/spring/cimbala.pdf" TargetMode="External"/><Relationship Id="rId35" Type="http://schemas.openxmlformats.org/officeDocument/2006/relationships/hyperlink" Target="https://books.google.com/books?id=7l6ovTm_6iUC&amp;pg=PT544&amp;dq=China,+the+United+States,+and+21st-Century+Sea+Power:+Defining+a+Maritime+...&amp;hl=en&amp;sa=X&amp;ved=0ahUKEwitkt-SsN_NAhUEPD4KHR_7BXgQ6AEIHjAA" TargetMode="External"/><Relationship Id="rId43" Type="http://schemas.openxmlformats.org/officeDocument/2006/relationships/hyperlink" Target="http://globalinitiative.net/wp-content/uploads/2016/05/Global-Initiative-Economics-of-SE-Asia-Piracy-May-2016.pdf,%20accessed%2007/25/16)" TargetMode="External"/><Relationship Id="rId48" Type="http://schemas.openxmlformats.org/officeDocument/2006/relationships/fontTable" Target="fontTable.xml"/><Relationship Id="rId8" Type="http://schemas.openxmlformats.org/officeDocument/2006/relationships/hyperlink" Target="http://www.huffingtonpost.com.au/2016/05/09/pirate-threat-entire-shipping-system-vulnerable-in-southea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121DE-24B0-4A26-95A5-7CDF59605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1074</TotalTime>
  <Pages>23</Pages>
  <Words>51233</Words>
  <Characters>285368</Characters>
  <Application>Microsoft Office Word</Application>
  <DocSecurity>0</DocSecurity>
  <Lines>3318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McGraw</dc:creator>
  <cp:keywords>5.1.1</cp:keywords>
  <cp:lastModifiedBy>Clare McGraw</cp:lastModifiedBy>
  <cp:revision>123</cp:revision>
  <dcterms:created xsi:type="dcterms:W3CDTF">2016-07-05T19:51:00Z</dcterms:created>
  <dcterms:modified xsi:type="dcterms:W3CDTF">2016-07-30T15:13:00Z</dcterms:modified>
</cp:coreProperties>
</file>