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A9A59D" w14:textId="77777777" w:rsidR="0045121D" w:rsidRPr="0045121D" w:rsidRDefault="0045121D" w:rsidP="0045121D"/>
    <w:p w14:paraId="26A19067" w14:textId="32E49015" w:rsidR="00AB1B24" w:rsidRDefault="00AB1B24" w:rsidP="0045121D">
      <w:pPr>
        <w:pStyle w:val="Heading1"/>
      </w:pPr>
      <w:r>
        <w:t>Theory</w:t>
      </w:r>
    </w:p>
    <w:p w14:paraId="1F2D961D" w14:textId="77777777" w:rsidR="00AB1B24" w:rsidRDefault="00AB1B24" w:rsidP="00AB1B24"/>
    <w:p w14:paraId="05783C4A" w14:textId="70ADA15F" w:rsidR="00AB1B24" w:rsidRDefault="00AB1B24" w:rsidP="00AB1B24">
      <w:pPr>
        <w:pStyle w:val="Heading3"/>
      </w:pPr>
      <w:r>
        <w:t xml:space="preserve">Consult Legit </w:t>
      </w:r>
    </w:p>
    <w:p w14:paraId="5014A615" w14:textId="77777777" w:rsidR="00AB1B24" w:rsidRDefault="00AB1B24" w:rsidP="00AB1B24"/>
    <w:p w14:paraId="49B1F913" w14:textId="77777777" w:rsidR="00AB1B24" w:rsidRPr="00FF5972" w:rsidRDefault="00AB1B24" w:rsidP="00AB1B24">
      <w:r w:rsidRPr="00FF5972">
        <w:t xml:space="preserve">Counter-Interpretation – the </w:t>
      </w:r>
      <w:proofErr w:type="spellStart"/>
      <w:r w:rsidRPr="00FF5972">
        <w:t>neg</w:t>
      </w:r>
      <w:proofErr w:type="spellEnd"/>
      <w:r w:rsidRPr="00FF5972">
        <w:t xml:space="preserve"> can only consult formal mechanisms [Japan &amp; NATO]</w:t>
      </w:r>
    </w:p>
    <w:p w14:paraId="4BAD28F1" w14:textId="77777777" w:rsidR="00AB1B24" w:rsidRPr="00FF5972" w:rsidRDefault="00AB1B24" w:rsidP="00AB1B24">
      <w:r w:rsidRPr="00FF5972">
        <w:t>Korea Herald – 5-24-2004</w:t>
      </w:r>
    </w:p>
    <w:p w14:paraId="4D0873A0" w14:textId="77777777" w:rsidR="00AB1B24" w:rsidRPr="00FF5972" w:rsidRDefault="00AB1B24" w:rsidP="00AB1B24">
      <w:r w:rsidRPr="00FF5972">
        <w:t xml:space="preserve">Instead of having a fully integrated cooperation structure, it would desirable for the </w:t>
      </w:r>
      <w:r w:rsidRPr="00FF5972">
        <w:rPr>
          <w:highlight w:val="yellow"/>
        </w:rPr>
        <w:t>parallel consultative structure</w:t>
      </w:r>
      <w:r w:rsidRPr="00FF5972">
        <w:t xml:space="preserve"> that </w:t>
      </w:r>
      <w:r w:rsidRPr="00FF5972">
        <w:rPr>
          <w:highlight w:val="yellow"/>
        </w:rPr>
        <w:t>can be found in NATO and</w:t>
      </w:r>
      <w:r w:rsidRPr="00FF5972">
        <w:t xml:space="preserve"> U.S.-</w:t>
      </w:r>
      <w:r w:rsidRPr="00FF5972">
        <w:rPr>
          <w:highlight w:val="yellow"/>
        </w:rPr>
        <w:t>Japan</w:t>
      </w:r>
      <w:r w:rsidRPr="00FF5972">
        <w:t xml:space="preserve"> alliance. This does not mean two totally independent forces in parallel. Rather, the strategic consultative mechanism will be strengthened, while intelligence and information sharing will be enhanced. The two forces will not be integrated but linked through a close consultative mechanism. Each side would then be better able to understand what the other can and will do should something arise</w:t>
      </w:r>
    </w:p>
    <w:p w14:paraId="4334551C" w14:textId="77777777" w:rsidR="00AB1B24" w:rsidRPr="00AB1B24" w:rsidRDefault="00AB1B24" w:rsidP="00AB1B24">
      <w:bookmarkStart w:id="0" w:name="_GoBack"/>
      <w:bookmarkEnd w:id="0"/>
    </w:p>
    <w:p w14:paraId="4E4360DC" w14:textId="77777777" w:rsidR="0045121D" w:rsidRPr="00460136" w:rsidRDefault="0045121D" w:rsidP="0045121D">
      <w:pPr>
        <w:pStyle w:val="Heading1"/>
      </w:pPr>
      <w:r w:rsidRPr="00460136">
        <w:t xml:space="preserve">Consultation Key </w:t>
      </w:r>
    </w:p>
    <w:p w14:paraId="09E7B643" w14:textId="77777777" w:rsidR="0045121D" w:rsidRPr="00460136" w:rsidRDefault="0045121D" w:rsidP="0045121D">
      <w:pPr>
        <w:pStyle w:val="Heading2"/>
      </w:pPr>
      <w:r w:rsidRPr="00460136">
        <w:t>Consultation Key</w:t>
      </w:r>
    </w:p>
    <w:p w14:paraId="1947CFC1" w14:textId="77777777" w:rsidR="0045121D" w:rsidRPr="00460136" w:rsidRDefault="0045121D" w:rsidP="0045121D">
      <w:pPr>
        <w:pStyle w:val="Heading4"/>
        <w:rPr>
          <w:rStyle w:val="Style13ptBold"/>
          <w:b/>
        </w:rPr>
      </w:pPr>
      <w:r w:rsidRPr="00460136">
        <w:rPr>
          <w:rStyle w:val="Style13ptBold"/>
          <w:b/>
        </w:rPr>
        <w:t>A dialogue between U.S. and Japan prior to making policy decisions deepens cooperation with other countries</w:t>
      </w:r>
    </w:p>
    <w:p w14:paraId="72F9E76B" w14:textId="77777777" w:rsidR="0045121D" w:rsidRPr="00460136" w:rsidRDefault="0045121D" w:rsidP="0045121D">
      <w:proofErr w:type="spellStart"/>
      <w:proofErr w:type="gramStart"/>
      <w:r w:rsidRPr="00460136">
        <w:rPr>
          <w:rStyle w:val="Style13ptBold"/>
        </w:rPr>
        <w:t>Jitsuro</w:t>
      </w:r>
      <w:proofErr w:type="spellEnd"/>
      <w:r w:rsidRPr="00460136">
        <w:t xml:space="preserve"> ,</w:t>
      </w:r>
      <w:proofErr w:type="gramEnd"/>
      <w:r w:rsidRPr="00460136">
        <w:t xml:space="preserve"> </w:t>
      </w:r>
      <w:r w:rsidRPr="00460136">
        <w:rPr>
          <w:rStyle w:val="Style13ptBold"/>
        </w:rPr>
        <w:t>2010</w:t>
      </w:r>
      <w:r w:rsidRPr="00460136">
        <w:t xml:space="preserve"> (</w:t>
      </w:r>
      <w:proofErr w:type="spellStart"/>
      <w:r w:rsidRPr="00460136">
        <w:rPr>
          <w:sz w:val="16"/>
          <w:szCs w:val="16"/>
        </w:rPr>
        <w:t>Terashima</w:t>
      </w:r>
      <w:proofErr w:type="spellEnd"/>
      <w:r w:rsidRPr="00460136">
        <w:rPr>
          <w:sz w:val="16"/>
          <w:szCs w:val="16"/>
        </w:rPr>
        <w:t xml:space="preserve"> </w:t>
      </w:r>
      <w:proofErr w:type="spellStart"/>
      <w:r w:rsidRPr="00460136">
        <w:rPr>
          <w:sz w:val="16"/>
          <w:szCs w:val="16"/>
        </w:rPr>
        <w:t>Jitsuro</w:t>
      </w:r>
      <w:proofErr w:type="spellEnd"/>
      <w:r w:rsidRPr="00460136">
        <w:rPr>
          <w:sz w:val="16"/>
          <w:szCs w:val="16"/>
        </w:rPr>
        <w:t xml:space="preserve">, 8-20-2010, "The US-Japan Alliance Must Evolve: The </w:t>
      </w:r>
      <w:proofErr w:type="spellStart"/>
      <w:r w:rsidRPr="00460136">
        <w:rPr>
          <w:sz w:val="16"/>
          <w:szCs w:val="16"/>
        </w:rPr>
        <w:t>Futenma</w:t>
      </w:r>
      <w:proofErr w:type="spellEnd"/>
      <w:r w:rsidRPr="00460136">
        <w:rPr>
          <w:sz w:val="16"/>
          <w:szCs w:val="16"/>
        </w:rPr>
        <w:t xml:space="preserve"> Flip-Flop, the </w:t>
      </w:r>
      <w:proofErr w:type="spellStart"/>
      <w:r w:rsidRPr="00460136">
        <w:rPr>
          <w:sz w:val="16"/>
          <w:szCs w:val="16"/>
        </w:rPr>
        <w:t>Hatoyama</w:t>
      </w:r>
      <w:proofErr w:type="spellEnd"/>
      <w:r w:rsidRPr="00460136">
        <w:rPr>
          <w:sz w:val="16"/>
          <w:szCs w:val="16"/>
        </w:rPr>
        <w:t xml:space="preserve"> Failure and the Future," Institute for Policy Studies, http://www.ips-dc.org/the_us-japan_alliance_must_evolve/) //</w:t>
      </w:r>
      <w:proofErr w:type="spellStart"/>
      <w:r w:rsidRPr="00460136">
        <w:rPr>
          <w:sz w:val="16"/>
          <w:szCs w:val="16"/>
        </w:rPr>
        <w:t>Gekker</w:t>
      </w:r>
      <w:proofErr w:type="spellEnd"/>
    </w:p>
    <w:p w14:paraId="782FD892" w14:textId="77777777" w:rsidR="0045121D" w:rsidRPr="00460136" w:rsidRDefault="0045121D" w:rsidP="0045121D">
      <w:pPr>
        <w:rPr>
          <w:u w:val="single"/>
        </w:rPr>
      </w:pPr>
      <w:r w:rsidRPr="00460136">
        <w:rPr>
          <w:sz w:val="16"/>
        </w:rPr>
        <w:t xml:space="preserve">Step One: </w:t>
      </w:r>
      <w:r w:rsidRPr="00460136">
        <w:rPr>
          <w:u w:val="single"/>
        </w:rPr>
        <w:t>Create a US-Japan Strategic Dialogue as a Platform I</w:t>
      </w:r>
      <w:r w:rsidRPr="00460136">
        <w:rPr>
          <w:sz w:val="16"/>
        </w:rPr>
        <w:t xml:space="preserve">n place of the staff-level discussions regarding the relocation of the </w:t>
      </w:r>
      <w:proofErr w:type="spellStart"/>
      <w:r w:rsidRPr="00460136">
        <w:rPr>
          <w:sz w:val="16"/>
        </w:rPr>
        <w:t>Futenma</w:t>
      </w:r>
      <w:proofErr w:type="spellEnd"/>
      <w:r w:rsidRPr="00460136">
        <w:rPr>
          <w:sz w:val="16"/>
        </w:rPr>
        <w:t xml:space="preserve"> base, </w:t>
      </w:r>
      <w:r w:rsidRPr="00460136">
        <w:rPr>
          <w:u w:val="single"/>
        </w:rPr>
        <w:t>a cabinet-level US-Japan Strategic Dialogue should be created that includes economic ministers as well as those from defense and foreign affairs, to construct a vision of a comprehensive alliance relationship</w:t>
      </w:r>
      <w:r w:rsidRPr="00460136">
        <w:rPr>
          <w:sz w:val="16"/>
        </w:rPr>
        <w:t xml:space="preserve">. The alliance is presently a one-dimensional military alliance, and the US and Japan have not even signed a Free Trade Agreement. </w:t>
      </w:r>
      <w:r w:rsidRPr="00460136">
        <w:rPr>
          <w:u w:val="single"/>
        </w:rPr>
        <w:t>The aim should be to deepen US-Japan economic cooperation through mechanisms such as an Economic Partnership Agreement that can serve as a model for cooperation in the Asia-Pacific region, while on the defense front, to reexamine the relationship in the context of new conditions in Asia, moving in the direction of eliminating the structure of excessive dependence.</w:t>
      </w:r>
    </w:p>
    <w:p w14:paraId="5E945E09" w14:textId="77777777" w:rsidR="0045121D" w:rsidRPr="00460136" w:rsidRDefault="0045121D" w:rsidP="0045121D">
      <w:pPr>
        <w:pStyle w:val="Heading4"/>
      </w:pPr>
      <w:r w:rsidRPr="00460136">
        <w:t>Engaging with China without consultation with Japan leads to a gap in their alliance</w:t>
      </w:r>
    </w:p>
    <w:p w14:paraId="7CE868FD" w14:textId="77777777" w:rsidR="0045121D" w:rsidRPr="00460136" w:rsidRDefault="0045121D" w:rsidP="0045121D">
      <w:r w:rsidRPr="00460136">
        <w:rPr>
          <w:rStyle w:val="Style13ptBold"/>
        </w:rPr>
        <w:t xml:space="preserve">Asia Report, 2014 </w:t>
      </w:r>
      <w:r w:rsidRPr="00460136">
        <w:rPr>
          <w:sz w:val="16"/>
          <w:szCs w:val="16"/>
        </w:rPr>
        <w:t xml:space="preserve">(Asia Report, International Crisis Group, 7/24/14, “Old Scores and New Grudges: Evolving Sino-Japanese Tensions,” </w:t>
      </w:r>
      <w:hyperlink r:id="rId7" w:history="1">
        <w:r w:rsidRPr="00460136">
          <w:rPr>
            <w:rStyle w:val="Hyperlink"/>
            <w:sz w:val="16"/>
            <w:szCs w:val="16"/>
          </w:rPr>
          <w:t>http://www.crisisgroup.org/~/media/Files/asia/north-east-asia/258-old-scores-and-grudges-evolving-sino-japanese-tensions.pdf</w:t>
        </w:r>
      </w:hyperlink>
      <w:r w:rsidRPr="00460136">
        <w:rPr>
          <w:sz w:val="16"/>
          <w:szCs w:val="16"/>
        </w:rPr>
        <w:t>) //</w:t>
      </w:r>
      <w:proofErr w:type="spellStart"/>
      <w:r w:rsidRPr="00460136">
        <w:rPr>
          <w:sz w:val="16"/>
          <w:szCs w:val="16"/>
        </w:rPr>
        <w:t>Gekker</w:t>
      </w:r>
      <w:proofErr w:type="spellEnd"/>
    </w:p>
    <w:p w14:paraId="7B10BD6C" w14:textId="77777777" w:rsidR="0045121D" w:rsidRPr="00460136" w:rsidRDefault="0045121D" w:rsidP="0045121D">
      <w:pPr>
        <w:rPr>
          <w:u w:val="single"/>
        </w:rPr>
      </w:pPr>
      <w:r w:rsidRPr="00460136">
        <w:rPr>
          <w:sz w:val="16"/>
        </w:rPr>
        <w:t xml:space="preserve">This interpretation of the U.S.-Japan alliance contributes to conflicting strategic goals. Beijing appears to be pursuing a set of objectives – including eroding Japan’s control over the disputed islands, fending off U.S. strategic advancement in the region, driving a wedge between the allies and preventing Japan from growing its military – that may be mutually exclusive. </w:t>
      </w:r>
      <w:r w:rsidRPr="00460136">
        <w:rPr>
          <w:u w:val="single"/>
        </w:rPr>
        <w:t xml:space="preserve">Feeling pressure from China on the islands dispute, Japan has tightened its alliance with the U.S. and pursued moderate growth in </w:t>
      </w:r>
      <w:proofErr w:type="spellStart"/>
      <w:r w:rsidRPr="00460136">
        <w:rPr>
          <w:u w:val="single"/>
        </w:rPr>
        <w:t>defence</w:t>
      </w:r>
      <w:proofErr w:type="spellEnd"/>
      <w:r w:rsidRPr="00460136">
        <w:rPr>
          <w:u w:val="single"/>
        </w:rPr>
        <w:t xml:space="preserve"> capability. Were China actually to succeed in dividing the allies while maintaining pressure on Japan, T</w:t>
      </w:r>
      <w:r w:rsidRPr="00460136">
        <w:rPr>
          <w:sz w:val="16"/>
        </w:rPr>
        <w:t xml:space="preserve">okyo would arguably be compelled to enter an arms race with </w:t>
      </w:r>
      <w:proofErr w:type="gramStart"/>
      <w:r w:rsidRPr="00460136">
        <w:rPr>
          <w:sz w:val="16"/>
        </w:rPr>
        <w:t>China.</w:t>
      </w:r>
      <w:proofErr w:type="gramEnd"/>
      <w:r w:rsidRPr="00460136">
        <w:rPr>
          <w:sz w:val="16"/>
        </w:rPr>
        <w:t xml:space="preserve"> Partly due to China’s probing of its alliance with the U.S., Japan’s uncertainty about the U.S. commitment to </w:t>
      </w:r>
      <w:proofErr w:type="spellStart"/>
      <w:r w:rsidRPr="00460136">
        <w:rPr>
          <w:sz w:val="16"/>
        </w:rPr>
        <w:t>defence</w:t>
      </w:r>
      <w:proofErr w:type="spellEnd"/>
      <w:r w:rsidRPr="00460136">
        <w:rPr>
          <w:sz w:val="16"/>
        </w:rPr>
        <w:t xml:space="preserve"> of the </w:t>
      </w:r>
      <w:proofErr w:type="spellStart"/>
      <w:r w:rsidRPr="00460136">
        <w:rPr>
          <w:sz w:val="16"/>
        </w:rPr>
        <w:t>Diaoyu</w:t>
      </w:r>
      <w:proofErr w:type="spellEnd"/>
      <w:r w:rsidRPr="00460136">
        <w:rPr>
          <w:sz w:val="16"/>
        </w:rPr>
        <w:t>/</w:t>
      </w:r>
      <w:proofErr w:type="spellStart"/>
      <w:r w:rsidRPr="00460136">
        <w:rPr>
          <w:sz w:val="16"/>
        </w:rPr>
        <w:t>Senkaku</w:t>
      </w:r>
      <w:proofErr w:type="spellEnd"/>
      <w:r w:rsidRPr="00460136">
        <w:rPr>
          <w:sz w:val="16"/>
        </w:rPr>
        <w:t xml:space="preserve"> group has grown. Although U.S. officials have repeatedly reaffirmed that the 1960 security treaty covers the islands, the U.S. does not take a position on the sovereignty issue. </w:t>
      </w:r>
      <w:r w:rsidRPr="00460136">
        <w:rPr>
          <w:u w:val="single"/>
        </w:rPr>
        <w:t xml:space="preserve">A Japanese official suggested that Washington’s refusal to do so “may have contributed to Chinese opportunism”.154 Tokyo, from the onset of the crisis, also wanted Washington to </w:t>
      </w:r>
      <w:proofErr w:type="spellStart"/>
      <w:r w:rsidRPr="00460136">
        <w:rPr>
          <w:u w:val="single"/>
        </w:rPr>
        <w:t>criticise</w:t>
      </w:r>
      <w:proofErr w:type="spellEnd"/>
      <w:r w:rsidRPr="00460136">
        <w:rPr>
          <w:u w:val="single"/>
        </w:rPr>
        <w:t xml:space="preserve"> China’s </w:t>
      </w:r>
      <w:proofErr w:type="spellStart"/>
      <w:r w:rsidRPr="00460136">
        <w:rPr>
          <w:u w:val="single"/>
        </w:rPr>
        <w:t>behaviour</w:t>
      </w:r>
      <w:proofErr w:type="spellEnd"/>
      <w:r w:rsidRPr="00460136">
        <w:rPr>
          <w:u w:val="single"/>
        </w:rPr>
        <w:t xml:space="preserve"> more forcefully as provocative.</w:t>
      </w:r>
      <w:r w:rsidRPr="00460136">
        <w:rPr>
          <w:sz w:val="16"/>
        </w:rPr>
        <w:t xml:space="preserve"> U.S. policymakers, however, sought to communicate commitment to its ally, so as to deter China from testing the alliance, while simultaneously avoiding the appearance of giving Tokyo a blank check to take risks.155 </w:t>
      </w:r>
      <w:proofErr w:type="gramStart"/>
      <w:r w:rsidRPr="00460136">
        <w:rPr>
          <w:u w:val="single"/>
        </w:rPr>
        <w:t>The</w:t>
      </w:r>
      <w:proofErr w:type="gramEnd"/>
      <w:r w:rsidRPr="00460136">
        <w:rPr>
          <w:u w:val="single"/>
        </w:rPr>
        <w:t xml:space="preserve"> gap between the allies surfaced in March 2014, when the two countries’ military officials met in Hawaii to review bilateral </w:t>
      </w:r>
      <w:proofErr w:type="spellStart"/>
      <w:r w:rsidRPr="00460136">
        <w:rPr>
          <w:u w:val="single"/>
        </w:rPr>
        <w:t>defence</w:t>
      </w:r>
      <w:proofErr w:type="spellEnd"/>
      <w:r w:rsidRPr="00460136">
        <w:rPr>
          <w:u w:val="single"/>
        </w:rPr>
        <w:t xml:space="preserve"> guidelines. The Japanese reportedly wanted to </w:t>
      </w:r>
      <w:proofErr w:type="spellStart"/>
      <w:r w:rsidRPr="00460136">
        <w:rPr>
          <w:u w:val="single"/>
        </w:rPr>
        <w:t>prioritise</w:t>
      </w:r>
      <w:proofErr w:type="spellEnd"/>
      <w:r w:rsidRPr="00460136">
        <w:rPr>
          <w:u w:val="single"/>
        </w:rPr>
        <w:t xml:space="preserve"> discussions on China and draft scenarios for responding to “grey zone” incidents, while U.S. officials preferred not to single out China in talks.</w:t>
      </w:r>
      <w:r w:rsidRPr="00460136">
        <w:rPr>
          <w:sz w:val="16"/>
        </w:rPr>
        <w:t>156 Japanese analysts also took note that U.S. Vice President Joe Biden, departing from Abe’s position, did not demand that China revoke its ADIZ when he visited Beijing in December 2013</w:t>
      </w:r>
      <w:r w:rsidRPr="00460136">
        <w:rPr>
          <w:u w:val="single"/>
        </w:rPr>
        <w:t>, instead urging his hosts to “avoid enforcement actions that could lead to crisis”, a request seen in Tokyo as a retreat</w:t>
      </w:r>
      <w:r w:rsidRPr="00460136">
        <w:rPr>
          <w:sz w:val="16"/>
        </w:rPr>
        <w:t xml:space="preserve">.157 Any sign of improved relations between the U.S. and China could raise fear of abandonment in Tokyo. “People in Tokyo are too sensitive and insecure about the U.S. They are allergic to any sign of positive development in U.S.-China relations”, said a Japanese analyst </w:t>
      </w:r>
      <w:proofErr w:type="spellStart"/>
      <w:r w:rsidRPr="00460136">
        <w:rPr>
          <w:sz w:val="16"/>
        </w:rPr>
        <w:t>specialising</w:t>
      </w:r>
      <w:proofErr w:type="spellEnd"/>
      <w:r w:rsidRPr="00460136">
        <w:rPr>
          <w:sz w:val="16"/>
        </w:rPr>
        <w:t xml:space="preserve"> on the alliance.158 In November 2013, U.S. National Security Advisor Susan Rice stated: “When it comes to China, we seek to </w:t>
      </w:r>
      <w:proofErr w:type="spellStart"/>
      <w:r w:rsidRPr="00460136">
        <w:rPr>
          <w:sz w:val="16"/>
        </w:rPr>
        <w:t>operationalise</w:t>
      </w:r>
      <w:proofErr w:type="spellEnd"/>
      <w:r w:rsidRPr="00460136">
        <w:rPr>
          <w:sz w:val="16"/>
        </w:rPr>
        <w:t xml:space="preserve"> a new model of major power relations”.159 It was the first time a high-level U.S. official publicly used that phrase, a signature foreign policy formulation of President Xi.160 </w:t>
      </w:r>
      <w:r w:rsidRPr="00460136">
        <w:rPr>
          <w:u w:val="single"/>
        </w:rPr>
        <w:t>It triggered concern in Tokyo that Washington had consented to a “Group of Two” arrangement, in which “China and the U.S. can have direct coordination without consultation with Japan”.161</w:t>
      </w:r>
    </w:p>
    <w:p w14:paraId="4C3FE0D4" w14:textId="77777777" w:rsidR="0045121D" w:rsidRPr="00460136" w:rsidRDefault="0045121D" w:rsidP="0045121D">
      <w:pPr>
        <w:rPr>
          <w:u w:val="single"/>
        </w:rPr>
      </w:pPr>
    </w:p>
    <w:p w14:paraId="49A103F3" w14:textId="77777777" w:rsidR="0045121D" w:rsidRPr="00460136" w:rsidRDefault="0045121D" w:rsidP="0045121D">
      <w:pPr>
        <w:pStyle w:val="Heading2"/>
      </w:pPr>
      <w:r w:rsidRPr="00460136">
        <w:t>Genuine Consultation</w:t>
      </w:r>
    </w:p>
    <w:p w14:paraId="41216070" w14:textId="77777777" w:rsidR="0045121D" w:rsidRPr="00460136" w:rsidRDefault="0045121D" w:rsidP="0045121D">
      <w:pPr>
        <w:pStyle w:val="Heading4"/>
        <w:rPr>
          <w:rStyle w:val="Style13ptBold"/>
          <w:b/>
        </w:rPr>
      </w:pPr>
      <w:r w:rsidRPr="00460136">
        <w:rPr>
          <w:rStyle w:val="Style13ptBold"/>
          <w:b/>
        </w:rPr>
        <w:t xml:space="preserve">Genuine consultation key to maintain bilateral alliances and engagement – Key to solve climate change and militarization </w:t>
      </w:r>
    </w:p>
    <w:p w14:paraId="387D7664" w14:textId="77777777" w:rsidR="0045121D" w:rsidRPr="00460136" w:rsidRDefault="0045121D" w:rsidP="0045121D">
      <w:proofErr w:type="spellStart"/>
      <w:r w:rsidRPr="00460136">
        <w:rPr>
          <w:rStyle w:val="Style13ptBold"/>
        </w:rPr>
        <w:t>Cossa</w:t>
      </w:r>
      <w:proofErr w:type="spellEnd"/>
      <w:r w:rsidRPr="00460136">
        <w:rPr>
          <w:rStyle w:val="Style13ptBold"/>
        </w:rPr>
        <w:t xml:space="preserve">, </w:t>
      </w:r>
      <w:proofErr w:type="spellStart"/>
      <w:r w:rsidRPr="00460136">
        <w:rPr>
          <w:rStyle w:val="Style13ptBold"/>
        </w:rPr>
        <w:t>Glosserman</w:t>
      </w:r>
      <w:proofErr w:type="spellEnd"/>
      <w:r w:rsidRPr="00460136">
        <w:rPr>
          <w:rStyle w:val="Style13ptBold"/>
        </w:rPr>
        <w:t xml:space="preserve">, McDevitt, 2009 </w:t>
      </w:r>
      <w:r w:rsidRPr="00460136">
        <w:rPr>
          <w:sz w:val="16"/>
          <w:szCs w:val="16"/>
        </w:rPr>
        <w:t xml:space="preserve">(Ralph A., Brad, Michael A., Center for a New American Security (CNAS), Institute for National Strategic Studies/National Defense University, 2009, “The United States and the Asia-Pacific Region: Security Strategy for the Obama Administration,” </w:t>
      </w:r>
      <w:hyperlink r:id="rId8" w:history="1">
        <w:r w:rsidRPr="00460136">
          <w:rPr>
            <w:rStyle w:val="Hyperlink"/>
            <w:sz w:val="16"/>
            <w:szCs w:val="16"/>
          </w:rPr>
          <w:t>http://www.cnas.org/files/documents/publications/CossaPatel_US_Asia-Pacific_February2009.pdf</w:t>
        </w:r>
      </w:hyperlink>
      <w:r w:rsidRPr="00460136">
        <w:rPr>
          <w:sz w:val="16"/>
          <w:szCs w:val="16"/>
        </w:rPr>
        <w:t>) //</w:t>
      </w:r>
      <w:proofErr w:type="spellStart"/>
      <w:r w:rsidRPr="00460136">
        <w:rPr>
          <w:sz w:val="16"/>
          <w:szCs w:val="16"/>
        </w:rPr>
        <w:t>Gekker</w:t>
      </w:r>
      <w:proofErr w:type="spellEnd"/>
    </w:p>
    <w:p w14:paraId="40339BAA" w14:textId="77777777" w:rsidR="0045121D" w:rsidRPr="00460136" w:rsidRDefault="0045121D" w:rsidP="0045121D">
      <w:pPr>
        <w:rPr>
          <w:u w:val="single"/>
        </w:rPr>
      </w:pPr>
      <w:r w:rsidRPr="00460136">
        <w:rPr>
          <w:sz w:val="16"/>
        </w:rPr>
        <w:t xml:space="preserve">Maintain Strong Bilateral Ties America’s bilateral alliances should remain the foundation for its engagement in the Asia-Pacific; | 5 </w:t>
      </w:r>
      <w:r w:rsidRPr="00460136">
        <w:rPr>
          <w:u w:val="single"/>
        </w:rPr>
        <w:t>they remain indispensable to managing traditional security challenges and provide the basis for dealing effectively with new non-traditional security issues. Strong bilateral relations must be based upon constant, open, and genuine consultation</w:t>
      </w:r>
      <w:r w:rsidRPr="00460136">
        <w:rPr>
          <w:sz w:val="16"/>
        </w:rPr>
        <w:t xml:space="preserve">. The </w:t>
      </w:r>
      <w:r w:rsidRPr="00460136">
        <w:rPr>
          <w:u w:val="single"/>
        </w:rPr>
        <w:t>U.S.-Japan alliance is the foundation for American engagement in the Asia-Pacific</w:t>
      </w:r>
      <w:r w:rsidRPr="00460136">
        <w:rPr>
          <w:sz w:val="16"/>
        </w:rPr>
        <w:t xml:space="preserve">. The United States should reinvigorate this vital relationship and reaffirm its role as a security guarantor. Cooperation on ballistic missile defense should proceed as planned. The relocation and realignment of U.S. forces from Japan to Guam should be accelerated. </w:t>
      </w:r>
      <w:r w:rsidRPr="00460136">
        <w:rPr>
          <w:u w:val="single"/>
        </w:rPr>
        <w:t>Washington and Tokyo should broaden and deepen their cooperation, including on non-traditional issues such as climate change and energy security</w:t>
      </w:r>
      <w:r w:rsidRPr="00460136">
        <w:rPr>
          <w:sz w:val="16"/>
        </w:rPr>
        <w:t xml:space="preserve">. American policy makers must reaffirm the importance of the U.S.-Republic of Korea (ROK) alliance and propose new strategic guidelines to enhance bilateral cooperation both on and off the Korean Peninsula. </w:t>
      </w:r>
      <w:r w:rsidRPr="00460136">
        <w:rPr>
          <w:u w:val="single"/>
        </w:rPr>
        <w:t>A formal strategic dialogue would be an important step to help clarify intentions and deal with concerns, as would a clear reaffirmation of America’s nuclear commitment</w:t>
      </w:r>
      <w:r w:rsidRPr="00460136">
        <w:rPr>
          <w:sz w:val="16"/>
        </w:rPr>
        <w:t xml:space="preserve">. Ratification of the Korea-U.S. free trade agreement (KORUS FTA) would also be an important step in broadening alliance-based cooperation. Its failure risks major setbacks to the alliance. Washington needs to be more actively supportive of Canberra’s (and Wellington’s) efforts to promote stability and good governance in the South Pacific/ Oceania while nurturing our special relationships with allies and partners in Southeast Asia. </w:t>
      </w:r>
      <w:r w:rsidRPr="00460136">
        <w:rPr>
          <w:u w:val="single"/>
        </w:rPr>
        <w:t>Particular attention should be paid to lessons learned from combating insurgencies, and emphasis placed on collaboration in other types of non-traditional challenges, including maritime security, drug trafficking, and human trafficking.</w:t>
      </w:r>
    </w:p>
    <w:p w14:paraId="16E7B196" w14:textId="77777777" w:rsidR="0045121D" w:rsidRPr="00460136" w:rsidRDefault="0045121D" w:rsidP="0045121D">
      <w:pPr>
        <w:pStyle w:val="Heading4"/>
        <w:rPr>
          <w:rStyle w:val="Style13ptBold"/>
          <w:b/>
        </w:rPr>
      </w:pPr>
      <w:r w:rsidRPr="00460136">
        <w:rPr>
          <w:rStyle w:val="Style13ptBold"/>
          <w:b/>
        </w:rPr>
        <w:t>Genuine consultation key to maintaining current nuclear order</w:t>
      </w:r>
    </w:p>
    <w:p w14:paraId="51947F63" w14:textId="77777777" w:rsidR="0045121D" w:rsidRPr="00460136" w:rsidRDefault="0045121D" w:rsidP="0045121D">
      <w:proofErr w:type="spellStart"/>
      <w:r w:rsidRPr="00460136">
        <w:rPr>
          <w:rStyle w:val="Style13ptBold"/>
        </w:rPr>
        <w:t>Cossa</w:t>
      </w:r>
      <w:proofErr w:type="spellEnd"/>
      <w:r w:rsidRPr="00460136">
        <w:rPr>
          <w:rStyle w:val="Style13ptBold"/>
        </w:rPr>
        <w:t xml:space="preserve"> and </w:t>
      </w:r>
      <w:proofErr w:type="spellStart"/>
      <w:r w:rsidRPr="00460136">
        <w:rPr>
          <w:rStyle w:val="Style13ptBold"/>
        </w:rPr>
        <w:t>Glosserman</w:t>
      </w:r>
      <w:proofErr w:type="spellEnd"/>
      <w:r w:rsidRPr="00460136">
        <w:rPr>
          <w:rStyle w:val="Style13ptBold"/>
        </w:rPr>
        <w:t xml:space="preserve">, 2009 </w:t>
      </w:r>
      <w:r w:rsidRPr="00460136">
        <w:rPr>
          <w:sz w:val="16"/>
          <w:szCs w:val="16"/>
        </w:rPr>
        <w:t xml:space="preserve">(Ralph A., Brad, for Pacific Forum CSIS, 3/9/2009, “A New Asia-Pacific Strategy Report,” </w:t>
      </w:r>
      <w:hyperlink r:id="rId9" w:history="1">
        <w:r w:rsidRPr="00460136">
          <w:rPr>
            <w:rStyle w:val="Hyperlink"/>
            <w:sz w:val="16"/>
            <w:szCs w:val="16"/>
          </w:rPr>
          <w:t>http://www.css.ethz.ch/en/services/digital-library/articles/article.html/97948</w:t>
        </w:r>
      </w:hyperlink>
      <w:r w:rsidRPr="00460136">
        <w:rPr>
          <w:sz w:val="16"/>
          <w:szCs w:val="16"/>
        </w:rPr>
        <w:t>) //</w:t>
      </w:r>
      <w:proofErr w:type="spellStart"/>
      <w:r w:rsidRPr="00460136">
        <w:rPr>
          <w:sz w:val="16"/>
          <w:szCs w:val="16"/>
        </w:rPr>
        <w:t>Gekker</w:t>
      </w:r>
      <w:proofErr w:type="spellEnd"/>
    </w:p>
    <w:p w14:paraId="48E7E623" w14:textId="77777777" w:rsidR="0045121D" w:rsidRPr="00460136" w:rsidRDefault="0045121D" w:rsidP="0045121D">
      <w:pPr>
        <w:rPr>
          <w:u w:val="single"/>
        </w:rPr>
      </w:pPr>
      <w:r w:rsidRPr="00460136">
        <w:rPr>
          <w:sz w:val="16"/>
        </w:rPr>
        <w:t xml:space="preserve">Clinton's trip to Asia was a positive step in shoring up US-Asia Pacific relations, but the US should not rest on its laurels, write Brad </w:t>
      </w:r>
      <w:proofErr w:type="spellStart"/>
      <w:r w:rsidRPr="00460136">
        <w:rPr>
          <w:sz w:val="16"/>
        </w:rPr>
        <w:t>Glosserman</w:t>
      </w:r>
      <w:proofErr w:type="spellEnd"/>
      <w:r w:rsidRPr="00460136">
        <w:rPr>
          <w:sz w:val="16"/>
        </w:rPr>
        <w:t xml:space="preserve"> and Ralph </w:t>
      </w:r>
      <w:proofErr w:type="spellStart"/>
      <w:r w:rsidRPr="00460136">
        <w:rPr>
          <w:sz w:val="16"/>
        </w:rPr>
        <w:t>Cossa</w:t>
      </w:r>
      <w:proofErr w:type="spellEnd"/>
      <w:r w:rsidRPr="00460136">
        <w:rPr>
          <w:sz w:val="16"/>
        </w:rPr>
        <w:t xml:space="preserve">. Choosing Asia as Secretary of State Hillary Clinton’s first overseas trip has gotten the Obama administration off on the right foot in dealing with this vitally important region. </w:t>
      </w:r>
      <w:r w:rsidRPr="00460136">
        <w:rPr>
          <w:u w:val="single"/>
        </w:rPr>
        <w:t>What’s needed now is a clearly articulated vision of America’s future role in Asia and a well thought out strategy for getting us from here to there</w:t>
      </w:r>
      <w:r w:rsidRPr="00460136">
        <w:rPr>
          <w:sz w:val="16"/>
        </w:rPr>
        <w:t xml:space="preserve">. This was one of the central conclusions of a report on “The United States and the Asia-Pacific Region: Security Strategy for the Obama Administration,” produced by the Honolulu-based Pacific Forum CSIS and four Washington-area think tanks (Center for a New American Security, Center for Naval Analyses, Institute for Defense Analyses, and Institute for National Strategic Studies at the National Defense University) and co-chaired by Pacific Forum President Emeritus James Kelly and CNAS CEO Kurt Campbell. The report, which had been offered in draft form to the Obama administration’s transition team and incoming Asia specialists, was officially rolled out in Washington DC on March 11 (and is available on the Pacific Forum CSIS web site [www.pacforum.org] as Issues &amp; Insights 09-1). We were among the report’s primary authors (along with Michael McDevitt, </w:t>
      </w:r>
      <w:proofErr w:type="spellStart"/>
      <w:r w:rsidRPr="00460136">
        <w:rPr>
          <w:sz w:val="16"/>
        </w:rPr>
        <w:t>Nirav</w:t>
      </w:r>
      <w:proofErr w:type="spellEnd"/>
      <w:r w:rsidRPr="00460136">
        <w:rPr>
          <w:sz w:val="16"/>
        </w:rPr>
        <w:t xml:space="preserve"> Patel, James </w:t>
      </w:r>
      <w:proofErr w:type="spellStart"/>
      <w:r w:rsidRPr="00460136">
        <w:rPr>
          <w:sz w:val="16"/>
        </w:rPr>
        <w:t>Przystup</w:t>
      </w:r>
      <w:proofErr w:type="spellEnd"/>
      <w:r w:rsidRPr="00460136">
        <w:rPr>
          <w:sz w:val="16"/>
        </w:rPr>
        <w:t xml:space="preserve"> and Brad Roberts). Secretary Clinton’s trip reinforced and started the ball rolling regarding a few of the key recommendations: the need to reemphasize the centrality of Washington’s Asian alliance network, a revalidation of a constructive engagement policy toward China, a recognition of ASEAN’s and especially Indonesia’s growing importance, and serious consideration of signing ASEAN’s Treaty of Amity and Cooperation (TAC), among others. But the overall vision statement and accompanying Asia-Pacific security strategy remain on the to-do list – similar East Asia strategy reports had been written by the George H W Bush and Clinton administrations but none has been produced in the past decade despite sweeping changes in the Asian geopolitical environment Our study contains dozens of specific recommendations, some of the more important of which are summarized as follows: Reassert Strategic Presence: Asia-Pacific nations need to be reassured of America’s continued commitment to the region. This can be done by articulating a clear Asia-Pacific vision and security strategy which explains both to the American people and to our regional friends and allies why it is in our national security interest to sustain a military presence and remain fully engaged in the region even during a period of dwindling defense resources and competing priorities. Actions must then match the words. Reaffirm/Reinvigorate Alliances: </w:t>
      </w:r>
      <w:r w:rsidRPr="00460136">
        <w:rPr>
          <w:u w:val="single"/>
        </w:rPr>
        <w:t>As North Korea continues its single-minded pursuit of a nuclear weapons capability, our security umbrella and extended deterrence over Asia must by credibly reaffirmed. The Obama administration should also follow through on Bush administration “transformation” commitments and develop/implement joint visions with our allies through genuine consultation</w:t>
      </w:r>
      <w:r w:rsidRPr="00460136">
        <w:rPr>
          <w:sz w:val="16"/>
        </w:rPr>
        <w:t xml:space="preserve">. The US-Japan alliance remains central; the relocation and realignment of US forces from Japan to Guam should be expedited. Washington and Tokyo should broaden and deepen their cooperation, including on nontraditional issues such as climate change and energy security. American policymakers must also reaffirm the importance of the US-ROK alliance and propose new strategic guidelines to enhance bilateral cooperation both on and off the Korean Peninsula. Washington also needs to be more actively supportive of Canberra’s efforts to promote stability and good governance in the South Pacific/Oceania while nurturing our special relationships with allies and partners in Southeast Asia. Articulate a Clear, Pragmatic China Policy: Secretary Clinton’s visit set the right tone. Washington needs to promote cooperative, constructive Sino-US and cross-Strait relations while avoiding “zero-sum” approaches in dealing with China and Taiwan. Our China policy should include: a US commitment to continued prosperity and stability in China and a welcoming of political liberalization; an offer to increase information sharing on military modernization and as regards maritime security issues and concerns; continued engagement in Cabinet-level bilateral dialogue and cooperation on finance and trade-related issues, while still playing hardball when necessary on matters such as product safety and protection of intellectual property rights; and encouraging bilateral cooperation on climate change, energy security and other overlapping areas of concern. Prevent Nuclear Proliferation: Countering proliferation and promoting nuclear disarmament are flip sides of the same coin; both responsibilities should be taken seriously. </w:t>
      </w:r>
      <w:r w:rsidRPr="00460136">
        <w:rPr>
          <w:u w:val="single"/>
        </w:rPr>
        <w:t>Serious attention needs to be paid to the 2010 Non-Proliferation Treaty (NPT) Review Conference and the development of an effective regional export control regime. The continuation of extended deterrence to Japan and South Korea is essential for a stable nuclear order, as is the need to provide assurance to those who depend on external guarantors for their security against nuclear weapons</w:t>
      </w:r>
      <w:r w:rsidRPr="00460136">
        <w:rPr>
          <w:sz w:val="16"/>
        </w:rPr>
        <w:t xml:space="preserve">. Direct dialogue with Pyongyang, employing a special envoy, must still be conducted within the context of the Six-Party Talks. Support Regional Multilateral Efforts: Showing up at regional gatherings is an important first step, as is expanding the US-ASEAN Enhanced Partnership and efforts to cooperate on nontraditional security challenges. Signing the TAC opens the door for participating in the East Asia Summit to demonstrate support for East Asia community building. Various trilateral dialogues involving the US and Japan (with South Korea, China, Australia and India respectively) should be considered or enhanced and other formulations, including China-Japan-South Korea, should be supported if they contribute to greater regional interaction. Promote Open and Free Trade: Free trade and open markets are key pillars of stability and security in the Asia-Pacific, especially as we seek cooperative ways to deal with the ongoing global financial crisis. The Obama administration should encourage free trade agreements and similar frameworks that ensure greater interdependence and economic growth, avoid protectionism and find a creative way (short of renegotiation) to pass the Korea-US Free Trade Agreement. Strengthen American Soft Power: The Obama administration should broaden and deepen diplomatic, economic, and cultural engagement, invest in professional competence/capacity building, provide leadership in addressing climate change and energy security, and rebuild America’s public diplomacy capabilities. President Obama’s election has already helped to restore faith in America among many of our Asian friends and allies but future actions must reinforce this sense of optimism if the US is ever to reclaim its mantle as an “indispensable” nation in Asia. Counter Radical Islam: This is not just, or even primarily, a military duty; it requires a multi-pronged approach that quietly helps our friends combat violent groups and their enablers by providing intelligence and law enforcement assistance, developing regional information sharing technologies and networks, strengthening legal systems, and training counter-terrorism forces, even while addressing such root causes as poverty and inadequate education. In order to cooperate effectively in this sensitive area, administration officials will need to establish strong personal relationships with Southeast Asian counterparts and take into account the effects of Middle East problems. The beginning of a new administration brings with it an opportunity to renew policy, to re-frame problems, and to build new political foundations. The above-referenced study identifies a number of specific recommendations aimed at helping the Obama administration seize the moment in the Asia-Pacific. Its cornerstone is the reassertion of a US vision offering clarity about American purposes there and a division of responsibility in advancing shared interests in stability, prosperity, and freedom. The authors urge the Obama administration to seize upon these recommendations and early on produce its own definitive Asia Pacific Strategy Report to underscore both </w:t>
      </w:r>
      <w:r w:rsidRPr="00460136">
        <w:rPr>
          <w:u w:val="single"/>
        </w:rPr>
        <w:t>the US determination to remain engaged and the means by which America and its allies, partners, and friends together can promote and preserve regional peace and stability.</w:t>
      </w:r>
    </w:p>
    <w:p w14:paraId="03749925" w14:textId="77777777" w:rsidR="0045121D" w:rsidRPr="00460136" w:rsidRDefault="0045121D" w:rsidP="0045121D">
      <w:pPr>
        <w:pStyle w:val="Heading4"/>
      </w:pPr>
      <w:r w:rsidRPr="00460136">
        <w:t>U.S. – Japan alliance and consultation is a prerequisite for all other forms of engagement in Asia – solves for Japan DA impact</w:t>
      </w:r>
    </w:p>
    <w:p w14:paraId="2B23DE69" w14:textId="77777777" w:rsidR="0045121D" w:rsidRPr="00460136" w:rsidRDefault="0045121D" w:rsidP="0045121D">
      <w:proofErr w:type="spellStart"/>
      <w:r w:rsidRPr="00460136">
        <w:rPr>
          <w:rStyle w:val="Style13ptBold"/>
        </w:rPr>
        <w:t>Cossa</w:t>
      </w:r>
      <w:proofErr w:type="spellEnd"/>
      <w:r w:rsidRPr="00460136">
        <w:rPr>
          <w:rStyle w:val="Style13ptBold"/>
        </w:rPr>
        <w:t xml:space="preserve">, </w:t>
      </w:r>
      <w:proofErr w:type="spellStart"/>
      <w:r w:rsidRPr="00460136">
        <w:rPr>
          <w:rStyle w:val="Style13ptBold"/>
        </w:rPr>
        <w:t>Glosserman</w:t>
      </w:r>
      <w:proofErr w:type="spellEnd"/>
      <w:r w:rsidRPr="00460136">
        <w:rPr>
          <w:rStyle w:val="Style13ptBold"/>
        </w:rPr>
        <w:t xml:space="preserve">, McDevitt, 2009 </w:t>
      </w:r>
      <w:r w:rsidRPr="00460136">
        <w:rPr>
          <w:sz w:val="16"/>
          <w:szCs w:val="16"/>
        </w:rPr>
        <w:t xml:space="preserve">(Ralph A., Brad, Michael A., Center for a New American Security (CNAS), Institute for National Strategic Studies/National Defense University, 2009, “The United States and the Asia-Pacific Region: Security Strategy for the Obama Administration,” </w:t>
      </w:r>
      <w:hyperlink r:id="rId10" w:history="1">
        <w:r w:rsidRPr="00460136">
          <w:rPr>
            <w:rStyle w:val="Hyperlink"/>
            <w:sz w:val="16"/>
            <w:szCs w:val="16"/>
          </w:rPr>
          <w:t>http://www.cnas.org/files/documents/publications/CossaPatel_US_Asia-Pacific_February2009.pdf</w:t>
        </w:r>
      </w:hyperlink>
      <w:r w:rsidRPr="00460136">
        <w:rPr>
          <w:sz w:val="16"/>
          <w:szCs w:val="16"/>
        </w:rPr>
        <w:t>) //</w:t>
      </w:r>
      <w:proofErr w:type="spellStart"/>
      <w:r w:rsidRPr="00460136">
        <w:rPr>
          <w:sz w:val="16"/>
          <w:szCs w:val="16"/>
        </w:rPr>
        <w:t>Gekker</w:t>
      </w:r>
      <w:proofErr w:type="spellEnd"/>
    </w:p>
    <w:p w14:paraId="1A181DF1" w14:textId="77777777" w:rsidR="0045121D" w:rsidRPr="00460136" w:rsidRDefault="0045121D" w:rsidP="0045121D">
      <w:pPr>
        <w:rPr>
          <w:u w:val="single"/>
        </w:rPr>
      </w:pPr>
      <w:r w:rsidRPr="00460136">
        <w:rPr>
          <w:sz w:val="16"/>
        </w:rPr>
        <w:t xml:space="preserve">Maintain Strong Bilateral Ties America’s bilateral alliances should remain the foundation for its engagement in the Asia-Pacific; | 5 </w:t>
      </w:r>
      <w:r w:rsidRPr="00460136">
        <w:rPr>
          <w:u w:val="single"/>
        </w:rPr>
        <w:t>they remain indispensable to managing traditional security challenges and provide the basis for dealing effectively with new non-traditional security issues. Strong bilateral relations must be based upon constant, open, and genuine consultation</w:t>
      </w:r>
      <w:r w:rsidRPr="00460136">
        <w:rPr>
          <w:sz w:val="16"/>
        </w:rPr>
        <w:t xml:space="preserve">. The </w:t>
      </w:r>
      <w:r w:rsidRPr="00460136">
        <w:rPr>
          <w:u w:val="single"/>
        </w:rPr>
        <w:t>U.S.-Japan alliance is the foundation for American engagement in the Asia-Pacific</w:t>
      </w:r>
      <w:r w:rsidRPr="00460136">
        <w:rPr>
          <w:sz w:val="16"/>
        </w:rPr>
        <w:t xml:space="preserve">. The United States should reinvigorate this vital relationship and reaffirm its role as a security guarantor. Cooperation on ballistic missile defense should proceed as planned. The relocation and realignment of U.S. forces from Japan to Guam should be accelerated. </w:t>
      </w:r>
      <w:r w:rsidRPr="00460136">
        <w:rPr>
          <w:u w:val="single"/>
        </w:rPr>
        <w:t>Washington and Tokyo should broaden and deepen their cooperation, including on non-traditional issues such as climate change and energy security</w:t>
      </w:r>
      <w:r w:rsidRPr="00460136">
        <w:rPr>
          <w:sz w:val="16"/>
        </w:rPr>
        <w:t xml:space="preserve">. American policy makers must reaffirm the importance of the U.S.-Republic of Korea (ROK) alliance and propose new strategic guidelines to enhance bilateral cooperation both on and off the Korean Peninsula. </w:t>
      </w:r>
      <w:r w:rsidRPr="00460136">
        <w:rPr>
          <w:u w:val="single"/>
        </w:rPr>
        <w:t>A formal strategic dialogue would be an important step to help clarify intentions and deal with concerns, as would a clear reaffirmation of America’s nuclear commitment</w:t>
      </w:r>
      <w:r w:rsidRPr="00460136">
        <w:rPr>
          <w:sz w:val="16"/>
        </w:rPr>
        <w:t xml:space="preserve">. Ratification of the Korea-U.S. free trade agreement (KORUS FTA) would also be an important step in broadening alliance-based cooperation. Its failure risks major setbacks to the alliance. Washington needs to be more actively supportive of Canberra’s (and Wellington’s) efforts to promote stability and good governance in the South Pacific/ Oceania while nurturing our special relationships with allies and partners in Southeast Asia. </w:t>
      </w:r>
      <w:r w:rsidRPr="00460136">
        <w:rPr>
          <w:u w:val="single"/>
        </w:rPr>
        <w:t>Particular attention should be paid to lessons learned from combating insurgencies, and emphasis placed on collaboration in other types of non-traditional challenges, including maritime security, drug trafficking, and human trafficking.</w:t>
      </w:r>
    </w:p>
    <w:p w14:paraId="2A415814" w14:textId="77777777" w:rsidR="0045121D" w:rsidRPr="00460136" w:rsidRDefault="0045121D" w:rsidP="0045121D">
      <w:pPr>
        <w:pStyle w:val="Heading4"/>
      </w:pPr>
      <w:r w:rsidRPr="00460136">
        <w:t>Genuine consultation with Japan key to maintain allies and increasing cooperation over infrastructure and trade</w:t>
      </w:r>
    </w:p>
    <w:p w14:paraId="27DCD394" w14:textId="77777777" w:rsidR="0045121D" w:rsidRPr="00460136" w:rsidRDefault="0045121D" w:rsidP="0045121D">
      <w:pPr>
        <w:rPr>
          <w:sz w:val="16"/>
          <w:szCs w:val="16"/>
        </w:rPr>
      </w:pPr>
      <w:r w:rsidRPr="00460136">
        <w:rPr>
          <w:rStyle w:val="Style13ptBold"/>
        </w:rPr>
        <w:t xml:space="preserve">Joshi, Mohan and </w:t>
      </w:r>
      <w:proofErr w:type="spellStart"/>
      <w:r w:rsidRPr="00460136">
        <w:rPr>
          <w:rStyle w:val="Style13ptBold"/>
        </w:rPr>
        <w:t>Sood</w:t>
      </w:r>
      <w:proofErr w:type="spellEnd"/>
      <w:r w:rsidRPr="00460136">
        <w:rPr>
          <w:rStyle w:val="Style13ptBold"/>
        </w:rPr>
        <w:t xml:space="preserve">, </w:t>
      </w:r>
      <w:r w:rsidRPr="00460136">
        <w:rPr>
          <w:rStyle w:val="Style13ptBold"/>
          <w:sz w:val="16"/>
          <w:szCs w:val="16"/>
        </w:rPr>
        <w:t xml:space="preserve">2013 </w:t>
      </w:r>
      <w:r w:rsidRPr="00460136">
        <w:rPr>
          <w:sz w:val="16"/>
          <w:szCs w:val="16"/>
        </w:rPr>
        <w:t>(</w:t>
      </w:r>
      <w:proofErr w:type="spellStart"/>
      <w:r w:rsidRPr="00460136">
        <w:rPr>
          <w:sz w:val="16"/>
          <w:szCs w:val="16"/>
        </w:rPr>
        <w:t>Sunjoy</w:t>
      </w:r>
      <w:proofErr w:type="spellEnd"/>
      <w:r w:rsidRPr="00460136">
        <w:rPr>
          <w:sz w:val="16"/>
          <w:szCs w:val="16"/>
        </w:rPr>
        <w:t xml:space="preserve"> Joshi, C. Raja Mohan, </w:t>
      </w:r>
      <w:proofErr w:type="spellStart"/>
      <w:r w:rsidRPr="00460136">
        <w:rPr>
          <w:sz w:val="16"/>
          <w:szCs w:val="16"/>
        </w:rPr>
        <w:t>Vikram</w:t>
      </w:r>
      <w:proofErr w:type="spellEnd"/>
      <w:r w:rsidRPr="00460136">
        <w:rPr>
          <w:sz w:val="16"/>
          <w:szCs w:val="16"/>
        </w:rPr>
        <w:t xml:space="preserve"> </w:t>
      </w:r>
      <w:proofErr w:type="spellStart"/>
      <w:r w:rsidRPr="00460136">
        <w:rPr>
          <w:sz w:val="16"/>
          <w:szCs w:val="16"/>
        </w:rPr>
        <w:t>Sood</w:t>
      </w:r>
      <w:proofErr w:type="spellEnd"/>
      <w:r w:rsidRPr="00460136">
        <w:rPr>
          <w:sz w:val="16"/>
          <w:szCs w:val="16"/>
        </w:rPr>
        <w:t xml:space="preserve">, </w:t>
      </w:r>
      <w:proofErr w:type="spellStart"/>
      <w:r w:rsidRPr="00460136">
        <w:rPr>
          <w:sz w:val="16"/>
          <w:szCs w:val="16"/>
        </w:rPr>
        <w:t>Rajeswari</w:t>
      </w:r>
      <w:proofErr w:type="spellEnd"/>
      <w:r w:rsidRPr="00460136">
        <w:rPr>
          <w:sz w:val="16"/>
          <w:szCs w:val="16"/>
        </w:rPr>
        <w:t xml:space="preserve"> Pillai </w:t>
      </w:r>
      <w:proofErr w:type="spellStart"/>
      <w:r w:rsidRPr="00460136">
        <w:rPr>
          <w:sz w:val="16"/>
          <w:szCs w:val="16"/>
        </w:rPr>
        <w:t>Rajagopalan</w:t>
      </w:r>
      <w:proofErr w:type="spellEnd"/>
      <w:r w:rsidRPr="00460136">
        <w:rPr>
          <w:sz w:val="16"/>
          <w:szCs w:val="16"/>
        </w:rPr>
        <w:t xml:space="preserve">, Ph.D., James Jay Carafano, Ph.D., Walter Lohman, Lisa Curtis and Derek Scissors, Ph.D., 4-26-2013, "Beyond the Plateau in U.S. – India Relations," Heritage Foundation, </w:t>
      </w:r>
      <w:hyperlink r:id="rId11" w:history="1">
        <w:r w:rsidRPr="00460136">
          <w:rPr>
            <w:rStyle w:val="Hyperlink"/>
            <w:sz w:val="16"/>
            <w:szCs w:val="16"/>
          </w:rPr>
          <w:t>http://www.heritage.org/research/reports/2013/04/beyond-the-plateau-in-us-india-relations) //</w:t>
        </w:r>
        <w:proofErr w:type="spellStart"/>
        <w:r w:rsidRPr="00460136">
          <w:rPr>
            <w:rStyle w:val="Hyperlink"/>
            <w:sz w:val="16"/>
            <w:szCs w:val="16"/>
          </w:rPr>
          <w:t>Gekker</w:t>
        </w:r>
        <w:proofErr w:type="spellEnd"/>
      </w:hyperlink>
    </w:p>
    <w:p w14:paraId="5DADA636" w14:textId="77777777" w:rsidR="0045121D" w:rsidRPr="00460136" w:rsidRDefault="0045121D" w:rsidP="0045121D">
      <w:pPr>
        <w:rPr>
          <w:u w:val="single"/>
        </w:rPr>
      </w:pPr>
      <w:r w:rsidRPr="00460136">
        <w:rPr>
          <w:sz w:val="16"/>
        </w:rPr>
        <w:t xml:space="preserve">Regional Trade and Investment. </w:t>
      </w:r>
      <w:r w:rsidRPr="00460136">
        <w:rPr>
          <w:u w:val="single"/>
        </w:rPr>
        <w:t>The confluence of U.S. and Indian trade and investment interests in the region means that each should facilitate the other's involvement in regional trade discussions.</w:t>
      </w:r>
      <w:r w:rsidRPr="00460136">
        <w:rPr>
          <w:sz w:val="16"/>
        </w:rPr>
        <w:t xml:space="preserve"> India already has a free trade agreement (FTA) with the Association of Southeast Asian Nations (ASEAN). It has economic partnership agreements with Japan and South Korea. It also has a seat in the 16-nation Regional Comprehensive Economic Partnership (RCEP) negotiations formally launched in November 2012. The U.S. will not have a seat in the RCEP for the foreseeable future due to the political differences and economic mismatch with some of ASEAN's less-developed members. Conversely, India is outside the American-led Tran-Pacific Partnership (TPP). </w:t>
      </w:r>
      <w:r w:rsidRPr="00460136">
        <w:rPr>
          <w:u w:val="single"/>
        </w:rPr>
        <w:t>The two sides should work to achieve observer status in the negotiations to which they are not party.</w:t>
      </w:r>
      <w:r w:rsidRPr="00460136">
        <w:rPr>
          <w:sz w:val="16"/>
        </w:rPr>
        <w:t xml:space="preserve"> This will help each side better understand the other's negotiating positions and the interests and objectives of each grouping, as well as ease suspicion regarding their competing interests. For similar reasons, the U.S. and India should make membership for India in the organization of Asia–Pacific Economic Cooperation (APEC) a priority. Both RCEP and TPP have been formally identified by APEC as building blocks toward the long-term goal of a free trade area of the Asia–Pacific (FTAAP). Membership in APEC will be a requirement for inclusion in that agreement. Furthermore, APEC standards will only grow in importance as that long-term vision comes into view. India should be both a contributor to those standards and stakeholder in them. China's Rise. Common U.S.–India ground on balancing China's rise is often exaggerated by the strategic community—especially in the U.S. </w:t>
      </w:r>
      <w:r w:rsidRPr="00460136">
        <w:rPr>
          <w:u w:val="single"/>
        </w:rPr>
        <w:t>First, while clearly engaged in balancing behavior vis-à-vis China, neither side consistently pursues a “balancing” strategy. Both are also extremely careful for fear of complicating their relationships with China.</w:t>
      </w:r>
      <w:r w:rsidRPr="00460136">
        <w:rPr>
          <w:sz w:val="16"/>
        </w:rPr>
        <w:t xml:space="preserve"> From the Indian perspective, China is, first, a neighbor—a relatively strong one that the Indian foreign policy establishment is loath to provoke. All analysts testify to the searing impact of the 1962 conflict on India's current policy calculations. Second, China is economic opportunity. It is India's largest trading partner, and each country has nascent, growing investment interests in the other. The American policy of containing China ended 40 years ago. The U.S.–China relationship may have experienced discomfort since, but it has steadily progressed in terms of interaction and interdependence. And, it has remained peaceful. On the economic front, in fact, China is a far more important partner to the U.S. than India. China is America's number two trading partner, while India is number 13—the difference almost tenfold in dollar terms. In diplomatic terms, the U.S.–China relationship is resilient and broad, if short on concrete results. The U.S. and India may both have a mixed policy vis-à-vis China, but because it is mixed, they are often out of cycle, each protective of its own prerogatives in pursuit of its own narrow interests. The Indian side, in particular, is sensitive to being perceived as caving to American strategic interests, while the American relationship with China is so encompassing of its bureaucracies' energies that it has an independent dynamic all its own. The U.S. and China have basic conflicting interests. These include the status of Taiwan and China's provocations in what it calls its “near seas,” particularly the South China Sea and East China Sea. On Taiwan, the differences between the U.S. and China are currently obscured by a Taiwanese domestic political situation—election of a China-friendly government—that is felicitous to both sides' near-term interests. Over the longer term, however, there is nothing in Taiwanese politics to suggest that the most ambitious of China's goals—unification—is a prospect. Taiwanese President Ma Ying-</w:t>
      </w:r>
      <w:proofErr w:type="spellStart"/>
      <w:r w:rsidRPr="00460136">
        <w:rPr>
          <w:sz w:val="16"/>
        </w:rPr>
        <w:t>Jeou</w:t>
      </w:r>
      <w:proofErr w:type="spellEnd"/>
      <w:r w:rsidRPr="00460136">
        <w:rPr>
          <w:sz w:val="16"/>
        </w:rPr>
        <w:t xml:space="preserve"> was re-elected in 2012 on a platform swearing off unification. The political opposition in Taiwan is directly founded on this issue. In fact, judging by recent elections, opposition politics in Taiwan is only maturing and strengthening, which means Taiwan is likely to remain staunchly opposed to unification. For this reason, U.S.–China differences over Taiwan will remain. The Chinese have repeatedly identified their extralegal, expansive claims to the South China Sea as a “core” geographical interest on par with Taiwan–China unification. The U.S. interest is principally the freedom-of-navigation equivalent to freedom on the high seas. Historically, freedom of the seas has proved a powerful driver of American foreign policy—going back to its founding. More concretely, nearly half of global trade and 80 percent of Northeast Asia's energy supplies transit the South China Sea. These are resources critical to the global supply chains that power much of the global economy and upon which American prosperity relies. </w:t>
      </w:r>
      <w:r w:rsidRPr="00460136">
        <w:rPr>
          <w:u w:val="single"/>
        </w:rPr>
        <w:t>In the East China Sea, China's chief antagonist happens to be an indispensable American ally—Japan. American sympathies, the strength of the Seventh Fleet, and its treaty commitments put it squarely on the side of the Japanese</w:t>
      </w:r>
      <w:r w:rsidRPr="00460136">
        <w:rPr>
          <w:sz w:val="16"/>
        </w:rPr>
        <w:t>. The keys to successful American management of these conflicts with China are its forward-deployed armed forces, its alliance structure, and vigorous diplomacy. India cannot contribute in the first two instances. On the latter, its influence is marginal. Since the 1992 inauguration of India's “Look East” policy, despite thorough involvement in the diplomatic architecture of the region, India's presence in the region has continued to lag behind that of China. According to ASEAN's accounting, local data, from 1998 to 2010, China's share of ASEAN trade rose from 3.5 percent to 11.3 percent, while India's share rose from 1.2 percent to 2.7 percent</w:t>
      </w:r>
      <w:proofErr w:type="gramStart"/>
      <w:r w:rsidRPr="00460136">
        <w:rPr>
          <w:sz w:val="16"/>
        </w:rPr>
        <w:t>.[</w:t>
      </w:r>
      <w:proofErr w:type="gramEnd"/>
      <w:r w:rsidRPr="00460136">
        <w:rPr>
          <w:sz w:val="16"/>
        </w:rPr>
        <w:t>1] Total direct investment inflows from China to ASEAN from 2003 to 2009 were more than twice those from India. Although 2010 shares were much more closely matched</w:t>
      </w:r>
      <w:proofErr w:type="gramStart"/>
      <w:r w:rsidRPr="00460136">
        <w:rPr>
          <w:sz w:val="16"/>
        </w:rPr>
        <w:t>,[</w:t>
      </w:r>
      <w:proofErr w:type="gramEnd"/>
      <w:r w:rsidRPr="00460136">
        <w:rPr>
          <w:sz w:val="16"/>
        </w:rPr>
        <w:t xml:space="preserve">2] they were not nearly enough to make up the accumulated difference. The success of India's “Look East” policy, to the extent it complicates Chinese diplomacy in Southeast Asia is good for the U.S. Its measured engagement in the Western Pacific and commercial interests in the South China Sea help put the problems there in an international light. Its statements about freedom of navigation in the South China Sea serve as useful political statements limiting Chinese ambitions. And, although in the strict legal sense, India's position is currently closer to the Chinese interpretation regarding navigation in exclusive economic zones, there is room for more explicit alignment of U.S. and Indian positions on China's extensive extra-legal nine-dash maritime claims. How helpful the U.S. can be to India's relationship with China also is limited. The U.S. has its own long list of priorities in its relationship with the Chinese. The U.S. could refrain from giving the Chinese a leg up in South Asia—as it did in the 2009 U.S.–China Joint Statement endorsing U.S.–China cooperation there. But beyond this, the U.S. may be unwilling to carry any water for India in Beijing. It is unclear how the U.S. would position itself if conflict broke out between China and India. The U.S. Ambassador to India, Nancy Powell, recently endorsed India's claim to Arunachal Pradesh, but Washington maintains ambiguity on the disputed border with China in Kashmir (referred to as the Western Sector). Human Liberty and Development. It can be said that the most idealistic phase of Indian foreign policy was abandoned in the mid-1960s with the ending of the </w:t>
      </w:r>
      <w:proofErr w:type="spellStart"/>
      <w:r w:rsidRPr="00460136">
        <w:rPr>
          <w:sz w:val="16"/>
        </w:rPr>
        <w:t>Nehruvian</w:t>
      </w:r>
      <w:proofErr w:type="spellEnd"/>
      <w:r w:rsidRPr="00460136">
        <w:rPr>
          <w:sz w:val="16"/>
        </w:rPr>
        <w:t xml:space="preserve"> era.[3] In the case of Southeast Asia, India's foreign policy became more pragmatic with the 1993 opening to Burma. Given the worsening human rights situation there at that time and for many years to come, the Indian change constituted a major shift in approach from measured support for liberty to direct influence with the generals in Rangoon—predominantly out of concern for development and security in India's northeast. In the broadest sense, India has largely failed regarding influence in Burma. Burma–China trade is four times greater than Burma–India trade. As for investment, Burma reports China's share of foreign direct investment at 33 percent, India's at less than 1 percent</w:t>
      </w:r>
      <w:proofErr w:type="gramStart"/>
      <w:r w:rsidRPr="00460136">
        <w:rPr>
          <w:sz w:val="16"/>
        </w:rPr>
        <w:t>.[</w:t>
      </w:r>
      <w:proofErr w:type="gramEnd"/>
      <w:r w:rsidRPr="00460136">
        <w:rPr>
          <w:sz w:val="16"/>
        </w:rPr>
        <w:t>4] The closer one gets to India's “gateway to the east” on the Burmese border, the worse the numbers get. Only 0.15 percent of India–Burma trade occurs there</w:t>
      </w:r>
      <w:proofErr w:type="gramStart"/>
      <w:r w:rsidRPr="00460136">
        <w:rPr>
          <w:sz w:val="16"/>
        </w:rPr>
        <w:t>.[</w:t>
      </w:r>
      <w:proofErr w:type="gramEnd"/>
      <w:r w:rsidRPr="00460136">
        <w:rPr>
          <w:sz w:val="16"/>
        </w:rPr>
        <w:t xml:space="preserve">5] Historian Thant </w:t>
      </w:r>
      <w:proofErr w:type="spellStart"/>
      <w:r w:rsidRPr="00460136">
        <w:rPr>
          <w:sz w:val="16"/>
        </w:rPr>
        <w:t>Myint</w:t>
      </w:r>
      <w:proofErr w:type="spellEnd"/>
      <w:r w:rsidRPr="00460136">
        <w:rPr>
          <w:sz w:val="16"/>
        </w:rPr>
        <w:t xml:space="preserve">-U, who travelled extensively throughout Burma for his 2011 book Where China Meets India: Burma and the New Crossroads of Asia, characterizes “contemporary Indian influences” in Burma as “practically non-existent.&amp;#8221[6] On the other two scores, the U.S. should help India. It can assist in the development of new, rebuilt trade routes and help to substantiate India's connectivity with Southeast Asia—both of which contribute to Indian border security. </w:t>
      </w:r>
      <w:r w:rsidRPr="00460136">
        <w:rPr>
          <w:u w:val="single"/>
        </w:rPr>
        <w:t>Development of infrastructure</w:t>
      </w:r>
      <w:r w:rsidRPr="00460136">
        <w:rPr>
          <w:sz w:val="16"/>
        </w:rPr>
        <w:t xml:space="preserve"> beneficial to India's strategic position in Burma </w:t>
      </w:r>
      <w:r w:rsidRPr="00460136">
        <w:rPr>
          <w:u w:val="single"/>
        </w:rPr>
        <w:t>should be a regular matter of consultations and coordination among the U.S.</w:t>
      </w:r>
      <w:r w:rsidRPr="00460136">
        <w:rPr>
          <w:sz w:val="16"/>
        </w:rPr>
        <w:t xml:space="preserve">, India, </w:t>
      </w:r>
      <w:r w:rsidRPr="00460136">
        <w:rPr>
          <w:u w:val="single"/>
        </w:rPr>
        <w:t>Japan</w:t>
      </w:r>
      <w:r w:rsidRPr="00460136">
        <w:rPr>
          <w:sz w:val="16"/>
        </w:rPr>
        <w:t xml:space="preserve">, and Australia. </w:t>
      </w:r>
      <w:r w:rsidRPr="00460136">
        <w:rPr>
          <w:u w:val="single"/>
        </w:rPr>
        <w:t>By coordinating plans and assistance and bringing in institutional forces, such as the Asian Development Bank</w:t>
      </w:r>
      <w:r w:rsidRPr="00460136">
        <w:rPr>
          <w:sz w:val="16"/>
        </w:rPr>
        <w:t xml:space="preserve">, attention to the Burma–India border </w:t>
      </w:r>
      <w:r w:rsidRPr="00460136">
        <w:rPr>
          <w:u w:val="single"/>
        </w:rPr>
        <w:t>can become a greater priority</w:t>
      </w:r>
      <w:r w:rsidRPr="00460136">
        <w:rPr>
          <w:sz w:val="16"/>
        </w:rPr>
        <w:t xml:space="preserve"> in the U.S.–India relationship. Where India can meet U.S. interests is in the area of human liberty. Enabled by distance and a global perspective of its own interest, U.S. policy on Burma has until recently revolved almost exclusively around human rights issues. Continued progress on human rights, in fact, will be necessary for sustained American engagement in Burma. To the extent that American assistance in Burma is a priority for India, fostering an environment that will keep the U.S. engaged there is also in India's interest. India may lack economic and diplomatic influence in Burma, but given its historic, cultural, and ethnic connections, it can be a helpful voice for democratic reform there. Burma has opened up new avenues for dialogue for all comers. India can use these avenues to promote a more vigorous, positive engagement with the democratic opposition and vocal support for political (and economic) reforms already endorsed by the Burmese government</w:t>
      </w:r>
      <w:r w:rsidRPr="00460136">
        <w:rPr>
          <w:u w:val="single"/>
        </w:rPr>
        <w:t>. A back-to-basics interest-based approach to</w:t>
      </w:r>
      <w:r w:rsidRPr="00460136">
        <w:rPr>
          <w:sz w:val="16"/>
        </w:rPr>
        <w:t xml:space="preserve"> U.S.–India </w:t>
      </w:r>
      <w:r w:rsidRPr="00460136">
        <w:rPr>
          <w:u w:val="single"/>
        </w:rPr>
        <w:t>cooperation in East Asia will mean singling out areas of little common interest and setting them aside in the cause of cooperation on intersecting ones. It will require each side to stretch to meet the goals of the other in some areas where there is marginal mutual interest. In so doing, it will enable cooperation in areas, like economics and trade, where there are real shared interests.</w:t>
      </w:r>
    </w:p>
    <w:p w14:paraId="69CE5076" w14:textId="77777777" w:rsidR="0045121D" w:rsidRPr="00460136" w:rsidRDefault="0045121D" w:rsidP="0045121D">
      <w:pPr>
        <w:pStyle w:val="Heading2"/>
      </w:pPr>
      <w:r w:rsidRPr="00460136">
        <w:t>Binding Consultation</w:t>
      </w:r>
    </w:p>
    <w:p w14:paraId="2AF1BFD2" w14:textId="77777777" w:rsidR="0045121D" w:rsidRPr="00460136" w:rsidRDefault="0045121D" w:rsidP="0045121D">
      <w:pPr>
        <w:pStyle w:val="Heading4"/>
      </w:pPr>
      <w:r w:rsidRPr="00460136">
        <w:t>Binding consultations reify democracy in states who participate</w:t>
      </w:r>
    </w:p>
    <w:p w14:paraId="1758A5EC" w14:textId="77777777" w:rsidR="0045121D" w:rsidRPr="00460136" w:rsidRDefault="0045121D" w:rsidP="0045121D">
      <w:proofErr w:type="spellStart"/>
      <w:r w:rsidRPr="00460136">
        <w:rPr>
          <w:rStyle w:val="Style13ptBold"/>
        </w:rPr>
        <w:t>Böss</w:t>
      </w:r>
      <w:proofErr w:type="spellEnd"/>
      <w:r w:rsidRPr="00460136">
        <w:rPr>
          <w:rStyle w:val="Style13ptBold"/>
        </w:rPr>
        <w:t xml:space="preserve">, </w:t>
      </w:r>
      <w:proofErr w:type="spellStart"/>
      <w:r w:rsidRPr="00460136">
        <w:rPr>
          <w:rStyle w:val="Style13ptBold"/>
        </w:rPr>
        <w:t>Møller</w:t>
      </w:r>
      <w:proofErr w:type="spellEnd"/>
      <w:r w:rsidRPr="00460136">
        <w:rPr>
          <w:rStyle w:val="Style13ptBold"/>
        </w:rPr>
        <w:t xml:space="preserve">, </w:t>
      </w:r>
      <w:proofErr w:type="spellStart"/>
      <w:r w:rsidRPr="00460136">
        <w:rPr>
          <w:rStyle w:val="Style13ptBold"/>
        </w:rPr>
        <w:t>Skaaning</w:t>
      </w:r>
      <w:proofErr w:type="spellEnd"/>
      <w:r w:rsidRPr="00460136">
        <w:rPr>
          <w:rStyle w:val="Style13ptBold"/>
        </w:rPr>
        <w:t>, 2016</w:t>
      </w:r>
      <w:r w:rsidRPr="00460136">
        <w:t xml:space="preserve"> </w:t>
      </w:r>
      <w:r w:rsidRPr="00460136">
        <w:rPr>
          <w:sz w:val="16"/>
          <w:szCs w:val="16"/>
        </w:rPr>
        <w:t xml:space="preserve">(Michael </w:t>
      </w:r>
      <w:proofErr w:type="spellStart"/>
      <w:r w:rsidRPr="00460136">
        <w:rPr>
          <w:sz w:val="16"/>
          <w:szCs w:val="16"/>
        </w:rPr>
        <w:t>Böss</w:t>
      </w:r>
      <w:proofErr w:type="spellEnd"/>
      <w:r w:rsidRPr="00460136">
        <w:rPr>
          <w:sz w:val="16"/>
          <w:szCs w:val="16"/>
        </w:rPr>
        <w:t xml:space="preserve">, </w:t>
      </w:r>
      <w:proofErr w:type="spellStart"/>
      <w:r w:rsidRPr="00460136">
        <w:rPr>
          <w:sz w:val="16"/>
          <w:szCs w:val="16"/>
        </w:rPr>
        <w:t>Jørgen</w:t>
      </w:r>
      <w:proofErr w:type="spellEnd"/>
      <w:r w:rsidRPr="00460136">
        <w:rPr>
          <w:sz w:val="16"/>
          <w:szCs w:val="16"/>
        </w:rPr>
        <w:t xml:space="preserve"> </w:t>
      </w:r>
      <w:proofErr w:type="spellStart"/>
      <w:r w:rsidRPr="00460136">
        <w:rPr>
          <w:sz w:val="16"/>
          <w:szCs w:val="16"/>
        </w:rPr>
        <w:t>Møller</w:t>
      </w:r>
      <w:proofErr w:type="spellEnd"/>
      <w:r w:rsidRPr="00460136">
        <w:rPr>
          <w:sz w:val="16"/>
          <w:szCs w:val="16"/>
        </w:rPr>
        <w:t xml:space="preserve">, and </w:t>
      </w:r>
      <w:proofErr w:type="spellStart"/>
      <w:r w:rsidRPr="00460136">
        <w:rPr>
          <w:sz w:val="16"/>
          <w:szCs w:val="16"/>
        </w:rPr>
        <w:t>Svend</w:t>
      </w:r>
      <w:proofErr w:type="spellEnd"/>
      <w:r w:rsidRPr="00460136">
        <w:rPr>
          <w:sz w:val="16"/>
          <w:szCs w:val="16"/>
        </w:rPr>
        <w:t xml:space="preserve">-Erik </w:t>
      </w:r>
      <w:proofErr w:type="spellStart"/>
      <w:r w:rsidRPr="00460136">
        <w:rPr>
          <w:sz w:val="16"/>
          <w:szCs w:val="16"/>
        </w:rPr>
        <w:t>Skaaning</w:t>
      </w:r>
      <w:proofErr w:type="spellEnd"/>
      <w:r w:rsidRPr="00460136">
        <w:rPr>
          <w:sz w:val="16"/>
          <w:szCs w:val="16"/>
        </w:rPr>
        <w:t>, 6/24/16, “Developing Democracies,” p.12) //</w:t>
      </w:r>
      <w:proofErr w:type="spellStart"/>
      <w:r w:rsidRPr="00460136">
        <w:rPr>
          <w:sz w:val="16"/>
          <w:szCs w:val="16"/>
        </w:rPr>
        <w:t>Gekker</w:t>
      </w:r>
      <w:proofErr w:type="spellEnd"/>
    </w:p>
    <w:p w14:paraId="3EE1FEEA" w14:textId="77777777" w:rsidR="0045121D" w:rsidRPr="00460136" w:rsidRDefault="0045121D" w:rsidP="0045121D">
      <w:pPr>
        <w:rPr>
          <w:sz w:val="16"/>
        </w:rPr>
      </w:pPr>
      <w:r w:rsidRPr="00460136">
        <w:rPr>
          <w:sz w:val="16"/>
        </w:rPr>
        <w:t xml:space="preserve">For the assessment of both processes, we need criteria by which we may register and measure. And we need criteria that go beyond the merely procedural model of democracy on which the reports and indices of Freedom House are based. Charles Tilly, </w:t>
      </w:r>
      <w:r w:rsidRPr="00460136">
        <w:rPr>
          <w:u w:val="single"/>
        </w:rPr>
        <w:t>alternatively, suggests a definition of democracy which may serve as a useful model for measuring both democratization and de-democratization, when he argues: “a regime is democratic to the degree that political relations between the state and its citizens feature broad, equal, protected and mutually binding consultation.</w:t>
      </w:r>
      <w:r w:rsidRPr="00460136">
        <w:rPr>
          <w:sz w:val="16"/>
        </w:rPr>
        <w:t xml:space="preserve">” </w:t>
      </w:r>
      <w:r w:rsidRPr="00460136">
        <w:rPr>
          <w:u w:val="single"/>
        </w:rPr>
        <w:t>Democratization therefore means “net movement toward broader, more equal, more protected, and more binding consultation</w:t>
      </w:r>
      <w:r w:rsidRPr="00460136">
        <w:rPr>
          <w:sz w:val="16"/>
        </w:rPr>
        <w:t>,” whereas de-democratization means “net movement toward narrower, more unequal, less protected, and less binding consultation.”24 The latest annual reports from Freedom House and the Economist’s Intelligence Unit confirm the need to be aware of the growing tendency toward the latter process.25</w:t>
      </w:r>
    </w:p>
    <w:p w14:paraId="7EFD28FA" w14:textId="77777777" w:rsidR="0045121D" w:rsidRPr="00460136" w:rsidRDefault="0045121D" w:rsidP="0045121D">
      <w:pPr>
        <w:pStyle w:val="Heading4"/>
        <w:rPr>
          <w:rStyle w:val="Style13ptBold"/>
          <w:b/>
        </w:rPr>
      </w:pPr>
      <w:r w:rsidRPr="00460136">
        <w:rPr>
          <w:rStyle w:val="Style13ptBold"/>
          <w:b/>
        </w:rPr>
        <w:t>A binding consultation rebalances the alliance and ensure stability in East Asia</w:t>
      </w:r>
    </w:p>
    <w:p w14:paraId="5119F415" w14:textId="77777777" w:rsidR="0045121D" w:rsidRPr="00460136" w:rsidRDefault="0045121D" w:rsidP="0045121D">
      <w:r w:rsidRPr="00460136">
        <w:rPr>
          <w:rStyle w:val="Style13ptBold"/>
        </w:rPr>
        <w:t>Rapp 2004</w:t>
      </w:r>
      <w:r w:rsidRPr="00460136">
        <w:rPr>
          <w:sz w:val="16"/>
          <w:szCs w:val="16"/>
        </w:rPr>
        <w:t xml:space="preserve"> (William E Rapp, Lieutenant Col. with PH.D in IR from Stanford, January 2004, “Paths diverging? The Next Decade in the US-Japan Security Alliance”, </w:t>
      </w:r>
      <w:hyperlink r:id="rId12" w:history="1">
        <w:r w:rsidRPr="00460136">
          <w:rPr>
            <w:rStyle w:val="Hyperlink"/>
            <w:sz w:val="16"/>
            <w:szCs w:val="16"/>
          </w:rPr>
          <w:t>http://www.strategicstudiesinstitute.army.mil/pdffiles/pub367.pdf</w:t>
        </w:r>
      </w:hyperlink>
      <w:r w:rsidRPr="00460136">
        <w:rPr>
          <w:sz w:val="16"/>
          <w:szCs w:val="16"/>
        </w:rPr>
        <w:t>) //</w:t>
      </w:r>
      <w:proofErr w:type="spellStart"/>
      <w:r w:rsidRPr="00460136">
        <w:rPr>
          <w:sz w:val="16"/>
          <w:szCs w:val="16"/>
        </w:rPr>
        <w:t>Gekker</w:t>
      </w:r>
      <w:proofErr w:type="spellEnd"/>
    </w:p>
    <w:p w14:paraId="6BB5ADCE" w14:textId="77777777" w:rsidR="0045121D" w:rsidRPr="00460136" w:rsidRDefault="0045121D" w:rsidP="0045121D">
      <w:pPr>
        <w:rPr>
          <w:rStyle w:val="DebateUnderline"/>
        </w:rPr>
      </w:pPr>
      <w:r w:rsidRPr="00460136">
        <w:rPr>
          <w:sz w:val="16"/>
        </w:rPr>
        <w:t xml:space="preserve">At the same time, </w:t>
      </w:r>
      <w:r w:rsidRPr="00460136">
        <w:rPr>
          <w:rStyle w:val="DebateUnderline"/>
          <w:u w:val="single"/>
        </w:rPr>
        <w:t>the United States and Japan have some strong diverging interests that, given impetus by world events, could outweigh the mutual ones and lead to a decrease in the centrality of the alliance to both countries</w:t>
      </w:r>
      <w:r w:rsidRPr="00460136">
        <w:rPr>
          <w:sz w:val="16"/>
        </w:rPr>
        <w:t xml:space="preserve">. These include differing conceptions about the role of international institutions, about what is meant by “pulling one’s weight” in the upkeep of international peace, about the role of military force, and about the future trajectory of China. Times are changing, however, and </w:t>
      </w:r>
      <w:r w:rsidRPr="00460136">
        <w:rPr>
          <w:rStyle w:val="DebateUnderline"/>
          <w:u w:val="single"/>
        </w:rPr>
        <w:t>the alliance must find a way to continue to mature or eventually face competition from alternative security means</w:t>
      </w:r>
      <w:r w:rsidRPr="00460136">
        <w:rPr>
          <w:sz w:val="16"/>
        </w:rPr>
        <w:t xml:space="preserve"> both countries find to be more effective at achieving their own national interests. The current security environment is very different from that of 1951, when the security treaty was first established. While the alliance can still, in all likelihood, accomplish its original mission―the narrowly focused defense of Japan―if </w:t>
      </w:r>
      <w:proofErr w:type="gramStart"/>
      <w:r w:rsidRPr="00460136">
        <w:rPr>
          <w:rStyle w:val="DebateUnderline"/>
          <w:u w:val="single"/>
        </w:rPr>
        <w:t>called  upon</w:t>
      </w:r>
      <w:proofErr w:type="gramEnd"/>
      <w:r w:rsidRPr="00460136">
        <w:rPr>
          <w:rStyle w:val="DebateUnderline"/>
          <w:u w:val="single"/>
        </w:rPr>
        <w:t>, the alliance can be much more to both countries. Importantly, it needs to be and sooner, rather than later.</w:t>
      </w:r>
      <w:r w:rsidRPr="00460136">
        <w:rPr>
          <w:sz w:val="16"/>
        </w:rPr>
        <w:t xml:space="preserve"> After the resolution of the Korean situation―either through reunification or some process to ensure removal of WMD from the north</w:t>
      </w:r>
      <w:proofErr w:type="gramStart"/>
      <w:r w:rsidRPr="00460136">
        <w:rPr>
          <w:sz w:val="16"/>
        </w:rPr>
        <w:t>―(</w:t>
      </w:r>
      <w:proofErr w:type="gramEnd"/>
      <w:r w:rsidRPr="00460136">
        <w:rPr>
          <w:sz w:val="16"/>
        </w:rPr>
        <w:t xml:space="preserve">whether that will be in 2 years or 10)―the probability of a conventional attack on Japan is too remote to warrant maintaining such a narrow conception of the alliance. The purpose of this monograph is to argue </w:t>
      </w:r>
      <w:r w:rsidRPr="00460136">
        <w:rPr>
          <w:rStyle w:val="DebateUnderline"/>
          <w:u w:val="single"/>
        </w:rPr>
        <w:t>that Japan, through incremental steps over a number of years, will significantly transform its security policy, and that such change will necessitate appreciable alterations in the structural balance of the security alliance between the United States and Japa</w:t>
      </w:r>
      <w:r w:rsidRPr="00460136">
        <w:rPr>
          <w:sz w:val="16"/>
        </w:rPr>
        <w:t xml:space="preserve">n. The collective impact of Japan’s security policy changes, desire to be an active and effective power player in Asia, recognition of the congruence of interests between Japan and the United States, and </w:t>
      </w:r>
      <w:r w:rsidRPr="00460136">
        <w:rPr>
          <w:rStyle w:val="DebateUnderline"/>
          <w:u w:val="single"/>
        </w:rPr>
        <w:t xml:space="preserve">the growing U.S. understanding that unilateralism will ultimately prove untenable, in all likelihood will create strong demands from both sides of the Pacific to carefully but significantly alter the current character of the alliance. It is in neither country’s interests to lose the other as a partner in security, but the character of that partnership will likely change. </w:t>
      </w:r>
      <w:r w:rsidRPr="00460136">
        <w:rPr>
          <w:rStyle w:val="DebateUnderline"/>
          <w:rFonts w:eastAsia="Calibri"/>
          <w:u w:val="single"/>
        </w:rPr>
        <w:t>How and where can the alliance change? Substantive alteration in the way both countries approach their long-term security posture in Asia is required.</w:t>
      </w:r>
      <w:r w:rsidRPr="00460136">
        <w:rPr>
          <w:rStyle w:val="DebateUnderline"/>
        </w:rPr>
        <w:t xml:space="preserve"> </w:t>
      </w:r>
      <w:r w:rsidRPr="00460136">
        <w:rPr>
          <w:rStyle w:val="DebateUnderline"/>
          <w:u w:val="single"/>
        </w:rPr>
        <w:t>This can be accomplished without formal negotiation of a new treaty. The United States needs to accept a relative loss from time to time in policy leadership and trust that Japan, while it may make different tactical choices along the way, strongly shares long-term strategic interests with the United States. America will increasingly find that, to achieve its interests in Asia in the long term, it needs to share power with its most important ally in Asia</w:t>
      </w:r>
      <w:r w:rsidRPr="00460136">
        <w:rPr>
          <w:sz w:val="16"/>
        </w:rPr>
        <w:t xml:space="preserve">. For Japan, substantive legal change, concerning how the country can react to crises and the manner and geographical regions in which its Self-Defense Force (SDF) can be employed, has begun but </w:t>
      </w:r>
      <w:r w:rsidRPr="00460136">
        <w:rPr>
          <w:rStyle w:val="DebateUnderline"/>
          <w:u w:val="single"/>
        </w:rPr>
        <w:t>significantly more is required to accept this sharing of power with the United States and to gain the voice in international relations it is increasingly seeking. In a partial reverse of the fundamental arrangement of the alliance, the United States will likely need to trade some bases, force structure, and policy voice in exchange for greater Japanese acceptance of new roles, missions, and risks in the alliance. Working together, Japan and the United States can proactively shape the security environment of East Asia so as to facilitate the growth of peace and prosperity throughout the region</w:t>
      </w:r>
      <w:r w:rsidRPr="00460136">
        <w:rPr>
          <w:rStyle w:val="DebateUnderline"/>
        </w:rPr>
        <w:t>.</w:t>
      </w:r>
      <w:r w:rsidRPr="00460136">
        <w:rPr>
          <w:sz w:val="16"/>
        </w:rPr>
        <w:t xml:space="preserve"> Would these changes in the alliance be beneficial to both the United States and Japan? As discussed in detail later, both countries would gain in the long term from a more balanced partnership in Northeast Asia. For Japan, a more symmetrical alliance would bring the country a greater voice in the shaping of security writ large in the region, a responsible outlet for its enhanced sense of national purpose and pride, and a way to achieve the goals it seeks in the 21st century.5 </w:t>
      </w:r>
      <w:r w:rsidRPr="00460136">
        <w:rPr>
          <w:rStyle w:val="DebateUnderline"/>
          <w:u w:val="single"/>
        </w:rPr>
        <w:t xml:space="preserve">As for America, relinquishing some measure of control within the alliance will result in a more sustainable grand strategy for maintaining positive influence within the region. </w:t>
      </w:r>
      <w:r w:rsidRPr="00460136">
        <w:rPr>
          <w:rStyle w:val="DebateUnderline"/>
          <w:rFonts w:eastAsia="Calibri"/>
          <w:u w:val="single"/>
        </w:rPr>
        <w:t>Especially after the reunification of Korea and the re-emergence of China, U.S. interests in East Asia will continue to be best served by a stronger and more viable alliance with Japan.</w:t>
      </w:r>
      <w:r w:rsidRPr="00460136">
        <w:rPr>
          <w:rStyle w:val="DebateUnderline"/>
        </w:rPr>
        <w:t xml:space="preserve"> </w:t>
      </w:r>
    </w:p>
    <w:p w14:paraId="33D9B26B" w14:textId="77777777" w:rsidR="0045121D" w:rsidRPr="00460136" w:rsidRDefault="0045121D" w:rsidP="0045121D"/>
    <w:p w14:paraId="419E9301" w14:textId="77777777" w:rsidR="0045121D" w:rsidRPr="00460136" w:rsidRDefault="0045121D" w:rsidP="0045121D">
      <w:pPr>
        <w:rPr>
          <w:u w:val="single"/>
        </w:rPr>
      </w:pPr>
    </w:p>
    <w:p w14:paraId="7B7A68EC" w14:textId="77777777" w:rsidR="0045121D" w:rsidRPr="00460136" w:rsidRDefault="0045121D" w:rsidP="0045121D">
      <w:pPr>
        <w:pStyle w:val="Heading2"/>
      </w:pPr>
      <w:r w:rsidRPr="00460136">
        <w:t>Prior Consultation</w:t>
      </w:r>
    </w:p>
    <w:p w14:paraId="22182497" w14:textId="77777777" w:rsidR="0045121D" w:rsidRPr="00460136" w:rsidRDefault="0045121D" w:rsidP="0045121D">
      <w:pPr>
        <w:pStyle w:val="Heading4"/>
        <w:rPr>
          <w:rStyle w:val="Style13ptBold"/>
          <w:b/>
        </w:rPr>
      </w:pPr>
      <w:r w:rsidRPr="00460136">
        <w:rPr>
          <w:rStyle w:val="Style13ptBold"/>
          <w:b/>
        </w:rPr>
        <w:t>Prior consultation strengthens U.S. – Japan alliance</w:t>
      </w:r>
    </w:p>
    <w:p w14:paraId="13407C44" w14:textId="77777777" w:rsidR="0045121D" w:rsidRPr="00460136" w:rsidRDefault="0045121D" w:rsidP="0045121D">
      <w:proofErr w:type="spellStart"/>
      <w:proofErr w:type="gramStart"/>
      <w:r w:rsidRPr="00460136">
        <w:rPr>
          <w:rStyle w:val="Style13ptBold"/>
        </w:rPr>
        <w:t>Jitsuro</w:t>
      </w:r>
      <w:proofErr w:type="spellEnd"/>
      <w:r w:rsidRPr="00460136">
        <w:rPr>
          <w:rStyle w:val="Style13ptBold"/>
        </w:rPr>
        <w:t xml:space="preserve"> ,</w:t>
      </w:r>
      <w:proofErr w:type="gramEnd"/>
      <w:r w:rsidRPr="00460136">
        <w:rPr>
          <w:rStyle w:val="Style13ptBold"/>
        </w:rPr>
        <w:t xml:space="preserve"> </w:t>
      </w:r>
      <w:r w:rsidRPr="00460136">
        <w:rPr>
          <w:rStyle w:val="Style13ptBold"/>
          <w:sz w:val="16"/>
          <w:szCs w:val="16"/>
        </w:rPr>
        <w:t>2010</w:t>
      </w:r>
      <w:r w:rsidRPr="00460136">
        <w:rPr>
          <w:sz w:val="16"/>
          <w:szCs w:val="16"/>
        </w:rPr>
        <w:t xml:space="preserve"> (</w:t>
      </w:r>
      <w:proofErr w:type="spellStart"/>
      <w:r w:rsidRPr="00460136">
        <w:rPr>
          <w:sz w:val="16"/>
          <w:szCs w:val="16"/>
        </w:rPr>
        <w:t>Terashima</w:t>
      </w:r>
      <w:proofErr w:type="spellEnd"/>
      <w:r w:rsidRPr="00460136">
        <w:rPr>
          <w:sz w:val="16"/>
          <w:szCs w:val="16"/>
        </w:rPr>
        <w:t xml:space="preserve"> </w:t>
      </w:r>
      <w:proofErr w:type="spellStart"/>
      <w:r w:rsidRPr="00460136">
        <w:rPr>
          <w:sz w:val="16"/>
          <w:szCs w:val="16"/>
        </w:rPr>
        <w:t>Jitsuro</w:t>
      </w:r>
      <w:proofErr w:type="spellEnd"/>
      <w:r w:rsidRPr="00460136">
        <w:rPr>
          <w:sz w:val="16"/>
          <w:szCs w:val="16"/>
        </w:rPr>
        <w:t xml:space="preserve">, 8-20-2010, "The US-Japan Alliance Must Evolve: The </w:t>
      </w:r>
      <w:proofErr w:type="spellStart"/>
      <w:r w:rsidRPr="00460136">
        <w:rPr>
          <w:sz w:val="16"/>
          <w:szCs w:val="16"/>
        </w:rPr>
        <w:t>Futenma</w:t>
      </w:r>
      <w:proofErr w:type="spellEnd"/>
      <w:r w:rsidRPr="00460136">
        <w:rPr>
          <w:sz w:val="16"/>
          <w:szCs w:val="16"/>
        </w:rPr>
        <w:t xml:space="preserve"> Flip-Flop, the </w:t>
      </w:r>
      <w:proofErr w:type="spellStart"/>
      <w:r w:rsidRPr="00460136">
        <w:rPr>
          <w:sz w:val="16"/>
          <w:szCs w:val="16"/>
        </w:rPr>
        <w:t>Hatoyama</w:t>
      </w:r>
      <w:proofErr w:type="spellEnd"/>
      <w:r w:rsidRPr="00460136">
        <w:rPr>
          <w:sz w:val="16"/>
          <w:szCs w:val="16"/>
        </w:rPr>
        <w:t xml:space="preserve"> Failure and the Future," Institute for Policy Studies, </w:t>
      </w:r>
      <w:hyperlink r:id="rId13" w:history="1">
        <w:r w:rsidRPr="00460136">
          <w:rPr>
            <w:rStyle w:val="Hyperlink"/>
            <w:sz w:val="16"/>
            <w:szCs w:val="16"/>
          </w:rPr>
          <w:t>http://www.ips-dc.org/the_us-japan_alliance_must_evolve/</w:t>
        </w:r>
      </w:hyperlink>
      <w:r w:rsidRPr="00460136">
        <w:rPr>
          <w:sz w:val="16"/>
          <w:szCs w:val="16"/>
        </w:rPr>
        <w:t>) //</w:t>
      </w:r>
      <w:proofErr w:type="spellStart"/>
      <w:r w:rsidRPr="00460136">
        <w:rPr>
          <w:sz w:val="16"/>
          <w:szCs w:val="16"/>
        </w:rPr>
        <w:t>Gekker</w:t>
      </w:r>
      <w:proofErr w:type="spellEnd"/>
    </w:p>
    <w:p w14:paraId="2BEBF427" w14:textId="77777777" w:rsidR="0045121D" w:rsidRPr="00460136" w:rsidRDefault="0045121D" w:rsidP="0045121D">
      <w:pPr>
        <w:rPr>
          <w:sz w:val="16"/>
        </w:rPr>
      </w:pPr>
      <w:r w:rsidRPr="00460136">
        <w:rPr>
          <w:sz w:val="16"/>
        </w:rPr>
        <w:t xml:space="preserve">50 Years After Renewal of the Security Treaty, an Indispensable Sense of Historical Direction This year marks the 150th anniversary of the trip across the Pacific of the </w:t>
      </w:r>
      <w:proofErr w:type="spellStart"/>
      <w:r w:rsidRPr="00460136">
        <w:rPr>
          <w:sz w:val="16"/>
        </w:rPr>
        <w:t>Kanrin</w:t>
      </w:r>
      <w:proofErr w:type="spellEnd"/>
      <w:r w:rsidRPr="00460136">
        <w:rPr>
          <w:sz w:val="16"/>
        </w:rPr>
        <w:t xml:space="preserve"> </w:t>
      </w:r>
      <w:proofErr w:type="spellStart"/>
      <w:r w:rsidRPr="00460136">
        <w:rPr>
          <w:sz w:val="16"/>
        </w:rPr>
        <w:t>Maru</w:t>
      </w:r>
      <w:proofErr w:type="spellEnd"/>
      <w:r w:rsidRPr="00460136">
        <w:rPr>
          <w:sz w:val="16"/>
        </w:rPr>
        <w:t xml:space="preserve">, carrying Japan’s first official delegation to the US. And 100 years after that voyage came the heated political confrontation over the extension of the US-Japan Security Treaty in 1960. Not one Japanese living during the time of the </w:t>
      </w:r>
      <w:proofErr w:type="spellStart"/>
      <w:r w:rsidRPr="00460136">
        <w:rPr>
          <w:sz w:val="16"/>
        </w:rPr>
        <w:t>Kanrin</w:t>
      </w:r>
      <w:proofErr w:type="spellEnd"/>
      <w:r w:rsidRPr="00460136">
        <w:rPr>
          <w:sz w:val="16"/>
        </w:rPr>
        <w:t xml:space="preserve"> </w:t>
      </w:r>
      <w:proofErr w:type="spellStart"/>
      <w:r w:rsidRPr="00460136">
        <w:rPr>
          <w:sz w:val="16"/>
        </w:rPr>
        <w:t>Maru</w:t>
      </w:r>
      <w:proofErr w:type="spellEnd"/>
      <w:r w:rsidRPr="00460136">
        <w:rPr>
          <w:sz w:val="16"/>
        </w:rPr>
        <w:t xml:space="preserve">-the late Edo period and the Meiji era-ever considered relying on another country’s military to maintain the nation’s security. Japan’s defeat in the war weighed heavy, but now, 65 years down the road, how slovenly have the Japanese become? From the standpoint of postwar Japanese diplomatic thought, we continue to search for a way to advance beyond the diplomatic framework of Yoshida Shigeru (prime minister, 1946-47, </w:t>
      </w:r>
      <w:proofErr w:type="gramStart"/>
      <w:r w:rsidRPr="00460136">
        <w:rPr>
          <w:sz w:val="16"/>
        </w:rPr>
        <w:t>1948</w:t>
      </w:r>
      <w:proofErr w:type="gramEnd"/>
      <w:r w:rsidRPr="00460136">
        <w:rPr>
          <w:sz w:val="16"/>
        </w:rPr>
        <w:t xml:space="preserve">-54). With the signing of the San Francisco Peace Treaty in 1951, Japan made an accelerated return to international society as a wing of the Western camp and embarked on the path of existence as a lightly armed economic state, partnered in an alliance with the US. The first turning point came during the administration of </w:t>
      </w:r>
      <w:proofErr w:type="spellStart"/>
      <w:r w:rsidRPr="00460136">
        <w:rPr>
          <w:sz w:val="16"/>
        </w:rPr>
        <w:t>Hatoyama</w:t>
      </w:r>
      <w:proofErr w:type="spellEnd"/>
      <w:r w:rsidRPr="00460136">
        <w:rPr>
          <w:sz w:val="16"/>
        </w:rPr>
        <w:t xml:space="preserve"> Ichiro, who succeeded Yoshida as prime minister in 1954. Seeking a departure from Yoshida’s foreign policy, the administration made a return to the Asian stage, albeit timidly, at the Asian-African Conference in Bandung, Indonesia in 1955, where a meeting with Chinese premier Zhou </w:t>
      </w:r>
      <w:proofErr w:type="spellStart"/>
      <w:r w:rsidRPr="00460136">
        <w:rPr>
          <w:sz w:val="16"/>
        </w:rPr>
        <w:t>Enlai</w:t>
      </w:r>
      <w:proofErr w:type="spellEnd"/>
      <w:r w:rsidRPr="00460136">
        <w:rPr>
          <w:sz w:val="16"/>
        </w:rPr>
        <w:t xml:space="preserve"> led to resumption of trade with China; restoration of diplomatic relations with the Soviet Union followed the next year. </w:t>
      </w:r>
      <w:r w:rsidRPr="00460136">
        <w:rPr>
          <w:u w:val="single"/>
        </w:rPr>
        <w:t>There were limits to how far Japan could pursue a foreign policy independent of the US, and the “return to Asia” took place within the confines of the US-Japan alliance, but these were nonetheless new developments</w:t>
      </w:r>
      <w:r w:rsidRPr="00460136">
        <w:rPr>
          <w:sz w:val="16"/>
        </w:rPr>
        <w:t xml:space="preserve">. Then came the 1960 revision of the US-Japan Security Treaty, first negotiated in 1951. Some 5.8 million people are said to have demonstrated against the treaty throughout Japan, culminating in the tragic death of University of Tokyo student Kamba Michiko outside of the Diet on June 15, 1960. Japan was engulfed by an extraordinary passion, as young people took to heart the teachings of political theorist Maruyama Masao and were spurred by the “logic of action” to participate in the citizens movement. Japanese leaders of the time, from Prime Minister </w:t>
      </w:r>
      <w:proofErr w:type="spellStart"/>
      <w:r w:rsidRPr="00460136">
        <w:rPr>
          <w:sz w:val="16"/>
        </w:rPr>
        <w:t>Kishi</w:t>
      </w:r>
      <w:proofErr w:type="spellEnd"/>
      <w:r w:rsidRPr="00460136">
        <w:rPr>
          <w:sz w:val="16"/>
        </w:rPr>
        <w:t xml:space="preserve"> </w:t>
      </w:r>
      <w:proofErr w:type="spellStart"/>
      <w:r w:rsidRPr="00460136">
        <w:rPr>
          <w:sz w:val="16"/>
        </w:rPr>
        <w:t>Nobusuke</w:t>
      </w:r>
      <w:proofErr w:type="spellEnd"/>
      <w:r w:rsidRPr="00460136">
        <w:rPr>
          <w:sz w:val="16"/>
        </w:rPr>
        <w:t xml:space="preserve"> on down, shared with the opponents of the security treaty a deep concern for rationalizing the alliance relationship with the US. One should not misunderstand the essence of Yoshida’s foreign policy. He did prioritize harmony with the US, but this did not mean he endorsed extreme dependence on or subordination to the US. It was his firm belief that “there can be no state without a spirit of independence,” as his memoirs and the accounts of those around him attest. Until the revision of the treaty in 1960, his successors continued his efforts to move toward a more </w:t>
      </w:r>
      <w:r w:rsidRPr="00460136">
        <w:rPr>
          <w:u w:val="single"/>
        </w:rPr>
        <w:t>equal military alliance, including the introduction of a system of prior consultation regarding the American bases in Japan. But as Yoshida’s figure receded after his death in 1967, imitators began to abound, purveying a distorted version of his foreign policy.</w:t>
      </w:r>
      <w:r w:rsidRPr="00460136">
        <w:rPr>
          <w:sz w:val="16"/>
        </w:rPr>
        <w:t xml:space="preserve"> By the time the security treaty was renewed in 1970, the will to reexamine the relationship with the US had slipped from the national consciousness. To be sure, the 1970 renewal was opposed by an even more radical New Left student movement, but the primary focus of the struggle was on the universities themselves. It did not become a popular national movement targeting the Diet. The effort to restructure Japan’s international relations was abandoned. The fact that 1970 was also the year that Japan mounted the Osaka Expo is symbolic. Politics had taken a back seat. The 1960s had been a decade of rapid economic growth, and the people, intoxicated with the economic times, no longer burned with political passion. In 1960, per capita GDP had been about $500. It passed $1000 in 1966, and by 1981, it had reached $10,000. The 1970s were a veritable Golden Age. Even so, political scientists like Nagai </w:t>
      </w:r>
      <w:proofErr w:type="spellStart"/>
      <w:r w:rsidRPr="00460136">
        <w:rPr>
          <w:sz w:val="16"/>
        </w:rPr>
        <w:t>Yonosuke</w:t>
      </w:r>
      <w:proofErr w:type="spellEnd"/>
      <w:r w:rsidRPr="00460136">
        <w:rPr>
          <w:sz w:val="16"/>
        </w:rPr>
        <w:t xml:space="preserve"> continued to write probing analysis of foreign affairs. In his Heiwa no </w:t>
      </w:r>
      <w:proofErr w:type="spellStart"/>
      <w:r w:rsidRPr="00460136">
        <w:rPr>
          <w:sz w:val="16"/>
        </w:rPr>
        <w:t>daisho</w:t>
      </w:r>
      <w:proofErr w:type="spellEnd"/>
      <w:r w:rsidRPr="00460136">
        <w:rPr>
          <w:sz w:val="16"/>
        </w:rPr>
        <w:t xml:space="preserve"> (The Price of Peace, 1967), he acknowledged that “After its defeat, Japan became entwined in the bipolar structure of US-Soviet confrontation not by choice, but by fate.” In order to develop a “diplomatic strategy with diverse options,” he proposed Japan restore diplomatic relations with China and establish a normal foreign policy. Within the confines of the Cold War, “in order to deter attacks by enemies and to obtain freedom of action,” he advocated Japan pursue a toughness based on what might be called “cunning” and “extortion by the weak.” After the Nixon Shock (US President Nixon’s sudden announcement that he planned to visit Beijing) in 1971 and facing the prospect of a US-China rapprochement, Nagai published the insightful “Pitfalls of Alliance Diplomacy” in Chuo </w:t>
      </w:r>
      <w:proofErr w:type="spellStart"/>
      <w:r w:rsidRPr="00460136">
        <w:rPr>
          <w:sz w:val="16"/>
        </w:rPr>
        <w:t>Koron</w:t>
      </w:r>
      <w:proofErr w:type="spellEnd"/>
      <w:r w:rsidRPr="00460136">
        <w:rPr>
          <w:sz w:val="16"/>
        </w:rPr>
        <w:t xml:space="preserve"> magazine. One can’t help but grimace at the fact that, almost 40 years later, Japan still dreads being left out as China and the US converge, but I admire the intellectual suppleness of Nagai’s attempt to find a way to increase Japan’s freedom of choice within the confines of the Cold War, while struggling with the conflict between “security (the value of welfare)” and “independence (the value of honor).” I was surprised to learn that new prime minister </w:t>
      </w:r>
      <w:proofErr w:type="spellStart"/>
      <w:r w:rsidRPr="00460136">
        <w:rPr>
          <w:sz w:val="16"/>
        </w:rPr>
        <w:t>Kan</w:t>
      </w:r>
      <w:proofErr w:type="spellEnd"/>
      <w:r w:rsidRPr="00460136">
        <w:rPr>
          <w:sz w:val="16"/>
        </w:rPr>
        <w:t xml:space="preserve"> Naoto noted in a speech that, as a university student, his thinking on international relations had been influenced by Nagai. “As a youth I participated in numerous study sessions centered on Professor Nagai Yosuke, whose famous book Heiwa no </w:t>
      </w:r>
      <w:proofErr w:type="spellStart"/>
      <w:r w:rsidRPr="00460136">
        <w:rPr>
          <w:sz w:val="16"/>
        </w:rPr>
        <w:t>daisho</w:t>
      </w:r>
      <w:proofErr w:type="spellEnd"/>
      <w:r w:rsidRPr="00460136">
        <w:rPr>
          <w:sz w:val="16"/>
        </w:rPr>
        <w:t xml:space="preserve"> had argued that international affairs should be based on realism, not ideology,” </w:t>
      </w:r>
      <w:proofErr w:type="spellStart"/>
      <w:r w:rsidRPr="00460136">
        <w:rPr>
          <w:sz w:val="16"/>
        </w:rPr>
        <w:t>Kan</w:t>
      </w:r>
      <w:proofErr w:type="spellEnd"/>
      <w:r w:rsidRPr="00460136">
        <w:rPr>
          <w:sz w:val="16"/>
        </w:rPr>
        <w:t xml:space="preserve"> said, in defense of his intention to pursue policies grounded in realism. But if “realism” means taking the status quo as a constant and seeking no change, that is a clear misreading of Nagai. Twenty years after the world was freed from the constraints of the Cold War, when the “diplomatic strategy with diverse options” that Nagai envisioned has become a possibility, one realizes that Japan does not aspire to flexible diplomatic options but remains bound hand and foot by the Cold War worldview. The absence of political scholars animated by intellectual vigor and the languor of the media are disturbing.</w:t>
      </w:r>
    </w:p>
    <w:p w14:paraId="16023F88" w14:textId="77777777" w:rsidR="0045121D" w:rsidRPr="00460136" w:rsidRDefault="0045121D" w:rsidP="0045121D">
      <w:pPr>
        <w:pStyle w:val="Heading4"/>
      </w:pPr>
      <w:r w:rsidRPr="00460136">
        <w:t>Prior consultation is key to enhancing [warming / nuclear deterrence] initiatives</w:t>
      </w:r>
    </w:p>
    <w:p w14:paraId="6F4C0332" w14:textId="77777777" w:rsidR="0045121D" w:rsidRPr="00460136" w:rsidRDefault="0045121D" w:rsidP="0045121D">
      <w:pPr>
        <w:rPr>
          <w:sz w:val="16"/>
          <w:szCs w:val="16"/>
        </w:rPr>
      </w:pPr>
      <w:proofErr w:type="spellStart"/>
      <w:r w:rsidRPr="00460136">
        <w:rPr>
          <w:rStyle w:val="Style13ptBold"/>
        </w:rPr>
        <w:t>Cossa</w:t>
      </w:r>
      <w:proofErr w:type="spellEnd"/>
      <w:r w:rsidRPr="00460136">
        <w:rPr>
          <w:rStyle w:val="Style13ptBold"/>
        </w:rPr>
        <w:t xml:space="preserve">, </w:t>
      </w:r>
      <w:proofErr w:type="spellStart"/>
      <w:r w:rsidRPr="00460136">
        <w:rPr>
          <w:rStyle w:val="Style13ptBold"/>
        </w:rPr>
        <w:t>Glosserman</w:t>
      </w:r>
      <w:proofErr w:type="spellEnd"/>
      <w:r w:rsidRPr="00460136">
        <w:rPr>
          <w:rStyle w:val="Style13ptBold"/>
        </w:rPr>
        <w:t xml:space="preserve">, McDevitt, 2009 </w:t>
      </w:r>
      <w:r w:rsidRPr="00460136">
        <w:t>(</w:t>
      </w:r>
      <w:r w:rsidRPr="00460136">
        <w:rPr>
          <w:sz w:val="16"/>
          <w:szCs w:val="16"/>
        </w:rPr>
        <w:t xml:space="preserve">Ralph A. </w:t>
      </w:r>
      <w:proofErr w:type="spellStart"/>
      <w:r w:rsidRPr="00460136">
        <w:rPr>
          <w:sz w:val="16"/>
          <w:szCs w:val="16"/>
        </w:rPr>
        <w:t>Cossa</w:t>
      </w:r>
      <w:proofErr w:type="spellEnd"/>
      <w:r w:rsidRPr="00460136">
        <w:rPr>
          <w:sz w:val="16"/>
          <w:szCs w:val="16"/>
        </w:rPr>
        <w:t xml:space="preserve">, Brad </w:t>
      </w:r>
      <w:proofErr w:type="spellStart"/>
      <w:r w:rsidRPr="00460136">
        <w:rPr>
          <w:sz w:val="16"/>
          <w:szCs w:val="16"/>
        </w:rPr>
        <w:t>Glosserman</w:t>
      </w:r>
      <w:proofErr w:type="spellEnd"/>
      <w:r w:rsidRPr="00460136">
        <w:rPr>
          <w:sz w:val="16"/>
          <w:szCs w:val="16"/>
        </w:rPr>
        <w:t xml:space="preserve">, Michael A. McDevitt, </w:t>
      </w:r>
      <w:proofErr w:type="spellStart"/>
      <w:r w:rsidRPr="00460136">
        <w:rPr>
          <w:sz w:val="16"/>
          <w:szCs w:val="16"/>
        </w:rPr>
        <w:t>Nirav</w:t>
      </w:r>
      <w:proofErr w:type="spellEnd"/>
      <w:r w:rsidRPr="00460136">
        <w:rPr>
          <w:sz w:val="16"/>
          <w:szCs w:val="16"/>
        </w:rPr>
        <w:t xml:space="preserve"> Patel, James </w:t>
      </w:r>
      <w:proofErr w:type="spellStart"/>
      <w:r w:rsidRPr="00460136">
        <w:rPr>
          <w:sz w:val="16"/>
          <w:szCs w:val="16"/>
        </w:rPr>
        <w:t>Przystup</w:t>
      </w:r>
      <w:proofErr w:type="spellEnd"/>
      <w:r w:rsidRPr="00460136">
        <w:rPr>
          <w:sz w:val="16"/>
          <w:szCs w:val="16"/>
        </w:rPr>
        <w:t xml:space="preserve">, Brad Roberts , Center for a New American Security (CNAS), Institute for National Strategic Studies/National Defense University, 2009, “The United States and the Asia-Pacific Region: Security Strategy for the Obama Administration,” </w:t>
      </w:r>
      <w:hyperlink r:id="rId14" w:history="1">
        <w:r w:rsidRPr="00460136">
          <w:rPr>
            <w:rStyle w:val="Hyperlink"/>
            <w:sz w:val="16"/>
            <w:szCs w:val="16"/>
          </w:rPr>
          <w:t>http://www.cnas.org/files/documents/publications/CossaPatel_US_Asia-Pacific_February2009.pdf</w:t>
        </w:r>
      </w:hyperlink>
      <w:r w:rsidRPr="00460136">
        <w:rPr>
          <w:sz w:val="16"/>
          <w:szCs w:val="16"/>
        </w:rPr>
        <w:t>) //</w:t>
      </w:r>
      <w:proofErr w:type="spellStart"/>
      <w:r w:rsidRPr="00460136">
        <w:rPr>
          <w:sz w:val="16"/>
          <w:szCs w:val="16"/>
        </w:rPr>
        <w:t>Gekker</w:t>
      </w:r>
      <w:proofErr w:type="spellEnd"/>
    </w:p>
    <w:p w14:paraId="5223773F" w14:textId="77777777" w:rsidR="0045121D" w:rsidRPr="00460136" w:rsidRDefault="0045121D" w:rsidP="0045121D">
      <w:pPr>
        <w:rPr>
          <w:u w:val="single"/>
        </w:rPr>
      </w:pPr>
      <w:r w:rsidRPr="00460136">
        <w:rPr>
          <w:u w:val="single"/>
        </w:rPr>
        <w:t>The U.S.-Japan alliance is the foundation for American engagement in the Asia-Pacific. Washington should also do its part to solidify this important relationship by reaffirming its role as a security guarantor</w:t>
      </w:r>
      <w:r w:rsidRPr="00460136">
        <w:rPr>
          <w:sz w:val="16"/>
        </w:rPr>
        <w:t xml:space="preserve">. The administration must act quickly to determine the fate of F-22A sales to Japan. The president and his national security team should decide early on if it wants to lobby Congress to lift </w:t>
      </w:r>
      <w:r w:rsidRPr="00460136">
        <w:rPr>
          <w:u w:val="single"/>
        </w:rPr>
        <w:t>the Obey amendment, which restricts sales of the platform to foreign governments, keeping in mind that maintaining an equitable balance of power in the region requires that America provide its allies with the necessary platforms and components to maintain a robust deterrent capability</w:t>
      </w:r>
      <w:r w:rsidRPr="00460136">
        <w:rPr>
          <w:sz w:val="16"/>
        </w:rPr>
        <w:t xml:space="preserve">. If the decision is made to sell F-22s to any ally, </w:t>
      </w:r>
      <w:r w:rsidRPr="00460136">
        <w:rPr>
          <w:u w:val="single"/>
        </w:rPr>
        <w:t>Japan should be among the first in line.</w:t>
      </w:r>
      <w:r w:rsidRPr="00460136">
        <w:rPr>
          <w:sz w:val="16"/>
        </w:rPr>
        <w:t xml:space="preserve"> Cooperation on ballistic missile defense should proceed as planned. Furthermore, the relocation and realignment of U.S. forces from Japan to Guam should continue, but with greater emphasis on expediting the lackluster progress of relocation (including questions associated with the </w:t>
      </w:r>
      <w:proofErr w:type="spellStart"/>
      <w:r w:rsidRPr="00460136">
        <w:rPr>
          <w:sz w:val="16"/>
        </w:rPr>
        <w:t>Futenma</w:t>
      </w:r>
      <w:proofErr w:type="spellEnd"/>
      <w:r w:rsidRPr="00460136">
        <w:rPr>
          <w:sz w:val="16"/>
        </w:rPr>
        <w:t xml:space="preserve"> Replacement Facility). The United States must make clear its expectations for cost sharing to avoid a repeat of the 1990s, when tactical issues related to relocation of U.S. forces inhibited strategic engagement. </w:t>
      </w:r>
      <w:r w:rsidRPr="00460136">
        <w:rPr>
          <w:u w:val="single"/>
        </w:rPr>
        <w:t>This will be a delicate task, but one that the next assistant secretary of defense for Asia-Pacific must address early in the administration.</w:t>
      </w:r>
      <w:r w:rsidRPr="00460136">
        <w:rPr>
          <w:sz w:val="16"/>
        </w:rPr>
        <w:t xml:space="preserve"> Many of the challenges that have confronted the alliance over the past decade have arisen because of a lack of clarity from Tokyo and Washington on alliance-based cooperation and commitment. Establishing a strategic dialogue and perhaps a new joint security declaration to celebrate the alliance’s 50th anniversary next year will help manage expectations and reduce friction within the alliance. (So too would following through on earlier declarations like the February 2005 Joint Statement.) </w:t>
      </w:r>
      <w:r w:rsidRPr="00460136">
        <w:rPr>
          <w:u w:val="single"/>
        </w:rPr>
        <w:t>Keeping channels of communication open and engaging in prior consultation on important strategic issues will continue to be a key element in enhancing alliance-based cooperation.</w:t>
      </w:r>
      <w:r w:rsidRPr="00460136">
        <w:rPr>
          <w:sz w:val="16"/>
        </w:rPr>
        <w:t xml:space="preserve"> “Tokyo and Washington should consider a new joint security statement that moves beyond the 1996 accord toward a more forward-looking horizon for security cooperation.” The United States and the Asia-Pacific Region: Security Strategy for the Obama Administration FEBRUARY 2009 42 </w:t>
      </w:r>
      <w:r w:rsidRPr="00460136">
        <w:rPr>
          <w:u w:val="single"/>
        </w:rPr>
        <w:t xml:space="preserve">| The United States must broaden and deepen the purpose of its cooperation with Japan. Tokyo and Washington should consider a new joint security statement </w:t>
      </w:r>
      <w:r w:rsidRPr="00460136">
        <w:rPr>
          <w:sz w:val="16"/>
        </w:rPr>
        <w:t xml:space="preserve">that moves beyond the 1996 accord toward a more forward-looking horizon for security cooperation. Even as security-based cooperation will prove more important in the coming years, America must recognize the utility of the alliance for dealing with other non-traditional issues such as climate change and energy security, and should enhance this type of issue-based cooperation. Japan is already a global player in these arenas, and has tremendous clout and credibility in shaping discussions and international policy. Moreover, </w:t>
      </w:r>
      <w:r w:rsidRPr="00460136">
        <w:rPr>
          <w:u w:val="single"/>
        </w:rPr>
        <w:t>Japan is also a world leader in renewable technologies and could help facilitate an American transition to a more carbon-neutral society. Efforts to promote new collaboration will prove instrumental in further broadening the scope and purpose of the alliance and help make it as relevant for the future Asian order as it has been in the past</w:t>
      </w:r>
      <w:r w:rsidRPr="00460136">
        <w:rPr>
          <w:sz w:val="16"/>
        </w:rPr>
        <w:t xml:space="preserve">. Washington must also be clear, and realistic, in outlining its expectations or aspirations regarding Japan’s participation in extra-regional security initiatives. </w:t>
      </w:r>
      <w:r w:rsidRPr="00460136">
        <w:rPr>
          <w:u w:val="single"/>
        </w:rPr>
        <w:t>An important early signal of the degree of importance the Obama administration places on its relationship with Japan will come from whoever is named as the next U.S. Ambassador to Tokyo — a well-respected, broadly admired senior U.S. statesman and former high government official would be an obvious choice.</w:t>
      </w:r>
    </w:p>
    <w:p w14:paraId="35A27CE3" w14:textId="77777777" w:rsidR="0045121D" w:rsidRPr="00460136" w:rsidRDefault="0045121D" w:rsidP="0045121D">
      <w:pPr>
        <w:pStyle w:val="Heading4"/>
        <w:rPr>
          <w:rStyle w:val="Style13ptBold"/>
          <w:b/>
        </w:rPr>
      </w:pPr>
      <w:r w:rsidRPr="00460136">
        <w:rPr>
          <w:rStyle w:val="Style13ptBold"/>
          <w:b/>
        </w:rPr>
        <w:t>If U.S. wants to solve for nuclear tensions prior consultation with Japan is key</w:t>
      </w:r>
    </w:p>
    <w:p w14:paraId="359DD181" w14:textId="77777777" w:rsidR="0045121D" w:rsidRPr="00460136" w:rsidRDefault="0045121D" w:rsidP="0045121D">
      <w:pPr>
        <w:tabs>
          <w:tab w:val="left" w:pos="5220"/>
        </w:tabs>
      </w:pPr>
      <w:proofErr w:type="spellStart"/>
      <w:r w:rsidRPr="00460136">
        <w:rPr>
          <w:rStyle w:val="Style13ptBold"/>
        </w:rPr>
        <w:t>Sunohara</w:t>
      </w:r>
      <w:proofErr w:type="spellEnd"/>
      <w:r w:rsidRPr="00460136">
        <w:rPr>
          <w:rStyle w:val="Style13ptBold"/>
        </w:rPr>
        <w:t>, 2010</w:t>
      </w:r>
      <w:r w:rsidRPr="00460136">
        <w:t xml:space="preserve"> (</w:t>
      </w:r>
      <w:r w:rsidRPr="00460136">
        <w:rPr>
          <w:sz w:val="16"/>
          <w:szCs w:val="16"/>
        </w:rPr>
        <w:t xml:space="preserve">Tsuyoshi </w:t>
      </w:r>
      <w:proofErr w:type="spellStart"/>
      <w:r w:rsidRPr="00460136">
        <w:rPr>
          <w:sz w:val="16"/>
          <w:szCs w:val="16"/>
        </w:rPr>
        <w:t>Sunohara</w:t>
      </w:r>
      <w:proofErr w:type="spellEnd"/>
      <w:r w:rsidRPr="00460136">
        <w:rPr>
          <w:sz w:val="16"/>
          <w:szCs w:val="16"/>
        </w:rPr>
        <w:t xml:space="preserve">, Senior writer at Nikkei in Japan, October 2010, “The Anatomy of Japan’s Shifting Security Orientation,” </w:t>
      </w:r>
      <w:hyperlink r:id="rId15" w:history="1">
        <w:r w:rsidRPr="00460136">
          <w:rPr>
            <w:rStyle w:val="Hyperlink"/>
            <w:sz w:val="16"/>
            <w:szCs w:val="16"/>
          </w:rPr>
          <w:t>http://csis-prod.s3.amazonaws.com/s3fs-public/legacy_files/files/publication/twq10octobersunohara.pdf</w:t>
        </w:r>
      </w:hyperlink>
      <w:r w:rsidRPr="00460136">
        <w:rPr>
          <w:sz w:val="16"/>
          <w:szCs w:val="16"/>
        </w:rPr>
        <w:t>) //</w:t>
      </w:r>
      <w:proofErr w:type="spellStart"/>
      <w:r w:rsidRPr="00460136">
        <w:rPr>
          <w:sz w:val="16"/>
          <w:szCs w:val="16"/>
        </w:rPr>
        <w:t>Gekker</w:t>
      </w:r>
      <w:proofErr w:type="spellEnd"/>
    </w:p>
    <w:p w14:paraId="027B0ED2" w14:textId="77777777" w:rsidR="0045121D" w:rsidRPr="00460136" w:rsidRDefault="0045121D" w:rsidP="0045121D">
      <w:pPr>
        <w:rPr>
          <w:sz w:val="16"/>
        </w:rPr>
      </w:pPr>
      <w:r w:rsidRPr="00460136">
        <w:rPr>
          <w:sz w:val="16"/>
        </w:rPr>
        <w:t xml:space="preserve">Shinto’s decision to introduce the Three Nos principle was controversial with some Japanese who believed it could weaken the U.S. nuclear deterrent for Japan. In theory, </w:t>
      </w:r>
      <w:r w:rsidRPr="00460136">
        <w:rPr>
          <w:u w:val="single"/>
        </w:rPr>
        <w:t>Japan cannot allow the United States to introduce any nuclear device in Japan because of the third no, no introduction. In practice, however, Japan also could not say no to the United States without jeopardizing the security alliance. To address the problem, the foreign ministry negotiated a diplomatic mechanism that Japan called ‘‘prior consultation</w:t>
      </w:r>
      <w:r w:rsidRPr="00460136">
        <w:rPr>
          <w:sz w:val="16"/>
        </w:rPr>
        <w:t xml:space="preserve">.’’ In practice, this has meant the </w:t>
      </w:r>
      <w:r w:rsidRPr="00460136">
        <w:rPr>
          <w:u w:val="single"/>
        </w:rPr>
        <w:t>United States is always expected to consult with the Japanese government prior to their introducing nuclear devices on Japanese territory</w:t>
      </w:r>
      <w:r w:rsidRPr="00460136">
        <w:rPr>
          <w:sz w:val="16"/>
        </w:rPr>
        <w:t xml:space="preserve">. Between the United States and Japan, however, a mutual understanding developed regarding the no introduction clause that basically implied that it did not extend to Japanese territorial waters, effectively allowing U.S. warships with nuclear weapons to sit in Japanese harbors. Then-Foreign Minister Takeo Miki said in his testimony before the Diet in 1968 that his understanding was </w:t>
      </w:r>
      <w:proofErr w:type="spellStart"/>
      <w:r w:rsidRPr="00460136">
        <w:rPr>
          <w:sz w:val="16"/>
        </w:rPr>
        <w:t>differentthat</w:t>
      </w:r>
      <w:proofErr w:type="spellEnd"/>
      <w:r w:rsidRPr="00460136">
        <w:rPr>
          <w:sz w:val="16"/>
        </w:rPr>
        <w:t xml:space="preserve"> no introduction not only covered Japanese soil, but its territorial waters as well.26 With this statement, the </w:t>
      </w:r>
      <w:r w:rsidRPr="00460136">
        <w:rPr>
          <w:u w:val="single"/>
        </w:rPr>
        <w:t>Japanese government declared that the United States must always inform the Japanese government in advance when U.S. vessels, including nuclear-armed submarines, entered Japanese territorial waters</w:t>
      </w:r>
      <w:r w:rsidRPr="00460136">
        <w:rPr>
          <w:sz w:val="16"/>
        </w:rPr>
        <w:t xml:space="preserve">. In other words, with Miki’s statement, the Japanese government acted as if the U.S. military vessels did not carry nuclear material or devices since there had been no advance notice given or prior consultation. Not content with this new interpretation, then-U.S. ambassador to Tokyo, Edwin O. Reischauer, approached Miki’s successor, Masayoshi </w:t>
      </w:r>
      <w:proofErr w:type="spellStart"/>
      <w:r w:rsidRPr="00460136">
        <w:rPr>
          <w:sz w:val="16"/>
        </w:rPr>
        <w:t>Ohira</w:t>
      </w:r>
      <w:proofErr w:type="spellEnd"/>
      <w:r w:rsidRPr="00460136">
        <w:rPr>
          <w:sz w:val="16"/>
        </w:rPr>
        <w:t>, on April 4, 1963 to confirm with him that the third no did not, in fact, mean that the United States needs to always consult with the Japanese government when bringing military vessels or submarines with nuclear weapons into Japanese territorial waters.27 Japan also reportedly concluded a de facto secret deal (</w:t>
      </w:r>
      <w:proofErr w:type="spellStart"/>
      <w:r w:rsidRPr="00460136">
        <w:rPr>
          <w:sz w:val="16"/>
        </w:rPr>
        <w:t>mitsuyaku</w:t>
      </w:r>
      <w:proofErr w:type="spellEnd"/>
      <w:r w:rsidRPr="00460136">
        <w:rPr>
          <w:sz w:val="16"/>
        </w:rPr>
        <w:t xml:space="preserve"> in Japanese) with the United States over the third no. </w:t>
      </w:r>
      <w:r w:rsidRPr="00460136">
        <w:rPr>
          <w:u w:val="single"/>
        </w:rPr>
        <w:t xml:space="preserve">Under the </w:t>
      </w:r>
      <w:proofErr w:type="gramStart"/>
      <w:r w:rsidRPr="00460136">
        <w:rPr>
          <w:u w:val="single"/>
        </w:rPr>
        <w:t>An</w:t>
      </w:r>
      <w:proofErr w:type="gramEnd"/>
      <w:r w:rsidRPr="00460136">
        <w:rPr>
          <w:u w:val="single"/>
        </w:rPr>
        <w:t xml:space="preserve"> increasing nuance exists among the security orientations of Japanese political leaders</w:t>
      </w:r>
      <w:r w:rsidRPr="00460136">
        <w:rPr>
          <w:sz w:val="16"/>
        </w:rPr>
        <w:t>. The Anatomy of Japan’s Shifting Security Orientation secret agreement, the United States could introduce naval nuclear assets into Japanese territorial waters without any advance consultation with the Japanese government, while Tokyo can assert that no such weapons have been introduced.</w:t>
      </w:r>
    </w:p>
    <w:p w14:paraId="45F4304E" w14:textId="77777777" w:rsidR="0045121D" w:rsidRPr="00460136" w:rsidRDefault="0045121D" w:rsidP="0045121D"/>
    <w:p w14:paraId="43EE0C03" w14:textId="77777777" w:rsidR="0045121D" w:rsidRPr="00460136" w:rsidRDefault="0045121D" w:rsidP="0045121D"/>
    <w:p w14:paraId="6D35E90A" w14:textId="77777777" w:rsidR="00430833" w:rsidRDefault="00430833" w:rsidP="00430833">
      <w:pPr>
        <w:pStyle w:val="Heading1"/>
      </w:pPr>
      <w:r>
        <w:t>Says Yes/Says No</w:t>
      </w:r>
    </w:p>
    <w:p w14:paraId="483A2369" w14:textId="77777777" w:rsidR="00430833" w:rsidRDefault="00430833" w:rsidP="00430833">
      <w:pPr>
        <w:pStyle w:val="Heading2"/>
      </w:pPr>
      <w:r>
        <w:t>Generic</w:t>
      </w:r>
    </w:p>
    <w:p w14:paraId="796D59DE" w14:textId="77777777" w:rsidR="00430833" w:rsidRDefault="00430833" w:rsidP="00430833">
      <w:pPr>
        <w:pStyle w:val="Heading3"/>
      </w:pPr>
      <w:r>
        <w:t>Says no (</w:t>
      </w:r>
      <w:proofErr w:type="spellStart"/>
      <w:r>
        <w:t>aff</w:t>
      </w:r>
      <w:proofErr w:type="spellEnd"/>
      <w:r>
        <w:t>)</w:t>
      </w:r>
    </w:p>
    <w:p w14:paraId="731D9AF9" w14:textId="77777777" w:rsidR="00430833" w:rsidRDefault="00430833" w:rsidP="00430833"/>
    <w:p w14:paraId="51CF3014" w14:textId="77777777" w:rsidR="00430833" w:rsidRDefault="00430833" w:rsidP="00430833">
      <w:pPr>
        <w:pStyle w:val="Heading4"/>
      </w:pPr>
      <w:r>
        <w:t>Japan says no they – making an anti-china coalition</w:t>
      </w:r>
    </w:p>
    <w:p w14:paraId="14743F38" w14:textId="77777777" w:rsidR="00430833" w:rsidRDefault="00430833" w:rsidP="00430833">
      <w:proofErr w:type="spellStart"/>
      <w:r>
        <w:rPr>
          <w:rStyle w:val="Style13ptBold"/>
        </w:rPr>
        <w:t>DingDing</w:t>
      </w:r>
      <w:proofErr w:type="spellEnd"/>
      <w:r>
        <w:rPr>
          <w:rStyle w:val="Style13ptBold"/>
        </w:rPr>
        <w:t xml:space="preserve"> 14</w:t>
      </w:r>
      <w:r>
        <w:t xml:space="preserve"> (Chen, 6/3/2014, assistant </w:t>
      </w:r>
      <w:proofErr w:type="spellStart"/>
      <w:r>
        <w:t>proffessor</w:t>
      </w:r>
      <w:proofErr w:type="spellEnd"/>
      <w:r>
        <w:t xml:space="preserve"> of Government and Public Administration at eh University of Macau and Fellow at the Global Public Policy Institute, The Diplomat, "Japan's Anti-China Coalition is Dangerous", http://thediplomat.com/authors/dingding-chen/)//NP</w:t>
      </w:r>
    </w:p>
    <w:p w14:paraId="4AA9F38D" w14:textId="77777777" w:rsidR="00430833" w:rsidRDefault="00430833" w:rsidP="00430833">
      <w:pPr>
        <w:pStyle w:val="NormalWeb"/>
        <w:rPr>
          <w:rFonts w:asciiTheme="minorHAnsi" w:hAnsiTheme="minorHAnsi"/>
          <w:sz w:val="22"/>
          <w:szCs w:val="22"/>
        </w:rPr>
      </w:pPr>
      <w:r>
        <w:rPr>
          <w:rFonts w:asciiTheme="minorHAnsi" w:hAnsiTheme="minorHAnsi"/>
          <w:sz w:val="22"/>
          <w:szCs w:val="22"/>
        </w:rPr>
        <w:t xml:space="preserve">In April 2014, </w:t>
      </w:r>
      <w:r>
        <w:rPr>
          <w:rStyle w:val="StyleUnderline"/>
          <w:rFonts w:eastAsiaTheme="majorEastAsia"/>
        </w:rPr>
        <w:t>Japan decided to end a half-century ban on the export of weapons</w:t>
      </w:r>
      <w:r>
        <w:rPr>
          <w:rFonts w:asciiTheme="minorHAnsi" w:hAnsiTheme="minorHAnsi"/>
          <w:sz w:val="22"/>
          <w:szCs w:val="22"/>
        </w:rPr>
        <w:t xml:space="preserve">, which the </w:t>
      </w:r>
      <w:r>
        <w:rPr>
          <w:rStyle w:val="Emphasis"/>
          <w:rFonts w:asciiTheme="minorHAnsi" w:hAnsiTheme="minorHAnsi"/>
          <w:b w:val="0"/>
          <w:szCs w:val="22"/>
        </w:rPr>
        <w:t>New York Times</w:t>
      </w:r>
      <w:r>
        <w:rPr>
          <w:rFonts w:asciiTheme="minorHAnsi" w:hAnsiTheme="minorHAnsi"/>
          <w:sz w:val="22"/>
          <w:szCs w:val="22"/>
        </w:rPr>
        <w:t xml:space="preserve"> </w:t>
      </w:r>
      <w:hyperlink r:id="rId16" w:tgtFrame="_blank" w:history="1">
        <w:r>
          <w:rPr>
            <w:rStyle w:val="Hyperlink"/>
            <w:rFonts w:asciiTheme="minorHAnsi" w:hAnsiTheme="minorHAnsi"/>
            <w:szCs w:val="22"/>
          </w:rPr>
          <w:t>described as an</w:t>
        </w:r>
      </w:hyperlink>
      <w:r>
        <w:rPr>
          <w:rFonts w:asciiTheme="minorHAnsi" w:hAnsiTheme="minorHAnsi"/>
          <w:sz w:val="22"/>
          <w:szCs w:val="22"/>
        </w:rPr>
        <w:t xml:space="preserve"> </w:t>
      </w:r>
      <w:r>
        <w:rPr>
          <w:rStyle w:val="StyleUnderline"/>
          <w:rFonts w:eastAsiaTheme="majorEastAsia"/>
        </w:rPr>
        <w:t xml:space="preserve">attempt to “augment </w:t>
      </w:r>
      <w:r>
        <w:rPr>
          <w:rFonts w:asciiTheme="minorHAnsi" w:hAnsiTheme="minorHAnsi"/>
          <w:sz w:val="22"/>
          <w:szCs w:val="22"/>
        </w:rPr>
        <w:t xml:space="preserve">Japan’s </w:t>
      </w:r>
      <w:r>
        <w:rPr>
          <w:rStyle w:val="StyleUnderline"/>
          <w:rFonts w:eastAsiaTheme="majorEastAsia"/>
        </w:rPr>
        <w:t>regional influence by offering its</w:t>
      </w:r>
      <w:r>
        <w:rPr>
          <w:rFonts w:asciiTheme="minorHAnsi" w:hAnsiTheme="minorHAnsi"/>
          <w:sz w:val="22"/>
          <w:szCs w:val="22"/>
        </w:rPr>
        <w:t xml:space="preserve"> technologically sophisticated </w:t>
      </w:r>
      <w:r>
        <w:rPr>
          <w:rStyle w:val="StyleUnderline"/>
          <w:rFonts w:eastAsiaTheme="majorEastAsia"/>
        </w:rPr>
        <w:t>defense hardware to other countries locked in territorial disputes with</w:t>
      </w:r>
      <w:r>
        <w:rPr>
          <w:rFonts w:asciiTheme="minorHAnsi" w:hAnsiTheme="minorHAnsi"/>
          <w:sz w:val="22"/>
          <w:szCs w:val="22"/>
        </w:rPr>
        <w:t xml:space="preserve"> an increasingly assertive </w:t>
      </w:r>
      <w:r>
        <w:rPr>
          <w:rStyle w:val="StyleUnderline"/>
          <w:rFonts w:eastAsiaTheme="majorEastAsia"/>
        </w:rPr>
        <w:t>China</w:t>
      </w:r>
      <w:r>
        <w:rPr>
          <w:rFonts w:asciiTheme="minorHAnsi" w:hAnsiTheme="minorHAnsi"/>
          <w:sz w:val="22"/>
          <w:szCs w:val="22"/>
        </w:rPr>
        <w:t xml:space="preserve">.” Indeed, </w:t>
      </w:r>
      <w:r>
        <w:rPr>
          <w:rStyle w:val="StyleUnderline"/>
          <w:rFonts w:eastAsiaTheme="majorEastAsia"/>
        </w:rPr>
        <w:t xml:space="preserve">last month Japan announced that it would provide </w:t>
      </w:r>
      <w:hyperlink r:id="rId17" w:tgtFrame="_blank" w:history="1">
        <w:r>
          <w:rPr>
            <w:rStyle w:val="StyleUnderline"/>
            <w:rFonts w:eastAsiaTheme="majorEastAsia"/>
          </w:rPr>
          <w:t>patrol ships to the Philippines</w:t>
        </w:r>
      </w:hyperlink>
      <w:r>
        <w:rPr>
          <w:rStyle w:val="StyleUnderline"/>
          <w:rFonts w:eastAsiaTheme="majorEastAsia"/>
        </w:rPr>
        <w:t xml:space="preserve"> to enhance its capabilities against China</w:t>
      </w:r>
      <w:r>
        <w:rPr>
          <w:rFonts w:asciiTheme="minorHAnsi" w:hAnsiTheme="minorHAnsi"/>
          <w:sz w:val="22"/>
          <w:szCs w:val="22"/>
        </w:rPr>
        <w:t xml:space="preserve">. Then, in a speech last week in Singapore, Japanese Prime Minister Shinzo Abe said that </w:t>
      </w:r>
      <w:hyperlink r:id="rId18" w:tgtFrame="_blank" w:history="1">
        <w:r>
          <w:rPr>
            <w:rStyle w:val="StyleUnderline"/>
            <w:rFonts w:eastAsiaTheme="majorEastAsia"/>
          </w:rPr>
          <w:t>Japan would like to play a leadership role in Asian security</w:t>
        </w:r>
      </w:hyperlink>
      <w:r>
        <w:rPr>
          <w:rStyle w:val="StyleUnderline"/>
          <w:rFonts w:eastAsiaTheme="majorEastAsia"/>
        </w:rPr>
        <w:t xml:space="preserve"> and help countries like Vietnam who have territorial disputes with China by offering patrol ships and other military equipment</w:t>
      </w:r>
      <w:r>
        <w:rPr>
          <w:rFonts w:asciiTheme="minorHAnsi" w:hAnsiTheme="minorHAnsi"/>
          <w:sz w:val="22"/>
          <w:szCs w:val="22"/>
        </w:rPr>
        <w:t xml:space="preserve">. </w:t>
      </w:r>
      <w:hyperlink r:id="rId19" w:tgtFrame="_blank" w:history="1">
        <w:r>
          <w:rPr>
            <w:rStyle w:val="Hyperlink"/>
            <w:rFonts w:asciiTheme="minorHAnsi" w:hAnsiTheme="minorHAnsi"/>
            <w:szCs w:val="22"/>
          </w:rPr>
          <w:t>Japan’s defense minister also met with Vietnam’s defense minister</w:t>
        </w:r>
      </w:hyperlink>
      <w:r>
        <w:rPr>
          <w:rFonts w:asciiTheme="minorHAnsi" w:hAnsiTheme="minorHAnsi"/>
          <w:sz w:val="22"/>
          <w:szCs w:val="22"/>
        </w:rPr>
        <w:t xml:space="preserve"> in Singapore to discuss cooperation against China regarding their territorial disputes. Moreover, Japan hopes to cooperate with like-minded countries like Australia and India to curb China’s assertiveness in Asia. These moves underscore that </w:t>
      </w:r>
      <w:r>
        <w:rPr>
          <w:rStyle w:val="StyleUnderline"/>
          <w:rFonts w:eastAsiaTheme="majorEastAsia"/>
        </w:rPr>
        <w:t xml:space="preserve">Japan is </w:t>
      </w:r>
      <w:hyperlink r:id="rId20" w:tgtFrame="_blank" w:history="1">
        <w:r>
          <w:rPr>
            <w:rStyle w:val="StyleUnderline"/>
            <w:rFonts w:eastAsiaTheme="majorEastAsia"/>
          </w:rPr>
          <w:t>attempting to build an anti-China coalition</w:t>
        </w:r>
      </w:hyperlink>
      <w:r>
        <w:rPr>
          <w:rFonts w:asciiTheme="minorHAnsi" w:hAnsiTheme="minorHAnsi"/>
          <w:sz w:val="22"/>
          <w:szCs w:val="22"/>
        </w:rPr>
        <w:t xml:space="preserve"> against the backdrop of the relative decline of the U.S. and a rising China. Worried that it would not be able to compete militarily with China, Japan </w:t>
      </w:r>
      <w:r>
        <w:rPr>
          <w:rStyle w:val="StyleUnderline"/>
          <w:rFonts w:eastAsiaTheme="majorEastAsia"/>
        </w:rPr>
        <w:t>hopes to assemble an anti-China coalition by building military alliances with countries that have territorial disputes with China.</w:t>
      </w:r>
      <w:r>
        <w:rPr>
          <w:rFonts w:asciiTheme="minorHAnsi" w:hAnsiTheme="minorHAnsi"/>
          <w:sz w:val="22"/>
          <w:szCs w:val="22"/>
        </w:rPr>
        <w:t xml:space="preserve"> While it might sound rational from Japan’s perspective, this idea of an anti-China collation is dangerous for regional peace and stability and will ultimately hurt Japan’s national interests.</w:t>
      </w:r>
    </w:p>
    <w:p w14:paraId="74F14881" w14:textId="77777777" w:rsidR="00430833" w:rsidRDefault="00430833" w:rsidP="00430833">
      <w:pPr>
        <w:pStyle w:val="Heading4"/>
      </w:pPr>
      <w:r>
        <w:t xml:space="preserve">Says no - Tensions in the SCS make Japan Weary of China </w:t>
      </w:r>
    </w:p>
    <w:p w14:paraId="6777665C" w14:textId="77777777" w:rsidR="00430833" w:rsidRDefault="00430833" w:rsidP="00430833">
      <w:r>
        <w:rPr>
          <w:rStyle w:val="Style13ptBold"/>
        </w:rPr>
        <w:t>Smith 15</w:t>
      </w:r>
      <w:r>
        <w:t xml:space="preserve"> (Sheila A., 6/1/2015, the national </w:t>
      </w:r>
      <w:proofErr w:type="spellStart"/>
      <w:r>
        <w:t>intrest</w:t>
      </w:r>
      <w:proofErr w:type="spellEnd"/>
      <w:r>
        <w:t xml:space="preserve">, expert in </w:t>
      </w:r>
      <w:proofErr w:type="spellStart"/>
      <w:r>
        <w:t>japaneses</w:t>
      </w:r>
      <w:proofErr w:type="spellEnd"/>
      <w:r>
        <w:t xml:space="preserve"> domestic politics and </w:t>
      </w:r>
      <w:proofErr w:type="spellStart"/>
      <w:r>
        <w:t>forgien</w:t>
      </w:r>
      <w:proofErr w:type="spellEnd"/>
      <w:r>
        <w:t xml:space="preserve"> policy northeast regional security and international relations of the </w:t>
      </w:r>
      <w:proofErr w:type="spellStart"/>
      <w:proofErr w:type="gramStart"/>
      <w:r>
        <w:t>asia</w:t>
      </w:r>
      <w:proofErr w:type="spellEnd"/>
      <w:proofErr w:type="gramEnd"/>
      <w:r>
        <w:t xml:space="preserve"> pacific, "Explained: Why China and Japan Simply don't trust each other", </w:t>
      </w:r>
      <w:hyperlink r:id="rId21" w:history="1">
        <w:r>
          <w:rPr>
            <w:rStyle w:val="Hyperlink"/>
          </w:rPr>
          <w:t>http://nationalinterest.org/blog/the-buzz/explained-why-china-japan-simply-dont-trust-each-other-13237)//NP</w:t>
        </w:r>
      </w:hyperlink>
    </w:p>
    <w:p w14:paraId="6A9ECE08" w14:textId="77777777" w:rsidR="00430833" w:rsidRDefault="00430833" w:rsidP="00430833">
      <w:r>
        <w:t xml:space="preserve">But </w:t>
      </w:r>
      <w:r>
        <w:rPr>
          <w:u w:val="single"/>
        </w:rPr>
        <w:t xml:space="preserve">it is not the territorial dispute itself that threatens improvement in the Japan-China relationship; it is their deep skepticism of each other’s ambitions in the region. </w:t>
      </w:r>
      <w:r>
        <w:t xml:space="preserve">Chinese officials have not been shy in suggesting that the changing balance of power between their nation and Japan is the root cause of their diplomatic difficulty. The most recent statement of China’s perception of the change in regional influence comes from Foreign Minister Wang Yi. After his speech at Beijing’s World Peace Forum last week, China’s foreign minister was asked about the prospects for Japan-China relations, and </w:t>
      </w:r>
      <w:hyperlink r:id="rId22" w:history="1">
        <w:r>
          <w:rPr>
            <w:rStyle w:val="Hyperlink"/>
          </w:rPr>
          <w:t>Xinhua</w:t>
        </w:r>
      </w:hyperlink>
      <w:r>
        <w:t xml:space="preserve"> quoted him as follows: “the crux of China-Japan relations is whether Japan can sincerely accept and welcome China’s revival and rise.” Wang was further quoted as saying, “China’s development has brought important benefit to Japan, but </w:t>
      </w:r>
      <w:r>
        <w:rPr>
          <w:u w:val="single"/>
        </w:rPr>
        <w:t>Japan is not fully prepared in its mindset for an increasingly powerful China</w:t>
      </w:r>
      <w:r>
        <w:t xml:space="preserve">.” The solution, from Wang’s perspective, is simply that the Japanese have to accept China’s growing power. Wang is not off the mark about Japan’s concerns about Chinese ambitions, and this too was amply demonstrated last week in Tokyo. </w:t>
      </w:r>
      <w:r>
        <w:rPr>
          <w:u w:val="single"/>
        </w:rPr>
        <w:t>Japan’s chief of the Joint Staff of the Self Defense Force</w:t>
      </w:r>
      <w:r>
        <w:t xml:space="preserve">, Admiral </w:t>
      </w:r>
      <w:proofErr w:type="spellStart"/>
      <w:r>
        <w:t>Katsutoshi</w:t>
      </w:r>
      <w:proofErr w:type="spellEnd"/>
      <w:r>
        <w:t xml:space="preserve"> Kawano agreed to </w:t>
      </w:r>
      <w:hyperlink r:id="rId23" w:history="1">
        <w:r>
          <w:rPr>
            <w:rStyle w:val="Hyperlink"/>
          </w:rPr>
          <w:t xml:space="preserve">an interview with the Wall Street </w:t>
        </w:r>
        <w:proofErr w:type="spellStart"/>
        <w:r>
          <w:rPr>
            <w:rStyle w:val="Hyperlink"/>
          </w:rPr>
          <w:t>Journal</w:t>
        </w:r>
        <w:proofErr w:type="gramStart"/>
        <w:r>
          <w:rPr>
            <w:rStyle w:val="Hyperlink"/>
          </w:rPr>
          <w:t>,</w:t>
        </w:r>
        <w:proofErr w:type="gramEnd"/>
      </w:hyperlink>
      <w:r>
        <w:t>and</w:t>
      </w:r>
      <w:proofErr w:type="spellEnd"/>
      <w:r>
        <w:t xml:space="preserve"> </w:t>
      </w:r>
      <w:r>
        <w:rPr>
          <w:u w:val="single"/>
        </w:rPr>
        <w:t>openly acknowledged his concerns about China’s behavior in the South China Sea.</w:t>
      </w:r>
      <w:r>
        <w:t xml:space="preserve"> Admiral Kawano noted that China’s program of island building in the disputed islands of the South China Sea created serious concerns for Japan because of its dependence on the sea lanes through the Malacca Straits. “Of course, the area is of the utmost importance for Japanese security,” he said. “We don’t have any plans to conduct surveillance in the South China Sea currently but depending on the situation, I think there is a chance we could consider doing so.” In Tokyo, </w:t>
      </w:r>
      <w:r>
        <w:rPr>
          <w:u w:val="single"/>
        </w:rPr>
        <w:t>there is a profound sense that China could be positioning itself to challenge Japan’s strategic interests</w:t>
      </w:r>
      <w:r>
        <w:t xml:space="preserve">, and </w:t>
      </w:r>
      <w:hyperlink r:id="rId24" w:history="1">
        <w:r>
          <w:rPr>
            <w:rStyle w:val="Hyperlink"/>
          </w:rPr>
          <w:t>a new willingness to work closely with others to improve maritime stability</w:t>
        </w:r>
      </w:hyperlink>
      <w:r>
        <w:t xml:space="preserve">. Both perceptions are important, but they should not prevent leaders on both sides from recognizing the need for bolder diplomacy in the service of Japan-China cooperation in Asia. If China simply wishes for others to accept its rise, then it will be disappointed. As I argue in my new book, </w:t>
      </w:r>
      <w:hyperlink r:id="rId25" w:history="1">
        <w:r>
          <w:rPr>
            <w:rStyle w:val="Hyperlink"/>
          </w:rPr>
          <w:t>Intimate Rivals</w:t>
        </w:r>
      </w:hyperlink>
      <w:r>
        <w:t xml:space="preserve">, the pace and scope of change being felt in Japan by the increasing impact of a transforming China have challenged successive governments in Tokyo. Granted, </w:t>
      </w:r>
      <w:r>
        <w:rPr>
          <w:u w:val="single"/>
        </w:rPr>
        <w:t>not all Japanese support an increased role for their military, but the majority of Japanese worry about how effective their government is and will be in protecting their interests —economic, maritime, and diplomatic— in the face of a far more assertive China.</w:t>
      </w:r>
      <w:r>
        <w:t xml:space="preserve"> Beijing should not sit back and wait for acceptance; it should actively seek to find ways of ensuring that its interests will not challenge and weaken those of its neighbors, including Japan</w:t>
      </w:r>
      <w:r>
        <w:rPr>
          <w:u w:val="single"/>
        </w:rPr>
        <w:t>. Japanese worries about Chinese behavior, especially in its expansive maritime claims of late, are important indicators of just how close Beijing is coming to pushing Japan into a far more active regional military role</w:t>
      </w:r>
      <w:r>
        <w:t>. For the past seventy years, Japanese leaders – virtually all of whom were conservatives, by the way – were comfortable that their security and their nation’s prosperity were not challenged in Asia. Even Washington seemed unsuccessful in fundamentally altering Tokyo’s preference for imposing limits, both in terms of capabilities and in geographical range, on its Self Defense Force.</w:t>
      </w:r>
    </w:p>
    <w:p w14:paraId="6952F759" w14:textId="77777777" w:rsidR="00430833" w:rsidRDefault="00430833" w:rsidP="00430833"/>
    <w:p w14:paraId="2EE8077F" w14:textId="77777777" w:rsidR="00430833" w:rsidRDefault="00430833" w:rsidP="00430833">
      <w:pPr>
        <w:pStyle w:val="Heading4"/>
      </w:pPr>
      <w:r>
        <w:t xml:space="preserve">Says No - Japan doesn’t like or trust china </w:t>
      </w:r>
    </w:p>
    <w:p w14:paraId="167457C6" w14:textId="77777777" w:rsidR="00430833" w:rsidRDefault="00430833" w:rsidP="00430833">
      <w:proofErr w:type="spellStart"/>
      <w:r>
        <w:rPr>
          <w:rStyle w:val="Style13ptBold"/>
        </w:rPr>
        <w:t>Fujikawa</w:t>
      </w:r>
      <w:proofErr w:type="spellEnd"/>
      <w:r>
        <w:rPr>
          <w:rStyle w:val="Style13ptBold"/>
        </w:rPr>
        <w:t xml:space="preserve"> 14</w:t>
      </w:r>
      <w:r>
        <w:t xml:space="preserve"> (Megumi, 9/10/2014, </w:t>
      </w:r>
      <w:proofErr w:type="gramStart"/>
      <w:r>
        <w:t>The</w:t>
      </w:r>
      <w:proofErr w:type="gramEnd"/>
      <w:r>
        <w:t xml:space="preserve"> wall street journal, </w:t>
      </w:r>
      <w:proofErr w:type="spellStart"/>
      <w:r>
        <w:t>Corospondent</w:t>
      </w:r>
      <w:proofErr w:type="spellEnd"/>
      <w:r>
        <w:t xml:space="preserve"> for the WSJ in Tokyo, "</w:t>
      </w:r>
      <w:proofErr w:type="spellStart"/>
      <w:r>
        <w:t>japanese</w:t>
      </w:r>
      <w:proofErr w:type="spellEnd"/>
      <w:r>
        <w:t xml:space="preserve"> People hate china more than ever", </w:t>
      </w:r>
      <w:hyperlink r:id="rId26" w:history="1">
        <w:r>
          <w:rPr>
            <w:rStyle w:val="Hyperlink"/>
          </w:rPr>
          <w:t>http://blogs.wsj.com/chinarealtime/2014/09/10/japanese-people-hate-china-more-than-ever/)//NP</w:t>
        </w:r>
      </w:hyperlink>
    </w:p>
    <w:p w14:paraId="08580918" w14:textId="77777777" w:rsidR="00430833" w:rsidRDefault="00430833" w:rsidP="00430833">
      <w:r>
        <w:t xml:space="preserve">People in Japan overwhelmingly have a poor opinion of China and vice versa, according to new polls, although Chinese views of Japan have become slightly less chilly. The percentage of Japanese respondents who said they had a negative impression of China increased to 93% from 90% a year earlier, according to </w:t>
      </w:r>
      <w:hyperlink r:id="rId27" w:history="1">
        <w:r>
          <w:rPr>
            <w:rStyle w:val="Hyperlink"/>
          </w:rPr>
          <w:t xml:space="preserve">a poll by </w:t>
        </w:r>
        <w:proofErr w:type="spellStart"/>
        <w:r>
          <w:rPr>
            <w:rStyle w:val="Hyperlink"/>
          </w:rPr>
          <w:t>Genron</w:t>
        </w:r>
        <w:proofErr w:type="spellEnd"/>
        <w:r>
          <w:rPr>
            <w:rStyle w:val="Hyperlink"/>
          </w:rPr>
          <w:t xml:space="preserve"> NPO, a Tokyo-based nonprofit group.</w:t>
        </w:r>
      </w:hyperlink>
      <w:r>
        <w:t xml:space="preserve"> In a parallel poll conducted by China Daily, 87% of respondents said they had an unfavorable impression of Japan, a slight improvement from last year’s record high of 93%. More than half of Japanese respondents who had a negative impression of China thought the country’s actions were incompatible with international rules. Disputes over the </w:t>
      </w:r>
      <w:proofErr w:type="spellStart"/>
      <w:r>
        <w:t>Senkaku</w:t>
      </w:r>
      <w:proofErr w:type="spellEnd"/>
      <w:r>
        <w:t xml:space="preserve"> or </w:t>
      </w:r>
      <w:proofErr w:type="spellStart"/>
      <w:r>
        <w:t>Diaoyu</w:t>
      </w:r>
      <w:proofErr w:type="spellEnd"/>
      <w:r>
        <w:t xml:space="preserve"> islands, controlled by Japan and claimed by China, and historical issues were prominent reasons for Chinese respondents’ negative feelings towards Japan, though the proportion of people citing those issues fell moderately. Asked to characterize the current situation, some 80% of Japanese respondents chose either “This is an undesirable situation, and I have concerns” or “The situation is a problem and it needs to be improved.” In China, about 70% of respondents answered in the same way. China urged cooperation between the two sides to improve relation. “To maintain a stable and sound relationship between China and Japan serves our mutual interests and that of the international community. But it needs to be a concerted effort from our two peoples,” Chinese Foreign Ministry spokeswoman Hua </w:t>
      </w:r>
      <w:proofErr w:type="spellStart"/>
      <w:r>
        <w:t>Chunying</w:t>
      </w:r>
      <w:proofErr w:type="spellEnd"/>
      <w:r>
        <w:t xml:space="preserve"> said at a daily briefing. “In light of the current situation, the Japanese side should reflect upon why such things happened and what actions Japanese leaders can take to redress its mistakes and to help our two peoples enhance their exchanges and understanding.” This is the 10th annual joint opinion poll by the Japanese and Chinese organizations, with total valid responses of 2,539. The poll was conducted from July 24 to Aug. 10 in Japan and from July 14 to July 25 in China. </w:t>
      </w:r>
      <w:hyperlink r:id="rId28" w:history="1">
        <w:r>
          <w:rPr>
            <w:rStyle w:val="Hyperlink"/>
          </w:rPr>
          <w:t>Full results and methodology in English are available here</w:t>
        </w:r>
      </w:hyperlink>
      <w:r>
        <w:t>.</w:t>
      </w:r>
    </w:p>
    <w:p w14:paraId="3461A01B" w14:textId="77777777" w:rsidR="00430833" w:rsidRDefault="00430833" w:rsidP="00430833"/>
    <w:p w14:paraId="2048031A" w14:textId="77777777" w:rsidR="00430833" w:rsidRDefault="00430833" w:rsidP="00430833">
      <w:pPr>
        <w:pStyle w:val="Heading4"/>
      </w:pPr>
      <w:r>
        <w:t>Says no – Sino-Japanese relations don’t have a good outlook</w:t>
      </w:r>
    </w:p>
    <w:p w14:paraId="05ABC761" w14:textId="77777777" w:rsidR="00430833" w:rsidRDefault="00430833" w:rsidP="00430833">
      <w:proofErr w:type="spellStart"/>
      <w:r>
        <w:rPr>
          <w:rStyle w:val="Style13ptBold"/>
        </w:rPr>
        <w:t>Tiezzi</w:t>
      </w:r>
      <w:proofErr w:type="spellEnd"/>
      <w:r>
        <w:rPr>
          <w:rStyle w:val="Style13ptBold"/>
        </w:rPr>
        <w:t xml:space="preserve"> 16</w:t>
      </w:r>
      <w:r>
        <w:t xml:space="preserve"> (3/9/2016, Shannon, served as a research associate at the U.S.-China Policy Foundation and received her A.M. from Harvard University and her B.A. from The College of William and Mary also studied at Tsinghua University in Beijing, The Diplomat, 'China's Foreign minister: No Cause for Optimism in China-Japan Relations", http://thediplomat.com/2016/03/chinas-foreign-minister-no-cause-for-optimism-in-china-japan-relations/)//NP</w:t>
      </w:r>
    </w:p>
    <w:p w14:paraId="2A0C79EE" w14:textId="77777777" w:rsidR="00430833" w:rsidRDefault="00430833" w:rsidP="00430833">
      <w:pPr>
        <w:pStyle w:val="NormalWeb"/>
      </w:pPr>
      <w:r>
        <w:t xml:space="preserve">So there were </w:t>
      </w:r>
      <w:r>
        <w:rPr>
          <w:rStyle w:val="StyleUnderline"/>
          <w:rFonts w:eastAsiaTheme="majorEastAsia"/>
        </w:rPr>
        <w:t>many reasons for Wang to be cautiously optimistic about China-Japan relations in his press conference</w:t>
      </w:r>
      <w:r>
        <w:t xml:space="preserve">. But that is decidedly </w:t>
      </w:r>
      <w:r>
        <w:rPr>
          <w:rStyle w:val="StyleUnderline"/>
          <w:rFonts w:eastAsiaTheme="majorEastAsia"/>
        </w:rPr>
        <w:t xml:space="preserve">not the route he chose. </w:t>
      </w:r>
      <w:r>
        <w:t xml:space="preserve">When asked about the current state of China-Japan relations, Wang </w:t>
      </w:r>
      <w:r>
        <w:rPr>
          <w:rStyle w:val="StyleUnderline"/>
          <w:rFonts w:eastAsiaTheme="majorEastAsia"/>
        </w:rPr>
        <w:t>started off with a familiar refrain: that the relationship had been greatly harmed due to Japanese leaders’ “mistaken” approach to historical issues</w:t>
      </w:r>
      <w:r>
        <w:t xml:space="preserve">. While </w:t>
      </w:r>
      <w:r>
        <w:rPr>
          <w:rStyle w:val="StyleUnderline"/>
          <w:rFonts w:eastAsiaTheme="majorEastAsia"/>
        </w:rPr>
        <w:t>he noted “signs of improvement” in the relationship</w:t>
      </w:r>
      <w:r>
        <w:t xml:space="preserve">, </w:t>
      </w:r>
      <w:r>
        <w:rPr>
          <w:rStyle w:val="StyleUnderline"/>
          <w:rFonts w:eastAsiaTheme="majorEastAsia"/>
        </w:rPr>
        <w:t>due to the “efforts of wise leaders on both sides,</w:t>
      </w:r>
      <w:r>
        <w:t>” overall Wang concluded that “</w:t>
      </w:r>
      <w:r>
        <w:rPr>
          <w:rStyle w:val="StyleUnderline"/>
          <w:rFonts w:eastAsiaTheme="majorEastAsia"/>
        </w:rPr>
        <w:t>future prospects</w:t>
      </w:r>
      <w:r>
        <w:t xml:space="preserve"> [for China-Japan relations] </w:t>
      </w:r>
      <w:r>
        <w:rPr>
          <w:rStyle w:val="StyleUnderline"/>
          <w:rFonts w:eastAsiaTheme="majorEastAsia"/>
        </w:rPr>
        <w:t xml:space="preserve">still do not allow for optimism.” </w:t>
      </w:r>
      <w:r>
        <w:t xml:space="preserve">Wang was equally blunt about where the blame for the current situation lies – unsurprisingly, he </w:t>
      </w:r>
      <w:r>
        <w:rPr>
          <w:rStyle w:val="StyleUnderline"/>
          <w:rFonts w:eastAsiaTheme="majorEastAsia"/>
        </w:rPr>
        <w:t>believes Japan is entirely responsible</w:t>
      </w:r>
      <w:r>
        <w:t xml:space="preserve">. He </w:t>
      </w:r>
      <w:r>
        <w:rPr>
          <w:rStyle w:val="StyleUnderline"/>
          <w:rFonts w:eastAsiaTheme="majorEastAsia"/>
        </w:rPr>
        <w:t>accused Japan’s government of “causing trouble” for China, even as the same Japanese leaders speak of their desire to improve China-Japan relations. “This a classic example of a two-faced person’s methods,”</w:t>
      </w:r>
      <w:r>
        <w:t xml:space="preserve"> Wang said. </w:t>
      </w:r>
      <w:r>
        <w:rPr>
          <w:rStyle w:val="StyleUnderline"/>
          <w:rFonts w:eastAsiaTheme="majorEastAsia"/>
        </w:rPr>
        <w:t>Wang told reporters that the root of the problem lies in the way Japan’s current government thinks about China</w:t>
      </w:r>
      <w:r>
        <w:t xml:space="preserve">. “Facing China’s rise, should [Japan] take China as a friend or an enemy, a partner or an adversary?” Wang asked, urging Japan to “seriously consider” this question. By the end of his brief remarks on Japan, Wang had moved from historical issues to a quite forward-oriented outlook: namely that China-Japan tensions are rooted in the modern-day changes caused by China’s rise. And as difficult as it would be to solve historical or territorial issues, the problem of adjusting to shifting balance of power may be even harder to tackle. Historical and territorial spats can at least be shelved; the overarching geostrategic calculations being made by both China and Japan, however, cannot be overlooked. From China’s perspective, at least, it seems </w:t>
      </w:r>
      <w:r>
        <w:rPr>
          <w:rStyle w:val="StyleUnderline"/>
          <w:rFonts w:eastAsiaTheme="majorEastAsia"/>
        </w:rPr>
        <w:t>the brief period of optimism about China-Japan relations has come to an end.</w:t>
      </w:r>
    </w:p>
    <w:p w14:paraId="3BAE60F3" w14:textId="77777777" w:rsidR="00430833" w:rsidRDefault="00430833" w:rsidP="00430833">
      <w:pPr>
        <w:pStyle w:val="NormalWeb"/>
      </w:pPr>
    </w:p>
    <w:p w14:paraId="2BCA1AAD" w14:textId="77777777" w:rsidR="00430833" w:rsidRDefault="00430833" w:rsidP="00430833">
      <w:pPr>
        <w:pStyle w:val="Heading3"/>
      </w:pPr>
      <w:r>
        <w:t>Says yes (</w:t>
      </w:r>
      <w:proofErr w:type="spellStart"/>
      <w:r>
        <w:t>neg</w:t>
      </w:r>
      <w:proofErr w:type="spellEnd"/>
      <w:r>
        <w:t>)</w:t>
      </w:r>
    </w:p>
    <w:p w14:paraId="036E34DF" w14:textId="77777777" w:rsidR="00430833" w:rsidRDefault="00430833" w:rsidP="00430833">
      <w:pPr>
        <w:pStyle w:val="Heading4"/>
      </w:pPr>
      <w:r>
        <w:t>Japan Says yes relations are improving</w:t>
      </w:r>
    </w:p>
    <w:p w14:paraId="35EEF035" w14:textId="77777777" w:rsidR="00430833" w:rsidRDefault="00430833" w:rsidP="00430833">
      <w:r>
        <w:rPr>
          <w:rStyle w:val="Style13ptBold"/>
        </w:rPr>
        <w:t>Miller 16</w:t>
      </w:r>
      <w:r>
        <w:t xml:space="preserve"> (J Berkshire, 2/12/2016, "avoiding landmines: trajectory of the Japan-China Relationship in 2016", Reporter, The diplomat, </w:t>
      </w:r>
      <w:proofErr w:type="gramStart"/>
      <w:r>
        <w:t>http</w:t>
      </w:r>
      <w:proofErr w:type="gramEnd"/>
      <w:r>
        <w:t>://thediplomat.com/2016/02/avoiding-landmines-trajectory-of-the-japan-china-relationship-in-2016/)//NP</w:t>
      </w:r>
    </w:p>
    <w:p w14:paraId="2A81E6A4" w14:textId="77777777" w:rsidR="00430833" w:rsidRDefault="00430833" w:rsidP="00430833">
      <w:pPr>
        <w:pStyle w:val="NormalWeb"/>
        <w:rPr>
          <w:rFonts w:asciiTheme="minorHAnsi" w:hAnsiTheme="minorHAnsi"/>
          <w:sz w:val="22"/>
          <w:szCs w:val="22"/>
        </w:rPr>
      </w:pPr>
      <w:r>
        <w:rPr>
          <w:rFonts w:asciiTheme="minorHAnsi" w:hAnsiTheme="minorHAnsi"/>
          <w:sz w:val="22"/>
          <w:szCs w:val="22"/>
        </w:rPr>
        <w:t xml:space="preserve">From a surface view, it appears that strained </w:t>
      </w:r>
      <w:r>
        <w:rPr>
          <w:rStyle w:val="StyleUnderline"/>
          <w:rFonts w:asciiTheme="minorHAnsi" w:eastAsiaTheme="majorEastAsia" w:hAnsiTheme="minorHAnsi"/>
        </w:rPr>
        <w:t>relations between Tokyo and Beijing are experiencing a slight détente.</w:t>
      </w:r>
      <w:r>
        <w:rPr>
          <w:rFonts w:asciiTheme="minorHAnsi" w:hAnsiTheme="minorHAnsi"/>
          <w:sz w:val="22"/>
          <w:szCs w:val="22"/>
        </w:rPr>
        <w:t xml:space="preserve"> Japan’s Prime Minister Shinzo Abe held two summit meetings with his Chinese counterparts—one with Chinese President Xi Jinping last April in Jakarta and the second with Premier Li Keqiang on the sidelines of the Trilateral Summit with South Korea this past November in Seoul. There also has been </w:t>
      </w:r>
      <w:r>
        <w:rPr>
          <w:rStyle w:val="StyleUnderline"/>
          <w:rFonts w:asciiTheme="minorHAnsi" w:eastAsiaTheme="majorEastAsia" w:hAnsiTheme="minorHAnsi"/>
        </w:rPr>
        <w:t xml:space="preserve">increased dialogue between foreign ministers, resuscitated talks on security and maritime affairs, and high-level commitments to implement crisis avoidance mechanisms to avert a potential clash over their dispute in the East China Sea. </w:t>
      </w:r>
      <w:r>
        <w:rPr>
          <w:rFonts w:asciiTheme="minorHAnsi" w:hAnsiTheme="minorHAnsi"/>
          <w:sz w:val="22"/>
          <w:szCs w:val="22"/>
        </w:rPr>
        <w:t>There were other positive signs too</w:t>
      </w:r>
      <w:r>
        <w:rPr>
          <w:rStyle w:val="StyleUnderline"/>
          <w:rFonts w:asciiTheme="minorHAnsi" w:eastAsiaTheme="majorEastAsia" w:hAnsiTheme="minorHAnsi"/>
        </w:rPr>
        <w:t xml:space="preserve">. Abe appears more willing to accommodate Chinese concerns about Japan’s approach toward history through his decision not to visit the controversial </w:t>
      </w:r>
      <w:proofErr w:type="spellStart"/>
      <w:r>
        <w:rPr>
          <w:rStyle w:val="StyleUnderline"/>
          <w:rFonts w:asciiTheme="minorHAnsi" w:eastAsiaTheme="majorEastAsia" w:hAnsiTheme="minorHAnsi"/>
        </w:rPr>
        <w:t>Yasukuni</w:t>
      </w:r>
      <w:proofErr w:type="spellEnd"/>
      <w:r>
        <w:rPr>
          <w:rStyle w:val="StyleUnderline"/>
          <w:rFonts w:asciiTheme="minorHAnsi" w:eastAsiaTheme="majorEastAsia" w:hAnsiTheme="minorHAnsi"/>
        </w:rPr>
        <w:t xml:space="preserve"> shrine</w:t>
      </w:r>
      <w:r>
        <w:rPr>
          <w:rFonts w:asciiTheme="minorHAnsi" w:hAnsiTheme="minorHAnsi"/>
          <w:sz w:val="22"/>
          <w:szCs w:val="22"/>
        </w:rPr>
        <w:t xml:space="preserve"> (after his provocative visit in December 2013 enraged Beijing). And, while it received boiler-plate criticism from Beijing, Abe’s statement on the 70th anniversary of the end of World War II last August made reference to upholding previous statements—including the </w:t>
      </w:r>
      <w:hyperlink r:id="rId29" w:tgtFrame="_blank" w:history="1">
        <w:r>
          <w:rPr>
            <w:rStyle w:val="Hyperlink"/>
            <w:rFonts w:asciiTheme="minorHAnsi" w:hAnsiTheme="minorHAnsi"/>
            <w:szCs w:val="22"/>
          </w:rPr>
          <w:t>Murayama Statement</w:t>
        </w:r>
      </w:hyperlink>
      <w:r>
        <w:rPr>
          <w:rFonts w:asciiTheme="minorHAnsi" w:hAnsiTheme="minorHAnsi"/>
          <w:sz w:val="22"/>
          <w:szCs w:val="22"/>
        </w:rPr>
        <w:t xml:space="preserve">—on Japan’s wartime contrition and guilt. China, too, has responded with a more pragmatic approach to its relations with Japan. </w:t>
      </w:r>
      <w:r>
        <w:rPr>
          <w:rStyle w:val="StyleUnderline"/>
          <w:rFonts w:asciiTheme="minorHAnsi" w:eastAsiaTheme="majorEastAsia" w:hAnsiTheme="minorHAnsi"/>
        </w:rPr>
        <w:t xml:space="preserve">Beijing finally abandoned its stubborn and ineffective approach of pre-conditioning high-level dialogue upon Japan’s willingness to make concessions over the disputed </w:t>
      </w:r>
      <w:proofErr w:type="spellStart"/>
      <w:r>
        <w:rPr>
          <w:rStyle w:val="StyleUnderline"/>
          <w:rFonts w:asciiTheme="minorHAnsi" w:eastAsiaTheme="majorEastAsia" w:hAnsiTheme="minorHAnsi"/>
        </w:rPr>
        <w:t>Senkaku</w:t>
      </w:r>
      <w:proofErr w:type="spellEnd"/>
      <w:r>
        <w:rPr>
          <w:rFonts w:asciiTheme="minorHAnsi" w:hAnsiTheme="minorHAnsi"/>
          <w:sz w:val="22"/>
          <w:szCs w:val="22"/>
        </w:rPr>
        <w:t xml:space="preserve"> (referred to as </w:t>
      </w:r>
      <w:proofErr w:type="spellStart"/>
      <w:r>
        <w:rPr>
          <w:rFonts w:asciiTheme="minorHAnsi" w:hAnsiTheme="minorHAnsi"/>
          <w:sz w:val="22"/>
          <w:szCs w:val="22"/>
        </w:rPr>
        <w:t>Diayou</w:t>
      </w:r>
      <w:proofErr w:type="spellEnd"/>
      <w:r>
        <w:rPr>
          <w:rFonts w:asciiTheme="minorHAnsi" w:hAnsiTheme="minorHAnsi"/>
          <w:sz w:val="22"/>
          <w:szCs w:val="22"/>
        </w:rPr>
        <w:t xml:space="preserve"> in China) </w:t>
      </w:r>
      <w:r>
        <w:rPr>
          <w:rStyle w:val="StyleUnderline"/>
          <w:rFonts w:asciiTheme="minorHAnsi" w:eastAsiaTheme="majorEastAsia" w:hAnsiTheme="minorHAnsi"/>
        </w:rPr>
        <w:t>Islands.</w:t>
      </w:r>
      <w:r>
        <w:rPr>
          <w:rFonts w:asciiTheme="minorHAnsi" w:hAnsiTheme="minorHAnsi"/>
          <w:sz w:val="22"/>
          <w:szCs w:val="22"/>
        </w:rPr>
        <w:t xml:space="preserve"> Meanwhile, despite constant public statements of concern, </w:t>
      </w:r>
      <w:r>
        <w:rPr>
          <w:rStyle w:val="StyleUnderline"/>
          <w:rFonts w:asciiTheme="minorHAnsi" w:eastAsiaTheme="majorEastAsia" w:hAnsiTheme="minorHAnsi"/>
        </w:rPr>
        <w:t xml:space="preserve">Beijing has ratcheted down the overt rhetoric of its criticisms of Japan’s attitude toward history. </w:t>
      </w:r>
      <w:r>
        <w:rPr>
          <w:rFonts w:asciiTheme="minorHAnsi" w:hAnsiTheme="minorHAnsi"/>
          <w:sz w:val="22"/>
          <w:szCs w:val="22"/>
        </w:rPr>
        <w:t xml:space="preserve">On the economic front, </w:t>
      </w:r>
      <w:r>
        <w:rPr>
          <w:rStyle w:val="StyleUnderline"/>
          <w:rFonts w:asciiTheme="minorHAnsi" w:eastAsiaTheme="majorEastAsia" w:hAnsiTheme="minorHAnsi"/>
        </w:rPr>
        <w:t>trade continues to be the linchpin of the relationship</w:t>
      </w:r>
      <w:r>
        <w:rPr>
          <w:rFonts w:asciiTheme="minorHAnsi" w:hAnsiTheme="minorHAnsi"/>
          <w:sz w:val="22"/>
          <w:szCs w:val="22"/>
        </w:rPr>
        <w:t>—</w:t>
      </w:r>
      <w:r>
        <w:rPr>
          <w:rStyle w:val="StyleUnderline"/>
          <w:rFonts w:asciiTheme="minorHAnsi" w:eastAsiaTheme="majorEastAsia" w:hAnsiTheme="minorHAnsi"/>
        </w:rPr>
        <w:t>China remains Japan’s largest trading partner</w:t>
      </w:r>
      <w:r>
        <w:rPr>
          <w:rFonts w:asciiTheme="minorHAnsi" w:hAnsiTheme="minorHAnsi"/>
          <w:sz w:val="22"/>
          <w:szCs w:val="22"/>
        </w:rPr>
        <w:t xml:space="preserve"> by far; likewise, despite adverse impacts from their political rift, </w:t>
      </w:r>
      <w:r>
        <w:rPr>
          <w:rStyle w:val="StyleUnderline"/>
          <w:rFonts w:asciiTheme="minorHAnsi" w:eastAsiaTheme="majorEastAsia" w:hAnsiTheme="minorHAnsi"/>
        </w:rPr>
        <w:t>China</w:t>
      </w:r>
      <w:r>
        <w:rPr>
          <w:rFonts w:asciiTheme="minorHAnsi" w:hAnsiTheme="minorHAnsi"/>
          <w:sz w:val="22"/>
          <w:szCs w:val="22"/>
        </w:rPr>
        <w:t xml:space="preserve"> also </w:t>
      </w:r>
      <w:r>
        <w:rPr>
          <w:rStyle w:val="StyleUnderline"/>
          <w:rFonts w:asciiTheme="minorHAnsi" w:eastAsiaTheme="majorEastAsia" w:hAnsiTheme="minorHAnsi"/>
        </w:rPr>
        <w:t>relies on trade with Japan</w:t>
      </w:r>
      <w:r>
        <w:rPr>
          <w:rFonts w:asciiTheme="minorHAnsi" w:hAnsiTheme="minorHAnsi"/>
          <w:sz w:val="22"/>
          <w:szCs w:val="22"/>
        </w:rPr>
        <w:t xml:space="preserve"> (which is its second most important partner after the United States). According to Japan’s External Trade Organization, trade between the two countries amassed over $343.7 billion in 2014. Another positive is the momentum on a potentially historic trilateral free trade agreement (FTA), currently under advanced negotiation, alongside South Korea. The China-Japan-Korea FTA would combine three of the largest economies in the Asia-Pacific and represent a convergence of more than $16.5 trillion, as measured through gross domestic product.</w:t>
      </w:r>
    </w:p>
    <w:p w14:paraId="5479DCB2" w14:textId="77777777" w:rsidR="00430833" w:rsidRDefault="00430833" w:rsidP="00430833">
      <w:pPr>
        <w:pStyle w:val="Heading4"/>
        <w:rPr>
          <w:rStyle w:val="Style13ptBold"/>
          <w:b/>
        </w:rPr>
      </w:pPr>
      <w:r>
        <w:rPr>
          <w:rStyle w:val="Style13ptBold"/>
        </w:rPr>
        <w:t>Japan says yes – engagement is best strategy</w:t>
      </w:r>
    </w:p>
    <w:p w14:paraId="62147E91" w14:textId="77777777" w:rsidR="00430833" w:rsidRDefault="00430833" w:rsidP="00430833">
      <w:proofErr w:type="spellStart"/>
      <w:r>
        <w:rPr>
          <w:rStyle w:val="Style13ptBold"/>
        </w:rPr>
        <w:t>DingDing</w:t>
      </w:r>
      <w:proofErr w:type="spellEnd"/>
      <w:r>
        <w:rPr>
          <w:rStyle w:val="Style13ptBold"/>
        </w:rPr>
        <w:t xml:space="preserve"> 14</w:t>
      </w:r>
      <w:r>
        <w:t xml:space="preserve"> (Chen, 6/3/2014, assistant </w:t>
      </w:r>
      <w:proofErr w:type="spellStart"/>
      <w:r>
        <w:t>proffessor</w:t>
      </w:r>
      <w:proofErr w:type="spellEnd"/>
      <w:r>
        <w:t xml:space="preserve"> of Government and Public Administration at eh University of Macau and Fellow at the Global Public Policy Institute, The Diplomat, "Japan's Anti-China Coalition is Dangerous", http://thediplomat.com/authors/dingding-chen/)//NP</w:t>
      </w:r>
    </w:p>
    <w:p w14:paraId="47485BB7" w14:textId="77777777" w:rsidR="00430833" w:rsidRDefault="00430833" w:rsidP="00430833">
      <w:pPr>
        <w:pStyle w:val="NormalWeb"/>
        <w:rPr>
          <w:rFonts w:asciiTheme="minorHAnsi" w:hAnsiTheme="minorHAnsi"/>
          <w:sz w:val="22"/>
          <w:szCs w:val="22"/>
        </w:rPr>
      </w:pPr>
      <w:r>
        <w:rPr>
          <w:rFonts w:asciiTheme="minorHAnsi" w:hAnsiTheme="minorHAnsi"/>
          <w:sz w:val="22"/>
          <w:szCs w:val="22"/>
        </w:rPr>
        <w:t xml:space="preserve">This strategy will generate two very negative consequences for regional peace and stability in Asia. First, by providing patrol ships and other advanced military equipment to countries like Vietnam and the Philippines, </w:t>
      </w:r>
      <w:r>
        <w:rPr>
          <w:rStyle w:val="StyleUnderline"/>
          <w:rFonts w:eastAsiaTheme="majorEastAsia"/>
        </w:rPr>
        <w:t>Japan is</w:t>
      </w:r>
      <w:r>
        <w:rPr>
          <w:rFonts w:asciiTheme="minorHAnsi" w:hAnsiTheme="minorHAnsi"/>
          <w:sz w:val="22"/>
          <w:szCs w:val="22"/>
        </w:rPr>
        <w:t xml:space="preserve"> essentially </w:t>
      </w:r>
      <w:r>
        <w:rPr>
          <w:rStyle w:val="StyleUnderline"/>
          <w:rFonts w:eastAsiaTheme="majorEastAsia"/>
        </w:rPr>
        <w:t>encouraging</w:t>
      </w:r>
      <w:r>
        <w:rPr>
          <w:rFonts w:asciiTheme="minorHAnsi" w:hAnsiTheme="minorHAnsi"/>
          <w:sz w:val="22"/>
          <w:szCs w:val="22"/>
        </w:rPr>
        <w:t xml:space="preserve"> these </w:t>
      </w:r>
      <w:r>
        <w:rPr>
          <w:rStyle w:val="StyleUnderline"/>
          <w:rFonts w:eastAsiaTheme="majorEastAsia"/>
        </w:rPr>
        <w:t>countries to initiate or escalate conflicts with China.</w:t>
      </w:r>
      <w:r>
        <w:rPr>
          <w:rFonts w:asciiTheme="minorHAnsi" w:hAnsiTheme="minorHAnsi"/>
          <w:sz w:val="22"/>
          <w:szCs w:val="22"/>
        </w:rPr>
        <w:t xml:space="preserve"> In China this is called “</w:t>
      </w:r>
      <w:proofErr w:type="spellStart"/>
      <w:r>
        <w:rPr>
          <w:rFonts w:ascii="MS Gothic" w:hAnsi="MS Gothic" w:cs="MS Gothic" w:hint="eastAsia"/>
          <w:sz w:val="22"/>
          <w:szCs w:val="22"/>
        </w:rPr>
        <w:t>火上</w:t>
      </w:r>
      <w:r>
        <w:rPr>
          <w:rFonts w:asciiTheme="minorHAnsi" w:eastAsia="Microsoft JhengHei" w:hAnsiTheme="minorHAnsi" w:cs="Microsoft JhengHei" w:hint="eastAsia"/>
          <w:sz w:val="22"/>
          <w:szCs w:val="22"/>
        </w:rPr>
        <w:t>浇油</w:t>
      </w:r>
      <w:proofErr w:type="spellEnd"/>
      <w:r>
        <w:rPr>
          <w:rFonts w:asciiTheme="minorHAnsi" w:hAnsiTheme="minorHAnsi"/>
          <w:sz w:val="22"/>
          <w:szCs w:val="22"/>
        </w:rPr>
        <w:t xml:space="preserve"> (adding fuel to fire),” and it is </w:t>
      </w:r>
      <w:r>
        <w:rPr>
          <w:rStyle w:val="StyleUnderline"/>
          <w:rFonts w:eastAsiaTheme="majorEastAsia"/>
        </w:rPr>
        <w:t>not a wise leadership strategy</w:t>
      </w:r>
      <w:r>
        <w:rPr>
          <w:rFonts w:asciiTheme="minorHAnsi" w:hAnsiTheme="minorHAnsi"/>
          <w:sz w:val="22"/>
          <w:szCs w:val="22"/>
        </w:rPr>
        <w:t xml:space="preserve">. </w:t>
      </w:r>
      <w:r>
        <w:rPr>
          <w:rStyle w:val="StyleUnderline"/>
          <w:rFonts w:eastAsiaTheme="majorEastAsia"/>
        </w:rPr>
        <w:t>Vietnam and the Philippines might be emboldened by Japan’s help and miscalculate their chances of winning disputes with China</w:t>
      </w:r>
      <w:r>
        <w:rPr>
          <w:rFonts w:asciiTheme="minorHAnsi" w:hAnsiTheme="minorHAnsi"/>
          <w:sz w:val="22"/>
          <w:szCs w:val="22"/>
        </w:rPr>
        <w:t xml:space="preserve">. Indeed, given the huge gap between their military capabilities and China’s own military capabilities, </w:t>
      </w:r>
      <w:r>
        <w:rPr>
          <w:rStyle w:val="StyleUnderline"/>
          <w:rFonts w:eastAsiaTheme="majorEastAsia"/>
        </w:rPr>
        <w:t>any miscalculation might lead to grave mistakes that hurt Vietnam and the Philippines immensely</w:t>
      </w:r>
      <w:r>
        <w:rPr>
          <w:rFonts w:asciiTheme="minorHAnsi" w:hAnsiTheme="minorHAnsi"/>
          <w:sz w:val="22"/>
          <w:szCs w:val="22"/>
        </w:rPr>
        <w:t xml:space="preserve">. For example, what would Japan do if a war breaks out between China and Vietnam? Is Japan willing and capable of sending troops to help Vietnam against China? Any rational decision maker in Vietnam would not bet on this possibility. </w:t>
      </w:r>
      <w:r>
        <w:rPr>
          <w:rStyle w:val="StyleUnderline"/>
          <w:rFonts w:eastAsiaTheme="majorEastAsia"/>
        </w:rPr>
        <w:t xml:space="preserve">If Japan truly wants to play a leadership role in Asia, it should work as an honest broker among all parties to identify opportunities for de-escalation between China and its neighbors. </w:t>
      </w:r>
      <w:r>
        <w:rPr>
          <w:rFonts w:asciiTheme="minorHAnsi" w:hAnsiTheme="minorHAnsi"/>
          <w:sz w:val="22"/>
          <w:szCs w:val="22"/>
        </w:rPr>
        <w:t xml:space="preserve">Secondly and more importantly, </w:t>
      </w:r>
      <w:r>
        <w:rPr>
          <w:rStyle w:val="StyleUnderline"/>
          <w:rFonts w:eastAsiaTheme="majorEastAsia"/>
        </w:rPr>
        <w:t>Japan’s strategy</w:t>
      </w:r>
      <w:r>
        <w:rPr>
          <w:rFonts w:asciiTheme="minorHAnsi" w:hAnsiTheme="minorHAnsi"/>
          <w:sz w:val="22"/>
          <w:szCs w:val="22"/>
        </w:rPr>
        <w:t xml:space="preserve"> to build an anti-China coalition </w:t>
      </w:r>
      <w:r>
        <w:rPr>
          <w:rStyle w:val="StyleUnderline"/>
          <w:rFonts w:eastAsiaTheme="majorEastAsia"/>
        </w:rPr>
        <w:t>will essentially force China into a corner</w:t>
      </w:r>
      <w:r>
        <w:rPr>
          <w:rFonts w:asciiTheme="minorHAnsi" w:hAnsiTheme="minorHAnsi"/>
          <w:sz w:val="22"/>
          <w:szCs w:val="22"/>
        </w:rPr>
        <w:t xml:space="preserve">, as China would conclude that Japan aims to stop China’s rise by encircling it. </w:t>
      </w:r>
      <w:r>
        <w:rPr>
          <w:rStyle w:val="StyleUnderline"/>
          <w:rFonts w:eastAsiaTheme="majorEastAsia"/>
        </w:rPr>
        <w:t>The right strategy</w:t>
      </w:r>
      <w:r>
        <w:rPr>
          <w:rFonts w:asciiTheme="minorHAnsi" w:hAnsiTheme="minorHAnsi"/>
          <w:sz w:val="22"/>
          <w:szCs w:val="22"/>
        </w:rPr>
        <w:t xml:space="preserve"> for Japan </w:t>
      </w:r>
      <w:r>
        <w:rPr>
          <w:rStyle w:val="StyleUnderline"/>
          <w:rFonts w:eastAsiaTheme="majorEastAsia"/>
        </w:rPr>
        <w:t xml:space="preserve">is to refrain from </w:t>
      </w:r>
      <w:hyperlink r:id="rId30" w:tgtFrame="_blank" w:history="1">
        <w:r>
          <w:rPr>
            <w:rStyle w:val="StyleUnderline"/>
            <w:rFonts w:eastAsiaTheme="majorEastAsia"/>
          </w:rPr>
          <w:t>backing China into a corner</w:t>
        </w:r>
      </w:hyperlink>
      <w:r>
        <w:rPr>
          <w:rFonts w:asciiTheme="minorHAnsi" w:hAnsiTheme="minorHAnsi"/>
          <w:sz w:val="22"/>
          <w:szCs w:val="22"/>
        </w:rPr>
        <w:t xml:space="preserve">. Cornering China is a very dangerous move as Beijing is still very much a defensive power mostly concerned with its own </w:t>
      </w:r>
      <w:hyperlink r:id="rId31" w:tgtFrame="_blank" w:history="1">
        <w:r>
          <w:rPr>
            <w:rStyle w:val="Hyperlink"/>
            <w:rFonts w:asciiTheme="minorHAnsi" w:hAnsiTheme="minorHAnsi"/>
            <w:szCs w:val="22"/>
          </w:rPr>
          <w:t>regime security</w:t>
        </w:r>
      </w:hyperlink>
      <w:r>
        <w:rPr>
          <w:rFonts w:asciiTheme="minorHAnsi" w:hAnsiTheme="minorHAnsi"/>
          <w:sz w:val="22"/>
          <w:szCs w:val="22"/>
        </w:rPr>
        <w:t xml:space="preserve"> and various pressing domestic problems. As </w:t>
      </w:r>
      <w:hyperlink r:id="rId32" w:tgtFrame="_blank" w:history="1">
        <w:r>
          <w:rPr>
            <w:rStyle w:val="Hyperlink"/>
            <w:rFonts w:asciiTheme="minorHAnsi" w:hAnsiTheme="minorHAnsi"/>
            <w:szCs w:val="22"/>
          </w:rPr>
          <w:t xml:space="preserve">Andrew Nathan and Andrew Scobell </w:t>
        </w:r>
      </w:hyperlink>
      <w:r>
        <w:rPr>
          <w:rFonts w:asciiTheme="minorHAnsi" w:hAnsiTheme="minorHAnsi"/>
          <w:sz w:val="22"/>
          <w:szCs w:val="22"/>
        </w:rPr>
        <w:t xml:space="preserve">point out, China is still “a vulnerable nation surrounded by powerful rivals and potential foes.” This means that </w:t>
      </w:r>
      <w:hyperlink r:id="rId33" w:tgtFrame="_blank" w:history="1">
        <w:r>
          <w:rPr>
            <w:rStyle w:val="Hyperlink"/>
            <w:rFonts w:asciiTheme="minorHAnsi" w:hAnsiTheme="minorHAnsi"/>
            <w:szCs w:val="22"/>
          </w:rPr>
          <w:t>China is not an expansionist power</w:t>
        </w:r>
      </w:hyperlink>
      <w:r>
        <w:rPr>
          <w:rFonts w:asciiTheme="minorHAnsi" w:hAnsiTheme="minorHAnsi"/>
          <w:sz w:val="22"/>
          <w:szCs w:val="22"/>
        </w:rPr>
        <w:t xml:space="preserve"> as many in the West and Japan fear, thereby suggesting that </w:t>
      </w:r>
      <w:r>
        <w:rPr>
          <w:rStyle w:val="StyleUnderline"/>
          <w:rFonts w:eastAsiaTheme="majorEastAsia"/>
        </w:rPr>
        <w:t>a more engaging approach to China would be more prudent</w:t>
      </w:r>
      <w:r>
        <w:rPr>
          <w:rFonts w:asciiTheme="minorHAnsi" w:hAnsiTheme="minorHAnsi"/>
          <w:sz w:val="22"/>
          <w:szCs w:val="22"/>
        </w:rPr>
        <w:t xml:space="preserve">. </w:t>
      </w:r>
      <w:r>
        <w:rPr>
          <w:rStyle w:val="StyleUnderline"/>
          <w:rFonts w:eastAsiaTheme="majorEastAsia"/>
        </w:rPr>
        <w:t>China</w:t>
      </w:r>
      <w:r>
        <w:rPr>
          <w:rFonts w:asciiTheme="minorHAnsi" w:hAnsiTheme="minorHAnsi"/>
          <w:sz w:val="22"/>
          <w:szCs w:val="22"/>
        </w:rPr>
        <w:t xml:space="preserve"> is already </w:t>
      </w:r>
      <w:r>
        <w:rPr>
          <w:rStyle w:val="StyleUnderline"/>
          <w:rFonts w:eastAsiaTheme="majorEastAsia"/>
        </w:rPr>
        <w:t>too large and too powerful to be contained,</w:t>
      </w:r>
      <w:r>
        <w:rPr>
          <w:rFonts w:asciiTheme="minorHAnsi" w:hAnsiTheme="minorHAnsi"/>
          <w:sz w:val="22"/>
          <w:szCs w:val="22"/>
        </w:rPr>
        <w:t xml:space="preserve"> no matter how hard Japan attempts to build a coalition against it. </w:t>
      </w:r>
      <w:hyperlink r:id="rId34" w:tgtFrame="_blank" w:history="1">
        <w:r>
          <w:rPr>
            <w:rStyle w:val="Hyperlink"/>
            <w:rFonts w:asciiTheme="minorHAnsi" w:hAnsiTheme="minorHAnsi"/>
            <w:szCs w:val="22"/>
          </w:rPr>
          <w:t xml:space="preserve">China’s military spending is now twice as large as Japan’s </w:t>
        </w:r>
      </w:hyperlink>
      <w:r>
        <w:rPr>
          <w:rFonts w:asciiTheme="minorHAnsi" w:hAnsiTheme="minorHAnsi"/>
          <w:sz w:val="22"/>
          <w:szCs w:val="22"/>
        </w:rPr>
        <w:t xml:space="preserve">military spending; and the gap between the two will only increase as </w:t>
      </w:r>
      <w:hyperlink r:id="rId35" w:tgtFrame="_blank" w:history="1">
        <w:r>
          <w:rPr>
            <w:rStyle w:val="Hyperlink"/>
            <w:rFonts w:asciiTheme="minorHAnsi" w:hAnsiTheme="minorHAnsi"/>
            <w:szCs w:val="22"/>
          </w:rPr>
          <w:t>Japan’s economy</w:t>
        </w:r>
      </w:hyperlink>
      <w:r>
        <w:rPr>
          <w:rFonts w:asciiTheme="minorHAnsi" w:hAnsiTheme="minorHAnsi"/>
          <w:sz w:val="22"/>
          <w:szCs w:val="22"/>
        </w:rPr>
        <w:t xml:space="preserve"> continues to face uncertainties.</w:t>
      </w:r>
    </w:p>
    <w:p w14:paraId="3DF3498E" w14:textId="77777777" w:rsidR="00430833" w:rsidRDefault="00430833" w:rsidP="00430833">
      <w:pPr>
        <w:pStyle w:val="NormalWeb"/>
        <w:rPr>
          <w:rFonts w:asciiTheme="minorHAnsi" w:hAnsiTheme="minorHAnsi"/>
          <w:sz w:val="22"/>
          <w:szCs w:val="22"/>
        </w:rPr>
      </w:pPr>
    </w:p>
    <w:p w14:paraId="3959B0C4" w14:textId="77777777" w:rsidR="00430833" w:rsidRDefault="00430833" w:rsidP="00430833">
      <w:pPr>
        <w:pStyle w:val="Heading2"/>
      </w:pPr>
      <w:proofErr w:type="spellStart"/>
      <w:r>
        <w:t>Afhganistan</w:t>
      </w:r>
      <w:proofErr w:type="spellEnd"/>
    </w:p>
    <w:p w14:paraId="40DF236C" w14:textId="77777777" w:rsidR="00430833" w:rsidRDefault="00430833" w:rsidP="00430833">
      <w:pPr>
        <w:pStyle w:val="Heading3"/>
      </w:pPr>
      <w:r>
        <w:t>Says no (</w:t>
      </w:r>
      <w:proofErr w:type="spellStart"/>
      <w:r>
        <w:t>aff</w:t>
      </w:r>
      <w:proofErr w:type="spellEnd"/>
      <w:r>
        <w:t>)</w:t>
      </w:r>
    </w:p>
    <w:p w14:paraId="4B5EC65E" w14:textId="77777777" w:rsidR="00430833" w:rsidRDefault="00430833" w:rsidP="00430833"/>
    <w:p w14:paraId="0DECDFB7" w14:textId="77777777" w:rsidR="00430833" w:rsidRDefault="00430833" w:rsidP="00430833">
      <w:pPr>
        <w:pStyle w:val="Heading4"/>
      </w:pPr>
      <w:r>
        <w:t>Japan says no – trying to counter china’s OBOR efforts</w:t>
      </w:r>
    </w:p>
    <w:p w14:paraId="534F219B" w14:textId="77777777" w:rsidR="00430833" w:rsidRDefault="00430833" w:rsidP="00430833">
      <w:r>
        <w:rPr>
          <w:rStyle w:val="Style13ptBold"/>
        </w:rPr>
        <w:t>Maini 16</w:t>
      </w:r>
      <w:r>
        <w:t xml:space="preserve"> (</w:t>
      </w:r>
      <w:proofErr w:type="spellStart"/>
      <w:r>
        <w:t>Tridivesh</w:t>
      </w:r>
      <w:proofErr w:type="spellEnd"/>
      <w:r>
        <w:t xml:space="preserve"> Singh, 4/6/2016, The Globalist, Policy analyst, "Japan's </w:t>
      </w:r>
      <w:proofErr w:type="spellStart"/>
      <w:r>
        <w:t>Effor</w:t>
      </w:r>
      <w:proofErr w:type="spellEnd"/>
      <w:r>
        <w:t xml:space="preserve"> to Counter China's Silk Road", http://www.theglobalist.com/japan-effort-to-counter-china-silk-road-india/)//NP</w:t>
      </w:r>
    </w:p>
    <w:p w14:paraId="1DC92502" w14:textId="77777777" w:rsidR="00430833" w:rsidRDefault="00430833" w:rsidP="00430833">
      <w:pPr>
        <w:shd w:val="clear" w:color="auto" w:fill="FFFFFF"/>
        <w:spacing w:after="288" w:line="300" w:lineRule="atLeast"/>
        <w:rPr>
          <w:rFonts w:asciiTheme="minorHAnsi" w:eastAsia="Times New Roman" w:hAnsiTheme="minorHAnsi" w:cs="Arial"/>
          <w:color w:val="333333"/>
        </w:rPr>
      </w:pPr>
      <w:r>
        <w:rPr>
          <w:rFonts w:asciiTheme="minorHAnsi" w:eastAsia="Times New Roman" w:hAnsiTheme="minorHAnsi" w:cs="Arial"/>
        </w:rPr>
        <w:t xml:space="preserve">All these projects point to </w:t>
      </w:r>
      <w:r>
        <w:rPr>
          <w:rStyle w:val="StyleUnderline"/>
        </w:rPr>
        <w:t>Japan striving for a greater role in Asia</w:t>
      </w:r>
      <w:r>
        <w:rPr>
          <w:rFonts w:asciiTheme="minorHAnsi" w:eastAsia="Times New Roman" w:hAnsiTheme="minorHAnsi" w:cs="Arial"/>
        </w:rPr>
        <w:t xml:space="preserve">. Evidently, coming up with a </w:t>
      </w:r>
      <w:r>
        <w:rPr>
          <w:rStyle w:val="StyleUnderline"/>
        </w:rPr>
        <w:t xml:space="preserve">counter </w:t>
      </w:r>
      <w:r>
        <w:rPr>
          <w:rFonts w:asciiTheme="minorHAnsi" w:eastAsia="Times New Roman" w:hAnsiTheme="minorHAnsi" w:cs="Arial"/>
        </w:rPr>
        <w:t xml:space="preserve">narrative to </w:t>
      </w:r>
      <w:r>
        <w:rPr>
          <w:rStyle w:val="StyleUnderline"/>
        </w:rPr>
        <w:t>China’s</w:t>
      </w:r>
      <w:r>
        <w:rPr>
          <w:rFonts w:asciiTheme="minorHAnsi" w:eastAsia="Times New Roman" w:hAnsiTheme="minorHAnsi" w:cs="Arial"/>
        </w:rPr>
        <w:t xml:space="preserve"> much talked about </w:t>
      </w:r>
      <w:r>
        <w:rPr>
          <w:rStyle w:val="StyleUnderline"/>
        </w:rPr>
        <w:t>OBOR plays an important role in Japan’s plans</w:t>
      </w:r>
      <w:r>
        <w:rPr>
          <w:rFonts w:asciiTheme="minorHAnsi" w:eastAsia="Times New Roman" w:hAnsiTheme="minorHAnsi" w:cs="Arial"/>
        </w:rPr>
        <w:t xml:space="preserve">. Indications are that Japan, while pursuing a narrower and more targeted approach, seeks to distinguish itself from China by focusing on “High Quality Infrastructure.” Further plusses in Japan’s favor are that the terms of financial assistance are feasible and that it is not primarily concerned about itself, ensuring that the benefits accruing from these projects also accrue to other countries. All in all, </w:t>
      </w:r>
      <w:r>
        <w:rPr>
          <w:rStyle w:val="StyleUnderline"/>
        </w:rPr>
        <w:t>Japan’s “Quality Infrastructure” initiative contributes to enhancing connectivity among Asian countries, creating jobs for local people, increasing local skills and improving people’s lives.</w:t>
      </w:r>
      <w:r>
        <w:rPr>
          <w:rFonts w:asciiTheme="minorHAnsi" w:eastAsia="Times New Roman" w:hAnsiTheme="minorHAnsi" w:cs="Arial"/>
        </w:rPr>
        <w:t xml:space="preserve"> In conclusion, Japan’s </w:t>
      </w:r>
      <w:r>
        <w:rPr>
          <w:rStyle w:val="StyleUnderline"/>
        </w:rPr>
        <w:t>current efforts help to make sure that no one power has a free run in Asia.</w:t>
      </w:r>
    </w:p>
    <w:p w14:paraId="489D6E34" w14:textId="77777777" w:rsidR="00430833" w:rsidRDefault="00430833" w:rsidP="00430833">
      <w:pPr>
        <w:shd w:val="clear" w:color="auto" w:fill="FFFFFF"/>
        <w:spacing w:after="288" w:line="300" w:lineRule="atLeast"/>
        <w:rPr>
          <w:rFonts w:asciiTheme="minorHAnsi" w:eastAsia="Times New Roman" w:hAnsiTheme="minorHAnsi" w:cs="Arial"/>
          <w:color w:val="333333"/>
        </w:rPr>
      </w:pPr>
    </w:p>
    <w:p w14:paraId="5A99AEBC" w14:textId="77777777" w:rsidR="00430833" w:rsidRDefault="00430833" w:rsidP="00430833">
      <w:pPr>
        <w:pStyle w:val="Heading4"/>
        <w:rPr>
          <w:rStyle w:val="StyleUnderline"/>
          <w:szCs w:val="26"/>
        </w:rPr>
      </w:pPr>
      <w:r>
        <w:rPr>
          <w:rStyle w:val="StyleUnderline"/>
          <w:rFonts w:asciiTheme="minorHAnsi" w:hAnsiTheme="minorHAnsi"/>
          <w:szCs w:val="26"/>
        </w:rPr>
        <w:t xml:space="preserve">Says no – </w:t>
      </w:r>
      <w:proofErr w:type="spellStart"/>
      <w:r>
        <w:rPr>
          <w:rStyle w:val="StyleUnderline"/>
          <w:rFonts w:asciiTheme="minorHAnsi" w:hAnsiTheme="minorHAnsi"/>
          <w:szCs w:val="26"/>
        </w:rPr>
        <w:t>abe</w:t>
      </w:r>
      <w:proofErr w:type="spellEnd"/>
      <w:r>
        <w:rPr>
          <w:rStyle w:val="StyleUnderline"/>
          <w:rFonts w:asciiTheme="minorHAnsi" w:hAnsiTheme="minorHAnsi"/>
          <w:szCs w:val="26"/>
        </w:rPr>
        <w:t xml:space="preserve"> has already taken a confrontational approach to </w:t>
      </w:r>
      <w:proofErr w:type="spellStart"/>
      <w:r>
        <w:rPr>
          <w:rStyle w:val="StyleUnderline"/>
          <w:rFonts w:asciiTheme="minorHAnsi" w:hAnsiTheme="minorHAnsi"/>
          <w:szCs w:val="26"/>
        </w:rPr>
        <w:t>obor</w:t>
      </w:r>
      <w:proofErr w:type="spellEnd"/>
      <w:r>
        <w:rPr>
          <w:rStyle w:val="StyleUnderline"/>
          <w:rFonts w:asciiTheme="minorHAnsi" w:hAnsiTheme="minorHAnsi"/>
          <w:szCs w:val="26"/>
        </w:rPr>
        <w:t xml:space="preserve"> </w:t>
      </w:r>
    </w:p>
    <w:p w14:paraId="54D14713" w14:textId="77777777" w:rsidR="00430833" w:rsidRDefault="00430833" w:rsidP="00430833">
      <w:r>
        <w:rPr>
          <w:rStyle w:val="Style13ptBold"/>
        </w:rPr>
        <w:t xml:space="preserve">Li and </w:t>
      </w:r>
      <w:proofErr w:type="spellStart"/>
      <w:r>
        <w:rPr>
          <w:rStyle w:val="Style13ptBold"/>
        </w:rPr>
        <w:t>Yuwen</w:t>
      </w:r>
      <w:proofErr w:type="spellEnd"/>
      <w:r>
        <w:rPr>
          <w:rStyle w:val="Style13ptBold"/>
        </w:rPr>
        <w:t xml:space="preserve"> 16</w:t>
      </w:r>
      <w:r>
        <w:t xml:space="preserve"> (3/16/2016, </w:t>
      </w:r>
      <w:proofErr w:type="spellStart"/>
      <w:r>
        <w:t>Xue</w:t>
      </w:r>
      <w:proofErr w:type="spellEnd"/>
      <w:r>
        <w:t xml:space="preserve"> and Zheng, The Diplomat, Dr. </w:t>
      </w:r>
      <w:proofErr w:type="spellStart"/>
      <w:r>
        <w:t>Xue</w:t>
      </w:r>
      <w:proofErr w:type="spellEnd"/>
      <w:r>
        <w:t xml:space="preserve"> Li is the Director of the Department of International Strategy at the Institute of World Economics and Politics and Chinese Academy of Social Sciences, Zheng </w:t>
      </w:r>
      <w:proofErr w:type="spellStart"/>
      <w:r>
        <w:t>Yuwen</w:t>
      </w:r>
      <w:proofErr w:type="spellEnd"/>
      <w:r>
        <w:t xml:space="preserve"> is a master’s degree student at China Foreign Affairs University, "Japan's Declining Place in Chinese Diplomacy", http://thediplomat.com/2016/03/japans-declining-place-in-chinese-diplomacy/)//NP</w:t>
      </w:r>
    </w:p>
    <w:p w14:paraId="7BA08980" w14:textId="77777777" w:rsidR="00430833" w:rsidRDefault="00430833" w:rsidP="00430833">
      <w:pPr>
        <w:pStyle w:val="NormalWeb"/>
        <w:rPr>
          <w:rFonts w:asciiTheme="minorHAnsi" w:hAnsiTheme="minorHAnsi"/>
          <w:sz w:val="22"/>
          <w:szCs w:val="22"/>
          <w:u w:val="single"/>
        </w:rPr>
      </w:pPr>
      <w:r>
        <w:rPr>
          <w:rFonts w:asciiTheme="minorHAnsi" w:hAnsiTheme="minorHAnsi"/>
          <w:sz w:val="22"/>
          <w:szCs w:val="22"/>
        </w:rPr>
        <w:t xml:space="preserve">Based on that, China has obviously strengthened its diplomacy toward neighboring countries. Now China needs to discover which relationships have the most potential. It’s easy to see how most of China’s neighbors fit in to the OBOR plan. But what about Japan? When it comes to Northeast Asia, South Korea has become China’s key sub-regional partner. In contrast, </w:t>
      </w:r>
      <w:r>
        <w:rPr>
          <w:rStyle w:val="StyleUnderline"/>
          <w:rFonts w:asciiTheme="minorHAnsi" w:eastAsiaTheme="majorEastAsia" w:hAnsiTheme="minorHAnsi"/>
        </w:rPr>
        <w:t xml:space="preserve">China-Japan relations are no longer as important as they were in the 1980s and 1990s </w:t>
      </w:r>
      <w:r>
        <w:rPr>
          <w:rFonts w:asciiTheme="minorHAnsi" w:hAnsiTheme="minorHAnsi"/>
          <w:sz w:val="22"/>
          <w:szCs w:val="22"/>
        </w:rPr>
        <w:t xml:space="preserve">when Japan was a very important country – behind only the United States — for China. </w:t>
      </w:r>
      <w:r>
        <w:rPr>
          <w:rStyle w:val="StyleUnderline"/>
          <w:rFonts w:asciiTheme="minorHAnsi" w:eastAsiaTheme="majorEastAsia" w:hAnsiTheme="minorHAnsi"/>
        </w:rPr>
        <w:t>Japan now has fallen behind Russia, Kazakhstan, Pakistan, ASEAN, and South Korea on China’s diplomatic priority list.</w:t>
      </w:r>
      <w:r>
        <w:rPr>
          <w:rFonts w:asciiTheme="minorHAnsi" w:hAnsiTheme="minorHAnsi"/>
          <w:sz w:val="22"/>
          <w:szCs w:val="22"/>
        </w:rPr>
        <w:t xml:space="preserve"> This situation will continue in the foreseeable future, thanks mostly to Japan’s own foreign policy. Since assuming office in 2012, Prime Minister Shinzo </w:t>
      </w:r>
      <w:r>
        <w:rPr>
          <w:rStyle w:val="StyleUnderline"/>
          <w:rFonts w:asciiTheme="minorHAnsi" w:eastAsiaTheme="majorEastAsia" w:hAnsiTheme="minorHAnsi"/>
        </w:rPr>
        <w:t xml:space="preserve">Abe has taken several steps unacceptable to China, from stirring up historical issues by visiting </w:t>
      </w:r>
      <w:proofErr w:type="spellStart"/>
      <w:r>
        <w:rPr>
          <w:rStyle w:val="StyleUnderline"/>
          <w:rFonts w:asciiTheme="minorHAnsi" w:eastAsiaTheme="majorEastAsia" w:hAnsiTheme="minorHAnsi"/>
        </w:rPr>
        <w:t>Yasukuni</w:t>
      </w:r>
      <w:proofErr w:type="spellEnd"/>
      <w:r>
        <w:rPr>
          <w:rStyle w:val="StyleUnderline"/>
          <w:rFonts w:asciiTheme="minorHAnsi" w:eastAsiaTheme="majorEastAsia" w:hAnsiTheme="minorHAnsi"/>
        </w:rPr>
        <w:t xml:space="preserve"> Shrine to working to eliminate Article 9 of the Japanese Constitution, despite steep public opposition in Japan. Abe has also adopted a confrontational attitude on OBOR, meaning the Chinese government cannot expect Japan’s participation on Beijing’s top foreign policy priority</w:t>
      </w:r>
      <w:r>
        <w:rPr>
          <w:rFonts w:asciiTheme="minorHAnsi" w:hAnsiTheme="minorHAnsi"/>
          <w:sz w:val="22"/>
          <w:szCs w:val="22"/>
        </w:rPr>
        <w:t xml:space="preserve">. There are </w:t>
      </w:r>
      <w:r>
        <w:rPr>
          <w:rStyle w:val="StyleUnderline"/>
          <w:rFonts w:asciiTheme="minorHAnsi" w:eastAsiaTheme="majorEastAsia" w:hAnsiTheme="minorHAnsi"/>
        </w:rPr>
        <w:t>structural contradictions between OBOR and Japan’s current pursuit of “national normalization.” Lacking common strategic goals and therefore the necessary strategic mutual trust, it is impossible for China-Japan relations to truly warm up.</w:t>
      </w:r>
    </w:p>
    <w:p w14:paraId="58C7FF64" w14:textId="77777777" w:rsidR="00430833" w:rsidRDefault="00430833" w:rsidP="00430833">
      <w:pPr>
        <w:pStyle w:val="NormalWeb"/>
        <w:rPr>
          <w:rStyle w:val="StyleUnderline"/>
          <w:rFonts w:eastAsiaTheme="majorEastAsia"/>
        </w:rPr>
      </w:pPr>
    </w:p>
    <w:p w14:paraId="0B9D7DF7" w14:textId="77777777" w:rsidR="00430833" w:rsidRDefault="00430833" w:rsidP="00430833">
      <w:pPr>
        <w:pStyle w:val="Heading3"/>
      </w:pPr>
      <w:r>
        <w:t>Says yes (</w:t>
      </w:r>
      <w:proofErr w:type="spellStart"/>
      <w:r>
        <w:t>neg</w:t>
      </w:r>
      <w:proofErr w:type="spellEnd"/>
      <w:r>
        <w:t>)</w:t>
      </w:r>
    </w:p>
    <w:p w14:paraId="33F63004" w14:textId="77777777" w:rsidR="00430833" w:rsidRDefault="00430833" w:rsidP="00430833"/>
    <w:p w14:paraId="069CE7A4" w14:textId="77777777" w:rsidR="00430833" w:rsidRDefault="00430833" w:rsidP="00430833">
      <w:pPr>
        <w:pStyle w:val="Heading4"/>
      </w:pPr>
      <w:r>
        <w:t>Japan says yes – help Sino-Japanese relations, economic interests, china wants them</w:t>
      </w:r>
    </w:p>
    <w:p w14:paraId="4C6F3E6B" w14:textId="77777777" w:rsidR="00430833" w:rsidRDefault="00430833" w:rsidP="00430833">
      <w:pPr>
        <w:rPr>
          <w:rFonts w:asciiTheme="minorHAnsi" w:hAnsiTheme="minorHAnsi"/>
        </w:rPr>
      </w:pPr>
      <w:r>
        <w:rPr>
          <w:rStyle w:val="Style13ptBold"/>
        </w:rPr>
        <w:t>Fujiwara 16</w:t>
      </w:r>
      <w:r>
        <w:rPr>
          <w:rFonts w:asciiTheme="minorHAnsi" w:hAnsiTheme="minorHAnsi"/>
        </w:rPr>
        <w:t xml:space="preserve"> (Hidehito, 3/31/16, Associate reporter at Harvard BA in </w:t>
      </w:r>
      <w:proofErr w:type="spellStart"/>
      <w:r>
        <w:rPr>
          <w:rFonts w:asciiTheme="minorHAnsi" w:hAnsiTheme="minorHAnsi"/>
        </w:rPr>
        <w:t>asian</w:t>
      </w:r>
      <w:proofErr w:type="spellEnd"/>
      <w:r>
        <w:rPr>
          <w:rFonts w:asciiTheme="minorHAnsi" w:hAnsiTheme="minorHAnsi"/>
        </w:rPr>
        <w:t xml:space="preserve"> studies from University of Tokyo, International Institute for Asian Studies, "One Belt, One Road: a Japanese perspective", http://iias.asia/the-newsletter/article/one-belt-one-road-japanese-perspective)//NP</w:t>
      </w:r>
    </w:p>
    <w:p w14:paraId="62BA5F6B" w14:textId="77777777" w:rsidR="00430833" w:rsidRDefault="00430833" w:rsidP="00430833">
      <w:pPr>
        <w:pStyle w:val="NormalWeb"/>
        <w:rPr>
          <w:rStyle w:val="StyleUnderline"/>
          <w:rFonts w:eastAsiaTheme="majorEastAsia"/>
        </w:rPr>
      </w:pPr>
      <w:r>
        <w:rPr>
          <w:rFonts w:asciiTheme="minorHAnsi" w:hAnsiTheme="minorHAnsi" w:cs="Arial"/>
          <w:sz w:val="22"/>
          <w:szCs w:val="22"/>
          <w:lang w:val="en"/>
        </w:rPr>
        <w:t xml:space="preserve">However, </w:t>
      </w:r>
      <w:r>
        <w:rPr>
          <w:rStyle w:val="StyleUnderline"/>
          <w:rFonts w:asciiTheme="minorHAnsi" w:eastAsiaTheme="majorEastAsia" w:hAnsiTheme="minorHAnsi"/>
        </w:rPr>
        <w:t>given Japan’s position in Asia, its continuous dismissive attitude to the One Belt, One Road initiative may hurt the country’s economic interests and even diminish its presence as a major power in the region.</w:t>
      </w:r>
      <w:r>
        <w:rPr>
          <w:rFonts w:asciiTheme="minorHAnsi" w:hAnsiTheme="minorHAnsi" w:cs="Arial"/>
          <w:sz w:val="22"/>
          <w:szCs w:val="22"/>
          <w:lang w:val="en"/>
        </w:rPr>
        <w:t xml:space="preserve"> In fact, from an economic standpoint, it </w:t>
      </w:r>
      <w:r>
        <w:rPr>
          <w:rStyle w:val="StyleUnderline"/>
          <w:rFonts w:asciiTheme="minorHAnsi" w:eastAsiaTheme="majorEastAsia" w:hAnsiTheme="minorHAnsi"/>
        </w:rPr>
        <w:t>makes more sense for Japan to welcome One Belt, One Road</w:t>
      </w:r>
      <w:r>
        <w:rPr>
          <w:rFonts w:asciiTheme="minorHAnsi" w:hAnsiTheme="minorHAnsi" w:cs="Arial"/>
          <w:sz w:val="22"/>
          <w:szCs w:val="22"/>
          <w:lang w:val="en"/>
        </w:rPr>
        <w:t xml:space="preserve">. The reason why the Japanese government has failed to do so lies in its strained relationship with China. </w:t>
      </w:r>
      <w:r>
        <w:rPr>
          <w:rStyle w:val="StyleUnderline"/>
          <w:rFonts w:asciiTheme="minorHAnsi" w:eastAsiaTheme="majorEastAsia" w:hAnsiTheme="minorHAnsi"/>
        </w:rPr>
        <w:t>Japan has been suffering from an economic depression for a long time.</w:t>
      </w:r>
      <w:r>
        <w:rPr>
          <w:rFonts w:asciiTheme="minorHAnsi" w:hAnsiTheme="minorHAnsi" w:cs="Arial"/>
          <w:sz w:val="22"/>
          <w:szCs w:val="22"/>
          <w:lang w:val="en"/>
        </w:rPr>
        <w:t xml:space="preserve"> In contrast, China, despite the shadows cast on its growth these days, has already grown to become the world’s second largest economic superpower, and its military presence is also increasing. Consequently, the Japanese are starting to doubt the sense of superiority they felt over China for many years after the end of World War II. The antagonism over the perception of history, the </w:t>
      </w:r>
      <w:proofErr w:type="spellStart"/>
      <w:r>
        <w:rPr>
          <w:rFonts w:asciiTheme="minorHAnsi" w:hAnsiTheme="minorHAnsi" w:cs="Arial"/>
          <w:sz w:val="22"/>
          <w:szCs w:val="22"/>
          <w:lang w:val="en"/>
        </w:rPr>
        <w:t>Senkaku</w:t>
      </w:r>
      <w:proofErr w:type="spellEnd"/>
      <w:r>
        <w:rPr>
          <w:rFonts w:asciiTheme="minorHAnsi" w:hAnsiTheme="minorHAnsi" w:cs="Arial"/>
          <w:sz w:val="22"/>
          <w:szCs w:val="22"/>
          <w:lang w:val="en"/>
        </w:rPr>
        <w:t xml:space="preserve"> Islands, and other issues cannot be ignored, either. According to the “Survey of Public Opinion on Foreign Relations” released by the Cabinet Office on 12 March 2016, the percentage of respondents who had “no positive feelings” toward China recorded the highest value since 1978: 83.2 percent. During the first Abe administration, Prime Minister </w:t>
      </w:r>
      <w:r>
        <w:rPr>
          <w:rStyle w:val="StyleUnderline"/>
          <w:rFonts w:asciiTheme="minorHAnsi" w:eastAsiaTheme="majorEastAsia" w:hAnsiTheme="minorHAnsi"/>
        </w:rPr>
        <w:t>Abe agreed</w:t>
      </w:r>
      <w:r>
        <w:rPr>
          <w:rFonts w:asciiTheme="minorHAnsi" w:hAnsiTheme="minorHAnsi" w:cs="Arial"/>
          <w:sz w:val="22"/>
          <w:szCs w:val="22"/>
          <w:lang w:val="en"/>
        </w:rPr>
        <w:t xml:space="preserve"> with his Chinese counterpart </w:t>
      </w:r>
      <w:r>
        <w:rPr>
          <w:rStyle w:val="StyleUnderline"/>
          <w:rFonts w:asciiTheme="minorHAnsi" w:eastAsiaTheme="majorEastAsia" w:hAnsiTheme="minorHAnsi"/>
        </w:rPr>
        <w:t>on the need to build a mutually beneficial relationship based on common strategic interests between the two countries.</w:t>
      </w:r>
      <w:r>
        <w:rPr>
          <w:rFonts w:asciiTheme="minorHAnsi" w:hAnsiTheme="minorHAnsi" w:cs="Arial"/>
          <w:sz w:val="22"/>
          <w:szCs w:val="22"/>
          <w:lang w:val="en"/>
        </w:rPr>
        <w:t xml:space="preserve"> At the time, he received high praise from the Chinese. However, after the Liberal Democratic Party’s (LDP) landslide victory in the 2012 general election and Abe’s return to office, Japanese-Chinese relations froze due to his visits to </w:t>
      </w:r>
      <w:proofErr w:type="spellStart"/>
      <w:r>
        <w:rPr>
          <w:rFonts w:asciiTheme="minorHAnsi" w:hAnsiTheme="minorHAnsi" w:cs="Arial"/>
          <w:sz w:val="22"/>
          <w:szCs w:val="22"/>
          <w:lang w:val="en"/>
        </w:rPr>
        <w:t>Yasukuni</w:t>
      </w:r>
      <w:proofErr w:type="spellEnd"/>
      <w:r>
        <w:rPr>
          <w:rFonts w:asciiTheme="minorHAnsi" w:hAnsiTheme="minorHAnsi" w:cs="Arial"/>
          <w:sz w:val="22"/>
          <w:szCs w:val="22"/>
          <w:lang w:val="en"/>
        </w:rPr>
        <w:t xml:space="preserve"> Shrine and his demonstration of a defiant attitude toward China. Afterward, the Abe administration joined the US-led Trans-Pacific Partnership (TPP) and announced an independent plan to provide 110 billion USD in aid for Asian infrastructure projects—an amount that exceeds the capitalization of the AIIB. By maintaining a posture of unmasked defiance toward China, the Abe administration is garnering support from many Japanese who feel no affinity toward China. On the other hand, in the aforementioned survey, </w:t>
      </w:r>
      <w:r>
        <w:rPr>
          <w:rStyle w:val="StyleUnderline"/>
          <w:rFonts w:asciiTheme="minorHAnsi" w:eastAsiaTheme="majorEastAsia" w:hAnsiTheme="minorHAnsi"/>
        </w:rPr>
        <w:t>73.3 percent of the respondents agreed that “the development of Japanese-Chinese relations is important for the Asia-Pacific region</w:t>
      </w:r>
      <w:r>
        <w:rPr>
          <w:rFonts w:asciiTheme="minorHAnsi" w:hAnsiTheme="minorHAnsi" w:cs="Arial"/>
          <w:sz w:val="22"/>
          <w:szCs w:val="22"/>
          <w:lang w:val="en"/>
        </w:rPr>
        <w:t xml:space="preserve">”. In other words, </w:t>
      </w:r>
      <w:proofErr w:type="spellStart"/>
      <w:r>
        <w:rPr>
          <w:rFonts w:asciiTheme="minorHAnsi" w:hAnsiTheme="minorHAnsi" w:cs="Arial"/>
          <w:sz w:val="22"/>
          <w:szCs w:val="22"/>
          <w:lang w:val="en"/>
        </w:rPr>
        <w:t>t</w:t>
      </w:r>
      <w:r>
        <w:rPr>
          <w:rStyle w:val="StyleUnderline"/>
          <w:rFonts w:asciiTheme="minorHAnsi" w:eastAsiaTheme="majorEastAsia" w:hAnsiTheme="minorHAnsi"/>
        </w:rPr>
        <w:t>hey</w:t>
      </w:r>
      <w:proofErr w:type="spellEnd"/>
      <w:r>
        <w:rPr>
          <w:rStyle w:val="StyleUnderline"/>
          <w:rFonts w:asciiTheme="minorHAnsi" w:eastAsiaTheme="majorEastAsia" w:hAnsiTheme="minorHAnsi"/>
        </w:rPr>
        <w:t xml:space="preserve"> consider relations with China as essential, even if they don’t have positive feelings toward the country</w:t>
      </w:r>
      <w:r>
        <w:rPr>
          <w:rFonts w:asciiTheme="minorHAnsi" w:hAnsiTheme="minorHAnsi" w:cs="Arial"/>
          <w:sz w:val="22"/>
          <w:szCs w:val="22"/>
          <w:lang w:val="en"/>
        </w:rPr>
        <w:t xml:space="preserve">. </w:t>
      </w:r>
      <w:r>
        <w:rPr>
          <w:rStyle w:val="StyleUnderline"/>
          <w:rFonts w:asciiTheme="minorHAnsi" w:eastAsiaTheme="majorEastAsia" w:hAnsiTheme="minorHAnsi"/>
        </w:rPr>
        <w:t>China</w:t>
      </w:r>
      <w:r>
        <w:rPr>
          <w:rFonts w:asciiTheme="minorHAnsi" w:hAnsiTheme="minorHAnsi" w:cs="Arial"/>
          <w:sz w:val="22"/>
          <w:szCs w:val="22"/>
          <w:lang w:val="en"/>
        </w:rPr>
        <w:t xml:space="preserve"> evaluates positively the leading role that Japan has played in regional economic cooperation in Asia and </w:t>
      </w:r>
      <w:r>
        <w:rPr>
          <w:rStyle w:val="StyleUnderline"/>
          <w:rFonts w:asciiTheme="minorHAnsi" w:eastAsiaTheme="majorEastAsia" w:hAnsiTheme="minorHAnsi"/>
        </w:rPr>
        <w:t>is requesting Japanese participation and support for the One Belt, One Road initiative</w:t>
      </w:r>
      <w:r>
        <w:rPr>
          <w:rFonts w:asciiTheme="minorHAnsi" w:hAnsiTheme="minorHAnsi" w:cs="Arial"/>
          <w:sz w:val="22"/>
          <w:szCs w:val="22"/>
          <w:lang w:val="en"/>
        </w:rPr>
        <w:t xml:space="preserve"> and the AIIB. China </w:t>
      </w:r>
      <w:r>
        <w:rPr>
          <w:rStyle w:val="StyleUnderline"/>
          <w:rFonts w:asciiTheme="minorHAnsi" w:eastAsiaTheme="majorEastAsia" w:hAnsiTheme="minorHAnsi"/>
        </w:rPr>
        <w:t>wants to learn from the expertise Japan has acquired throughout the years</w:t>
      </w:r>
      <w:r>
        <w:rPr>
          <w:rFonts w:asciiTheme="minorHAnsi" w:hAnsiTheme="minorHAnsi" w:cs="Arial"/>
          <w:sz w:val="22"/>
          <w:szCs w:val="22"/>
          <w:lang w:val="en"/>
        </w:rPr>
        <w:t xml:space="preserve">. In this situation, </w:t>
      </w:r>
      <w:r>
        <w:rPr>
          <w:rStyle w:val="StyleUnderline"/>
          <w:rFonts w:asciiTheme="minorHAnsi" w:eastAsiaTheme="majorEastAsia" w:hAnsiTheme="minorHAnsi"/>
        </w:rPr>
        <w:t>Japan should not turn its back on China but start cooperating in feasible areas. That is the way to build a mutually beneficial strategic relationship.</w:t>
      </w:r>
    </w:p>
    <w:p w14:paraId="22EB6FD4" w14:textId="77777777" w:rsidR="00430833" w:rsidRDefault="00430833" w:rsidP="00430833">
      <w:pPr>
        <w:pStyle w:val="NormalWeb"/>
        <w:rPr>
          <w:rStyle w:val="StyleUnderline"/>
          <w:rFonts w:asciiTheme="minorHAnsi" w:eastAsiaTheme="majorEastAsia" w:hAnsiTheme="minorHAnsi"/>
        </w:rPr>
      </w:pPr>
    </w:p>
    <w:p w14:paraId="3D2DD755" w14:textId="77777777" w:rsidR="00430833" w:rsidRDefault="00430833" w:rsidP="00430833">
      <w:pPr>
        <w:pStyle w:val="Heading2"/>
      </w:pPr>
      <w:r>
        <w:t>AIIB (not joining)</w:t>
      </w:r>
    </w:p>
    <w:p w14:paraId="22AA9E04" w14:textId="77777777" w:rsidR="00430833" w:rsidRDefault="00430833" w:rsidP="00430833">
      <w:pPr>
        <w:pStyle w:val="Heading3"/>
      </w:pPr>
      <w:r>
        <w:t>Says yes (</w:t>
      </w:r>
      <w:proofErr w:type="spellStart"/>
      <w:r>
        <w:t>neg</w:t>
      </w:r>
      <w:proofErr w:type="spellEnd"/>
      <w:r>
        <w:t>)</w:t>
      </w:r>
    </w:p>
    <w:p w14:paraId="067CB388" w14:textId="77777777" w:rsidR="00430833" w:rsidRDefault="00430833" w:rsidP="00430833"/>
    <w:p w14:paraId="79002518" w14:textId="77777777" w:rsidR="00430833" w:rsidRDefault="00430833" w:rsidP="00430833">
      <w:pPr>
        <w:pStyle w:val="Heading4"/>
      </w:pPr>
      <w:r>
        <w:t>Japan says yes – have the opportunity</w:t>
      </w:r>
    </w:p>
    <w:p w14:paraId="159C0EDF" w14:textId="77777777" w:rsidR="00430833" w:rsidRDefault="00430833" w:rsidP="00430833">
      <w:proofErr w:type="spellStart"/>
      <w:r>
        <w:rPr>
          <w:rStyle w:val="Style13ptBold"/>
        </w:rPr>
        <w:t>Okoshi</w:t>
      </w:r>
      <w:proofErr w:type="spellEnd"/>
      <w:r>
        <w:rPr>
          <w:rStyle w:val="Style13ptBold"/>
        </w:rPr>
        <w:t xml:space="preserve"> 16</w:t>
      </w:r>
      <w:r>
        <w:t xml:space="preserve"> (Masahiro, 1/18/2016, "</w:t>
      </w:r>
      <w:proofErr w:type="spellStart"/>
      <w:r>
        <w:t>Cheif</w:t>
      </w:r>
      <w:proofErr w:type="spellEnd"/>
      <w:r>
        <w:t xml:space="preserve"> of china-led bank says US, Japan are welcome", Staff writer and reporter, http://asia.nikkei.com/Politics-Economy/International-Relations/Chief-of-China-led-bank-says-US-Japan-are-welcome)//NP</w:t>
      </w:r>
    </w:p>
    <w:p w14:paraId="1EF32BF3" w14:textId="77777777" w:rsidR="00430833" w:rsidRDefault="00430833" w:rsidP="00430833">
      <w:pPr>
        <w:spacing w:before="240" w:after="240" w:line="240" w:lineRule="auto"/>
        <w:rPr>
          <w:rFonts w:asciiTheme="minorHAnsi" w:eastAsia="Times New Roman" w:hAnsiTheme="minorHAnsi" w:cs="Times New Roman"/>
          <w:color w:val="000000"/>
          <w:lang w:val="en"/>
        </w:rPr>
      </w:pPr>
      <w:r>
        <w:rPr>
          <w:rFonts w:asciiTheme="minorHAnsi" w:eastAsia="Times New Roman" w:hAnsiTheme="minorHAnsi" w:cs="Times New Roman"/>
          <w:color w:val="000000"/>
          <w:lang w:val="en"/>
        </w:rPr>
        <w:t xml:space="preserve">BEIJING -- </w:t>
      </w:r>
      <w:r>
        <w:rPr>
          <w:rStyle w:val="StyleUnderline"/>
          <w:lang w:val="en"/>
        </w:rPr>
        <w:t xml:space="preserve">The door is open for the U.S. and Japan to participate in the new Asian Infrastructure Investment Bank, </w:t>
      </w:r>
      <w:r>
        <w:rPr>
          <w:rFonts w:asciiTheme="minorHAnsi" w:eastAsia="Times New Roman" w:hAnsiTheme="minorHAnsi" w:cs="Times New Roman"/>
          <w:color w:val="000000"/>
          <w:lang w:val="en"/>
        </w:rPr>
        <w:t xml:space="preserve">the president of the Beijing-backed lender said Sunday. The development bank launched Saturday </w:t>
      </w:r>
      <w:proofErr w:type="spellStart"/>
      <w:r>
        <w:rPr>
          <w:rFonts w:asciiTheme="minorHAnsi" w:eastAsia="Times New Roman" w:hAnsiTheme="minorHAnsi" w:cs="Times New Roman"/>
          <w:color w:val="000000"/>
          <w:lang w:val="en"/>
        </w:rPr>
        <w:t>un</w:t>
      </w:r>
      <w:r>
        <w:t>der</w:t>
      </w:r>
      <w:proofErr w:type="spellEnd"/>
      <w:r>
        <w:t xml:space="preserve"> President </w:t>
      </w:r>
      <w:proofErr w:type="spellStart"/>
      <w:r>
        <w:t>Jin</w:t>
      </w:r>
      <w:proofErr w:type="spellEnd"/>
      <w:r>
        <w:t xml:space="preserve"> </w:t>
      </w:r>
      <w:proofErr w:type="spellStart"/>
      <w:r>
        <w:t>Liqun</w:t>
      </w:r>
      <w:proofErr w:type="spellEnd"/>
      <w:r>
        <w:t xml:space="preserve">, a </w:t>
      </w:r>
      <w:proofErr w:type="spellStart"/>
      <w:r>
        <w:t>pr</w:t>
      </w:r>
      <w:r>
        <w:rPr>
          <w:rFonts w:asciiTheme="minorHAnsi" w:eastAsia="Times New Roman" w:hAnsiTheme="minorHAnsi" w:cs="Times New Roman"/>
          <w:color w:val="000000"/>
          <w:lang w:val="en"/>
        </w:rPr>
        <w:t>oject</w:t>
      </w:r>
      <w:proofErr w:type="spellEnd"/>
      <w:r>
        <w:rPr>
          <w:rFonts w:asciiTheme="minorHAnsi" w:eastAsia="Times New Roman" w:hAnsiTheme="minorHAnsi" w:cs="Times New Roman"/>
          <w:color w:val="000000"/>
          <w:lang w:val="en"/>
        </w:rPr>
        <w:t xml:space="preserve"> that symbolizes China's growing economic might. Many countries are waiting to join, and </w:t>
      </w:r>
      <w:r>
        <w:rPr>
          <w:rStyle w:val="StyleUnderline"/>
          <w:lang w:val="en"/>
        </w:rPr>
        <w:t xml:space="preserve">the door will be kept open for the U.S. and Japan to take part, </w:t>
      </w:r>
      <w:proofErr w:type="spellStart"/>
      <w:r>
        <w:rPr>
          <w:rStyle w:val="StyleUnderline"/>
          <w:lang w:val="en"/>
        </w:rPr>
        <w:t>Jin</w:t>
      </w:r>
      <w:proofErr w:type="spellEnd"/>
      <w:r>
        <w:rPr>
          <w:rStyle w:val="StyleUnderline"/>
          <w:lang w:val="en"/>
        </w:rPr>
        <w:t xml:space="preserve"> said in his first press conference since the start. </w:t>
      </w:r>
      <w:proofErr w:type="spellStart"/>
      <w:r>
        <w:t>Jin</w:t>
      </w:r>
      <w:proofErr w:type="spellEnd"/>
      <w:r>
        <w:t xml:space="preserve"> has</w:t>
      </w:r>
      <w:r>
        <w:rPr>
          <w:rFonts w:asciiTheme="minorHAnsi" w:eastAsia="Times New Roman" w:hAnsiTheme="minorHAnsi" w:cs="Times New Roman"/>
          <w:color w:val="000000"/>
          <w:lang w:val="en"/>
        </w:rPr>
        <w:t xml:space="preserve"> served as the nation's vice minister of finance as well as </w:t>
      </w:r>
      <w:r>
        <w:rPr>
          <w:rStyle w:val="StyleUnderline"/>
          <w:lang w:val="en"/>
        </w:rPr>
        <w:t xml:space="preserve">vice president of the Asian Development Bank. </w:t>
      </w:r>
      <w:r>
        <w:rPr>
          <w:rFonts w:asciiTheme="minorHAnsi" w:eastAsia="Times New Roman" w:hAnsiTheme="minorHAnsi" w:cs="Times New Roman"/>
          <w:color w:val="000000"/>
          <w:lang w:val="en"/>
        </w:rPr>
        <w:t xml:space="preserve">China has contributed about 30% of the AIIB's $100 billion in capital and has 26% of the voting rights, holding effective veto power over key projects. If the membership expands, the stakes and voting rights will be determined by gross domestic product, said </w:t>
      </w:r>
      <w:proofErr w:type="spellStart"/>
      <w:r>
        <w:rPr>
          <w:rFonts w:asciiTheme="minorHAnsi" w:eastAsia="Times New Roman" w:hAnsiTheme="minorHAnsi" w:cs="Times New Roman"/>
          <w:color w:val="000000"/>
          <w:lang w:val="en"/>
        </w:rPr>
        <w:t>Jin</w:t>
      </w:r>
      <w:proofErr w:type="spellEnd"/>
      <w:r>
        <w:rPr>
          <w:rFonts w:asciiTheme="minorHAnsi" w:eastAsia="Times New Roman" w:hAnsiTheme="minorHAnsi" w:cs="Times New Roman"/>
          <w:color w:val="000000"/>
          <w:lang w:val="en"/>
        </w:rPr>
        <w:t xml:space="preserve">, indicating that China's influence may weaken and lose veto power. </w:t>
      </w:r>
      <w:proofErr w:type="spellStart"/>
      <w:r>
        <w:rPr>
          <w:rFonts w:asciiTheme="minorHAnsi" w:eastAsia="Times New Roman" w:hAnsiTheme="minorHAnsi" w:cs="Times New Roman"/>
          <w:color w:val="000000"/>
          <w:lang w:val="en"/>
        </w:rPr>
        <w:t>Jin</w:t>
      </w:r>
      <w:proofErr w:type="spellEnd"/>
      <w:r>
        <w:rPr>
          <w:rFonts w:asciiTheme="minorHAnsi" w:eastAsia="Times New Roman" w:hAnsiTheme="minorHAnsi" w:cs="Times New Roman"/>
          <w:color w:val="000000"/>
          <w:lang w:val="en"/>
        </w:rPr>
        <w:t xml:space="preserve"> said the institution's official language will be English, a decision that highlights its status as a major international organization. He declined to address the issue of Taiwan's pending participation, saying it was not appropriate for him to comment. As for the first loan the bank aims to issue in mid-2016, </w:t>
      </w:r>
      <w:proofErr w:type="spellStart"/>
      <w:r>
        <w:rPr>
          <w:rFonts w:asciiTheme="minorHAnsi" w:eastAsia="Times New Roman" w:hAnsiTheme="minorHAnsi" w:cs="Times New Roman"/>
          <w:color w:val="000000"/>
          <w:lang w:val="en"/>
        </w:rPr>
        <w:t>Jin</w:t>
      </w:r>
      <w:proofErr w:type="spellEnd"/>
      <w:r>
        <w:rPr>
          <w:rFonts w:asciiTheme="minorHAnsi" w:eastAsia="Times New Roman" w:hAnsiTheme="minorHAnsi" w:cs="Times New Roman"/>
          <w:color w:val="000000"/>
          <w:lang w:val="en"/>
        </w:rPr>
        <w:t xml:space="preserve"> said it could be either an independent project or </w:t>
      </w:r>
      <w:r>
        <w:rPr>
          <w:rStyle w:val="StyleUnderline"/>
          <w:lang w:val="en"/>
        </w:rPr>
        <w:t>joint lending along with partners like the World Bank and Asian Development Bank</w:t>
      </w:r>
      <w:r>
        <w:rPr>
          <w:rFonts w:asciiTheme="minorHAnsi" w:eastAsia="Times New Roman" w:hAnsiTheme="minorHAnsi" w:cs="Times New Roman"/>
          <w:color w:val="000000"/>
          <w:lang w:val="en"/>
        </w:rPr>
        <w:t xml:space="preserve">. The loan would be denominated in dollars but that funds may be procured in other currencies such as the euro and yuan, he added. China has separately contributed about $50 million in a special fund intended to smooth out any issues in the AIIB's initial operations. Another member, South Korea, will contribute to this fund, </w:t>
      </w:r>
      <w:proofErr w:type="spellStart"/>
      <w:r>
        <w:rPr>
          <w:rFonts w:asciiTheme="minorHAnsi" w:eastAsia="Times New Roman" w:hAnsiTheme="minorHAnsi" w:cs="Times New Roman"/>
          <w:color w:val="000000"/>
          <w:lang w:val="en"/>
        </w:rPr>
        <w:t>Jin</w:t>
      </w:r>
      <w:proofErr w:type="spellEnd"/>
      <w:r>
        <w:rPr>
          <w:rFonts w:asciiTheme="minorHAnsi" w:eastAsia="Times New Roman" w:hAnsiTheme="minorHAnsi" w:cs="Times New Roman"/>
          <w:color w:val="000000"/>
          <w:lang w:val="en"/>
        </w:rPr>
        <w:t xml:space="preserve"> said.</w:t>
      </w:r>
    </w:p>
    <w:p w14:paraId="71E9BFD3" w14:textId="77777777" w:rsidR="00430833" w:rsidRDefault="00430833" w:rsidP="00430833">
      <w:pPr>
        <w:spacing w:before="240" w:after="240" w:line="240" w:lineRule="auto"/>
        <w:rPr>
          <w:rFonts w:asciiTheme="minorHAnsi" w:eastAsia="Times New Roman" w:hAnsiTheme="minorHAnsi" w:cs="Times New Roman"/>
          <w:color w:val="000000"/>
          <w:lang w:val="en"/>
        </w:rPr>
      </w:pPr>
    </w:p>
    <w:p w14:paraId="2F70E47C" w14:textId="77777777" w:rsidR="00430833" w:rsidRDefault="00430833" w:rsidP="00430833">
      <w:pPr>
        <w:pStyle w:val="Heading4"/>
      </w:pPr>
      <w:r>
        <w:t>Says yes – need to balance china relations - to interconnected to ignore</w:t>
      </w:r>
    </w:p>
    <w:p w14:paraId="18FA3301" w14:textId="77777777" w:rsidR="00430833" w:rsidRDefault="00430833" w:rsidP="00430833">
      <w:r>
        <w:rPr>
          <w:rStyle w:val="Style13ptBold"/>
        </w:rPr>
        <w:t>Maeda 16</w:t>
      </w:r>
      <w:r>
        <w:t xml:space="preserve"> (7/22/2016, Hiroko, The Diplomat, Research Fellow at the PHP Institute, "Japan-China Relations at a Crossroads', http://thediplomat.com/2016/07/japan-china-relations-at-a-crossroads/)//NP</w:t>
      </w:r>
    </w:p>
    <w:p w14:paraId="51836B8E" w14:textId="77777777" w:rsidR="00430833" w:rsidRDefault="00430833" w:rsidP="00430833">
      <w:pPr>
        <w:pStyle w:val="NormalWeb"/>
        <w:rPr>
          <w:rFonts w:asciiTheme="minorHAnsi" w:hAnsiTheme="minorHAnsi"/>
          <w:sz w:val="22"/>
          <w:szCs w:val="22"/>
        </w:rPr>
      </w:pPr>
      <w:r>
        <w:rPr>
          <w:rFonts w:asciiTheme="minorHAnsi" w:hAnsiTheme="minorHAnsi"/>
          <w:sz w:val="22"/>
          <w:szCs w:val="22"/>
        </w:rPr>
        <w:t xml:space="preserve">Following their assertive actions in the East China Sea in recent years, </w:t>
      </w:r>
      <w:r>
        <w:rPr>
          <w:rStyle w:val="StyleUnderline"/>
          <w:rFonts w:asciiTheme="minorHAnsi" w:eastAsiaTheme="majorEastAsia" w:hAnsiTheme="minorHAnsi"/>
        </w:rPr>
        <w:t>Chinese foreign policymakers now find themselves under considerable pressure</w:t>
      </w:r>
      <w:r>
        <w:rPr>
          <w:rFonts w:asciiTheme="minorHAnsi" w:hAnsiTheme="minorHAnsi"/>
          <w:sz w:val="22"/>
          <w:szCs w:val="22"/>
        </w:rPr>
        <w:t xml:space="preserve">. China’s expansionist strategies in the East and South China Seas have earned Beijing widespread criticism from the international community. When Japanese foreign minister Fumio </w:t>
      </w:r>
      <w:proofErr w:type="spellStart"/>
      <w:r>
        <w:rPr>
          <w:rFonts w:asciiTheme="minorHAnsi" w:hAnsiTheme="minorHAnsi"/>
          <w:sz w:val="22"/>
          <w:szCs w:val="22"/>
        </w:rPr>
        <w:t>Kishida</w:t>
      </w:r>
      <w:proofErr w:type="spellEnd"/>
      <w:r>
        <w:rPr>
          <w:rFonts w:asciiTheme="minorHAnsi" w:hAnsiTheme="minorHAnsi"/>
          <w:sz w:val="22"/>
          <w:szCs w:val="22"/>
        </w:rPr>
        <w:t xml:space="preserve"> visited Beijing in April, his Chinese counterpart, Wang Yi, was not happy. One of the complaints China leveled at Japan was that leaders at the G7 summit had issued a statement on maritime security expressing concerns over China’s actions. At the talks, Yi </w:t>
      </w:r>
      <w:r>
        <w:rPr>
          <w:rStyle w:val="StyleUnderline"/>
          <w:rFonts w:asciiTheme="minorHAnsi" w:eastAsiaTheme="majorEastAsia" w:hAnsiTheme="minorHAnsi"/>
        </w:rPr>
        <w:t xml:space="preserve">presented four demands for improving China-Japan relations, </w:t>
      </w:r>
      <w:hyperlink r:id="rId36" w:tgtFrame="_blank" w:history="1">
        <w:r>
          <w:rPr>
            <w:rStyle w:val="StyleUnderline"/>
            <w:rFonts w:asciiTheme="minorHAnsi" w:eastAsiaTheme="majorEastAsia" w:hAnsiTheme="minorHAnsi"/>
          </w:rPr>
          <w:t>adding</w:t>
        </w:r>
      </w:hyperlink>
      <w:r>
        <w:rPr>
          <w:rStyle w:val="StyleUnderline"/>
          <w:rFonts w:asciiTheme="minorHAnsi" w:eastAsiaTheme="majorEastAsia" w:hAnsiTheme="minorHAnsi"/>
        </w:rPr>
        <w:t xml:space="preserve"> “cast aside the confrontation mentality and work with China to maintain peace, stability and prosperity of the region.”</w:t>
      </w:r>
      <w:r>
        <w:rPr>
          <w:rFonts w:asciiTheme="minorHAnsi" w:hAnsiTheme="minorHAnsi"/>
          <w:sz w:val="22"/>
          <w:szCs w:val="22"/>
        </w:rPr>
        <w:t xml:space="preserve"> One of Wang’s demands is </w:t>
      </w:r>
      <w:r>
        <w:t xml:space="preserve">related to the one-China policy. China is keeping a careful watch on President Tsai </w:t>
      </w:r>
      <w:proofErr w:type="spellStart"/>
      <w:r>
        <w:t>Ing</w:t>
      </w:r>
      <w:proofErr w:type="spellEnd"/>
      <w:r>
        <w:t>-wen’s new administration in Taiwan and is wary of Taiwan and Japan forging closer ties. Even after China adopted policies to improve cross-strait relations, Taiwan public opinion has been trending against “unification.”</w:t>
      </w:r>
      <w:r>
        <w:rPr>
          <w:rFonts w:asciiTheme="minorHAnsi" w:hAnsiTheme="minorHAnsi"/>
          <w:sz w:val="22"/>
          <w:szCs w:val="22"/>
        </w:rPr>
        <w:t xml:space="preserve"> Beijing’s frustration is growing. Worse is the </w:t>
      </w:r>
      <w:hyperlink r:id="rId37" w:tgtFrame="_blank" w:history="1">
        <w:r>
          <w:rPr>
            <w:rStyle w:val="Hyperlink"/>
            <w:rFonts w:asciiTheme="minorHAnsi" w:hAnsiTheme="minorHAnsi"/>
            <w:szCs w:val="22"/>
          </w:rPr>
          <w:t>ruling from the Permanent Court of Arbitration</w:t>
        </w:r>
      </w:hyperlink>
      <w:r>
        <w:rPr>
          <w:rFonts w:asciiTheme="minorHAnsi" w:hAnsiTheme="minorHAnsi"/>
          <w:sz w:val="22"/>
          <w:szCs w:val="22"/>
        </w:rPr>
        <w:t xml:space="preserve"> at The Hague addressing competing claims between the Philippines and China in the South China </w:t>
      </w:r>
      <w:proofErr w:type="gramStart"/>
      <w:r>
        <w:rPr>
          <w:rFonts w:asciiTheme="minorHAnsi" w:hAnsiTheme="minorHAnsi"/>
          <w:sz w:val="22"/>
          <w:szCs w:val="22"/>
        </w:rPr>
        <w:t>Sea.</w:t>
      </w:r>
      <w:proofErr w:type="gramEnd"/>
      <w:r>
        <w:rPr>
          <w:rFonts w:asciiTheme="minorHAnsi" w:hAnsiTheme="minorHAnsi"/>
          <w:sz w:val="22"/>
          <w:szCs w:val="22"/>
        </w:rPr>
        <w:t xml:space="preserve"> China refused to participate in the arbitration process, claiming the tribunal lacks jurisdiction. The ruling handed down last week was highly unfavorable to Beijing, and complicates its diplomacy considerably. The Chinese government has explained that its foreign policy is a response to America’s Asian rebalance or Japan’s antagonistic foreign policy. From a Japanese perspective, Beijing’s apportioning of blame looks to be a case of confusing cause and effect. </w:t>
      </w:r>
      <w:r>
        <w:rPr>
          <w:rStyle w:val="StyleUnderline"/>
          <w:rFonts w:asciiTheme="minorHAnsi" w:eastAsiaTheme="majorEastAsia" w:hAnsiTheme="minorHAnsi"/>
        </w:rPr>
        <w:t>China’s assertive behavior had initially stirred Japanese anxiety and was reflected in Japan’s foreign and security policy</w:t>
      </w:r>
      <w:r>
        <w:rPr>
          <w:rFonts w:asciiTheme="minorHAnsi" w:hAnsiTheme="minorHAnsi"/>
          <w:sz w:val="22"/>
          <w:szCs w:val="22"/>
        </w:rPr>
        <w:t xml:space="preserve">. The ruling coalition of the Liberal Democratic Party and </w:t>
      </w:r>
      <w:proofErr w:type="spellStart"/>
      <w:r>
        <w:rPr>
          <w:rFonts w:asciiTheme="minorHAnsi" w:hAnsiTheme="minorHAnsi"/>
          <w:sz w:val="22"/>
          <w:szCs w:val="22"/>
        </w:rPr>
        <w:t>Komeito</w:t>
      </w:r>
      <w:proofErr w:type="spellEnd"/>
      <w:r>
        <w:rPr>
          <w:rFonts w:asciiTheme="minorHAnsi" w:hAnsiTheme="minorHAnsi"/>
          <w:sz w:val="22"/>
          <w:szCs w:val="22"/>
        </w:rPr>
        <w:t xml:space="preserve"> won the Upper House election in July. One reason why a majority of Japanese voted for the ruling party was concerns about China and support for the Abe administration’s foreign policy. As long as China maintains a foreign and security policy that pursues its own interests in </w:t>
      </w:r>
      <w:hyperlink r:id="rId38" w:tgtFrame="_blank" w:history="1">
        <w:r>
          <w:rPr>
            <w:rStyle w:val="Hyperlink"/>
            <w:rFonts w:asciiTheme="minorHAnsi" w:hAnsiTheme="minorHAnsi"/>
            <w:szCs w:val="22"/>
          </w:rPr>
          <w:t>adopting “salami-slicing” tactics</w:t>
        </w:r>
      </w:hyperlink>
      <w:r>
        <w:rPr>
          <w:rFonts w:asciiTheme="minorHAnsi" w:hAnsiTheme="minorHAnsi"/>
          <w:sz w:val="22"/>
          <w:szCs w:val="22"/>
        </w:rPr>
        <w:t xml:space="preserve"> in surrounding areas, it will be difficult to eradicate Japanese distrust of China. On the other hand, some </w:t>
      </w:r>
      <w:r>
        <w:rPr>
          <w:rStyle w:val="StyleUnderline"/>
          <w:rFonts w:asciiTheme="minorHAnsi" w:eastAsiaTheme="majorEastAsia" w:hAnsiTheme="minorHAnsi"/>
        </w:rPr>
        <w:t>Chinese officials and intellectuals have expressed dissatisfaction about the slow response of the Japanese government to its efforts to improve the bilateral relationship</w:t>
      </w:r>
      <w:r>
        <w:rPr>
          <w:rFonts w:asciiTheme="minorHAnsi" w:hAnsiTheme="minorHAnsi"/>
          <w:sz w:val="22"/>
          <w:szCs w:val="22"/>
        </w:rPr>
        <w:t xml:space="preserve">. For example, </w:t>
      </w:r>
      <w:r>
        <w:rPr>
          <w:rStyle w:val="StyleUnderline"/>
          <w:rFonts w:asciiTheme="minorHAnsi" w:eastAsiaTheme="majorEastAsia" w:hAnsiTheme="minorHAnsi"/>
        </w:rPr>
        <w:t>China invited Japan to join the AIIB, but Japan declined</w:t>
      </w:r>
      <w:r>
        <w:rPr>
          <w:rFonts w:asciiTheme="minorHAnsi" w:hAnsiTheme="minorHAnsi"/>
          <w:sz w:val="22"/>
          <w:szCs w:val="22"/>
        </w:rPr>
        <w:t>. In the past when Japan-China relations have deteriorated, China has suspended communications in all areas. Japan has called for “separate politics and economics” (</w:t>
      </w:r>
      <w:proofErr w:type="spellStart"/>
      <w:r>
        <w:rPr>
          <w:rFonts w:asciiTheme="minorHAnsi" w:hAnsiTheme="minorHAnsi"/>
          <w:i/>
          <w:iCs/>
          <w:sz w:val="22"/>
          <w:szCs w:val="22"/>
        </w:rPr>
        <w:t>seikei</w:t>
      </w:r>
      <w:proofErr w:type="spellEnd"/>
      <w:r>
        <w:rPr>
          <w:rFonts w:asciiTheme="minorHAnsi" w:hAnsiTheme="minorHAnsi"/>
          <w:i/>
          <w:iCs/>
          <w:sz w:val="22"/>
          <w:szCs w:val="22"/>
        </w:rPr>
        <w:t xml:space="preserve"> </w:t>
      </w:r>
      <w:proofErr w:type="spellStart"/>
      <w:r>
        <w:rPr>
          <w:rFonts w:asciiTheme="minorHAnsi" w:hAnsiTheme="minorHAnsi"/>
          <w:i/>
          <w:iCs/>
          <w:sz w:val="22"/>
          <w:szCs w:val="22"/>
        </w:rPr>
        <w:t>bunri</w:t>
      </w:r>
      <w:proofErr w:type="spellEnd"/>
      <w:r>
        <w:rPr>
          <w:rFonts w:asciiTheme="minorHAnsi" w:hAnsiTheme="minorHAnsi"/>
          <w:sz w:val="22"/>
          <w:szCs w:val="22"/>
        </w:rPr>
        <w:t xml:space="preserve">) with China to prevent relations from worsening, while hinting at ways the two might improve relations. A large majority of </w:t>
      </w:r>
      <w:r>
        <w:rPr>
          <w:rStyle w:val="StyleUnderline"/>
          <w:rFonts w:asciiTheme="minorHAnsi" w:eastAsiaTheme="majorEastAsia" w:hAnsiTheme="minorHAnsi"/>
        </w:rPr>
        <w:t>Japanese want a peaceful settlement of the problems and a stable relationship with China</w:t>
      </w:r>
      <w:r>
        <w:rPr>
          <w:rFonts w:asciiTheme="minorHAnsi" w:hAnsiTheme="minorHAnsi"/>
          <w:sz w:val="22"/>
          <w:szCs w:val="22"/>
        </w:rPr>
        <w:t xml:space="preserve">, even if they don’t have a favorable impression of China at present, and basically support the idea of </w:t>
      </w:r>
      <w:proofErr w:type="spellStart"/>
      <w:r>
        <w:rPr>
          <w:rFonts w:asciiTheme="minorHAnsi" w:hAnsiTheme="minorHAnsi"/>
          <w:sz w:val="22"/>
          <w:szCs w:val="22"/>
        </w:rPr>
        <w:t>seikei</w:t>
      </w:r>
      <w:proofErr w:type="spellEnd"/>
      <w:r>
        <w:rPr>
          <w:rFonts w:asciiTheme="minorHAnsi" w:hAnsiTheme="minorHAnsi"/>
          <w:sz w:val="22"/>
          <w:szCs w:val="22"/>
        </w:rPr>
        <w:t xml:space="preserve"> </w:t>
      </w:r>
      <w:proofErr w:type="spellStart"/>
      <w:r>
        <w:rPr>
          <w:rFonts w:asciiTheme="minorHAnsi" w:hAnsiTheme="minorHAnsi"/>
          <w:sz w:val="22"/>
          <w:szCs w:val="22"/>
        </w:rPr>
        <w:t>bunri</w:t>
      </w:r>
      <w:proofErr w:type="spellEnd"/>
      <w:r>
        <w:rPr>
          <w:rFonts w:asciiTheme="minorHAnsi" w:hAnsiTheme="minorHAnsi"/>
          <w:sz w:val="22"/>
          <w:szCs w:val="22"/>
        </w:rPr>
        <w:t xml:space="preserve">. Still, Japan sometimes struggle with the policy as new problems emerge. Japan-China relations have been through rocky patches in the past, whether because of historical issues or economic friction, but the current concerns in Japan are unique. Since the late 2000s, China has come to pose a physical threat to Japan. Another challenge of </w:t>
      </w:r>
      <w:proofErr w:type="spellStart"/>
      <w:r>
        <w:rPr>
          <w:rFonts w:asciiTheme="minorHAnsi" w:hAnsiTheme="minorHAnsi"/>
          <w:sz w:val="22"/>
          <w:szCs w:val="22"/>
        </w:rPr>
        <w:t>seikei</w:t>
      </w:r>
      <w:proofErr w:type="spellEnd"/>
      <w:r>
        <w:rPr>
          <w:rFonts w:asciiTheme="minorHAnsi" w:hAnsiTheme="minorHAnsi"/>
          <w:sz w:val="22"/>
          <w:szCs w:val="22"/>
        </w:rPr>
        <w:t xml:space="preserve"> </w:t>
      </w:r>
      <w:proofErr w:type="spellStart"/>
      <w:r>
        <w:rPr>
          <w:rFonts w:asciiTheme="minorHAnsi" w:hAnsiTheme="minorHAnsi"/>
          <w:sz w:val="22"/>
          <w:szCs w:val="22"/>
        </w:rPr>
        <w:t>bunri</w:t>
      </w:r>
      <w:proofErr w:type="spellEnd"/>
      <w:r>
        <w:rPr>
          <w:rFonts w:asciiTheme="minorHAnsi" w:hAnsiTheme="minorHAnsi"/>
          <w:sz w:val="22"/>
          <w:szCs w:val="22"/>
        </w:rPr>
        <w:t xml:space="preserve"> for Japan is that China converts its economic power to diplomatic influence, tries to gain support for its policies from other countries, and then seeks to foment division. These emerging challenges have prompted the current debate in Japan about how best to respond to China. The Abe administration, which enjoys a stable majority in the Diet, will continue its policy of bolstering Japan’s defense capabilities and stepping up security cooperation with other countries. Yet </w:t>
      </w:r>
      <w:r>
        <w:rPr>
          <w:rStyle w:val="StyleUnderline"/>
          <w:rFonts w:asciiTheme="minorHAnsi" w:eastAsiaTheme="majorEastAsia" w:hAnsiTheme="minorHAnsi"/>
        </w:rPr>
        <w:t>Japan will also seek cooperation with China where possible</w:t>
      </w:r>
      <w:r>
        <w:rPr>
          <w:rFonts w:asciiTheme="minorHAnsi" w:hAnsiTheme="minorHAnsi"/>
          <w:sz w:val="22"/>
          <w:szCs w:val="22"/>
        </w:rPr>
        <w:t xml:space="preserve">. After all, in this era of globalization, </w:t>
      </w:r>
      <w:r>
        <w:rPr>
          <w:rStyle w:val="StyleUnderline"/>
          <w:rFonts w:asciiTheme="minorHAnsi" w:eastAsiaTheme="majorEastAsia" w:hAnsiTheme="minorHAnsi"/>
        </w:rPr>
        <w:t>two countries as interdependent as Japan and China are cannot simply ignore one other</w:t>
      </w:r>
      <w:r>
        <w:rPr>
          <w:rFonts w:asciiTheme="minorHAnsi" w:hAnsiTheme="minorHAnsi"/>
          <w:sz w:val="22"/>
          <w:szCs w:val="22"/>
        </w:rPr>
        <w:t xml:space="preserve"> – they must manage relations in their own and regional interests. </w:t>
      </w:r>
      <w:r>
        <w:rPr>
          <w:rStyle w:val="StyleUnderline"/>
          <w:rFonts w:asciiTheme="minorHAnsi" w:eastAsiaTheme="majorEastAsia" w:hAnsiTheme="minorHAnsi"/>
        </w:rPr>
        <w:t>Many Chinese assume that Japanese are uneasy or jealous about China’s rise and want to impede China’s development</w:t>
      </w:r>
      <w:r>
        <w:rPr>
          <w:rFonts w:asciiTheme="minorHAnsi" w:hAnsiTheme="minorHAnsi"/>
          <w:sz w:val="22"/>
          <w:szCs w:val="22"/>
        </w:rPr>
        <w:t xml:space="preserve">. That </w:t>
      </w:r>
      <w:r>
        <w:rPr>
          <w:rStyle w:val="StyleUnderline"/>
          <w:rFonts w:asciiTheme="minorHAnsi" w:eastAsiaTheme="majorEastAsia" w:hAnsiTheme="minorHAnsi"/>
        </w:rPr>
        <w:t>ignores the fact that many Japanese who were originally positive about China’s development look harshly on China’s recent behavior.</w:t>
      </w:r>
      <w:r>
        <w:rPr>
          <w:rFonts w:asciiTheme="minorHAnsi" w:hAnsiTheme="minorHAnsi"/>
          <w:sz w:val="22"/>
          <w:szCs w:val="22"/>
        </w:rPr>
        <w:t xml:space="preserve"> Chinese leaders emphasize the “great rejuvenation of the Chinese nation,” but when weighing those remarks against China’s actual behavior, </w:t>
      </w:r>
      <w:r>
        <w:rPr>
          <w:rStyle w:val="StyleUnderline"/>
          <w:rFonts w:asciiTheme="minorHAnsi" w:eastAsiaTheme="majorEastAsia" w:hAnsiTheme="minorHAnsi"/>
        </w:rPr>
        <w:t>Japanese get the impression China wants to revive the Chinese empire and an ancient order in Asia. That sort of revisionism is of course anathema to Japan</w:t>
      </w:r>
      <w:r>
        <w:rPr>
          <w:rFonts w:asciiTheme="minorHAnsi" w:hAnsiTheme="minorHAnsi"/>
          <w:sz w:val="22"/>
          <w:szCs w:val="22"/>
        </w:rPr>
        <w:t>. Without question, China’s development both excites and presents opportunities to other countries, including Japan. But what Japan and other countries in the region seek from China is not a revival of the Chinese empire of ancient times, but rather the emergence of China as a great power of the 21st century.</w:t>
      </w:r>
    </w:p>
    <w:p w14:paraId="39C1F749" w14:textId="77777777" w:rsidR="00430833" w:rsidRDefault="00430833" w:rsidP="00430833">
      <w:pPr>
        <w:pStyle w:val="Heading4"/>
        <w:rPr>
          <w:rFonts w:asciiTheme="minorHAnsi" w:hAnsiTheme="minorHAnsi"/>
        </w:rPr>
      </w:pPr>
      <w:r>
        <w:rPr>
          <w:rFonts w:asciiTheme="minorHAnsi" w:hAnsiTheme="minorHAnsi"/>
        </w:rPr>
        <w:t>Say Yes – Not joining last year hurt relations need to build them back up</w:t>
      </w:r>
    </w:p>
    <w:p w14:paraId="6138770C" w14:textId="77777777" w:rsidR="00430833" w:rsidRDefault="00430833" w:rsidP="00430833">
      <w:pPr>
        <w:pStyle w:val="NormalWeb"/>
        <w:rPr>
          <w:rFonts w:asciiTheme="minorHAnsi" w:hAnsiTheme="minorHAnsi"/>
          <w:sz w:val="22"/>
          <w:szCs w:val="22"/>
        </w:rPr>
      </w:pPr>
      <w:r>
        <w:rPr>
          <w:rStyle w:val="Style13ptBold"/>
          <w:rFonts w:asciiTheme="minorHAnsi" w:eastAsiaTheme="majorEastAsia" w:hAnsiTheme="minorHAnsi"/>
        </w:rPr>
        <w:t>Miller 16</w:t>
      </w:r>
      <w:r>
        <w:rPr>
          <w:rFonts w:asciiTheme="minorHAnsi" w:hAnsiTheme="minorHAnsi"/>
          <w:sz w:val="22"/>
          <w:szCs w:val="22"/>
        </w:rPr>
        <w:t xml:space="preserve"> (2/12/2016, J. Berkshire, The Diplomat, "Avoiding Landmines: trajectory of the japan-China Relationship in 2016", http://thediplomat.com/2016/02/avoiding-landmines-trajectory-of-the-japan-china-relationship-in-2016/)//NP</w:t>
      </w:r>
    </w:p>
    <w:p w14:paraId="4E3BE4CB" w14:textId="77777777" w:rsidR="00430833" w:rsidRDefault="00430833" w:rsidP="00430833">
      <w:pPr>
        <w:pStyle w:val="NormalWeb"/>
        <w:rPr>
          <w:rFonts w:asciiTheme="minorHAnsi" w:hAnsiTheme="minorHAnsi"/>
          <w:sz w:val="22"/>
          <w:szCs w:val="22"/>
        </w:rPr>
      </w:pPr>
      <w:r>
        <w:rPr>
          <w:rFonts w:asciiTheme="minorHAnsi" w:hAnsiTheme="minorHAnsi"/>
          <w:sz w:val="22"/>
          <w:szCs w:val="22"/>
        </w:rPr>
        <w:t xml:space="preserve">From a surface view, it appears that strained </w:t>
      </w:r>
      <w:r>
        <w:rPr>
          <w:rStyle w:val="StyleUnderline"/>
          <w:rFonts w:asciiTheme="minorHAnsi" w:eastAsiaTheme="majorEastAsia" w:hAnsiTheme="minorHAnsi"/>
        </w:rPr>
        <w:t>relations between Tokyo and Beijing are experiencing a slight détente</w:t>
      </w:r>
      <w:r>
        <w:rPr>
          <w:rFonts w:asciiTheme="minorHAnsi" w:hAnsiTheme="minorHAnsi"/>
          <w:sz w:val="22"/>
          <w:szCs w:val="22"/>
        </w:rPr>
        <w:t>. Japan</w:t>
      </w:r>
      <w:r>
        <w:rPr>
          <w:rFonts w:asciiTheme="minorHAnsi" w:hAnsiTheme="minorHAnsi"/>
          <w:sz w:val="16"/>
          <w:szCs w:val="22"/>
        </w:rPr>
        <w:t xml:space="preserve">’s Prime Minister Shinzo Abe held two summit meetings with his Chinese counterparts—one with Chinese President Xi Jinping last April in Jakarta and the second with Premier Li Keqiang on the sidelines of the Trilateral Summit with South Korea this past November in Seoul. There also has been increased dialogue between foreign ministers, resuscitated talks on security and maritime affairs, and high-level commitments to implement crisis avoidance mechanisms to avert a potential clash over their dispute in the </w:t>
      </w:r>
      <w:r>
        <w:rPr>
          <w:rFonts w:asciiTheme="minorHAnsi" w:hAnsiTheme="minorHAnsi"/>
          <w:sz w:val="22"/>
          <w:szCs w:val="22"/>
        </w:rPr>
        <w:t xml:space="preserve">East China Sea. There were other positive signs too. </w:t>
      </w:r>
      <w:r>
        <w:rPr>
          <w:rStyle w:val="StyleUnderline"/>
          <w:rFonts w:asciiTheme="minorHAnsi" w:eastAsiaTheme="majorEastAsia" w:hAnsiTheme="minorHAnsi"/>
        </w:rPr>
        <w:t>Abe appears more willing to accommodate Chinese concerns</w:t>
      </w:r>
      <w:r>
        <w:rPr>
          <w:rFonts w:asciiTheme="minorHAnsi" w:hAnsiTheme="minorHAnsi"/>
          <w:sz w:val="22"/>
          <w:szCs w:val="22"/>
        </w:rPr>
        <w:t xml:space="preserve"> abou</w:t>
      </w:r>
      <w:r>
        <w:rPr>
          <w:rFonts w:asciiTheme="minorHAnsi" w:hAnsiTheme="minorHAnsi"/>
          <w:sz w:val="18"/>
          <w:szCs w:val="22"/>
        </w:rPr>
        <w:t xml:space="preserve">t Japan’s approach toward history through his decision not to visit the controversial </w:t>
      </w:r>
      <w:proofErr w:type="spellStart"/>
      <w:r>
        <w:rPr>
          <w:rFonts w:asciiTheme="minorHAnsi" w:hAnsiTheme="minorHAnsi"/>
          <w:sz w:val="18"/>
          <w:szCs w:val="22"/>
        </w:rPr>
        <w:t>Yasukuni</w:t>
      </w:r>
      <w:proofErr w:type="spellEnd"/>
      <w:r>
        <w:rPr>
          <w:rFonts w:asciiTheme="minorHAnsi" w:hAnsiTheme="minorHAnsi"/>
          <w:sz w:val="18"/>
          <w:szCs w:val="22"/>
        </w:rPr>
        <w:t xml:space="preserve"> shrine (after his provocative visit in December 2013 enraged Beijing). And, while it received boiler-plate criticism from Beijing, Abe’s statement on the 70th anniversary of the end of World War II last August made reference to upholding previous statements—including the Murayama Statement—on Japan’s wartime contrition and </w:t>
      </w:r>
      <w:r>
        <w:rPr>
          <w:rFonts w:asciiTheme="minorHAnsi" w:hAnsiTheme="minorHAnsi"/>
          <w:sz w:val="22"/>
          <w:szCs w:val="22"/>
        </w:rPr>
        <w:t xml:space="preserve">guilt. </w:t>
      </w:r>
      <w:r>
        <w:rPr>
          <w:rStyle w:val="StyleUnderline"/>
          <w:rFonts w:asciiTheme="minorHAnsi" w:eastAsiaTheme="majorEastAsia" w:hAnsiTheme="minorHAnsi"/>
        </w:rPr>
        <w:t xml:space="preserve">China, too, has responded with a more pragmatic approach to its relations with Japan. Beijing finally abandoned its stubborn </w:t>
      </w:r>
      <w:r>
        <w:rPr>
          <w:rFonts w:asciiTheme="minorHAnsi" w:hAnsiTheme="minorHAnsi"/>
          <w:sz w:val="22"/>
          <w:szCs w:val="22"/>
        </w:rPr>
        <w:t xml:space="preserve">and ineffective </w:t>
      </w:r>
      <w:r>
        <w:rPr>
          <w:rStyle w:val="StyleUnderline"/>
          <w:rFonts w:asciiTheme="minorHAnsi" w:eastAsiaTheme="majorEastAsia" w:hAnsiTheme="minorHAnsi"/>
        </w:rPr>
        <w:t xml:space="preserve">approach of pre-conditioning high-level dialogue upon Japan’s willingness to make concessions over the disputed </w:t>
      </w:r>
      <w:proofErr w:type="spellStart"/>
      <w:r>
        <w:rPr>
          <w:rStyle w:val="StyleUnderline"/>
          <w:rFonts w:asciiTheme="minorHAnsi" w:eastAsiaTheme="majorEastAsia" w:hAnsiTheme="minorHAnsi"/>
        </w:rPr>
        <w:t>Senkaku</w:t>
      </w:r>
      <w:proofErr w:type="spellEnd"/>
      <w:r>
        <w:rPr>
          <w:rFonts w:asciiTheme="minorHAnsi" w:hAnsiTheme="minorHAnsi"/>
          <w:sz w:val="22"/>
          <w:szCs w:val="22"/>
        </w:rPr>
        <w:t xml:space="preserve"> (referred to as </w:t>
      </w:r>
      <w:proofErr w:type="spellStart"/>
      <w:r>
        <w:rPr>
          <w:rFonts w:asciiTheme="minorHAnsi" w:hAnsiTheme="minorHAnsi"/>
          <w:sz w:val="22"/>
          <w:szCs w:val="22"/>
        </w:rPr>
        <w:t>Diayou</w:t>
      </w:r>
      <w:proofErr w:type="spellEnd"/>
      <w:r>
        <w:rPr>
          <w:rFonts w:asciiTheme="minorHAnsi" w:hAnsiTheme="minorHAnsi"/>
          <w:sz w:val="22"/>
          <w:szCs w:val="22"/>
        </w:rPr>
        <w:t xml:space="preserve"> in China) Islands. Meanwhile, despite constant public statements of concern, </w:t>
      </w:r>
      <w:r>
        <w:rPr>
          <w:rStyle w:val="StyleUnderline"/>
          <w:rFonts w:asciiTheme="minorHAnsi" w:eastAsiaTheme="majorEastAsia" w:hAnsiTheme="minorHAnsi"/>
        </w:rPr>
        <w:t xml:space="preserve">Beijing has ratcheted down the overt rhetoric of its criticisms of Japan’s attitude toward history. </w:t>
      </w:r>
      <w:r>
        <w:rPr>
          <w:rFonts w:asciiTheme="minorHAnsi" w:hAnsiTheme="minorHAnsi"/>
          <w:sz w:val="22"/>
          <w:szCs w:val="22"/>
        </w:rPr>
        <w:t>On th</w:t>
      </w:r>
      <w:r>
        <w:rPr>
          <w:rFonts w:asciiTheme="minorHAnsi" w:hAnsiTheme="minorHAnsi"/>
          <w:sz w:val="14"/>
          <w:szCs w:val="22"/>
        </w:rPr>
        <w:t xml:space="preserve">e economic front, trade continues to be the linchpin of the relationship—China remains Japan’s largest trading partner by far; likewise, despite adverse impacts from their political rift, China also relies on trade with Japan (which is its second most important partner after the United States). According to Japan’s External Trade Organization, trade between the two countries amassed over $343.7 billion in 2014. Another positive is the momentum on a potentially historic trilateral free trade agreement (FTA), currently under advanced negotiation, alongside South Korea. The China-Japan-Korea FTA would combine three of the largest economies in the Asia-Pacific and represent a convergence of more than $16.5 trillion, as measured through gross domestic product. However, this “glass half-full perspective” should not blind observers to the real troubles that remain in the bilateral relationship—most of which are systemic and bound up in the countries’ competing strategic interests in East Asia. </w:t>
      </w:r>
      <w:r>
        <w:rPr>
          <w:rStyle w:val="StyleUnderline"/>
          <w:rFonts w:asciiTheme="minorHAnsi" w:eastAsiaTheme="majorEastAsia" w:hAnsiTheme="minorHAnsi"/>
        </w:rPr>
        <w:t>Indeed, despite their economic interconnectedness, Tokyo and Beijing appear to be diverging more than converging. Last year, Japan refrained from joining the Chinese-led Asian Infrastructure Investment Bank (AIIB)—being the only country in East Asia besides North Korea that has opted out.</w:t>
      </w:r>
      <w:r>
        <w:rPr>
          <w:rFonts w:asciiTheme="minorHAnsi" w:hAnsiTheme="minorHAnsi"/>
          <w:sz w:val="22"/>
          <w:szCs w:val="22"/>
        </w:rPr>
        <w:t xml:space="preserve"> Mean</w:t>
      </w:r>
      <w:r>
        <w:rPr>
          <w:rFonts w:asciiTheme="minorHAnsi" w:hAnsiTheme="minorHAnsi"/>
          <w:sz w:val="14"/>
          <w:szCs w:val="22"/>
        </w:rPr>
        <w:t xml:space="preserve">while, Tokyo remains wary of China’s ambitious plans to increase connectivity and infrastructure through its “One Belt, One Road” strategy, which prescribes massive development in Central and South Asia. Aside from these differences, trade between Japan and China has also suffered. According to JETRO, bilateral trade decreased 12.1 percent over the first half of 2015. The most precipitous decline was on Japanese imports of Chinese products, which plummeted more than 13 percent during this same period. These trends are unlikely to subside. Indeed, some of the most impacted areas—such as trade in textiles—are likely to decline even more in the coming years as Japanese companies have relocated many of their manufacturing bases to Southeast Asian nations such as Vietnam or Indonesia. This economic decline is magnified by strained political relations that—despite the resumption of high-level dialogue—remain at their nadir. Beijing continues to play hardball with Japan over their dispute in the East China Sea and has upped the ante recently with the introduction of armed coast guard vessels traversing the territorial waters surrounding the </w:t>
      </w:r>
      <w:proofErr w:type="spellStart"/>
      <w:r>
        <w:rPr>
          <w:rFonts w:asciiTheme="minorHAnsi" w:hAnsiTheme="minorHAnsi"/>
          <w:sz w:val="14"/>
          <w:szCs w:val="22"/>
        </w:rPr>
        <w:t>Senkaku</w:t>
      </w:r>
      <w:proofErr w:type="spellEnd"/>
      <w:r>
        <w:rPr>
          <w:rFonts w:asciiTheme="minorHAnsi" w:hAnsiTheme="minorHAnsi"/>
          <w:sz w:val="14"/>
          <w:szCs w:val="22"/>
        </w:rPr>
        <w:t>/</w:t>
      </w:r>
      <w:proofErr w:type="spellStart"/>
      <w:r>
        <w:rPr>
          <w:rFonts w:asciiTheme="minorHAnsi" w:hAnsiTheme="minorHAnsi"/>
          <w:sz w:val="14"/>
          <w:szCs w:val="22"/>
        </w:rPr>
        <w:t>Diayou</w:t>
      </w:r>
      <w:proofErr w:type="spellEnd"/>
      <w:r>
        <w:rPr>
          <w:rFonts w:asciiTheme="minorHAnsi" w:hAnsiTheme="minorHAnsi"/>
          <w:sz w:val="14"/>
          <w:szCs w:val="22"/>
        </w:rPr>
        <w:t xml:space="preserve"> islands. Meanwhile, the number of incursions by Chinese vessels over the past year has actually increased—despite Abe and Xi breaking the ice and sitting down twice to ostensibly improve bilateral relations. But perhaps most unnerving is the fact that Tokyo and Beijing have failed to implement even the baseline crisis avoidance tools in the disputed waters—such as a hotline or common radio frequency</w:t>
      </w:r>
      <w:r>
        <w:rPr>
          <w:rFonts w:asciiTheme="minorHAnsi" w:hAnsiTheme="minorHAnsi"/>
          <w:sz w:val="22"/>
          <w:szCs w:val="22"/>
        </w:rPr>
        <w:t xml:space="preserve">. </w:t>
      </w:r>
      <w:r>
        <w:rPr>
          <w:rStyle w:val="StyleUnderline"/>
          <w:rFonts w:asciiTheme="minorHAnsi" w:eastAsiaTheme="majorEastAsia" w:hAnsiTheme="minorHAnsi"/>
        </w:rPr>
        <w:t>Political ties will likely suffer even more due to Japan’s improvement in relations with China’s neighbors.</w:t>
      </w:r>
      <w:r>
        <w:rPr>
          <w:rFonts w:asciiTheme="minorHAnsi" w:hAnsiTheme="minorHAnsi"/>
          <w:sz w:val="22"/>
          <w:szCs w:val="22"/>
        </w:rPr>
        <w:t xml:space="preserve"> Abe has invested an unprecedented amount of travel time and political capital through international visits. </w:t>
      </w:r>
      <w:r>
        <w:rPr>
          <w:rStyle w:val="StyleUnderline"/>
          <w:rFonts w:asciiTheme="minorHAnsi" w:eastAsiaTheme="majorEastAsia" w:hAnsiTheme="minorHAnsi"/>
        </w:rPr>
        <w:t>Japan is also reaching new heights with its traditionally good relationships with Australia, India, and even Taiwan. Even ties with South Korea, which had been on ice since Abe was elected in late 2012, are improving now under the momentum of last month’s deal on “comfort women”</w:t>
      </w:r>
      <w:r>
        <w:rPr>
          <w:rFonts w:asciiTheme="minorHAnsi" w:hAnsiTheme="minorHAnsi"/>
          <w:sz w:val="22"/>
          <w:szCs w:val="22"/>
        </w:rPr>
        <w:t xml:space="preserve"> (sex slaves). </w:t>
      </w:r>
      <w:r>
        <w:rPr>
          <w:rStyle w:val="StyleUnderline"/>
          <w:rFonts w:asciiTheme="minorHAnsi" w:eastAsiaTheme="majorEastAsia" w:hAnsiTheme="minorHAnsi"/>
        </w:rPr>
        <w:t>Japan’s diplomatic surge</w:t>
      </w:r>
      <w:r>
        <w:rPr>
          <w:rFonts w:asciiTheme="minorHAnsi" w:hAnsiTheme="minorHAnsi"/>
          <w:sz w:val="22"/>
          <w:szCs w:val="22"/>
        </w:rPr>
        <w:t xml:space="preserve"> in the region further </w:t>
      </w:r>
      <w:r>
        <w:rPr>
          <w:rStyle w:val="StyleUnderline"/>
          <w:rFonts w:asciiTheme="minorHAnsi" w:eastAsiaTheme="majorEastAsia" w:hAnsiTheme="minorHAnsi"/>
        </w:rPr>
        <w:t>isolates assertive Chinese behavior in the maritime domain</w:t>
      </w:r>
      <w:r>
        <w:rPr>
          <w:rFonts w:asciiTheme="minorHAnsi" w:hAnsiTheme="minorHAnsi"/>
          <w:sz w:val="22"/>
          <w:szCs w:val="22"/>
        </w:rPr>
        <w:t>—</w:t>
      </w:r>
      <w:r>
        <w:rPr>
          <w:rStyle w:val="StyleUnderline"/>
          <w:rFonts w:asciiTheme="minorHAnsi" w:eastAsiaTheme="majorEastAsia" w:hAnsiTheme="minorHAnsi"/>
        </w:rPr>
        <w:t>including the East and South China Seas—</w:t>
      </w:r>
      <w:r>
        <w:rPr>
          <w:rFonts w:asciiTheme="minorHAnsi" w:hAnsiTheme="minorHAnsi"/>
          <w:sz w:val="22"/>
          <w:szCs w:val="22"/>
        </w:rPr>
        <w:t>and solidifies its image in China as a growing strategic competitor. The coming months provide opportunity for Japan and China to adopt a pragmatic approach to their ties. Both sides should push through on crisis mitigation measures in the East China Sea before an unintended incident pits them in an intractable situation. Similarly, they can restore political trust through strong reengagement in the trilateral context with South Korea, with the priority being a swift conclusion of the CJK FTA. Whether the political leadership on both sides can overcome the pressures on the relationship will be the key determinant on whether pragmatism wins over antagonism.</w:t>
      </w:r>
    </w:p>
    <w:p w14:paraId="6AC52CFD" w14:textId="77777777" w:rsidR="00430833" w:rsidRDefault="00430833" w:rsidP="00430833">
      <w:pPr>
        <w:pStyle w:val="Heading2"/>
      </w:pPr>
      <w:r>
        <w:t>Arctic</w:t>
      </w:r>
    </w:p>
    <w:p w14:paraId="295BDFAC" w14:textId="77777777" w:rsidR="00430833" w:rsidRDefault="00430833" w:rsidP="00430833">
      <w:pPr>
        <w:pStyle w:val="Heading3"/>
      </w:pPr>
      <w:r>
        <w:t>Says yes (</w:t>
      </w:r>
      <w:proofErr w:type="spellStart"/>
      <w:r>
        <w:t>neg</w:t>
      </w:r>
      <w:proofErr w:type="spellEnd"/>
      <w:r>
        <w:t>)</w:t>
      </w:r>
    </w:p>
    <w:p w14:paraId="44A08367" w14:textId="77777777" w:rsidR="00430833" w:rsidRDefault="00430833" w:rsidP="00430833"/>
    <w:p w14:paraId="5CDDEFEA" w14:textId="77777777" w:rsidR="00430833" w:rsidRDefault="00430833" w:rsidP="00430833">
      <w:pPr>
        <w:pStyle w:val="Heading4"/>
      </w:pPr>
      <w:r>
        <w:t>Japan says yes – interested in scientific development in arctic</w:t>
      </w:r>
    </w:p>
    <w:p w14:paraId="4949DA9E" w14:textId="77777777" w:rsidR="00430833" w:rsidRDefault="00430833" w:rsidP="00430833">
      <w:proofErr w:type="spellStart"/>
      <w:r>
        <w:rPr>
          <w:rStyle w:val="Style13ptBold"/>
        </w:rPr>
        <w:t>Lanteigne</w:t>
      </w:r>
      <w:proofErr w:type="spellEnd"/>
      <w:r>
        <w:rPr>
          <w:rStyle w:val="Style13ptBold"/>
        </w:rPr>
        <w:t xml:space="preserve"> 16</w:t>
      </w:r>
      <w:r>
        <w:t xml:space="preserve"> (Marc, 4/28/2016, "pooling resources", researcher at the Norwegian </w:t>
      </w:r>
      <w:proofErr w:type="spellStart"/>
      <w:r>
        <w:t>Institutie</w:t>
      </w:r>
      <w:proofErr w:type="spellEnd"/>
      <w:r>
        <w:t xml:space="preserve"> of </w:t>
      </w:r>
      <w:proofErr w:type="spellStart"/>
      <w:r>
        <w:t>Interantional</w:t>
      </w:r>
      <w:proofErr w:type="spellEnd"/>
      <w:r>
        <w:t xml:space="preserve"> Affairs, the arctic journal, http://arcticjournal.com/opinion/2303/pooling-resources)//NP</w:t>
      </w:r>
    </w:p>
    <w:p w14:paraId="3154CDD8" w14:textId="77777777" w:rsidR="00430833" w:rsidRDefault="00430833" w:rsidP="00430833">
      <w:pPr>
        <w:spacing w:before="100" w:beforeAutospacing="1" w:after="100" w:afterAutospacing="1" w:line="240" w:lineRule="auto"/>
        <w:rPr>
          <w:rFonts w:asciiTheme="minorHAnsi" w:eastAsia="Times New Roman" w:hAnsiTheme="minorHAnsi" w:cs="Times New Roman"/>
          <w:lang w:val="en"/>
        </w:rPr>
      </w:pPr>
      <w:r>
        <w:rPr>
          <w:rFonts w:asciiTheme="minorHAnsi" w:eastAsia="Times New Roman" w:hAnsiTheme="minorHAnsi" w:cs="Times New Roman"/>
          <w:lang w:val="en"/>
        </w:rPr>
        <w:t xml:space="preserve">This week witnessed a </w:t>
      </w:r>
      <w:r>
        <w:rPr>
          <w:rFonts w:asciiTheme="minorHAnsi" w:eastAsia="Times New Roman" w:hAnsiTheme="minorHAnsi" w:cs="Times New Roman"/>
          <w:bCs/>
          <w:lang w:val="en"/>
        </w:rPr>
        <w:t>trilateral meeting</w:t>
      </w:r>
      <w:r>
        <w:rPr>
          <w:rFonts w:asciiTheme="minorHAnsi" w:eastAsia="Times New Roman" w:hAnsiTheme="minorHAnsi" w:cs="Times New Roman"/>
          <w:lang w:val="en"/>
        </w:rPr>
        <w:t xml:space="preserve">, the first of its kind, between Arctic representatives from the governments of </w:t>
      </w:r>
      <w:r>
        <w:rPr>
          <w:rStyle w:val="StyleUnderline"/>
          <w:lang w:val="en"/>
        </w:rPr>
        <w:t>China, Japan and South Korea</w:t>
      </w:r>
      <w:r>
        <w:rPr>
          <w:rFonts w:asciiTheme="minorHAnsi" w:eastAsia="Times New Roman" w:hAnsiTheme="minorHAnsi" w:cs="Times New Roman"/>
          <w:lang w:val="en"/>
        </w:rPr>
        <w:t xml:space="preserve"> on </w:t>
      </w:r>
      <w:r>
        <w:rPr>
          <w:rFonts w:asciiTheme="minorHAnsi" w:eastAsia="Times New Roman" w:hAnsiTheme="minorHAnsi" w:cs="Times New Roman"/>
          <w:sz w:val="16"/>
          <w:lang w:val="en"/>
        </w:rPr>
        <w:t xml:space="preserve">the subject of furthering co-operation on circumpolar northern policies. The consultation in Seoul was attended by Ma </w:t>
      </w:r>
      <w:proofErr w:type="spellStart"/>
      <w:r>
        <w:rPr>
          <w:rFonts w:asciiTheme="minorHAnsi" w:eastAsia="Times New Roman" w:hAnsiTheme="minorHAnsi" w:cs="Times New Roman"/>
          <w:sz w:val="16"/>
          <w:lang w:val="en"/>
        </w:rPr>
        <w:t>Xinmin</w:t>
      </w:r>
      <w:proofErr w:type="spellEnd"/>
      <w:r>
        <w:rPr>
          <w:rFonts w:asciiTheme="minorHAnsi" w:eastAsia="Times New Roman" w:hAnsiTheme="minorHAnsi" w:cs="Times New Roman"/>
          <w:sz w:val="16"/>
          <w:lang w:val="en"/>
        </w:rPr>
        <w:t xml:space="preserve">, the deputy director-general for the Department of Treaty and Law of the Chinese Foreign Ministry, Kazuko </w:t>
      </w:r>
      <w:proofErr w:type="spellStart"/>
      <w:r>
        <w:rPr>
          <w:rFonts w:asciiTheme="minorHAnsi" w:eastAsia="Times New Roman" w:hAnsiTheme="minorHAnsi" w:cs="Times New Roman"/>
          <w:sz w:val="16"/>
          <w:lang w:val="en"/>
        </w:rPr>
        <w:t>Shiraishi</w:t>
      </w:r>
      <w:proofErr w:type="spellEnd"/>
      <w:r>
        <w:rPr>
          <w:rFonts w:asciiTheme="minorHAnsi" w:eastAsia="Times New Roman" w:hAnsiTheme="minorHAnsi" w:cs="Times New Roman"/>
          <w:sz w:val="16"/>
          <w:lang w:val="en"/>
        </w:rPr>
        <w:t xml:space="preserve">, the Arctic ambassador at the Japanese Foreign Ministry, and Kim Chan-Woo, ambassador for Arctic affairs at the South Korean Foreign Ministry. The event itself was one result of a similar trilateral conference held in the South Korean capital in November of last year, which produced a </w:t>
      </w:r>
      <w:r>
        <w:rPr>
          <w:rFonts w:asciiTheme="minorHAnsi" w:eastAsia="Times New Roman" w:hAnsiTheme="minorHAnsi" w:cs="Times New Roman"/>
          <w:bCs/>
          <w:sz w:val="16"/>
          <w:lang w:val="en"/>
        </w:rPr>
        <w:t>Joint Declaration for Peace and Cooperation in Northeast Asia</w:t>
      </w:r>
      <w:r>
        <w:rPr>
          <w:rFonts w:asciiTheme="minorHAnsi" w:eastAsia="Times New Roman" w:hAnsiTheme="minorHAnsi" w:cs="Times New Roman"/>
          <w:sz w:val="16"/>
          <w:lang w:val="en"/>
        </w:rPr>
        <w:t xml:space="preserve">, including a promise to hold an Arctic dialogue between the three governments in due course. Although the three north-eastern Asian states have experienced significant foreign policy differences in the recent past, especially over issues related to maritime security, the Arctic is one area where the triumvirate can point to much common </w:t>
      </w:r>
      <w:r>
        <w:rPr>
          <w:rFonts w:asciiTheme="minorHAnsi" w:eastAsia="Times New Roman" w:hAnsiTheme="minorHAnsi" w:cs="Times New Roman"/>
          <w:lang w:val="en"/>
        </w:rPr>
        <w:t xml:space="preserve">ground. All three were admitted to the Arctic Council as formal observers in 2013, and since that time they </w:t>
      </w:r>
      <w:r>
        <w:rPr>
          <w:rStyle w:val="StyleUnderline"/>
          <w:lang w:val="en"/>
        </w:rPr>
        <w:t>have sought to widen and deepen their Arctic interests, with a major policy ‘pillar’ being scientific diplomacy. This type of diplomacy has traditionally been used to address political differences via scientific collaboration projects of interest to all parties.</w:t>
      </w:r>
      <w:r>
        <w:rPr>
          <w:rFonts w:asciiTheme="minorHAnsi" w:eastAsia="Times New Roman" w:hAnsiTheme="minorHAnsi" w:cs="Times New Roman"/>
          <w:lang w:val="en"/>
        </w:rPr>
        <w:t xml:space="preserve"> Very often this </w:t>
      </w:r>
      <w:r>
        <w:rPr>
          <w:rFonts w:asciiTheme="minorHAnsi" w:eastAsia="Times New Roman" w:hAnsiTheme="minorHAnsi" w:cs="Times New Roman"/>
          <w:sz w:val="16"/>
          <w:lang w:val="en"/>
        </w:rPr>
        <w:t xml:space="preserve">type of diplomacy is carried out through sub-governmental or ‘Track II’ meetings and </w:t>
      </w:r>
      <w:proofErr w:type="spellStart"/>
      <w:r>
        <w:rPr>
          <w:rFonts w:asciiTheme="minorHAnsi" w:eastAsia="Times New Roman" w:hAnsiTheme="minorHAnsi" w:cs="Times New Roman"/>
          <w:sz w:val="16"/>
          <w:lang w:val="en"/>
        </w:rPr>
        <w:t>organisations</w:t>
      </w:r>
      <w:proofErr w:type="spellEnd"/>
      <w:r>
        <w:rPr>
          <w:rFonts w:asciiTheme="minorHAnsi" w:eastAsia="Times New Roman" w:hAnsiTheme="minorHAnsi" w:cs="Times New Roman"/>
          <w:sz w:val="16"/>
          <w:lang w:val="en"/>
        </w:rPr>
        <w:t xml:space="preserve">. The Far North is no stranger to that process, given the growth of the Arctic Circle and Arctic Frontiers events. China has also gotten into the act with the annual conferences of the </w:t>
      </w:r>
      <w:r>
        <w:rPr>
          <w:rFonts w:asciiTheme="minorHAnsi" w:eastAsia="Times New Roman" w:hAnsiTheme="minorHAnsi" w:cs="Times New Roman"/>
          <w:bCs/>
          <w:sz w:val="16"/>
          <w:lang w:val="en"/>
        </w:rPr>
        <w:t>China-Nordic Arctic Research Council</w:t>
      </w:r>
      <w:r>
        <w:rPr>
          <w:rFonts w:asciiTheme="minorHAnsi" w:eastAsia="Times New Roman" w:hAnsiTheme="minorHAnsi" w:cs="Times New Roman"/>
          <w:sz w:val="16"/>
          <w:lang w:val="en"/>
        </w:rPr>
        <w:t xml:space="preserve">, which will be holding its next meeting in </w:t>
      </w:r>
      <w:proofErr w:type="spellStart"/>
      <w:r>
        <w:rPr>
          <w:rFonts w:asciiTheme="minorHAnsi" w:eastAsia="Times New Roman" w:hAnsiTheme="minorHAnsi" w:cs="Times New Roman"/>
          <w:sz w:val="16"/>
          <w:lang w:val="en"/>
        </w:rPr>
        <w:t>Rovaniemi</w:t>
      </w:r>
      <w:proofErr w:type="spellEnd"/>
      <w:r>
        <w:rPr>
          <w:rFonts w:asciiTheme="minorHAnsi" w:eastAsia="Times New Roman" w:hAnsiTheme="minorHAnsi" w:cs="Times New Roman"/>
          <w:sz w:val="16"/>
          <w:lang w:val="en"/>
        </w:rPr>
        <w:t xml:space="preserve">, Finland, this June. However, this trilateral meeting has sought to discuss scientific co-operation in the Arctic on the governmental, Track I level, and although the </w:t>
      </w:r>
      <w:r>
        <w:rPr>
          <w:rFonts w:asciiTheme="minorHAnsi" w:eastAsia="Times New Roman" w:hAnsiTheme="minorHAnsi" w:cs="Times New Roman"/>
          <w:bCs/>
          <w:sz w:val="16"/>
          <w:lang w:val="en"/>
        </w:rPr>
        <w:t>initial results</w:t>
      </w:r>
      <w:r>
        <w:rPr>
          <w:rFonts w:asciiTheme="minorHAnsi" w:eastAsia="Times New Roman" w:hAnsiTheme="minorHAnsi" w:cs="Times New Roman"/>
          <w:sz w:val="16"/>
          <w:lang w:val="en"/>
        </w:rPr>
        <w:t xml:space="preserve"> of this week’s gathering were modest, </w:t>
      </w:r>
      <w:proofErr w:type="gramStart"/>
      <w:r>
        <w:rPr>
          <w:rFonts w:asciiTheme="minorHAnsi" w:eastAsia="Times New Roman" w:hAnsiTheme="minorHAnsi" w:cs="Times New Roman"/>
          <w:sz w:val="16"/>
          <w:lang w:val="en"/>
        </w:rPr>
        <w:t>a</w:t>
      </w:r>
      <w:proofErr w:type="gramEnd"/>
      <w:r>
        <w:rPr>
          <w:rFonts w:asciiTheme="minorHAnsi" w:eastAsia="Times New Roman" w:hAnsiTheme="minorHAnsi" w:cs="Times New Roman"/>
          <w:sz w:val="16"/>
          <w:lang w:val="en"/>
        </w:rPr>
        <w:t xml:space="preserve"> sturdy platform was created for future dialogue. The three delegations agreed to explore areas of specific area research, and also noted the Arctic’s more visible role in international relations </w:t>
      </w:r>
      <w:r>
        <w:rPr>
          <w:rFonts w:asciiTheme="minorHAnsi" w:eastAsia="Times New Roman" w:hAnsiTheme="minorHAnsi" w:cs="Times New Roman"/>
          <w:lang w:val="en"/>
        </w:rPr>
        <w:t xml:space="preserve">and economics. Yet </w:t>
      </w:r>
      <w:r>
        <w:rPr>
          <w:rStyle w:val="StyleUnderline"/>
          <w:lang w:val="en"/>
        </w:rPr>
        <w:t>it was made clear that scientific research was the most promising aspect of future Arctic co-operation,</w:t>
      </w:r>
      <w:r>
        <w:rPr>
          <w:rFonts w:asciiTheme="minorHAnsi" w:eastAsia="Times New Roman" w:hAnsiTheme="minorHAnsi" w:cs="Times New Roman"/>
          <w:lang w:val="en"/>
        </w:rPr>
        <w:t xml:space="preserve"> and that developing joint projects in this area should be a priority. </w:t>
      </w:r>
      <w:r>
        <w:rPr>
          <w:rStyle w:val="StyleUnderline"/>
          <w:lang w:val="en"/>
        </w:rPr>
        <w:t>It was</w:t>
      </w:r>
      <w:r>
        <w:rPr>
          <w:rFonts w:asciiTheme="minorHAnsi" w:eastAsia="Times New Roman" w:hAnsiTheme="minorHAnsi" w:cs="Times New Roman"/>
          <w:lang w:val="en"/>
        </w:rPr>
        <w:t xml:space="preserve"> also decided that progress reports for this initiative would be presented to the Arctic Council, and a follow-up meeting was scheduled to take place in Japan. Since 2013, </w:t>
      </w:r>
      <w:r>
        <w:rPr>
          <w:rStyle w:val="StyleUnderline"/>
          <w:lang w:val="en"/>
        </w:rPr>
        <w:t>the</w:t>
      </w:r>
      <w:r>
        <w:rPr>
          <w:rFonts w:asciiTheme="minorHAnsi" w:eastAsia="Times New Roman" w:hAnsiTheme="minorHAnsi" w:cs="Times New Roman"/>
          <w:lang w:val="en"/>
        </w:rPr>
        <w:t xml:space="preserve"> </w:t>
      </w:r>
      <w:r>
        <w:rPr>
          <w:rStyle w:val="StyleUnderline"/>
          <w:lang w:val="en"/>
        </w:rPr>
        <w:t>three states have expressed interest in joint research with Arctic actors on local climate change and other environmental issues.</w:t>
      </w:r>
      <w:r>
        <w:rPr>
          <w:rFonts w:asciiTheme="minorHAnsi" w:eastAsia="Times New Roman" w:hAnsiTheme="minorHAnsi" w:cs="Times New Roman"/>
          <w:lang w:val="en"/>
        </w:rPr>
        <w:t xml:space="preserve"> The </w:t>
      </w:r>
      <w:r>
        <w:rPr>
          <w:rFonts w:asciiTheme="minorHAnsi" w:eastAsia="Times New Roman" w:hAnsiTheme="minorHAnsi" w:cs="Times New Roman"/>
          <w:sz w:val="14"/>
          <w:lang w:val="en"/>
        </w:rPr>
        <w:t xml:space="preserve">emerging economic value of the region, such as the use of Arctic sea routes for expedited shipping in the coming years or decades, is also well understood in north-eastern Asia. </w:t>
      </w:r>
      <w:r>
        <w:rPr>
          <w:rFonts w:asciiTheme="minorHAnsi" w:eastAsia="Times New Roman" w:hAnsiTheme="minorHAnsi" w:cs="Times New Roman"/>
          <w:bCs/>
          <w:sz w:val="14"/>
          <w:lang w:val="en"/>
        </w:rPr>
        <w:t>Japan</w:t>
      </w:r>
      <w:r>
        <w:rPr>
          <w:rFonts w:asciiTheme="minorHAnsi" w:eastAsia="Times New Roman" w:hAnsiTheme="minorHAnsi" w:cs="Times New Roman"/>
          <w:sz w:val="14"/>
          <w:lang w:val="en"/>
        </w:rPr>
        <w:t xml:space="preserve"> and South Korea have published governmental policy papers on the Arctic, with China expected to follow suit shortly. With the Arctic becoming more of a global interest, the need for the north-eastern Asian states to better define and differentiate their Arctic interests has become greater. This can be seen with the current status of the group of observer governments in the Arctic Council, which number 12, with more inevitably preparing to make applications in 2017. Chief among the hopefuls will be the European Union, which released its own updated Arctic ‘</w:t>
      </w:r>
      <w:r>
        <w:rPr>
          <w:rFonts w:asciiTheme="minorHAnsi" w:eastAsia="Times New Roman" w:hAnsiTheme="minorHAnsi" w:cs="Times New Roman"/>
          <w:bCs/>
          <w:sz w:val="14"/>
          <w:lang w:val="en"/>
        </w:rPr>
        <w:t>Joint Communication</w:t>
      </w:r>
      <w:r>
        <w:rPr>
          <w:rFonts w:asciiTheme="minorHAnsi" w:eastAsia="Times New Roman" w:hAnsiTheme="minorHAnsi" w:cs="Times New Roman"/>
          <w:sz w:val="14"/>
          <w:lang w:val="en"/>
        </w:rPr>
        <w:t xml:space="preserve">’ this week. Should the 28-member EU secure an observer’s seat on the council, there will be still more pressure on the north-east Asian contingent to not get lost in the </w:t>
      </w:r>
      <w:proofErr w:type="gramStart"/>
      <w:r>
        <w:rPr>
          <w:rFonts w:asciiTheme="minorHAnsi" w:eastAsia="Times New Roman" w:hAnsiTheme="minorHAnsi" w:cs="Times New Roman"/>
          <w:sz w:val="14"/>
          <w:lang w:val="en"/>
        </w:rPr>
        <w:t>crowd.</w:t>
      </w:r>
      <w:proofErr w:type="gramEnd"/>
    </w:p>
    <w:p w14:paraId="1D69A745" w14:textId="77777777" w:rsidR="00430833" w:rsidRDefault="00430833" w:rsidP="00430833"/>
    <w:p w14:paraId="7942C6B3" w14:textId="77777777" w:rsidR="00430833" w:rsidRDefault="00430833" w:rsidP="00430833"/>
    <w:p w14:paraId="11CDA98E" w14:textId="77777777" w:rsidR="00430833" w:rsidRDefault="00430833" w:rsidP="00430833">
      <w:pPr>
        <w:pStyle w:val="Heading2"/>
      </w:pPr>
      <w:r>
        <w:t>Market Economy Status</w:t>
      </w:r>
    </w:p>
    <w:p w14:paraId="19EE6F0D" w14:textId="77777777" w:rsidR="00430833" w:rsidRDefault="00430833" w:rsidP="00430833">
      <w:pPr>
        <w:pStyle w:val="Heading3"/>
      </w:pPr>
      <w:r>
        <w:t xml:space="preserve">Plan text </w:t>
      </w:r>
    </w:p>
    <w:p w14:paraId="6B26FD9E" w14:textId="77777777" w:rsidR="00430833" w:rsidRDefault="00430833" w:rsidP="00430833">
      <w:pPr>
        <w:pStyle w:val="Heading4"/>
        <w:rPr>
          <w:rFonts w:cs="Times New Roman"/>
        </w:rPr>
      </w:pPr>
      <w:r>
        <w:rPr>
          <w:rFonts w:cs="Times New Roman"/>
        </w:rPr>
        <w:t>The United States federal government should, through engagement with the People’s Republic of China, end the use of non-Market Status methodology in anti-dumping calculations on the People’s Republic of China.</w:t>
      </w:r>
    </w:p>
    <w:p w14:paraId="51DC8391" w14:textId="77777777" w:rsidR="00430833" w:rsidRDefault="00430833" w:rsidP="00430833"/>
    <w:p w14:paraId="13B0448B" w14:textId="77777777" w:rsidR="00430833" w:rsidRDefault="00430833" w:rsidP="00430833">
      <w:pPr>
        <w:pStyle w:val="Heading3"/>
      </w:pPr>
      <w:r>
        <w:t>Says no (</w:t>
      </w:r>
      <w:proofErr w:type="spellStart"/>
      <w:r>
        <w:t>aff</w:t>
      </w:r>
      <w:proofErr w:type="spellEnd"/>
      <w:r>
        <w:t>)</w:t>
      </w:r>
    </w:p>
    <w:p w14:paraId="6C424D6E" w14:textId="77777777" w:rsidR="00430833" w:rsidRDefault="00430833" w:rsidP="00430833"/>
    <w:p w14:paraId="46A152FF" w14:textId="77777777" w:rsidR="00430833" w:rsidRDefault="00430833" w:rsidP="00430833">
      <w:pPr>
        <w:pStyle w:val="Heading4"/>
        <w:rPr>
          <w:rFonts w:asciiTheme="minorHAnsi" w:hAnsiTheme="minorHAnsi"/>
        </w:rPr>
      </w:pPr>
      <w:r>
        <w:rPr>
          <w:rFonts w:asciiTheme="minorHAnsi" w:hAnsiTheme="minorHAnsi"/>
        </w:rPr>
        <w:t>Japan says no – they are competing with china in areas like railways</w:t>
      </w:r>
    </w:p>
    <w:p w14:paraId="35F9D8FA" w14:textId="77777777" w:rsidR="00430833" w:rsidRDefault="00430833" w:rsidP="00430833">
      <w:pPr>
        <w:pStyle w:val="NormalWeb"/>
        <w:spacing w:after="0"/>
        <w:rPr>
          <w:rFonts w:asciiTheme="minorHAnsi" w:hAnsiTheme="minorHAnsi"/>
          <w:sz w:val="22"/>
          <w:szCs w:val="22"/>
        </w:rPr>
      </w:pPr>
      <w:proofErr w:type="spellStart"/>
      <w:r>
        <w:rPr>
          <w:rStyle w:val="Style13ptBold"/>
          <w:rFonts w:asciiTheme="minorHAnsi" w:eastAsiaTheme="majorEastAsia" w:hAnsiTheme="minorHAnsi"/>
        </w:rPr>
        <w:t>Bajpaee</w:t>
      </w:r>
      <w:proofErr w:type="spellEnd"/>
      <w:r>
        <w:rPr>
          <w:rStyle w:val="Style13ptBold"/>
          <w:rFonts w:asciiTheme="minorHAnsi" w:eastAsiaTheme="majorEastAsia" w:hAnsiTheme="minorHAnsi"/>
        </w:rPr>
        <w:t xml:space="preserve"> 16</w:t>
      </w:r>
      <w:r>
        <w:rPr>
          <w:rFonts w:asciiTheme="minorHAnsi" w:hAnsiTheme="minorHAnsi"/>
          <w:sz w:val="22"/>
          <w:szCs w:val="22"/>
        </w:rPr>
        <w:t xml:space="preserve"> (</w:t>
      </w:r>
      <w:proofErr w:type="spellStart"/>
      <w:r>
        <w:rPr>
          <w:rFonts w:asciiTheme="minorHAnsi" w:hAnsiTheme="minorHAnsi"/>
          <w:sz w:val="22"/>
          <w:szCs w:val="22"/>
        </w:rPr>
        <w:t>Chietigj</w:t>
      </w:r>
      <w:proofErr w:type="spellEnd"/>
      <w:r>
        <w:rPr>
          <w:rFonts w:asciiTheme="minorHAnsi" w:hAnsiTheme="minorHAnsi"/>
          <w:sz w:val="22"/>
          <w:szCs w:val="22"/>
        </w:rPr>
        <w:t xml:space="preserve">, 3/28/2016, "The Diplomat", Masters in IR Econ and Political Science from Oxford, "Japan and China: The Geo-Economic Dimension", </w:t>
      </w:r>
      <w:hyperlink r:id="rId39" w:history="1">
        <w:r>
          <w:rPr>
            <w:rStyle w:val="Hyperlink"/>
            <w:rFonts w:asciiTheme="minorHAnsi" w:hAnsiTheme="minorHAnsi"/>
            <w:szCs w:val="22"/>
          </w:rPr>
          <w:t>http://thediplomat.com/2016/03/japan-and-china-the-geo-economic-dimension/)//NP</w:t>
        </w:r>
      </w:hyperlink>
    </w:p>
    <w:p w14:paraId="4D05CE94" w14:textId="77777777" w:rsidR="00430833" w:rsidRDefault="00430833" w:rsidP="00430833">
      <w:pPr>
        <w:pStyle w:val="NormalWeb"/>
        <w:rPr>
          <w:rFonts w:asciiTheme="minorHAnsi" w:hAnsiTheme="minorHAnsi"/>
          <w:sz w:val="22"/>
          <w:szCs w:val="22"/>
        </w:rPr>
      </w:pPr>
      <w:r>
        <w:rPr>
          <w:rFonts w:asciiTheme="minorHAnsi" w:hAnsiTheme="minorHAnsi"/>
          <w:sz w:val="22"/>
          <w:szCs w:val="22"/>
        </w:rPr>
        <w:t xml:space="preserve">In this context, </w:t>
      </w:r>
      <w:r>
        <w:rPr>
          <w:rStyle w:val="StyleUnderline"/>
          <w:rFonts w:asciiTheme="minorHAnsi" w:eastAsiaTheme="majorEastAsia" w:hAnsiTheme="minorHAnsi"/>
        </w:rPr>
        <w:t>China and Japan have increasingly emerged as regional economic competitors</w:t>
      </w:r>
      <w:r>
        <w:rPr>
          <w:rFonts w:asciiTheme="minorHAnsi" w:hAnsiTheme="minorHAnsi"/>
          <w:sz w:val="22"/>
          <w:szCs w:val="22"/>
        </w:rPr>
        <w:t xml:space="preserve">, as evidenced by their nascent rivalry in securing lucrative infrastructure contracts. The </w:t>
      </w:r>
      <w:r>
        <w:rPr>
          <w:rStyle w:val="StyleUnderline"/>
          <w:rFonts w:asciiTheme="minorHAnsi" w:eastAsiaTheme="majorEastAsia" w:hAnsiTheme="minorHAnsi"/>
        </w:rPr>
        <w:t>most visible sign of this has been in the railway industry</w:t>
      </w:r>
      <w:r>
        <w:rPr>
          <w:rFonts w:asciiTheme="minorHAnsi" w:hAnsiTheme="minorHAnsi"/>
          <w:sz w:val="22"/>
          <w:szCs w:val="22"/>
        </w:rPr>
        <w:t xml:space="preserve">: In October 2015 a </w:t>
      </w:r>
      <w:r>
        <w:rPr>
          <w:rStyle w:val="StyleUnderline"/>
          <w:rFonts w:asciiTheme="minorHAnsi" w:eastAsiaTheme="majorEastAsia" w:hAnsiTheme="minorHAnsi"/>
        </w:rPr>
        <w:t xml:space="preserve">Japanese </w:t>
      </w:r>
      <w:r>
        <w:rPr>
          <w:rFonts w:asciiTheme="minorHAnsi" w:hAnsiTheme="minorHAnsi"/>
        </w:rPr>
        <w:t>co</w:t>
      </w:r>
      <w:r>
        <w:rPr>
          <w:rFonts w:asciiTheme="minorHAnsi" w:hAnsiTheme="minorHAnsi"/>
          <w:sz w:val="22"/>
          <w:szCs w:val="22"/>
        </w:rPr>
        <w:t xml:space="preserve">nsortium </w:t>
      </w:r>
      <w:hyperlink r:id="rId40" w:tgtFrame="_blank" w:history="1">
        <w:r>
          <w:rPr>
            <w:rStyle w:val="StyleUnderline"/>
            <w:rFonts w:asciiTheme="minorHAnsi" w:eastAsiaTheme="majorEastAsia" w:hAnsiTheme="minorHAnsi"/>
          </w:rPr>
          <w:t xml:space="preserve">lost a $5 billion contract to China </w:t>
        </w:r>
        <w:r>
          <w:rPr>
            <w:rStyle w:val="Hyperlink"/>
            <w:rFonts w:asciiTheme="minorHAnsi" w:hAnsiTheme="minorHAnsi"/>
            <w:szCs w:val="22"/>
          </w:rPr>
          <w:t>Railway Group</w:t>
        </w:r>
      </w:hyperlink>
      <w:r>
        <w:rPr>
          <w:rFonts w:asciiTheme="minorHAnsi" w:hAnsiTheme="minorHAnsi"/>
          <w:sz w:val="22"/>
          <w:szCs w:val="22"/>
        </w:rPr>
        <w:t xml:space="preserve"> to build </w:t>
      </w:r>
      <w:r>
        <w:rPr>
          <w:rFonts w:asciiTheme="minorHAnsi" w:hAnsiTheme="minorHAnsi"/>
          <w:sz w:val="10"/>
          <w:szCs w:val="22"/>
        </w:rPr>
        <w:t xml:space="preserve">Indonesia’s first high-speed railway connecting Jakarta and Bandung. The same year, Japan leveraged its burgeoning relationship with India to </w:t>
      </w:r>
      <w:hyperlink r:id="rId41" w:tgtFrame="_blank" w:history="1">
        <w:r>
          <w:rPr>
            <w:rStyle w:val="Hyperlink"/>
            <w:rFonts w:asciiTheme="minorHAnsi" w:hAnsiTheme="minorHAnsi"/>
            <w:sz w:val="10"/>
            <w:szCs w:val="22"/>
          </w:rPr>
          <w:t>secure a $15 billion deal to construct a high-speed line between Mumbai and Ahmedabad</w:t>
        </w:r>
      </w:hyperlink>
      <w:r>
        <w:rPr>
          <w:rFonts w:asciiTheme="minorHAnsi" w:hAnsiTheme="minorHAnsi"/>
          <w:sz w:val="10"/>
          <w:szCs w:val="22"/>
        </w:rPr>
        <w:t>. Japan is also due to begin construction of a high-speed rail link in Thailand while Chinese companies have begun work on a railway project in Laos. Both countries along with South Korea are also engaged in a bidding war over a high-speed rail link between Singapore and the Malaysian capital, Kuala Lumpur. To counter China’s cost advantage Japan has pledged better technology and safety standards and operational support over the full lifecycle of its projects. It has also offered more benefits to local economies through hiring and training local workers, as opposed to the common Chinese practice of importing labor for Chinese-funded infrastructure projects.</w:t>
      </w:r>
      <w:r>
        <w:rPr>
          <w:rFonts w:asciiTheme="minorHAnsi" w:hAnsiTheme="minorHAnsi"/>
          <w:sz w:val="16"/>
          <w:szCs w:val="22"/>
        </w:rPr>
        <w:t xml:space="preserve"> </w:t>
      </w:r>
      <w:r>
        <w:rPr>
          <w:rFonts w:asciiTheme="minorHAnsi" w:hAnsiTheme="minorHAnsi"/>
          <w:sz w:val="22"/>
          <w:szCs w:val="22"/>
        </w:rPr>
        <w:t xml:space="preserve">This </w:t>
      </w:r>
      <w:r>
        <w:rPr>
          <w:rStyle w:val="StyleUnderline"/>
          <w:rFonts w:asciiTheme="minorHAnsi" w:eastAsiaTheme="majorEastAsia" w:hAnsiTheme="minorHAnsi"/>
        </w:rPr>
        <w:t>competition to sell</w:t>
      </w:r>
      <w:r>
        <w:rPr>
          <w:rFonts w:asciiTheme="minorHAnsi" w:hAnsiTheme="minorHAnsi"/>
          <w:sz w:val="22"/>
          <w:szCs w:val="22"/>
        </w:rPr>
        <w:t xml:space="preserve"> high-speed </w:t>
      </w:r>
      <w:r>
        <w:rPr>
          <w:rStyle w:val="StyleUnderline"/>
          <w:rFonts w:asciiTheme="minorHAnsi" w:eastAsiaTheme="majorEastAsia" w:hAnsiTheme="minorHAnsi"/>
        </w:rPr>
        <w:t>rail infrastructure</w:t>
      </w:r>
      <w:r>
        <w:rPr>
          <w:rFonts w:asciiTheme="minorHAnsi" w:hAnsiTheme="minorHAnsi"/>
          <w:sz w:val="22"/>
          <w:szCs w:val="22"/>
        </w:rPr>
        <w:t xml:space="preserve"> has e</w:t>
      </w:r>
      <w:r>
        <w:rPr>
          <w:rStyle w:val="StyleUnderline"/>
          <w:rFonts w:asciiTheme="minorHAnsi" w:eastAsiaTheme="majorEastAsia" w:hAnsiTheme="minorHAnsi"/>
        </w:rPr>
        <w:t>merged as microcosm of a broader Sino-Japanese rivalry for industrial supremacy in Asia, with power generation, nuclear power, telecoms, and port and road infrastructure also emerging as areas</w:t>
      </w:r>
      <w:r>
        <w:rPr>
          <w:rFonts w:asciiTheme="minorHAnsi" w:hAnsiTheme="minorHAnsi"/>
          <w:sz w:val="22"/>
          <w:szCs w:val="22"/>
        </w:rPr>
        <w:t xml:space="preserve"> of potential </w:t>
      </w:r>
      <w:r>
        <w:rPr>
          <w:rStyle w:val="StyleUnderline"/>
          <w:rFonts w:asciiTheme="minorHAnsi" w:eastAsiaTheme="majorEastAsia" w:hAnsiTheme="minorHAnsi"/>
        </w:rPr>
        <w:t>competition.</w:t>
      </w:r>
      <w:r>
        <w:rPr>
          <w:rFonts w:asciiTheme="minorHAnsi" w:hAnsiTheme="minorHAnsi"/>
          <w:sz w:val="22"/>
          <w:szCs w:val="22"/>
        </w:rPr>
        <w:t xml:space="preserve"> In this nascent rivalry, </w:t>
      </w:r>
      <w:r>
        <w:rPr>
          <w:rFonts w:asciiTheme="minorHAnsi" w:hAnsiTheme="minorHAnsi"/>
          <w:sz w:val="16"/>
          <w:szCs w:val="22"/>
        </w:rPr>
        <w:t xml:space="preserve">the region’s multilateral lending bodies could emerge as new platforms of competition in the bilateral </w:t>
      </w:r>
      <w:r>
        <w:rPr>
          <w:rFonts w:asciiTheme="minorHAnsi" w:hAnsiTheme="minorHAnsi"/>
          <w:sz w:val="10"/>
          <w:szCs w:val="22"/>
        </w:rPr>
        <w:t>relationship. To be sure, it would be an exaggeration to characterize the Asian Development Bank (ADB) and the Asian Infrastructure Investment Bank (AIIB) as purely Japan or China-led organizations, with the ADB maintaining 67 member states and the AIIB having 57 founding members. Moreover, the relationship between these bodies is unlikely to be purely competitive, as evidenced by efforts by the AIIB to adopt the best practices of the more well established ADB with respect to labor, environmental and anti-corruption safeguards while both organizations identify opportunities for co-financing projects. However, China and Japan’s overwhelming influence in the AIIB and ADB (with both countries holding the largest voting share in their respective organization) ensures a degree of rivalry in their activities</w:t>
      </w:r>
      <w:r>
        <w:rPr>
          <w:rFonts w:asciiTheme="minorHAnsi" w:hAnsiTheme="minorHAnsi"/>
          <w:sz w:val="16"/>
          <w:szCs w:val="22"/>
        </w:rPr>
        <w:t>.</w:t>
      </w:r>
      <w:r>
        <w:rPr>
          <w:rFonts w:asciiTheme="minorHAnsi" w:hAnsiTheme="minorHAnsi"/>
          <w:sz w:val="22"/>
          <w:szCs w:val="22"/>
        </w:rPr>
        <w:t xml:space="preserve"> Furthermore, </w:t>
      </w:r>
      <w:r>
        <w:rPr>
          <w:rStyle w:val="StyleUnderline"/>
          <w:rFonts w:asciiTheme="minorHAnsi" w:eastAsiaTheme="majorEastAsia" w:hAnsiTheme="minorHAnsi"/>
        </w:rPr>
        <w:t>this rivalry is unlikely to be confined to East Asia.</w:t>
      </w:r>
      <w:r>
        <w:rPr>
          <w:rFonts w:asciiTheme="minorHAnsi" w:hAnsiTheme="minorHAnsi"/>
          <w:sz w:val="22"/>
          <w:szCs w:val="22"/>
        </w:rPr>
        <w:t xml:space="preserve"> For instance, </w:t>
      </w:r>
      <w:r>
        <w:rPr>
          <w:rStyle w:val="StyleUnderline"/>
          <w:rFonts w:asciiTheme="minorHAnsi" w:eastAsiaTheme="majorEastAsia" w:hAnsiTheme="minorHAnsi"/>
        </w:rPr>
        <w:t>both countries are seeking to strengthen economic connectivity in the Eurasian region</w:t>
      </w:r>
      <w:r>
        <w:rPr>
          <w:rFonts w:asciiTheme="minorHAnsi" w:hAnsiTheme="minorHAnsi"/>
          <w:sz w:val="22"/>
          <w:szCs w:val="22"/>
        </w:rPr>
        <w:t xml:space="preserve"> through such initiatives as the Central Asia </w:t>
      </w:r>
      <w:proofErr w:type="gramStart"/>
      <w:r>
        <w:rPr>
          <w:rFonts w:asciiTheme="minorHAnsi" w:hAnsiTheme="minorHAnsi"/>
          <w:sz w:val="22"/>
          <w:szCs w:val="22"/>
        </w:rPr>
        <w:t>Plus</w:t>
      </w:r>
      <w:proofErr w:type="gramEnd"/>
      <w:r>
        <w:rPr>
          <w:rFonts w:asciiTheme="minorHAnsi" w:hAnsiTheme="minorHAnsi"/>
          <w:sz w:val="22"/>
          <w:szCs w:val="22"/>
        </w:rPr>
        <w:t xml:space="preserve"> Japan dialogue and China’s Silk Road Fund and Shanghai </w:t>
      </w:r>
      <w:r>
        <w:rPr>
          <w:rFonts w:asciiTheme="minorHAnsi" w:hAnsiTheme="minorHAnsi"/>
          <w:sz w:val="10"/>
          <w:szCs w:val="22"/>
        </w:rPr>
        <w:t xml:space="preserve">Cooperation Organization (SCO). China has also concluded an agreement to </w:t>
      </w:r>
      <w:hyperlink r:id="rId42" w:tgtFrame="_blank" w:history="1">
        <w:r>
          <w:rPr>
            <w:rStyle w:val="Hyperlink"/>
            <w:rFonts w:asciiTheme="minorHAnsi" w:hAnsiTheme="minorHAnsi"/>
            <w:sz w:val="10"/>
            <w:szCs w:val="22"/>
          </w:rPr>
          <w:t>provide financial support to Iran</w:t>
        </w:r>
      </w:hyperlink>
      <w:r>
        <w:rPr>
          <w:rFonts w:asciiTheme="minorHAnsi" w:hAnsiTheme="minorHAnsi"/>
          <w:sz w:val="10"/>
          <w:szCs w:val="22"/>
        </w:rPr>
        <w:t xml:space="preserve"> to build the country’s high-speed rail network, which came on the heels of Xi’s visit to the country in January following the lifting of international sanctions on the country the same month. Japanese Prime Minister Shinzo Abe will follow this up with a visit to Iran in August, the first official visit by a Japanese leader since 1978, which aims to strengthen economic ties with the country. The recipients of these investments will be the main beneficiaries of this competition as they seek to leverage the Sino-Japanese rivalry to secure the best investment terms. For instance, the Indonesian government was able secure a loan from the China Development Bank for the high-speed rail project with minimal financial burden. Similarly, a plethora of deals were concluded during </w:t>
      </w:r>
      <w:hyperlink r:id="rId43" w:tgtFrame="_blank" w:history="1">
        <w:r>
          <w:rPr>
            <w:rStyle w:val="Hyperlink"/>
            <w:rFonts w:asciiTheme="minorHAnsi" w:hAnsiTheme="minorHAnsi"/>
            <w:sz w:val="10"/>
            <w:szCs w:val="22"/>
          </w:rPr>
          <w:t>Xi Jinping’s visit to India in September 2014</w:t>
        </w:r>
      </w:hyperlink>
      <w:r>
        <w:rPr>
          <w:rFonts w:asciiTheme="minorHAnsi" w:hAnsiTheme="minorHAnsi"/>
          <w:sz w:val="10"/>
          <w:szCs w:val="22"/>
        </w:rPr>
        <w:t>, including a five-year economic and trade development plan that entails the development of industrial parks and the upgrading of India’s rail network. The fact that Xi’s visit to India came on the heels of Indian Prime Minister Narendra Modi’s visit to Japan the same month demonstrates the Modi government’s ability to leverage the latent rivalry in the Sino-Japanese relationship to maximize investment commitments from both countries</w:t>
      </w:r>
      <w:r>
        <w:rPr>
          <w:rFonts w:asciiTheme="minorHAnsi" w:hAnsiTheme="minorHAnsi"/>
          <w:sz w:val="14"/>
          <w:szCs w:val="22"/>
        </w:rPr>
        <w:t xml:space="preserve">. </w:t>
      </w:r>
      <w:r>
        <w:rPr>
          <w:rFonts w:asciiTheme="minorHAnsi" w:hAnsiTheme="minorHAnsi"/>
          <w:sz w:val="22"/>
          <w:szCs w:val="22"/>
        </w:rPr>
        <w:t xml:space="preserve">However, this </w:t>
      </w:r>
      <w:r>
        <w:rPr>
          <w:rStyle w:val="StyleUnderline"/>
          <w:rFonts w:asciiTheme="minorHAnsi" w:eastAsiaTheme="majorEastAsia" w:hAnsiTheme="minorHAnsi"/>
        </w:rPr>
        <w:t>competition may also prompt companies from both countries to cut corners and make irresponsible investments that face greater financial, operational or political risk</w:t>
      </w:r>
      <w:r>
        <w:rPr>
          <w:rFonts w:asciiTheme="minorHAnsi" w:hAnsiTheme="minorHAnsi"/>
          <w:sz w:val="22"/>
          <w:szCs w:val="22"/>
        </w:rPr>
        <w:t xml:space="preserve">. The </w:t>
      </w:r>
      <w:r>
        <w:rPr>
          <w:rStyle w:val="StyleUnderline"/>
          <w:rFonts w:asciiTheme="minorHAnsi" w:eastAsiaTheme="majorEastAsia" w:hAnsiTheme="minorHAnsi"/>
        </w:rPr>
        <w:t>Chinese high-speed rail project in Indonesia is already running into difficulties</w:t>
      </w:r>
      <w:r>
        <w:rPr>
          <w:rFonts w:asciiTheme="minorHAnsi" w:hAnsiTheme="minorHAnsi"/>
          <w:sz w:val="22"/>
          <w:szCs w:val="22"/>
        </w:rPr>
        <w:t>, which</w:t>
      </w:r>
      <w:r>
        <w:rPr>
          <w:rFonts w:asciiTheme="minorHAnsi" w:hAnsiTheme="minorHAnsi"/>
          <w:sz w:val="10"/>
          <w:szCs w:val="22"/>
        </w:rPr>
        <w:t xml:space="preserve"> has raised concerns that it could follow in the footsteps of an infamous contract for the </w:t>
      </w:r>
      <w:proofErr w:type="spellStart"/>
      <w:r>
        <w:rPr>
          <w:rFonts w:asciiTheme="minorHAnsi" w:hAnsiTheme="minorHAnsi"/>
          <w:sz w:val="10"/>
          <w:szCs w:val="22"/>
        </w:rPr>
        <w:t>Northrail</w:t>
      </w:r>
      <w:proofErr w:type="spellEnd"/>
      <w:r>
        <w:rPr>
          <w:rFonts w:asciiTheme="minorHAnsi" w:hAnsiTheme="minorHAnsi"/>
          <w:sz w:val="10"/>
          <w:szCs w:val="22"/>
        </w:rPr>
        <w:t xml:space="preserve"> project in the Philippines that China won in 2004 but ultimately shelved in 2012. This alludes to a persistent gap in the rhetoric and reality of China’s overseas investment commitments. Even once these projects have got off the ground some have them have been mired in controversies related to social, environmental, commercial and/or security risks. For instance, Australia’s Foreign Investment Review Board has recently increased scrutiny of sales of critical infrastructure, such as ports and utilities, which has been partially </w:t>
      </w:r>
      <w:proofErr w:type="spellStart"/>
      <w:r>
        <w:rPr>
          <w:rFonts w:asciiTheme="minorHAnsi" w:hAnsiTheme="minorHAnsi"/>
          <w:sz w:val="10"/>
          <w:szCs w:val="22"/>
        </w:rPr>
        <w:t>fuelled</w:t>
      </w:r>
      <w:proofErr w:type="spellEnd"/>
      <w:r>
        <w:rPr>
          <w:rFonts w:asciiTheme="minorHAnsi" w:hAnsiTheme="minorHAnsi"/>
          <w:sz w:val="10"/>
          <w:szCs w:val="22"/>
        </w:rPr>
        <w:t xml:space="preserve"> by concerns over Chinese investment. China’s deteriorating relations with Myanmar and Sri Lanka in recent years have also been ostensibly linked to concerns over the terms and nature of Chinese investment in these states (although controversial Chinese-funded infrastructure projects that have been suspended such as the </w:t>
      </w:r>
      <w:proofErr w:type="spellStart"/>
      <w:r>
        <w:rPr>
          <w:rFonts w:asciiTheme="minorHAnsi" w:hAnsiTheme="minorHAnsi"/>
          <w:sz w:val="10"/>
          <w:szCs w:val="22"/>
        </w:rPr>
        <w:t>Myitsone</w:t>
      </w:r>
      <w:proofErr w:type="spellEnd"/>
      <w:r>
        <w:rPr>
          <w:rFonts w:asciiTheme="minorHAnsi" w:hAnsiTheme="minorHAnsi"/>
          <w:sz w:val="10"/>
          <w:szCs w:val="22"/>
        </w:rPr>
        <w:t xml:space="preserve"> dam and hydroelectric power project and </w:t>
      </w:r>
      <w:proofErr w:type="spellStart"/>
      <w:r>
        <w:rPr>
          <w:rFonts w:asciiTheme="minorHAnsi" w:hAnsiTheme="minorHAnsi"/>
          <w:sz w:val="10"/>
          <w:szCs w:val="22"/>
        </w:rPr>
        <w:t>Letpaddaung</w:t>
      </w:r>
      <w:proofErr w:type="spellEnd"/>
      <w:r>
        <w:rPr>
          <w:rFonts w:asciiTheme="minorHAnsi" w:hAnsiTheme="minorHAnsi"/>
          <w:sz w:val="10"/>
          <w:szCs w:val="22"/>
        </w:rPr>
        <w:t xml:space="preserve"> copper mine in Myanmar and Port City project in Sri Lanka have subsequently been resumed). These investments could also create problems back home through a surge in toxic debt and defaults, </w:t>
      </w:r>
      <w:proofErr w:type="spellStart"/>
      <w:r>
        <w:rPr>
          <w:rFonts w:asciiTheme="minorHAnsi" w:hAnsiTheme="minorHAnsi"/>
          <w:sz w:val="10"/>
          <w:szCs w:val="22"/>
        </w:rPr>
        <w:t>fuelled</w:t>
      </w:r>
      <w:proofErr w:type="spellEnd"/>
      <w:r>
        <w:rPr>
          <w:rFonts w:asciiTheme="minorHAnsi" w:hAnsiTheme="minorHAnsi"/>
          <w:sz w:val="10"/>
          <w:szCs w:val="22"/>
        </w:rPr>
        <w:t xml:space="preserve"> by the risk of expropriation and concerns over the absorptive capacity of such massive financial commitments in recipient countries. Questions are also being raised about the actual need for the technologies being flaunted by China and Japan, including high-speed rail, which requires a particular distance and population demographic to be lucrative and effective. In this context, it may make more sense for both countries to develop intra-city railway systems, such as the Japan-funded Delhi Metro in India, rather than long-distance high-speed inter-city rail.</w:t>
      </w:r>
    </w:p>
    <w:p w14:paraId="72D2E2D9" w14:textId="77777777" w:rsidR="00430833" w:rsidRDefault="00430833" w:rsidP="00430833">
      <w:pPr>
        <w:pStyle w:val="Heading4"/>
        <w:rPr>
          <w:rStyle w:val="Style13ptBold"/>
          <w:b/>
        </w:rPr>
      </w:pPr>
      <w:r>
        <w:rPr>
          <w:rStyle w:val="Style13ptBold"/>
          <w:rFonts w:asciiTheme="minorHAnsi" w:hAnsiTheme="minorHAnsi"/>
        </w:rPr>
        <w:t>Japan says no – shifting from china focused economy</w:t>
      </w:r>
    </w:p>
    <w:p w14:paraId="1F558BEE" w14:textId="77777777" w:rsidR="00430833" w:rsidRDefault="00430833" w:rsidP="00430833">
      <w:pPr>
        <w:pStyle w:val="NormalWeb"/>
        <w:spacing w:after="0"/>
        <w:rPr>
          <w:rFonts w:eastAsiaTheme="majorEastAsia"/>
          <w:sz w:val="22"/>
          <w:szCs w:val="22"/>
        </w:rPr>
      </w:pPr>
      <w:proofErr w:type="spellStart"/>
      <w:r>
        <w:rPr>
          <w:rStyle w:val="Style13ptBold"/>
          <w:rFonts w:asciiTheme="minorHAnsi" w:eastAsiaTheme="majorEastAsia" w:hAnsiTheme="minorHAnsi"/>
        </w:rPr>
        <w:t>Bajpaee</w:t>
      </w:r>
      <w:proofErr w:type="spellEnd"/>
      <w:r>
        <w:rPr>
          <w:rStyle w:val="Style13ptBold"/>
          <w:rFonts w:asciiTheme="minorHAnsi" w:eastAsiaTheme="majorEastAsia" w:hAnsiTheme="minorHAnsi"/>
        </w:rPr>
        <w:t xml:space="preserve"> 16</w:t>
      </w:r>
      <w:r>
        <w:rPr>
          <w:rFonts w:asciiTheme="minorHAnsi" w:hAnsiTheme="minorHAnsi"/>
          <w:sz w:val="22"/>
          <w:szCs w:val="22"/>
        </w:rPr>
        <w:t xml:space="preserve"> (</w:t>
      </w:r>
      <w:proofErr w:type="spellStart"/>
      <w:r>
        <w:rPr>
          <w:rFonts w:asciiTheme="minorHAnsi" w:hAnsiTheme="minorHAnsi"/>
          <w:sz w:val="22"/>
          <w:szCs w:val="22"/>
        </w:rPr>
        <w:t>Chietigj</w:t>
      </w:r>
      <w:proofErr w:type="spellEnd"/>
      <w:r>
        <w:rPr>
          <w:rFonts w:asciiTheme="minorHAnsi" w:hAnsiTheme="minorHAnsi"/>
          <w:sz w:val="22"/>
          <w:szCs w:val="22"/>
        </w:rPr>
        <w:t xml:space="preserve">, 3/28/2016, "The Diplomat", Masters in IR Econ and Political Science from Oxford, "Japan and China: The Geo-Economic Dimension", </w:t>
      </w:r>
      <w:hyperlink r:id="rId44" w:history="1">
        <w:r>
          <w:rPr>
            <w:rStyle w:val="Hyperlink"/>
            <w:rFonts w:asciiTheme="minorHAnsi" w:hAnsiTheme="minorHAnsi"/>
            <w:szCs w:val="22"/>
          </w:rPr>
          <w:t>http://thediplomat.com/2016/03/japan-and-china-the-geo-economic-dimension/)//NP</w:t>
        </w:r>
      </w:hyperlink>
    </w:p>
    <w:p w14:paraId="2FE5EEEC" w14:textId="77777777" w:rsidR="00430833" w:rsidRDefault="00430833" w:rsidP="00430833">
      <w:pPr>
        <w:pStyle w:val="NormalWeb"/>
        <w:spacing w:after="0"/>
        <w:rPr>
          <w:rFonts w:asciiTheme="minorHAnsi" w:hAnsiTheme="minorHAnsi"/>
          <w:sz w:val="22"/>
          <w:szCs w:val="22"/>
        </w:rPr>
      </w:pPr>
    </w:p>
    <w:p w14:paraId="230B95D3" w14:textId="77777777" w:rsidR="00430833" w:rsidRDefault="00430833" w:rsidP="00430833">
      <w:pPr>
        <w:pStyle w:val="NormalWeb"/>
        <w:spacing w:after="0"/>
        <w:rPr>
          <w:rFonts w:asciiTheme="minorHAnsi" w:hAnsiTheme="minorHAnsi"/>
          <w:sz w:val="22"/>
          <w:szCs w:val="22"/>
        </w:rPr>
      </w:pPr>
      <w:r>
        <w:rPr>
          <w:rFonts w:asciiTheme="minorHAnsi" w:hAnsiTheme="minorHAnsi"/>
          <w:sz w:val="22"/>
          <w:szCs w:val="22"/>
        </w:rPr>
        <w:t xml:space="preserve">With respect to Japan, </w:t>
      </w:r>
      <w:r>
        <w:rPr>
          <w:rStyle w:val="StyleUnderline"/>
          <w:rFonts w:asciiTheme="minorHAnsi" w:eastAsiaTheme="majorEastAsia" w:hAnsiTheme="minorHAnsi"/>
        </w:rPr>
        <w:t>Japanese companies have increasingly pursued a “China Plus” strategy of diversifying their investments in Asia beyond their traditional focus on China.</w:t>
      </w:r>
      <w:r>
        <w:rPr>
          <w:rFonts w:asciiTheme="minorHAnsi" w:hAnsiTheme="minorHAnsi"/>
          <w:sz w:val="22"/>
          <w:szCs w:val="22"/>
        </w:rPr>
        <w:t xml:space="preserve"> This has been </w:t>
      </w:r>
      <w:proofErr w:type="spellStart"/>
      <w:r>
        <w:rPr>
          <w:rFonts w:asciiTheme="minorHAnsi" w:hAnsiTheme="minorHAnsi"/>
          <w:sz w:val="22"/>
          <w:szCs w:val="22"/>
        </w:rPr>
        <w:t>fuelled</w:t>
      </w:r>
      <w:proofErr w:type="spellEnd"/>
      <w:r>
        <w:rPr>
          <w:rFonts w:asciiTheme="minorHAnsi" w:hAnsiTheme="minorHAnsi"/>
          <w:sz w:val="22"/>
          <w:szCs w:val="22"/>
        </w:rPr>
        <w:t xml:space="preserve"> by both commercial considerations (such as rising labor costs and poor enforcement of intellectual property rights in China) but also by political factors such as the potential for Japanese brands to come under scrutiny and even attack during periods of deterioration in the Sino-Japanese relationship. It has </w:t>
      </w:r>
      <w:r>
        <w:rPr>
          <w:rStyle w:val="StyleUnderline"/>
          <w:rFonts w:asciiTheme="minorHAnsi" w:eastAsiaTheme="majorEastAsia" w:hAnsiTheme="minorHAnsi"/>
        </w:rPr>
        <w:t xml:space="preserve">been complemented by a more proactive and </w:t>
      </w:r>
      <w:proofErr w:type="spellStart"/>
      <w:r>
        <w:rPr>
          <w:rStyle w:val="StyleUnderline"/>
          <w:rFonts w:asciiTheme="minorHAnsi" w:eastAsiaTheme="majorEastAsia" w:hAnsiTheme="minorHAnsi"/>
        </w:rPr>
        <w:t>omni</w:t>
      </w:r>
      <w:proofErr w:type="spellEnd"/>
      <w:r>
        <w:rPr>
          <w:rStyle w:val="StyleUnderline"/>
          <w:rFonts w:asciiTheme="minorHAnsi" w:eastAsiaTheme="majorEastAsia" w:hAnsiTheme="minorHAnsi"/>
        </w:rPr>
        <w:t>-directional foreign policy under Japanese Prime Minister Shinzo Abe, which has entailed stepped up engagement with the region’s other fast-growing economies, including Vietnam, the Philippines, Indonesia, and Myanmar</w:t>
      </w:r>
      <w:r>
        <w:rPr>
          <w:rFonts w:asciiTheme="minorHAnsi" w:hAnsiTheme="minorHAnsi"/>
          <w:sz w:val="22"/>
          <w:szCs w:val="22"/>
        </w:rPr>
        <w:t>. In doing so, Southeast Asia has now emerged as Japan’s leading investment destination in Asia.</w:t>
      </w:r>
    </w:p>
    <w:p w14:paraId="0E7F7B13" w14:textId="77777777" w:rsidR="00430833" w:rsidRDefault="00430833" w:rsidP="00430833"/>
    <w:p w14:paraId="4BA13CF4" w14:textId="77777777" w:rsidR="00430833" w:rsidRDefault="00430833" w:rsidP="00430833">
      <w:pPr>
        <w:pStyle w:val="Heading3"/>
      </w:pPr>
      <w:r>
        <w:t>Says yes (</w:t>
      </w:r>
      <w:proofErr w:type="spellStart"/>
      <w:r>
        <w:t>neg</w:t>
      </w:r>
      <w:proofErr w:type="spellEnd"/>
      <w:r>
        <w:t>)</w:t>
      </w:r>
    </w:p>
    <w:p w14:paraId="03AC2733" w14:textId="77777777" w:rsidR="00430833" w:rsidRDefault="00430833" w:rsidP="00430833"/>
    <w:p w14:paraId="7E6878BC" w14:textId="77777777" w:rsidR="00430833" w:rsidRDefault="00430833" w:rsidP="00430833">
      <w:pPr>
        <w:pStyle w:val="Heading4"/>
        <w:rPr>
          <w:rFonts w:asciiTheme="minorHAnsi" w:hAnsiTheme="minorHAnsi"/>
        </w:rPr>
      </w:pPr>
      <w:r>
        <w:rPr>
          <w:rFonts w:asciiTheme="minorHAnsi" w:hAnsiTheme="minorHAnsi"/>
        </w:rPr>
        <w:t>Chinese economy gets boost from MES</w:t>
      </w:r>
    </w:p>
    <w:p w14:paraId="08ECC0C2" w14:textId="77777777" w:rsidR="00430833" w:rsidRDefault="00430833" w:rsidP="00430833">
      <w:pPr>
        <w:rPr>
          <w:rFonts w:asciiTheme="minorHAnsi" w:hAnsiTheme="minorHAnsi"/>
        </w:rPr>
      </w:pPr>
      <w:r>
        <w:rPr>
          <w:rStyle w:val="Style13ptBold"/>
          <w:rFonts w:asciiTheme="minorHAnsi" w:hAnsiTheme="minorHAnsi"/>
        </w:rPr>
        <w:t xml:space="preserve">Hornby and </w:t>
      </w:r>
      <w:proofErr w:type="spellStart"/>
      <w:r>
        <w:rPr>
          <w:rStyle w:val="Style13ptBold"/>
          <w:rFonts w:asciiTheme="minorHAnsi" w:hAnsiTheme="minorHAnsi"/>
        </w:rPr>
        <w:t>Donnan</w:t>
      </w:r>
      <w:proofErr w:type="spellEnd"/>
      <w:r>
        <w:rPr>
          <w:rStyle w:val="Style13ptBold"/>
          <w:rFonts w:asciiTheme="minorHAnsi" w:hAnsiTheme="minorHAnsi"/>
        </w:rPr>
        <w:t xml:space="preserve"> 16</w:t>
      </w:r>
      <w:r>
        <w:rPr>
          <w:rFonts w:asciiTheme="minorHAnsi" w:hAnsiTheme="minorHAnsi"/>
        </w:rPr>
        <w:t xml:space="preserve"> (Lucy and Shawn, Reporter for FT in Beijing and Reporter for FT in Washington, 5/9/2016, Financial Times, "China fights for market economy status")//NP</w:t>
      </w:r>
    </w:p>
    <w:p w14:paraId="7DAB7AB6" w14:textId="77777777" w:rsidR="00430833" w:rsidRDefault="00430833" w:rsidP="00430833">
      <w:pPr>
        <w:pStyle w:val="NormalWeb"/>
        <w:rPr>
          <w:rFonts w:asciiTheme="minorHAnsi" w:hAnsiTheme="minorHAnsi"/>
          <w:sz w:val="22"/>
          <w:szCs w:val="22"/>
        </w:rPr>
      </w:pPr>
      <w:r>
        <w:rPr>
          <w:rFonts w:asciiTheme="minorHAnsi" w:hAnsiTheme="minorHAnsi"/>
          <w:sz w:val="22"/>
          <w:szCs w:val="22"/>
        </w:rPr>
        <w:t xml:space="preserve">On Tuesday, a Commission representative will appear before the Parliament to lay out their case. People close to the case expect the commission to propose awarding MES, but with mitigations for especially threatened sectors. That proposal will then require approval from parliament. Securing </w:t>
      </w:r>
      <w:hyperlink r:id="rId45" w:history="1">
        <w:r>
          <w:rPr>
            <w:rStyle w:val="StyleUnderline"/>
            <w:rFonts w:asciiTheme="minorHAnsi" w:eastAsiaTheme="majorEastAsia" w:hAnsiTheme="minorHAnsi"/>
          </w:rPr>
          <w:t>market economy status</w:t>
        </w:r>
      </w:hyperlink>
      <w:r>
        <w:rPr>
          <w:rStyle w:val="StyleUnderline"/>
          <w:rFonts w:asciiTheme="minorHAnsi" w:eastAsiaTheme="majorEastAsia" w:hAnsiTheme="minorHAnsi"/>
        </w:rPr>
        <w:t xml:space="preserve"> would benefit China by requiring global trade regulators to compare the price of Chinese exports to its domestic market — instead of higher-priced third countries — in anti-dumping cases and thus limiting their ability to impose tariffs. </w:t>
      </w:r>
      <w:r>
        <w:rPr>
          <w:rFonts w:asciiTheme="minorHAnsi" w:hAnsiTheme="minorHAnsi"/>
          <w:sz w:val="22"/>
          <w:szCs w:val="22"/>
        </w:rPr>
        <w:t xml:space="preserve">“China is firmly against any misinterpretation or delay in performance of the clause. We call on members, such as the US and EU, to take necessary measures as soon as possible in order to ensure ending the use of ‘third countries’ before the due time,” China’s Ministry of Commerce said in response to questions from the FT. Mei </w:t>
      </w:r>
      <w:proofErr w:type="spellStart"/>
      <w:r>
        <w:rPr>
          <w:rFonts w:asciiTheme="minorHAnsi" w:hAnsiTheme="minorHAnsi"/>
          <w:sz w:val="22"/>
          <w:szCs w:val="22"/>
        </w:rPr>
        <w:t>Xinyu</w:t>
      </w:r>
      <w:proofErr w:type="spellEnd"/>
      <w:r>
        <w:rPr>
          <w:rFonts w:asciiTheme="minorHAnsi" w:hAnsiTheme="minorHAnsi"/>
          <w:sz w:val="22"/>
          <w:szCs w:val="22"/>
        </w:rPr>
        <w:t xml:space="preserve">, a researcher at a think-tank affiliated with the Ministry of Commerce, went further. “If the EU doesn’t want to </w:t>
      </w:r>
      <w:proofErr w:type="spellStart"/>
      <w:r>
        <w:rPr>
          <w:rFonts w:asciiTheme="minorHAnsi" w:hAnsiTheme="minorHAnsi"/>
          <w:sz w:val="22"/>
          <w:szCs w:val="22"/>
        </w:rPr>
        <w:t>honour</w:t>
      </w:r>
      <w:proofErr w:type="spellEnd"/>
      <w:r>
        <w:rPr>
          <w:rFonts w:asciiTheme="minorHAnsi" w:hAnsiTheme="minorHAnsi"/>
          <w:sz w:val="22"/>
          <w:szCs w:val="22"/>
        </w:rPr>
        <w:t xml:space="preserve"> the WTO protocol it has signed, it should consider withdrawing its membership. The clause in the protocol is very clear and it’s unconditional.” </w:t>
      </w:r>
    </w:p>
    <w:p w14:paraId="368F86B6" w14:textId="77777777" w:rsidR="00430833" w:rsidRDefault="00430833" w:rsidP="00430833">
      <w:pPr>
        <w:pStyle w:val="NormalWeb"/>
        <w:rPr>
          <w:rFonts w:asciiTheme="minorHAnsi" w:hAnsiTheme="minorHAnsi"/>
          <w:sz w:val="22"/>
          <w:szCs w:val="22"/>
        </w:rPr>
      </w:pPr>
    </w:p>
    <w:p w14:paraId="3B2FD1DA" w14:textId="77777777" w:rsidR="00430833" w:rsidRDefault="00430833" w:rsidP="00430833">
      <w:pPr>
        <w:pStyle w:val="Heading4"/>
        <w:spacing w:before="0"/>
        <w:rPr>
          <w:rFonts w:asciiTheme="minorHAnsi" w:hAnsiTheme="minorHAnsi"/>
        </w:rPr>
      </w:pPr>
      <w:r>
        <w:rPr>
          <w:rFonts w:asciiTheme="minorHAnsi" w:hAnsiTheme="minorHAnsi"/>
        </w:rPr>
        <w:t>Japan and China Economies are intertwined</w:t>
      </w:r>
    </w:p>
    <w:p w14:paraId="34927AF4" w14:textId="77777777" w:rsidR="00430833" w:rsidRDefault="00430833" w:rsidP="00430833">
      <w:pPr>
        <w:rPr>
          <w:rFonts w:asciiTheme="minorHAnsi" w:hAnsiTheme="minorHAnsi"/>
        </w:rPr>
      </w:pPr>
      <w:proofErr w:type="spellStart"/>
      <w:r>
        <w:rPr>
          <w:rStyle w:val="Style13ptBold"/>
          <w:rFonts w:asciiTheme="minorHAnsi" w:hAnsiTheme="minorHAnsi"/>
        </w:rPr>
        <w:t>Bajpaee</w:t>
      </w:r>
      <w:proofErr w:type="spellEnd"/>
      <w:r>
        <w:rPr>
          <w:rStyle w:val="Style13ptBold"/>
          <w:rFonts w:asciiTheme="minorHAnsi" w:hAnsiTheme="minorHAnsi"/>
        </w:rPr>
        <w:t xml:space="preserve"> 16</w:t>
      </w:r>
      <w:r>
        <w:rPr>
          <w:rFonts w:asciiTheme="minorHAnsi" w:hAnsiTheme="minorHAnsi"/>
        </w:rPr>
        <w:t xml:space="preserve"> (</w:t>
      </w:r>
      <w:proofErr w:type="spellStart"/>
      <w:r>
        <w:rPr>
          <w:rFonts w:asciiTheme="minorHAnsi" w:hAnsiTheme="minorHAnsi"/>
        </w:rPr>
        <w:t>Chietigj</w:t>
      </w:r>
      <w:proofErr w:type="spellEnd"/>
      <w:r>
        <w:rPr>
          <w:rFonts w:asciiTheme="minorHAnsi" w:hAnsiTheme="minorHAnsi"/>
        </w:rPr>
        <w:t>, 3/28/2016, "The Diplomat", Masters in IR Econ and Political Science from Oxford, "Japan and China: The Geo-Economic Dimension", http://thediplomat.com/2016/03/japan-and-china-the-geo-economic-dimension/)//NP</w:t>
      </w:r>
    </w:p>
    <w:p w14:paraId="7283A58D" w14:textId="77777777" w:rsidR="00430833" w:rsidRDefault="00430833" w:rsidP="00430833">
      <w:pPr>
        <w:pStyle w:val="NormalWeb"/>
        <w:rPr>
          <w:rFonts w:asciiTheme="minorHAnsi" w:hAnsiTheme="minorHAnsi"/>
          <w:sz w:val="22"/>
          <w:szCs w:val="22"/>
        </w:rPr>
      </w:pPr>
      <w:r>
        <w:rPr>
          <w:rFonts w:asciiTheme="minorHAnsi" w:hAnsiTheme="minorHAnsi"/>
          <w:sz w:val="22"/>
          <w:szCs w:val="22"/>
        </w:rPr>
        <w:t xml:space="preserve">Nowhere was this more evident than in the </w:t>
      </w:r>
      <w:r>
        <w:rPr>
          <w:rStyle w:val="StyleUnderline"/>
          <w:rFonts w:asciiTheme="minorHAnsi" w:eastAsiaTheme="majorEastAsia" w:hAnsiTheme="minorHAnsi"/>
        </w:rPr>
        <w:t>Sino-Japanese relationship</w:t>
      </w:r>
      <w:r>
        <w:rPr>
          <w:rFonts w:asciiTheme="minorHAnsi" w:hAnsiTheme="minorHAnsi"/>
          <w:sz w:val="22"/>
          <w:szCs w:val="22"/>
        </w:rPr>
        <w:t xml:space="preserve">, where </w:t>
      </w:r>
      <w:r>
        <w:rPr>
          <w:rStyle w:val="StyleUnderline"/>
          <w:rFonts w:asciiTheme="minorHAnsi" w:eastAsiaTheme="majorEastAsia" w:hAnsiTheme="minorHAnsi"/>
        </w:rPr>
        <w:t>despite</w:t>
      </w:r>
      <w:r>
        <w:rPr>
          <w:rFonts w:asciiTheme="minorHAnsi" w:hAnsiTheme="minorHAnsi"/>
          <w:sz w:val="22"/>
          <w:szCs w:val="22"/>
        </w:rPr>
        <w:t xml:space="preserve"> historical </w:t>
      </w:r>
      <w:r>
        <w:rPr>
          <w:rStyle w:val="StyleUnderline"/>
          <w:rFonts w:asciiTheme="minorHAnsi" w:eastAsiaTheme="majorEastAsia" w:hAnsiTheme="minorHAnsi"/>
        </w:rPr>
        <w:t>animosities</w:t>
      </w:r>
      <w:r>
        <w:rPr>
          <w:rFonts w:asciiTheme="minorHAnsi" w:hAnsiTheme="minorHAnsi"/>
          <w:sz w:val="22"/>
          <w:szCs w:val="22"/>
        </w:rPr>
        <w:t xml:space="preserve"> rooted in the legacy of the Second World War, </w:t>
      </w:r>
      <w:r>
        <w:rPr>
          <w:rStyle w:val="StyleUnderline"/>
          <w:rFonts w:asciiTheme="minorHAnsi" w:eastAsiaTheme="majorEastAsia" w:hAnsiTheme="minorHAnsi"/>
        </w:rPr>
        <w:t>bilateral trade and investment relations flourished.</w:t>
      </w:r>
      <w:r>
        <w:rPr>
          <w:rFonts w:asciiTheme="minorHAnsi" w:hAnsiTheme="minorHAnsi"/>
          <w:sz w:val="22"/>
          <w:szCs w:val="22"/>
        </w:rPr>
        <w:t xml:space="preserve"> Sino-Japanese </w:t>
      </w:r>
      <w:r>
        <w:rPr>
          <w:rStyle w:val="StyleUnderline"/>
          <w:rFonts w:asciiTheme="minorHAnsi" w:eastAsiaTheme="majorEastAsia" w:hAnsiTheme="minorHAnsi"/>
        </w:rPr>
        <w:t xml:space="preserve">trade grew to $340 billion in 2014, with China emerging as Japan’s leading trade partner and Japan becoming China’s second-largest trading partner. Japanese investment </w:t>
      </w:r>
      <w:r>
        <w:rPr>
          <w:rFonts w:asciiTheme="minorHAnsi" w:hAnsiTheme="minorHAnsi"/>
          <w:sz w:val="22"/>
          <w:szCs w:val="22"/>
        </w:rPr>
        <w:t xml:space="preserve">in China followed a similar trajectory, </w:t>
      </w:r>
      <w:r>
        <w:rPr>
          <w:rStyle w:val="StyleUnderline"/>
          <w:rFonts w:asciiTheme="minorHAnsi" w:eastAsiaTheme="majorEastAsia" w:hAnsiTheme="minorHAnsi"/>
        </w:rPr>
        <w:t>growing to more than $100 billion in 2014, making Japan the leading source of foreign investment for China</w:t>
      </w:r>
      <w:r>
        <w:rPr>
          <w:rFonts w:asciiTheme="minorHAnsi" w:hAnsiTheme="minorHAnsi"/>
          <w:sz w:val="22"/>
          <w:szCs w:val="22"/>
        </w:rPr>
        <w:t>.</w:t>
      </w:r>
    </w:p>
    <w:p w14:paraId="3F72F3EE" w14:textId="77777777" w:rsidR="00430833" w:rsidRDefault="00430833" w:rsidP="00430833">
      <w:pPr>
        <w:pStyle w:val="Heading2"/>
      </w:pPr>
      <w:r>
        <w:t>Space COOP</w:t>
      </w:r>
    </w:p>
    <w:p w14:paraId="3804C5E8" w14:textId="77777777" w:rsidR="00430833" w:rsidRDefault="00430833" w:rsidP="00430833">
      <w:pPr>
        <w:pStyle w:val="Heading3"/>
      </w:pPr>
      <w:r>
        <w:t>Says yes (</w:t>
      </w:r>
      <w:proofErr w:type="spellStart"/>
      <w:r>
        <w:t>neg</w:t>
      </w:r>
      <w:proofErr w:type="spellEnd"/>
      <w:r>
        <w:t>)</w:t>
      </w:r>
    </w:p>
    <w:p w14:paraId="2A2923F5" w14:textId="77777777" w:rsidR="00430833" w:rsidRDefault="00430833" w:rsidP="00430833">
      <w:pPr>
        <w:pStyle w:val="Heading4"/>
      </w:pPr>
      <w:r>
        <w:t>Japan says yes – they care about using space as an area for cooperation</w:t>
      </w:r>
    </w:p>
    <w:p w14:paraId="07553D35" w14:textId="77777777" w:rsidR="00430833" w:rsidRDefault="00430833" w:rsidP="00430833">
      <w:r>
        <w:rPr>
          <w:rStyle w:val="Style13ptBold"/>
        </w:rPr>
        <w:t>MOFA 14</w:t>
      </w:r>
      <w:r>
        <w:t xml:space="preserve"> (Ministry of Foreign Affairs of Japan, 1/6/14, "Japan's Space </w:t>
      </w:r>
      <w:proofErr w:type="spellStart"/>
      <w:r>
        <w:t>Dimplomatic</w:t>
      </w:r>
      <w:proofErr w:type="spellEnd"/>
      <w:r>
        <w:t xml:space="preserve"> Policy" http://www.mofa.go.jp/policy/outer_space/pdfs/space_diplomatic_policy.pdf)//NP</w:t>
      </w:r>
    </w:p>
    <w:p w14:paraId="6C19CD81" w14:textId="77777777" w:rsidR="00430833" w:rsidRDefault="00430833" w:rsidP="00430833">
      <w:r>
        <w:rPr>
          <w:rStyle w:val="StyleUnderline"/>
        </w:rPr>
        <w:t xml:space="preserve">Promoting International Cooperation regarding Space </w:t>
      </w:r>
      <w:r>
        <w:t xml:space="preserve">Creating new markets for Japan’s space industries by developing satellites and ground facilities for emerging countries including cooperation through ODA The future size of the world market: 7 trillion yen (2005) → 56 trillion yen (2025) Achievements: Implemented promotion at Prime Minister and Minister levels to the Turkish Government, and </w:t>
      </w:r>
      <w:r>
        <w:rPr>
          <w:rStyle w:val="StyleUnderline"/>
        </w:rPr>
        <w:t>gained an order for a communication and broadcasting satellite system</w:t>
      </w:r>
      <w:r>
        <w:t xml:space="preserve"> Decision to </w:t>
      </w:r>
      <w:r>
        <w:rPr>
          <w:rStyle w:val="StyleUnderline"/>
        </w:rPr>
        <w:t>provide yen loan for Vietnam for the purpose</w:t>
      </w:r>
      <w:r>
        <w:t xml:space="preserve"> of the development </w:t>
      </w:r>
      <w:r>
        <w:rPr>
          <w:rStyle w:val="StyleUnderline"/>
        </w:rPr>
        <w:t>of two earth observation satellites and related ground-based facilities. Contributing to addressing global issues</w:t>
      </w:r>
      <w:r>
        <w:t xml:space="preserve"> such as climate change, disaster risk management, production of forest, combat against illegal logging and energy resources Promoting on the establishment of the “Disaster Management Network for the ASEAN Region” Implementation of ODA </w:t>
      </w:r>
      <w:r>
        <w:rPr>
          <w:rStyle w:val="StyleUnderline"/>
        </w:rPr>
        <w:t xml:space="preserve">by utilizing Japan’s space technology </w:t>
      </w:r>
      <w:r>
        <w:t xml:space="preserve">Achievements: </w:t>
      </w:r>
      <w:r>
        <w:rPr>
          <w:rStyle w:val="StyleUnderline"/>
        </w:rPr>
        <w:t>Utilization of the earth observation satellites</w:t>
      </w:r>
      <w:r>
        <w:t xml:space="preserve"> (ALOS) Images </w:t>
      </w:r>
      <w:r>
        <w:rPr>
          <w:rStyle w:val="StyleUnderline"/>
        </w:rPr>
        <w:t>to support protection of the Brazilian Amazon forest</w:t>
      </w:r>
      <w:r>
        <w:t xml:space="preserve"> and combat against Illegal logging.(Brazil) Support forest resources management through leveraging satellite image information.(Indonesia) </w:t>
      </w:r>
      <w:r>
        <w:rPr>
          <w:rStyle w:val="StyleUnderline"/>
        </w:rPr>
        <w:t>Enhancing international cooperation and dialogues in bilateral and multilateral, Launching Japan-US comprehensive dialog about outer space</w:t>
      </w:r>
      <w:r>
        <w:t xml:space="preserve"> in the future Promoting consultation about space with Canada, United Kingdom and EU in the future Promoting Space Diplomacy through the Asia-Pacific Regional Space Agency Forum(APRSAF)</w:t>
      </w:r>
    </w:p>
    <w:p w14:paraId="34EDB0FF" w14:textId="77777777" w:rsidR="00430833" w:rsidRDefault="00430833" w:rsidP="00430833"/>
    <w:p w14:paraId="1DABE61A" w14:textId="77777777" w:rsidR="00430833" w:rsidRDefault="00430833" w:rsidP="00430833">
      <w:pPr>
        <w:pStyle w:val="Heading4"/>
      </w:pPr>
      <w:r>
        <w:t xml:space="preserve">Japan says yes – care about the space station and space (this is </w:t>
      </w:r>
      <w:proofErr w:type="spellStart"/>
      <w:r>
        <w:t>probs</w:t>
      </w:r>
      <w:proofErr w:type="spellEnd"/>
      <w:r>
        <w:t xml:space="preserve"> better as a case card against the “no solvency ISS comes down in 2020” </w:t>
      </w:r>
      <w:proofErr w:type="spellStart"/>
      <w:r>
        <w:t>neg</w:t>
      </w:r>
      <w:proofErr w:type="spellEnd"/>
      <w:r>
        <w:t xml:space="preserve"> </w:t>
      </w:r>
      <w:proofErr w:type="spellStart"/>
      <w:r>
        <w:t>arg</w:t>
      </w:r>
      <w:proofErr w:type="spellEnd"/>
      <w:r>
        <w:t xml:space="preserve"> on the original ISS </w:t>
      </w:r>
      <w:proofErr w:type="spellStart"/>
      <w:r>
        <w:t>aff</w:t>
      </w:r>
      <w:proofErr w:type="spellEnd"/>
      <w:r>
        <w:t>)</w:t>
      </w:r>
    </w:p>
    <w:p w14:paraId="66A74783" w14:textId="77777777" w:rsidR="00430833" w:rsidRDefault="00430833" w:rsidP="00430833">
      <w:r>
        <w:rPr>
          <w:rStyle w:val="Style13ptBold"/>
        </w:rPr>
        <w:t>Foust 15</w:t>
      </w:r>
      <w:r>
        <w:t xml:space="preserve"> (Jeff, 12/22/15, reporter for SN, Space News, "Japan approves ISS extension through 2024", http://spacenews.com/japan-approves-iss-extension-through-2024/)//NP</w:t>
      </w:r>
    </w:p>
    <w:p w14:paraId="3A6F6526" w14:textId="77777777" w:rsidR="00430833" w:rsidRDefault="00430833" w:rsidP="00430833">
      <w:pPr>
        <w:rPr>
          <w:rStyle w:val="StyleUnderline"/>
          <w:rFonts w:asciiTheme="minorHAnsi" w:hAnsiTheme="minorHAnsi"/>
        </w:rPr>
      </w:pPr>
      <w:r>
        <w:rPr>
          <w:rStyle w:val="StyleUnderline"/>
          <w:rFonts w:asciiTheme="minorHAnsi" w:hAnsiTheme="minorHAnsi"/>
        </w:rPr>
        <w:t>The government signed</w:t>
      </w:r>
      <w:r>
        <w:rPr>
          <w:rFonts w:asciiTheme="minorHAnsi" w:hAnsiTheme="minorHAnsi" w:cs="Arial"/>
          <w:color w:val="333332"/>
        </w:rPr>
        <w:t xml:space="preserve"> an agreement Tuesday with the U.S. government </w:t>
      </w:r>
      <w:r>
        <w:rPr>
          <w:rStyle w:val="StyleUnderline"/>
          <w:rFonts w:asciiTheme="minorHAnsi" w:hAnsiTheme="minorHAnsi"/>
        </w:rPr>
        <w:t>to continue</w:t>
      </w:r>
      <w:r>
        <w:rPr>
          <w:rFonts w:asciiTheme="minorHAnsi" w:hAnsiTheme="minorHAnsi" w:cs="Arial"/>
          <w:color w:val="333332"/>
        </w:rPr>
        <w:t xml:space="preserve"> to be part of </w:t>
      </w:r>
      <w:r>
        <w:rPr>
          <w:rStyle w:val="StyleUnderline"/>
          <w:rFonts w:asciiTheme="minorHAnsi" w:hAnsiTheme="minorHAnsi"/>
        </w:rPr>
        <w:t>the station program through 2024</w:t>
      </w:r>
      <w:r>
        <w:rPr>
          <w:rFonts w:asciiTheme="minorHAnsi" w:hAnsiTheme="minorHAnsi" w:cs="Arial"/>
          <w:color w:val="333332"/>
        </w:rPr>
        <w:t xml:space="preserve">. Japan operates the </w:t>
      </w:r>
      <w:proofErr w:type="spellStart"/>
      <w:r>
        <w:rPr>
          <w:rFonts w:asciiTheme="minorHAnsi" w:hAnsiTheme="minorHAnsi" w:cs="Arial"/>
          <w:color w:val="333332"/>
        </w:rPr>
        <w:t>Kibo</w:t>
      </w:r>
      <w:proofErr w:type="spellEnd"/>
      <w:r>
        <w:rPr>
          <w:rFonts w:asciiTheme="minorHAnsi" w:hAnsiTheme="minorHAnsi" w:cs="Arial"/>
          <w:color w:val="333332"/>
        </w:rPr>
        <w:t xml:space="preserve"> laboratory module and provides cargo through its HTV spacecraft, which will continue to fly during the station’s extension. JAXA said in a statement it will be “promoting unprecedented utilization” of the </w:t>
      </w:r>
      <w:proofErr w:type="spellStart"/>
      <w:r>
        <w:rPr>
          <w:rFonts w:asciiTheme="minorHAnsi" w:hAnsiTheme="minorHAnsi" w:cs="Arial"/>
          <w:color w:val="333332"/>
        </w:rPr>
        <w:t>Kibo</w:t>
      </w:r>
      <w:proofErr w:type="spellEnd"/>
      <w:r>
        <w:rPr>
          <w:rFonts w:asciiTheme="minorHAnsi" w:hAnsiTheme="minorHAnsi" w:cs="Arial"/>
          <w:color w:val="333332"/>
        </w:rPr>
        <w:t xml:space="preserve"> module. Japanese Prime Minister Shinzo </w:t>
      </w:r>
      <w:r>
        <w:rPr>
          <w:rStyle w:val="StyleUnderline"/>
          <w:rFonts w:asciiTheme="minorHAnsi" w:hAnsiTheme="minorHAnsi"/>
        </w:rPr>
        <w:t xml:space="preserve">Abe said earlier this month that Japan would sign onto an extension of the ISS, but the formal agreement for that was still being finalized at the time. </w:t>
      </w:r>
    </w:p>
    <w:p w14:paraId="5E88469C" w14:textId="77777777" w:rsidR="00430833" w:rsidRDefault="00430833" w:rsidP="00430833"/>
    <w:p w14:paraId="2D09A66A" w14:textId="77777777" w:rsidR="00430833" w:rsidRDefault="00430833" w:rsidP="00430833">
      <w:pPr>
        <w:pStyle w:val="Heading4"/>
      </w:pPr>
      <w:r>
        <w:t>Japan says yes – Care about strengthening alliances through space</w:t>
      </w:r>
    </w:p>
    <w:p w14:paraId="6641FEE1" w14:textId="77777777" w:rsidR="00430833" w:rsidRDefault="00430833" w:rsidP="00430833">
      <w:r>
        <w:rPr>
          <w:rStyle w:val="Style13ptBold"/>
        </w:rPr>
        <w:t>ETJ 15</w:t>
      </w:r>
      <w:r>
        <w:t xml:space="preserve"> (9/15, Export to japan, company that helps with </w:t>
      </w:r>
      <w:proofErr w:type="spellStart"/>
      <w:r>
        <w:t>buisness</w:t>
      </w:r>
      <w:proofErr w:type="spellEnd"/>
      <w:r>
        <w:t xml:space="preserve"> dealings in japan, "A Changing </w:t>
      </w:r>
      <w:proofErr w:type="spellStart"/>
      <w:r>
        <w:t>Spacescape</w:t>
      </w:r>
      <w:proofErr w:type="spellEnd"/>
      <w:r>
        <w:t>: Japan's New Basic Space Plan and the Japanese Space Program", http://www.exporttojapan.co.uk/system/files/report/files/A%20Changing%20Spacescape%20-%20Japan's%20Space%20Plan%20Report_0.pdf)//NP</w:t>
      </w:r>
    </w:p>
    <w:p w14:paraId="0CDBFDCB" w14:textId="77777777" w:rsidR="00430833" w:rsidRDefault="00430833" w:rsidP="00430833">
      <w:pPr>
        <w:rPr>
          <w:sz w:val="14"/>
          <w:szCs w:val="14"/>
        </w:rPr>
      </w:pPr>
      <w:r>
        <w:t xml:space="preserve">The first thing that stands out about </w:t>
      </w:r>
      <w:r>
        <w:rPr>
          <w:rStyle w:val="StyleUnderline"/>
        </w:rPr>
        <w:t>the new Basic Space Plan is the emphasis on the use of space technology for national security purposes</w:t>
      </w:r>
      <w:r>
        <w:t>. ‘The security situation surrounding our nation has grown increasingly severe,’ states the preamble, ‘and the importance of space for Japan’s national security is increasing.’ Consequently, the Basic Space Plan has been drafted to ‘sufficiently reflect’ the 2013 National Security Strategy</w:t>
      </w:r>
      <w:proofErr w:type="gramStart"/>
      <w:r>
        <w:t>,3</w:t>
      </w:r>
      <w:proofErr w:type="gramEnd"/>
      <w:r>
        <w:t xml:space="preserve"> and ‘Space Security’ is listed first among the Plan’s </w:t>
      </w:r>
      <w:r>
        <w:rPr>
          <w:rStyle w:val="StyleUnderline"/>
        </w:rPr>
        <w:t>three objectives</w:t>
      </w:r>
      <w:r>
        <w:t xml:space="preserve">. In more concrete terms, the ‘Space Security’ objective entails, 1) </w:t>
      </w:r>
      <w:r>
        <w:rPr>
          <w:rStyle w:val="StyleUnderline"/>
        </w:rPr>
        <w:t>securing safe and stable access to space,</w:t>
      </w:r>
      <w:r>
        <w:t xml:space="preserve"> 2) </w:t>
      </w:r>
      <w:r>
        <w:rPr>
          <w:rStyle w:val="StyleUnderline"/>
        </w:rPr>
        <w:t xml:space="preserve">strengthening Japan’s security capabilities </w:t>
      </w:r>
      <w:r>
        <w:t xml:space="preserve">through the use of space, and 3) </w:t>
      </w:r>
      <w:r>
        <w:rPr>
          <w:rStyle w:val="StyleUnderline"/>
        </w:rPr>
        <w:t xml:space="preserve">reinforcing the Japan-US and other alliances through space cooperation. </w:t>
      </w:r>
      <w:r>
        <w:t xml:space="preserve">The </w:t>
      </w:r>
      <w:r>
        <w:rPr>
          <w:rStyle w:val="StyleUnderline"/>
        </w:rPr>
        <w:t>Japan-US Alliance serves as a central pillar of Japan’s National Security Strategy</w:t>
      </w:r>
      <w:r>
        <w:t xml:space="preserve">, and this fact is reflected </w:t>
      </w:r>
      <w:r>
        <w:rPr>
          <w:sz w:val="14"/>
          <w:szCs w:val="14"/>
        </w:rPr>
        <w:t xml:space="preserve">in the Basic Space Plan. The Plan prescribes continued cooperation with the United States to strengthen the capabilities of both countries. However, it also points out how Japan’s dependence on American technology and hardware leaves Japan vulnerable. To this end, the Plan lists a host of new capabilities that Japan plans to develop in order to improve its space resiliency. These include: • A fleet of seven ‘quasi-zenith satellites’ (QZSS) over the next 10 years so Japan can develop its own positioning capabilities and reduce its dependence on the American GPS system • Three X-band </w:t>
      </w:r>
      <w:proofErr w:type="spellStart"/>
      <w:r>
        <w:rPr>
          <w:sz w:val="14"/>
          <w:szCs w:val="14"/>
        </w:rPr>
        <w:t>defence</w:t>
      </w:r>
      <w:proofErr w:type="spellEnd"/>
      <w:r>
        <w:rPr>
          <w:sz w:val="14"/>
          <w:szCs w:val="14"/>
        </w:rPr>
        <w:t xml:space="preserve"> communication satellites • So-called ‘operationally responsive’ mini-satellites and missile early warning satellites • Advanced optics, advanced radar and optical data relay satellites • Cooperation with companies in the private sector for hosted payloads and dual use (civilian/</w:t>
      </w:r>
      <w:proofErr w:type="spellStart"/>
      <w:r>
        <w:rPr>
          <w:sz w:val="14"/>
          <w:szCs w:val="14"/>
        </w:rPr>
        <w:t>defence</w:t>
      </w:r>
      <w:proofErr w:type="spellEnd"/>
      <w:r>
        <w:rPr>
          <w:sz w:val="14"/>
          <w:szCs w:val="14"/>
        </w:rPr>
        <w:t xml:space="preserve">) satellites Two capabilities receiving particular mention in the Basic Space Plan are the development of Maritime Domain Awareness and Space Situational Awareness. The latter is described as especially crucial given not only the increase in space debris, but also China’s development of anti-satellite capabilities as exemplified by its 2007 shooting down of a satellite. In addition to beefing up its space security capabilities, Japan also aims to replicate the military-civilian space ecosystems of the United States and Europe in which capabilities first developed for </w:t>
      </w:r>
      <w:proofErr w:type="spellStart"/>
      <w:r>
        <w:rPr>
          <w:sz w:val="14"/>
          <w:szCs w:val="14"/>
        </w:rPr>
        <w:t>defence</w:t>
      </w:r>
      <w:proofErr w:type="spellEnd"/>
      <w:r>
        <w:rPr>
          <w:sz w:val="14"/>
          <w:szCs w:val="14"/>
        </w:rPr>
        <w:t xml:space="preserve"> purposes are later spun out for civilian applications (e.g. GPS, telecom). This was previously not possible in Japan due to a 1969 Diet Resolution banning the use of space for anything but peaceful means. However, now that the ban has been repealed, Japan seeks to nurture an ‘organic cycle’ through which </w:t>
      </w:r>
      <w:proofErr w:type="spellStart"/>
      <w:r>
        <w:rPr>
          <w:sz w:val="14"/>
          <w:szCs w:val="14"/>
        </w:rPr>
        <w:t>defence</w:t>
      </w:r>
      <w:proofErr w:type="spellEnd"/>
      <w:r>
        <w:rPr>
          <w:sz w:val="14"/>
          <w:szCs w:val="14"/>
        </w:rPr>
        <w:t xml:space="preserve"> research can produce new technologies and services for the civil sector.</w:t>
      </w:r>
    </w:p>
    <w:p w14:paraId="6EA4187B" w14:textId="77777777" w:rsidR="00430833" w:rsidRDefault="00430833" w:rsidP="00430833">
      <w:pPr>
        <w:rPr>
          <w:sz w:val="14"/>
          <w:szCs w:val="14"/>
        </w:rPr>
      </w:pPr>
    </w:p>
    <w:p w14:paraId="284C0851" w14:textId="77777777" w:rsidR="00430833" w:rsidRDefault="00430833" w:rsidP="00430833">
      <w:pPr>
        <w:pStyle w:val="Heading2"/>
      </w:pPr>
      <w:r>
        <w:t>Taiwan</w:t>
      </w:r>
    </w:p>
    <w:p w14:paraId="07E7D8FB" w14:textId="77777777" w:rsidR="00430833" w:rsidRDefault="00430833" w:rsidP="00430833">
      <w:pPr>
        <w:pStyle w:val="Heading3"/>
      </w:pPr>
      <w:r>
        <w:t>Says yes (</w:t>
      </w:r>
      <w:proofErr w:type="spellStart"/>
      <w:r>
        <w:t>neg</w:t>
      </w:r>
      <w:proofErr w:type="spellEnd"/>
      <w:r>
        <w:t>)</w:t>
      </w:r>
    </w:p>
    <w:p w14:paraId="647BC895" w14:textId="77777777" w:rsidR="00430833" w:rsidRDefault="00430833" w:rsidP="00430833">
      <w:pPr>
        <w:pStyle w:val="Heading4"/>
      </w:pPr>
      <w:r>
        <w:t xml:space="preserve">Japan says yes – want to resolve Taiwan issue through dialogue </w:t>
      </w:r>
    </w:p>
    <w:p w14:paraId="7BCAED31" w14:textId="77777777" w:rsidR="00430833" w:rsidRDefault="00430833" w:rsidP="00430833">
      <w:proofErr w:type="spellStart"/>
      <w:r>
        <w:rPr>
          <w:rStyle w:val="Style13ptBold"/>
        </w:rPr>
        <w:t>Kishida</w:t>
      </w:r>
      <w:proofErr w:type="spellEnd"/>
      <w:r>
        <w:rPr>
          <w:rStyle w:val="Style13ptBold"/>
        </w:rPr>
        <w:t xml:space="preserve"> 16</w:t>
      </w:r>
      <w:r>
        <w:t xml:space="preserve"> (Fumio, 1/16/2016, Japanese Foreign Minister, Ministry of </w:t>
      </w:r>
      <w:proofErr w:type="spellStart"/>
      <w:r>
        <w:t>Forgien</w:t>
      </w:r>
      <w:proofErr w:type="spellEnd"/>
      <w:r>
        <w:t xml:space="preserve"> Affairs of Japan, "The Result of the Presidential Election in Taiwan(Statement by Foreign Minister Fumio </w:t>
      </w:r>
      <w:proofErr w:type="spellStart"/>
      <w:r>
        <w:t>Kishida</w:t>
      </w:r>
      <w:proofErr w:type="spellEnd"/>
      <w:r>
        <w:t>)", http://www.mofa.go.jp/press/release/press3e_000053.html)//NP</w:t>
      </w:r>
    </w:p>
    <w:p w14:paraId="32FA74AD" w14:textId="77777777" w:rsidR="00430833" w:rsidRDefault="00430833" w:rsidP="00430833">
      <w:pPr>
        <w:shd w:val="clear" w:color="auto" w:fill="FFFFFF"/>
        <w:spacing w:before="100" w:beforeAutospacing="1" w:after="100" w:afterAutospacing="1" w:line="240" w:lineRule="auto"/>
        <w:textAlignment w:val="baseline"/>
        <w:rPr>
          <w:rStyle w:val="StyleUnderline"/>
          <w:lang w:val="en"/>
        </w:rPr>
      </w:pPr>
      <w:r>
        <w:rPr>
          <w:rStyle w:val="StyleUnderline"/>
          <w:lang w:val="en"/>
        </w:rPr>
        <w:t>Taiwan is an important partner and a precious friend of Japan. We share basic values and enjoy close economic relationship and people to people exchange. The Government of Japan will work toward further deepening cooperation and exchanges between Japan and Taiwan, based on the existing position to maintain Japan-Taiwan relations as working relationship on a non-governmental basis.</w:t>
      </w:r>
    </w:p>
    <w:p w14:paraId="4D5ADEB3" w14:textId="77777777" w:rsidR="00430833" w:rsidRDefault="00430833" w:rsidP="00430833">
      <w:pPr>
        <w:shd w:val="clear" w:color="auto" w:fill="FFFFFF"/>
        <w:spacing w:before="100" w:beforeAutospacing="1" w:after="100" w:afterAutospacing="1" w:line="240" w:lineRule="auto"/>
        <w:textAlignment w:val="baseline"/>
        <w:rPr>
          <w:rStyle w:val="StyleUnderline"/>
          <w:lang w:val="en"/>
        </w:rPr>
      </w:pPr>
      <w:r>
        <w:rPr>
          <w:rStyle w:val="StyleUnderline"/>
          <w:lang w:val="en"/>
        </w:rPr>
        <w:t>We expect that the issue surrounding Taiwan will be resolved peacefully by direct dialogue between the concerned parties and that it will contribute to the peace and stability of the region.</w:t>
      </w:r>
    </w:p>
    <w:p w14:paraId="321E484D" w14:textId="77777777" w:rsidR="00430833" w:rsidRDefault="00430833" w:rsidP="00430833"/>
    <w:p w14:paraId="4EC8928E" w14:textId="77777777" w:rsidR="00430833" w:rsidRDefault="00430833" w:rsidP="00430833">
      <w:pPr>
        <w:pStyle w:val="Heading4"/>
      </w:pPr>
      <w:r>
        <w:t>Japan says yes – public cares about japan</w:t>
      </w:r>
    </w:p>
    <w:p w14:paraId="7FAB3097" w14:textId="77777777" w:rsidR="00430833" w:rsidRDefault="00430833" w:rsidP="00430833">
      <w:r>
        <w:rPr>
          <w:rStyle w:val="Style13ptBold"/>
        </w:rPr>
        <w:t>Smith 16</w:t>
      </w:r>
      <w:r>
        <w:t xml:space="preserve"> (Sheila A., Council on </w:t>
      </w:r>
      <w:proofErr w:type="spellStart"/>
      <w:r>
        <w:t>Forgein</w:t>
      </w:r>
      <w:proofErr w:type="spellEnd"/>
      <w:r>
        <w:t xml:space="preserve"> Relations, 1/19/2016, expert in </w:t>
      </w:r>
      <w:proofErr w:type="spellStart"/>
      <w:r>
        <w:t>japaneses</w:t>
      </w:r>
      <w:proofErr w:type="spellEnd"/>
      <w:r>
        <w:t xml:space="preserve"> domestic politics and </w:t>
      </w:r>
      <w:proofErr w:type="spellStart"/>
      <w:r>
        <w:t>forgien</w:t>
      </w:r>
      <w:proofErr w:type="spellEnd"/>
      <w:r>
        <w:t xml:space="preserve"> policy northeast regional security and international relations of the </w:t>
      </w:r>
      <w:proofErr w:type="spellStart"/>
      <w:proofErr w:type="gramStart"/>
      <w:r>
        <w:t>asia</w:t>
      </w:r>
      <w:proofErr w:type="spellEnd"/>
      <w:proofErr w:type="gramEnd"/>
      <w:r>
        <w:t xml:space="preserve"> pacific, "What's next for Japan-Taiwan relations", http://blogs.cfr.org/asia/2016/01/19/whats-next-for-taiwan-japan-relations/)//NP</w:t>
      </w:r>
    </w:p>
    <w:p w14:paraId="65741D58" w14:textId="77777777" w:rsidR="00430833" w:rsidRDefault="00430833" w:rsidP="00430833">
      <w:pPr>
        <w:pStyle w:val="NormalWeb"/>
        <w:rPr>
          <w:rFonts w:asciiTheme="minorHAnsi" w:hAnsiTheme="minorHAnsi"/>
          <w:sz w:val="22"/>
          <w:szCs w:val="22"/>
        </w:rPr>
      </w:pPr>
      <w:r>
        <w:rPr>
          <w:rFonts w:asciiTheme="minorHAnsi" w:hAnsiTheme="minorHAnsi"/>
          <w:sz w:val="22"/>
          <w:szCs w:val="22"/>
        </w:rPr>
        <w:t xml:space="preserve">Taiwan’s presidential and Legislative Yuan elections on Saturday were closely monitored in Japan, where deep historical, cultural, and social ties with Taiwan remain. Japan’s Ministry of Foreign Affairs (MOFA) released </w:t>
      </w:r>
      <w:hyperlink r:id="rId46" w:tgtFrame="_blank" w:history="1">
        <w:r>
          <w:rPr>
            <w:rStyle w:val="Hyperlink"/>
            <w:rFonts w:asciiTheme="minorHAnsi" w:hAnsiTheme="minorHAnsi"/>
            <w:szCs w:val="22"/>
          </w:rPr>
          <w:t>its official statement</w:t>
        </w:r>
      </w:hyperlink>
      <w:r>
        <w:rPr>
          <w:rFonts w:asciiTheme="minorHAnsi" w:hAnsiTheme="minorHAnsi"/>
          <w:sz w:val="22"/>
          <w:szCs w:val="22"/>
        </w:rPr>
        <w:t xml:space="preserve"> congratulating Tsai </w:t>
      </w:r>
      <w:proofErr w:type="spellStart"/>
      <w:r>
        <w:rPr>
          <w:rFonts w:asciiTheme="minorHAnsi" w:hAnsiTheme="minorHAnsi"/>
          <w:sz w:val="22"/>
          <w:szCs w:val="22"/>
        </w:rPr>
        <w:t>Ing</w:t>
      </w:r>
      <w:proofErr w:type="spellEnd"/>
      <w:r>
        <w:rPr>
          <w:rFonts w:asciiTheme="minorHAnsi" w:hAnsiTheme="minorHAnsi"/>
          <w:sz w:val="22"/>
          <w:szCs w:val="22"/>
        </w:rPr>
        <w:t>-wen on her victory and assuring her that the Abe government would work toward “further deepening cooperation” with Taiwan</w:t>
      </w:r>
      <w:r>
        <w:rPr>
          <w:rStyle w:val="StyleUnderline"/>
          <w:rFonts w:asciiTheme="minorHAnsi" w:eastAsiaTheme="majorEastAsia" w:hAnsiTheme="minorHAnsi"/>
        </w:rPr>
        <w:t xml:space="preserve">. Japan’s strategic opportunities with Taiwan lie in further </w:t>
      </w:r>
      <w:r>
        <w:rPr>
          <w:rFonts w:asciiTheme="minorHAnsi" w:hAnsiTheme="minorHAnsi"/>
          <w:sz w:val="22"/>
          <w:szCs w:val="22"/>
        </w:rPr>
        <w:t xml:space="preserve">economic </w:t>
      </w:r>
      <w:r>
        <w:rPr>
          <w:rStyle w:val="StyleUnderline"/>
          <w:rFonts w:asciiTheme="minorHAnsi" w:eastAsiaTheme="majorEastAsia" w:hAnsiTheme="minorHAnsi"/>
        </w:rPr>
        <w:t>cooperation</w:t>
      </w:r>
      <w:r>
        <w:rPr>
          <w:rFonts w:asciiTheme="minorHAnsi" w:hAnsiTheme="minorHAnsi"/>
          <w:sz w:val="22"/>
          <w:szCs w:val="22"/>
        </w:rPr>
        <w:t xml:space="preserve">, and </w:t>
      </w:r>
      <w:hyperlink r:id="rId47" w:tgtFrame="_blank" w:history="1">
        <w:r>
          <w:rPr>
            <w:rStyle w:val="Hyperlink"/>
            <w:rFonts w:asciiTheme="minorHAnsi" w:hAnsiTheme="minorHAnsi"/>
            <w:sz w:val="14"/>
            <w:szCs w:val="22"/>
          </w:rPr>
          <w:t xml:space="preserve">Chief Cabinet Secretary </w:t>
        </w:r>
        <w:proofErr w:type="spellStart"/>
        <w:r>
          <w:rPr>
            <w:rStyle w:val="Hyperlink"/>
            <w:rFonts w:asciiTheme="minorHAnsi" w:hAnsiTheme="minorHAnsi"/>
            <w:sz w:val="14"/>
            <w:szCs w:val="22"/>
          </w:rPr>
          <w:t>Yoshihide</w:t>
        </w:r>
        <w:proofErr w:type="spellEnd"/>
        <w:r>
          <w:rPr>
            <w:rStyle w:val="Hyperlink"/>
            <w:rFonts w:asciiTheme="minorHAnsi" w:hAnsiTheme="minorHAnsi"/>
            <w:sz w:val="14"/>
            <w:szCs w:val="22"/>
          </w:rPr>
          <w:t xml:space="preserve"> </w:t>
        </w:r>
        <w:proofErr w:type="spellStart"/>
        <w:r>
          <w:rPr>
            <w:rStyle w:val="Hyperlink"/>
            <w:rFonts w:asciiTheme="minorHAnsi" w:hAnsiTheme="minorHAnsi"/>
            <w:sz w:val="14"/>
            <w:szCs w:val="22"/>
          </w:rPr>
          <w:t>Suga’s</w:t>
        </w:r>
        <w:proofErr w:type="spellEnd"/>
        <w:r>
          <w:rPr>
            <w:rStyle w:val="Hyperlink"/>
            <w:rFonts w:asciiTheme="minorHAnsi" w:hAnsiTheme="minorHAnsi"/>
            <w:sz w:val="14"/>
            <w:szCs w:val="22"/>
          </w:rPr>
          <w:t xml:space="preserve"> statement of support this Monday </w:t>
        </w:r>
      </w:hyperlink>
      <w:r>
        <w:rPr>
          <w:rFonts w:asciiTheme="minorHAnsi" w:hAnsiTheme="minorHAnsi"/>
          <w:sz w:val="14"/>
          <w:szCs w:val="22"/>
        </w:rPr>
        <w:t xml:space="preserve">for Taiwan’s entry into the Trans-Pacific Partnership (TPP) is a step in a welcome direction for Tokyo-Taipei relations in 2016 and beyond. Interest in deepening Japan-Taiwan ties is mutual. During the run-up to her victory, Tsai visited Japan despite anticipated protest from Beijing to strengthen economic ties and in particular to seek Tokyo’s support for her nation’s participation in the TPP. During this October visit, she met with members of a bipartisan Japan-Taiwan Diet caucus and with the leadership of the ruling Liberal Democratic Party (LDP). Rumor has it she even met with Prime Minister Shinzo Abe, who had cultivated ties with Taiwan’s Democratic Progressive Party (DPP) when he visited Taiwan in 2011 and 2012 while his party was out of power. Abe’s brother, Nobuo </w:t>
      </w:r>
      <w:proofErr w:type="spellStart"/>
      <w:r>
        <w:rPr>
          <w:rFonts w:asciiTheme="minorHAnsi" w:hAnsiTheme="minorHAnsi"/>
          <w:sz w:val="14"/>
          <w:szCs w:val="22"/>
        </w:rPr>
        <w:t>Kishi</w:t>
      </w:r>
      <w:proofErr w:type="spellEnd"/>
      <w:r>
        <w:rPr>
          <w:rFonts w:asciiTheme="minorHAnsi" w:hAnsiTheme="minorHAnsi"/>
          <w:sz w:val="14"/>
          <w:szCs w:val="22"/>
        </w:rPr>
        <w:t xml:space="preserve">, also leads another pro-Taiwan group in the Diet, and </w:t>
      </w:r>
      <w:r>
        <w:rPr>
          <w:rFonts w:asciiTheme="minorHAnsi" w:hAnsiTheme="minorHAnsi"/>
          <w:sz w:val="22"/>
          <w:szCs w:val="22"/>
        </w:rPr>
        <w:t xml:space="preserve">Tsai visited the Yamaguchi districts of both, a gesture designed to highlight her personal ties to the Abe family. </w:t>
      </w:r>
      <w:r>
        <w:rPr>
          <w:rStyle w:val="StyleUnderline"/>
          <w:rFonts w:asciiTheme="minorHAnsi" w:eastAsiaTheme="majorEastAsia" w:hAnsiTheme="minorHAnsi"/>
        </w:rPr>
        <w:t xml:space="preserve">Despite </w:t>
      </w:r>
      <w:hyperlink r:id="rId48" w:tgtFrame="_blank" w:history="1">
        <w:r>
          <w:rPr>
            <w:rStyle w:val="StyleUnderline"/>
            <w:rFonts w:asciiTheme="minorHAnsi" w:eastAsiaTheme="majorEastAsia" w:hAnsiTheme="minorHAnsi"/>
          </w:rPr>
          <w:t>the lack of formal diplomatic ties</w:t>
        </w:r>
      </w:hyperlink>
      <w:r>
        <w:rPr>
          <w:rStyle w:val="StyleUnderline"/>
          <w:rFonts w:asciiTheme="minorHAnsi" w:eastAsiaTheme="majorEastAsia" w:hAnsiTheme="minorHAnsi"/>
        </w:rPr>
        <w:t xml:space="preserve">, polls indicate that </w:t>
      </w:r>
      <w:hyperlink r:id="rId49" w:tgtFrame="_blank" w:history="1">
        <w:r>
          <w:rPr>
            <w:rStyle w:val="StyleUnderline"/>
            <w:rFonts w:asciiTheme="minorHAnsi" w:eastAsiaTheme="majorEastAsia" w:hAnsiTheme="minorHAnsi"/>
          </w:rPr>
          <w:t>Japan continues to be the most favored country</w:t>
        </w:r>
      </w:hyperlink>
      <w:r>
        <w:rPr>
          <w:rStyle w:val="StyleUnderline"/>
          <w:rFonts w:asciiTheme="minorHAnsi" w:eastAsiaTheme="majorEastAsia" w:hAnsiTheme="minorHAnsi"/>
        </w:rPr>
        <w:t xml:space="preserve"> in Taiwan,</w:t>
      </w:r>
      <w:r>
        <w:rPr>
          <w:rFonts w:asciiTheme="minorHAnsi" w:hAnsiTheme="minorHAnsi"/>
          <w:sz w:val="22"/>
          <w:szCs w:val="22"/>
        </w:rPr>
        <w:t xml:space="preserve"> and in 2011, 67 percent of the </w:t>
      </w:r>
      <w:r>
        <w:rPr>
          <w:rStyle w:val="StyleUnderline"/>
          <w:rFonts w:asciiTheme="minorHAnsi" w:eastAsiaTheme="majorEastAsia" w:hAnsiTheme="minorHAnsi"/>
        </w:rPr>
        <w:t xml:space="preserve">Japanese people also said they </w:t>
      </w:r>
      <w:hyperlink r:id="rId50" w:tgtFrame="_blank" w:history="1">
        <w:r>
          <w:rPr>
            <w:rStyle w:val="StyleUnderline"/>
            <w:rFonts w:asciiTheme="minorHAnsi" w:eastAsiaTheme="majorEastAsia" w:hAnsiTheme="minorHAnsi"/>
          </w:rPr>
          <w:t>feel close to Taiwan</w:t>
        </w:r>
      </w:hyperlink>
      <w:r>
        <w:rPr>
          <w:rStyle w:val="StyleUnderline"/>
          <w:rFonts w:asciiTheme="minorHAnsi" w:eastAsiaTheme="majorEastAsia" w:hAnsiTheme="minorHAnsi"/>
        </w:rPr>
        <w:t>.</w:t>
      </w:r>
      <w:r>
        <w:rPr>
          <w:rFonts w:asciiTheme="minorHAnsi" w:hAnsiTheme="minorHAnsi"/>
          <w:sz w:val="22"/>
          <w:szCs w:val="22"/>
        </w:rPr>
        <w:t xml:space="preserve"> On the economic </w:t>
      </w:r>
      <w:r>
        <w:rPr>
          <w:rFonts w:asciiTheme="minorHAnsi" w:hAnsiTheme="minorHAnsi"/>
          <w:sz w:val="10"/>
          <w:szCs w:val="22"/>
        </w:rPr>
        <w:t xml:space="preserve">front, Japan is Taiwan’s </w:t>
      </w:r>
      <w:hyperlink r:id="rId51" w:tgtFrame="_blank" w:history="1">
        <w:r>
          <w:rPr>
            <w:rStyle w:val="Hyperlink"/>
            <w:rFonts w:asciiTheme="minorHAnsi" w:hAnsiTheme="minorHAnsi"/>
            <w:sz w:val="10"/>
            <w:szCs w:val="22"/>
          </w:rPr>
          <w:t>second largest</w:t>
        </w:r>
      </w:hyperlink>
      <w:r>
        <w:rPr>
          <w:rFonts w:asciiTheme="minorHAnsi" w:hAnsiTheme="minorHAnsi"/>
          <w:sz w:val="10"/>
          <w:szCs w:val="22"/>
        </w:rPr>
        <w:t xml:space="preserve"> trading partner while Taiwan is Japan’s </w:t>
      </w:r>
      <w:hyperlink r:id="rId52" w:tgtFrame="_blank" w:history="1">
        <w:r>
          <w:rPr>
            <w:rStyle w:val="Hyperlink"/>
            <w:rFonts w:asciiTheme="minorHAnsi" w:hAnsiTheme="minorHAnsi"/>
            <w:sz w:val="10"/>
            <w:szCs w:val="22"/>
          </w:rPr>
          <w:t>fifth largest</w:t>
        </w:r>
      </w:hyperlink>
      <w:r>
        <w:rPr>
          <w:rFonts w:asciiTheme="minorHAnsi" w:hAnsiTheme="minorHAnsi"/>
          <w:sz w:val="10"/>
          <w:szCs w:val="22"/>
        </w:rPr>
        <w:t xml:space="preserve">. Despite its relatively small population (twenty-three million), the number of </w:t>
      </w:r>
      <w:hyperlink r:id="rId53" w:tgtFrame="_blank" w:history="1">
        <w:r>
          <w:rPr>
            <w:rStyle w:val="Hyperlink"/>
            <w:rFonts w:asciiTheme="minorHAnsi" w:hAnsiTheme="minorHAnsi"/>
            <w:sz w:val="10"/>
            <w:szCs w:val="22"/>
          </w:rPr>
          <w:t>Taiwanese visitors to Japan each year is the third largest</w:t>
        </w:r>
      </w:hyperlink>
      <w:r>
        <w:rPr>
          <w:rFonts w:asciiTheme="minorHAnsi" w:hAnsiTheme="minorHAnsi"/>
          <w:sz w:val="10"/>
          <w:szCs w:val="22"/>
        </w:rPr>
        <w:t xml:space="preserve">, following South Korea and China. These grassroots ties were amply reflected in the Taiwanese response to the 2011 Great East Japan Earthquake. Donations reached </w:t>
      </w:r>
      <w:hyperlink r:id="rId54" w:tgtFrame="_blank" w:history="1">
        <w:r>
          <w:rPr>
            <w:rStyle w:val="Hyperlink"/>
            <w:rFonts w:asciiTheme="minorHAnsi" w:hAnsiTheme="minorHAnsi"/>
            <w:sz w:val="10"/>
            <w:szCs w:val="22"/>
          </w:rPr>
          <w:t>a total of 2.92 billion yen</w:t>
        </w:r>
      </w:hyperlink>
      <w:r>
        <w:rPr>
          <w:rFonts w:asciiTheme="minorHAnsi" w:hAnsiTheme="minorHAnsi"/>
          <w:sz w:val="10"/>
          <w:szCs w:val="22"/>
        </w:rPr>
        <w:t xml:space="preserve"> ($31.3 million), making Taiwan the second largest donor of relief funds in the world after the United States. Japan and Taiwan have not been spared from the difficult historical issues and territorial disputes that trouble Tokyo’s relations with Beijing and Seoul, however. Taipei also claims the islands in the East China Sea that Beijing and Tokyo have clashed over—the islands Taiwanese refer to as the </w:t>
      </w:r>
      <w:proofErr w:type="spellStart"/>
      <w:r>
        <w:rPr>
          <w:rStyle w:val="Emphasis"/>
          <w:rFonts w:asciiTheme="minorHAnsi" w:hAnsiTheme="minorHAnsi"/>
          <w:sz w:val="10"/>
          <w:szCs w:val="22"/>
        </w:rPr>
        <w:t>Diaoyutai</w:t>
      </w:r>
      <w:proofErr w:type="spellEnd"/>
      <w:r>
        <w:rPr>
          <w:rFonts w:asciiTheme="minorHAnsi" w:hAnsiTheme="minorHAnsi"/>
          <w:sz w:val="10"/>
          <w:szCs w:val="22"/>
        </w:rPr>
        <w:t xml:space="preserve">—and there is </w:t>
      </w:r>
      <w:hyperlink r:id="rId55" w:tgtFrame="_blank" w:history="1">
        <w:r>
          <w:rPr>
            <w:rStyle w:val="Hyperlink"/>
            <w:rFonts w:asciiTheme="minorHAnsi" w:hAnsiTheme="minorHAnsi"/>
            <w:sz w:val="10"/>
            <w:szCs w:val="22"/>
          </w:rPr>
          <w:t>lingering resentment in Taiwan</w:t>
        </w:r>
      </w:hyperlink>
      <w:r>
        <w:rPr>
          <w:rFonts w:asciiTheme="minorHAnsi" w:hAnsiTheme="minorHAnsi"/>
          <w:sz w:val="10"/>
          <w:szCs w:val="22"/>
        </w:rPr>
        <w:t xml:space="preserve"> over Imperial Japan’s wartime treatment of Taiwanese women who were forced to work in military brothels. Nonetheless, Taipei and Tokyo have found common strategic interests that outweigh some of these residual wounds of the past. In April 2013, under President Ma Ying-</w:t>
      </w:r>
      <w:proofErr w:type="spellStart"/>
      <w:r>
        <w:rPr>
          <w:rFonts w:asciiTheme="minorHAnsi" w:hAnsiTheme="minorHAnsi"/>
          <w:sz w:val="10"/>
          <w:szCs w:val="22"/>
        </w:rPr>
        <w:t>jeou’s</w:t>
      </w:r>
      <w:proofErr w:type="spellEnd"/>
      <w:r>
        <w:rPr>
          <w:rFonts w:asciiTheme="minorHAnsi" w:hAnsiTheme="minorHAnsi"/>
          <w:sz w:val="10"/>
          <w:szCs w:val="22"/>
        </w:rPr>
        <w:t xml:space="preserve"> East China Sea Peace Initiative, Japan and Taiwan finally concluded a long sought-after </w:t>
      </w:r>
      <w:hyperlink r:id="rId56" w:tgtFrame="_blank" w:history="1">
        <w:r>
          <w:rPr>
            <w:rStyle w:val="Hyperlink"/>
            <w:rFonts w:asciiTheme="minorHAnsi" w:hAnsiTheme="minorHAnsi"/>
            <w:sz w:val="10"/>
            <w:szCs w:val="22"/>
          </w:rPr>
          <w:t>fisheries agreement</w:t>
        </w:r>
      </w:hyperlink>
      <w:r>
        <w:rPr>
          <w:rFonts w:asciiTheme="minorHAnsi" w:hAnsiTheme="minorHAnsi"/>
          <w:sz w:val="10"/>
          <w:szCs w:val="22"/>
        </w:rPr>
        <w:t xml:space="preserve"> that allowed Taiwanese fishermen to operate in a part of what Japan regards as its Economic Exclusive Zone and established a dispute resolution framework for the fishermen. </w:t>
      </w:r>
      <w:hyperlink r:id="rId57" w:tgtFrame="_blank" w:history="1">
        <w:r>
          <w:rPr>
            <w:rStyle w:val="Hyperlink"/>
            <w:rFonts w:asciiTheme="minorHAnsi" w:hAnsiTheme="minorHAnsi"/>
            <w:sz w:val="10"/>
            <w:szCs w:val="22"/>
          </w:rPr>
          <w:t>Frustration remains among Japanese fishermen</w:t>
        </w:r>
      </w:hyperlink>
      <w:r>
        <w:rPr>
          <w:rFonts w:asciiTheme="minorHAnsi" w:hAnsiTheme="minorHAnsi"/>
          <w:sz w:val="10"/>
          <w:szCs w:val="22"/>
        </w:rPr>
        <w:t xml:space="preserve"> over the fishing practices of Taiwanese trawlers, but this agreement has set a positive precedent for managing the difficult territorial disputes in the East China Sea. Traditionally, the LDP leadership’s ties with Taipei have largely been forged through the Kuomintang (the Nationalist Party). Abe’s ability to work with Ma on the East China Sea early on in his tenure was in large part due to these longstanding party ties. In contrast, the DPP has had little contact with Japan’s conservatives. Moreover, the DPP’s dreams of declaring independence from China in the mid-2000s as represented in former President Chen Shui-bian’s call for a referendum for Taiwan’s participation in the United Nations, rattled many in Tokyo as tensions between Taiwan and Beijing escalated. Yet today, Tsai and Abe are attempting to forge a new political partnership as regional concern over Chinese behavior mounts. Tokyo’s recent tensions with Beijing have yet again prompted </w:t>
      </w:r>
      <w:hyperlink r:id="rId58" w:tgtFrame="_blank" w:history="1">
        <w:r>
          <w:rPr>
            <w:rStyle w:val="Hyperlink"/>
            <w:rFonts w:asciiTheme="minorHAnsi" w:hAnsiTheme="minorHAnsi"/>
            <w:sz w:val="10"/>
            <w:szCs w:val="22"/>
          </w:rPr>
          <w:t>some Diet members</w:t>
        </w:r>
      </w:hyperlink>
      <w:r>
        <w:rPr>
          <w:rFonts w:asciiTheme="minorHAnsi" w:hAnsiTheme="minorHAnsi"/>
          <w:sz w:val="10"/>
          <w:szCs w:val="22"/>
        </w:rPr>
        <w:t xml:space="preserve"> to advocate for a deeper relationship with their southern, democratic neighbor by establishing a Japanese version of the </w:t>
      </w:r>
      <w:hyperlink r:id="rId59" w:history="1">
        <w:r>
          <w:rPr>
            <w:rStyle w:val="Hyperlink"/>
            <w:rFonts w:asciiTheme="minorHAnsi" w:hAnsiTheme="minorHAnsi"/>
            <w:sz w:val="10"/>
            <w:szCs w:val="22"/>
          </w:rPr>
          <w:t>Taiwan Relations Act</w:t>
        </w:r>
      </w:hyperlink>
      <w:r>
        <w:rPr>
          <w:rFonts w:asciiTheme="minorHAnsi" w:hAnsiTheme="minorHAnsi"/>
          <w:sz w:val="10"/>
          <w:szCs w:val="22"/>
        </w:rPr>
        <w:t xml:space="preserve">. Scholars also call for </w:t>
      </w:r>
      <w:hyperlink r:id="rId60" w:tgtFrame="_blank" w:history="1">
        <w:r>
          <w:rPr>
            <w:rStyle w:val="Hyperlink"/>
            <w:rFonts w:asciiTheme="minorHAnsi" w:hAnsiTheme="minorHAnsi"/>
            <w:sz w:val="10"/>
            <w:szCs w:val="22"/>
          </w:rPr>
          <w:t>elevating Japan’s relations with Taiwan</w:t>
        </w:r>
      </w:hyperlink>
      <w:r>
        <w:rPr>
          <w:rFonts w:asciiTheme="minorHAnsi" w:hAnsiTheme="minorHAnsi"/>
          <w:sz w:val="10"/>
          <w:szCs w:val="22"/>
        </w:rPr>
        <w:t xml:space="preserve"> to reflect the changing nature of cross-strait relations represented in the first-ever summit between the heads of China and Taiwan last November. Japan cannot simply sit back and “expect” the issues surrounding Taiwan to be “resolved peacefully by direct dialogue between the concerned parties,” as outlined in </w:t>
      </w:r>
      <w:hyperlink r:id="rId61" w:tgtFrame="_blank" w:history="1">
        <w:r>
          <w:rPr>
            <w:rStyle w:val="Hyperlink"/>
            <w:rFonts w:asciiTheme="minorHAnsi" w:hAnsiTheme="minorHAnsi"/>
            <w:sz w:val="10"/>
            <w:szCs w:val="22"/>
          </w:rPr>
          <w:t>the MOFA statement</w:t>
        </w:r>
      </w:hyperlink>
      <w:r>
        <w:rPr>
          <w:rFonts w:asciiTheme="minorHAnsi" w:hAnsiTheme="minorHAnsi"/>
          <w:sz w:val="10"/>
          <w:szCs w:val="22"/>
        </w:rPr>
        <w:t xml:space="preserve">. Rather, the Abe cabinet, as part of its “proactive contribution to peace,” should see what it can do to best ensure such an outcome. Japan’s direct support for Taiwan’s security, as implied in the concept of Japan’s Taiwan Relations Act, however, may do little more than </w:t>
      </w:r>
      <w:r>
        <w:rPr>
          <w:rFonts w:asciiTheme="minorHAnsi" w:hAnsiTheme="minorHAnsi"/>
          <w:sz w:val="22"/>
          <w:szCs w:val="22"/>
        </w:rPr>
        <w:t xml:space="preserve">imperil Tokyo’s relations with Beijing while creating unnecessary tensions between Taipei and Beijing. Instead, </w:t>
      </w:r>
      <w:r>
        <w:rPr>
          <w:rStyle w:val="StyleUnderline"/>
          <w:rFonts w:asciiTheme="minorHAnsi" w:eastAsiaTheme="majorEastAsia" w:hAnsiTheme="minorHAnsi"/>
        </w:rPr>
        <w:t xml:space="preserve">Japan should pursue its strategic interests through further economic cooperation with Taiwan. </w:t>
      </w:r>
      <w:r>
        <w:rPr>
          <w:rFonts w:asciiTheme="minorHAnsi" w:hAnsiTheme="minorHAnsi"/>
          <w:sz w:val="22"/>
          <w:szCs w:val="22"/>
        </w:rPr>
        <w:t xml:space="preserve">An obvious first step would be to support Taiwan’s participation in the TPP, as Tsai advocated during her time in Japan. </w:t>
      </w:r>
      <w:proofErr w:type="spellStart"/>
      <w:r>
        <w:rPr>
          <w:rFonts w:asciiTheme="minorHAnsi" w:hAnsiTheme="minorHAnsi"/>
          <w:sz w:val="22"/>
          <w:szCs w:val="22"/>
        </w:rPr>
        <w:t>Suga’s</w:t>
      </w:r>
      <w:proofErr w:type="spellEnd"/>
      <w:r>
        <w:rPr>
          <w:rFonts w:asciiTheme="minorHAnsi" w:hAnsiTheme="minorHAnsi"/>
          <w:sz w:val="22"/>
          <w:szCs w:val="22"/>
        </w:rPr>
        <w:t xml:space="preserve"> statement on Monday was a much-welcomed step in this regard, and </w:t>
      </w:r>
      <w:r>
        <w:rPr>
          <w:rStyle w:val="StyleUnderline"/>
          <w:rFonts w:asciiTheme="minorHAnsi" w:eastAsiaTheme="majorEastAsia" w:hAnsiTheme="minorHAnsi"/>
        </w:rPr>
        <w:t>Japan must work with the United States and other parties</w:t>
      </w:r>
      <w:r>
        <w:rPr>
          <w:rFonts w:asciiTheme="minorHAnsi" w:hAnsiTheme="minorHAnsi"/>
          <w:sz w:val="22"/>
          <w:szCs w:val="22"/>
        </w:rPr>
        <w:t xml:space="preserve"> of the TPP </w:t>
      </w:r>
      <w:r>
        <w:rPr>
          <w:rStyle w:val="StyleUnderline"/>
          <w:rFonts w:asciiTheme="minorHAnsi" w:eastAsiaTheme="majorEastAsia" w:hAnsiTheme="minorHAnsi"/>
        </w:rPr>
        <w:t>to garner support and assistance for Taiwan</w:t>
      </w:r>
      <w:r>
        <w:rPr>
          <w:rFonts w:asciiTheme="minorHAnsi" w:hAnsiTheme="minorHAnsi"/>
          <w:sz w:val="22"/>
          <w:szCs w:val="22"/>
        </w:rPr>
        <w:t>’s participation. The TPP is a high-standard free trad</w:t>
      </w:r>
      <w:r>
        <w:rPr>
          <w:rFonts w:asciiTheme="minorHAnsi" w:hAnsiTheme="minorHAnsi"/>
          <w:sz w:val="16"/>
          <w:szCs w:val="22"/>
        </w:rPr>
        <w:t xml:space="preserve">e initiative that should be open to all member economies of the Asia-Pacific Economic Cooperation forum (APEC), which includes “Chinese Taipei.” Ensuring an economically vibrant Taiwan and supporting regional economic integration would not only strengthen ties with Taiwan, but also demonstrate Japan’s willingness to work with those in the Asia-Pacific region who have a demonstrated commitment to peaceful </w:t>
      </w:r>
      <w:r>
        <w:rPr>
          <w:rFonts w:asciiTheme="minorHAnsi" w:hAnsiTheme="minorHAnsi"/>
          <w:sz w:val="22"/>
          <w:szCs w:val="22"/>
        </w:rPr>
        <w:t>dispute resolution.</w:t>
      </w:r>
    </w:p>
    <w:p w14:paraId="3296A8FD" w14:textId="77777777" w:rsidR="00430833" w:rsidRDefault="00430833" w:rsidP="00430833"/>
    <w:p w14:paraId="58DDBA97" w14:textId="77777777" w:rsidR="00430833" w:rsidRDefault="00430833" w:rsidP="00430833"/>
    <w:p w14:paraId="4D4C1409" w14:textId="77777777" w:rsidR="00430833" w:rsidRDefault="00430833" w:rsidP="00430833">
      <w:pPr>
        <w:pStyle w:val="Heading2"/>
      </w:pPr>
      <w:r>
        <w:t>Climate COOP</w:t>
      </w:r>
    </w:p>
    <w:p w14:paraId="7AA98DA9" w14:textId="77777777" w:rsidR="00430833" w:rsidRDefault="00430833" w:rsidP="00430833">
      <w:pPr>
        <w:pStyle w:val="Heading3"/>
      </w:pPr>
      <w:r>
        <w:t>Says yes (</w:t>
      </w:r>
      <w:proofErr w:type="spellStart"/>
      <w:r>
        <w:t>neg</w:t>
      </w:r>
      <w:proofErr w:type="spellEnd"/>
      <w:r>
        <w:t>)</w:t>
      </w:r>
    </w:p>
    <w:p w14:paraId="55AC77EA" w14:textId="77777777" w:rsidR="00430833" w:rsidRDefault="00430833" w:rsidP="00430833">
      <w:pPr>
        <w:pStyle w:val="Heading4"/>
      </w:pPr>
      <w:r>
        <w:t xml:space="preserve">Japan says yes – capable of helping achieve the </w:t>
      </w:r>
      <w:proofErr w:type="spellStart"/>
      <w:proofErr w:type="gramStart"/>
      <w:r>
        <w:t>paris</w:t>
      </w:r>
      <w:proofErr w:type="spellEnd"/>
      <w:proofErr w:type="gramEnd"/>
      <w:r>
        <w:t xml:space="preserve"> targets</w:t>
      </w:r>
    </w:p>
    <w:p w14:paraId="54813F06" w14:textId="77777777" w:rsidR="00430833" w:rsidRDefault="00430833" w:rsidP="00430833">
      <w:proofErr w:type="spellStart"/>
      <w:r>
        <w:rPr>
          <w:rStyle w:val="Style13ptBold"/>
        </w:rPr>
        <w:t>Oike</w:t>
      </w:r>
      <w:proofErr w:type="spellEnd"/>
      <w:r>
        <w:rPr>
          <w:rStyle w:val="Style13ptBold"/>
        </w:rPr>
        <w:t xml:space="preserve"> 15</w:t>
      </w:r>
      <w:r>
        <w:t xml:space="preserve"> (</w:t>
      </w:r>
      <w:proofErr w:type="spellStart"/>
      <w:r>
        <w:t>Atsuyuki</w:t>
      </w:r>
      <w:proofErr w:type="spellEnd"/>
      <w:r>
        <w:t>, Japan Times, Reporter, 1/31/2015, "Japan's action plan to fight climate change", http://www.japantimes.co.jp/opinion/2015/07/30/commentary/japan-commentary/japans-action-plan-to-fight-climate-change/#.V4fvXI-cF0w)//NP</w:t>
      </w:r>
    </w:p>
    <w:p w14:paraId="7D5B9C0C" w14:textId="77777777" w:rsidR="00430833" w:rsidRDefault="00430833" w:rsidP="00430833">
      <w:pPr>
        <w:spacing w:before="100" w:beforeAutospacing="1" w:after="100" w:afterAutospacing="1" w:line="360" w:lineRule="atLeast"/>
        <w:textAlignment w:val="baseline"/>
      </w:pPr>
      <w:r>
        <w:rPr>
          <w:rStyle w:val="StyleUnderline"/>
        </w:rPr>
        <w:t>Japan has been able to contribute to global emission reductions in part through the diffusion of cutting-edge technology.</w:t>
      </w:r>
      <w:r>
        <w:rPr>
          <w:rFonts w:asciiTheme="minorHAnsi" w:eastAsia="Times New Roman" w:hAnsiTheme="minorHAnsi" w:cs="Arial"/>
        </w:rPr>
        <w:t xml:space="preserve"> For example, </w:t>
      </w:r>
      <w:r>
        <w:rPr>
          <w:rStyle w:val="StyleUnderline"/>
        </w:rPr>
        <w:t>techniques that have been developed and applied in Japan’s iron and steel mills have contributed to a reduction of 50 million tons of carbon dioxide per year on a worldwide scale</w:t>
      </w:r>
      <w:r>
        <w:rPr>
          <w:rFonts w:asciiTheme="minorHAnsi" w:eastAsia="Times New Roman" w:hAnsiTheme="minorHAnsi" w:cs="Arial"/>
        </w:rPr>
        <w:t xml:space="preserve">. It is essential to further promote such initiatives across the private sector, and to explore how official development assistance and public finances can bolster such initiatives. An </w:t>
      </w:r>
      <w:r>
        <w:rPr>
          <w:rStyle w:val="StyleUnderline"/>
        </w:rPr>
        <w:t>international framework to be adopted at the Paris Climate Change Conference is crucial in tackling climate change effectively</w:t>
      </w:r>
      <w:r>
        <w:rPr>
          <w:rFonts w:asciiTheme="minorHAnsi" w:eastAsia="Times New Roman" w:hAnsiTheme="minorHAnsi" w:cs="Arial"/>
        </w:rPr>
        <w:t>. Although we expect tough and difficult negotiations on the road to Paris, Japan will continue to cooperate with other countries in working toward this framework.</w:t>
      </w:r>
    </w:p>
    <w:p w14:paraId="3E7E7484" w14:textId="77777777" w:rsidR="00430833" w:rsidRDefault="00430833" w:rsidP="00430833">
      <w:pPr>
        <w:pStyle w:val="Heading4"/>
      </w:pPr>
      <w:r>
        <w:t>Japan says yes – climate change exacerbates rain variability and impacts drinking water</w:t>
      </w:r>
    </w:p>
    <w:p w14:paraId="1448C50C" w14:textId="77777777" w:rsidR="00430833" w:rsidRDefault="00430833" w:rsidP="00430833">
      <w:r>
        <w:rPr>
          <w:rStyle w:val="Style13ptBold"/>
        </w:rPr>
        <w:t>BET 16</w:t>
      </w:r>
      <w:r>
        <w:t xml:space="preserve"> (2016, British Embassy in Tokyo, Page 3, "Climate Change: Impacts on Japan", https://www.natureasia.com/ja-jp/advertising/sponsors/climate-change/fisheries)//NP</w:t>
      </w:r>
    </w:p>
    <w:p w14:paraId="46BC0FB6" w14:textId="77777777" w:rsidR="00430833" w:rsidRDefault="00430833" w:rsidP="00430833">
      <w:pPr>
        <w:pStyle w:val="NormalWeb"/>
      </w:pPr>
      <w:r>
        <w:rPr>
          <w:rFonts w:asciiTheme="minorHAnsi" w:hAnsiTheme="minorHAnsi"/>
          <w:sz w:val="22"/>
          <w:szCs w:val="22"/>
          <w:lang w:val="en"/>
        </w:rPr>
        <w:t xml:space="preserve">Japan’s relatively high average rainfall of between 1,000 and 2,000 mm a year is not expected to change much this century. But the way it arrives will. The </w:t>
      </w:r>
      <w:r>
        <w:rPr>
          <w:rStyle w:val="StyleUnderline"/>
          <w:rFonts w:asciiTheme="minorHAnsi" w:eastAsiaTheme="majorEastAsia" w:hAnsiTheme="minorHAnsi"/>
        </w:rPr>
        <w:t>traditional pattern of monsoonal ‘plum rains’</w:t>
      </w:r>
      <w:r>
        <w:rPr>
          <w:rFonts w:asciiTheme="minorHAnsi" w:hAnsiTheme="minorHAnsi"/>
          <w:sz w:val="22"/>
          <w:szCs w:val="22"/>
          <w:lang w:val="en"/>
        </w:rPr>
        <w:t xml:space="preserve">, or </w:t>
      </w:r>
      <w:proofErr w:type="spellStart"/>
      <w:r>
        <w:rPr>
          <w:rFonts w:asciiTheme="minorHAnsi" w:hAnsiTheme="minorHAnsi"/>
          <w:i/>
          <w:iCs/>
          <w:sz w:val="22"/>
          <w:szCs w:val="22"/>
          <w:lang w:val="en"/>
        </w:rPr>
        <w:t>tsuyu</w:t>
      </w:r>
      <w:proofErr w:type="spellEnd"/>
      <w:r>
        <w:rPr>
          <w:rFonts w:asciiTheme="minorHAnsi" w:hAnsiTheme="minorHAnsi"/>
          <w:sz w:val="22"/>
          <w:szCs w:val="22"/>
          <w:lang w:val="en"/>
        </w:rPr>
        <w:t xml:space="preserve">, in June and July followed by the typhoon season in August and September </w:t>
      </w:r>
      <w:r>
        <w:rPr>
          <w:rStyle w:val="StyleUnderline"/>
          <w:rFonts w:asciiTheme="minorHAnsi" w:eastAsiaTheme="majorEastAsia" w:hAnsiTheme="minorHAnsi"/>
        </w:rPr>
        <w:t>is breaking up under climate change.</w:t>
      </w:r>
      <w:r>
        <w:rPr>
          <w:rFonts w:asciiTheme="minorHAnsi" w:hAnsiTheme="minorHAnsi"/>
          <w:sz w:val="22"/>
          <w:szCs w:val="22"/>
          <w:lang w:val="en"/>
        </w:rPr>
        <w:t xml:space="preserve"> Rainfall is </w:t>
      </w:r>
      <w:r>
        <w:rPr>
          <w:rStyle w:val="StyleUnderline"/>
          <w:rFonts w:asciiTheme="minorHAnsi" w:eastAsiaTheme="majorEastAsia" w:hAnsiTheme="minorHAnsi"/>
        </w:rPr>
        <w:t>already becoming more variable</w:t>
      </w:r>
      <w:r>
        <w:rPr>
          <w:rFonts w:asciiTheme="minorHAnsi" w:hAnsiTheme="minorHAnsi"/>
          <w:sz w:val="22"/>
          <w:szCs w:val="22"/>
          <w:lang w:val="en"/>
        </w:rPr>
        <w:t xml:space="preserve">. Several </w:t>
      </w:r>
      <w:r>
        <w:rPr>
          <w:rStyle w:val="StyleUnderline"/>
          <w:rFonts w:asciiTheme="minorHAnsi" w:eastAsiaTheme="majorEastAsia" w:hAnsiTheme="minorHAnsi"/>
        </w:rPr>
        <w:t>studies</w:t>
      </w:r>
      <w:r>
        <w:rPr>
          <w:rFonts w:asciiTheme="minorHAnsi" w:hAnsiTheme="minorHAnsi"/>
          <w:sz w:val="22"/>
          <w:szCs w:val="22"/>
          <w:lang w:val="en"/>
        </w:rPr>
        <w:t xml:space="preserve"> based on data from the Japan Meteorological Agency </w:t>
      </w:r>
      <w:r>
        <w:rPr>
          <w:rStyle w:val="StyleUnderline"/>
          <w:rFonts w:asciiTheme="minorHAnsi" w:eastAsiaTheme="majorEastAsia" w:hAnsiTheme="minorHAnsi"/>
        </w:rPr>
        <w:t>now show a long-term increase in intense rain events across the whole of the country</w:t>
      </w:r>
      <w:r>
        <w:rPr>
          <w:rFonts w:asciiTheme="minorHAnsi" w:hAnsiTheme="minorHAnsi"/>
          <w:sz w:val="22"/>
          <w:szCs w:val="22"/>
          <w:lang w:val="en"/>
        </w:rPr>
        <w:t xml:space="preserve"> (</w:t>
      </w:r>
      <w:hyperlink r:id="rId62" w:anchor="rainfall" w:tooltip="Low Rainfall Affects Water Supply" w:history="1">
        <w:r>
          <w:rPr>
            <w:rStyle w:val="Hyperlink"/>
            <w:rFonts w:asciiTheme="minorHAnsi" w:hAnsiTheme="minorHAnsi"/>
            <w:szCs w:val="22"/>
            <w:lang w:val="en"/>
          </w:rPr>
          <w:t>Fig. 4</w:t>
        </w:r>
      </w:hyperlink>
      <w:r>
        <w:rPr>
          <w:rFonts w:asciiTheme="minorHAnsi" w:hAnsiTheme="minorHAnsi"/>
          <w:sz w:val="22"/>
          <w:szCs w:val="22"/>
          <w:lang w:val="en"/>
        </w:rPr>
        <w:t xml:space="preserve">). </w:t>
      </w:r>
      <w:r>
        <w:rPr>
          <w:rStyle w:val="StyleUnderline"/>
          <w:rFonts w:asciiTheme="minorHAnsi" w:eastAsiaTheme="majorEastAsia" w:hAnsiTheme="minorHAnsi"/>
        </w:rPr>
        <w:t>Longer, more frequent, drought periods are also expected in the coming decades</w:t>
      </w:r>
      <w:r>
        <w:rPr>
          <w:rFonts w:asciiTheme="minorHAnsi" w:hAnsiTheme="minorHAnsi"/>
          <w:sz w:val="22"/>
          <w:szCs w:val="22"/>
          <w:lang w:val="en"/>
        </w:rPr>
        <w:t xml:space="preserve">, according to So </w:t>
      </w:r>
      <w:proofErr w:type="spellStart"/>
      <w:r>
        <w:rPr>
          <w:rFonts w:asciiTheme="minorHAnsi" w:hAnsiTheme="minorHAnsi"/>
          <w:sz w:val="22"/>
          <w:szCs w:val="22"/>
          <w:lang w:val="en"/>
        </w:rPr>
        <w:t>Kazama</w:t>
      </w:r>
      <w:proofErr w:type="spellEnd"/>
      <w:r>
        <w:rPr>
          <w:rFonts w:asciiTheme="minorHAnsi" w:hAnsiTheme="minorHAnsi"/>
          <w:sz w:val="22"/>
          <w:szCs w:val="22"/>
          <w:lang w:val="en"/>
        </w:rPr>
        <w:t xml:space="preserve"> of the Graduate School of Environmental Studies at Tohoku University. Snowfall and snow melt patterns in Hokkaido are also changing. </w:t>
      </w:r>
      <w:r>
        <w:rPr>
          <w:rStyle w:val="StyleUnderline"/>
          <w:rFonts w:asciiTheme="minorHAnsi" w:eastAsiaTheme="majorEastAsia" w:hAnsiTheme="minorHAnsi"/>
        </w:rPr>
        <w:t>Water quality is also expected to decline with a warmer climate</w:t>
      </w:r>
      <w:r>
        <w:rPr>
          <w:rFonts w:asciiTheme="minorHAnsi" w:hAnsiTheme="minorHAnsi"/>
          <w:sz w:val="22"/>
          <w:szCs w:val="22"/>
          <w:lang w:val="en"/>
        </w:rPr>
        <w:t xml:space="preserve"> (see, ‘</w:t>
      </w:r>
      <w:hyperlink r:id="rId63" w:anchor="biwa" w:tooltip="Impacts on Lake Biwa" w:history="1">
        <w:r>
          <w:rPr>
            <w:rStyle w:val="Hyperlink"/>
            <w:rFonts w:asciiTheme="minorHAnsi" w:hAnsiTheme="minorHAnsi"/>
            <w:szCs w:val="22"/>
            <w:lang w:val="en"/>
          </w:rPr>
          <w:t>Suffocation of a national asset</w:t>
        </w:r>
      </w:hyperlink>
      <w:r>
        <w:rPr>
          <w:rFonts w:asciiTheme="minorHAnsi" w:hAnsiTheme="minorHAnsi"/>
          <w:sz w:val="22"/>
          <w:szCs w:val="22"/>
          <w:lang w:val="en"/>
        </w:rPr>
        <w:t xml:space="preserve">’). Warmer water contains less dissolved oxygen, which leads to less biological breakdown of disruptive chemicals. In lakes, </w:t>
      </w:r>
      <w:r>
        <w:rPr>
          <w:rStyle w:val="StyleUnderline"/>
          <w:rFonts w:asciiTheme="minorHAnsi" w:eastAsiaTheme="majorEastAsia" w:hAnsiTheme="minorHAnsi"/>
        </w:rPr>
        <w:t>higher temperatures interrupt the natural turnover processes that occur in winter or in spring and autumn, allowing higher levels of nutrients to concentrate at the surface and increasing the risk of algal blooms</w:t>
      </w:r>
      <w:r>
        <w:rPr>
          <w:rFonts w:asciiTheme="minorHAnsi" w:hAnsiTheme="minorHAnsi"/>
          <w:sz w:val="22"/>
          <w:szCs w:val="22"/>
          <w:lang w:val="en"/>
        </w:rPr>
        <w:t xml:space="preserve">. “Fisheries and agriculture and industry have been warning about this problem,” </w:t>
      </w:r>
      <w:proofErr w:type="spellStart"/>
      <w:r>
        <w:rPr>
          <w:rFonts w:asciiTheme="minorHAnsi" w:hAnsiTheme="minorHAnsi"/>
          <w:sz w:val="22"/>
          <w:szCs w:val="22"/>
          <w:lang w:val="en"/>
        </w:rPr>
        <w:t>Kazama</w:t>
      </w:r>
      <w:proofErr w:type="spellEnd"/>
      <w:r>
        <w:rPr>
          <w:rFonts w:asciiTheme="minorHAnsi" w:hAnsiTheme="minorHAnsi"/>
          <w:sz w:val="22"/>
          <w:szCs w:val="22"/>
          <w:lang w:val="en"/>
        </w:rPr>
        <w:t xml:space="preserve"> says, “but there are few researchers working on it.” A </w:t>
      </w:r>
      <w:r>
        <w:rPr>
          <w:rStyle w:val="StyleUnderline"/>
          <w:rFonts w:asciiTheme="minorHAnsi" w:eastAsiaTheme="majorEastAsia" w:hAnsiTheme="minorHAnsi"/>
        </w:rPr>
        <w:t>steady supply of clean water is essential to people, agriculture and industry</w:t>
      </w:r>
      <w:r>
        <w:rPr>
          <w:rFonts w:asciiTheme="minorHAnsi" w:hAnsiTheme="minorHAnsi"/>
          <w:sz w:val="22"/>
          <w:szCs w:val="22"/>
          <w:lang w:val="en"/>
        </w:rPr>
        <w:t xml:space="preserve">. Expanding water storage capacity and improving management of dams, reservoirs and other water infrastructure is the most obvious way of coping with less predictable rainfall. Discussion and planning for that is beginning to occur, says </w:t>
      </w:r>
      <w:proofErr w:type="spellStart"/>
      <w:r>
        <w:rPr>
          <w:rFonts w:asciiTheme="minorHAnsi" w:hAnsiTheme="minorHAnsi"/>
          <w:sz w:val="22"/>
          <w:szCs w:val="22"/>
          <w:lang w:val="en"/>
        </w:rPr>
        <w:t>Kazama</w:t>
      </w:r>
      <w:proofErr w:type="spellEnd"/>
      <w:r>
        <w:rPr>
          <w:rFonts w:asciiTheme="minorHAnsi" w:hAnsiTheme="minorHAnsi"/>
          <w:sz w:val="22"/>
          <w:szCs w:val="22"/>
          <w:lang w:val="en"/>
        </w:rPr>
        <w:t xml:space="preserve">, but it is not simple. In a long, thin, mountainous </w:t>
      </w:r>
      <w:r>
        <w:rPr>
          <w:rFonts w:asciiTheme="minorHAnsi" w:hAnsiTheme="minorHAnsi"/>
          <w:sz w:val="22"/>
          <w:szCs w:val="22"/>
        </w:rPr>
        <w:t>country like</w:t>
      </w:r>
      <w:r>
        <w:rPr>
          <w:rStyle w:val="StyleUnderline"/>
          <w:rFonts w:asciiTheme="minorHAnsi" w:eastAsiaTheme="majorEastAsia" w:hAnsiTheme="minorHAnsi"/>
        </w:rPr>
        <w:t xml:space="preserve"> Japan</w:t>
      </w:r>
      <w:r>
        <w:rPr>
          <w:rFonts w:asciiTheme="minorHAnsi" w:hAnsiTheme="minorHAnsi"/>
          <w:sz w:val="22"/>
          <w:szCs w:val="22"/>
          <w:lang w:val="en"/>
        </w:rPr>
        <w:t xml:space="preserve"> — </w:t>
      </w:r>
      <w:r>
        <w:rPr>
          <w:rStyle w:val="StyleUnderline"/>
          <w:rFonts w:asciiTheme="minorHAnsi" w:eastAsiaTheme="majorEastAsia" w:hAnsiTheme="minorHAnsi"/>
        </w:rPr>
        <w:t>with short, rapidly flowing rivers — heavy rainfall leads to an increase in flooding and erosion</w:t>
      </w:r>
      <w:r>
        <w:rPr>
          <w:rFonts w:asciiTheme="minorHAnsi" w:hAnsiTheme="minorHAnsi"/>
          <w:sz w:val="22"/>
          <w:szCs w:val="22"/>
          <w:lang w:val="en"/>
        </w:rPr>
        <w:t xml:space="preserve">. And that results in sedimentation of the dams. “The </w:t>
      </w:r>
      <w:r>
        <w:rPr>
          <w:rStyle w:val="StyleUnderline"/>
          <w:rFonts w:asciiTheme="minorHAnsi" w:eastAsiaTheme="majorEastAsia" w:hAnsiTheme="minorHAnsi"/>
        </w:rPr>
        <w:t>storage capacity of the reservoirs decreases, and you need to spend money on managing sediment</w:t>
      </w:r>
      <w:r>
        <w:rPr>
          <w:rFonts w:asciiTheme="minorHAnsi" w:hAnsiTheme="minorHAnsi"/>
          <w:sz w:val="22"/>
          <w:szCs w:val="22"/>
          <w:lang w:val="en"/>
        </w:rPr>
        <w:t xml:space="preserve">,” </w:t>
      </w:r>
      <w:proofErr w:type="spellStart"/>
      <w:r>
        <w:rPr>
          <w:rFonts w:asciiTheme="minorHAnsi" w:hAnsiTheme="minorHAnsi"/>
          <w:sz w:val="22"/>
          <w:szCs w:val="22"/>
          <w:lang w:val="en"/>
        </w:rPr>
        <w:t>Kazama</w:t>
      </w:r>
      <w:proofErr w:type="spellEnd"/>
      <w:r>
        <w:rPr>
          <w:rFonts w:asciiTheme="minorHAnsi" w:hAnsiTheme="minorHAnsi"/>
          <w:sz w:val="22"/>
          <w:szCs w:val="22"/>
          <w:lang w:val="en"/>
        </w:rPr>
        <w:t xml:space="preserve"> explains. “</w:t>
      </w:r>
      <w:r>
        <w:rPr>
          <w:rStyle w:val="StyleUnderline"/>
          <w:rFonts w:asciiTheme="minorHAnsi" w:eastAsiaTheme="majorEastAsia" w:hAnsiTheme="minorHAnsi"/>
        </w:rPr>
        <w:t xml:space="preserve">Also, sediments </w:t>
      </w:r>
      <w:r>
        <w:rPr>
          <w:rFonts w:asciiTheme="minorHAnsi" w:hAnsiTheme="minorHAnsi"/>
          <w:sz w:val="22"/>
          <w:szCs w:val="22"/>
          <w:lang w:val="en"/>
        </w:rPr>
        <w:t xml:space="preserve">can carry chemicals and nutrients that </w:t>
      </w:r>
      <w:r>
        <w:rPr>
          <w:rStyle w:val="StyleUnderline"/>
          <w:rFonts w:asciiTheme="minorHAnsi" w:eastAsiaTheme="majorEastAsia" w:hAnsiTheme="minorHAnsi"/>
        </w:rPr>
        <w:t>make the water quality worse</w:t>
      </w:r>
      <w:r>
        <w:rPr>
          <w:rFonts w:asciiTheme="minorHAnsi" w:hAnsiTheme="minorHAnsi"/>
          <w:sz w:val="22"/>
          <w:szCs w:val="22"/>
          <w:lang w:val="en"/>
        </w:rPr>
        <w:t xml:space="preserve">. So you need more sophisticated, more expensive water treatment plants.” About </w:t>
      </w:r>
      <w:r>
        <w:rPr>
          <w:rStyle w:val="StyleUnderline"/>
          <w:rFonts w:asciiTheme="minorHAnsi" w:eastAsiaTheme="majorEastAsia" w:hAnsiTheme="minorHAnsi"/>
        </w:rPr>
        <w:t>60% of fresh water harvested in Japan is used for agriculture and, as the climate warms, the combination of a receding snow line, earlier snow melt, earlier flowering and longer growing seasons will begin to change where crops can be grown. Rice, in particular, depends on spring snow melt water for planting.</w:t>
      </w:r>
      <w:r>
        <w:rPr>
          <w:rFonts w:asciiTheme="minorHAnsi" w:hAnsiTheme="minorHAnsi"/>
          <w:sz w:val="22"/>
          <w:szCs w:val="22"/>
          <w:lang w:val="en"/>
        </w:rPr>
        <w:t xml:space="preserve"> </w:t>
      </w:r>
      <w:r>
        <w:rPr>
          <w:rStyle w:val="StyleUnderline"/>
          <w:rFonts w:asciiTheme="minorHAnsi" w:eastAsiaTheme="majorEastAsia" w:hAnsiTheme="minorHAnsi"/>
        </w:rPr>
        <w:t>Global warming impacts combine with many other factors that result in complicated changes for Lake Biwa</w:t>
      </w:r>
      <w:r>
        <w:rPr>
          <w:rFonts w:asciiTheme="minorHAnsi" w:hAnsiTheme="minorHAnsi"/>
          <w:sz w:val="22"/>
          <w:szCs w:val="22"/>
          <w:lang w:val="en"/>
        </w:rPr>
        <w:t xml:space="preserve">. More than 60 km long and 20 km wide in places, Japan’s largest lake </w:t>
      </w:r>
      <w:r>
        <w:rPr>
          <w:rStyle w:val="StyleUnderline"/>
          <w:rFonts w:asciiTheme="minorHAnsi" w:eastAsiaTheme="majorEastAsia" w:hAnsiTheme="minorHAnsi"/>
        </w:rPr>
        <w:t>provides drinking water for about 17 million people</w:t>
      </w:r>
      <w:r>
        <w:rPr>
          <w:rFonts w:asciiTheme="minorHAnsi" w:hAnsiTheme="minorHAnsi"/>
          <w:sz w:val="22"/>
          <w:szCs w:val="22"/>
          <w:lang w:val="en"/>
        </w:rPr>
        <w:t xml:space="preserve">, particularly in the cities of Kyoto and Otsu at its southern end. </w:t>
      </w:r>
      <w:r>
        <w:rPr>
          <w:rStyle w:val="StyleUnderline"/>
          <w:rFonts w:asciiTheme="minorHAnsi" w:eastAsiaTheme="majorEastAsia" w:hAnsiTheme="minorHAnsi"/>
        </w:rPr>
        <w:t xml:space="preserve">Only some of Japan’s smaller islands use underground water as a primary source </w:t>
      </w:r>
      <w:r>
        <w:rPr>
          <w:rFonts w:asciiTheme="minorHAnsi" w:hAnsiTheme="minorHAnsi"/>
          <w:sz w:val="22"/>
          <w:szCs w:val="22"/>
          <w:lang w:val="en"/>
        </w:rPr>
        <w:t xml:space="preserve">at present, but these islands and the coastline are the very regions where saline water is likely to intrude into the supply as sea level rises. </w:t>
      </w:r>
      <w:r>
        <w:rPr>
          <w:rStyle w:val="StyleUnderline"/>
          <w:rFonts w:asciiTheme="minorHAnsi" w:eastAsiaTheme="majorEastAsia" w:hAnsiTheme="minorHAnsi"/>
        </w:rPr>
        <w:t>A warmer climate also puts greater pressure on water supplies in other ways.</w:t>
      </w:r>
      <w:r>
        <w:rPr>
          <w:rFonts w:asciiTheme="minorHAnsi" w:hAnsiTheme="minorHAnsi"/>
          <w:sz w:val="22"/>
          <w:szCs w:val="22"/>
          <w:lang w:val="en"/>
        </w:rPr>
        <w:t xml:space="preserve"> According to the IPCC report, every 1°C rise in average temperature demands about a 10% rise in the water needed for irrigation. And </w:t>
      </w:r>
      <w:r>
        <w:rPr>
          <w:rStyle w:val="StyleUnderline"/>
          <w:rFonts w:asciiTheme="minorHAnsi" w:eastAsiaTheme="majorEastAsia" w:hAnsiTheme="minorHAnsi"/>
        </w:rPr>
        <w:t>the growing demand for water in Japan’s cities due to increased industrialization and a 2°C to 3°C rise in temperature over the past century has already led to expressions of concern in a country where water traditionally has been abundant</w:t>
      </w:r>
      <w:r>
        <w:rPr>
          <w:rFonts w:asciiTheme="minorHAnsi" w:hAnsiTheme="minorHAnsi"/>
          <w:sz w:val="22"/>
          <w:szCs w:val="22"/>
          <w:lang w:val="en"/>
        </w:rPr>
        <w:t>. “</w:t>
      </w:r>
      <w:r>
        <w:rPr>
          <w:rStyle w:val="StyleUnderline"/>
          <w:rFonts w:asciiTheme="minorHAnsi" w:eastAsiaTheme="majorEastAsia" w:hAnsiTheme="minorHAnsi"/>
        </w:rPr>
        <w:t>We are now looking at problems of lack of water</w:t>
      </w:r>
      <w:r>
        <w:rPr>
          <w:rFonts w:asciiTheme="minorHAnsi" w:hAnsiTheme="minorHAnsi"/>
          <w:sz w:val="22"/>
          <w:szCs w:val="22"/>
          <w:lang w:val="en"/>
        </w:rPr>
        <w:t xml:space="preserve">,” says </w:t>
      </w:r>
      <w:proofErr w:type="spellStart"/>
      <w:r>
        <w:rPr>
          <w:rFonts w:asciiTheme="minorHAnsi" w:hAnsiTheme="minorHAnsi"/>
          <w:sz w:val="22"/>
          <w:szCs w:val="22"/>
          <w:lang w:val="en"/>
        </w:rPr>
        <w:t>Kazama</w:t>
      </w:r>
      <w:proofErr w:type="spellEnd"/>
      <w:r>
        <w:rPr>
          <w:rFonts w:asciiTheme="minorHAnsi" w:hAnsiTheme="minorHAnsi"/>
          <w:sz w:val="22"/>
          <w:szCs w:val="22"/>
          <w:lang w:val="en"/>
        </w:rPr>
        <w:t xml:space="preserve"> noting that people are beginning to call for the government to promote water conservation.</w:t>
      </w:r>
    </w:p>
    <w:p w14:paraId="37B3955B" w14:textId="77777777" w:rsidR="00430833" w:rsidRDefault="00430833" w:rsidP="00430833">
      <w:pPr>
        <w:pStyle w:val="Heading4"/>
      </w:pPr>
      <w:r>
        <w:t>Japan says yes – Japan relies heavily on fish</w:t>
      </w:r>
    </w:p>
    <w:p w14:paraId="7F758E89" w14:textId="77777777" w:rsidR="00430833" w:rsidRDefault="00430833" w:rsidP="00430833">
      <w:r>
        <w:rPr>
          <w:rStyle w:val="Style13ptBold"/>
        </w:rPr>
        <w:t>BET 16</w:t>
      </w:r>
      <w:r>
        <w:t xml:space="preserve"> (2016, British Embassy in Tokyo, Page 2, "Climate Change: Impacts on Japan", https://www.natureasia.com/ja-jp/advertising/sponsors/climate-change/fisheries)//NP</w:t>
      </w:r>
    </w:p>
    <w:p w14:paraId="5BEA0CBD" w14:textId="77777777" w:rsidR="00430833" w:rsidRDefault="00430833" w:rsidP="00430833">
      <w:pPr>
        <w:pStyle w:val="NormalWeb"/>
        <w:rPr>
          <w:rFonts w:asciiTheme="minorHAnsi" w:hAnsiTheme="minorHAnsi"/>
          <w:sz w:val="22"/>
          <w:szCs w:val="22"/>
          <w:lang w:val="en"/>
        </w:rPr>
      </w:pPr>
      <w:r>
        <w:rPr>
          <w:rFonts w:asciiTheme="minorHAnsi" w:hAnsiTheme="minorHAnsi"/>
          <w:sz w:val="22"/>
          <w:szCs w:val="22"/>
          <w:lang w:val="en"/>
        </w:rPr>
        <w:t xml:space="preserve">With less than 2% of the world’s population, </w:t>
      </w:r>
      <w:r>
        <w:rPr>
          <w:rStyle w:val="StyleUnderline"/>
          <w:rFonts w:asciiTheme="minorHAnsi" w:eastAsiaTheme="majorEastAsia" w:hAnsiTheme="minorHAnsi"/>
        </w:rPr>
        <w:t>Japan accounts for about 10% of the global fisheries catch</w:t>
      </w:r>
      <w:r>
        <w:rPr>
          <w:rFonts w:asciiTheme="minorHAnsi" w:hAnsiTheme="minorHAnsi"/>
          <w:sz w:val="22"/>
          <w:szCs w:val="22"/>
          <w:lang w:val="en"/>
        </w:rPr>
        <w:t xml:space="preserve">, according to figures from the UN’s Food and Agriculture Organization (FAO). That’s because </w:t>
      </w:r>
      <w:r>
        <w:rPr>
          <w:rStyle w:val="StyleUnderline"/>
          <w:rFonts w:asciiTheme="minorHAnsi" w:eastAsiaTheme="majorEastAsia" w:hAnsiTheme="minorHAnsi"/>
        </w:rPr>
        <w:t>Japanese people eat more than four times the world average in fish</w:t>
      </w:r>
      <w:r>
        <w:rPr>
          <w:rFonts w:asciiTheme="minorHAnsi" w:hAnsiTheme="minorHAnsi"/>
          <w:sz w:val="22"/>
          <w:szCs w:val="22"/>
          <w:lang w:val="en"/>
        </w:rPr>
        <w:t xml:space="preserve">. In fact, </w:t>
      </w:r>
      <w:r>
        <w:rPr>
          <w:rStyle w:val="StyleUnderline"/>
          <w:rFonts w:asciiTheme="minorHAnsi" w:eastAsiaTheme="majorEastAsia" w:hAnsiTheme="minorHAnsi"/>
        </w:rPr>
        <w:t>fish constitute some 40% of protein intake in the Japanese diet.</w:t>
      </w:r>
      <w:r>
        <w:rPr>
          <w:rStyle w:val="StyleUnderline"/>
          <w:rFonts w:asciiTheme="minorHAnsi" w:eastAsiaTheme="majorEastAsia" w:hAnsiTheme="minorHAnsi"/>
          <w:lang w:val="en"/>
        </w:rPr>
        <w:t xml:space="preserve"> </w:t>
      </w:r>
      <w:r>
        <w:rPr>
          <w:rFonts w:asciiTheme="minorHAnsi" w:hAnsiTheme="minorHAnsi"/>
          <w:sz w:val="22"/>
          <w:szCs w:val="22"/>
          <w:lang w:val="en"/>
        </w:rPr>
        <w:t xml:space="preserve">In a detailed study of the prospects for 34 varieties of commercial fish, researchers at Japan’s National Research Institute of Fisheries Engineering have found that </w:t>
      </w:r>
      <w:r>
        <w:rPr>
          <w:rStyle w:val="StyleUnderline"/>
          <w:rFonts w:asciiTheme="minorHAnsi" w:eastAsiaTheme="majorEastAsia" w:hAnsiTheme="minorHAnsi"/>
        </w:rPr>
        <w:t>some catches of coastal species may decline by as much as 70% by 2100</w:t>
      </w:r>
      <w:r>
        <w:rPr>
          <w:rFonts w:asciiTheme="minorHAnsi" w:hAnsiTheme="minorHAnsi"/>
          <w:sz w:val="22"/>
          <w:szCs w:val="22"/>
          <w:lang w:val="en"/>
        </w:rPr>
        <w:t xml:space="preserve">. In the East </w:t>
      </w:r>
      <w:r>
        <w:rPr>
          <w:rFonts w:asciiTheme="minorHAnsi" w:hAnsiTheme="minorHAnsi"/>
          <w:sz w:val="14"/>
          <w:szCs w:val="22"/>
          <w:lang w:val="en"/>
        </w:rPr>
        <w:t xml:space="preserve">China Sea, off southern Kyushu, for example, fishers can expect decreasing catches of Japanese jack mackerel, chub mackerel and red sea bream, while already there are reports of subtropical fish such as snapper and grouper moving in. In the Sea of Japan there will be fewer red sea bream and globefish, and off eastern Japan declining stocks of Japanese sardines and Pacific saury. But researchers still have only a sketchy picture of what is likely to happen to fish stocks under the impact of global warming. “We are trying to predict how entire marine ecosystems will react,” says </w:t>
      </w:r>
      <w:proofErr w:type="spellStart"/>
      <w:r>
        <w:rPr>
          <w:rFonts w:asciiTheme="minorHAnsi" w:hAnsiTheme="minorHAnsi"/>
          <w:sz w:val="14"/>
          <w:szCs w:val="22"/>
          <w:lang w:val="en"/>
        </w:rPr>
        <w:t>Kazufumi</w:t>
      </w:r>
      <w:proofErr w:type="spellEnd"/>
      <w:r>
        <w:rPr>
          <w:rFonts w:asciiTheme="minorHAnsi" w:hAnsiTheme="minorHAnsi"/>
          <w:sz w:val="14"/>
          <w:szCs w:val="22"/>
          <w:lang w:val="en"/>
        </w:rPr>
        <w:t xml:space="preserve"> </w:t>
      </w:r>
      <w:proofErr w:type="spellStart"/>
      <w:r>
        <w:rPr>
          <w:rFonts w:asciiTheme="minorHAnsi" w:hAnsiTheme="minorHAnsi"/>
          <w:sz w:val="14"/>
          <w:szCs w:val="22"/>
          <w:lang w:val="en"/>
        </w:rPr>
        <w:t>Takayanagi</w:t>
      </w:r>
      <w:proofErr w:type="spellEnd"/>
      <w:r>
        <w:rPr>
          <w:rFonts w:asciiTheme="minorHAnsi" w:hAnsiTheme="minorHAnsi"/>
          <w:sz w:val="14"/>
          <w:szCs w:val="22"/>
          <w:lang w:val="en"/>
        </w:rPr>
        <w:t xml:space="preserve">, a director at Japan’s Fisheries Research Agency. “While the species of fish </w:t>
      </w:r>
      <w:r>
        <w:rPr>
          <w:rFonts w:asciiTheme="minorHAnsi" w:hAnsiTheme="minorHAnsi"/>
          <w:sz w:val="22"/>
          <w:szCs w:val="22"/>
          <w:lang w:val="en"/>
        </w:rPr>
        <w:t xml:space="preserve">we catch may change, total fish production may stay the same.” With many factors at play, </w:t>
      </w:r>
      <w:r>
        <w:rPr>
          <w:rStyle w:val="StyleUnderline"/>
          <w:rFonts w:asciiTheme="minorHAnsi" w:eastAsiaTheme="majorEastAsia" w:hAnsiTheme="minorHAnsi"/>
        </w:rPr>
        <w:t>the picture is complicated</w:t>
      </w:r>
      <w:r>
        <w:rPr>
          <w:rFonts w:asciiTheme="minorHAnsi" w:hAnsiTheme="minorHAnsi"/>
          <w:sz w:val="22"/>
          <w:szCs w:val="22"/>
          <w:lang w:val="en"/>
        </w:rPr>
        <w:t xml:space="preserve">. At a physical level, the IPCC report points out that increasing sea-surface temperatures in the tropical and temperate regions of oceans are likely to drive the larger, cooler water, commercial fish towards the poles. “So we may see more warm-water fish,” notes </w:t>
      </w:r>
      <w:proofErr w:type="spellStart"/>
      <w:r>
        <w:rPr>
          <w:rFonts w:asciiTheme="minorHAnsi" w:hAnsiTheme="minorHAnsi"/>
          <w:sz w:val="22"/>
          <w:szCs w:val="22"/>
          <w:lang w:val="en"/>
        </w:rPr>
        <w:t>Takayanagi</w:t>
      </w:r>
      <w:proofErr w:type="spellEnd"/>
      <w:r>
        <w:rPr>
          <w:rFonts w:asciiTheme="minorHAnsi" w:hAnsiTheme="minorHAnsi"/>
          <w:sz w:val="22"/>
          <w:szCs w:val="22"/>
          <w:lang w:val="en"/>
        </w:rPr>
        <w:t xml:space="preserve">. The </w:t>
      </w:r>
      <w:r>
        <w:rPr>
          <w:rStyle w:val="StyleUnderline"/>
          <w:rFonts w:asciiTheme="minorHAnsi" w:eastAsiaTheme="majorEastAsia" w:hAnsiTheme="minorHAnsi"/>
        </w:rPr>
        <w:t>flows of ocean currents may also change</w:t>
      </w:r>
      <w:r>
        <w:rPr>
          <w:rFonts w:asciiTheme="minorHAnsi" w:hAnsiTheme="minorHAnsi"/>
          <w:sz w:val="22"/>
          <w:szCs w:val="22"/>
          <w:lang w:val="en"/>
        </w:rPr>
        <w:t xml:space="preserve">. Japan is affected by two major currents that are important </w:t>
      </w:r>
      <w:r>
        <w:rPr>
          <w:rFonts w:asciiTheme="minorHAnsi" w:hAnsiTheme="minorHAnsi"/>
          <w:sz w:val="14"/>
          <w:szCs w:val="22"/>
          <w:lang w:val="en"/>
        </w:rPr>
        <w:t xml:space="preserve">to fish production: the warm Kuroshio Current flows up the eastern side of the country and the cold </w:t>
      </w:r>
      <w:proofErr w:type="spellStart"/>
      <w:r>
        <w:rPr>
          <w:rFonts w:asciiTheme="minorHAnsi" w:hAnsiTheme="minorHAnsi"/>
          <w:sz w:val="14"/>
          <w:szCs w:val="22"/>
          <w:lang w:val="en"/>
        </w:rPr>
        <w:t>Oyashio</w:t>
      </w:r>
      <w:proofErr w:type="spellEnd"/>
      <w:r>
        <w:rPr>
          <w:rFonts w:asciiTheme="minorHAnsi" w:hAnsiTheme="minorHAnsi"/>
          <w:sz w:val="14"/>
          <w:szCs w:val="22"/>
          <w:lang w:val="en"/>
        </w:rPr>
        <w:t xml:space="preserve"> Current to the north of Hokkaido. But, according to </w:t>
      </w:r>
      <w:proofErr w:type="spellStart"/>
      <w:r>
        <w:rPr>
          <w:rFonts w:asciiTheme="minorHAnsi" w:hAnsiTheme="minorHAnsi"/>
          <w:sz w:val="14"/>
          <w:szCs w:val="22"/>
          <w:lang w:val="en"/>
        </w:rPr>
        <w:t>Takayanagi</w:t>
      </w:r>
      <w:proofErr w:type="spellEnd"/>
      <w:r>
        <w:rPr>
          <w:rFonts w:asciiTheme="minorHAnsi" w:hAnsiTheme="minorHAnsi"/>
          <w:sz w:val="14"/>
          <w:szCs w:val="22"/>
          <w:lang w:val="en"/>
        </w:rPr>
        <w:t>, the important piece missing from this picture is what the fish eat. Marine ecosystems ultimately depend on phytoplankton, the production of which, in turn, depends on nutrients such as nitrogen and phosphorous. These are brought to the surface by upwelling or vertical circulation (see diagram, ‘</w:t>
      </w:r>
      <w:hyperlink r:id="rId64" w:anchor="system" w:tooltip="The Environmental System" w:history="1">
        <w:r>
          <w:rPr>
            <w:rStyle w:val="Hyperlink"/>
            <w:rFonts w:asciiTheme="minorHAnsi" w:hAnsiTheme="minorHAnsi"/>
            <w:sz w:val="14"/>
            <w:szCs w:val="22"/>
            <w:lang w:val="en"/>
          </w:rPr>
          <w:t>Environment System</w:t>
        </w:r>
      </w:hyperlink>
      <w:r>
        <w:rPr>
          <w:rFonts w:asciiTheme="minorHAnsi" w:hAnsiTheme="minorHAnsi"/>
          <w:sz w:val="14"/>
          <w:szCs w:val="22"/>
          <w:lang w:val="en"/>
        </w:rPr>
        <w:t>’). In some places upwelling will increase, in others it will decrease, and the result directly affects fish distribution. But we don’t know enough to make firm predictions yet, he says. The picture is muddied further by the problem of over-exploitation of high-value, commercially important stocks. “Catches are changing, but we don’t yet know if the main cause is global warming or over-fishing.” And there is another issue that will slowly come into play over the next century — the increase in acidity as the ocean absorbs more and more carbon dioxide. An increase in acidity will make it much more difficult for organisms to extract calcium from sea water to form shells, and will put coral reefs and shellfish</w:t>
      </w:r>
      <w:r>
        <w:rPr>
          <w:rFonts w:asciiTheme="minorHAnsi" w:hAnsiTheme="minorHAnsi"/>
          <w:sz w:val="22"/>
          <w:szCs w:val="22"/>
          <w:lang w:val="en"/>
        </w:rPr>
        <w:t xml:space="preserve">, including oysters, scallops and mussels, at risk. More importantly, it will severely affect a huge variety of plankton, the ocean’s basic food source. Whatever happens offshore, </w:t>
      </w:r>
      <w:proofErr w:type="spellStart"/>
      <w:r>
        <w:rPr>
          <w:rFonts w:asciiTheme="minorHAnsi" w:hAnsiTheme="minorHAnsi"/>
          <w:sz w:val="22"/>
          <w:szCs w:val="22"/>
          <w:lang w:val="en"/>
        </w:rPr>
        <w:t>Takayanagi</w:t>
      </w:r>
      <w:proofErr w:type="spellEnd"/>
      <w:r>
        <w:rPr>
          <w:rFonts w:asciiTheme="minorHAnsi" w:hAnsiTheme="minorHAnsi"/>
          <w:sz w:val="22"/>
          <w:szCs w:val="22"/>
          <w:lang w:val="en"/>
        </w:rPr>
        <w:t xml:space="preserve"> says </w:t>
      </w:r>
      <w:r>
        <w:rPr>
          <w:rStyle w:val="StyleUnderline"/>
          <w:rFonts w:asciiTheme="minorHAnsi" w:eastAsiaTheme="majorEastAsia" w:hAnsiTheme="minorHAnsi"/>
        </w:rPr>
        <w:t>we will see effects much earlier in coastal waters</w:t>
      </w:r>
      <w:r>
        <w:rPr>
          <w:rFonts w:asciiTheme="minorHAnsi" w:hAnsiTheme="minorHAnsi"/>
          <w:sz w:val="22"/>
          <w:szCs w:val="22"/>
          <w:lang w:val="en"/>
        </w:rPr>
        <w:t xml:space="preserve">. And </w:t>
      </w:r>
      <w:r>
        <w:rPr>
          <w:rStyle w:val="StyleUnderline"/>
          <w:rFonts w:asciiTheme="minorHAnsi" w:eastAsiaTheme="majorEastAsia" w:hAnsiTheme="minorHAnsi"/>
        </w:rPr>
        <w:t>that is already beginning to happen, as warm-water species invade southern Japan</w:t>
      </w:r>
      <w:r>
        <w:rPr>
          <w:rFonts w:asciiTheme="minorHAnsi" w:hAnsiTheme="minorHAnsi"/>
          <w:sz w:val="22"/>
          <w:szCs w:val="22"/>
          <w:lang w:val="en"/>
        </w:rPr>
        <w:t xml:space="preserve">. “In the Kyushu area, divers are seeing unknown warm-water species of seaweeds. </w:t>
      </w:r>
      <w:r>
        <w:rPr>
          <w:rStyle w:val="StyleUnderline"/>
          <w:rFonts w:asciiTheme="minorHAnsi" w:eastAsiaTheme="majorEastAsia" w:hAnsiTheme="minorHAnsi"/>
        </w:rPr>
        <w:t>Some don’t even have Japanese names yet</w:t>
      </w:r>
      <w:r>
        <w:rPr>
          <w:rFonts w:asciiTheme="minorHAnsi" w:hAnsiTheme="minorHAnsi"/>
          <w:sz w:val="22"/>
          <w:szCs w:val="22"/>
          <w:lang w:val="en"/>
        </w:rPr>
        <w:t>, but they affect the distribution of small fish that spawn and breed in seaweed.”</w:t>
      </w:r>
    </w:p>
    <w:p w14:paraId="3CF788F3" w14:textId="77777777" w:rsidR="00430833" w:rsidRDefault="00430833" w:rsidP="00430833">
      <w:pPr>
        <w:pStyle w:val="NormalWeb"/>
        <w:rPr>
          <w:rFonts w:asciiTheme="minorHAnsi" w:hAnsiTheme="minorHAnsi"/>
          <w:sz w:val="22"/>
          <w:szCs w:val="22"/>
          <w:lang w:val="en"/>
        </w:rPr>
      </w:pPr>
    </w:p>
    <w:p w14:paraId="7F4DA764" w14:textId="77777777" w:rsidR="00430833" w:rsidRDefault="00430833" w:rsidP="00430833">
      <w:pPr>
        <w:pStyle w:val="Heading4"/>
      </w:pPr>
      <w:r>
        <w:t>Japan says yes – massive damage to their fishing industry due to climate change</w:t>
      </w:r>
    </w:p>
    <w:p w14:paraId="611BB4B7" w14:textId="77777777" w:rsidR="00430833" w:rsidRDefault="00430833" w:rsidP="00430833">
      <w:r>
        <w:rPr>
          <w:rStyle w:val="Style13ptBold"/>
        </w:rPr>
        <w:t>BET 16</w:t>
      </w:r>
      <w:r>
        <w:t xml:space="preserve"> (2016, British Embassy in Tokyo, Page 2, "Climate Change: Impacts on Japan", https://www.natureasia.com/ja-jp/advertising/sponsors/climate-change/fisheries)//NP</w:t>
      </w:r>
    </w:p>
    <w:p w14:paraId="7EF0C763" w14:textId="77777777" w:rsidR="00430833" w:rsidRDefault="00430833" w:rsidP="00430833">
      <w:pPr>
        <w:pStyle w:val="NormalWeb"/>
        <w:rPr>
          <w:rFonts w:asciiTheme="minorHAnsi" w:hAnsiTheme="minorHAnsi"/>
          <w:sz w:val="22"/>
          <w:szCs w:val="22"/>
          <w:lang w:val="en"/>
        </w:rPr>
      </w:pPr>
      <w:r>
        <w:rPr>
          <w:rFonts w:asciiTheme="minorHAnsi" w:hAnsiTheme="minorHAnsi"/>
          <w:sz w:val="22"/>
          <w:szCs w:val="22"/>
          <w:lang w:val="en"/>
        </w:rPr>
        <w:t xml:space="preserve">The same trends are affecting aquaculture which, according to the FAO, contributes more than 20% of the national fish production. </w:t>
      </w:r>
      <w:r>
        <w:rPr>
          <w:rStyle w:val="StyleUnderline"/>
          <w:rFonts w:asciiTheme="minorHAnsi" w:eastAsiaTheme="majorEastAsia" w:hAnsiTheme="minorHAnsi"/>
        </w:rPr>
        <w:t>Harvests of eels</w:t>
      </w:r>
      <w:r>
        <w:rPr>
          <w:rFonts w:asciiTheme="minorHAnsi" w:hAnsiTheme="minorHAnsi"/>
          <w:sz w:val="22"/>
          <w:szCs w:val="22"/>
          <w:lang w:val="en"/>
        </w:rPr>
        <w:t xml:space="preserve"> in Lake </w:t>
      </w:r>
      <w:proofErr w:type="spellStart"/>
      <w:r>
        <w:rPr>
          <w:rFonts w:asciiTheme="minorHAnsi" w:hAnsiTheme="minorHAnsi"/>
          <w:sz w:val="22"/>
          <w:szCs w:val="22"/>
          <w:lang w:val="en"/>
        </w:rPr>
        <w:t>Hamana</w:t>
      </w:r>
      <w:proofErr w:type="spellEnd"/>
      <w:r>
        <w:rPr>
          <w:rFonts w:asciiTheme="minorHAnsi" w:hAnsiTheme="minorHAnsi"/>
          <w:sz w:val="22"/>
          <w:szCs w:val="22"/>
          <w:lang w:val="en"/>
        </w:rPr>
        <w:t xml:space="preserve"> near Shizuoka, </w:t>
      </w:r>
      <w:r>
        <w:rPr>
          <w:rStyle w:val="StyleUnderline"/>
          <w:rFonts w:asciiTheme="minorHAnsi" w:eastAsiaTheme="majorEastAsia" w:hAnsiTheme="minorHAnsi"/>
        </w:rPr>
        <w:t>south-west of Tokyo</w:t>
      </w:r>
      <w:r>
        <w:rPr>
          <w:rFonts w:asciiTheme="minorHAnsi" w:hAnsiTheme="minorHAnsi"/>
          <w:sz w:val="22"/>
          <w:szCs w:val="22"/>
          <w:lang w:val="en"/>
        </w:rPr>
        <w:t xml:space="preserve"> for instance, </w:t>
      </w:r>
      <w:r>
        <w:rPr>
          <w:rStyle w:val="StyleUnderline"/>
          <w:rFonts w:asciiTheme="minorHAnsi" w:eastAsiaTheme="majorEastAsia" w:hAnsiTheme="minorHAnsi"/>
        </w:rPr>
        <w:t>have fallen dramatically</w:t>
      </w:r>
      <w:r>
        <w:rPr>
          <w:rFonts w:asciiTheme="minorHAnsi" w:hAnsiTheme="minorHAnsi"/>
          <w:sz w:val="22"/>
          <w:szCs w:val="22"/>
          <w:lang w:val="en"/>
        </w:rPr>
        <w:t xml:space="preserve"> since the mid-1</w:t>
      </w:r>
      <w:r>
        <w:rPr>
          <w:rFonts w:asciiTheme="minorHAnsi" w:hAnsiTheme="minorHAnsi"/>
          <w:sz w:val="12"/>
          <w:szCs w:val="22"/>
          <w:lang w:val="en"/>
        </w:rPr>
        <w:t xml:space="preserve">980s. Local breeders blame sea water seeping into the lake as a result of global warming and sea-level rises. Yet, while harvests of one species may decline in a particular area, others may increase. </w:t>
      </w:r>
      <w:proofErr w:type="spellStart"/>
      <w:r>
        <w:rPr>
          <w:rFonts w:asciiTheme="minorHAnsi" w:hAnsiTheme="minorHAnsi"/>
          <w:sz w:val="12"/>
          <w:szCs w:val="22"/>
          <w:lang w:val="en"/>
        </w:rPr>
        <w:t>Takayanagi</w:t>
      </w:r>
      <w:proofErr w:type="spellEnd"/>
      <w:r>
        <w:rPr>
          <w:rFonts w:asciiTheme="minorHAnsi" w:hAnsiTheme="minorHAnsi"/>
          <w:sz w:val="12"/>
          <w:szCs w:val="22"/>
          <w:lang w:val="en"/>
        </w:rPr>
        <w:t xml:space="preserve"> explains that: “</w:t>
      </w:r>
      <w:r>
        <w:rPr>
          <w:rFonts w:asciiTheme="minorHAnsi" w:hAnsiTheme="minorHAnsi"/>
          <w:i/>
          <w:iCs/>
          <w:sz w:val="12"/>
          <w:szCs w:val="22"/>
          <w:lang w:val="en"/>
        </w:rPr>
        <w:t>Fugu</w:t>
      </w:r>
      <w:r>
        <w:rPr>
          <w:rFonts w:asciiTheme="minorHAnsi" w:hAnsiTheme="minorHAnsi"/>
          <w:sz w:val="12"/>
          <w:szCs w:val="22"/>
          <w:lang w:val="en"/>
        </w:rPr>
        <w:t xml:space="preserve"> (Japanese pufferfish) and red sea bream cannot tolerate temperature increases, so the good places for their aquaculture may move northwards. But to grow yellowtails to a good size, you have to culture them over winter, and most parts of Japan are too cold for that. Water temperature rises of between 1°C and 2°C would open up many sites for them.” The future for coastal fish and seafood production is further complicated by nutrients and sediments washed off the land under increasingly intense rainfall. For almost all of recorded history, observers have recorded sporadic algal blooms and red tides in Japan. Although fewer than one-in-five of these algal outbreaks cause harmful effects, red tides can be responsible for large-scale fish and shellfish deaths. In the last three decades of the twentieth century, with growing coastal development, industrialization and aquaculture, the number </w:t>
      </w:r>
      <w:r>
        <w:rPr>
          <w:rFonts w:asciiTheme="minorHAnsi" w:hAnsiTheme="minorHAnsi"/>
          <w:sz w:val="22"/>
          <w:szCs w:val="22"/>
          <w:lang w:val="en"/>
        </w:rPr>
        <w:t xml:space="preserve">of reported </w:t>
      </w:r>
      <w:r>
        <w:rPr>
          <w:rStyle w:val="StyleUnderline"/>
          <w:rFonts w:asciiTheme="minorHAnsi" w:eastAsiaTheme="majorEastAsia" w:hAnsiTheme="minorHAnsi"/>
        </w:rPr>
        <w:t>red tides</w:t>
      </w:r>
      <w:r>
        <w:rPr>
          <w:rFonts w:asciiTheme="minorHAnsi" w:hAnsiTheme="minorHAnsi"/>
          <w:sz w:val="22"/>
          <w:szCs w:val="22"/>
          <w:lang w:val="en"/>
        </w:rPr>
        <w:t xml:space="preserve"> reached a peak of about 300 cases a year in the 1970s, according to environmental researchers. Through intensive study and management, the occurrence of red tides has levelled off, but even today there are between 20 and 50 episodes that </w:t>
      </w:r>
      <w:r>
        <w:rPr>
          <w:rStyle w:val="StyleUnderline"/>
          <w:rFonts w:asciiTheme="minorHAnsi" w:eastAsiaTheme="majorEastAsia" w:hAnsiTheme="minorHAnsi"/>
        </w:rPr>
        <w:t>cause damage to fisheries on the order of hundreds of millions, sometimes billions, of yen each year</w:t>
      </w:r>
      <w:r>
        <w:rPr>
          <w:rFonts w:asciiTheme="minorHAnsi" w:hAnsiTheme="minorHAnsi"/>
          <w:sz w:val="22"/>
          <w:szCs w:val="22"/>
          <w:lang w:val="en"/>
        </w:rPr>
        <w:t xml:space="preserve">. Experts are becoming concerned that a combination of higher runoff and warmer seas from global warming, together with the burgeoning development of and greater traffic with other countries, could trigger another increase. The same </w:t>
      </w:r>
      <w:r>
        <w:rPr>
          <w:rStyle w:val="StyleUnderline"/>
          <w:rFonts w:asciiTheme="minorHAnsi" w:eastAsiaTheme="majorEastAsia" w:hAnsiTheme="minorHAnsi"/>
        </w:rPr>
        <w:t>combination of problems — warming waters, runoff from the land and invasive species such as the voracious crown-of-thorns starfish — are besieging Japan’s coral reefs, 80% of which are close to Okinawa and the surrounding islands.</w:t>
      </w:r>
      <w:r>
        <w:rPr>
          <w:rFonts w:asciiTheme="minorHAnsi" w:hAnsiTheme="minorHAnsi"/>
          <w:sz w:val="22"/>
          <w:szCs w:val="22"/>
          <w:lang w:val="en"/>
        </w:rPr>
        <w:t xml:space="preserve"> The IPCC reports research which suggests that, without urgent action, up to </w:t>
      </w:r>
      <w:r>
        <w:rPr>
          <w:rStyle w:val="StyleUnderline"/>
          <w:rFonts w:asciiTheme="minorHAnsi" w:eastAsiaTheme="majorEastAsia" w:hAnsiTheme="minorHAnsi"/>
        </w:rPr>
        <w:t>one-third of Asia’s coral reefs will disappear within 30 years</w:t>
      </w:r>
      <w:r>
        <w:rPr>
          <w:rFonts w:asciiTheme="minorHAnsi" w:hAnsiTheme="minorHAnsi"/>
          <w:sz w:val="22"/>
          <w:szCs w:val="22"/>
          <w:lang w:val="en"/>
        </w:rPr>
        <w:t xml:space="preserve">. While </w:t>
      </w:r>
      <w:r>
        <w:rPr>
          <w:rStyle w:val="StyleUnderline"/>
          <w:rFonts w:asciiTheme="minorHAnsi" w:eastAsiaTheme="majorEastAsia" w:hAnsiTheme="minorHAnsi"/>
        </w:rPr>
        <w:t>reef fish are only a very small part of Japanese fish production</w:t>
      </w:r>
      <w:r>
        <w:rPr>
          <w:rFonts w:asciiTheme="minorHAnsi" w:hAnsiTheme="minorHAnsi"/>
          <w:sz w:val="22"/>
          <w:szCs w:val="22"/>
          <w:lang w:val="en"/>
        </w:rPr>
        <w:t xml:space="preserve">, </w:t>
      </w:r>
      <w:proofErr w:type="spellStart"/>
      <w:r>
        <w:rPr>
          <w:rFonts w:asciiTheme="minorHAnsi" w:hAnsiTheme="minorHAnsi"/>
          <w:sz w:val="22"/>
          <w:szCs w:val="22"/>
          <w:lang w:val="en"/>
        </w:rPr>
        <w:t>Takayanagi</w:t>
      </w:r>
      <w:proofErr w:type="spellEnd"/>
      <w:r>
        <w:rPr>
          <w:rFonts w:asciiTheme="minorHAnsi" w:hAnsiTheme="minorHAnsi"/>
          <w:sz w:val="22"/>
          <w:szCs w:val="22"/>
          <w:lang w:val="en"/>
        </w:rPr>
        <w:t xml:space="preserve"> says that in terms of the environment, particularly </w:t>
      </w:r>
      <w:r>
        <w:rPr>
          <w:rStyle w:val="StyleUnderline"/>
          <w:rFonts w:asciiTheme="minorHAnsi" w:eastAsiaTheme="majorEastAsia" w:hAnsiTheme="minorHAnsi"/>
        </w:rPr>
        <w:t>with respect to biodiversity, the reefs</w:t>
      </w:r>
      <w:r>
        <w:rPr>
          <w:rFonts w:asciiTheme="minorHAnsi" w:hAnsiTheme="minorHAnsi"/>
          <w:sz w:val="22"/>
          <w:szCs w:val="22"/>
          <w:lang w:val="en"/>
        </w:rPr>
        <w:t xml:space="preserve"> are extremely important. These problems will translate not only to ch</w:t>
      </w:r>
      <w:r>
        <w:rPr>
          <w:rFonts w:asciiTheme="minorHAnsi" w:hAnsiTheme="minorHAnsi"/>
          <w:sz w:val="16"/>
          <w:szCs w:val="22"/>
          <w:lang w:val="en"/>
        </w:rPr>
        <w:t xml:space="preserve">anges in the types of fish available at local markets, but also to more expensive prices. In 2006, for example, there was a poor harvest of small fish, including anchovy, off Peru owing to changes in sea temperature. As a result, the price of imported small fish in Japan doubled at one point compared to the price in 2005 and led to an increase </w:t>
      </w:r>
      <w:r>
        <w:rPr>
          <w:rFonts w:asciiTheme="minorHAnsi" w:hAnsiTheme="minorHAnsi"/>
          <w:sz w:val="22"/>
          <w:szCs w:val="22"/>
          <w:lang w:val="en"/>
        </w:rPr>
        <w:t>in the price of feed for livestock and farmed fish.</w:t>
      </w:r>
    </w:p>
    <w:p w14:paraId="761E2B48" w14:textId="77777777" w:rsidR="00430833" w:rsidRDefault="00430833" w:rsidP="00430833">
      <w:pPr>
        <w:pStyle w:val="Heading2"/>
      </w:pPr>
      <w:r>
        <w:t>Incidents at Sea</w:t>
      </w:r>
    </w:p>
    <w:p w14:paraId="7E6F4EFB" w14:textId="77777777" w:rsidR="00430833" w:rsidRDefault="00430833" w:rsidP="00430833">
      <w:pPr>
        <w:pStyle w:val="Heading3"/>
      </w:pPr>
      <w:r>
        <w:t>Says yes (</w:t>
      </w:r>
      <w:proofErr w:type="spellStart"/>
      <w:r>
        <w:t>neg</w:t>
      </w:r>
      <w:proofErr w:type="spellEnd"/>
      <w:r>
        <w:t>)</w:t>
      </w:r>
    </w:p>
    <w:p w14:paraId="0F35EDB2" w14:textId="77777777" w:rsidR="00430833" w:rsidRDefault="00430833" w:rsidP="00430833"/>
    <w:p w14:paraId="22EC788B" w14:textId="77777777" w:rsidR="00430833" w:rsidRDefault="00430833" w:rsidP="00430833">
      <w:pPr>
        <w:pStyle w:val="Heading4"/>
      </w:pPr>
      <w:r>
        <w:t>Japan wants better communication when it comes to incidents at sea</w:t>
      </w:r>
    </w:p>
    <w:p w14:paraId="64D92CC8" w14:textId="77777777" w:rsidR="00430833" w:rsidRDefault="00430833" w:rsidP="00430833">
      <w:pPr>
        <w:rPr>
          <w:rFonts w:asciiTheme="minorHAnsi" w:hAnsiTheme="minorHAnsi"/>
        </w:rPr>
      </w:pPr>
      <w:r>
        <w:rPr>
          <w:rStyle w:val="Style13ptBold"/>
        </w:rPr>
        <w:t>Harding 16</w:t>
      </w:r>
      <w:r>
        <w:rPr>
          <w:rFonts w:asciiTheme="minorHAnsi" w:hAnsiTheme="minorHAnsi"/>
        </w:rPr>
        <w:t xml:space="preserve"> (Robin, 6/22/2016, Financial Times, associate </w:t>
      </w:r>
      <w:proofErr w:type="spellStart"/>
      <w:r>
        <w:rPr>
          <w:rFonts w:asciiTheme="minorHAnsi" w:hAnsiTheme="minorHAnsi"/>
        </w:rPr>
        <w:t>proffessor</w:t>
      </w:r>
      <w:proofErr w:type="spellEnd"/>
      <w:r>
        <w:rPr>
          <w:rFonts w:asciiTheme="minorHAnsi" w:hAnsiTheme="minorHAnsi"/>
        </w:rPr>
        <w:t xml:space="preserve"> in department of politics and IR at oxford, "Japan </w:t>
      </w:r>
      <w:proofErr w:type="spellStart"/>
      <w:r>
        <w:rPr>
          <w:rFonts w:asciiTheme="minorHAnsi" w:hAnsiTheme="minorHAnsi"/>
        </w:rPr>
        <w:t>spookes</w:t>
      </w:r>
      <w:proofErr w:type="spellEnd"/>
      <w:r>
        <w:rPr>
          <w:rFonts w:asciiTheme="minorHAnsi" w:hAnsiTheme="minorHAnsi"/>
        </w:rPr>
        <w:t xml:space="preserve"> by naval </w:t>
      </w:r>
      <w:proofErr w:type="spellStart"/>
      <w:r>
        <w:rPr>
          <w:rFonts w:asciiTheme="minorHAnsi" w:hAnsiTheme="minorHAnsi"/>
        </w:rPr>
        <w:t>mysyry</w:t>
      </w:r>
      <w:proofErr w:type="spellEnd"/>
      <w:r>
        <w:rPr>
          <w:rFonts w:asciiTheme="minorHAnsi" w:hAnsiTheme="minorHAnsi"/>
        </w:rPr>
        <w:t xml:space="preserve"> in East </w:t>
      </w:r>
      <w:proofErr w:type="spellStart"/>
      <w:r>
        <w:rPr>
          <w:rFonts w:asciiTheme="minorHAnsi" w:hAnsiTheme="minorHAnsi"/>
        </w:rPr>
        <w:t>CHina</w:t>
      </w:r>
      <w:proofErr w:type="spellEnd"/>
      <w:r>
        <w:rPr>
          <w:rFonts w:asciiTheme="minorHAnsi" w:hAnsiTheme="minorHAnsi"/>
        </w:rPr>
        <w:t xml:space="preserve"> Sea", https://next.ft.com/content/5ada3fb4-3799-11e6-9a05-82a9b15a8ee7)//NP</w:t>
      </w:r>
    </w:p>
    <w:p w14:paraId="7A97EF03" w14:textId="77777777" w:rsidR="00430833" w:rsidRDefault="00430833" w:rsidP="00430833">
      <w:r>
        <w:rPr>
          <w:rFonts w:asciiTheme="minorHAnsi" w:hAnsiTheme="minorHAnsi"/>
        </w:rPr>
        <w:t xml:space="preserve">At about 9.50pm on the evening of June 8, a </w:t>
      </w:r>
      <w:r>
        <w:rPr>
          <w:rStyle w:val="StyleUnderline"/>
        </w:rPr>
        <w:t>Russian destroyer and its support vessels sailed</w:t>
      </w:r>
      <w:r>
        <w:rPr>
          <w:rFonts w:asciiTheme="minorHAnsi" w:hAnsiTheme="minorHAnsi"/>
        </w:rPr>
        <w:t xml:space="preserve"> north </w:t>
      </w:r>
      <w:r>
        <w:rPr>
          <w:rStyle w:val="StyleUnderline"/>
        </w:rPr>
        <w:t>into the</w:t>
      </w:r>
      <w:r>
        <w:rPr>
          <w:rFonts w:asciiTheme="minorHAnsi" w:hAnsiTheme="minorHAnsi"/>
        </w:rPr>
        <w:t xml:space="preserve"> 24-nautical mile contiguous </w:t>
      </w:r>
      <w:r>
        <w:rPr>
          <w:rStyle w:val="StyleUnderline"/>
        </w:rPr>
        <w:t xml:space="preserve">zone around the disputed island chain that Japan calls the </w:t>
      </w:r>
      <w:proofErr w:type="spellStart"/>
      <w:r>
        <w:rPr>
          <w:rStyle w:val="StyleUnderline"/>
        </w:rPr>
        <w:t>Senkaku</w:t>
      </w:r>
      <w:proofErr w:type="spellEnd"/>
      <w:r>
        <w:rPr>
          <w:rStyle w:val="StyleUnderline"/>
        </w:rPr>
        <w:t xml:space="preserve"> and China the </w:t>
      </w:r>
      <w:proofErr w:type="spellStart"/>
      <w:r>
        <w:rPr>
          <w:rStyle w:val="StyleUnderline"/>
        </w:rPr>
        <w:t>Diaoyu</w:t>
      </w:r>
      <w:proofErr w:type="spellEnd"/>
      <w:r>
        <w:rPr>
          <w:rFonts w:asciiTheme="minorHAnsi" w:hAnsiTheme="minorHAnsi"/>
        </w:rPr>
        <w:t xml:space="preserve">. So began an </w:t>
      </w:r>
      <w:hyperlink r:id="rId65" w:history="1">
        <w:r>
          <w:rPr>
            <w:rStyle w:val="Hyperlink"/>
            <w:rFonts w:asciiTheme="minorHAnsi" w:hAnsiTheme="minorHAnsi"/>
          </w:rPr>
          <w:t>international incident</w:t>
        </w:r>
      </w:hyperlink>
      <w:r>
        <w:rPr>
          <w:rFonts w:asciiTheme="minorHAnsi" w:hAnsiTheme="minorHAnsi"/>
        </w:rPr>
        <w:t xml:space="preserve"> that touches half of the world, from Beijing to Moscow, Delhi to Washington. Warships are free to navigate the </w:t>
      </w:r>
      <w:hyperlink r:id="rId66" w:anchor="contiguous" w:tgtFrame="_blank" w:history="1">
        <w:r>
          <w:rPr>
            <w:rStyle w:val="Hyperlink"/>
            <w:rFonts w:asciiTheme="minorHAnsi" w:hAnsiTheme="minorHAnsi"/>
          </w:rPr>
          <w:t>contiguous zones</w:t>
        </w:r>
      </w:hyperlink>
      <w:r>
        <w:rPr>
          <w:rFonts w:asciiTheme="minorHAnsi" w:hAnsiTheme="minorHAnsi"/>
        </w:rPr>
        <w:t xml:space="preserve"> of other nations and Russian ships had passed this way before. But at about 12.50am on the morning of the June 9 </w:t>
      </w:r>
      <w:r>
        <w:rPr>
          <w:rStyle w:val="StyleUnderline"/>
        </w:rPr>
        <w:t>a Chinese frigate for the first time ever entered the contiguous zone sailing south</w:t>
      </w:r>
      <w:r>
        <w:rPr>
          <w:rFonts w:asciiTheme="minorHAnsi" w:hAnsiTheme="minorHAnsi"/>
        </w:rPr>
        <w:t xml:space="preserve">. A tremor went up the Japanese chain of command until China’s ambassador to Tokyo was summoned from his bed. At one point </w:t>
      </w:r>
      <w:r>
        <w:rPr>
          <w:rStyle w:val="StyleUnderline"/>
        </w:rPr>
        <w:t>the Chinese vessel sailed directly towards an island,</w:t>
      </w:r>
      <w:r>
        <w:rPr>
          <w:rFonts w:asciiTheme="minorHAnsi" w:hAnsiTheme="minorHAnsi"/>
        </w:rPr>
        <w:t xml:space="preserve"> prompting fears in Tokyo of a landing. But then it curved round to intercept and match the Russian vessel’s course, with the ships departing to the north-east at 3.10am. </w:t>
      </w:r>
      <w:r>
        <w:rPr>
          <w:rStyle w:val="StyleUnderline"/>
        </w:rPr>
        <w:t>Japan complained. China rejected the complaint</w:t>
      </w:r>
      <w:r>
        <w:rPr>
          <w:rFonts w:asciiTheme="minorHAnsi" w:hAnsiTheme="minorHAnsi"/>
        </w:rPr>
        <w:t xml:space="preserve">, saying it has every right to sail in its own waters. It was all over before the people of Japan and China awoke to find no dispute about what happened but a vigorous debate about why. The facts admit to at least three different interpretations. None is fully satisfactory; each is disquieting for Tokyo but in a subtly different way. To start with, </w:t>
      </w:r>
      <w:r>
        <w:rPr>
          <w:rStyle w:val="StyleUnderline"/>
        </w:rPr>
        <w:t>naval observers and Japanese officials reject the idea that the simultaneous presence of Russian and Chinese vessels was a coincidence.</w:t>
      </w:r>
      <w:r>
        <w:rPr>
          <w:rFonts w:asciiTheme="minorHAnsi" w:hAnsiTheme="minorHAnsi"/>
        </w:rPr>
        <w:t xml:space="preserve"> But one possibility is a misunderstanding: what if the Chinese frigate detected ships approaching the islands from the other side, thought they were Japanese and came in to investigate? If that is what happened, it shows the risk of a new </w:t>
      </w:r>
      <w:hyperlink r:id="rId67" w:tgtFrame="_blank" w:history="1">
        <w:r>
          <w:rPr>
            <w:rStyle w:val="Hyperlink"/>
            <w:rFonts w:asciiTheme="minorHAnsi" w:hAnsiTheme="minorHAnsi"/>
          </w:rPr>
          <w:t>Gulf of Tonkin incident</w:t>
        </w:r>
      </w:hyperlink>
      <w:r>
        <w:rPr>
          <w:rFonts w:asciiTheme="minorHAnsi" w:hAnsiTheme="minorHAnsi"/>
        </w:rPr>
        <w:t xml:space="preserve"> — a maritime skirmish that escalated the Vietnam </w:t>
      </w:r>
      <w:proofErr w:type="gramStart"/>
      <w:r>
        <w:rPr>
          <w:rFonts w:asciiTheme="minorHAnsi" w:hAnsiTheme="minorHAnsi"/>
        </w:rPr>
        <w:t>war</w:t>
      </w:r>
      <w:proofErr w:type="gramEnd"/>
      <w:r>
        <w:rPr>
          <w:rFonts w:asciiTheme="minorHAnsi" w:hAnsiTheme="minorHAnsi"/>
        </w:rPr>
        <w:t xml:space="preserve"> in 1964 — as heavily armed aircraft and ships from several countries confront each other in the disputed waters of east Asia. Officials in Tokyo argue against this interpretation, however. Japanese ships regularly sail in the territorial waters and contiguous zone close to the islands without their Chinese adversaries entering in response. A second </w:t>
      </w:r>
      <w:r>
        <w:rPr>
          <w:rStyle w:val="StyleUnderline"/>
        </w:rPr>
        <w:t>possibility</w:t>
      </w:r>
      <w:r>
        <w:rPr>
          <w:rFonts w:asciiTheme="minorHAnsi" w:hAnsiTheme="minorHAnsi"/>
        </w:rPr>
        <w:t xml:space="preserve">, therefore, is </w:t>
      </w:r>
      <w:r>
        <w:rPr>
          <w:rStyle w:val="StyleUnderline"/>
        </w:rPr>
        <w:t xml:space="preserve">that the Chinese </w:t>
      </w:r>
      <w:r>
        <w:rPr>
          <w:rFonts w:asciiTheme="minorHAnsi" w:hAnsiTheme="minorHAnsi"/>
        </w:rPr>
        <w:t xml:space="preserve">frigate </w:t>
      </w:r>
      <w:r>
        <w:rPr>
          <w:rStyle w:val="StyleUnderline"/>
        </w:rPr>
        <w:t>took advantage of the Russian</w:t>
      </w:r>
      <w:r>
        <w:rPr>
          <w:rFonts w:asciiTheme="minorHAnsi" w:hAnsiTheme="minorHAnsi"/>
        </w:rPr>
        <w:t xml:space="preserve"> navigation </w:t>
      </w:r>
      <w:r>
        <w:rPr>
          <w:rStyle w:val="StyleUnderline"/>
        </w:rPr>
        <w:t xml:space="preserve">as an excuse to enter the </w:t>
      </w:r>
      <w:proofErr w:type="spellStart"/>
      <w:r>
        <w:rPr>
          <w:rStyle w:val="StyleUnderline"/>
        </w:rPr>
        <w:t>Senkaku</w:t>
      </w:r>
      <w:proofErr w:type="spellEnd"/>
      <w:r>
        <w:rPr>
          <w:rFonts w:asciiTheme="minorHAnsi" w:hAnsiTheme="minorHAnsi"/>
        </w:rPr>
        <w:t xml:space="preserve"> contiguous zone, but their action was not </w:t>
      </w:r>
      <w:proofErr w:type="spellStart"/>
      <w:r>
        <w:rPr>
          <w:rFonts w:asciiTheme="minorHAnsi" w:hAnsiTheme="minorHAnsi"/>
        </w:rPr>
        <w:t>co-ordinated</w:t>
      </w:r>
      <w:proofErr w:type="spellEnd"/>
      <w:r>
        <w:rPr>
          <w:rFonts w:asciiTheme="minorHAnsi" w:hAnsiTheme="minorHAnsi"/>
        </w:rPr>
        <w:t xml:space="preserve">. In that case </w:t>
      </w:r>
      <w:r>
        <w:rPr>
          <w:rStyle w:val="StyleUnderline"/>
        </w:rPr>
        <w:t>the incident was a unilateral move by China</w:t>
      </w:r>
      <w:r>
        <w:rPr>
          <w:rFonts w:asciiTheme="minorHAnsi" w:hAnsiTheme="minorHAnsi"/>
        </w:rPr>
        <w:t xml:space="preserve"> — upsetting for Tokyo but merely the latest step in a </w:t>
      </w:r>
      <w:hyperlink r:id="rId68" w:history="1">
        <w:r>
          <w:rPr>
            <w:rStyle w:val="Hyperlink"/>
            <w:rFonts w:asciiTheme="minorHAnsi" w:hAnsiTheme="minorHAnsi"/>
          </w:rPr>
          <w:t>steady escalation of activity</w:t>
        </w:r>
      </w:hyperlink>
      <w:r>
        <w:rPr>
          <w:rFonts w:asciiTheme="minorHAnsi" w:hAnsiTheme="minorHAnsi"/>
        </w:rPr>
        <w:t xml:space="preserve"> around the disputed islands. During the day on June 9, Russia’s embassy in Tokyo tweeted that its ships were returning from a regular exercise, it had “nothing to do with China”, and there was “no </w:t>
      </w:r>
      <w:r>
        <w:t>need to worry”. The embassy then promptly deleted its own tweet.</w:t>
      </w:r>
    </w:p>
    <w:p w14:paraId="31B937AF" w14:textId="77777777" w:rsidR="00430833" w:rsidRDefault="00430833" w:rsidP="00430833"/>
    <w:p w14:paraId="2999F623" w14:textId="77777777" w:rsidR="00430833" w:rsidRDefault="00430833" w:rsidP="00430833">
      <w:pPr>
        <w:pStyle w:val="Heading4"/>
      </w:pPr>
      <w:r>
        <w:t>Say yes – don’t like china’s stance in the seas</w:t>
      </w:r>
    </w:p>
    <w:p w14:paraId="12847416" w14:textId="77777777" w:rsidR="00430833" w:rsidRDefault="00430833" w:rsidP="00430833">
      <w:r>
        <w:rPr>
          <w:rStyle w:val="Style13ptBold"/>
        </w:rPr>
        <w:t>Miller 16</w:t>
      </w:r>
      <w:r>
        <w:t xml:space="preserve"> (2/12/2016, J. Berkshire, The Diplomat, "Avoiding Landmines: trajectory of the japan-China Relationship in 2016", http://thediplomat.com/2016/02/avoiding-landmines-trajectory-of-the-japan-china-relationship-in-2016/)//NP</w:t>
      </w:r>
    </w:p>
    <w:p w14:paraId="7E661B86" w14:textId="77777777" w:rsidR="00430833" w:rsidRDefault="00430833" w:rsidP="00430833">
      <w:pPr>
        <w:pStyle w:val="NormalWeb"/>
        <w:rPr>
          <w:rFonts w:asciiTheme="minorHAnsi" w:hAnsiTheme="minorHAnsi"/>
          <w:sz w:val="22"/>
          <w:szCs w:val="22"/>
        </w:rPr>
      </w:pPr>
      <w:r>
        <w:rPr>
          <w:rFonts w:asciiTheme="minorHAnsi" w:hAnsiTheme="minorHAnsi"/>
          <w:sz w:val="22"/>
          <w:szCs w:val="22"/>
        </w:rPr>
        <w:t xml:space="preserve">From a surface view, it appears that strained </w:t>
      </w:r>
      <w:r>
        <w:rPr>
          <w:rStyle w:val="StyleUnderline"/>
          <w:rFonts w:eastAsiaTheme="majorEastAsia"/>
        </w:rPr>
        <w:t>relations between Tokyo and Beijing are experiencing a slight détente</w:t>
      </w:r>
      <w:r>
        <w:rPr>
          <w:rFonts w:asciiTheme="minorHAnsi" w:hAnsiTheme="minorHAnsi"/>
          <w:sz w:val="22"/>
          <w:szCs w:val="22"/>
        </w:rPr>
        <w:t>. Ja</w:t>
      </w:r>
      <w:r>
        <w:rPr>
          <w:rFonts w:asciiTheme="minorHAnsi" w:hAnsiTheme="minorHAnsi"/>
          <w:sz w:val="18"/>
          <w:szCs w:val="22"/>
        </w:rPr>
        <w:t xml:space="preserve">pan’s Prime Minister Shinzo Abe held two summit meetings with his Chinese counterparts—one with Chinese President Xi Jinping last April in Jakarta and the second with Premier Li Keqiang on the sidelines of the Trilateral Summit with South Korea this past November in Seoul. There also has been increased dialogue between foreign ministers, resuscitated talks on security and maritime affairs, and high-level commitments </w:t>
      </w:r>
      <w:r>
        <w:rPr>
          <w:rFonts w:asciiTheme="minorHAnsi" w:hAnsiTheme="minorHAnsi"/>
          <w:sz w:val="22"/>
          <w:szCs w:val="22"/>
        </w:rPr>
        <w:t xml:space="preserve">to implement crisis avoidance mechanisms to avert a potential clash over their dispute in the East China Sea. There were other positive signs too. </w:t>
      </w:r>
      <w:r>
        <w:rPr>
          <w:rStyle w:val="StyleUnderline"/>
          <w:rFonts w:eastAsiaTheme="majorEastAsia"/>
        </w:rPr>
        <w:t>Abe appears more willing to accommodate Chinese concerns</w:t>
      </w:r>
      <w:r>
        <w:rPr>
          <w:rFonts w:asciiTheme="minorHAnsi" w:hAnsiTheme="minorHAnsi"/>
          <w:sz w:val="22"/>
          <w:szCs w:val="22"/>
        </w:rPr>
        <w:t xml:space="preserve"> about Japan’s approach toward history through his decision not to visit the controversial </w:t>
      </w:r>
      <w:proofErr w:type="spellStart"/>
      <w:r>
        <w:rPr>
          <w:rFonts w:asciiTheme="minorHAnsi" w:hAnsiTheme="minorHAnsi"/>
          <w:sz w:val="22"/>
          <w:szCs w:val="22"/>
        </w:rPr>
        <w:t>Yasukuni</w:t>
      </w:r>
      <w:proofErr w:type="spellEnd"/>
      <w:r>
        <w:rPr>
          <w:rFonts w:asciiTheme="minorHAnsi" w:hAnsiTheme="minorHAnsi"/>
          <w:sz w:val="22"/>
          <w:szCs w:val="22"/>
        </w:rPr>
        <w:t xml:space="preserve"> shrine (after his provocative visit in December 2013 enraged Beijing). And, while it received boiler-plate criticism from Beijing, Abe’s statement on the 70th anniversary of the end of World War II last August made reference to upholding previous statements—including the Murayama Statement—on Japan’s wartime contrition and guilt. </w:t>
      </w:r>
      <w:r>
        <w:rPr>
          <w:rStyle w:val="StyleUnderline"/>
          <w:rFonts w:eastAsiaTheme="majorEastAsia"/>
        </w:rPr>
        <w:t xml:space="preserve">China, too, has responded with a more pragmatic approach to its relations with Japan. Beijing finally abandoned its stubborn </w:t>
      </w:r>
      <w:r>
        <w:rPr>
          <w:rFonts w:asciiTheme="minorHAnsi" w:hAnsiTheme="minorHAnsi"/>
          <w:sz w:val="22"/>
          <w:szCs w:val="22"/>
        </w:rPr>
        <w:t xml:space="preserve">and ineffective </w:t>
      </w:r>
      <w:r>
        <w:rPr>
          <w:rStyle w:val="StyleUnderline"/>
          <w:rFonts w:eastAsiaTheme="majorEastAsia"/>
        </w:rPr>
        <w:t xml:space="preserve">approach of pre-conditioning high-level dialogue upon Japan’s willingness to make concessions over the disputed </w:t>
      </w:r>
      <w:proofErr w:type="spellStart"/>
      <w:r>
        <w:rPr>
          <w:rStyle w:val="StyleUnderline"/>
          <w:rFonts w:eastAsiaTheme="majorEastAsia"/>
        </w:rPr>
        <w:t>Senkaku</w:t>
      </w:r>
      <w:proofErr w:type="spellEnd"/>
      <w:r>
        <w:rPr>
          <w:rFonts w:asciiTheme="minorHAnsi" w:hAnsiTheme="minorHAnsi"/>
          <w:sz w:val="22"/>
          <w:szCs w:val="22"/>
        </w:rPr>
        <w:t xml:space="preserve"> (referred to as </w:t>
      </w:r>
      <w:proofErr w:type="spellStart"/>
      <w:r>
        <w:rPr>
          <w:rFonts w:asciiTheme="minorHAnsi" w:hAnsiTheme="minorHAnsi"/>
          <w:sz w:val="22"/>
          <w:szCs w:val="22"/>
        </w:rPr>
        <w:t>Diayou</w:t>
      </w:r>
      <w:proofErr w:type="spellEnd"/>
      <w:r>
        <w:rPr>
          <w:rFonts w:asciiTheme="minorHAnsi" w:hAnsiTheme="minorHAnsi"/>
          <w:sz w:val="22"/>
          <w:szCs w:val="22"/>
        </w:rPr>
        <w:t xml:space="preserve"> in China) Islands. Meanwhile, despite constant public statements of concern, </w:t>
      </w:r>
      <w:r>
        <w:rPr>
          <w:rStyle w:val="StyleUnderline"/>
          <w:rFonts w:eastAsiaTheme="majorEastAsia"/>
        </w:rPr>
        <w:t xml:space="preserve">Beijing has ratcheted down the overt rhetoric of its criticisms of Japan’s attitude toward history. </w:t>
      </w:r>
      <w:r>
        <w:rPr>
          <w:rFonts w:asciiTheme="minorHAnsi" w:hAnsiTheme="minorHAnsi"/>
          <w:sz w:val="22"/>
          <w:szCs w:val="22"/>
        </w:rPr>
        <w:t xml:space="preserve">On </w:t>
      </w:r>
      <w:r>
        <w:rPr>
          <w:rFonts w:asciiTheme="minorHAnsi" w:hAnsiTheme="minorHAnsi"/>
          <w:sz w:val="12"/>
          <w:szCs w:val="22"/>
        </w:rPr>
        <w:t xml:space="preserve">the economic front, trade continues to be the linchpin of the relationship—China remains Japan’s largest trading partner by far; likewise, despite adverse impacts from their political rift, China also relies on trade with Japan (which is its second most important partner after the United States). According to Japan’s External Trade Organization, trade between the two countries amassed over $343.7 billion in 2014. Another positive is the momentum on a potentially historic trilateral free trade agreement (FTA), currently under advanced negotiation, alongside South Korea. The China-Japan-Korea FTA would combine three of the largest economies in the Asia-Pacific and represent a convergence of more than $16.5 trillion, as measured through gross domestic product. However, this “glass half-full perspective” should not blind observers to the real troubles that remain in the bilateral relationship—most of which are systemic and bound up in the countries’ competing strategic interests in East Asia. Indeed, despite their economic interconnectedness, Tokyo and Beijing appear to be diverging more than converging. Last year, Japan refrained from joining the Chinese-led Asian Infrastructure Investment Bank (AIIB)—being the only country in East Asia besides North Korea that has opted out. Meanwhile, Tokyo remains wary of China’s ambitious plans to increase connectivity and infrastructure through its “One Belt, One Road” strategy, which prescribes massive development in Central and South Asia. Aside from these differences, trade between Japan and China has also suffered. According to JETRO, bilateral trade decreased 12.1 percent over the first half of 2015. The most precipitous decline was on Japanese imports of Chinese products, which plummeted more than 13 percent during this same period. These trends are unlikely to subside. Indeed, some of the most impacted areas—such as trade in textiles—are likely to decline even more in the coming years as Japanese companies have relocated many of their manufacturing bases to Southeast Asian nations such as Vietnam or Indonesia. This economic decline is magnified by strained political relations that—despite </w:t>
      </w:r>
      <w:r>
        <w:rPr>
          <w:rFonts w:asciiTheme="minorHAnsi" w:hAnsiTheme="minorHAnsi"/>
          <w:sz w:val="22"/>
          <w:szCs w:val="22"/>
        </w:rPr>
        <w:t xml:space="preserve">the resumption of high-level dialogue—remain at their nadir. </w:t>
      </w:r>
      <w:r>
        <w:rPr>
          <w:rStyle w:val="StyleUnderline"/>
          <w:rFonts w:eastAsiaTheme="majorEastAsia"/>
        </w:rPr>
        <w:t xml:space="preserve">Beijing continues to play hardball with Japan over their dispute in the East China Sea and has upped the ante recently with the introduction of armed coast guard vessels traversing the territorial waters surrounding the </w:t>
      </w:r>
      <w:proofErr w:type="spellStart"/>
      <w:r>
        <w:rPr>
          <w:rStyle w:val="StyleUnderline"/>
          <w:rFonts w:eastAsiaTheme="majorEastAsia"/>
        </w:rPr>
        <w:t>Senkaku</w:t>
      </w:r>
      <w:proofErr w:type="spellEnd"/>
      <w:r>
        <w:rPr>
          <w:rStyle w:val="StyleUnderline"/>
          <w:rFonts w:eastAsiaTheme="majorEastAsia"/>
        </w:rPr>
        <w:t>/</w:t>
      </w:r>
      <w:proofErr w:type="spellStart"/>
      <w:r>
        <w:rPr>
          <w:rStyle w:val="StyleUnderline"/>
          <w:rFonts w:eastAsiaTheme="majorEastAsia"/>
        </w:rPr>
        <w:t>Diayou</w:t>
      </w:r>
      <w:proofErr w:type="spellEnd"/>
      <w:r>
        <w:rPr>
          <w:rStyle w:val="StyleUnderline"/>
          <w:rFonts w:eastAsiaTheme="majorEastAsia"/>
        </w:rPr>
        <w:t xml:space="preserve"> islands</w:t>
      </w:r>
      <w:r>
        <w:rPr>
          <w:rFonts w:asciiTheme="minorHAnsi" w:hAnsiTheme="minorHAnsi"/>
          <w:sz w:val="22"/>
          <w:szCs w:val="22"/>
        </w:rPr>
        <w:t xml:space="preserve">. Meanwhile, </w:t>
      </w:r>
      <w:r>
        <w:rPr>
          <w:rStyle w:val="StyleUnderline"/>
          <w:rFonts w:eastAsiaTheme="majorEastAsia"/>
        </w:rPr>
        <w:t>the number of incursions by Chinese vessels over the past year has actually increased—despite Abe and Xi breaking the ice and sitting down twice to ostensibly improve bilateral relations.</w:t>
      </w:r>
      <w:r>
        <w:rPr>
          <w:rFonts w:asciiTheme="minorHAnsi" w:hAnsiTheme="minorHAnsi"/>
          <w:sz w:val="22"/>
          <w:szCs w:val="22"/>
        </w:rPr>
        <w:t xml:space="preserve"> But perhaps most unnerving is the fact that Tokyo and Beijing have failed to implement even the baseline crisis avoidance tools in the disputed waters—such as a hotline or common radio frequency. </w:t>
      </w:r>
      <w:r>
        <w:rPr>
          <w:rStyle w:val="StyleUnderline"/>
          <w:rFonts w:eastAsiaTheme="majorEastAsia"/>
        </w:rPr>
        <w:t>Political ties will likely suffer even more due to Japan’s improvement in relations with China’s neighbors.</w:t>
      </w:r>
      <w:r>
        <w:rPr>
          <w:rFonts w:asciiTheme="minorHAnsi" w:hAnsiTheme="minorHAnsi"/>
          <w:sz w:val="22"/>
          <w:szCs w:val="22"/>
        </w:rPr>
        <w:t xml:space="preserve"> Abe has invested an unprecedented amount of travel time and political capital through international visits. </w:t>
      </w:r>
      <w:r>
        <w:rPr>
          <w:rStyle w:val="StyleUnderline"/>
          <w:rFonts w:eastAsiaTheme="majorEastAsia"/>
        </w:rPr>
        <w:t>Japan is also reaching new heights with its traditionally good relationships with Australia, India, and even Taiwan. Even ties with South Korea, which had been on ice since Abe was elected in late 2012, are improving now under the momentum of last month’s deal on “comfort women”</w:t>
      </w:r>
      <w:r>
        <w:rPr>
          <w:rFonts w:asciiTheme="minorHAnsi" w:hAnsiTheme="minorHAnsi"/>
          <w:sz w:val="22"/>
          <w:szCs w:val="22"/>
        </w:rPr>
        <w:t xml:space="preserve"> (sex slaves). </w:t>
      </w:r>
      <w:r>
        <w:rPr>
          <w:rStyle w:val="StyleUnderline"/>
          <w:rFonts w:eastAsiaTheme="majorEastAsia"/>
        </w:rPr>
        <w:t>Japan’s diplomatic surge</w:t>
      </w:r>
      <w:r>
        <w:rPr>
          <w:rFonts w:asciiTheme="minorHAnsi" w:hAnsiTheme="minorHAnsi"/>
          <w:sz w:val="22"/>
          <w:szCs w:val="22"/>
        </w:rPr>
        <w:t xml:space="preserve"> in the region further </w:t>
      </w:r>
      <w:r>
        <w:rPr>
          <w:rStyle w:val="StyleUnderline"/>
          <w:rFonts w:eastAsiaTheme="majorEastAsia"/>
        </w:rPr>
        <w:t>isolates assertive Chinese behavior in the maritime domain</w:t>
      </w:r>
      <w:r>
        <w:rPr>
          <w:rFonts w:asciiTheme="minorHAnsi" w:hAnsiTheme="minorHAnsi"/>
          <w:sz w:val="22"/>
          <w:szCs w:val="22"/>
        </w:rPr>
        <w:t>—</w:t>
      </w:r>
      <w:r>
        <w:rPr>
          <w:rStyle w:val="StyleUnderline"/>
          <w:rFonts w:eastAsiaTheme="majorEastAsia"/>
        </w:rPr>
        <w:t>including the East and South China Seas—</w:t>
      </w:r>
      <w:r>
        <w:rPr>
          <w:rFonts w:asciiTheme="minorHAnsi" w:hAnsiTheme="minorHAnsi"/>
          <w:sz w:val="22"/>
          <w:szCs w:val="22"/>
        </w:rPr>
        <w:t xml:space="preserve">and solidifies its image in China as a growing strategic competitor. The coming months provide opportunity for Japan and China to adopt a pragmatic approach to their ties. </w:t>
      </w:r>
      <w:r>
        <w:rPr>
          <w:rStyle w:val="StyleUnderline"/>
          <w:rFonts w:eastAsiaTheme="majorEastAsia"/>
        </w:rPr>
        <w:t>Both sides should push through on crisis mitigation measures in the East China Sea before an unintended incident pits them in an intractable situation.</w:t>
      </w:r>
      <w:r>
        <w:rPr>
          <w:rFonts w:asciiTheme="minorHAnsi" w:hAnsiTheme="minorHAnsi"/>
          <w:sz w:val="22"/>
          <w:szCs w:val="22"/>
        </w:rPr>
        <w:t xml:space="preserve"> Similarly, they can restore political trust through strong reengagement in the trilateral context with South Korea, with the priority being a swift conclusion of the CJK FTA. Whether the political leadership on both sides can overcome the pressures on the relationship will be the key determinant on whether pragmatism wins over antagonism.</w:t>
      </w:r>
    </w:p>
    <w:p w14:paraId="2E3AD1FA" w14:textId="77777777" w:rsidR="00430833" w:rsidRDefault="00430833" w:rsidP="00430833"/>
    <w:p w14:paraId="219625AF" w14:textId="77777777" w:rsidR="00430833" w:rsidRDefault="00430833" w:rsidP="00430833">
      <w:pPr>
        <w:pStyle w:val="Heading2"/>
      </w:pPr>
      <w:r>
        <w:t>Social &amp; Economic Development</w:t>
      </w:r>
    </w:p>
    <w:p w14:paraId="18307774" w14:textId="77777777" w:rsidR="00430833" w:rsidRDefault="00430833" w:rsidP="00430833">
      <w:pPr>
        <w:pStyle w:val="Heading3"/>
      </w:pPr>
      <w:r>
        <w:t>Says yes (</w:t>
      </w:r>
      <w:proofErr w:type="spellStart"/>
      <w:r>
        <w:t>neg</w:t>
      </w:r>
      <w:proofErr w:type="spellEnd"/>
      <w:r>
        <w:t>)</w:t>
      </w:r>
    </w:p>
    <w:p w14:paraId="16635E8E" w14:textId="77777777" w:rsidR="00430833" w:rsidRDefault="00430833" w:rsidP="00430833">
      <w:pPr>
        <w:pStyle w:val="Heading4"/>
      </w:pPr>
      <w:r>
        <w:t xml:space="preserve">Japan Says yes – committed to strengthen economic relations </w:t>
      </w:r>
    </w:p>
    <w:p w14:paraId="7D2F3703" w14:textId="77777777" w:rsidR="00430833" w:rsidRDefault="00430833" w:rsidP="00430833">
      <w:r>
        <w:rPr>
          <w:rStyle w:val="Style13ptBold"/>
        </w:rPr>
        <w:t>MOFA 14</w:t>
      </w:r>
      <w:r>
        <w:t xml:space="preserve"> (Ministry of Foreign Affairs of Japan, 5/13/2014, "The Fifth Trilateral Summit Meeting among The People’s Republic of China, the Republic of Korea and Japan", http://www.mofa.go.jp/region/asia-paci/jck/summit1205/joint_declaration_en.html)//NP</w:t>
      </w:r>
    </w:p>
    <w:p w14:paraId="175E6E98" w14:textId="77777777" w:rsidR="00430833" w:rsidRDefault="00430833" w:rsidP="00430833">
      <w:pPr>
        <w:shd w:val="clear" w:color="auto" w:fill="FFFFFF"/>
        <w:spacing w:before="100" w:beforeAutospacing="1" w:after="240" w:line="240" w:lineRule="auto"/>
        <w:rPr>
          <w:rFonts w:asciiTheme="minorHAnsi" w:eastAsia="Times New Roman" w:hAnsiTheme="minorHAnsi" w:cs="Times New Roman"/>
          <w:color w:val="000000"/>
          <w:lang w:val="en"/>
        </w:rPr>
      </w:pPr>
      <w:r>
        <w:rPr>
          <w:rStyle w:val="StyleUnderline"/>
          <w:lang w:val="en"/>
        </w:rPr>
        <w:t>We would further strengthen the economic and trade relations and deepen the convergence of interests</w:t>
      </w:r>
      <w:r>
        <w:rPr>
          <w:rFonts w:asciiTheme="minorHAnsi" w:eastAsia="Times New Roman" w:hAnsiTheme="minorHAnsi" w:cs="Times New Roman"/>
          <w:color w:val="000000"/>
          <w:lang w:val="en"/>
        </w:rPr>
        <w:t xml:space="preserve">. We endorsed the achievements of the 9th Tripartite Economic and Trade Ministers' Meeting held in Beijing in May this year. We reiterated that </w:t>
      </w:r>
      <w:r>
        <w:rPr>
          <w:rStyle w:val="StyleUnderline"/>
          <w:lang w:val="en"/>
        </w:rPr>
        <w:t>we would enhance cooperation with a view to creating an attractive environment for trade and investment</w:t>
      </w:r>
      <w:r>
        <w:rPr>
          <w:rFonts w:asciiTheme="minorHAnsi" w:eastAsia="Times New Roman" w:hAnsiTheme="minorHAnsi" w:cs="Times New Roman"/>
          <w:color w:val="000000"/>
          <w:lang w:val="en"/>
        </w:rPr>
        <w:t xml:space="preserve">. We </w:t>
      </w:r>
      <w:r>
        <w:rPr>
          <w:rStyle w:val="StyleUnderline"/>
          <w:lang w:val="en"/>
        </w:rPr>
        <w:t>welcomed the conclusion and recommendations of the Joint Study for an FTA among the three countries</w:t>
      </w:r>
      <w:r>
        <w:rPr>
          <w:rFonts w:asciiTheme="minorHAnsi" w:eastAsia="Times New Roman" w:hAnsiTheme="minorHAnsi" w:cs="Times New Roman"/>
          <w:color w:val="000000"/>
          <w:lang w:val="en"/>
        </w:rPr>
        <w:t xml:space="preserve">. Recognizing that the establishment of an FTA among China Japan and the ROK would contribute to the economic growth and prosperity of the three countries, we hereby </w:t>
      </w:r>
      <w:r>
        <w:rPr>
          <w:rStyle w:val="StyleUnderline"/>
          <w:lang w:val="en"/>
        </w:rPr>
        <w:t>endorsed the recommendations from the trade ministers that the trilateral FTA negotiation would be launched within this year</w:t>
      </w:r>
      <w:r>
        <w:rPr>
          <w:rFonts w:asciiTheme="minorHAnsi" w:eastAsia="Times New Roman" w:hAnsiTheme="minorHAnsi" w:cs="Times New Roman"/>
          <w:color w:val="000000"/>
          <w:lang w:val="en"/>
        </w:rPr>
        <w:t>. And to achieve this end, the three countries should immediately start preparation work including domestic procedures and working level consultations. We welcomed the signing of the Trilateral Agreement for the Promotion Facilitation and Protection of Investment, and shared the view that the Agreement would provide a strong push to the promotion, facilitation and</w:t>
      </w:r>
      <w:r>
        <w:t xml:space="preserve"> protection of reciprocal investment among the three countries. We concurred on completing our respective domestic procedures as soon as possible, so as to bring the Agreement into effect at the earliest date. We are </w:t>
      </w:r>
      <w:r>
        <w:rPr>
          <w:rStyle w:val="StyleUnderline"/>
        </w:rPr>
        <w:t>committed to working together to promote our regional financial cooperation to ensure stability</w:t>
      </w:r>
      <w:r>
        <w:rPr>
          <w:rFonts w:asciiTheme="minorHAnsi" w:eastAsia="Times New Roman" w:hAnsiTheme="minorHAnsi" w:cs="Times New Roman"/>
          <w:color w:val="000000"/>
          <w:lang w:val="en"/>
        </w:rPr>
        <w:t xml:space="preserve"> of financial markets and pursue sustainable growth in the region. In this regard we welcomed the substantial progress in strengthening the Chiang Mai Initiative Multilateralization (CMIM), including doubling its </w:t>
      </w:r>
      <w:r>
        <w:rPr>
          <w:rFonts w:asciiTheme="minorHAnsi" w:eastAsia="Times New Roman" w:hAnsiTheme="minorHAnsi" w:cs="Times New Roman"/>
          <w:color w:val="000000"/>
          <w:sz w:val="14"/>
          <w:lang w:val="en"/>
        </w:rPr>
        <w:t xml:space="preserve">size, increasing the IMF de-linked portion and introducing the crisis prevention function. We also welcomed further enhancing the Asian Bond Markets Initiative (ABMI) as well as the successful start of surveillance activities of the ASEAN+3 Macroeconomic Research Office (AMRO). We reaffirmed our commitment to enhancing trilateral financial cooperation. In this regard we welcomed the enlargement of bilateral currency swap arrangements among the three countries last year, which contributed significantly to stabilizing the regional financial markets. We agreed to promote investment by the foreign reserve authorities in one another's government bonds, further strengthen our cooperation, including information-sharing, and thereby enhance the regional economic relationship among the three countries. We encouraged our customs authorities to actively implement the Action Plan of the Tripartite Customs Cooperation as revised in 2011 and continue to bolster pragmatic cooperation in IPR protection, customs procedures and trade facilitation, mutual recognition of Authorized Economic Operator (AEO), customs enforcement and intelligence as well as human resource development. We reaffirmed that the measures taken on the safety of products should comply with the requirements of WTO/SPS and WTO/TBT Agreements and the measures would be taken to improve human health, animal health and phytosanitary situation and to promote the sound development of trade among the three countries. We encouraged the three countries to put in place consultation and cooperation mechanisms for quality inspection and quarantine to promote and contribute to the sound development of trade. We welcomed the progress made by the three countries in developing sea-land combined transportation and establishing the Northeast Asia Logistics Information Service Network and encouraged the comprehensive advancement of sea-land combined transportation cooperation in the region and expedited expansion of the network services. We stressed the importance of information and communications cooperation for social and economic development in the three countries </w:t>
      </w:r>
      <w:r>
        <w:rPr>
          <w:rFonts w:asciiTheme="minorHAnsi" w:eastAsia="Times New Roman" w:hAnsiTheme="minorHAnsi" w:cs="Times New Roman"/>
          <w:color w:val="000000"/>
          <w:lang w:val="en"/>
        </w:rPr>
        <w:t xml:space="preserve">and expressed support for further exchanges and cooperation. </w:t>
      </w:r>
      <w:r>
        <w:rPr>
          <w:rStyle w:val="StyleUnderline"/>
          <w:lang w:val="en"/>
        </w:rPr>
        <w:t>We encouraged and supported trilateral sub-regional cooperation</w:t>
      </w:r>
      <w:r>
        <w:rPr>
          <w:rFonts w:asciiTheme="minorHAnsi" w:eastAsia="Times New Roman" w:hAnsiTheme="minorHAnsi" w:cs="Times New Roman"/>
          <w:color w:val="000000"/>
          <w:lang w:val="en"/>
        </w:rPr>
        <w:t xml:space="preserve"> among the three countries such as the Yellow Sea Rim Economic and Technological Conference to promote the further development of economic and trade cooperation of the three countries. </w:t>
      </w:r>
    </w:p>
    <w:p w14:paraId="1CC5847A" w14:textId="77777777" w:rsidR="00430833" w:rsidRDefault="00430833" w:rsidP="00430833"/>
    <w:p w14:paraId="60780C31" w14:textId="77777777" w:rsidR="00430833" w:rsidRDefault="00430833" w:rsidP="00430833">
      <w:pPr>
        <w:pStyle w:val="Heading2"/>
      </w:pPr>
      <w:r>
        <w:t>Taiwan arms</w:t>
      </w:r>
    </w:p>
    <w:p w14:paraId="7878A5C3" w14:textId="77777777" w:rsidR="00430833" w:rsidRDefault="00430833" w:rsidP="00430833">
      <w:pPr>
        <w:pStyle w:val="Heading3"/>
      </w:pPr>
      <w:r>
        <w:t xml:space="preserve">Plan text </w:t>
      </w:r>
    </w:p>
    <w:p w14:paraId="477C349B" w14:textId="77777777" w:rsidR="00430833" w:rsidRDefault="00430833" w:rsidP="00430833">
      <w:pPr>
        <w:pStyle w:val="Heading4"/>
        <w:rPr>
          <w:rFonts w:cs="Arial"/>
        </w:rPr>
      </w:pPr>
      <w:r>
        <w:rPr>
          <w:rFonts w:cs="Arial"/>
        </w:rPr>
        <w:t>Plan: The United States federal government should offer to the People’s Republic of China a staged agreement consisting of restrictions on United States arms sales to The Republic of China and a promise not to place United States military forces in the Republic of China  in return for verifiable limits on Chinese military production and deployments relevant to the island, such as ballistic missiles and strike aircraft, and credible assurances by the People’s Republic of China that it would not use force against The Republic of China in any conceivable contingency short of an outright declaration of de jure independence by The Republic of China or the United States placement of forces in the Republic of China.</w:t>
      </w:r>
    </w:p>
    <w:p w14:paraId="02FB0770" w14:textId="77777777" w:rsidR="00430833" w:rsidRDefault="00430833" w:rsidP="00430833"/>
    <w:p w14:paraId="73590117" w14:textId="77777777" w:rsidR="00430833" w:rsidRDefault="00430833" w:rsidP="00430833">
      <w:pPr>
        <w:pStyle w:val="Heading4"/>
      </w:pPr>
      <w:r>
        <w:t xml:space="preserve">Plan: The United States federal government should offer to the People’s Republic of China (PRC) a staged agreement consisting of restrictions on United States arms sales in return for verifiable limit on PRC military production and deployment relevant to the Republic of China (ROC) and a promise that the PRC will not use force against the ROC. </w:t>
      </w:r>
    </w:p>
    <w:p w14:paraId="388BD268" w14:textId="77777777" w:rsidR="00430833" w:rsidRDefault="00430833" w:rsidP="00430833"/>
    <w:p w14:paraId="6713C4B5" w14:textId="77777777" w:rsidR="00430833" w:rsidRDefault="00430833" w:rsidP="00430833">
      <w:pPr>
        <w:pStyle w:val="Heading3"/>
      </w:pPr>
      <w:r>
        <w:t>Says no (</w:t>
      </w:r>
      <w:proofErr w:type="spellStart"/>
      <w:r>
        <w:t>aff</w:t>
      </w:r>
      <w:proofErr w:type="spellEnd"/>
      <w:r>
        <w:t>)</w:t>
      </w:r>
    </w:p>
    <w:p w14:paraId="7C6E474A" w14:textId="77777777" w:rsidR="00430833" w:rsidRDefault="00430833" w:rsidP="00430833"/>
    <w:p w14:paraId="2DB1E589" w14:textId="77777777" w:rsidR="00430833" w:rsidRDefault="00430833" w:rsidP="00430833">
      <w:pPr>
        <w:pStyle w:val="Heading4"/>
      </w:pPr>
      <w:r>
        <w:t>Says no – Taiwan is key to Japan’s security won’t risk it</w:t>
      </w:r>
    </w:p>
    <w:p w14:paraId="1CBF71CB" w14:textId="77777777" w:rsidR="00430833" w:rsidRDefault="00430833" w:rsidP="00430833">
      <w:r>
        <w:rPr>
          <w:rStyle w:val="Style13ptBold"/>
        </w:rPr>
        <w:t xml:space="preserve">Matsuoka and </w:t>
      </w:r>
      <w:proofErr w:type="spellStart"/>
      <w:r>
        <w:rPr>
          <w:rStyle w:val="Style13ptBold"/>
        </w:rPr>
        <w:t>Thim</w:t>
      </w:r>
      <w:proofErr w:type="spellEnd"/>
      <w:r>
        <w:rPr>
          <w:rStyle w:val="Style13ptBold"/>
        </w:rPr>
        <w:t xml:space="preserve"> 14</w:t>
      </w:r>
      <w:r>
        <w:t xml:space="preserve"> (Michal and </w:t>
      </w:r>
      <w:proofErr w:type="spellStart"/>
      <w:r>
        <w:t>misato</w:t>
      </w:r>
      <w:proofErr w:type="spellEnd"/>
      <w:r>
        <w:t xml:space="preserve">, 4/14/2014, Michal </w:t>
      </w:r>
      <w:proofErr w:type="spellStart"/>
      <w:r>
        <w:t>Thim</w:t>
      </w:r>
      <w:proofErr w:type="spellEnd"/>
      <w:r>
        <w:t xml:space="preserve"> is a Ph.D. candidate in the Taiwan Studies Program at the China Policy Institute and University of Nottingham and a Research Fellow at the Prague-based think-tank Association for International Affairs, Misato Matsuoka is a Ph.D. candidate at the Department of Politics and International Studies at the University of Warwick, The diplomat, "The Odd Couple; Japan and Taiwan's unlikely friendship", http://thediplomat.com/2014/05/the-odd-couple-japan-taiwans-unlikely-friendship/)//NP</w:t>
      </w:r>
    </w:p>
    <w:p w14:paraId="777D34FC" w14:textId="77777777" w:rsidR="00430833" w:rsidRDefault="00430833" w:rsidP="00430833">
      <w:pPr>
        <w:rPr>
          <w:rStyle w:val="StyleUnderline"/>
          <w:rFonts w:asciiTheme="minorHAnsi" w:hAnsiTheme="minorHAnsi"/>
        </w:rPr>
      </w:pPr>
      <w:r>
        <w:rPr>
          <w:rFonts w:asciiTheme="minorHAnsi" w:hAnsiTheme="minorHAnsi"/>
          <w:sz w:val="12"/>
        </w:rPr>
        <w:t xml:space="preserve">Japan does not have it easy among its neighbors. Koreans (from both Koreas) and Chinese won’t miss a chance to slam Japan for lack of repentance for Japan’s war-time crimes (needless to say, public figures in Japan give them a good reason every </w:t>
      </w:r>
      <w:hyperlink r:id="rId69" w:tgtFrame="_blank" w:history="1">
        <w:r>
          <w:rPr>
            <w:rStyle w:val="Hyperlink"/>
            <w:rFonts w:asciiTheme="minorHAnsi" w:hAnsiTheme="minorHAnsi"/>
            <w:sz w:val="12"/>
          </w:rPr>
          <w:t>now</w:t>
        </w:r>
      </w:hyperlink>
      <w:r>
        <w:rPr>
          <w:rFonts w:asciiTheme="minorHAnsi" w:hAnsiTheme="minorHAnsi"/>
          <w:sz w:val="12"/>
        </w:rPr>
        <w:t xml:space="preserve"> and </w:t>
      </w:r>
      <w:hyperlink r:id="rId70" w:tgtFrame="_blank" w:history="1">
        <w:r>
          <w:rPr>
            <w:rStyle w:val="Hyperlink"/>
            <w:rFonts w:asciiTheme="minorHAnsi" w:hAnsiTheme="minorHAnsi"/>
            <w:sz w:val="12"/>
          </w:rPr>
          <w:t>then</w:t>
        </w:r>
      </w:hyperlink>
      <w:r>
        <w:rPr>
          <w:rFonts w:asciiTheme="minorHAnsi" w:hAnsiTheme="minorHAnsi"/>
          <w:sz w:val="12"/>
        </w:rPr>
        <w:t xml:space="preserve">), and relations with Russia, while </w:t>
      </w:r>
      <w:hyperlink r:id="rId71" w:tgtFrame="_blank" w:history="1">
        <w:r>
          <w:rPr>
            <w:rStyle w:val="Hyperlink"/>
            <w:rFonts w:asciiTheme="minorHAnsi" w:hAnsiTheme="minorHAnsi"/>
            <w:sz w:val="12"/>
          </w:rPr>
          <w:t>not being as bad</w:t>
        </w:r>
      </w:hyperlink>
      <w:r>
        <w:rPr>
          <w:rFonts w:asciiTheme="minorHAnsi" w:hAnsiTheme="minorHAnsi"/>
          <w:sz w:val="12"/>
        </w:rPr>
        <w:t>, still face the unresolved dispute over Kuril Islands. However, one relationships stands out in the otherwise awkward position of Japan in the region</w:t>
      </w:r>
      <w:r>
        <w:rPr>
          <w:rFonts w:asciiTheme="minorHAnsi" w:hAnsiTheme="minorHAnsi"/>
        </w:rPr>
        <w:t xml:space="preserve">. </w:t>
      </w:r>
      <w:r>
        <w:rPr>
          <w:rStyle w:val="StyleUnderline"/>
          <w:rFonts w:asciiTheme="minorHAnsi" w:hAnsiTheme="minorHAnsi"/>
        </w:rPr>
        <w:t>Its relationship with Taiwan</w:t>
      </w:r>
      <w:r>
        <w:rPr>
          <w:rFonts w:asciiTheme="minorHAnsi" w:hAnsiTheme="minorHAnsi"/>
        </w:rPr>
        <w:t xml:space="preserve">, </w:t>
      </w:r>
      <w:r>
        <w:rPr>
          <w:rStyle w:val="StyleUnderline"/>
          <w:rFonts w:asciiTheme="minorHAnsi" w:hAnsiTheme="minorHAnsi"/>
        </w:rPr>
        <w:t>while unofficial</w:t>
      </w:r>
      <w:r>
        <w:rPr>
          <w:rFonts w:asciiTheme="minorHAnsi" w:hAnsiTheme="minorHAnsi"/>
        </w:rPr>
        <w:t xml:space="preserve"> due to the peculiar status of Taiwan</w:t>
      </w:r>
      <w:r>
        <w:rPr>
          <w:rStyle w:val="StyleUnderline"/>
          <w:rFonts w:asciiTheme="minorHAnsi" w:hAnsiTheme="minorHAnsi"/>
        </w:rPr>
        <w:t>, is unlike any other Japanese bilateral relationship in Northeast Asia</w:t>
      </w:r>
      <w:r>
        <w:rPr>
          <w:rFonts w:asciiTheme="minorHAnsi" w:hAnsiTheme="minorHAnsi"/>
        </w:rPr>
        <w:t xml:space="preserve">. Indeed, it would </w:t>
      </w:r>
      <w:r>
        <w:rPr>
          <w:rStyle w:val="StyleUnderline"/>
          <w:rFonts w:asciiTheme="minorHAnsi" w:hAnsiTheme="minorHAnsi"/>
        </w:rPr>
        <w:t>not be far-fetched to call Taiwan the most Japan-friendly state in Asia.</w:t>
      </w:r>
    </w:p>
    <w:p w14:paraId="1966A940" w14:textId="77777777" w:rsidR="00430833" w:rsidRDefault="00430833" w:rsidP="00430833">
      <w:pPr>
        <w:pStyle w:val="NormalWeb"/>
        <w:rPr>
          <w:rFonts w:eastAsiaTheme="majorEastAsia"/>
          <w:szCs w:val="22"/>
        </w:rPr>
      </w:pPr>
      <w:r>
        <w:rPr>
          <w:rFonts w:asciiTheme="minorHAnsi" w:hAnsiTheme="minorHAnsi"/>
          <w:sz w:val="22"/>
          <w:szCs w:val="22"/>
        </w:rPr>
        <w:t xml:space="preserve">Naturally, there is no single explanation for why Taiwan does not join its neighbors in their collective dislike of Tokyo. There is certainly a </w:t>
      </w:r>
      <w:hyperlink r:id="rId72" w:tgtFrame="_blank" w:history="1">
        <w:r>
          <w:rPr>
            <w:rStyle w:val="StyleUnderline"/>
            <w:rFonts w:asciiTheme="minorHAnsi" w:eastAsiaTheme="majorEastAsia" w:hAnsiTheme="minorHAnsi"/>
          </w:rPr>
          <w:t>mutual understanding</w:t>
        </w:r>
      </w:hyperlink>
      <w:r>
        <w:rPr>
          <w:rStyle w:val="StyleUnderline"/>
          <w:rFonts w:asciiTheme="minorHAnsi" w:eastAsiaTheme="majorEastAsia" w:hAnsiTheme="minorHAnsi"/>
        </w:rPr>
        <w:t xml:space="preserve"> that Taiwan needs Japan’s support should relations between Taiwan and China deteriorate.</w:t>
      </w:r>
      <w:r>
        <w:rPr>
          <w:rFonts w:asciiTheme="minorHAnsi" w:hAnsiTheme="minorHAnsi"/>
          <w:sz w:val="22"/>
          <w:szCs w:val="22"/>
        </w:rPr>
        <w:t xml:space="preserve"> Likewise – and in the face of Beijing’s pressure on Tokyo regarding </w:t>
      </w:r>
      <w:proofErr w:type="spellStart"/>
      <w:r>
        <w:rPr>
          <w:rFonts w:asciiTheme="minorHAnsi" w:hAnsiTheme="minorHAnsi"/>
          <w:sz w:val="22"/>
          <w:szCs w:val="22"/>
        </w:rPr>
        <w:t>Diaoyutai</w:t>
      </w:r>
      <w:proofErr w:type="spellEnd"/>
      <w:r>
        <w:rPr>
          <w:rFonts w:asciiTheme="minorHAnsi" w:hAnsiTheme="minorHAnsi"/>
          <w:sz w:val="22"/>
          <w:szCs w:val="22"/>
        </w:rPr>
        <w:t>/</w:t>
      </w:r>
      <w:proofErr w:type="spellStart"/>
      <w:r>
        <w:rPr>
          <w:rFonts w:asciiTheme="minorHAnsi" w:hAnsiTheme="minorHAnsi"/>
          <w:sz w:val="22"/>
          <w:szCs w:val="22"/>
        </w:rPr>
        <w:t>Senkaku</w:t>
      </w:r>
      <w:proofErr w:type="spellEnd"/>
      <w:r>
        <w:rPr>
          <w:rFonts w:asciiTheme="minorHAnsi" w:hAnsiTheme="minorHAnsi"/>
          <w:sz w:val="22"/>
          <w:szCs w:val="22"/>
        </w:rPr>
        <w:t xml:space="preserve"> despite – </w:t>
      </w:r>
      <w:r>
        <w:rPr>
          <w:rStyle w:val="StyleUnderline"/>
          <w:rFonts w:asciiTheme="minorHAnsi" w:eastAsiaTheme="majorEastAsia" w:hAnsiTheme="minorHAnsi"/>
        </w:rPr>
        <w:t>Japanese policymakers understand that Japan’s security would be seriously challenged should Taiwan fall under Beijing’s control</w:t>
      </w:r>
      <w:r>
        <w:rPr>
          <w:rFonts w:asciiTheme="minorHAnsi" w:hAnsiTheme="minorHAnsi"/>
          <w:sz w:val="22"/>
          <w:szCs w:val="22"/>
        </w:rPr>
        <w:t xml:space="preserve">. </w:t>
      </w:r>
      <w:r>
        <w:rPr>
          <w:rStyle w:val="StyleUnderline"/>
          <w:rFonts w:asciiTheme="minorHAnsi" w:eastAsiaTheme="majorEastAsia" w:hAnsiTheme="minorHAnsi"/>
        </w:rPr>
        <w:t xml:space="preserve">With </w:t>
      </w:r>
      <w:r>
        <w:rPr>
          <w:rFonts w:asciiTheme="minorHAnsi" w:hAnsiTheme="minorHAnsi"/>
          <w:sz w:val="22"/>
          <w:szCs w:val="22"/>
        </w:rPr>
        <w:t xml:space="preserve">the return of </w:t>
      </w:r>
      <w:r>
        <w:rPr>
          <w:rStyle w:val="StyleUnderline"/>
          <w:rFonts w:asciiTheme="minorHAnsi" w:eastAsiaTheme="majorEastAsia" w:hAnsiTheme="minorHAnsi"/>
        </w:rPr>
        <w:t>Shinzo Abe</w:t>
      </w:r>
      <w:r>
        <w:rPr>
          <w:rFonts w:asciiTheme="minorHAnsi" w:hAnsiTheme="minorHAnsi"/>
          <w:sz w:val="22"/>
          <w:szCs w:val="22"/>
        </w:rPr>
        <w:t xml:space="preserve"> to premiership, there h</w:t>
      </w:r>
      <w:r>
        <w:rPr>
          <w:rStyle w:val="StyleUnderline"/>
          <w:rFonts w:asciiTheme="minorHAnsi" w:eastAsiaTheme="majorEastAsia" w:hAnsiTheme="minorHAnsi"/>
        </w:rPr>
        <w:t>as been remarkable acknowledgment of the importance of Taiwan for Japan</w:t>
      </w:r>
      <w:r>
        <w:rPr>
          <w:rFonts w:asciiTheme="minorHAnsi" w:hAnsiTheme="minorHAnsi"/>
          <w:sz w:val="22"/>
          <w:szCs w:val="22"/>
        </w:rPr>
        <w:t xml:space="preserve">’s security. In a January 2013 White Paper, </w:t>
      </w:r>
      <w:r>
        <w:rPr>
          <w:rStyle w:val="StyleUnderline"/>
          <w:rFonts w:asciiTheme="minorHAnsi" w:eastAsiaTheme="majorEastAsia" w:hAnsiTheme="minorHAnsi"/>
        </w:rPr>
        <w:t xml:space="preserve">Japan’s defense ministry included a PRC attack on Taiwan as one of the </w:t>
      </w:r>
      <w:hyperlink r:id="rId73" w:tgtFrame="_blank" w:history="1">
        <w:r>
          <w:rPr>
            <w:rStyle w:val="StyleUnderline"/>
            <w:rFonts w:asciiTheme="minorHAnsi" w:eastAsiaTheme="majorEastAsia" w:hAnsiTheme="minorHAnsi"/>
          </w:rPr>
          <w:t>scenarios</w:t>
        </w:r>
      </w:hyperlink>
      <w:r>
        <w:rPr>
          <w:rStyle w:val="StyleUnderline"/>
          <w:rFonts w:asciiTheme="minorHAnsi" w:eastAsiaTheme="majorEastAsia" w:hAnsiTheme="minorHAnsi"/>
        </w:rPr>
        <w:t xml:space="preserve"> that could prompt a Japanese conflict with China</w:t>
      </w:r>
      <w:r>
        <w:rPr>
          <w:rFonts w:asciiTheme="minorHAnsi" w:hAnsiTheme="minorHAnsi"/>
          <w:sz w:val="22"/>
          <w:szCs w:val="22"/>
        </w:rPr>
        <w:t>. Yet, the same could be said about South Korea. That is, it would be hard to imagine another Korean War that would see Japan cooperating with Seoul in one way or another. But relations between South Korea and Japan are a far cry from Tokyo’s relationship with Taiwan.</w:t>
      </w:r>
    </w:p>
    <w:p w14:paraId="1277BFEA" w14:textId="77777777" w:rsidR="00430833" w:rsidRDefault="00430833" w:rsidP="00430833">
      <w:pPr>
        <w:rPr>
          <w:rFonts w:asciiTheme="minorHAnsi" w:hAnsiTheme="minorHAnsi"/>
        </w:rPr>
      </w:pPr>
    </w:p>
    <w:p w14:paraId="170A2850" w14:textId="77777777" w:rsidR="00430833" w:rsidRDefault="00430833" w:rsidP="00430833">
      <w:pPr>
        <w:pStyle w:val="Heading3"/>
      </w:pPr>
      <w:r>
        <w:t>Says yes (</w:t>
      </w:r>
      <w:proofErr w:type="spellStart"/>
      <w:r>
        <w:t>neg</w:t>
      </w:r>
      <w:proofErr w:type="spellEnd"/>
      <w:r>
        <w:t>)</w:t>
      </w:r>
    </w:p>
    <w:p w14:paraId="7BB9304B" w14:textId="77777777" w:rsidR="00430833" w:rsidRDefault="00430833" w:rsidP="00430833">
      <w:pPr>
        <w:rPr>
          <w:rFonts w:asciiTheme="minorHAnsi" w:hAnsiTheme="minorHAnsi"/>
        </w:rPr>
      </w:pPr>
    </w:p>
    <w:p w14:paraId="0A7EA609" w14:textId="77777777" w:rsidR="00430833" w:rsidRDefault="00430833" w:rsidP="00430833">
      <w:pPr>
        <w:pStyle w:val="Heading4"/>
      </w:pPr>
      <w:r>
        <w:t xml:space="preserve">Note: you can also use the say yes cards from the regular Taiwan </w:t>
      </w:r>
      <w:proofErr w:type="spellStart"/>
      <w:r>
        <w:t>aff</w:t>
      </w:r>
      <w:proofErr w:type="spellEnd"/>
    </w:p>
    <w:p w14:paraId="37B45341" w14:textId="77777777" w:rsidR="00430833" w:rsidRDefault="00430833" w:rsidP="00430833"/>
    <w:p w14:paraId="1BEAAFFE" w14:textId="77777777" w:rsidR="00430833" w:rsidRDefault="00430833" w:rsidP="00430833">
      <w:pPr>
        <w:pStyle w:val="Heading4"/>
      </w:pPr>
      <w:r>
        <w:t>Says yes – mutual trust and good relations between the two</w:t>
      </w:r>
    </w:p>
    <w:p w14:paraId="156E72C6" w14:textId="77777777" w:rsidR="00430833" w:rsidRDefault="00430833" w:rsidP="00430833">
      <w:r>
        <w:rPr>
          <w:rStyle w:val="Style13ptBold"/>
        </w:rPr>
        <w:t xml:space="preserve">Matsuoka and </w:t>
      </w:r>
      <w:proofErr w:type="spellStart"/>
      <w:r>
        <w:rPr>
          <w:rStyle w:val="Style13ptBold"/>
        </w:rPr>
        <w:t>Thim</w:t>
      </w:r>
      <w:proofErr w:type="spellEnd"/>
      <w:r>
        <w:rPr>
          <w:rStyle w:val="Style13ptBold"/>
        </w:rPr>
        <w:t xml:space="preserve"> 14</w:t>
      </w:r>
      <w:r>
        <w:t xml:space="preserve"> (Michal and </w:t>
      </w:r>
      <w:proofErr w:type="spellStart"/>
      <w:r>
        <w:t>misato</w:t>
      </w:r>
      <w:proofErr w:type="spellEnd"/>
      <w:r>
        <w:t xml:space="preserve">, 4/14/2014, Michal </w:t>
      </w:r>
      <w:proofErr w:type="spellStart"/>
      <w:r>
        <w:t>Thim</w:t>
      </w:r>
      <w:proofErr w:type="spellEnd"/>
      <w:r>
        <w:t xml:space="preserve"> is a Ph.D. candidate in the Taiwan Studies Program at the China Policy Institute and University of Nottingham and a Research Fellow at the Prague-based think-tank Association for International Affairs, Misato Matsuoka is a Ph.D. candidate at the Department of Politics and International Studies at the University of Warwick, The diplomat, "The Odd Couple; Japan and Taiwan's unlikely friendship", http://thediplomat.com/2014/05/the-odd-couple-japan-taiwans-unlikely-friendship/)//NP</w:t>
      </w:r>
    </w:p>
    <w:p w14:paraId="4935E50E" w14:textId="77777777" w:rsidR="00430833" w:rsidRDefault="00430833" w:rsidP="00430833">
      <w:pPr>
        <w:pStyle w:val="NormalWeb"/>
        <w:rPr>
          <w:rFonts w:asciiTheme="minorHAnsi" w:hAnsiTheme="minorHAnsi"/>
          <w:sz w:val="22"/>
          <w:szCs w:val="22"/>
        </w:rPr>
      </w:pPr>
      <w:r>
        <w:rPr>
          <w:rFonts w:asciiTheme="minorHAnsi" w:hAnsiTheme="minorHAnsi"/>
          <w:sz w:val="22"/>
          <w:szCs w:val="22"/>
        </w:rPr>
        <w:t xml:space="preserve">In short, then, </w:t>
      </w:r>
      <w:r>
        <w:rPr>
          <w:rStyle w:val="StyleUnderline"/>
          <w:rFonts w:eastAsiaTheme="majorEastAsia"/>
        </w:rPr>
        <w:t>their relationship with the U.S., economic ties, similar political systems and an affinity between national leaders all play a role in facilitating Taiwan and Japan’s strong bilateral relationship.</w:t>
      </w:r>
      <w:r>
        <w:rPr>
          <w:rFonts w:asciiTheme="minorHAnsi" w:hAnsiTheme="minorHAnsi"/>
          <w:sz w:val="22"/>
          <w:szCs w:val="22"/>
        </w:rPr>
        <w:t xml:space="preserve"> But, as noted above, those factors are present with other nations, including some like South Korea which have strained relations with Japan. Perhaps the largest reason for the positive bilateral relationship, then, is that—unlike in other countries, </w:t>
      </w:r>
      <w:r>
        <w:rPr>
          <w:rStyle w:val="StyleUnderline"/>
          <w:rFonts w:eastAsiaTheme="majorEastAsia"/>
        </w:rPr>
        <w:t>ties with Japan are cherished by Taiwanese of all different groups</w:t>
      </w:r>
      <w:r>
        <w:rPr>
          <w:rFonts w:asciiTheme="minorHAnsi" w:hAnsiTheme="minorHAnsi"/>
          <w:sz w:val="22"/>
          <w:szCs w:val="22"/>
        </w:rPr>
        <w:t xml:space="preserve">. Consider that </w:t>
      </w:r>
      <w:r>
        <w:rPr>
          <w:rStyle w:val="StyleUnderline"/>
          <w:rFonts w:eastAsiaTheme="majorEastAsia"/>
        </w:rPr>
        <w:t xml:space="preserve">a </w:t>
      </w:r>
      <w:hyperlink r:id="rId74" w:tgtFrame="_blank" w:history="1">
        <w:r>
          <w:rPr>
            <w:rStyle w:val="StyleUnderline"/>
            <w:rFonts w:eastAsiaTheme="majorEastAsia"/>
          </w:rPr>
          <w:t>survey</w:t>
        </w:r>
      </w:hyperlink>
      <w:r>
        <w:rPr>
          <w:rFonts w:asciiTheme="minorHAnsi" w:hAnsiTheme="minorHAnsi"/>
          <w:sz w:val="22"/>
          <w:szCs w:val="22"/>
        </w:rPr>
        <w:t xml:space="preserve"> conducted by the Interchange Association Japan, Japan’s de facto embassy in Taiwan, </w:t>
      </w:r>
      <w:r>
        <w:rPr>
          <w:rStyle w:val="StyleUnderline"/>
          <w:rFonts w:eastAsiaTheme="majorEastAsia"/>
        </w:rPr>
        <w:t>found that 65 percent of Taiwanese feel either “close” or “really close” to Japan,</w:t>
      </w:r>
      <w:r>
        <w:rPr>
          <w:rFonts w:asciiTheme="minorHAnsi" w:hAnsiTheme="minorHAnsi"/>
          <w:sz w:val="22"/>
          <w:szCs w:val="22"/>
        </w:rPr>
        <w:t xml:space="preserve"> which stands in stark contrast to China where </w:t>
      </w:r>
      <w:hyperlink r:id="rId75" w:tgtFrame="_blank" w:history="1">
        <w:r>
          <w:rPr>
            <w:rStyle w:val="Hyperlink"/>
            <w:rFonts w:asciiTheme="minorHAnsi" w:hAnsiTheme="minorHAnsi"/>
            <w:szCs w:val="22"/>
          </w:rPr>
          <w:t>over 90 percent</w:t>
        </w:r>
      </w:hyperlink>
      <w:r>
        <w:rPr>
          <w:rFonts w:asciiTheme="minorHAnsi" w:hAnsiTheme="minorHAnsi"/>
          <w:sz w:val="22"/>
          <w:szCs w:val="22"/>
        </w:rPr>
        <w:t xml:space="preserve"> of Chinese have either an “unfavorable” or “relatively unfavorable” opinions of Japan. Indeed, </w:t>
      </w:r>
      <w:r>
        <w:rPr>
          <w:rStyle w:val="StyleUnderline"/>
          <w:rFonts w:eastAsiaTheme="majorEastAsia"/>
        </w:rPr>
        <w:t>Japan is overwhelmingly the most popular country among Taiwanese</w:t>
      </w:r>
      <w:r>
        <w:rPr>
          <w:rFonts w:asciiTheme="minorHAnsi" w:hAnsiTheme="minorHAnsi"/>
          <w:sz w:val="22"/>
          <w:szCs w:val="22"/>
        </w:rPr>
        <w:t xml:space="preserve">. When asked what their favorite country was in the same survey, 43 percent said Japan, while only single digits said Singapore, the U.S. or China. The support for Japan is even stronger among Taiwanese aged 20-29, with 54 percent of respondents in that age group listing Japan as their favorite foreign country. By contrast, only 2 percent of respondents between ages of 20 and 29 said China was their favorite foreign country. A </w:t>
      </w:r>
      <w:hyperlink r:id="rId76" w:tgtFrame="_blank" w:history="1">
        <w:r>
          <w:rPr>
            <w:rStyle w:val="Hyperlink"/>
            <w:rFonts w:asciiTheme="minorHAnsi" w:hAnsiTheme="minorHAnsi"/>
            <w:szCs w:val="22"/>
          </w:rPr>
          <w:t>Japanese Foreign Ministry report</w:t>
        </w:r>
      </w:hyperlink>
      <w:r>
        <w:rPr>
          <w:rFonts w:asciiTheme="minorHAnsi" w:hAnsiTheme="minorHAnsi"/>
          <w:sz w:val="22"/>
          <w:szCs w:val="22"/>
        </w:rPr>
        <w:t xml:space="preserve"> on Taiwan-Japan relations reveals some of the reasons why Japan is viewed so favorable among Taiwanese. For example, </w:t>
      </w:r>
      <w:r>
        <w:rPr>
          <w:rStyle w:val="StyleUnderline"/>
          <w:rFonts w:eastAsiaTheme="majorEastAsia"/>
        </w:rPr>
        <w:t>67 percent of Japanese say they feel either “very close” or “really close” to Taiwan,</w:t>
      </w:r>
      <w:r>
        <w:rPr>
          <w:rFonts w:asciiTheme="minorHAnsi" w:hAnsiTheme="minorHAnsi"/>
          <w:sz w:val="22"/>
          <w:szCs w:val="22"/>
        </w:rPr>
        <w:t xml:space="preserve"> while tourism reached 1.5 million people in 2012. This </w:t>
      </w:r>
      <w:r>
        <w:rPr>
          <w:rStyle w:val="StyleUnderline"/>
          <w:rFonts w:eastAsiaTheme="majorEastAsia"/>
        </w:rPr>
        <w:t xml:space="preserve">cordiality between the Japanese and Taiwanese people has virtually eliminated any anti-Japanese sentiment in Taiwan, </w:t>
      </w:r>
      <w:r>
        <w:rPr>
          <w:rFonts w:asciiTheme="minorHAnsi" w:hAnsiTheme="minorHAnsi"/>
          <w:sz w:val="22"/>
          <w:szCs w:val="22"/>
        </w:rPr>
        <w:t xml:space="preserve">as exemplified by the </w:t>
      </w:r>
      <w:hyperlink r:id="rId77" w:tgtFrame="_blank" w:history="1">
        <w:r>
          <w:rPr>
            <w:rStyle w:val="Hyperlink"/>
            <w:rFonts w:asciiTheme="minorHAnsi" w:hAnsiTheme="minorHAnsi"/>
            <w:szCs w:val="22"/>
          </w:rPr>
          <w:t>amount of (mostly private) donations</w:t>
        </w:r>
      </w:hyperlink>
      <w:r>
        <w:rPr>
          <w:rFonts w:asciiTheme="minorHAnsi" w:hAnsiTheme="minorHAnsi"/>
          <w:sz w:val="22"/>
          <w:szCs w:val="22"/>
        </w:rPr>
        <w:t xml:space="preserve"> Taiwanese made to Japan in the aftermath of the 3/11 earthquake and tsunami. There is also an aspect of positive interpretation of common history. It is former President Lee’s generation that maintains a generally positive interpretation of the colonial period, which compares favorable for many Taiwanese with the period of White Terror brought about by the Kuomintang after its retreat to Taiwan in 1949. But, as noted above, there is an </w:t>
      </w:r>
      <w:r>
        <w:rPr>
          <w:rStyle w:val="StyleUnderline"/>
          <w:rFonts w:eastAsiaTheme="majorEastAsia"/>
        </w:rPr>
        <w:t>immense support for Japan among younger population</w:t>
      </w:r>
      <w:r>
        <w:rPr>
          <w:rFonts w:asciiTheme="minorHAnsi" w:hAnsiTheme="minorHAnsi"/>
          <w:sz w:val="22"/>
          <w:szCs w:val="22"/>
        </w:rPr>
        <w:t xml:space="preserve"> too. And that translates into great popularity of Japanese products. Young Taiwanese prefer to use </w:t>
      </w:r>
      <w:hyperlink r:id="rId78" w:tgtFrame="_blank" w:history="1">
        <w:r>
          <w:rPr>
            <w:rStyle w:val="Hyperlink"/>
            <w:rFonts w:asciiTheme="minorHAnsi" w:hAnsiTheme="minorHAnsi"/>
            <w:szCs w:val="22"/>
          </w:rPr>
          <w:t>Line over WhatsApp and WeChat</w:t>
        </w:r>
      </w:hyperlink>
      <w:r>
        <w:rPr>
          <w:rFonts w:asciiTheme="minorHAnsi" w:hAnsiTheme="minorHAnsi"/>
          <w:sz w:val="22"/>
          <w:szCs w:val="22"/>
        </w:rPr>
        <w:t xml:space="preserve"> for their instant messaging, Japan-born Hello Kitty is omnipresent on the streets in Taiwan, and Japanese anime has a </w:t>
      </w:r>
      <w:hyperlink r:id="rId79" w:tgtFrame="_blank" w:history="1">
        <w:r>
          <w:rPr>
            <w:rStyle w:val="Hyperlink"/>
            <w:rFonts w:asciiTheme="minorHAnsi" w:hAnsiTheme="minorHAnsi"/>
            <w:szCs w:val="22"/>
          </w:rPr>
          <w:t>large fan base</w:t>
        </w:r>
      </w:hyperlink>
      <w:r>
        <w:rPr>
          <w:rFonts w:asciiTheme="minorHAnsi" w:hAnsiTheme="minorHAnsi"/>
          <w:sz w:val="22"/>
          <w:szCs w:val="22"/>
        </w:rPr>
        <w:t xml:space="preserve"> in Taiwan. The positive ideas about history meet widespread admiration for Japanese cultural artifacts and fashion designs. </w:t>
      </w:r>
      <w:r>
        <w:rPr>
          <w:rStyle w:val="StyleUnderline"/>
          <w:rFonts w:eastAsiaTheme="majorEastAsia"/>
        </w:rPr>
        <w:t>The friendship is not a top-down driven process; it goes well both ways and it makes Taiwan an outlier among Japan’s neighbors. Japanese</w:t>
      </w:r>
      <w:r>
        <w:rPr>
          <w:rFonts w:asciiTheme="minorHAnsi" w:hAnsiTheme="minorHAnsi"/>
          <w:sz w:val="22"/>
          <w:szCs w:val="22"/>
        </w:rPr>
        <w:t xml:space="preserve">, for their part, feel Taiwan’s positivity and </w:t>
      </w:r>
      <w:hyperlink r:id="rId80" w:tgtFrame="_blank" w:history="1">
        <w:r>
          <w:rPr>
            <w:rStyle w:val="StyleUnderline"/>
            <w:rFonts w:eastAsiaTheme="majorEastAsia"/>
          </w:rPr>
          <w:t>reciprocate</w:t>
        </w:r>
        <w:r>
          <w:rPr>
            <w:rStyle w:val="Hyperlink"/>
            <w:rFonts w:asciiTheme="minorHAnsi" w:hAnsiTheme="minorHAnsi"/>
            <w:szCs w:val="22"/>
          </w:rPr>
          <w:t xml:space="preserve"> accordingly</w:t>
        </w:r>
      </w:hyperlink>
      <w:r>
        <w:rPr>
          <w:rFonts w:asciiTheme="minorHAnsi" w:hAnsiTheme="minorHAnsi"/>
          <w:sz w:val="22"/>
          <w:szCs w:val="22"/>
        </w:rPr>
        <w:t xml:space="preserve">. </w:t>
      </w:r>
      <w:r>
        <w:rPr>
          <w:rStyle w:val="StyleUnderline"/>
          <w:rFonts w:eastAsiaTheme="majorEastAsia"/>
        </w:rPr>
        <w:t>From the perspective of Taiwan’s relations with China, partnership with Japan provides additional security</w:t>
      </w:r>
      <w:r>
        <w:rPr>
          <w:rFonts w:asciiTheme="minorHAnsi" w:hAnsiTheme="minorHAnsi"/>
          <w:sz w:val="22"/>
          <w:szCs w:val="22"/>
        </w:rPr>
        <w:t xml:space="preserve"> while extensive people-to-people contacts make Japan perhaps the friendliest nation regarding Taiwan’s de facto independence. From the vantage point of Taiwan-U.S. relations, </w:t>
      </w:r>
      <w:r>
        <w:rPr>
          <w:rStyle w:val="StyleUnderline"/>
          <w:rFonts w:eastAsiaTheme="majorEastAsia"/>
        </w:rPr>
        <w:t>Japan’s genuine interest in preserving Taiwan’s status quo is complementary to the U.S. interests in protecting Japan</w:t>
      </w:r>
      <w:r>
        <w:rPr>
          <w:rFonts w:asciiTheme="minorHAnsi" w:hAnsiTheme="minorHAnsi"/>
          <w:sz w:val="22"/>
          <w:szCs w:val="22"/>
        </w:rPr>
        <w:t>. Moreover, regional efforts to strengthen the bilateral relationship are in line with declared U.S. policy of rebalancing to Asia and its “alliance network.” But all that stands on a solid and extensive networks of people-to-people contacts between the two island nations.</w:t>
      </w:r>
    </w:p>
    <w:p w14:paraId="33A11CBC" w14:textId="77777777" w:rsidR="00430833" w:rsidRDefault="00430833" w:rsidP="00430833"/>
    <w:p w14:paraId="46D8192F" w14:textId="77777777" w:rsidR="00430833" w:rsidRDefault="00430833" w:rsidP="00430833"/>
    <w:p w14:paraId="6B4B0573" w14:textId="77777777" w:rsidR="00430833" w:rsidRDefault="00430833" w:rsidP="00430833"/>
    <w:p w14:paraId="381D03C4" w14:textId="77777777" w:rsidR="00430833" w:rsidRDefault="00430833" w:rsidP="00430833">
      <w:pPr>
        <w:pStyle w:val="Heading4"/>
      </w:pPr>
      <w:r>
        <w:t>Says yes – need to balance china relations - to interconnected to ignore</w:t>
      </w:r>
    </w:p>
    <w:p w14:paraId="4C263AC3" w14:textId="77777777" w:rsidR="00430833" w:rsidRDefault="00430833" w:rsidP="00430833">
      <w:r>
        <w:rPr>
          <w:rStyle w:val="Style13ptBold"/>
        </w:rPr>
        <w:t>Maeda 16</w:t>
      </w:r>
      <w:r>
        <w:t xml:space="preserve"> (7/22/2016, Hiroko, The Diplomat, Research Fellow at the PHP Institute, "Japan-China Relations at a Crossroads', http://thediplomat.com/2016/07/japan-china-relations-at-a-crossroads/)//NP</w:t>
      </w:r>
    </w:p>
    <w:p w14:paraId="71A92C65" w14:textId="77777777" w:rsidR="00430833" w:rsidRDefault="00430833" w:rsidP="00430833">
      <w:pPr>
        <w:pStyle w:val="NormalWeb"/>
        <w:rPr>
          <w:rFonts w:asciiTheme="minorHAnsi" w:hAnsiTheme="minorHAnsi"/>
          <w:sz w:val="22"/>
          <w:szCs w:val="22"/>
        </w:rPr>
      </w:pPr>
      <w:r>
        <w:rPr>
          <w:rFonts w:asciiTheme="minorHAnsi" w:hAnsiTheme="minorHAnsi"/>
          <w:sz w:val="22"/>
          <w:szCs w:val="22"/>
        </w:rPr>
        <w:t xml:space="preserve">Following their assertive actions in the East China Sea in recent years, </w:t>
      </w:r>
      <w:r>
        <w:rPr>
          <w:rStyle w:val="StyleUnderline"/>
          <w:rFonts w:asciiTheme="minorHAnsi" w:eastAsiaTheme="majorEastAsia" w:hAnsiTheme="minorHAnsi"/>
        </w:rPr>
        <w:t>Chinese foreign policymakers now find themselves under considerable pressure</w:t>
      </w:r>
      <w:r>
        <w:rPr>
          <w:rFonts w:asciiTheme="minorHAnsi" w:hAnsiTheme="minorHAnsi"/>
          <w:sz w:val="22"/>
          <w:szCs w:val="22"/>
        </w:rPr>
        <w:t xml:space="preserve">. China’s expansionist strategies in the East and South China Seas have earned Beijing widespread criticism from the international community. When Japanese foreign minister Fumio </w:t>
      </w:r>
      <w:proofErr w:type="spellStart"/>
      <w:r>
        <w:rPr>
          <w:rFonts w:asciiTheme="minorHAnsi" w:hAnsiTheme="minorHAnsi"/>
          <w:sz w:val="22"/>
          <w:szCs w:val="22"/>
        </w:rPr>
        <w:t>Kishida</w:t>
      </w:r>
      <w:proofErr w:type="spellEnd"/>
      <w:r>
        <w:rPr>
          <w:rFonts w:asciiTheme="minorHAnsi" w:hAnsiTheme="minorHAnsi"/>
          <w:sz w:val="22"/>
          <w:szCs w:val="22"/>
        </w:rPr>
        <w:t xml:space="preserve"> visited Beijing in April, his Chinese counterpart, Wang Yi, was not happy. One of the complaints China leveled at Japan was that leaders at the G7 summit had issued a statement on maritime security expressing concerns over China’s actions. At the talks, Yi </w:t>
      </w:r>
      <w:r>
        <w:rPr>
          <w:rStyle w:val="StyleUnderline"/>
          <w:rFonts w:asciiTheme="minorHAnsi" w:eastAsiaTheme="majorEastAsia" w:hAnsiTheme="minorHAnsi"/>
        </w:rPr>
        <w:t xml:space="preserve">presented four demands for improving China-Japan relations, </w:t>
      </w:r>
      <w:hyperlink r:id="rId81" w:tgtFrame="_blank" w:history="1">
        <w:r>
          <w:rPr>
            <w:rStyle w:val="StyleUnderline"/>
            <w:rFonts w:asciiTheme="minorHAnsi" w:eastAsiaTheme="majorEastAsia" w:hAnsiTheme="minorHAnsi"/>
          </w:rPr>
          <w:t>adding</w:t>
        </w:r>
      </w:hyperlink>
      <w:r>
        <w:rPr>
          <w:rStyle w:val="StyleUnderline"/>
          <w:rFonts w:asciiTheme="minorHAnsi" w:eastAsiaTheme="majorEastAsia" w:hAnsiTheme="minorHAnsi"/>
        </w:rPr>
        <w:t xml:space="preserve"> “cast aside the confrontation mentality and work with China to maintain peace, stability and prosperity of the region.”</w:t>
      </w:r>
      <w:r>
        <w:rPr>
          <w:rFonts w:asciiTheme="minorHAnsi" w:hAnsiTheme="minorHAnsi"/>
          <w:sz w:val="22"/>
          <w:szCs w:val="22"/>
        </w:rPr>
        <w:t xml:space="preserve"> One of Wang’s demands is related to the one-China policy. </w:t>
      </w:r>
      <w:r>
        <w:rPr>
          <w:rStyle w:val="StyleUnderline"/>
          <w:rFonts w:asciiTheme="minorHAnsi" w:eastAsiaTheme="majorEastAsia" w:hAnsiTheme="minorHAnsi"/>
        </w:rPr>
        <w:t xml:space="preserve">China is keeping a careful watch on President Tsai </w:t>
      </w:r>
      <w:proofErr w:type="spellStart"/>
      <w:r>
        <w:rPr>
          <w:rStyle w:val="StyleUnderline"/>
          <w:rFonts w:asciiTheme="minorHAnsi" w:eastAsiaTheme="majorEastAsia" w:hAnsiTheme="minorHAnsi"/>
        </w:rPr>
        <w:t>Ing</w:t>
      </w:r>
      <w:proofErr w:type="spellEnd"/>
      <w:r>
        <w:rPr>
          <w:rStyle w:val="StyleUnderline"/>
          <w:rFonts w:asciiTheme="minorHAnsi" w:eastAsiaTheme="majorEastAsia" w:hAnsiTheme="minorHAnsi"/>
        </w:rPr>
        <w:t>-wen’s new administration in Taiwan and is wary of Taiwan and Japan forging closer ties. Even after China adopted policies to improve cross-strait relations, Taiwan public opinion has been trending against “unification.”</w:t>
      </w:r>
      <w:r>
        <w:rPr>
          <w:rFonts w:asciiTheme="minorHAnsi" w:hAnsiTheme="minorHAnsi"/>
          <w:sz w:val="22"/>
          <w:szCs w:val="22"/>
        </w:rPr>
        <w:t xml:space="preserve"> Beijing’s frustration is growing. Worse is the </w:t>
      </w:r>
      <w:hyperlink r:id="rId82" w:tgtFrame="_blank" w:history="1">
        <w:r>
          <w:rPr>
            <w:rStyle w:val="Hyperlink"/>
            <w:rFonts w:asciiTheme="minorHAnsi" w:hAnsiTheme="minorHAnsi"/>
            <w:szCs w:val="22"/>
          </w:rPr>
          <w:t>ruling from the Permanent Court of Arbitration</w:t>
        </w:r>
      </w:hyperlink>
      <w:r>
        <w:rPr>
          <w:rFonts w:asciiTheme="minorHAnsi" w:hAnsiTheme="minorHAnsi"/>
          <w:sz w:val="22"/>
          <w:szCs w:val="22"/>
        </w:rPr>
        <w:t xml:space="preserve"> at The Hague addressing competing claims between the Philippines and China in the South China </w:t>
      </w:r>
      <w:proofErr w:type="gramStart"/>
      <w:r>
        <w:rPr>
          <w:rFonts w:asciiTheme="minorHAnsi" w:hAnsiTheme="minorHAnsi"/>
          <w:sz w:val="22"/>
          <w:szCs w:val="22"/>
        </w:rPr>
        <w:t>Sea.</w:t>
      </w:r>
      <w:proofErr w:type="gramEnd"/>
      <w:r>
        <w:rPr>
          <w:rFonts w:asciiTheme="minorHAnsi" w:hAnsiTheme="minorHAnsi"/>
          <w:sz w:val="22"/>
          <w:szCs w:val="22"/>
        </w:rPr>
        <w:t xml:space="preserve"> China refused to participate in the arbitration process, claiming the tribunal lacks jurisdiction. The ruling handed down last week was highly unfavorable to Beijing, and complicates its diplomacy considerably. The Chinese government has explained that its foreign policy is a response to America’s Asian rebalance or Japan’s antagonistic foreign policy. From a Japanese perspective, Beijing’s apportioning of blame looks to be a case of confusing cause and effect. </w:t>
      </w:r>
      <w:r>
        <w:rPr>
          <w:rStyle w:val="StyleUnderline"/>
          <w:rFonts w:asciiTheme="minorHAnsi" w:eastAsiaTheme="majorEastAsia" w:hAnsiTheme="minorHAnsi"/>
        </w:rPr>
        <w:t>China’s assertive behavior had initially stirred Japanese anxiety and was reflected in Japan’s foreign and security policy</w:t>
      </w:r>
      <w:r>
        <w:rPr>
          <w:rFonts w:asciiTheme="minorHAnsi" w:hAnsiTheme="minorHAnsi"/>
          <w:sz w:val="22"/>
          <w:szCs w:val="22"/>
        </w:rPr>
        <w:t xml:space="preserve">. The ruling coalition of the Liberal Democratic Party and </w:t>
      </w:r>
      <w:proofErr w:type="spellStart"/>
      <w:r>
        <w:rPr>
          <w:rFonts w:asciiTheme="minorHAnsi" w:hAnsiTheme="minorHAnsi"/>
          <w:sz w:val="22"/>
          <w:szCs w:val="22"/>
        </w:rPr>
        <w:t>Komeito</w:t>
      </w:r>
      <w:proofErr w:type="spellEnd"/>
      <w:r>
        <w:rPr>
          <w:rFonts w:asciiTheme="minorHAnsi" w:hAnsiTheme="minorHAnsi"/>
          <w:sz w:val="22"/>
          <w:szCs w:val="22"/>
        </w:rPr>
        <w:t xml:space="preserve"> won the Upper House election in July. One reason why a majority of Japanese voted for the ruling party was concerns about China and support for the Abe administration’s foreign policy. As long as China maintains a foreign and security policy that pursues its own interests in </w:t>
      </w:r>
      <w:hyperlink r:id="rId83" w:tgtFrame="_blank" w:history="1">
        <w:r>
          <w:rPr>
            <w:rStyle w:val="Hyperlink"/>
            <w:rFonts w:asciiTheme="minorHAnsi" w:hAnsiTheme="minorHAnsi"/>
            <w:szCs w:val="22"/>
          </w:rPr>
          <w:t>adopting “salami-slicing” tactics</w:t>
        </w:r>
      </w:hyperlink>
      <w:r>
        <w:rPr>
          <w:rFonts w:asciiTheme="minorHAnsi" w:hAnsiTheme="minorHAnsi"/>
          <w:sz w:val="22"/>
          <w:szCs w:val="22"/>
        </w:rPr>
        <w:t xml:space="preserve"> in surrounding areas, it will be difficult to eradicate Japanese distrust of China. On the other hand, some Chinese officials and intellectuals have expressed dissatisfaction about the slow response of the Japanese government to its efforts to improve the bilateral relationship. For example, China invited Japan to join the AIIB, but Japan declined. In the past when Japan-China relations have deteriorated, China has suspended communications in all areas. Japan has called for “separate politics and economics” (</w:t>
      </w:r>
      <w:proofErr w:type="spellStart"/>
      <w:r>
        <w:rPr>
          <w:rFonts w:asciiTheme="minorHAnsi" w:hAnsiTheme="minorHAnsi"/>
          <w:i/>
          <w:iCs/>
          <w:sz w:val="22"/>
          <w:szCs w:val="22"/>
        </w:rPr>
        <w:t>seikei</w:t>
      </w:r>
      <w:proofErr w:type="spellEnd"/>
      <w:r>
        <w:rPr>
          <w:rFonts w:asciiTheme="minorHAnsi" w:hAnsiTheme="minorHAnsi"/>
          <w:i/>
          <w:iCs/>
          <w:sz w:val="22"/>
          <w:szCs w:val="22"/>
        </w:rPr>
        <w:t xml:space="preserve"> </w:t>
      </w:r>
      <w:proofErr w:type="spellStart"/>
      <w:r>
        <w:rPr>
          <w:rFonts w:asciiTheme="minorHAnsi" w:hAnsiTheme="minorHAnsi"/>
          <w:i/>
          <w:iCs/>
          <w:sz w:val="22"/>
          <w:szCs w:val="22"/>
        </w:rPr>
        <w:t>bunri</w:t>
      </w:r>
      <w:proofErr w:type="spellEnd"/>
      <w:r>
        <w:rPr>
          <w:rFonts w:asciiTheme="minorHAnsi" w:hAnsiTheme="minorHAnsi"/>
          <w:sz w:val="22"/>
          <w:szCs w:val="22"/>
        </w:rPr>
        <w:t xml:space="preserve">) with China to prevent relations from worsening, while hinting at ways the two might improve relations. A large majority of </w:t>
      </w:r>
      <w:r>
        <w:rPr>
          <w:rStyle w:val="StyleUnderline"/>
          <w:rFonts w:asciiTheme="minorHAnsi" w:eastAsiaTheme="majorEastAsia" w:hAnsiTheme="minorHAnsi"/>
        </w:rPr>
        <w:t>Japanese want a peaceful settlement of the problems and a stable relationship with China</w:t>
      </w:r>
      <w:r>
        <w:rPr>
          <w:rFonts w:asciiTheme="minorHAnsi" w:hAnsiTheme="minorHAnsi"/>
          <w:sz w:val="22"/>
          <w:szCs w:val="22"/>
        </w:rPr>
        <w:t xml:space="preserve">, even if they don’t have a favorable impression of China at present, and basically support the idea of </w:t>
      </w:r>
      <w:proofErr w:type="spellStart"/>
      <w:r>
        <w:rPr>
          <w:rFonts w:asciiTheme="minorHAnsi" w:hAnsiTheme="minorHAnsi"/>
          <w:sz w:val="22"/>
          <w:szCs w:val="22"/>
        </w:rPr>
        <w:t>seikei</w:t>
      </w:r>
      <w:proofErr w:type="spellEnd"/>
      <w:r>
        <w:rPr>
          <w:rFonts w:asciiTheme="minorHAnsi" w:hAnsiTheme="minorHAnsi"/>
          <w:sz w:val="22"/>
          <w:szCs w:val="22"/>
        </w:rPr>
        <w:t xml:space="preserve"> </w:t>
      </w:r>
      <w:proofErr w:type="spellStart"/>
      <w:r>
        <w:rPr>
          <w:rFonts w:asciiTheme="minorHAnsi" w:hAnsiTheme="minorHAnsi"/>
          <w:sz w:val="22"/>
          <w:szCs w:val="22"/>
        </w:rPr>
        <w:t>bunri</w:t>
      </w:r>
      <w:proofErr w:type="spellEnd"/>
      <w:r>
        <w:rPr>
          <w:rFonts w:asciiTheme="minorHAnsi" w:hAnsiTheme="minorHAnsi"/>
          <w:sz w:val="22"/>
          <w:szCs w:val="22"/>
        </w:rPr>
        <w:t xml:space="preserve">. Still, Japan sometimes struggle with the policy as new problems emerge. Japan-China relations have been through rocky patches in the past, whether because of historical issues or economic friction, but the current concerns in Japan are unique. Since the late 2000s, China has come to pose a physical threat to Japan. Another challenge of </w:t>
      </w:r>
      <w:proofErr w:type="spellStart"/>
      <w:r>
        <w:rPr>
          <w:rFonts w:asciiTheme="minorHAnsi" w:hAnsiTheme="minorHAnsi"/>
          <w:sz w:val="22"/>
          <w:szCs w:val="22"/>
        </w:rPr>
        <w:t>seikei</w:t>
      </w:r>
      <w:proofErr w:type="spellEnd"/>
      <w:r>
        <w:rPr>
          <w:rFonts w:asciiTheme="minorHAnsi" w:hAnsiTheme="minorHAnsi"/>
          <w:sz w:val="22"/>
          <w:szCs w:val="22"/>
        </w:rPr>
        <w:t xml:space="preserve"> </w:t>
      </w:r>
      <w:proofErr w:type="spellStart"/>
      <w:r>
        <w:rPr>
          <w:rFonts w:asciiTheme="minorHAnsi" w:hAnsiTheme="minorHAnsi"/>
          <w:sz w:val="22"/>
          <w:szCs w:val="22"/>
        </w:rPr>
        <w:t>bunri</w:t>
      </w:r>
      <w:proofErr w:type="spellEnd"/>
      <w:r>
        <w:rPr>
          <w:rFonts w:asciiTheme="minorHAnsi" w:hAnsiTheme="minorHAnsi"/>
          <w:sz w:val="22"/>
          <w:szCs w:val="22"/>
        </w:rPr>
        <w:t xml:space="preserve"> for Japan is that China converts its economic power to diplomatic influence, tries to gain support for its policies from other countries, and then seeks to foment division. These emerging challenges have prompted the current debate in Japan about how best to respond to China. The Abe administration, which enjoys a stable majority in the Diet, will continue its policy of bolstering Japan’s defense capabilities and stepping up security cooperation with other countries. Yet </w:t>
      </w:r>
      <w:r>
        <w:rPr>
          <w:rStyle w:val="StyleUnderline"/>
          <w:rFonts w:asciiTheme="minorHAnsi" w:eastAsiaTheme="majorEastAsia" w:hAnsiTheme="minorHAnsi"/>
        </w:rPr>
        <w:t>Japan will also seek cooperation with China where possible</w:t>
      </w:r>
      <w:r>
        <w:rPr>
          <w:rFonts w:asciiTheme="minorHAnsi" w:hAnsiTheme="minorHAnsi"/>
          <w:sz w:val="22"/>
          <w:szCs w:val="22"/>
        </w:rPr>
        <w:t xml:space="preserve">. After all, in this era of globalization, </w:t>
      </w:r>
      <w:r>
        <w:rPr>
          <w:rStyle w:val="StyleUnderline"/>
          <w:rFonts w:asciiTheme="minorHAnsi" w:eastAsiaTheme="majorEastAsia" w:hAnsiTheme="minorHAnsi"/>
        </w:rPr>
        <w:t>two countries as interdependent as Japan and China are cannot simply ignore one other</w:t>
      </w:r>
      <w:r>
        <w:rPr>
          <w:rFonts w:asciiTheme="minorHAnsi" w:hAnsiTheme="minorHAnsi"/>
          <w:sz w:val="22"/>
          <w:szCs w:val="22"/>
        </w:rPr>
        <w:t xml:space="preserve"> – they must manage relations in their own and regional interests. </w:t>
      </w:r>
      <w:r>
        <w:rPr>
          <w:rStyle w:val="StyleUnderline"/>
          <w:rFonts w:asciiTheme="minorHAnsi" w:eastAsiaTheme="majorEastAsia" w:hAnsiTheme="minorHAnsi"/>
        </w:rPr>
        <w:t>Many Chinese assume that Japanese are uneasy or jealous about China’s rise and want to impede China’s development</w:t>
      </w:r>
      <w:r>
        <w:rPr>
          <w:rFonts w:asciiTheme="minorHAnsi" w:hAnsiTheme="minorHAnsi"/>
          <w:sz w:val="22"/>
          <w:szCs w:val="22"/>
        </w:rPr>
        <w:t xml:space="preserve">. That </w:t>
      </w:r>
      <w:r>
        <w:rPr>
          <w:rStyle w:val="StyleUnderline"/>
          <w:rFonts w:asciiTheme="minorHAnsi" w:eastAsiaTheme="majorEastAsia" w:hAnsiTheme="minorHAnsi"/>
        </w:rPr>
        <w:t>ignores the fact that many Japanese who were originally positive about China’s development look harshly on China’s recent behavior.</w:t>
      </w:r>
      <w:r>
        <w:rPr>
          <w:rFonts w:asciiTheme="minorHAnsi" w:hAnsiTheme="minorHAnsi"/>
          <w:sz w:val="22"/>
          <w:szCs w:val="22"/>
        </w:rPr>
        <w:t xml:space="preserve"> Chinese leaders emphasize the “great rejuvenation of the Chinese nation,” but when weighing those remarks against China’s actual behavior, </w:t>
      </w:r>
      <w:r>
        <w:rPr>
          <w:rStyle w:val="StyleUnderline"/>
          <w:rFonts w:asciiTheme="minorHAnsi" w:eastAsiaTheme="majorEastAsia" w:hAnsiTheme="minorHAnsi"/>
        </w:rPr>
        <w:t>Japanese get the impression China wants to revive the Chinese empire and an ancient order in Asia. That sort of revisionism is of course anathema to Japan</w:t>
      </w:r>
      <w:r>
        <w:rPr>
          <w:rFonts w:asciiTheme="minorHAnsi" w:hAnsiTheme="minorHAnsi"/>
          <w:sz w:val="22"/>
          <w:szCs w:val="22"/>
        </w:rPr>
        <w:t>. Without question, China’s development both excites and presents opportunities to other countries, including Japan. But what Japan and other countries in the region seek from China is not a revival of the Chinese empire of ancient times, but rather the emergence of China as a great power of the 21st century.</w:t>
      </w:r>
    </w:p>
    <w:p w14:paraId="02190B91" w14:textId="77777777" w:rsidR="00430833" w:rsidRDefault="00430833" w:rsidP="00430833">
      <w:pPr>
        <w:pStyle w:val="NormalWeb"/>
        <w:rPr>
          <w:rFonts w:asciiTheme="minorHAnsi" w:hAnsiTheme="minorHAnsi"/>
          <w:sz w:val="22"/>
          <w:szCs w:val="22"/>
        </w:rPr>
      </w:pPr>
    </w:p>
    <w:p w14:paraId="15DD6A4F" w14:textId="77777777" w:rsidR="00430833" w:rsidRDefault="00430833" w:rsidP="00430833">
      <w:pPr>
        <w:pStyle w:val="Heading2"/>
      </w:pPr>
      <w:r>
        <w:t>Cyber</w:t>
      </w:r>
    </w:p>
    <w:p w14:paraId="6A4407C1" w14:textId="77777777" w:rsidR="00430833" w:rsidRDefault="00430833" w:rsidP="00430833">
      <w:pPr>
        <w:pStyle w:val="Heading3"/>
      </w:pPr>
      <w:r>
        <w:t>Says yes (</w:t>
      </w:r>
      <w:proofErr w:type="spellStart"/>
      <w:r>
        <w:t>neg</w:t>
      </w:r>
      <w:proofErr w:type="spellEnd"/>
      <w:r>
        <w:t>)</w:t>
      </w:r>
    </w:p>
    <w:p w14:paraId="4EEA6AA7" w14:textId="77777777" w:rsidR="00430833" w:rsidRDefault="00430833" w:rsidP="00430833">
      <w:pPr>
        <w:pStyle w:val="Heading4"/>
      </w:pPr>
      <w:r>
        <w:t>Says yes – released a statement about its goals for cyberspace</w:t>
      </w:r>
    </w:p>
    <w:p w14:paraId="120A65F5" w14:textId="77777777" w:rsidR="00430833" w:rsidRDefault="00430833" w:rsidP="00430833">
      <w:r>
        <w:rPr>
          <w:rStyle w:val="Style13ptBold"/>
        </w:rPr>
        <w:t>MOFA 16</w:t>
      </w:r>
      <w:r>
        <w:t xml:space="preserve"> (3/13/2016, Page 1, Ministry of </w:t>
      </w:r>
      <w:proofErr w:type="spellStart"/>
      <w:r>
        <w:t>Forgein</w:t>
      </w:r>
      <w:proofErr w:type="spellEnd"/>
      <w:r>
        <w:t xml:space="preserve"> Affairs of Japan, "G7 Principles and Actions on Cyber", http://www.mofa.go.jp/files/000160279.pdf)//NP</w:t>
      </w:r>
    </w:p>
    <w:p w14:paraId="33F620F3" w14:textId="77777777" w:rsidR="00430833" w:rsidRDefault="00430833" w:rsidP="00430833">
      <w:pPr>
        <w:rPr>
          <w:rStyle w:val="StyleUnderline"/>
        </w:rPr>
      </w:pPr>
      <w:r>
        <w:t xml:space="preserve">Cyberspace we seek </w:t>
      </w:r>
      <w:proofErr w:type="gramStart"/>
      <w:r>
        <w:rPr>
          <w:rStyle w:val="StyleUnderline"/>
        </w:rPr>
        <w:t>We</w:t>
      </w:r>
      <w:proofErr w:type="gramEnd"/>
      <w:r>
        <w:rPr>
          <w:rStyle w:val="StyleUnderline"/>
        </w:rPr>
        <w:t xml:space="preserve"> affirm that the openness, interoperability, reliability, and security of the Internet</w:t>
      </w:r>
      <w:r>
        <w:t xml:space="preserve"> have been and </w:t>
      </w:r>
      <w:r>
        <w:rPr>
          <w:rStyle w:val="StyleUnderline"/>
        </w:rPr>
        <w:t>remain key to its development and success and</w:t>
      </w:r>
      <w:r>
        <w:t xml:space="preserve"> that </w:t>
      </w:r>
      <w:r>
        <w:rPr>
          <w:rStyle w:val="StyleUnderline"/>
        </w:rPr>
        <w:t>it also enhances</w:t>
      </w:r>
      <w:r>
        <w:t xml:space="preserve"> the common values of G7, such as </w:t>
      </w:r>
      <w:r>
        <w:rPr>
          <w:rStyle w:val="StyleUnderline"/>
        </w:rPr>
        <w:t>freedom, democracy and human rights</w:t>
      </w:r>
      <w:r>
        <w:t xml:space="preserve">. </w:t>
      </w:r>
      <w:r>
        <w:rPr>
          <w:rStyle w:val="StyleUnderline"/>
        </w:rPr>
        <w:t>We reaffirm that the free flow of information is a fundamental principle to promote the global economy and development</w:t>
      </w:r>
      <w:r>
        <w:t xml:space="preserve">, and </w:t>
      </w:r>
      <w:r>
        <w:rPr>
          <w:rStyle w:val="StyleUnderline"/>
        </w:rPr>
        <w:t>ensures</w:t>
      </w:r>
      <w:r>
        <w:t xml:space="preserve"> a </w:t>
      </w:r>
      <w:r>
        <w:rPr>
          <w:rStyle w:val="StyleUnderline"/>
        </w:rPr>
        <w:t>fair and equal access</w:t>
      </w:r>
      <w:r>
        <w:t xml:space="preserve"> to the cyberspace </w:t>
      </w:r>
      <w:r>
        <w:rPr>
          <w:rStyle w:val="StyleUnderline"/>
        </w:rPr>
        <w:t>for all actors of digital economy</w:t>
      </w:r>
      <w:r>
        <w:t xml:space="preserve">. </w:t>
      </w:r>
      <w:r>
        <w:rPr>
          <w:rStyle w:val="StyleUnderline"/>
        </w:rPr>
        <w:t>We reaffirm the importance of respecting and promoting privacy, data protection and cyber security. We emphasize our commitment to a multi-stakeholder approach to Internet governance</w:t>
      </w:r>
      <w:r>
        <w:t xml:space="preserve">. </w:t>
      </w:r>
      <w:r>
        <w:rPr>
          <w:rStyle w:val="StyleUnderline"/>
        </w:rPr>
        <w:t xml:space="preserve">We enjoy the same human rights online as </w:t>
      </w:r>
      <w:r>
        <w:t xml:space="preserve">well as </w:t>
      </w:r>
      <w:r>
        <w:rPr>
          <w:rStyle w:val="StyleUnderline"/>
        </w:rPr>
        <w:t>offline, we dedicate ourselves to</w:t>
      </w:r>
      <w:r>
        <w:t xml:space="preserve"> promoting and </w:t>
      </w:r>
      <w:r>
        <w:rPr>
          <w:rStyle w:val="StyleUnderline"/>
        </w:rPr>
        <w:t>protecting human rights</w:t>
      </w:r>
      <w:r>
        <w:t xml:space="preserve"> and principles of rule of law </w:t>
      </w:r>
      <w:r>
        <w:rPr>
          <w:rStyle w:val="StyleUnderline"/>
        </w:rPr>
        <w:t>online. We emphasize the role of information and communications technologies</w:t>
      </w:r>
      <w:r>
        <w:t xml:space="preserve"> (ICTs</w:t>
      </w:r>
      <w:r>
        <w:rPr>
          <w:rStyle w:val="StyleUnderline"/>
        </w:rPr>
        <w:t>) in</w:t>
      </w:r>
      <w:r>
        <w:t xml:space="preserve"> addressing </w:t>
      </w:r>
      <w:r>
        <w:rPr>
          <w:rStyle w:val="StyleUnderline"/>
        </w:rPr>
        <w:t>global challenges and achieving progress</w:t>
      </w:r>
      <w:r>
        <w:t xml:space="preserve"> on the 2030 Agenda </w:t>
      </w:r>
      <w:r>
        <w:rPr>
          <w:rStyle w:val="StyleUnderline"/>
        </w:rPr>
        <w:t xml:space="preserve">for Sustainable Development. </w:t>
      </w:r>
    </w:p>
    <w:p w14:paraId="045AE5EB" w14:textId="77777777" w:rsidR="00430833" w:rsidRDefault="00430833" w:rsidP="00430833"/>
    <w:p w14:paraId="2E332178" w14:textId="77777777" w:rsidR="00430833" w:rsidRDefault="00430833" w:rsidP="00430833">
      <w:pPr>
        <w:pStyle w:val="Heading4"/>
      </w:pPr>
      <w:r>
        <w:t>Says yes – committed to improving stability and security of cyberspace</w:t>
      </w:r>
    </w:p>
    <w:p w14:paraId="7A97BBCD" w14:textId="77777777" w:rsidR="00430833" w:rsidRDefault="00430833" w:rsidP="00430833">
      <w:r>
        <w:rPr>
          <w:rStyle w:val="Style13ptBold"/>
        </w:rPr>
        <w:t>MOFA 16</w:t>
      </w:r>
      <w:r>
        <w:t xml:space="preserve"> (3/13/2016, Page 1, Ministry of </w:t>
      </w:r>
      <w:proofErr w:type="spellStart"/>
      <w:r>
        <w:t>Forgein</w:t>
      </w:r>
      <w:proofErr w:type="spellEnd"/>
      <w:r>
        <w:t xml:space="preserve"> Affairs of Japan, "G7 Principles and Actions on Cyber", http://www.mofa.go.jp/files/000160279.pdf)//NP</w:t>
      </w:r>
    </w:p>
    <w:p w14:paraId="2A0CA50E" w14:textId="77777777" w:rsidR="00430833" w:rsidRDefault="00430833" w:rsidP="00430833">
      <w:pPr>
        <w:rPr>
          <w:sz w:val="16"/>
        </w:rPr>
      </w:pPr>
      <w:r>
        <w:t xml:space="preserve">Promoting security and stability in cyberspace </w:t>
      </w:r>
      <w:proofErr w:type="gramStart"/>
      <w:r>
        <w:rPr>
          <w:rStyle w:val="StyleUnderline"/>
        </w:rPr>
        <w:t>We</w:t>
      </w:r>
      <w:proofErr w:type="gramEnd"/>
      <w:r>
        <w:rPr>
          <w:rStyle w:val="StyleUnderline"/>
        </w:rPr>
        <w:t xml:space="preserve"> pledge to take decisive and robust measures</w:t>
      </w:r>
      <w:r>
        <w:t xml:space="preserve"> in close cooperation </w:t>
      </w:r>
      <w:r>
        <w:rPr>
          <w:rStyle w:val="StyleUnderline"/>
        </w:rPr>
        <w:t>against malicious use of cyberspace</w:t>
      </w:r>
      <w:r>
        <w:t xml:space="preserve"> both by states and non-state actors, including terrorists. </w:t>
      </w:r>
      <w:r>
        <w:rPr>
          <w:rStyle w:val="StyleUnderline"/>
        </w:rPr>
        <w:t>Security and resilience in cyberspace can only be fully achieved by close cooperation and collaboration</w:t>
      </w:r>
      <w:r>
        <w:t xml:space="preserve">, both nationally and internationally, </w:t>
      </w:r>
      <w:r>
        <w:rPr>
          <w:rStyle w:val="StyleUnderline"/>
        </w:rPr>
        <w:t>of the various actors responsible for cyber security, cyber defense and fighting cybercrime</w:t>
      </w:r>
      <w:r>
        <w:t>, including businesses, research and societies as a whole. We are</w:t>
      </w:r>
      <w:r>
        <w:rPr>
          <w:rStyle w:val="StyleUnderline"/>
        </w:rPr>
        <w:t xml:space="preserve"> concerned about growing uses of cyberspace for terrorist purposes such as recruitment, financing, training, operations, and incitement to violence. We affirm that international law, including the United Nations Charter, is applicable in cyberspace</w:t>
      </w:r>
      <w:r>
        <w:t xml:space="preserve">. </w:t>
      </w:r>
      <w:r>
        <w:rPr>
          <w:sz w:val="14"/>
        </w:rPr>
        <w:t xml:space="preserve">We affirm </w:t>
      </w:r>
      <w:r>
        <w:rPr>
          <w:sz w:val="8"/>
        </w:rPr>
        <w:t>that under some circumstances, cyber activities could amount to the use of force or an armed attack within the meaning of the United Nations Charter and customary international law. We also recognize that states may exercise their inherent right of individual or collective self-defense as recognized in Article 51 of the United Nations Charter and in accordance with international law, including international humanitarian law, in response to an armed attack through cyberspace</w:t>
      </w:r>
      <w:r>
        <w:rPr>
          <w:sz w:val="14"/>
        </w:rPr>
        <w:t xml:space="preserve">. </w:t>
      </w:r>
      <w:r>
        <w:rPr>
          <w:rStyle w:val="StyleUnderline"/>
        </w:rPr>
        <w:t>We commit to promote a strategic framework of international cyber stability consisting of the applicability of existing international law to state behavior in cyberspace, the promotion of voluntary norms of responsible state behavior during peacetime, and the development and the implementation of practical cyber confidence building measures between states</w:t>
      </w:r>
      <w:r>
        <w:t xml:space="preserve">. </w:t>
      </w:r>
      <w:r>
        <w:rPr>
          <w:sz w:val="16"/>
        </w:rPr>
        <w:t xml:space="preserve">In </w:t>
      </w:r>
      <w:r>
        <w:rPr>
          <w:sz w:val="10"/>
        </w:rPr>
        <w:t xml:space="preserve">this context, we welcome the report of the UN Group of Governmental Experts (GGE) in 2015 and call upon all states to be guided by the assessments and recommendations of the report. We look forward to the work of the new GGE, including further discussions on how existing international law applies to cyberspace and the continued identification and promotion of voluntary norms of responsible state behavior in cyberspace. We support the continued development and implementation of cyber confidence building measures between states to promote trust and reduce the risk of conflict stemming from the use of ICTs. </w:t>
      </w:r>
    </w:p>
    <w:p w14:paraId="4224CE0C" w14:textId="77777777" w:rsidR="00430833" w:rsidRDefault="00430833" w:rsidP="00430833"/>
    <w:p w14:paraId="19017289" w14:textId="77777777" w:rsidR="00430833" w:rsidRDefault="00430833" w:rsidP="00430833">
      <w:pPr>
        <w:pStyle w:val="Heading4"/>
      </w:pPr>
      <w:r>
        <w:t>Says yes – committed to working on cyberspace problems with the G7</w:t>
      </w:r>
    </w:p>
    <w:p w14:paraId="6793B2E1" w14:textId="77777777" w:rsidR="00430833" w:rsidRDefault="00430833" w:rsidP="00430833">
      <w:r>
        <w:rPr>
          <w:rStyle w:val="Style13ptBold"/>
        </w:rPr>
        <w:t>MOFA 16</w:t>
      </w:r>
      <w:r>
        <w:t xml:space="preserve"> (3/13/2016, Page 1, Ministry of </w:t>
      </w:r>
      <w:proofErr w:type="spellStart"/>
      <w:r>
        <w:t>Forgein</w:t>
      </w:r>
      <w:proofErr w:type="spellEnd"/>
      <w:r>
        <w:t xml:space="preserve"> Affairs of Japan, "G7 Principles and Actions on Cyber", http://www.mofa.go.jp/files/000160279.pdf)//NP</w:t>
      </w:r>
    </w:p>
    <w:p w14:paraId="28425C06" w14:textId="77777777" w:rsidR="00430833" w:rsidRDefault="00430833" w:rsidP="00430833">
      <w:pPr>
        <w:rPr>
          <w:rStyle w:val="StyleUnderline"/>
        </w:rPr>
      </w:pPr>
      <w:r>
        <w:t xml:space="preserve">G7’s concerted Actions </w:t>
      </w:r>
      <w:r>
        <w:rPr>
          <w:rStyle w:val="StyleUnderline"/>
        </w:rPr>
        <w:t>We commit to collaborate to maximize the potential of the digitally connected world for economic growth and to address global challenges. We promote digital adoption for improved quality of life, by bridging digital divides, enabling innovative business models and affordable universal and high quality access to ICTs and enhancing digital literacy</w:t>
      </w:r>
      <w:r>
        <w:t xml:space="preserve">. </w:t>
      </w:r>
      <w:r>
        <w:rPr>
          <w:rStyle w:val="StyleUnderline"/>
        </w:rPr>
        <w:t>We endeavor to strengthen our cooperation to promote security and stability in cyberspace</w:t>
      </w:r>
      <w:r>
        <w:t xml:space="preserve">, including </w:t>
      </w:r>
      <w:r>
        <w:rPr>
          <w:rStyle w:val="StyleUnderline"/>
        </w:rPr>
        <w:t>through the promotion of cooperation</w:t>
      </w:r>
      <w:r>
        <w:t xml:space="preserve"> among national computer security incident response teams, capacity building, and awareness raising. </w:t>
      </w:r>
      <w:r>
        <w:rPr>
          <w:rStyle w:val="StyleUnderline"/>
        </w:rPr>
        <w:t xml:space="preserve">We commit to enhance cybersecurity threat information sharing and to cooperate for improvement of cybersecurity of </w:t>
      </w:r>
      <w:r>
        <w:t xml:space="preserve">critical infrastructure such as </w:t>
      </w:r>
      <w:r>
        <w:rPr>
          <w:rStyle w:val="StyleUnderline"/>
        </w:rPr>
        <w:t>finance, energy, transportation, and telecommunication. We commit to promote collaboration on research and development in security</w:t>
      </w:r>
      <w:r>
        <w:t xml:space="preserve">, privacy, and resilience that accelerates prosperity, protects innovations, </w:t>
      </w:r>
      <w:r>
        <w:rPr>
          <w:rStyle w:val="StyleUnderline"/>
        </w:rPr>
        <w:t>and enhances security in cyberspace</w:t>
      </w:r>
      <w:r>
        <w:t xml:space="preserve">. We encourage more states to join the Budapest Convention on Cybercrime and support the important work done by the G7 Roma-Lyon Group’s High-Tech Crime Subgroup and its 24/7 Network to improve collaboration to increase the effectiveness of investigations and prosecutions of cybercrime. </w:t>
      </w:r>
      <w:r>
        <w:rPr>
          <w:rStyle w:val="StyleUnderline"/>
        </w:rPr>
        <w:t xml:space="preserve">We commit to close collaboration to promote cybersecurity at large international events such as Olympic/Paralympic Games and multilateral summit meetings when hosted within one of the G7 countries. </w:t>
      </w:r>
    </w:p>
    <w:p w14:paraId="14D11671" w14:textId="77777777" w:rsidR="00430833" w:rsidRDefault="00430833" w:rsidP="00430833"/>
    <w:p w14:paraId="3456B2BC" w14:textId="77777777" w:rsidR="00430833" w:rsidRDefault="00430833" w:rsidP="00430833">
      <w:pPr>
        <w:pStyle w:val="Heading2"/>
      </w:pPr>
      <w:r>
        <w:t>Health Diplomacy</w:t>
      </w:r>
    </w:p>
    <w:p w14:paraId="7D13AD49" w14:textId="77777777" w:rsidR="00430833" w:rsidRDefault="00430833" w:rsidP="00430833">
      <w:pPr>
        <w:pStyle w:val="Heading3"/>
      </w:pPr>
      <w:r>
        <w:t>Says yes (</w:t>
      </w:r>
      <w:proofErr w:type="spellStart"/>
      <w:r>
        <w:t>neg</w:t>
      </w:r>
      <w:proofErr w:type="spellEnd"/>
      <w:r>
        <w:t>)</w:t>
      </w:r>
    </w:p>
    <w:p w14:paraId="76EBC54C" w14:textId="77777777" w:rsidR="00430833" w:rsidRDefault="00430833" w:rsidP="00430833">
      <w:pPr>
        <w:pStyle w:val="Heading4"/>
      </w:pPr>
      <w:r>
        <w:t>Says yes – want to help with health issues</w:t>
      </w:r>
    </w:p>
    <w:p w14:paraId="4DFCF782" w14:textId="77777777" w:rsidR="00430833" w:rsidRDefault="00430833" w:rsidP="00430833">
      <w:r>
        <w:rPr>
          <w:rStyle w:val="Style13ptBold"/>
        </w:rPr>
        <w:t>MOFA 14</w:t>
      </w:r>
      <w:r>
        <w:t xml:space="preserve"> (Ministry of </w:t>
      </w:r>
      <w:proofErr w:type="spellStart"/>
      <w:r>
        <w:t>Forgein</w:t>
      </w:r>
      <w:proofErr w:type="spellEnd"/>
      <w:r>
        <w:t xml:space="preserve"> Affairs of Japan, November 2014, "Tokyo Declaration on African Development", http://www.mofa.go.jp/region/africa/ticad2/ticad22.html)//NP</w:t>
      </w:r>
    </w:p>
    <w:p w14:paraId="7CB01CA6" w14:textId="77777777" w:rsidR="00430833" w:rsidRDefault="00430833" w:rsidP="00430833">
      <w:pPr>
        <w:rPr>
          <w:rFonts w:asciiTheme="minorHAnsi" w:hAnsiTheme="minorHAnsi"/>
        </w:rPr>
      </w:pPr>
      <w:r>
        <w:rPr>
          <w:rStyle w:val="StyleUnderline"/>
          <w:rFonts w:asciiTheme="minorHAnsi" w:hAnsiTheme="minorHAnsi"/>
        </w:rPr>
        <w:t>We,</w:t>
      </w:r>
      <w:r>
        <w:rPr>
          <w:rFonts w:asciiTheme="minorHAnsi" w:hAnsiTheme="minorHAnsi"/>
          <w:color w:val="000000"/>
          <w:lang w:val="en"/>
        </w:rPr>
        <w:t xml:space="preserve"> the participants of TICAD, </w:t>
      </w:r>
      <w:r>
        <w:rPr>
          <w:rStyle w:val="StyleUnderline"/>
          <w:rFonts w:asciiTheme="minorHAnsi" w:hAnsiTheme="minorHAnsi"/>
        </w:rPr>
        <w:t xml:space="preserve">reaffirm that structural adjustment </w:t>
      </w:r>
      <w:proofErr w:type="spellStart"/>
      <w:r>
        <w:rPr>
          <w:rStyle w:val="StyleUnderline"/>
          <w:rFonts w:asciiTheme="minorHAnsi" w:hAnsiTheme="minorHAnsi"/>
        </w:rPr>
        <w:t>programmes</w:t>
      </w:r>
      <w:proofErr w:type="spellEnd"/>
      <w:r>
        <w:rPr>
          <w:rStyle w:val="StyleUnderline"/>
          <w:rFonts w:asciiTheme="minorHAnsi" w:hAnsiTheme="minorHAnsi"/>
        </w:rPr>
        <w:t xml:space="preserve"> should take more actively into consideration the specific conditions and requirements of individual countries</w:t>
      </w:r>
      <w:r>
        <w:rPr>
          <w:rFonts w:asciiTheme="minorHAnsi" w:hAnsiTheme="minorHAnsi"/>
          <w:color w:val="000000"/>
          <w:lang w:val="en"/>
        </w:rPr>
        <w:t xml:space="preserve">. We reiterate that political and </w:t>
      </w:r>
      <w:r>
        <w:rPr>
          <w:rStyle w:val="StyleUnderline"/>
          <w:rFonts w:asciiTheme="minorHAnsi" w:hAnsiTheme="minorHAnsi"/>
        </w:rPr>
        <w:t>economic reforms should ultimately lead to the alleviation of poverty and enhanced welfare of the entire population</w:t>
      </w:r>
      <w:r>
        <w:rPr>
          <w:rFonts w:asciiTheme="minorHAnsi" w:hAnsiTheme="minorHAnsi"/>
          <w:color w:val="000000"/>
          <w:lang w:val="en"/>
        </w:rPr>
        <w:t>. To that effect</w:t>
      </w:r>
      <w:r>
        <w:rPr>
          <w:rFonts w:asciiTheme="minorHAnsi" w:hAnsiTheme="minorHAnsi"/>
        </w:rPr>
        <w:t xml:space="preserve">, structural adjustment </w:t>
      </w:r>
      <w:proofErr w:type="spellStart"/>
      <w:r>
        <w:rPr>
          <w:rFonts w:asciiTheme="minorHAnsi" w:hAnsiTheme="minorHAnsi"/>
        </w:rPr>
        <w:t>programmes</w:t>
      </w:r>
      <w:proofErr w:type="spellEnd"/>
      <w:r>
        <w:rPr>
          <w:rFonts w:asciiTheme="minorHAnsi" w:hAnsiTheme="minorHAnsi"/>
        </w:rPr>
        <w:t xml:space="preserve"> should contain, more than in the past, measures to improve the access of the poor in particular to income-earning opportunities and to effective social services,</w:t>
      </w:r>
      <w:r>
        <w:rPr>
          <w:rFonts w:asciiTheme="minorHAnsi" w:hAnsiTheme="minorHAnsi"/>
          <w:color w:val="000000"/>
          <w:lang w:val="en"/>
        </w:rPr>
        <w:t xml:space="preserve"> while seeking to shield them as far as possible from adverse social consequences. Increased </w:t>
      </w:r>
      <w:r>
        <w:rPr>
          <w:rStyle w:val="StyleUnderline"/>
          <w:rFonts w:asciiTheme="minorHAnsi" w:hAnsiTheme="minorHAnsi"/>
        </w:rPr>
        <w:t xml:space="preserve">priority should be given to investment in human capital through nutrition, health and education </w:t>
      </w:r>
      <w:proofErr w:type="spellStart"/>
      <w:r>
        <w:rPr>
          <w:rStyle w:val="StyleUnderline"/>
          <w:rFonts w:asciiTheme="minorHAnsi" w:hAnsiTheme="minorHAnsi"/>
        </w:rPr>
        <w:t>programmes</w:t>
      </w:r>
      <w:proofErr w:type="spellEnd"/>
      <w:r>
        <w:rPr>
          <w:rStyle w:val="StyleUnderline"/>
          <w:rFonts w:asciiTheme="minorHAnsi" w:hAnsiTheme="minorHAnsi"/>
        </w:rPr>
        <w:t>,</w:t>
      </w:r>
      <w:r>
        <w:rPr>
          <w:rFonts w:asciiTheme="minorHAnsi" w:hAnsiTheme="minorHAnsi"/>
          <w:color w:val="000000"/>
          <w:lang w:val="en"/>
        </w:rPr>
        <w:t xml:space="preserve"> especially to improve the situation of women and children, Additionally, noting that the </w:t>
      </w:r>
      <w:r>
        <w:rPr>
          <w:rStyle w:val="StyleUnderline"/>
          <w:rFonts w:asciiTheme="minorHAnsi" w:hAnsiTheme="minorHAnsi"/>
        </w:rPr>
        <w:t>overall economic development in African has not kept pace with Africa's rapid population growth</w:t>
      </w:r>
      <w:r>
        <w:rPr>
          <w:rFonts w:asciiTheme="minorHAnsi" w:hAnsiTheme="minorHAnsi"/>
          <w:color w:val="000000"/>
          <w:lang w:val="en"/>
        </w:rPr>
        <w:t>, we recognize the importance of should population policies and call upon African Governments and the international community to address this issue within the socio-economic development process.</w:t>
      </w:r>
    </w:p>
    <w:p w14:paraId="0B481820" w14:textId="77777777" w:rsidR="00430833" w:rsidRDefault="00430833" w:rsidP="00430833"/>
    <w:p w14:paraId="67D23500" w14:textId="77777777" w:rsidR="00430833" w:rsidRDefault="00430833" w:rsidP="00430833">
      <w:pPr>
        <w:pStyle w:val="Heading4"/>
      </w:pPr>
      <w:r>
        <w:t>Japan says yes - want to work on African health issues</w:t>
      </w:r>
    </w:p>
    <w:p w14:paraId="064835BE" w14:textId="77777777" w:rsidR="00430833" w:rsidRDefault="00430833" w:rsidP="00430833">
      <w:proofErr w:type="spellStart"/>
      <w:r>
        <w:rPr>
          <w:rStyle w:val="Style13ptBold"/>
        </w:rPr>
        <w:t>Famamu</w:t>
      </w:r>
      <w:proofErr w:type="spellEnd"/>
      <w:r>
        <w:rPr>
          <w:rStyle w:val="Style13ptBold"/>
        </w:rPr>
        <w:t xml:space="preserve"> 15</w:t>
      </w:r>
      <w:r>
        <w:t xml:space="preserve"> (10/1/2015, </w:t>
      </w:r>
      <w:proofErr w:type="spellStart"/>
      <w:r>
        <w:t>Fahamu</w:t>
      </w:r>
      <w:proofErr w:type="spellEnd"/>
      <w:r>
        <w:t xml:space="preserve"> networks for social justice, staff writer, "Japan to focus on African health system, extremism at 2016 summit: </w:t>
      </w:r>
      <w:proofErr w:type="spellStart"/>
      <w:r>
        <w:t>abe</w:t>
      </w:r>
      <w:proofErr w:type="spellEnd"/>
      <w:r>
        <w:t>", http://www.fahamu.org/node/2341)//NP</w:t>
      </w:r>
    </w:p>
    <w:p w14:paraId="1B426D5A" w14:textId="77777777" w:rsidR="00430833" w:rsidRDefault="00430833" w:rsidP="00430833">
      <w:pPr>
        <w:pStyle w:val="NormalWeb"/>
        <w:rPr>
          <w:rFonts w:asciiTheme="minorHAnsi" w:hAnsiTheme="minorHAnsi"/>
          <w:sz w:val="22"/>
          <w:szCs w:val="22"/>
          <w:lang w:val="en"/>
        </w:rPr>
      </w:pPr>
      <w:r>
        <w:rPr>
          <w:rFonts w:asciiTheme="minorHAnsi" w:hAnsiTheme="minorHAnsi"/>
          <w:sz w:val="22"/>
          <w:szCs w:val="22"/>
          <w:lang w:val="en"/>
        </w:rPr>
        <w:t xml:space="preserve">Next year’s Tokyo International Conference on African Development in Kenya would be Japan’s chance to show off its contribution to restructuring Africa’s health system and battling terrorism, this is according to Prime Minister Shinzo Abe </w:t>
      </w:r>
      <w:r>
        <w:rPr>
          <w:rStyle w:val="StyleUnderline"/>
          <w:rFonts w:asciiTheme="minorHAnsi" w:eastAsiaTheme="majorEastAsia" w:hAnsiTheme="minorHAnsi"/>
        </w:rPr>
        <w:t xml:space="preserve">Prime Minister Shinzo Abe said Saturday that Japan will focus on ways to improve Africa’s health system and curb extremism there during next year’s Tokyo-led African development summit, </w:t>
      </w:r>
      <w:r>
        <w:rPr>
          <w:rFonts w:asciiTheme="minorHAnsi" w:hAnsiTheme="minorHAnsi"/>
          <w:sz w:val="22"/>
          <w:szCs w:val="22"/>
          <w:lang w:val="en"/>
        </w:rPr>
        <w:t xml:space="preserve">which will be held on the continent for the first time. In a meeting with African leaders and officials in New York, Abe said next year’s Tokyo International Conference on African Development in Kenya </w:t>
      </w:r>
      <w:r>
        <w:rPr>
          <w:rStyle w:val="StyleUnderline"/>
          <w:rFonts w:asciiTheme="minorHAnsi" w:eastAsiaTheme="majorEastAsia" w:hAnsiTheme="minorHAnsi"/>
        </w:rPr>
        <w:t>would be Japan’s chance to show off its contribution to restructuring Africa’s health system and battling terrorism,</w:t>
      </w:r>
      <w:r>
        <w:rPr>
          <w:rFonts w:asciiTheme="minorHAnsi" w:hAnsiTheme="minorHAnsi"/>
          <w:sz w:val="22"/>
          <w:szCs w:val="22"/>
          <w:lang w:val="en"/>
        </w:rPr>
        <w:t xml:space="preserve"> including the fight against Boko Haram extremists. Since the last TICAD summit, in 2013 in Yokohama, </w:t>
      </w:r>
      <w:r>
        <w:rPr>
          <w:rStyle w:val="StyleUnderline"/>
          <w:rFonts w:asciiTheme="minorHAnsi" w:eastAsiaTheme="majorEastAsia" w:hAnsiTheme="minorHAnsi"/>
        </w:rPr>
        <w:t>challenges such as the Ebola virus outbreak, the expansion of extremism and terrorism</w:t>
      </w:r>
      <w:r>
        <w:rPr>
          <w:rFonts w:asciiTheme="minorHAnsi" w:hAnsiTheme="minorHAnsi"/>
          <w:sz w:val="22"/>
          <w:szCs w:val="22"/>
          <w:lang w:val="en"/>
        </w:rPr>
        <w:t xml:space="preserve">, and falling commodity prices threatened Africa’s economic foundations, as well as its peace and stability. </w:t>
      </w:r>
      <w:r>
        <w:rPr>
          <w:rStyle w:val="StyleUnderline"/>
          <w:rFonts w:asciiTheme="minorHAnsi" w:eastAsiaTheme="majorEastAsia" w:hAnsiTheme="minorHAnsi"/>
        </w:rPr>
        <w:t xml:space="preserve">Abe said Japan would back up the African people’s “firm will” to overcome these challenges. </w:t>
      </w:r>
      <w:r>
        <w:rPr>
          <w:rFonts w:asciiTheme="minorHAnsi" w:hAnsiTheme="minorHAnsi"/>
          <w:sz w:val="22"/>
          <w:szCs w:val="22"/>
          <w:lang w:val="en"/>
        </w:rPr>
        <w:t xml:space="preserve">“In cooperation with each African country and each co-sponsor, Japan is determined to ensure success in the next TICAD summit for Japan, Africa and the whole of the international community,” Abe told the meeting, which was broadcast live over the Internet. The United Nations, World Bank and African Union Commission are all co-sponsors of the summit. </w:t>
      </w:r>
      <w:r>
        <w:rPr>
          <w:rStyle w:val="StyleUnderline"/>
          <w:rFonts w:asciiTheme="minorHAnsi" w:eastAsiaTheme="majorEastAsia" w:hAnsiTheme="minorHAnsi"/>
        </w:rPr>
        <w:t>Abe has rallied Africa’s support for Japan’s bid to become a nonpermanent member of the U.N. Security Council from next year.</w:t>
      </w:r>
      <w:r>
        <w:rPr>
          <w:rFonts w:asciiTheme="minorHAnsi" w:hAnsiTheme="minorHAnsi"/>
          <w:sz w:val="22"/>
          <w:szCs w:val="22"/>
          <w:lang w:val="en"/>
        </w:rPr>
        <w:t xml:space="preserve"> He has also sought close cooperation with African nations in reforming the 15-member council, a push that he has called an effort to better represent the international community of the 21st century. “A majority of discussions at the Security Council concern peace and stability of Africa,” he said. “</w:t>
      </w:r>
      <w:r>
        <w:rPr>
          <w:rStyle w:val="StyleUnderline"/>
          <w:rFonts w:asciiTheme="minorHAnsi" w:eastAsiaTheme="majorEastAsia" w:hAnsiTheme="minorHAnsi"/>
        </w:rPr>
        <w:t xml:space="preserve">Japan is determined to make proactive contributions to such discussions, and we would like to have your support.” </w:t>
      </w:r>
      <w:r>
        <w:rPr>
          <w:rFonts w:asciiTheme="minorHAnsi" w:hAnsiTheme="minorHAnsi"/>
          <w:sz w:val="22"/>
          <w:szCs w:val="22"/>
          <w:lang w:val="en"/>
        </w:rPr>
        <w:t xml:space="preserve">In a separate meeting, </w:t>
      </w:r>
      <w:r>
        <w:rPr>
          <w:rStyle w:val="StyleUnderline"/>
          <w:rFonts w:asciiTheme="minorHAnsi" w:eastAsiaTheme="majorEastAsia" w:hAnsiTheme="minorHAnsi"/>
        </w:rPr>
        <w:t>Abe and Kenyan President Uhuru Kenyatta agreed to work closely together to ensure the TICAD summit’s success,</w:t>
      </w:r>
      <w:r>
        <w:rPr>
          <w:rFonts w:asciiTheme="minorHAnsi" w:hAnsiTheme="minorHAnsi"/>
          <w:sz w:val="22"/>
          <w:szCs w:val="22"/>
          <w:lang w:val="en"/>
        </w:rPr>
        <w:t xml:space="preserve"> the Japanese Foreign Ministry said.</w:t>
      </w:r>
    </w:p>
    <w:p w14:paraId="5E69D96E" w14:textId="77777777" w:rsidR="00430833" w:rsidRDefault="00430833" w:rsidP="00430833">
      <w:pPr>
        <w:pStyle w:val="Heading4"/>
        <w:rPr>
          <w:lang w:val="en"/>
        </w:rPr>
      </w:pPr>
      <w:r>
        <w:rPr>
          <w:lang w:val="en"/>
        </w:rPr>
        <w:t>Japan says yes – want to increase engagement in Africa and hurt the Chinese monopoly</w:t>
      </w:r>
    </w:p>
    <w:p w14:paraId="1DC73298" w14:textId="77777777" w:rsidR="00430833" w:rsidRDefault="00430833" w:rsidP="00430833">
      <w:pPr>
        <w:rPr>
          <w:lang w:val="en"/>
        </w:rPr>
      </w:pPr>
      <w:r>
        <w:rPr>
          <w:rStyle w:val="Style13ptBold"/>
          <w:lang w:val="en"/>
        </w:rPr>
        <w:t>Miller 16</w:t>
      </w:r>
      <w:r>
        <w:rPr>
          <w:lang w:val="en"/>
        </w:rPr>
        <w:t xml:space="preserve"> (J Berkshire, 4/6/2016, director of the council on IR, ALJAZEERA, "Japan's Africa ambitions", http://www.aljazeera.com/indepth/opinion/2016/04/japan-africa-ambitions-160407092221827.html)//NP</w:t>
      </w:r>
    </w:p>
    <w:p w14:paraId="7DECBEB1" w14:textId="77777777" w:rsidR="00430833" w:rsidRDefault="00430833" w:rsidP="00430833">
      <w:pPr>
        <w:pStyle w:val="default"/>
        <w:rPr>
          <w:rFonts w:asciiTheme="minorHAnsi" w:hAnsiTheme="minorHAnsi"/>
          <w:sz w:val="22"/>
          <w:szCs w:val="22"/>
        </w:rPr>
      </w:pPr>
      <w:r>
        <w:rPr>
          <w:rFonts w:asciiTheme="minorHAnsi" w:hAnsiTheme="minorHAnsi"/>
          <w:sz w:val="22"/>
          <w:szCs w:val="22"/>
          <w:lang w:val="en-GB"/>
        </w:rPr>
        <w:t xml:space="preserve">During the summit, </w:t>
      </w:r>
      <w:r>
        <w:rPr>
          <w:rStyle w:val="StyleUnderline"/>
          <w:rFonts w:asciiTheme="minorHAnsi" w:eastAsiaTheme="majorEastAsia" w:hAnsiTheme="minorHAnsi"/>
        </w:rPr>
        <w:t>Abe focused efforts on securing Mugabe's support for Japan'</w:t>
      </w:r>
      <w:r>
        <w:rPr>
          <w:rFonts w:asciiTheme="minorHAnsi" w:hAnsiTheme="minorHAnsi"/>
          <w:sz w:val="22"/>
          <w:szCs w:val="22"/>
          <w:lang w:val="en-GB"/>
        </w:rPr>
        <w:t>s policy of reforming the United Nations Security Council (UNSC) to include more permanent members. Mugabe and Abe agreed that the UNSC "does not fully reflect the realities of the international community in the 21st century" (</w:t>
      </w:r>
      <w:hyperlink r:id="rId84" w:tgtFrame="_blank" w:history="1">
        <w:r>
          <w:rPr>
            <w:rStyle w:val="Hyperlink"/>
            <w:rFonts w:asciiTheme="minorHAnsi" w:hAnsiTheme="minorHAnsi"/>
            <w:szCs w:val="22"/>
            <w:lang w:val="en-GB"/>
          </w:rPr>
          <w:t>PDF</w:t>
        </w:r>
      </w:hyperlink>
      <w:r>
        <w:rPr>
          <w:rFonts w:asciiTheme="minorHAnsi" w:hAnsiTheme="minorHAnsi"/>
          <w:sz w:val="22"/>
          <w:szCs w:val="22"/>
          <w:lang w:val="en-GB"/>
        </w:rPr>
        <w:t>). Tokyo has long held the belief that this reform is necessary and that the current Permanent Five structure is out of touch with current geopolitical realities (</w:t>
      </w:r>
      <w:hyperlink r:id="rId85" w:tgtFrame="_blank" w:history="1">
        <w:r>
          <w:rPr>
            <w:rStyle w:val="Hyperlink"/>
            <w:rFonts w:asciiTheme="minorHAnsi" w:hAnsiTheme="minorHAnsi"/>
            <w:szCs w:val="22"/>
            <w:lang w:val="en-GB"/>
          </w:rPr>
          <w:t>PDF</w:t>
        </w:r>
      </w:hyperlink>
      <w:r>
        <w:rPr>
          <w:rFonts w:asciiTheme="minorHAnsi" w:hAnsiTheme="minorHAnsi"/>
          <w:sz w:val="22"/>
          <w:szCs w:val="22"/>
          <w:lang w:val="en-GB"/>
        </w:rPr>
        <w:t xml:space="preserve">). </w:t>
      </w:r>
      <w:r>
        <w:rPr>
          <w:rStyle w:val="StyleUnderline"/>
          <w:rFonts w:asciiTheme="minorHAnsi" w:eastAsiaTheme="majorEastAsia" w:hAnsiTheme="minorHAnsi"/>
        </w:rPr>
        <w:t>Japan's efforts over the years</w:t>
      </w:r>
      <w:r>
        <w:rPr>
          <w:rFonts w:asciiTheme="minorHAnsi" w:hAnsiTheme="minorHAnsi"/>
          <w:sz w:val="22"/>
          <w:szCs w:val="22"/>
          <w:lang w:val="en-GB"/>
        </w:rPr>
        <w:t xml:space="preserve"> to lobby for its inclusion in an expanded permanent Security Council have </w:t>
      </w:r>
      <w:r>
        <w:rPr>
          <w:rStyle w:val="StyleUnderline"/>
          <w:rFonts w:asciiTheme="minorHAnsi" w:eastAsiaTheme="majorEastAsia" w:hAnsiTheme="minorHAnsi"/>
        </w:rPr>
        <w:t>resulted in Tokyo casting a wide diplomatic net in Africa</w:t>
      </w:r>
      <w:r>
        <w:rPr>
          <w:rFonts w:asciiTheme="minorHAnsi" w:hAnsiTheme="minorHAnsi"/>
          <w:sz w:val="22"/>
          <w:szCs w:val="22"/>
          <w:lang w:val="en-GB"/>
        </w:rPr>
        <w:t xml:space="preserve">, where numerous countries support UNSC reform. Tokyo also took the opportunity to explain its new security legislation - enacted last month - and its policy of a "proactive contribution to peace". Japan highlighted its role in Africa as an example of this - for example </w:t>
      </w:r>
      <w:r>
        <w:rPr>
          <w:rStyle w:val="StyleUnderline"/>
          <w:rFonts w:asciiTheme="minorHAnsi" w:eastAsiaTheme="majorEastAsia" w:hAnsiTheme="minorHAnsi"/>
        </w:rPr>
        <w:t>its contributions to peacekeeping operations in South Sudan</w:t>
      </w:r>
      <w:r>
        <w:rPr>
          <w:rFonts w:asciiTheme="minorHAnsi" w:hAnsiTheme="minorHAnsi"/>
          <w:sz w:val="22"/>
          <w:szCs w:val="22"/>
          <w:lang w:val="en-GB"/>
        </w:rPr>
        <w:t xml:space="preserve">. Tokyo's contribution in South Sudan, where it </w:t>
      </w:r>
      <w:hyperlink r:id="rId86" w:tgtFrame="_blank" w:history="1">
        <w:r>
          <w:rPr>
            <w:rStyle w:val="Hyperlink"/>
            <w:rFonts w:asciiTheme="minorHAnsi" w:hAnsiTheme="minorHAnsi"/>
            <w:szCs w:val="22"/>
            <w:lang w:val="en-GB"/>
          </w:rPr>
          <w:t>has deployed</w:t>
        </w:r>
      </w:hyperlink>
      <w:r>
        <w:rPr>
          <w:rFonts w:asciiTheme="minorHAnsi" w:hAnsiTheme="minorHAnsi"/>
          <w:sz w:val="22"/>
          <w:szCs w:val="22"/>
          <w:lang w:val="en-GB"/>
        </w:rPr>
        <w:t xml:space="preserve"> more than 400 Self-</w:t>
      </w:r>
      <w:proofErr w:type="spellStart"/>
      <w:r>
        <w:rPr>
          <w:rFonts w:asciiTheme="minorHAnsi" w:hAnsiTheme="minorHAnsi"/>
          <w:sz w:val="22"/>
          <w:szCs w:val="22"/>
          <w:lang w:val="en-GB"/>
        </w:rPr>
        <w:t>Defense</w:t>
      </w:r>
      <w:proofErr w:type="spellEnd"/>
      <w:r>
        <w:rPr>
          <w:rFonts w:asciiTheme="minorHAnsi" w:hAnsiTheme="minorHAnsi"/>
          <w:sz w:val="22"/>
          <w:szCs w:val="22"/>
          <w:lang w:val="en-GB"/>
        </w:rPr>
        <w:t xml:space="preserve"> Forces (SDF), is operating under the umbrella of the UN Mission in the Republic of South Sudan. </w:t>
      </w:r>
      <w:r>
        <w:rPr>
          <w:rStyle w:val="StyleUnderline"/>
          <w:rFonts w:asciiTheme="minorHAnsi" w:eastAsiaTheme="majorEastAsia" w:hAnsiTheme="minorHAnsi"/>
        </w:rPr>
        <w:t>Abe and Mugabe also agreed to a package of investment and assistance projects that Japan would provide Zimbabwe in the coming years,</w:t>
      </w:r>
      <w:r>
        <w:rPr>
          <w:rFonts w:asciiTheme="minorHAnsi" w:hAnsiTheme="minorHAnsi"/>
          <w:sz w:val="22"/>
          <w:szCs w:val="22"/>
          <w:lang w:val="en-GB"/>
        </w:rPr>
        <w:t xml:space="preserve"> including $5m dedicated to infrastructure improvement as well as continuing a $15m project on irrigation enhancement. Zimbabwe also inked a memorandum of understanding with the Japan Oil, Gas and Metals National Corporation to help facilitate Japan's investment in Harare's mining sector. Despite these announcements, </w:t>
      </w:r>
      <w:r>
        <w:rPr>
          <w:rStyle w:val="StyleUnderline"/>
          <w:rFonts w:asciiTheme="minorHAnsi" w:eastAsiaTheme="majorEastAsia" w:hAnsiTheme="minorHAnsi"/>
        </w:rPr>
        <w:t>Japan's ties with Zimbabwe remain quite limited and don't rival those of China.</w:t>
      </w:r>
      <w:r>
        <w:rPr>
          <w:rFonts w:asciiTheme="minorHAnsi" w:hAnsiTheme="minorHAnsi"/>
          <w:sz w:val="22"/>
          <w:szCs w:val="22"/>
          <w:lang w:val="en-GB"/>
        </w:rPr>
        <w:t xml:space="preserve"> Indeed, Mugabe was given the title of "old friend" by Chinese President Xi Jinping during his last visit to China in 2014. China also </w:t>
      </w:r>
      <w:hyperlink r:id="rId87" w:tgtFrame="_blank" w:history="1">
        <w:r>
          <w:rPr>
            <w:rStyle w:val="Hyperlink"/>
            <w:rFonts w:asciiTheme="minorHAnsi" w:hAnsiTheme="minorHAnsi"/>
            <w:szCs w:val="22"/>
            <w:lang w:val="en-GB"/>
          </w:rPr>
          <w:t>has invested</w:t>
        </w:r>
      </w:hyperlink>
      <w:r>
        <w:rPr>
          <w:rFonts w:asciiTheme="minorHAnsi" w:hAnsiTheme="minorHAnsi"/>
          <w:sz w:val="22"/>
          <w:szCs w:val="22"/>
          <w:lang w:val="en-GB"/>
        </w:rPr>
        <w:t xml:space="preserve"> billions of dollars in Zimbabwe's energy and infrastructure sectors. Meanwhile, Zimbabwe endeared itself to Beijing by adopting the Chinese yuan as its international currency last year - becoming the first country in the world to do so. </w:t>
      </w:r>
      <w:r>
        <w:rPr>
          <w:rFonts w:asciiTheme="minorHAnsi" w:hAnsiTheme="minorHAnsi"/>
          <w:sz w:val="22"/>
          <w:szCs w:val="22"/>
        </w:rPr>
        <w:t xml:space="preserve">Therefore, </w:t>
      </w:r>
      <w:r>
        <w:rPr>
          <w:rStyle w:val="StyleUnderline"/>
          <w:rFonts w:asciiTheme="minorHAnsi" w:eastAsiaTheme="majorEastAsia" w:hAnsiTheme="minorHAnsi"/>
        </w:rPr>
        <w:t>Abe's eagerness to court Harare is motivated less by replacing Chinese influence and more through providing an option of diversification in Asia and weakening Beijing's monopoly.</w:t>
      </w:r>
      <w:r>
        <w:rPr>
          <w:rFonts w:asciiTheme="minorHAnsi" w:hAnsiTheme="minorHAnsi"/>
          <w:sz w:val="22"/>
          <w:szCs w:val="22"/>
        </w:rPr>
        <w:t xml:space="preserve"> </w:t>
      </w:r>
      <w:r>
        <w:rPr>
          <w:rFonts w:asciiTheme="minorHAnsi" w:hAnsiTheme="minorHAnsi"/>
          <w:sz w:val="22"/>
          <w:szCs w:val="22"/>
          <w:lang w:val="en-GB"/>
        </w:rPr>
        <w:t xml:space="preserve">While Abe did (Ethiopia, Mozambique and Ivory Coast) in 2014, his engagement with the continent has not been as strong as similar outreach in Asia, Europe and the Middle East. Over the past five years, Tokyo </w:t>
      </w:r>
      <w:hyperlink r:id="rId88" w:tgtFrame="_blank" w:history="1">
        <w:r>
          <w:rPr>
            <w:rStyle w:val="Hyperlink"/>
            <w:rFonts w:asciiTheme="minorHAnsi" w:hAnsiTheme="minorHAnsi"/>
            <w:szCs w:val="22"/>
            <w:lang w:val="en-GB"/>
          </w:rPr>
          <w:t>has been averaging</w:t>
        </w:r>
      </w:hyperlink>
      <w:r>
        <w:rPr>
          <w:rFonts w:asciiTheme="minorHAnsi" w:hAnsiTheme="minorHAnsi"/>
          <w:sz w:val="22"/>
          <w:szCs w:val="22"/>
          <w:lang w:val="en-GB"/>
        </w:rPr>
        <w:t xml:space="preserve"> more than $4bn in foreign direct investment to Africa. This number is steadily climbing, but still pales in comparison to what other Organization for Economic Cooperation and Development (OECD) countries have invested there, and is just a fraction of the $16bn that China had invested by the end of 2011. Simply put, </w:t>
      </w:r>
      <w:r>
        <w:rPr>
          <w:rStyle w:val="StyleUnderline"/>
          <w:rFonts w:asciiTheme="minorHAnsi" w:eastAsiaTheme="majorEastAsia" w:hAnsiTheme="minorHAnsi"/>
        </w:rPr>
        <w:t xml:space="preserve">Japan is still in the backseat with regard to engagement with the continent as China continues to pour billions across Africa. </w:t>
      </w:r>
      <w:r>
        <w:rPr>
          <w:rFonts w:asciiTheme="minorHAnsi" w:hAnsiTheme="minorHAnsi"/>
          <w:sz w:val="22"/>
          <w:szCs w:val="22"/>
          <w:lang w:val="en-GB"/>
        </w:rPr>
        <w:t xml:space="preserve">A renewed focus now should take a more holistic and diverse look at engaging with the continent encompassing development assistance, investment opportunities and stronger political-security cooperation. </w:t>
      </w:r>
      <w:r>
        <w:rPr>
          <w:rStyle w:val="StyleUnderline"/>
          <w:rFonts w:asciiTheme="minorHAnsi" w:eastAsiaTheme="majorEastAsia" w:hAnsiTheme="minorHAnsi"/>
        </w:rPr>
        <w:t>There are 49 countries in Sub-Saharan Africa through which Japan has been looking to enhance relationships with to gain support in international bodies,</w:t>
      </w:r>
      <w:r>
        <w:rPr>
          <w:rFonts w:asciiTheme="minorHAnsi" w:hAnsiTheme="minorHAnsi"/>
          <w:sz w:val="22"/>
          <w:szCs w:val="22"/>
          <w:lang w:val="en-GB"/>
        </w:rPr>
        <w:t xml:space="preserve"> such as the UN. Japan should also </w:t>
      </w:r>
      <w:hyperlink r:id="rId89" w:tgtFrame="_blank" w:history="1">
        <w:r>
          <w:rPr>
            <w:rStyle w:val="Hyperlink"/>
            <w:rFonts w:asciiTheme="minorHAnsi" w:hAnsiTheme="minorHAnsi"/>
            <w:szCs w:val="22"/>
            <w:lang w:val="en-GB"/>
          </w:rPr>
          <w:t>look to leverage</w:t>
        </w:r>
      </w:hyperlink>
      <w:r>
        <w:rPr>
          <w:rFonts w:asciiTheme="minorHAnsi" w:hAnsiTheme="minorHAnsi"/>
          <w:sz w:val="22"/>
          <w:szCs w:val="22"/>
          <w:lang w:val="en-GB"/>
        </w:rPr>
        <w:t xml:space="preserve"> this year's Sixth Tokyo International Conference on African Development (TICAD) - a very successful forum through which Japan has solidified its reputation in Africa.</w:t>
      </w:r>
    </w:p>
    <w:p w14:paraId="7E5C8575" w14:textId="77777777" w:rsidR="00430833" w:rsidRDefault="00430833" w:rsidP="00430833">
      <w:pPr>
        <w:pStyle w:val="Heading2"/>
      </w:pPr>
      <w:r>
        <w:t>AIIB</w:t>
      </w:r>
    </w:p>
    <w:p w14:paraId="3E78CEC4" w14:textId="77777777" w:rsidR="00430833" w:rsidRDefault="00430833" w:rsidP="00430833">
      <w:pPr>
        <w:pStyle w:val="Heading3"/>
      </w:pPr>
      <w:r>
        <w:t>Says yes (</w:t>
      </w:r>
      <w:proofErr w:type="spellStart"/>
      <w:r>
        <w:t>neg</w:t>
      </w:r>
      <w:proofErr w:type="spellEnd"/>
      <w:r>
        <w:t>)</w:t>
      </w:r>
    </w:p>
    <w:p w14:paraId="3BA11962" w14:textId="77777777" w:rsidR="00430833" w:rsidRDefault="00430833" w:rsidP="00430833">
      <w:pPr>
        <w:pStyle w:val="Heading4"/>
      </w:pPr>
      <w:r>
        <w:t>Japan says yes – just follow US policy and necessary for Sino-Japanese relationship</w:t>
      </w:r>
    </w:p>
    <w:p w14:paraId="2E5798D3" w14:textId="77777777" w:rsidR="00430833" w:rsidRDefault="00430833" w:rsidP="00430833">
      <w:r>
        <w:rPr>
          <w:rStyle w:val="Style13ptBold"/>
        </w:rPr>
        <w:t>Lehmann 15</w:t>
      </w:r>
      <w:r>
        <w:t xml:space="preserve"> (5/4/2015, Jean-Pierre, </w:t>
      </w:r>
      <w:proofErr w:type="spellStart"/>
      <w:r>
        <w:t>contributer</w:t>
      </w:r>
      <w:proofErr w:type="spellEnd"/>
      <w:r>
        <w:t xml:space="preserve"> to Forbes, Forbes, "China, Japan and the US -- Complex Combustible Triangle", read:http://www.forbes.com/sites/jplehmann/2015/04/05/china-japan-and-the-us-a-complex-combustible-triangle/)//NP</w:t>
      </w:r>
    </w:p>
    <w:p w14:paraId="718E906B" w14:textId="77777777" w:rsidR="00430833" w:rsidRDefault="00430833" w:rsidP="00430833">
      <w:pPr>
        <w:pStyle w:val="NormalWeb"/>
        <w:rPr>
          <w:rFonts w:asciiTheme="minorHAnsi" w:hAnsiTheme="minorHAnsi"/>
          <w:sz w:val="22"/>
          <w:szCs w:val="22"/>
        </w:rPr>
      </w:pPr>
      <w:r>
        <w:rPr>
          <w:rFonts w:asciiTheme="minorHAnsi" w:hAnsiTheme="minorHAnsi"/>
          <w:sz w:val="22"/>
          <w:szCs w:val="22"/>
        </w:rPr>
        <w:t xml:space="preserve">The </w:t>
      </w:r>
      <w:r>
        <w:rPr>
          <w:rStyle w:val="StyleUnderline"/>
          <w:rFonts w:asciiTheme="minorHAnsi" w:eastAsiaTheme="majorEastAsia" w:hAnsiTheme="minorHAnsi"/>
        </w:rPr>
        <w:t>rise of China</w:t>
      </w:r>
      <w:r>
        <w:rPr>
          <w:rFonts w:asciiTheme="minorHAnsi" w:hAnsiTheme="minorHAnsi"/>
          <w:sz w:val="22"/>
          <w:szCs w:val="22"/>
        </w:rPr>
        <w:t xml:space="preserve"> as a great power is </w:t>
      </w:r>
      <w:r>
        <w:rPr>
          <w:rStyle w:val="StyleUnderline"/>
          <w:rFonts w:asciiTheme="minorHAnsi" w:eastAsiaTheme="majorEastAsia" w:hAnsiTheme="minorHAnsi"/>
        </w:rPr>
        <w:t>one of the most defining transformative realities of the 21st century</w:t>
      </w:r>
      <w:r>
        <w:rPr>
          <w:rFonts w:asciiTheme="minorHAnsi" w:hAnsiTheme="minorHAnsi"/>
          <w:sz w:val="22"/>
          <w:szCs w:val="22"/>
        </w:rPr>
        <w:t xml:space="preserve">. The paradigm throughout the second half of the 20th century was that of Japan as the leading nation of Asia, allied to the US. China’s economic and increasingly geopolitical rise is upsetting that pattern. This is uncomfortable for the US; it is extremely uncomfortable for Japan. After all, the US and China were never engaged in war against each other. Japan was at war with both China and the US. Having mistakenly chosen Nazi Germany as a seemingly strong ally to confront the US in the 1930s, after defeat Tokyo chose Washington. This has served Japan extremely well for over half-a-century. Far from </w:t>
      </w:r>
      <w:proofErr w:type="spellStart"/>
      <w:r>
        <w:rPr>
          <w:rFonts w:asciiTheme="minorHAnsi" w:hAnsiTheme="minorHAnsi"/>
          <w:sz w:val="22"/>
          <w:szCs w:val="22"/>
        </w:rPr>
        <w:t>kenbei</w:t>
      </w:r>
      <w:proofErr w:type="spellEnd"/>
      <w:r>
        <w:rPr>
          <w:rFonts w:asciiTheme="minorHAnsi" w:hAnsiTheme="minorHAnsi"/>
          <w:sz w:val="22"/>
          <w:szCs w:val="22"/>
        </w:rPr>
        <w:t xml:space="preserve">, </w:t>
      </w:r>
      <w:r>
        <w:rPr>
          <w:rStyle w:val="StyleUnderline"/>
          <w:rFonts w:asciiTheme="minorHAnsi" w:eastAsiaTheme="majorEastAsia" w:hAnsiTheme="minorHAnsi"/>
        </w:rPr>
        <w:t>current Japanese policy is to side up to the US as much as possible. Thus Tokyo has opted not to join the AIIB as founder member</w:t>
      </w:r>
      <w:r>
        <w:rPr>
          <w:rFonts w:asciiTheme="minorHAnsi" w:hAnsiTheme="minorHAnsi"/>
          <w:sz w:val="22"/>
          <w:szCs w:val="22"/>
        </w:rPr>
        <w:t xml:space="preserve">. In the meantime it is actively pursuing negotiations with Washington to conclude the Trans Pacific Partnership (TPP) – which officially includes 12 “partners”, but has basically come down to a US-Japan trade deal – which excludes China. It is presented as part of Washington’s “pivot” to Asia strategy aimed at containing China. (See illustration below) This Washington-Tokyo two-some to contain China is a highly dangerous potentially combustible policy. While Washington, </w:t>
      </w:r>
      <w:hyperlink r:id="rId90" w:tgtFrame="_self" w:history="1">
        <w:r>
          <w:rPr>
            <w:rStyle w:val="Hyperlink"/>
            <w:rFonts w:asciiTheme="minorHAnsi" w:hAnsiTheme="minorHAnsi"/>
            <w:szCs w:val="22"/>
          </w:rPr>
          <w:t>as I have argued in a previous blog</w:t>
        </w:r>
      </w:hyperlink>
      <w:r>
        <w:rPr>
          <w:rFonts w:asciiTheme="minorHAnsi" w:hAnsiTheme="minorHAnsi"/>
          <w:sz w:val="22"/>
          <w:szCs w:val="22"/>
        </w:rPr>
        <w:t xml:space="preserve">, should be seeking to engage Beijing strategically, constructively and intelligently – whereas its policy to oppose the AIIB and to influence its friends to do like-wise was un-strategic, unconstructive and unintelligent – it should also be encouraging Tokyo to face up to the new realities – and in so doing to face up to the past crimes committed against China. Unlike Germany and its European neighbors, China is not at peace with its neighbors. Germany’s peace with its neighbors has ensured Western Europe has been at peace for seventy years. For peace to endure in Asia Pacific in the future, </w:t>
      </w:r>
      <w:r>
        <w:rPr>
          <w:rStyle w:val="StyleUnderline"/>
          <w:rFonts w:asciiTheme="minorHAnsi" w:eastAsiaTheme="majorEastAsia" w:hAnsiTheme="minorHAnsi"/>
        </w:rPr>
        <w:t>Japan must make genuine peace with its neighbors.</w:t>
      </w:r>
      <w:r>
        <w:rPr>
          <w:rFonts w:asciiTheme="minorHAnsi" w:hAnsiTheme="minorHAnsi"/>
          <w:sz w:val="22"/>
          <w:szCs w:val="22"/>
        </w:rPr>
        <w:t xml:space="preserve"> Just as Shigeru Yoshida recognized after World War II that Japan had to face the new realities and build a solid relationship with its erstwhile great enemy. The new </w:t>
      </w:r>
      <w:r>
        <w:rPr>
          <w:rStyle w:val="StyleUnderline"/>
          <w:rFonts w:asciiTheme="minorHAnsi" w:eastAsiaTheme="majorEastAsia" w:hAnsiTheme="minorHAnsi"/>
        </w:rPr>
        <w:t>21st century realities demand that Tokyo build a solid relationship with China.</w:t>
      </w:r>
      <w:r>
        <w:rPr>
          <w:rFonts w:asciiTheme="minorHAnsi" w:hAnsiTheme="minorHAnsi"/>
          <w:sz w:val="22"/>
          <w:szCs w:val="22"/>
        </w:rPr>
        <w:t xml:space="preserve"> Statesmanship of the Shigeru Yoshida kind is needed. Unfortunately it does not look as if Taro </w:t>
      </w:r>
      <w:proofErr w:type="spellStart"/>
      <w:r>
        <w:rPr>
          <w:rFonts w:asciiTheme="minorHAnsi" w:hAnsiTheme="minorHAnsi"/>
          <w:sz w:val="22"/>
          <w:szCs w:val="22"/>
        </w:rPr>
        <w:t>Aso</w:t>
      </w:r>
      <w:proofErr w:type="spellEnd"/>
      <w:r>
        <w:rPr>
          <w:rFonts w:asciiTheme="minorHAnsi" w:hAnsiTheme="minorHAnsi"/>
          <w:sz w:val="22"/>
          <w:szCs w:val="22"/>
        </w:rPr>
        <w:t xml:space="preserve"> is in a position to fill his grandfather’s shoes.</w:t>
      </w:r>
    </w:p>
    <w:p w14:paraId="05475ACD" w14:textId="77777777" w:rsidR="00430833" w:rsidRDefault="00430833" w:rsidP="00430833">
      <w:pPr>
        <w:pStyle w:val="Heading4"/>
      </w:pPr>
      <w:r>
        <w:t>Japan says yes – more influence</w:t>
      </w:r>
    </w:p>
    <w:p w14:paraId="1D731CC1" w14:textId="77777777" w:rsidR="00430833" w:rsidRDefault="00430833" w:rsidP="00430833">
      <w:proofErr w:type="spellStart"/>
      <w:r>
        <w:rPr>
          <w:rStyle w:val="Style13ptBold"/>
        </w:rPr>
        <w:t>Salze-Lozac'h</w:t>
      </w:r>
      <w:proofErr w:type="spellEnd"/>
      <w:r>
        <w:rPr>
          <w:rStyle w:val="Style13ptBold"/>
        </w:rPr>
        <w:t xml:space="preserve"> 15</w:t>
      </w:r>
      <w:r>
        <w:t xml:space="preserve"> (Veronique, 7/22/15, "To Be or Not </w:t>
      </w:r>
      <w:proofErr w:type="gramStart"/>
      <w:r>
        <w:t>To</w:t>
      </w:r>
      <w:proofErr w:type="gramEnd"/>
      <w:r>
        <w:t xml:space="preserve"> Be Part of AIIB", Senior Director of </w:t>
      </w:r>
      <w:proofErr w:type="spellStart"/>
      <w:r>
        <w:t>THe</w:t>
      </w:r>
      <w:proofErr w:type="spellEnd"/>
      <w:r>
        <w:t xml:space="preserve"> </w:t>
      </w:r>
      <w:proofErr w:type="spellStart"/>
      <w:r>
        <w:t>asia</w:t>
      </w:r>
      <w:proofErr w:type="spellEnd"/>
      <w:r>
        <w:t xml:space="preserve"> foundation and </w:t>
      </w:r>
      <w:proofErr w:type="spellStart"/>
      <w:r>
        <w:t>Cheif</w:t>
      </w:r>
      <w:proofErr w:type="spellEnd"/>
      <w:r>
        <w:t xml:space="preserve"> economist, The </w:t>
      </w:r>
      <w:proofErr w:type="spellStart"/>
      <w:r>
        <w:t>asia</w:t>
      </w:r>
      <w:proofErr w:type="spellEnd"/>
      <w:r>
        <w:t xml:space="preserve"> Foundation, http://asiafoundation.org/2015/07/22/to-be-or-not-to-be-part-of-aiib/)//NP</w:t>
      </w:r>
    </w:p>
    <w:p w14:paraId="6422C704" w14:textId="77777777" w:rsidR="00430833" w:rsidRDefault="00430833" w:rsidP="00430833">
      <w:pPr>
        <w:rPr>
          <w:rFonts w:asciiTheme="minorHAnsi" w:hAnsiTheme="minorHAnsi"/>
        </w:rPr>
      </w:pPr>
      <w:r>
        <w:rPr>
          <w:rFonts w:asciiTheme="minorHAnsi" w:hAnsiTheme="minorHAnsi"/>
        </w:rPr>
        <w:t xml:space="preserve">As mentioned before, signatory nations will have an opportunity to influence AIIB governance and operations. Nations </w:t>
      </w:r>
      <w:r>
        <w:rPr>
          <w:rStyle w:val="StyleUnderline"/>
        </w:rPr>
        <w:t>deciding to stay out</w:t>
      </w:r>
      <w:r>
        <w:rPr>
          <w:rFonts w:asciiTheme="minorHAnsi" w:hAnsiTheme="minorHAnsi"/>
        </w:rPr>
        <w:t xml:space="preserve"> of the AIIB, like </w:t>
      </w:r>
      <w:r>
        <w:rPr>
          <w:rStyle w:val="StyleUnderline"/>
        </w:rPr>
        <w:t xml:space="preserve">Japan </w:t>
      </w:r>
      <w:r>
        <w:rPr>
          <w:rFonts w:asciiTheme="minorHAnsi" w:hAnsiTheme="minorHAnsi"/>
        </w:rPr>
        <w:t xml:space="preserve">and the U.S., </w:t>
      </w:r>
      <w:r>
        <w:rPr>
          <w:rStyle w:val="StyleUnderline"/>
        </w:rPr>
        <w:t>will have no way to express their concerns or to influence the development of requirements, criteria, and rules of governance. By joining, Japan</w:t>
      </w:r>
      <w:r>
        <w:rPr>
          <w:rFonts w:asciiTheme="minorHAnsi" w:hAnsiTheme="minorHAnsi"/>
        </w:rPr>
        <w:t xml:space="preserve"> and the U.S. </w:t>
      </w:r>
      <w:r>
        <w:rPr>
          <w:rStyle w:val="StyleUnderline"/>
        </w:rPr>
        <w:t xml:space="preserve">would </w:t>
      </w:r>
      <w:r>
        <w:rPr>
          <w:rFonts w:asciiTheme="minorHAnsi" w:hAnsiTheme="minorHAnsi"/>
        </w:rPr>
        <w:t xml:space="preserve">also </w:t>
      </w:r>
      <w:r>
        <w:rPr>
          <w:rStyle w:val="StyleUnderline"/>
        </w:rPr>
        <w:t>be able to push for good coordination with the other multilateral development organizations.</w:t>
      </w:r>
      <w:r>
        <w:rPr>
          <w:rFonts w:asciiTheme="minorHAnsi" w:hAnsiTheme="minorHAnsi"/>
        </w:rPr>
        <w:t xml:space="preserve"> Finally, on the inside, </w:t>
      </w:r>
      <w:r>
        <w:rPr>
          <w:rStyle w:val="StyleUnderline"/>
        </w:rPr>
        <w:t>they would be in a better position to ensure that the AIIB brings truly effective benefits to regional development and regional trade, and to observe carefully how the AIIB affects the Trans-Pacific Partnership (TPP) and its members’ economies</w:t>
      </w:r>
      <w:r>
        <w:rPr>
          <w:rFonts w:asciiTheme="minorHAnsi" w:hAnsiTheme="minorHAnsi"/>
        </w:rPr>
        <w:t>.</w:t>
      </w:r>
    </w:p>
    <w:p w14:paraId="2539D96B" w14:textId="77777777" w:rsidR="00430833" w:rsidRDefault="00430833" w:rsidP="00430833">
      <w:pPr>
        <w:pStyle w:val="Heading2"/>
      </w:pPr>
      <w:r>
        <w:t>Korea</w:t>
      </w:r>
    </w:p>
    <w:p w14:paraId="3756A61A" w14:textId="77777777" w:rsidR="00430833" w:rsidRDefault="00430833" w:rsidP="00430833">
      <w:pPr>
        <w:pStyle w:val="Heading3"/>
      </w:pPr>
      <w:r>
        <w:t>Says yes (</w:t>
      </w:r>
      <w:proofErr w:type="spellStart"/>
      <w:r>
        <w:t>neg</w:t>
      </w:r>
      <w:proofErr w:type="spellEnd"/>
      <w:r>
        <w:t>)</w:t>
      </w:r>
    </w:p>
    <w:p w14:paraId="122F112F" w14:textId="77777777" w:rsidR="00430833" w:rsidRDefault="00430833" w:rsidP="00430833">
      <w:pPr>
        <w:pStyle w:val="Heading4"/>
      </w:pPr>
      <w:r>
        <w:t>Japan says yes – worried about NK threat</w:t>
      </w:r>
    </w:p>
    <w:p w14:paraId="32B2F478" w14:textId="77777777" w:rsidR="00430833" w:rsidRDefault="00430833" w:rsidP="00430833">
      <w:r>
        <w:rPr>
          <w:rStyle w:val="Style13ptBold"/>
        </w:rPr>
        <w:t>MOFA 16</w:t>
      </w:r>
      <w:r>
        <w:t xml:space="preserve"> (2/7/2016, Ministry of </w:t>
      </w:r>
      <w:proofErr w:type="spellStart"/>
      <w:r>
        <w:t>Forgein</w:t>
      </w:r>
      <w:proofErr w:type="spellEnd"/>
      <w:r>
        <w:t xml:space="preserve"> Affairs of Japan, "Japan-ROK Foreign Ministers' Telephone Talk" http://www.mofa.go.jp/press/release/press4e_001025.html)//NP</w:t>
      </w:r>
    </w:p>
    <w:p w14:paraId="16596282" w14:textId="77777777" w:rsidR="00430833" w:rsidRDefault="00430833" w:rsidP="00430833">
      <w:pPr>
        <w:pStyle w:val="NormalWeb"/>
        <w:shd w:val="clear" w:color="auto" w:fill="FFFFFF"/>
        <w:textAlignment w:val="baseline"/>
        <w:rPr>
          <w:rFonts w:asciiTheme="minorHAnsi" w:hAnsiTheme="minorHAnsi" w:cs="Arial"/>
          <w:color w:val="333333"/>
          <w:sz w:val="22"/>
          <w:szCs w:val="22"/>
          <w:lang w:val="en"/>
        </w:rPr>
      </w:pPr>
      <w:r>
        <w:rPr>
          <w:rFonts w:asciiTheme="minorHAnsi" w:hAnsiTheme="minorHAnsi" w:cs="Arial"/>
          <w:color w:val="333333"/>
          <w:sz w:val="22"/>
          <w:szCs w:val="22"/>
          <w:lang w:val="en"/>
        </w:rPr>
        <w:t xml:space="preserve">On Sunday, February 7, commencing at 5:30 p.m. for approximately 25 minutes, Mr. Fumio </w:t>
      </w:r>
      <w:proofErr w:type="spellStart"/>
      <w:r>
        <w:rPr>
          <w:rFonts w:asciiTheme="minorHAnsi" w:hAnsiTheme="minorHAnsi" w:cs="Arial"/>
          <w:color w:val="333333"/>
          <w:sz w:val="22"/>
          <w:szCs w:val="22"/>
          <w:lang w:val="en"/>
        </w:rPr>
        <w:t>Kishida</w:t>
      </w:r>
      <w:proofErr w:type="spellEnd"/>
      <w:r>
        <w:rPr>
          <w:rFonts w:asciiTheme="minorHAnsi" w:hAnsiTheme="minorHAnsi" w:cs="Arial"/>
          <w:color w:val="333333"/>
          <w:sz w:val="22"/>
          <w:szCs w:val="22"/>
          <w:lang w:val="en"/>
        </w:rPr>
        <w:t xml:space="preserve">, Minister for Foreign Affairs, held a Japan-Republic of Korea (ROK) Foreign Ministers’ telephone talk with Mr. Yun </w:t>
      </w:r>
      <w:proofErr w:type="spellStart"/>
      <w:r>
        <w:rPr>
          <w:rFonts w:asciiTheme="minorHAnsi" w:hAnsiTheme="minorHAnsi" w:cs="Arial"/>
          <w:color w:val="333333"/>
          <w:sz w:val="22"/>
          <w:szCs w:val="22"/>
          <w:lang w:val="en"/>
        </w:rPr>
        <w:t>Byung</w:t>
      </w:r>
      <w:proofErr w:type="spellEnd"/>
      <w:r>
        <w:rPr>
          <w:rFonts w:asciiTheme="minorHAnsi" w:hAnsiTheme="minorHAnsi" w:cs="Arial"/>
          <w:color w:val="333333"/>
          <w:sz w:val="22"/>
          <w:szCs w:val="22"/>
          <w:lang w:val="en"/>
        </w:rPr>
        <w:t xml:space="preserve">-se, Minister of Foreign Affairs of the ROK. The overview of the meeting is as follows. </w:t>
      </w:r>
      <w:r>
        <w:rPr>
          <w:rStyle w:val="StyleUnderline"/>
          <w:rFonts w:asciiTheme="minorHAnsi" w:eastAsiaTheme="majorEastAsia" w:hAnsiTheme="minorHAnsi"/>
        </w:rPr>
        <w:t xml:space="preserve">Minister </w:t>
      </w:r>
      <w:proofErr w:type="spellStart"/>
      <w:r>
        <w:rPr>
          <w:rStyle w:val="StyleUnderline"/>
          <w:rFonts w:asciiTheme="minorHAnsi" w:eastAsiaTheme="majorEastAsia" w:hAnsiTheme="minorHAnsi"/>
        </w:rPr>
        <w:t>Kishida</w:t>
      </w:r>
      <w:proofErr w:type="spellEnd"/>
      <w:r>
        <w:rPr>
          <w:rStyle w:val="StyleUnderline"/>
          <w:rFonts w:asciiTheme="minorHAnsi" w:eastAsiaTheme="majorEastAsia" w:hAnsiTheme="minorHAnsi"/>
        </w:rPr>
        <w:t xml:space="preserve"> explained that North Korea’s ballistic missile launch, following </w:t>
      </w:r>
      <w:hyperlink r:id="rId91" w:history="1">
        <w:r>
          <w:rPr>
            <w:rStyle w:val="StyleUnderline"/>
            <w:rFonts w:asciiTheme="minorHAnsi" w:eastAsiaTheme="majorEastAsia" w:hAnsiTheme="minorHAnsi"/>
          </w:rPr>
          <w:t>the fourth nuclear test</w:t>
        </w:r>
      </w:hyperlink>
      <w:r>
        <w:rPr>
          <w:rStyle w:val="StyleUnderline"/>
          <w:rFonts w:asciiTheme="minorHAnsi" w:eastAsiaTheme="majorEastAsia" w:hAnsiTheme="minorHAnsi"/>
        </w:rPr>
        <w:t>, posed a direct and grave threat to the security of Japan, and undermined the peace and security of Northeast Asia and the international community, and was therefore totally unacceptable</w:t>
      </w:r>
      <w:r>
        <w:rPr>
          <w:rFonts w:asciiTheme="minorHAnsi" w:hAnsiTheme="minorHAnsi" w:cs="Arial"/>
          <w:color w:val="333333"/>
          <w:sz w:val="22"/>
          <w:szCs w:val="22"/>
          <w:lang w:val="en"/>
        </w:rPr>
        <w:t xml:space="preserve">. Minister </w:t>
      </w:r>
      <w:proofErr w:type="spellStart"/>
      <w:r>
        <w:rPr>
          <w:rFonts w:asciiTheme="minorHAnsi" w:hAnsiTheme="minorHAnsi" w:cs="Arial"/>
          <w:color w:val="333333"/>
          <w:sz w:val="22"/>
          <w:szCs w:val="22"/>
          <w:lang w:val="en"/>
        </w:rPr>
        <w:t>Kishida</w:t>
      </w:r>
      <w:proofErr w:type="spellEnd"/>
      <w:r>
        <w:rPr>
          <w:rFonts w:asciiTheme="minorHAnsi" w:hAnsiTheme="minorHAnsi" w:cs="Arial"/>
          <w:color w:val="333333"/>
          <w:sz w:val="22"/>
          <w:szCs w:val="22"/>
          <w:lang w:val="en"/>
        </w:rPr>
        <w:t xml:space="preserve"> further explained that </w:t>
      </w:r>
      <w:r>
        <w:rPr>
          <w:rStyle w:val="StyleUnderline"/>
          <w:rFonts w:asciiTheme="minorHAnsi" w:eastAsiaTheme="majorEastAsia" w:hAnsiTheme="minorHAnsi"/>
        </w:rPr>
        <w:t xml:space="preserve">Japan had lodged a protest against North Korea and decided to take measures of its own. Additionally, Minister </w:t>
      </w:r>
      <w:proofErr w:type="spellStart"/>
      <w:r>
        <w:rPr>
          <w:rStyle w:val="StyleUnderline"/>
          <w:rFonts w:asciiTheme="minorHAnsi" w:eastAsiaTheme="majorEastAsia" w:hAnsiTheme="minorHAnsi"/>
        </w:rPr>
        <w:t>Kishida</w:t>
      </w:r>
      <w:proofErr w:type="spellEnd"/>
      <w:r>
        <w:rPr>
          <w:rStyle w:val="StyleUnderline"/>
          <w:rFonts w:asciiTheme="minorHAnsi" w:eastAsiaTheme="majorEastAsia" w:hAnsiTheme="minorHAnsi"/>
        </w:rPr>
        <w:t xml:space="preserve"> confirmed the need for close cooperation with the ROK, the United States, and other related countries, to accelerate consultations related to a United Nations Security Council (UNSC) resolution and achieve swift adoption of a strong resolution. Minister Yun commented that it was important for </w:t>
      </w:r>
      <w:hyperlink r:id="rId92" w:history="1">
        <w:r>
          <w:rPr>
            <w:rStyle w:val="StyleUnderline"/>
            <w:rFonts w:asciiTheme="minorHAnsi" w:eastAsiaTheme="majorEastAsia" w:hAnsiTheme="minorHAnsi"/>
          </w:rPr>
          <w:t>the UNSC</w:t>
        </w:r>
      </w:hyperlink>
      <w:r>
        <w:rPr>
          <w:rStyle w:val="StyleUnderline"/>
          <w:rFonts w:asciiTheme="minorHAnsi" w:eastAsiaTheme="majorEastAsia" w:hAnsiTheme="minorHAnsi"/>
        </w:rPr>
        <w:t xml:space="preserve"> to send a strong message expeditiously regarding this ballistic missile launch by North Korea and that the ROK intends to continue coordinating with Japan,</w:t>
      </w:r>
      <w:r>
        <w:rPr>
          <w:rFonts w:asciiTheme="minorHAnsi" w:hAnsiTheme="minorHAnsi" w:cs="Arial"/>
          <w:color w:val="333333"/>
          <w:sz w:val="22"/>
          <w:szCs w:val="22"/>
          <w:lang w:val="en"/>
        </w:rPr>
        <w:t xml:space="preserve"> a non-permanent member of the UNSC, for adoption of a new UNSC resolution with strong contents. </w:t>
      </w:r>
      <w:r>
        <w:rPr>
          <w:rStyle w:val="StyleUnderline"/>
          <w:rFonts w:asciiTheme="minorHAnsi" w:eastAsiaTheme="majorEastAsia" w:hAnsiTheme="minorHAnsi"/>
        </w:rPr>
        <w:t>Both Ministers confirmed that Japan-ROK and Japan-US-ROK will and also agreed on the importance of working together with China,</w:t>
      </w:r>
      <w:r>
        <w:rPr>
          <w:rFonts w:asciiTheme="minorHAnsi" w:hAnsiTheme="minorHAnsi" w:cs="Arial"/>
          <w:color w:val="333333"/>
          <w:sz w:val="22"/>
          <w:szCs w:val="22"/>
          <w:lang w:val="en"/>
        </w:rPr>
        <w:t xml:space="preserve"> Russia, and other related countries.</w:t>
      </w:r>
    </w:p>
    <w:p w14:paraId="7E24D091" w14:textId="77777777" w:rsidR="00430833" w:rsidRDefault="00430833" w:rsidP="00430833"/>
    <w:p w14:paraId="6562457B" w14:textId="77777777" w:rsidR="00430833" w:rsidRDefault="00430833" w:rsidP="00430833"/>
    <w:p w14:paraId="061074CD" w14:textId="77777777" w:rsidR="00430833" w:rsidRDefault="00430833" w:rsidP="00430833"/>
    <w:p w14:paraId="405D8C47" w14:textId="77777777" w:rsidR="00430833" w:rsidRDefault="00430833" w:rsidP="00430833">
      <w:pPr>
        <w:rPr>
          <w:rFonts w:asciiTheme="minorHAnsi" w:hAnsiTheme="minorHAnsi"/>
        </w:rPr>
      </w:pPr>
    </w:p>
    <w:p w14:paraId="5FDB5549" w14:textId="77777777" w:rsidR="00430833" w:rsidRDefault="00430833" w:rsidP="00430833"/>
    <w:p w14:paraId="7C63B505" w14:textId="77777777" w:rsidR="00430833" w:rsidRDefault="00430833" w:rsidP="00430833"/>
    <w:p w14:paraId="1824896A" w14:textId="77777777" w:rsidR="00430833" w:rsidRDefault="00430833" w:rsidP="00430833"/>
    <w:p w14:paraId="4CB86014" w14:textId="77777777" w:rsidR="00430833" w:rsidRPr="00A46249" w:rsidRDefault="00430833" w:rsidP="00430833"/>
    <w:p w14:paraId="56CA72CC" w14:textId="77777777" w:rsidR="0045121D" w:rsidRPr="00460136" w:rsidRDefault="0045121D" w:rsidP="0045121D"/>
    <w:p w14:paraId="2FA2EEFA" w14:textId="77777777" w:rsidR="0045121D" w:rsidRPr="00460136" w:rsidRDefault="0045121D" w:rsidP="0045121D"/>
    <w:p w14:paraId="18B6B1C2" w14:textId="77777777" w:rsidR="0045121D" w:rsidRPr="00460136" w:rsidRDefault="0045121D" w:rsidP="0045121D"/>
    <w:p w14:paraId="33CE1726" w14:textId="77777777" w:rsidR="0045121D" w:rsidRPr="00460136" w:rsidRDefault="0045121D" w:rsidP="0045121D"/>
    <w:p w14:paraId="045AE513" w14:textId="77777777" w:rsidR="0045121D" w:rsidRPr="00460136" w:rsidRDefault="0045121D" w:rsidP="0045121D"/>
    <w:p w14:paraId="2E12BC55" w14:textId="77777777" w:rsidR="0045121D" w:rsidRPr="00460136" w:rsidRDefault="0045121D" w:rsidP="0045121D"/>
    <w:p w14:paraId="1FCFC5B9" w14:textId="77777777" w:rsidR="0045121D" w:rsidRPr="00460136" w:rsidRDefault="0045121D" w:rsidP="0045121D"/>
    <w:p w14:paraId="00E11092" w14:textId="77777777" w:rsidR="0045121D" w:rsidRPr="00460136" w:rsidRDefault="0045121D" w:rsidP="0045121D"/>
    <w:p w14:paraId="554553A8" w14:textId="77777777" w:rsidR="00A95652" w:rsidRPr="00460136" w:rsidRDefault="0045121D" w:rsidP="0045121D">
      <w:pPr>
        <w:pStyle w:val="Heading1"/>
      </w:pPr>
      <w:r w:rsidRPr="00460136">
        <w:t xml:space="preserve">Alliance Good </w:t>
      </w:r>
    </w:p>
    <w:p w14:paraId="5FA72AB9" w14:textId="77777777" w:rsidR="0045121D" w:rsidRPr="00460136" w:rsidRDefault="0045121D" w:rsidP="0045121D">
      <w:pPr>
        <w:pStyle w:val="Heading2"/>
      </w:pPr>
      <w:r w:rsidRPr="00460136">
        <w:t>UQ</w:t>
      </w:r>
    </w:p>
    <w:p w14:paraId="2B1EE695" w14:textId="77777777" w:rsidR="0045121D" w:rsidRPr="00460136" w:rsidRDefault="0045121D" w:rsidP="0045121D">
      <w:pPr>
        <w:pStyle w:val="Heading3"/>
      </w:pPr>
      <w:r w:rsidRPr="00460136">
        <w:t>Alliance</w:t>
      </w:r>
    </w:p>
    <w:p w14:paraId="5B80A0C5" w14:textId="77777777" w:rsidR="0045121D" w:rsidRPr="00460136" w:rsidRDefault="0045121D" w:rsidP="0045121D">
      <w:pPr>
        <w:pStyle w:val="Heading4"/>
        <w:rPr>
          <w:rFonts w:eastAsia="MS Gothic"/>
        </w:rPr>
      </w:pPr>
      <w:r w:rsidRPr="00460136">
        <w:rPr>
          <w:rFonts w:eastAsia="MS Gothic"/>
        </w:rPr>
        <w:t xml:space="preserve">Now is key- DPRK test  </w:t>
      </w:r>
    </w:p>
    <w:p w14:paraId="70A479B5" w14:textId="77777777" w:rsidR="0045121D" w:rsidRPr="00460136" w:rsidRDefault="0045121D" w:rsidP="0045121D">
      <w:pPr>
        <w:rPr>
          <w:rFonts w:eastAsia="Cambria"/>
        </w:rPr>
      </w:pPr>
      <w:r w:rsidRPr="00460136">
        <w:rPr>
          <w:rStyle w:val="Style13ptBold"/>
        </w:rPr>
        <w:t>Ishida- Bureau chief-  1-6</w:t>
      </w:r>
      <w:r w:rsidRPr="00460136">
        <w:rPr>
          <w:rFonts w:eastAsia="Cambria"/>
        </w:rPr>
        <w:t xml:space="preserve"> (</w:t>
      </w:r>
      <w:proofErr w:type="spellStart"/>
      <w:r w:rsidRPr="00460136">
        <w:rPr>
          <w:rFonts w:eastAsia="Cambria"/>
        </w:rPr>
        <w:t>Michiyo</w:t>
      </w:r>
      <w:proofErr w:type="spellEnd"/>
      <w:r w:rsidRPr="00460136">
        <w:rPr>
          <w:rFonts w:eastAsia="Cambria"/>
        </w:rPr>
        <w:t xml:space="preserve">, Japan Bureau Chief, Channel </w:t>
      </w:r>
      <w:proofErr w:type="spellStart"/>
      <w:r w:rsidRPr="00460136">
        <w:rPr>
          <w:rFonts w:eastAsia="Cambria"/>
        </w:rPr>
        <w:t>NewsAsia</w:t>
      </w:r>
      <w:proofErr w:type="spellEnd"/>
      <w:r w:rsidRPr="00460136">
        <w:rPr>
          <w:rFonts w:eastAsia="Cambria"/>
        </w:rPr>
        <w:t>, “N Korea H-bomb test a 'serious threat' to Japan”)\\WDB</w:t>
      </w:r>
    </w:p>
    <w:p w14:paraId="70DE1447" w14:textId="77777777" w:rsidR="0045121D" w:rsidRPr="00460136" w:rsidRDefault="0045121D" w:rsidP="0045121D">
      <w:pPr>
        <w:rPr>
          <w:rFonts w:eastAsia="Cambria"/>
          <w:sz w:val="16"/>
        </w:rPr>
      </w:pPr>
      <w:r w:rsidRPr="00460136">
        <w:rPr>
          <w:rFonts w:eastAsia="Cambria"/>
          <w:sz w:val="16"/>
        </w:rPr>
        <w:t xml:space="preserve">TOKYO: Japanese Prime Minister </w:t>
      </w:r>
      <w:r w:rsidRPr="00460136">
        <w:rPr>
          <w:rFonts w:eastAsia="Cambria"/>
          <w:u w:val="single"/>
        </w:rPr>
        <w:t>Shinzo Abe</w:t>
      </w:r>
      <w:r w:rsidRPr="00460136">
        <w:rPr>
          <w:rFonts w:eastAsia="Cambria"/>
          <w:sz w:val="16"/>
        </w:rPr>
        <w:t xml:space="preserve"> opened the Wednesday’s (Jan 6) Diet speech informing parliamentarians North Korea has announced it has conducted a successful hydrogen bomb test.</w:t>
      </w:r>
      <w:r w:rsidRPr="00460136">
        <w:rPr>
          <w:rFonts w:eastAsia="Cambria"/>
          <w:sz w:val="12"/>
        </w:rPr>
        <w:t>¶</w:t>
      </w:r>
      <w:r w:rsidRPr="00460136">
        <w:rPr>
          <w:rFonts w:eastAsia="Cambria"/>
          <w:sz w:val="16"/>
        </w:rPr>
        <w:t xml:space="preserve"> He </w:t>
      </w:r>
      <w:r w:rsidRPr="00460136">
        <w:rPr>
          <w:rFonts w:eastAsia="Cambria"/>
          <w:b/>
          <w:iCs/>
          <w:sz w:val="24"/>
          <w:u w:val="single"/>
        </w:rPr>
        <w:t>called it a security threat to Japan and strongly condemned</w:t>
      </w:r>
      <w:r w:rsidRPr="00460136">
        <w:rPr>
          <w:rFonts w:eastAsia="Cambria"/>
          <w:sz w:val="16"/>
        </w:rPr>
        <w:t xml:space="preserve"> North </w:t>
      </w:r>
      <w:r w:rsidRPr="00460136">
        <w:rPr>
          <w:rFonts w:eastAsia="Cambria"/>
          <w:u w:val="single"/>
        </w:rPr>
        <w:t>Korea</w:t>
      </w:r>
      <w:r w:rsidRPr="00460136">
        <w:rPr>
          <w:rFonts w:eastAsia="Cambria"/>
          <w:sz w:val="16"/>
        </w:rPr>
        <w:t xml:space="preserve">’s action. </w:t>
      </w:r>
      <w:r w:rsidRPr="00460136">
        <w:rPr>
          <w:rFonts w:eastAsia="Cambria"/>
          <w:u w:val="single"/>
        </w:rPr>
        <w:t>He said it was a clear violation of the</w:t>
      </w:r>
      <w:r w:rsidRPr="00460136">
        <w:rPr>
          <w:rFonts w:eastAsia="Cambria"/>
          <w:sz w:val="16"/>
        </w:rPr>
        <w:t xml:space="preserve"> United Nations S</w:t>
      </w:r>
      <w:r w:rsidRPr="00460136">
        <w:rPr>
          <w:rFonts w:eastAsia="Cambria"/>
          <w:u w:val="single"/>
        </w:rPr>
        <w:t>ecurity Council and a challenge to the</w:t>
      </w:r>
      <w:r w:rsidRPr="00460136">
        <w:rPr>
          <w:rFonts w:eastAsia="Cambria"/>
          <w:sz w:val="16"/>
        </w:rPr>
        <w:t xml:space="preserve"> nuclear </w:t>
      </w:r>
      <w:r w:rsidRPr="00460136">
        <w:rPr>
          <w:rFonts w:eastAsia="Cambria"/>
          <w:u w:val="single"/>
        </w:rPr>
        <w:t>n</w:t>
      </w:r>
      <w:r w:rsidRPr="00460136">
        <w:rPr>
          <w:rFonts w:eastAsia="Cambria"/>
          <w:sz w:val="16"/>
        </w:rPr>
        <w:t>on-</w:t>
      </w:r>
      <w:r w:rsidRPr="00460136">
        <w:rPr>
          <w:rFonts w:eastAsia="Cambria"/>
          <w:u w:val="single"/>
        </w:rPr>
        <w:t>p</w:t>
      </w:r>
      <w:r w:rsidRPr="00460136">
        <w:rPr>
          <w:rFonts w:eastAsia="Cambria"/>
          <w:sz w:val="16"/>
        </w:rPr>
        <w:t xml:space="preserve">roliferation </w:t>
      </w:r>
      <w:r w:rsidRPr="00460136">
        <w:rPr>
          <w:rFonts w:eastAsia="Cambria"/>
          <w:u w:val="single"/>
        </w:rPr>
        <w:t>t</w:t>
      </w:r>
      <w:r w:rsidRPr="00460136">
        <w:rPr>
          <w:rFonts w:eastAsia="Cambria"/>
          <w:sz w:val="16"/>
        </w:rPr>
        <w:t>reaty.</w:t>
      </w:r>
      <w:r w:rsidRPr="00460136">
        <w:rPr>
          <w:rFonts w:eastAsia="Cambria"/>
          <w:sz w:val="12"/>
        </w:rPr>
        <w:t>¶</w:t>
      </w:r>
      <w:r w:rsidRPr="00460136">
        <w:rPr>
          <w:rFonts w:eastAsia="Cambria"/>
          <w:sz w:val="16"/>
        </w:rPr>
        <w:t xml:space="preserve"> "North </w:t>
      </w:r>
      <w:r w:rsidRPr="00460136">
        <w:rPr>
          <w:rFonts w:eastAsia="Cambria"/>
          <w:u w:val="single"/>
        </w:rPr>
        <w:t>Korea's</w:t>
      </w:r>
      <w:r w:rsidRPr="00460136">
        <w:rPr>
          <w:rFonts w:eastAsia="Cambria"/>
          <w:sz w:val="16"/>
        </w:rPr>
        <w:t xml:space="preserve"> nuclear t</w:t>
      </w:r>
      <w:r w:rsidRPr="00460136">
        <w:rPr>
          <w:rFonts w:eastAsia="Cambria"/>
          <w:b/>
          <w:iCs/>
          <w:sz w:val="24"/>
          <w:u w:val="single"/>
        </w:rPr>
        <w:t>est is a serious threat to our nation's security and absolutely cannot be tolerated</w:t>
      </w:r>
      <w:r w:rsidRPr="00460136">
        <w:rPr>
          <w:rFonts w:eastAsia="Cambria"/>
          <w:sz w:val="16"/>
        </w:rPr>
        <w:t>. We strongly denounce it,” said Abe. “</w:t>
      </w:r>
      <w:r w:rsidRPr="00460136">
        <w:rPr>
          <w:rFonts w:eastAsia="Cambria"/>
          <w:u w:val="single"/>
        </w:rPr>
        <w:t>Japan will take a firm response,</w:t>
      </w:r>
      <w:r w:rsidRPr="00460136">
        <w:rPr>
          <w:rFonts w:eastAsia="Cambria"/>
          <w:sz w:val="16"/>
        </w:rPr>
        <w:t xml:space="preserve"> including at the UN Security Council, </w:t>
      </w:r>
      <w:r w:rsidRPr="00460136">
        <w:rPr>
          <w:rStyle w:val="Emphasis"/>
        </w:rPr>
        <w:t>in cooperation with the United States</w:t>
      </w:r>
      <w:r w:rsidRPr="00460136">
        <w:rPr>
          <w:rFonts w:eastAsia="Cambria"/>
          <w:sz w:val="16"/>
        </w:rPr>
        <w:t>, South Korea, China and Russia</w:t>
      </w:r>
      <w:r w:rsidRPr="00460136">
        <w:rPr>
          <w:rFonts w:eastAsia="Cambria"/>
          <w:u w:val="single"/>
        </w:rPr>
        <w:t>."</w:t>
      </w:r>
      <w:r w:rsidRPr="00460136">
        <w:rPr>
          <w:rFonts w:eastAsia="Cambria"/>
          <w:sz w:val="12"/>
          <w:u w:val="single"/>
        </w:rPr>
        <w:t>¶</w:t>
      </w:r>
      <w:r w:rsidRPr="00460136">
        <w:rPr>
          <w:rFonts w:eastAsia="Cambria"/>
          <w:u w:val="single"/>
        </w:rPr>
        <w:t xml:space="preserve"> The Japanese are gravely concerned as it is the only country that fell victim to nuclear bomb attacks</w:t>
      </w:r>
      <w:r w:rsidRPr="00460136">
        <w:rPr>
          <w:rFonts w:eastAsia="Cambria"/>
          <w:sz w:val="16"/>
        </w:rPr>
        <w:t>. The country suffered two attacks, both of which were dropped by the US within days of each other in 1945. The first in Hiroshima killed 140,000 people while the second one was dropped in Nagasaki, killing 74,000.</w:t>
      </w:r>
      <w:r w:rsidRPr="00460136">
        <w:rPr>
          <w:rFonts w:eastAsia="Cambria"/>
          <w:sz w:val="12"/>
        </w:rPr>
        <w:t>¶</w:t>
      </w:r>
      <w:r w:rsidRPr="00460136">
        <w:rPr>
          <w:rFonts w:eastAsia="Cambria"/>
          <w:sz w:val="16"/>
        </w:rPr>
        <w:t xml:space="preserve"> Pyongyang's admission to conducting a nuclear test on Wednesday comes as Japan seeks North Korea’s response to an investigation agreement some 18 months ago about kidnapping cases that occurred in the 1970s and 80s.</w:t>
      </w:r>
      <w:r w:rsidRPr="00460136">
        <w:rPr>
          <w:rFonts w:eastAsia="Cambria"/>
          <w:sz w:val="12"/>
        </w:rPr>
        <w:t>¶</w:t>
      </w:r>
      <w:r w:rsidRPr="00460136">
        <w:rPr>
          <w:rFonts w:eastAsia="Cambria"/>
          <w:sz w:val="16"/>
        </w:rPr>
        <w:t xml:space="preserve"> North Korea's willingness to cooperate then led Japan to ease some of its economic sanctions.</w:t>
      </w:r>
      <w:r w:rsidRPr="00460136">
        <w:rPr>
          <w:rFonts w:eastAsia="Cambria"/>
          <w:sz w:val="12"/>
        </w:rPr>
        <w:t>¶</w:t>
      </w:r>
      <w:r w:rsidRPr="00460136">
        <w:rPr>
          <w:rFonts w:eastAsia="Cambria"/>
          <w:sz w:val="16"/>
        </w:rPr>
        <w:t xml:space="preserve"> But with no response about investigations so far, plus this latest nuclear test, resentment towards Pyongyang has escalated. There is possibility Japan may slap additional sanctions.</w:t>
      </w:r>
      <w:r w:rsidRPr="00460136">
        <w:rPr>
          <w:rFonts w:eastAsia="Cambria"/>
          <w:sz w:val="12"/>
        </w:rPr>
        <w:t>¶</w:t>
      </w:r>
      <w:r w:rsidRPr="00460136">
        <w:rPr>
          <w:rFonts w:eastAsia="Cambria"/>
          <w:sz w:val="16"/>
        </w:rPr>
        <w:t xml:space="preserve"> Speaking to Parliament, </w:t>
      </w:r>
      <w:r w:rsidRPr="00460136">
        <w:rPr>
          <w:rFonts w:eastAsia="Cambria"/>
          <w:u w:val="single"/>
        </w:rPr>
        <w:t>Abe said he has submitted a joint request with the US for the convening of the</w:t>
      </w:r>
      <w:r w:rsidRPr="00460136">
        <w:rPr>
          <w:rFonts w:eastAsia="Cambria"/>
          <w:sz w:val="16"/>
        </w:rPr>
        <w:t xml:space="preserve"> UN </w:t>
      </w:r>
      <w:r w:rsidRPr="00460136">
        <w:rPr>
          <w:rFonts w:eastAsia="Cambria"/>
          <w:u w:val="single"/>
        </w:rPr>
        <w:t>Security Council</w:t>
      </w:r>
      <w:r w:rsidRPr="00460136">
        <w:rPr>
          <w:rFonts w:eastAsia="Cambria"/>
          <w:sz w:val="16"/>
        </w:rPr>
        <w:t>.</w:t>
      </w:r>
    </w:p>
    <w:p w14:paraId="12BCEDFE" w14:textId="77777777" w:rsidR="0045121D" w:rsidRPr="00460136" w:rsidRDefault="0045121D" w:rsidP="0045121D">
      <w:pPr>
        <w:keepNext/>
        <w:keepLines/>
        <w:spacing w:before="40" w:after="0"/>
        <w:outlineLvl w:val="3"/>
        <w:rPr>
          <w:rFonts w:eastAsiaTheme="majorEastAsia" w:cstheme="majorBidi"/>
          <w:b/>
          <w:iCs/>
          <w:sz w:val="26"/>
        </w:rPr>
      </w:pPr>
      <w:r w:rsidRPr="00460136">
        <w:rPr>
          <w:rFonts w:eastAsiaTheme="majorEastAsia" w:cstheme="majorBidi"/>
          <w:b/>
          <w:iCs/>
          <w:sz w:val="26"/>
        </w:rPr>
        <w:t>US is reassuring Japan and South Korea now:</w:t>
      </w:r>
    </w:p>
    <w:p w14:paraId="7502E909" w14:textId="77777777" w:rsidR="0045121D" w:rsidRPr="00460136" w:rsidRDefault="0045121D" w:rsidP="0045121D">
      <w:pPr>
        <w:rPr>
          <w:lang w:eastAsia="ko-KR"/>
        </w:rPr>
      </w:pPr>
      <w:r w:rsidRPr="00460136">
        <w:rPr>
          <w:b/>
          <w:bCs/>
          <w:sz w:val="26"/>
        </w:rPr>
        <w:t>Spitzer- staff writer- 1/10/2016</w:t>
      </w:r>
      <w:r w:rsidRPr="00460136">
        <w:t xml:space="preserve"> (Kirk staff writer, “</w:t>
      </w:r>
      <w:r w:rsidRPr="00460136">
        <w:rPr>
          <w:lang w:eastAsia="ko-KR"/>
        </w:rPr>
        <w:t xml:space="preserve">U.S. B-52 flight ups ante in nuclear weapons dispute with North Korea,” </w:t>
      </w:r>
      <w:hyperlink r:id="rId93" w:history="1">
        <w:r w:rsidRPr="00460136">
          <w:rPr>
            <w:lang w:eastAsia="ko-KR"/>
          </w:rPr>
          <w:t>http://www.usatoday.com/story/news/world/2016/01/10/north-korea-nuclear-b-52/78587502/</w:t>
        </w:r>
      </w:hyperlink>
      <w:r w:rsidRPr="00460136">
        <w:rPr>
          <w:lang w:eastAsia="ko-KR"/>
        </w:rPr>
        <w:t>)\\WDB</w:t>
      </w:r>
    </w:p>
    <w:p w14:paraId="0BB2EE37" w14:textId="77777777" w:rsidR="0045121D" w:rsidRPr="00460136" w:rsidRDefault="0045121D" w:rsidP="0045121D">
      <w:pPr>
        <w:rPr>
          <w:sz w:val="14"/>
          <w:lang w:eastAsia="ko-KR"/>
        </w:rPr>
      </w:pPr>
      <w:r w:rsidRPr="00460136">
        <w:rPr>
          <w:sz w:val="14"/>
          <w:lang w:eastAsia="ko-KR"/>
        </w:rPr>
        <w:t xml:space="preserve">TOKYO – </w:t>
      </w:r>
      <w:r w:rsidRPr="00460136">
        <w:rPr>
          <w:u w:val="single"/>
        </w:rPr>
        <w:t>The U.S. military responded to North Korea's claimed test of a hydrogen bomb on Sunday with a menacing demonstration of its own: a low-level flight by a B-52 bomber over neighboring South Korea</w:t>
      </w:r>
      <w:r w:rsidRPr="00460136">
        <w:rPr>
          <w:sz w:val="14"/>
          <w:lang w:eastAsia="ko-KR"/>
        </w:rPr>
        <w:t xml:space="preserve">. The long-range bomber made a low pass near </w:t>
      </w:r>
      <w:proofErr w:type="spellStart"/>
      <w:r w:rsidRPr="00460136">
        <w:rPr>
          <w:sz w:val="14"/>
          <w:lang w:eastAsia="ko-KR"/>
        </w:rPr>
        <w:t>Osan</w:t>
      </w:r>
      <w:proofErr w:type="spellEnd"/>
      <w:r w:rsidRPr="00460136">
        <w:rPr>
          <w:sz w:val="14"/>
          <w:lang w:eastAsia="ko-KR"/>
        </w:rPr>
        <w:t xml:space="preserve"> Air Base, about 40 miles south of Seoul, at about noon local time. It was accompanied by U.S. and South Korean fighter planes, according to a statement from U.S. Pacific Command in Hawaii. The bomber flew from its home base in Guam. An American B-52 bomber flies over South Korea on Sunday, An American B-52 bomber flies over South Korea on Sunday, January 10, 2016. (Photo: Handout, U.S. Pacific Command) "</w:t>
      </w:r>
      <w:r w:rsidRPr="00460136">
        <w:rPr>
          <w:u w:val="single"/>
        </w:rPr>
        <w:t>This was a demonstration of the ironclad U.S. commitment to our allies in South Korea, in Japan, and to the defense of the American homeland</w:t>
      </w:r>
      <w:r w:rsidRPr="00460136">
        <w:rPr>
          <w:sz w:val="14"/>
          <w:lang w:eastAsia="ko-KR"/>
        </w:rPr>
        <w:t>," Adm. Harry Harris Jr., commander U.S. Pacific Command, said in the statement released Sunday. "</w:t>
      </w:r>
      <w:r w:rsidRPr="00460136">
        <w:rPr>
          <w:u w:val="single"/>
        </w:rPr>
        <w:t>North Korea's nuclear test</w:t>
      </w:r>
      <w:r w:rsidRPr="00460136">
        <w:rPr>
          <w:sz w:val="14"/>
          <w:lang w:eastAsia="ko-KR"/>
        </w:rPr>
        <w:t xml:space="preserve"> (last Wednesday) </w:t>
      </w:r>
      <w:r w:rsidRPr="00460136">
        <w:rPr>
          <w:u w:val="single"/>
        </w:rPr>
        <w:t>is a blatant violation of its international obligations. U.S. joint military forces in the Indo-Asia-Pacific will continue to work with all of our regional allies and partners to maintain stability and security,"</w:t>
      </w:r>
      <w:r w:rsidRPr="00460136">
        <w:rPr>
          <w:sz w:val="14"/>
          <w:lang w:eastAsia="ko-KR"/>
        </w:rPr>
        <w:t xml:space="preserve"> Harris said. Sunday's flight is unlikely to deter North Korea from continuing its weapons programs but was a necessary step, said Grant </w:t>
      </w:r>
      <w:proofErr w:type="spellStart"/>
      <w:r w:rsidRPr="00460136">
        <w:rPr>
          <w:sz w:val="14"/>
          <w:lang w:eastAsia="ko-KR"/>
        </w:rPr>
        <w:t>Newsham</w:t>
      </w:r>
      <w:proofErr w:type="spellEnd"/>
      <w:r w:rsidRPr="00460136">
        <w:rPr>
          <w:sz w:val="14"/>
          <w:lang w:eastAsia="ko-KR"/>
        </w:rPr>
        <w:t>, senior research fellow at the Japan Forum for Strategic Studies in Tokyo. “</w:t>
      </w:r>
      <w:r w:rsidRPr="00460136">
        <w:rPr>
          <w:u w:val="single"/>
        </w:rPr>
        <w:t>These sorts of concrete responses</w:t>
      </w:r>
      <w:r w:rsidRPr="00460136">
        <w:rPr>
          <w:sz w:val="14"/>
          <w:lang w:eastAsia="ko-KR"/>
        </w:rPr>
        <w:t xml:space="preserve"> do keep alive in the North Korea’s mind that the United States — and what it might do — are still worth worrying about. As importantly, it also </w:t>
      </w:r>
      <w:r w:rsidRPr="00460136">
        <w:rPr>
          <w:u w:val="single"/>
        </w:rPr>
        <w:t>reassures South Korea and Japan and others that America still can be counted on to defend against North Korean misbehavior</w:t>
      </w:r>
      <w:r w:rsidRPr="00460136">
        <w:rPr>
          <w:sz w:val="14"/>
          <w:lang w:eastAsia="ko-KR"/>
        </w:rPr>
        <w:t xml:space="preserve">," </w:t>
      </w:r>
      <w:proofErr w:type="spellStart"/>
      <w:r w:rsidRPr="00460136">
        <w:rPr>
          <w:sz w:val="14"/>
          <w:lang w:eastAsia="ko-KR"/>
        </w:rPr>
        <w:t>Newsham</w:t>
      </w:r>
      <w:proofErr w:type="spellEnd"/>
      <w:r w:rsidRPr="00460136">
        <w:rPr>
          <w:sz w:val="14"/>
          <w:lang w:eastAsia="ko-KR"/>
        </w:rPr>
        <w:t xml:space="preserve"> said.</w:t>
      </w:r>
    </w:p>
    <w:p w14:paraId="6A6975D7" w14:textId="77777777" w:rsidR="0045121D" w:rsidRPr="00460136" w:rsidRDefault="0045121D" w:rsidP="0045121D"/>
    <w:p w14:paraId="6ADAAC58" w14:textId="77777777" w:rsidR="0045121D" w:rsidRPr="00460136" w:rsidRDefault="0045121D" w:rsidP="0045121D">
      <w:pPr>
        <w:pStyle w:val="Heading4"/>
        <w:rPr>
          <w:rFonts w:eastAsia="MS Gothic"/>
        </w:rPr>
      </w:pPr>
      <w:r w:rsidRPr="00460136">
        <w:rPr>
          <w:rFonts w:eastAsia="MS Gothic"/>
        </w:rPr>
        <w:t xml:space="preserve">We’re reassuring them </w:t>
      </w:r>
    </w:p>
    <w:p w14:paraId="621293BE" w14:textId="77777777" w:rsidR="0045121D" w:rsidRPr="00460136" w:rsidRDefault="0045121D" w:rsidP="0045121D">
      <w:r w:rsidRPr="00460136">
        <w:rPr>
          <w:rStyle w:val="Style13ptBold"/>
        </w:rPr>
        <w:t>McCurry – reporter for the guardian</w:t>
      </w:r>
      <w:proofErr w:type="gramStart"/>
      <w:r w:rsidRPr="00460136">
        <w:rPr>
          <w:rStyle w:val="Style13ptBold"/>
        </w:rPr>
        <w:t>-  1</w:t>
      </w:r>
      <w:proofErr w:type="gramEnd"/>
      <w:r w:rsidRPr="00460136">
        <w:rPr>
          <w:rStyle w:val="Style13ptBold"/>
        </w:rPr>
        <w:t>-7</w:t>
      </w:r>
      <w:r w:rsidRPr="00460136">
        <w:t xml:space="preserve"> (Justin, the Guardian's Tokyo correspondent, “North Korea nuclear test: Seoul to resume cross-border propaganda”, The </w:t>
      </w:r>
      <w:proofErr w:type="spellStart"/>
      <w:r w:rsidRPr="00460136">
        <w:t>Gaurdian</w:t>
      </w:r>
      <w:proofErr w:type="spellEnd"/>
      <w:r w:rsidRPr="00460136">
        <w:t>)\\WDB</w:t>
      </w:r>
    </w:p>
    <w:p w14:paraId="7DBACFE3" w14:textId="77777777" w:rsidR="0045121D" w:rsidRPr="00460136" w:rsidRDefault="0045121D" w:rsidP="0045121D">
      <w:pPr>
        <w:rPr>
          <w:rFonts w:eastAsia="Cambria"/>
          <w:sz w:val="16"/>
        </w:rPr>
      </w:pPr>
      <w:r w:rsidRPr="00460136">
        <w:rPr>
          <w:rFonts w:eastAsia="Cambria"/>
          <w:sz w:val="16"/>
        </w:rPr>
        <w:t xml:space="preserve">In a </w:t>
      </w:r>
      <w:proofErr w:type="spellStart"/>
      <w:r w:rsidRPr="00460136">
        <w:rPr>
          <w:rFonts w:eastAsia="Cambria"/>
          <w:sz w:val="16"/>
        </w:rPr>
        <w:t>phonecall</w:t>
      </w:r>
      <w:proofErr w:type="spellEnd"/>
      <w:r w:rsidRPr="00460136">
        <w:rPr>
          <w:rFonts w:eastAsia="Cambria"/>
          <w:sz w:val="16"/>
        </w:rPr>
        <w:t xml:space="preserve"> on Thursday morning, the US president, Barack </w:t>
      </w:r>
      <w:r w:rsidRPr="00460136">
        <w:rPr>
          <w:rFonts w:eastAsia="Cambria"/>
          <w:u w:val="single"/>
        </w:rPr>
        <w:t>Obama, and</w:t>
      </w:r>
      <w:r w:rsidRPr="00460136">
        <w:rPr>
          <w:rFonts w:eastAsia="Cambria"/>
          <w:sz w:val="16"/>
        </w:rPr>
        <w:t xml:space="preserve"> the Japanese prime minister, </w:t>
      </w:r>
      <w:r w:rsidRPr="00460136">
        <w:rPr>
          <w:rFonts w:eastAsia="Cambria"/>
          <w:u w:val="single"/>
        </w:rPr>
        <w:t>Shinzo Abe, agreed that</w:t>
      </w:r>
      <w:r w:rsidRPr="00460136">
        <w:rPr>
          <w:rFonts w:eastAsia="Cambria"/>
          <w:sz w:val="16"/>
        </w:rPr>
        <w:t xml:space="preserve"> North </w:t>
      </w:r>
      <w:r w:rsidRPr="00460136">
        <w:rPr>
          <w:rFonts w:eastAsia="Cambria"/>
          <w:b/>
          <w:iCs/>
          <w:sz w:val="24"/>
          <w:u w:val="single"/>
        </w:rPr>
        <w:t>Korea’s actions constituted a threat to stability in a region already nervous about Chinese military expansion</w:t>
      </w:r>
      <w:r w:rsidRPr="00460136">
        <w:rPr>
          <w:rFonts w:eastAsia="Cambria"/>
          <w:sz w:val="16"/>
        </w:rPr>
        <w:t>.</w:t>
      </w:r>
      <w:r w:rsidRPr="00460136">
        <w:rPr>
          <w:rFonts w:eastAsia="Cambria"/>
          <w:sz w:val="12"/>
        </w:rPr>
        <w:t>¶</w:t>
      </w:r>
      <w:r w:rsidRPr="00460136">
        <w:rPr>
          <w:rFonts w:eastAsia="Cambria"/>
          <w:sz w:val="16"/>
        </w:rPr>
        <w:t xml:space="preserve"> </w:t>
      </w:r>
      <w:r w:rsidRPr="00460136">
        <w:rPr>
          <w:rFonts w:eastAsia="Cambria"/>
          <w:b/>
          <w:iCs/>
          <w:sz w:val="24"/>
          <w:u w:val="single"/>
        </w:rPr>
        <w:t>Abe told Obama a “firm global response” was needed,</w:t>
      </w:r>
      <w:r w:rsidRPr="00460136">
        <w:rPr>
          <w:rFonts w:eastAsia="Cambria"/>
          <w:sz w:val="16"/>
        </w:rPr>
        <w:t xml:space="preserve"> as the UN security council discussed punitive action against the regime.</w:t>
      </w:r>
      <w:r w:rsidRPr="00460136">
        <w:rPr>
          <w:rFonts w:eastAsia="Cambria"/>
          <w:sz w:val="12"/>
        </w:rPr>
        <w:t>¶</w:t>
      </w:r>
      <w:r w:rsidRPr="00460136">
        <w:rPr>
          <w:rFonts w:eastAsia="Cambria"/>
          <w:sz w:val="16"/>
        </w:rPr>
        <w:t xml:space="preserve"> </w:t>
      </w:r>
      <w:r w:rsidRPr="00460136">
        <w:rPr>
          <w:rFonts w:eastAsia="Cambria"/>
          <w:u w:val="single"/>
        </w:rPr>
        <w:t>Obama reaffirmed the US commitment to Japan’s security</w:t>
      </w:r>
      <w:r w:rsidRPr="00460136">
        <w:rPr>
          <w:rFonts w:eastAsia="Cambria"/>
          <w:sz w:val="16"/>
        </w:rPr>
        <w:t xml:space="preserve">, the White House said in a statement, adding that the two leaders “agreed to work together to forge a united and strong international response to North Korea’s latest reckless </w:t>
      </w:r>
      <w:proofErr w:type="spellStart"/>
      <w:r w:rsidRPr="00460136">
        <w:rPr>
          <w:rFonts w:eastAsia="Cambria"/>
          <w:sz w:val="16"/>
        </w:rPr>
        <w:t>behaviour</w:t>
      </w:r>
      <w:proofErr w:type="spellEnd"/>
      <w:r w:rsidRPr="00460136">
        <w:rPr>
          <w:rFonts w:eastAsia="Cambria"/>
          <w:sz w:val="16"/>
        </w:rPr>
        <w:t>”.</w:t>
      </w:r>
      <w:r w:rsidRPr="00460136">
        <w:rPr>
          <w:rFonts w:eastAsia="Cambria"/>
          <w:sz w:val="12"/>
        </w:rPr>
        <w:t>¶</w:t>
      </w:r>
      <w:r w:rsidRPr="00460136">
        <w:rPr>
          <w:rFonts w:eastAsia="Cambria"/>
          <w:sz w:val="16"/>
        </w:rPr>
        <w:t xml:space="preserve"> Obama also spoke to the South Korean president, Park Geun-hye, during which the two leaders discussed the deployment of US strategic assets on the divided Korean peninsula, a South Korean military official told Reuters.</w:t>
      </w:r>
      <w:r w:rsidRPr="00460136">
        <w:rPr>
          <w:rFonts w:eastAsia="Cambria"/>
          <w:sz w:val="12"/>
        </w:rPr>
        <w:t>¶</w:t>
      </w:r>
      <w:r w:rsidRPr="00460136">
        <w:rPr>
          <w:rFonts w:eastAsia="Cambria"/>
          <w:sz w:val="16"/>
        </w:rPr>
        <w:t xml:space="preserve"> Whether or not it involved a powerful hydrogen device, Wednesday’s nuclear test has raised the likelihood of tighter bilateral sanctions by Japan. It will also be seized on by hawks in Tokyo as justification for a wider military role for Japanese troops.</w:t>
      </w:r>
      <w:r w:rsidRPr="00460136">
        <w:rPr>
          <w:rFonts w:eastAsia="Cambria"/>
          <w:sz w:val="12"/>
        </w:rPr>
        <w:t>¶</w:t>
      </w:r>
      <w:r w:rsidRPr="00460136">
        <w:rPr>
          <w:rFonts w:eastAsia="Cambria"/>
          <w:sz w:val="16"/>
        </w:rPr>
        <w:t xml:space="preserve"> The stories you need to read, in one handy email</w:t>
      </w:r>
      <w:r w:rsidRPr="00460136">
        <w:rPr>
          <w:rFonts w:eastAsia="Cambria"/>
          <w:sz w:val="12"/>
        </w:rPr>
        <w:t>¶</w:t>
      </w:r>
      <w:r w:rsidRPr="00460136">
        <w:rPr>
          <w:rFonts w:eastAsia="Cambria"/>
          <w:sz w:val="16"/>
        </w:rPr>
        <w:t xml:space="preserve"> Read more</w:t>
      </w:r>
      <w:r w:rsidRPr="00460136">
        <w:rPr>
          <w:rFonts w:eastAsia="Cambria"/>
          <w:sz w:val="12"/>
        </w:rPr>
        <w:t>¶</w:t>
      </w:r>
      <w:r w:rsidRPr="00460136">
        <w:rPr>
          <w:rFonts w:eastAsia="Cambria"/>
          <w:sz w:val="16"/>
        </w:rPr>
        <w:t xml:space="preserve"> Japan is already within range of conventional North Korean missiles – Pyongyang test-fired a </w:t>
      </w:r>
      <w:proofErr w:type="spellStart"/>
      <w:r w:rsidRPr="00460136">
        <w:rPr>
          <w:rFonts w:eastAsia="Cambria"/>
          <w:sz w:val="16"/>
        </w:rPr>
        <w:t>Taepodong</w:t>
      </w:r>
      <w:proofErr w:type="spellEnd"/>
      <w:r w:rsidRPr="00460136">
        <w:rPr>
          <w:rFonts w:eastAsia="Cambria"/>
          <w:sz w:val="16"/>
        </w:rPr>
        <w:t xml:space="preserve"> missile over its territory in 1998 – and there is growing alarm at the possibility that the regime is close to developing a nuclear warhead small enough to be mounted on a missile.</w:t>
      </w:r>
      <w:r w:rsidRPr="00460136">
        <w:rPr>
          <w:rFonts w:eastAsia="Cambria"/>
          <w:sz w:val="12"/>
        </w:rPr>
        <w:t>¶</w:t>
      </w:r>
      <w:r w:rsidRPr="00460136">
        <w:rPr>
          <w:rFonts w:eastAsia="Cambria"/>
          <w:sz w:val="16"/>
        </w:rPr>
        <w:t xml:space="preserve"> The Japan Times quoted </w:t>
      </w:r>
      <w:r w:rsidRPr="00460136">
        <w:rPr>
          <w:rFonts w:eastAsia="Cambria"/>
          <w:u w:val="single"/>
        </w:rPr>
        <w:t>a senior official in Tokyo</w:t>
      </w:r>
      <w:r w:rsidRPr="00460136">
        <w:rPr>
          <w:rFonts w:eastAsia="Cambria"/>
          <w:sz w:val="16"/>
        </w:rPr>
        <w:t xml:space="preserve"> as </w:t>
      </w:r>
      <w:r w:rsidRPr="00460136">
        <w:rPr>
          <w:rFonts w:eastAsia="Cambria"/>
          <w:u w:val="single"/>
        </w:rPr>
        <w:t>saying</w:t>
      </w:r>
      <w:r w:rsidRPr="00460136">
        <w:rPr>
          <w:rFonts w:eastAsia="Cambria"/>
          <w:sz w:val="16"/>
        </w:rPr>
        <w:t xml:space="preserve"> </w:t>
      </w:r>
      <w:r w:rsidRPr="00460136">
        <w:rPr>
          <w:rFonts w:eastAsia="Cambria"/>
          <w:u w:val="single"/>
        </w:rPr>
        <w:t>that a North Korea armed with a new nuclear weapon would expose Japan to its “biggest threat”.</w:t>
      </w:r>
      <w:r w:rsidRPr="00460136">
        <w:rPr>
          <w:rFonts w:eastAsia="Cambria"/>
          <w:sz w:val="12"/>
          <w:u w:val="single"/>
        </w:rPr>
        <w:t>¶</w:t>
      </w:r>
      <w:r w:rsidRPr="00460136">
        <w:rPr>
          <w:rFonts w:eastAsia="Cambria"/>
          <w:u w:val="single"/>
        </w:rPr>
        <w:t xml:space="preserve"> “The North seems to be highly unpredictable now. That’s scary</w:t>
      </w:r>
      <w:r w:rsidRPr="00460136">
        <w:rPr>
          <w:rFonts w:eastAsia="Cambria"/>
          <w:sz w:val="16"/>
        </w:rPr>
        <w:t>,” the unnamed official told the paper.</w:t>
      </w:r>
      <w:r w:rsidRPr="00460136">
        <w:rPr>
          <w:rFonts w:eastAsia="Cambria"/>
          <w:sz w:val="12"/>
        </w:rPr>
        <w:t>¶</w:t>
      </w:r>
      <w:r w:rsidRPr="00460136">
        <w:rPr>
          <w:rFonts w:eastAsia="Cambria"/>
          <w:sz w:val="16"/>
        </w:rPr>
        <w:t xml:space="preserve"> Experts, though, have questioned North Korean claims that the test involved a hydrogen bomb. On Thursday, South Korea’s </w:t>
      </w:r>
      <w:proofErr w:type="spellStart"/>
      <w:r w:rsidRPr="00460136">
        <w:rPr>
          <w:rFonts w:eastAsia="Cambria"/>
          <w:sz w:val="16"/>
        </w:rPr>
        <w:t>defence</w:t>
      </w:r>
      <w:proofErr w:type="spellEnd"/>
      <w:r w:rsidRPr="00460136">
        <w:rPr>
          <w:rFonts w:eastAsia="Cambria"/>
          <w:sz w:val="16"/>
        </w:rPr>
        <w:t xml:space="preserve"> ministry said it did not believe that North Korea’s test of an enhanced nuclear fission device was successful, according to the </w:t>
      </w:r>
      <w:proofErr w:type="spellStart"/>
      <w:r w:rsidRPr="00460136">
        <w:rPr>
          <w:rFonts w:eastAsia="Cambria"/>
          <w:sz w:val="16"/>
        </w:rPr>
        <w:t>Yonhap</w:t>
      </w:r>
      <w:proofErr w:type="spellEnd"/>
      <w:r w:rsidRPr="00460136">
        <w:rPr>
          <w:rFonts w:eastAsia="Cambria"/>
          <w:sz w:val="16"/>
        </w:rPr>
        <w:t xml:space="preserve"> news agency.</w:t>
      </w:r>
    </w:p>
    <w:p w14:paraId="02C63EF0" w14:textId="77777777" w:rsidR="0045121D" w:rsidRPr="00460136" w:rsidRDefault="0045121D" w:rsidP="0045121D"/>
    <w:p w14:paraId="0A694040" w14:textId="77777777" w:rsidR="0045121D" w:rsidRPr="00460136" w:rsidRDefault="0045121D" w:rsidP="0045121D">
      <w:pPr>
        <w:pStyle w:val="Heading3"/>
      </w:pPr>
      <w:proofErr w:type="spellStart"/>
      <w:r w:rsidRPr="00460136">
        <w:t>Prolif</w:t>
      </w:r>
      <w:proofErr w:type="spellEnd"/>
      <w:r w:rsidRPr="00460136">
        <w:t xml:space="preserve"> </w:t>
      </w:r>
    </w:p>
    <w:p w14:paraId="02D2A089" w14:textId="77777777" w:rsidR="0045121D" w:rsidRPr="00460136" w:rsidRDefault="0045121D" w:rsidP="0045121D">
      <w:pPr>
        <w:pStyle w:val="Heading4"/>
      </w:pPr>
      <w:r w:rsidRPr="00460136">
        <w:t xml:space="preserve">No proliferation now- state department </w:t>
      </w:r>
    </w:p>
    <w:p w14:paraId="6565649A" w14:textId="77777777" w:rsidR="0045121D" w:rsidRPr="00460136" w:rsidRDefault="0045121D" w:rsidP="0045121D">
      <w:r w:rsidRPr="00460136">
        <w:rPr>
          <w:rStyle w:val="Style13ptBold"/>
        </w:rPr>
        <w:t>Oki</w:t>
      </w:r>
      <w:r w:rsidRPr="00460136">
        <w:t xml:space="preserve">- reporter- </w:t>
      </w:r>
      <w:r w:rsidRPr="00460136">
        <w:rPr>
          <w:rStyle w:val="Style13ptBold"/>
        </w:rPr>
        <w:t>3/29</w:t>
      </w:r>
      <w:r w:rsidRPr="00460136">
        <w:t>(</w:t>
      </w:r>
      <w:proofErr w:type="spellStart"/>
      <w:r w:rsidRPr="00460136">
        <w:t>Seima</w:t>
      </w:r>
      <w:proofErr w:type="spellEnd"/>
      <w:r w:rsidRPr="00460136">
        <w:t xml:space="preserve"> Oki is a reporter</w:t>
      </w:r>
      <w:proofErr w:type="gramStart"/>
      <w:r w:rsidRPr="00460136">
        <w:t>,3</w:t>
      </w:r>
      <w:proofErr w:type="gramEnd"/>
      <w:r w:rsidRPr="00460136">
        <w:t xml:space="preserve">/29/2016,"US </w:t>
      </w:r>
      <w:proofErr w:type="spellStart"/>
      <w:r w:rsidRPr="00460136">
        <w:t>govt</w:t>
      </w:r>
      <w:proofErr w:type="spellEnd"/>
      <w:r w:rsidRPr="00460136">
        <w:t xml:space="preserve"> no longer worried about Japan’s plutonium stockpiling as weapons proliferation risk?," nuclear-news, https://nuclear-news.net/2016/03/30/us-govt-no-longer-worried-about-japans-plutonium-stockpiling-as-weapons-proliferation-risk/)\\WDB</w:t>
      </w:r>
    </w:p>
    <w:p w14:paraId="7DD14568" w14:textId="77777777" w:rsidR="0045121D" w:rsidRPr="00460136" w:rsidRDefault="0045121D" w:rsidP="0045121D">
      <w:pPr>
        <w:rPr>
          <w:rStyle w:val="StyleUnderline"/>
        </w:rPr>
      </w:pPr>
      <w:r w:rsidRPr="00460136">
        <w:t xml:space="preserve">WASHINGTON — </w:t>
      </w:r>
      <w:r w:rsidRPr="00460136">
        <w:rPr>
          <w:rStyle w:val="StyleUnderline"/>
        </w:rPr>
        <w:t>U.S. Assistant Secretary of State Thomas Countryman said</w:t>
      </w:r>
      <w:r w:rsidRPr="00460136">
        <w:t xml:space="preserve"> in a press conference by telephone on Monday </w:t>
      </w:r>
      <w:r w:rsidRPr="00460136">
        <w:rPr>
          <w:rStyle w:val="StyleUnderline"/>
        </w:rPr>
        <w:t>that Japan’s nuclear fuel cycle project, which reuses spent nuclear fuel from nuclear power plants to extract plutonium, does not raise concerns about nuclear nonproliferation</w:t>
      </w:r>
      <w:r w:rsidRPr="00460136">
        <w:t>, effectively changing his earlier position on the matter. At a hearing of the U.S. Senate’s Foreign Relations Committee on March 17, the assistant secretary in charge of international security and nuclear nonproliferation had voiced his concerns about Japan’s nuclear policy and said that it would be desirable for Japan to halt its nuclear fuel reprocessing project</w:t>
      </w:r>
      <w:r w:rsidRPr="00460136">
        <w:rPr>
          <w:rStyle w:val="StyleUnderline"/>
        </w:rPr>
        <w:t>. In the press conference, Countryman said that Japan was a pioneer in the civilian use of nuclear energy and that no other country was closer or more important as a partner to the United States than Japan</w:t>
      </w:r>
      <w:r w:rsidRPr="00460136">
        <w:t>. Japan’s stockpiling of plutonium has been criticized by China at U.N. meetings and on other occasions</w:t>
      </w:r>
      <w:r w:rsidRPr="00460136">
        <w:rPr>
          <w:rStyle w:val="StyleUnderline"/>
        </w:rPr>
        <w:t xml:space="preserve">. To this, Countryman said that Japan has been proceeding in a transparent manner, which was understandable to the rest of the world. He also expressed his stance that the U.S. government will cooperate with Japan as an ally to wipe out anxiety in the international community. </w:t>
      </w:r>
    </w:p>
    <w:p w14:paraId="6060B272" w14:textId="77777777" w:rsidR="0045121D" w:rsidRPr="00460136" w:rsidRDefault="0045121D" w:rsidP="0045121D">
      <w:pPr>
        <w:pStyle w:val="Heading4"/>
      </w:pPr>
      <w:r w:rsidRPr="00460136">
        <w:t xml:space="preserve">No </w:t>
      </w:r>
      <w:proofErr w:type="spellStart"/>
      <w:r w:rsidRPr="00460136">
        <w:t>Prolif</w:t>
      </w:r>
      <w:proofErr w:type="spellEnd"/>
      <w:r w:rsidRPr="00460136">
        <w:t xml:space="preserve"> Now- Talks</w:t>
      </w:r>
    </w:p>
    <w:p w14:paraId="78AAAF6E" w14:textId="77777777" w:rsidR="0045121D" w:rsidRPr="00460136" w:rsidRDefault="0045121D" w:rsidP="0045121D">
      <w:r w:rsidRPr="00460136">
        <w:rPr>
          <w:rStyle w:val="Style13ptBold"/>
        </w:rPr>
        <w:t>Sputnik- 5/12</w:t>
      </w:r>
      <w:r w:rsidRPr="00460136">
        <w:t>(Sputnik, 5/12/2016,"US, Japan Hold Non-Proliferation Talks in Tokyo," Sputnik News, http://sputniknews.com/politics/20160512/1039529572/japan-us-nonproliferation-dialogue.html)\\WDB</w:t>
      </w:r>
    </w:p>
    <w:p w14:paraId="4718FE01" w14:textId="77777777" w:rsidR="0045121D" w:rsidRPr="00460136" w:rsidRDefault="0045121D" w:rsidP="0045121D">
      <w:r w:rsidRPr="00460136">
        <w:t xml:space="preserve">No </w:t>
      </w:r>
      <w:proofErr w:type="spellStart"/>
      <w:r w:rsidRPr="00460136">
        <w:t>Prolif</w:t>
      </w:r>
      <w:proofErr w:type="spellEnd"/>
      <w:r w:rsidRPr="00460136">
        <w:t xml:space="preserve"> Now </w:t>
      </w:r>
      <w:proofErr w:type="gramStart"/>
      <w:r w:rsidRPr="00460136">
        <w:t>In</w:t>
      </w:r>
      <w:proofErr w:type="gramEnd"/>
      <w:r w:rsidRPr="00460136">
        <w:t xml:space="preserve"> the Tokyo talks, "</w:t>
      </w:r>
      <w:r w:rsidRPr="00460136">
        <w:rPr>
          <w:rStyle w:val="StyleUnderline"/>
        </w:rPr>
        <w:t>Interagency experts from both sides met to discuss a range of non-proliferation and counter-proliferation challenges</w:t>
      </w:r>
      <w:r w:rsidRPr="00460136">
        <w:t xml:space="preserve"> and how [both] countries can best cooperate to address those challenges." The Tokyo talks also focused on promoting effective and robust enforcement by third countries of UN Security Council Resolution 2270 concerning North Korea, the media note said. </w:t>
      </w:r>
      <w:r w:rsidRPr="00460136">
        <w:rPr>
          <w:rStyle w:val="StyleUnderline"/>
        </w:rPr>
        <w:t>Both sides agreed to meet in Tokyo again for another round of discussions next year</w:t>
      </w:r>
      <w:r w:rsidRPr="00460136">
        <w:t>, the note added.</w:t>
      </w:r>
    </w:p>
    <w:p w14:paraId="24D54DB2" w14:textId="77777777" w:rsidR="0045121D" w:rsidRPr="00460136" w:rsidRDefault="0045121D" w:rsidP="0045121D"/>
    <w:p w14:paraId="26127DA2" w14:textId="77777777" w:rsidR="0045121D" w:rsidRPr="00460136" w:rsidRDefault="0045121D" w:rsidP="0045121D">
      <w:pPr>
        <w:pStyle w:val="Heading4"/>
      </w:pPr>
      <w:r w:rsidRPr="00460136">
        <w:t xml:space="preserve">Japan is responsible with its plutonium </w:t>
      </w:r>
    </w:p>
    <w:p w14:paraId="2E6A6CC5" w14:textId="77777777" w:rsidR="0045121D" w:rsidRPr="00460136" w:rsidRDefault="0045121D" w:rsidP="0045121D">
      <w:r w:rsidRPr="00460136">
        <w:rPr>
          <w:rStyle w:val="Style13ptBold"/>
        </w:rPr>
        <w:t>NSS 3-31</w:t>
      </w:r>
      <w:r w:rsidRPr="00460136">
        <w:t>(</w:t>
      </w:r>
      <w:proofErr w:type="spellStart"/>
      <w:r w:rsidRPr="00460136">
        <w:t>Nss</w:t>
      </w:r>
      <w:proofErr w:type="spellEnd"/>
      <w:r w:rsidRPr="00460136">
        <w:t>, 3-31-2016, "National Progress Report: Japan," 2016 Nuclear Security Summit, http://www.nss2016.org/document-center-docs/2016/4/1/national-progress-report-japan)\\WDB</w:t>
      </w:r>
    </w:p>
    <w:p w14:paraId="43DB8EE4" w14:textId="77777777" w:rsidR="0045121D" w:rsidRPr="00460136" w:rsidRDefault="0045121D" w:rsidP="0045121D">
      <w:pPr>
        <w:rPr>
          <w:rStyle w:val="StyleUnderline"/>
        </w:rPr>
      </w:pPr>
      <w:r w:rsidRPr="00460136">
        <w:rPr>
          <w:rStyle w:val="StyleUnderline"/>
        </w:rPr>
        <w:t>Japan has been conducting all nuclear activities, in compliance with the NPT</w:t>
      </w:r>
      <w:r w:rsidRPr="00460136">
        <w:t xml:space="preserve"> (Treaty on Non-Proliferation of Nuclear Weapons) </w:t>
      </w:r>
      <w:r w:rsidRPr="00460136">
        <w:rPr>
          <w:rStyle w:val="StyleUnderline"/>
        </w:rPr>
        <w:t>and under IAEA safeguards</w:t>
      </w:r>
      <w:r w:rsidRPr="00460136">
        <w:t xml:space="preserve">. The IAEA has also recognized that </w:t>
      </w:r>
      <w:r w:rsidRPr="00460136">
        <w:rPr>
          <w:rStyle w:val="StyleUnderline"/>
        </w:rPr>
        <w:t>there is no diversion from peaceful nuclear activities in Japan</w:t>
      </w:r>
      <w:r w:rsidRPr="00460136">
        <w:t>. On this basis</w:t>
      </w:r>
      <w:r w:rsidRPr="00460136">
        <w:rPr>
          <w:rStyle w:val="StyleUnderline"/>
        </w:rPr>
        <w:t>, in recognition of the importance of ensuring transparency with regard to plutonium management, and to obtain an understanding both domestically and internationally, the Government of Japan has published an annual report</w:t>
      </w:r>
      <w:r w:rsidRPr="00460136">
        <w:t xml:space="preserve"> on "The Current Situation of Plutonium Management in Japan" since 1994, which is more detailed than the international plutonium management guidelines</w:t>
      </w:r>
      <w:r w:rsidRPr="00460136">
        <w:rPr>
          <w:rStyle w:val="StyleUnderline"/>
        </w:rPr>
        <w:t>. Japan maintains transparency over its plutonium reserves and manages them appropriately.</w:t>
      </w:r>
    </w:p>
    <w:p w14:paraId="5905AC0D" w14:textId="77777777" w:rsidR="0045121D" w:rsidRPr="00460136" w:rsidRDefault="0045121D" w:rsidP="0045121D"/>
    <w:p w14:paraId="49A645CA" w14:textId="77777777" w:rsidR="0045121D" w:rsidRPr="00460136" w:rsidRDefault="0045121D" w:rsidP="0045121D">
      <w:pPr>
        <w:pStyle w:val="Heading2"/>
      </w:pPr>
      <w:r w:rsidRPr="00460136">
        <w:t>Links</w:t>
      </w:r>
    </w:p>
    <w:p w14:paraId="0AD032C6" w14:textId="77777777" w:rsidR="0045121D" w:rsidRPr="00460136" w:rsidRDefault="0045121D" w:rsidP="0045121D">
      <w:pPr>
        <w:pStyle w:val="Heading4"/>
        <w:rPr>
          <w:rFonts w:asciiTheme="majorHAnsi" w:hAnsiTheme="majorHAnsi"/>
        </w:rPr>
      </w:pPr>
      <w:r w:rsidRPr="00460136">
        <w:rPr>
          <w:rFonts w:asciiTheme="majorHAnsi" w:hAnsiTheme="majorHAnsi"/>
        </w:rPr>
        <w:t xml:space="preserve">BMD cooperation with Japan’s the </w:t>
      </w:r>
      <w:r w:rsidRPr="00460136">
        <w:rPr>
          <w:rFonts w:asciiTheme="majorHAnsi" w:hAnsiTheme="majorHAnsi"/>
          <w:u w:val="single"/>
        </w:rPr>
        <w:t>foundation</w:t>
      </w:r>
      <w:r w:rsidRPr="00460136">
        <w:rPr>
          <w:rFonts w:asciiTheme="majorHAnsi" w:hAnsiTheme="majorHAnsi"/>
        </w:rPr>
        <w:t xml:space="preserve"> of assurance---it </w:t>
      </w:r>
      <w:r w:rsidRPr="00460136">
        <w:rPr>
          <w:rFonts w:asciiTheme="majorHAnsi" w:hAnsiTheme="majorHAnsi"/>
          <w:u w:val="single"/>
        </w:rPr>
        <w:t>makes the nuclear umbrella credible</w:t>
      </w:r>
      <w:r w:rsidRPr="00460136">
        <w:rPr>
          <w:rFonts w:asciiTheme="majorHAnsi" w:hAnsiTheme="majorHAnsi"/>
        </w:rPr>
        <w:t xml:space="preserve"> (original version except for the tag) </w:t>
      </w:r>
    </w:p>
    <w:p w14:paraId="703887FB" w14:textId="77777777" w:rsidR="0045121D" w:rsidRPr="00460136" w:rsidRDefault="0045121D" w:rsidP="0045121D">
      <w:pPr>
        <w:rPr>
          <w:rFonts w:asciiTheme="majorHAnsi" w:hAnsiTheme="majorHAnsi"/>
        </w:rPr>
      </w:pPr>
      <w:r w:rsidRPr="00460136">
        <w:rPr>
          <w:rFonts w:asciiTheme="majorHAnsi" w:hAnsiTheme="majorHAnsi"/>
        </w:rPr>
        <w:t xml:space="preserve">Stephen </w:t>
      </w:r>
      <w:proofErr w:type="spellStart"/>
      <w:r w:rsidRPr="00460136">
        <w:rPr>
          <w:rStyle w:val="Style13ptBold"/>
          <w:rFonts w:asciiTheme="majorHAnsi" w:hAnsiTheme="majorHAnsi"/>
        </w:rPr>
        <w:t>Cimbala</w:t>
      </w:r>
      <w:proofErr w:type="spellEnd"/>
      <w:r w:rsidRPr="00460136">
        <w:rPr>
          <w:rStyle w:val="Style13ptBold"/>
          <w:rFonts w:asciiTheme="majorHAnsi" w:hAnsiTheme="majorHAnsi"/>
        </w:rPr>
        <w:t xml:space="preserve"> 12</w:t>
      </w:r>
      <w:r w:rsidRPr="00460136">
        <w:rPr>
          <w:rFonts w:asciiTheme="majorHAnsi" w:hAnsiTheme="majorHAnsi"/>
        </w:rPr>
        <w:t>, Distinguished Professor of Political Science, Penn State Brandywine, 2012, Nuclear Weapons in the Information Age, p. 156-157</w:t>
      </w:r>
      <w:r w:rsidR="00460136" w:rsidRPr="00460136">
        <w:rPr>
          <w:rFonts w:asciiTheme="majorHAnsi" w:hAnsiTheme="majorHAnsi"/>
        </w:rPr>
        <w:t>\\WDB</w:t>
      </w:r>
    </w:p>
    <w:p w14:paraId="43C58EE9" w14:textId="77777777" w:rsidR="0045121D" w:rsidRPr="00460136" w:rsidRDefault="0045121D" w:rsidP="0045121D">
      <w:pPr>
        <w:rPr>
          <w:rFonts w:asciiTheme="majorHAnsi" w:hAnsiTheme="majorHAnsi"/>
        </w:rPr>
      </w:pPr>
      <w:r w:rsidRPr="00460136">
        <w:rPr>
          <w:rStyle w:val="StyleUnderline"/>
          <w:rFonts w:asciiTheme="majorHAnsi" w:hAnsiTheme="majorHAnsi"/>
        </w:rPr>
        <w:t>Although missile defenses that can protect</w:t>
      </w:r>
      <w:r w:rsidRPr="00460136">
        <w:rPr>
          <w:rFonts w:asciiTheme="majorHAnsi" w:hAnsiTheme="majorHAnsi"/>
        </w:rPr>
        <w:t xml:space="preserve"> national populations </w:t>
      </w:r>
      <w:r w:rsidRPr="00460136">
        <w:rPr>
          <w:rStyle w:val="StyleUnderline"/>
          <w:rFonts w:asciiTheme="majorHAnsi" w:hAnsiTheme="majorHAnsi"/>
        </w:rPr>
        <w:t>against large scale, nuclear missile attacks are beyond current</w:t>
      </w:r>
      <w:r w:rsidRPr="00460136">
        <w:rPr>
          <w:rFonts w:asciiTheme="majorHAnsi" w:hAnsiTheme="majorHAnsi"/>
        </w:rPr>
        <w:t xml:space="preserve"> or imminently </w:t>
      </w:r>
      <w:r w:rsidRPr="00460136">
        <w:rPr>
          <w:rStyle w:val="StyleUnderline"/>
          <w:rFonts w:asciiTheme="majorHAnsi" w:hAnsiTheme="majorHAnsi"/>
        </w:rPr>
        <w:t xml:space="preserve">foreseeable technology, a </w:t>
      </w:r>
      <w:r w:rsidRPr="00460136">
        <w:rPr>
          <w:rStyle w:val="Emphasis"/>
          <w:rFonts w:asciiTheme="majorHAnsi" w:hAnsiTheme="majorHAnsi"/>
        </w:rPr>
        <w:t>more feasible objective</w:t>
      </w:r>
      <w:r w:rsidRPr="00460136">
        <w:rPr>
          <w:rStyle w:val="StyleUnderline"/>
          <w:rFonts w:asciiTheme="majorHAnsi" w:hAnsiTheme="majorHAnsi"/>
        </w:rPr>
        <w:t xml:space="preserve"> is the deployment of theater missile defenses</w:t>
      </w:r>
      <w:r w:rsidRPr="00460136">
        <w:rPr>
          <w:rFonts w:asciiTheme="majorHAnsi" w:hAnsiTheme="majorHAnsi"/>
        </w:rPr>
        <w:t xml:space="preserve"> (TMD) </w:t>
      </w:r>
      <w:r w:rsidRPr="00460136">
        <w:rPr>
          <w:rStyle w:val="StyleUnderline"/>
          <w:rFonts w:asciiTheme="majorHAnsi" w:hAnsiTheme="majorHAnsi"/>
        </w:rPr>
        <w:t xml:space="preserve">for the </w:t>
      </w:r>
      <w:r w:rsidRPr="00460136">
        <w:rPr>
          <w:rStyle w:val="Emphasis"/>
          <w:rFonts w:asciiTheme="majorHAnsi" w:hAnsiTheme="majorHAnsi"/>
        </w:rPr>
        <w:t>protection of U.S.</w:t>
      </w:r>
      <w:r w:rsidRPr="00460136">
        <w:rPr>
          <w:rFonts w:asciiTheme="majorHAnsi" w:hAnsiTheme="majorHAnsi"/>
        </w:rPr>
        <w:t xml:space="preserve"> allies or forward deployed forces. </w:t>
      </w:r>
      <w:r w:rsidRPr="00460136">
        <w:rPr>
          <w:rStyle w:val="Emphasis"/>
          <w:rFonts w:asciiTheme="majorHAnsi" w:hAnsiTheme="majorHAnsi"/>
        </w:rPr>
        <w:t>T</w:t>
      </w:r>
      <w:r w:rsidRPr="00460136">
        <w:rPr>
          <w:rFonts w:asciiTheme="majorHAnsi" w:hAnsiTheme="majorHAnsi"/>
        </w:rPr>
        <w:t xml:space="preserve">heater </w:t>
      </w:r>
      <w:r w:rsidRPr="00460136">
        <w:rPr>
          <w:rStyle w:val="Emphasis"/>
          <w:rFonts w:asciiTheme="majorHAnsi" w:hAnsiTheme="majorHAnsi"/>
        </w:rPr>
        <w:t>m</w:t>
      </w:r>
      <w:r w:rsidRPr="00460136">
        <w:rPr>
          <w:rFonts w:asciiTheme="majorHAnsi" w:hAnsiTheme="majorHAnsi"/>
        </w:rPr>
        <w:t xml:space="preserve">issile </w:t>
      </w:r>
      <w:r w:rsidRPr="00460136">
        <w:rPr>
          <w:rStyle w:val="Emphasis"/>
          <w:rFonts w:asciiTheme="majorHAnsi" w:hAnsiTheme="majorHAnsi"/>
        </w:rPr>
        <w:t>d</w:t>
      </w:r>
      <w:r w:rsidRPr="00460136">
        <w:rPr>
          <w:rFonts w:asciiTheme="majorHAnsi" w:hAnsiTheme="majorHAnsi"/>
        </w:rPr>
        <w:t xml:space="preserve">efenses </w:t>
      </w:r>
      <w:r w:rsidRPr="00460136">
        <w:rPr>
          <w:rStyle w:val="StyleUnderline"/>
          <w:rFonts w:asciiTheme="majorHAnsi" w:hAnsiTheme="majorHAnsi"/>
        </w:rPr>
        <w:t>can provide</w:t>
      </w:r>
      <w:r w:rsidRPr="00460136">
        <w:rPr>
          <w:rFonts w:asciiTheme="majorHAnsi" w:hAnsiTheme="majorHAnsi"/>
        </w:rPr>
        <w:t xml:space="preserve"> some </w:t>
      </w:r>
      <w:r w:rsidRPr="00460136">
        <w:rPr>
          <w:rStyle w:val="StyleUnderline"/>
          <w:rFonts w:asciiTheme="majorHAnsi" w:hAnsiTheme="majorHAnsi"/>
        </w:rPr>
        <w:t>additional</w:t>
      </w:r>
      <w:r w:rsidRPr="00460136">
        <w:rPr>
          <w:rFonts w:asciiTheme="majorHAnsi" w:hAnsiTheme="majorHAnsi"/>
        </w:rPr>
        <w:t xml:space="preserve"> measure </w:t>
      </w:r>
      <w:r w:rsidRPr="00460136">
        <w:rPr>
          <w:rStyle w:val="StyleUnderline"/>
          <w:rFonts w:asciiTheme="majorHAnsi" w:hAnsiTheme="majorHAnsi"/>
        </w:rPr>
        <w:t>of deterrence by adding uncertainty to the calculations of attack planners</w:t>
      </w:r>
      <w:r w:rsidRPr="00460136">
        <w:rPr>
          <w:rFonts w:asciiTheme="majorHAnsi" w:hAnsiTheme="majorHAnsi"/>
        </w:rPr>
        <w:t xml:space="preserve">. In addition, </w:t>
      </w:r>
      <w:r w:rsidRPr="00460136">
        <w:rPr>
          <w:rStyle w:val="Emphasis"/>
          <w:rFonts w:asciiTheme="majorHAnsi" w:hAnsiTheme="majorHAnsi"/>
        </w:rPr>
        <w:t>t</w:t>
      </w:r>
      <w:r w:rsidRPr="00460136">
        <w:rPr>
          <w:rFonts w:asciiTheme="majorHAnsi" w:hAnsiTheme="majorHAnsi"/>
        </w:rPr>
        <w:t xml:space="preserve">heater </w:t>
      </w:r>
      <w:r w:rsidRPr="00460136">
        <w:rPr>
          <w:rStyle w:val="Emphasis"/>
          <w:rFonts w:asciiTheme="majorHAnsi" w:hAnsiTheme="majorHAnsi"/>
        </w:rPr>
        <w:t>m</w:t>
      </w:r>
      <w:r w:rsidRPr="00460136">
        <w:rPr>
          <w:rFonts w:asciiTheme="majorHAnsi" w:hAnsiTheme="majorHAnsi"/>
        </w:rPr>
        <w:t xml:space="preserve">issile </w:t>
      </w:r>
      <w:r w:rsidRPr="00460136">
        <w:rPr>
          <w:rStyle w:val="Emphasis"/>
          <w:rFonts w:asciiTheme="majorHAnsi" w:hAnsiTheme="majorHAnsi"/>
        </w:rPr>
        <w:t>d</w:t>
      </w:r>
      <w:r w:rsidRPr="00460136">
        <w:rPr>
          <w:rFonts w:asciiTheme="majorHAnsi" w:hAnsiTheme="majorHAnsi"/>
        </w:rPr>
        <w:t xml:space="preserve">efenses, </w:t>
      </w:r>
      <w:r w:rsidRPr="00460136">
        <w:rPr>
          <w:rStyle w:val="StyleUnderline"/>
          <w:rFonts w:asciiTheme="majorHAnsi" w:hAnsiTheme="majorHAnsi"/>
        </w:rPr>
        <w:t>combined with a nuclear guarantee from an existing nuclear weapons state, can provide</w:t>
      </w:r>
      <w:r w:rsidRPr="00460136">
        <w:rPr>
          <w:rFonts w:asciiTheme="majorHAnsi" w:hAnsiTheme="majorHAnsi"/>
        </w:rPr>
        <w:t xml:space="preserve"> for </w:t>
      </w:r>
      <w:r w:rsidRPr="00460136">
        <w:rPr>
          <w:rStyle w:val="Emphasis"/>
          <w:rFonts w:asciiTheme="majorHAnsi" w:hAnsiTheme="majorHAnsi"/>
        </w:rPr>
        <w:t>dissuasion of prospective attackers</w:t>
      </w:r>
      <w:r w:rsidRPr="00460136">
        <w:rPr>
          <w:rStyle w:val="StyleUnderline"/>
          <w:rFonts w:asciiTheme="majorHAnsi" w:hAnsiTheme="majorHAnsi"/>
        </w:rPr>
        <w:t xml:space="preserve"> both by</w:t>
      </w:r>
      <w:r w:rsidRPr="00460136">
        <w:rPr>
          <w:rFonts w:asciiTheme="majorHAnsi" w:hAnsiTheme="majorHAnsi"/>
        </w:rPr>
        <w:t xml:space="preserve"> means of </w:t>
      </w:r>
      <w:r w:rsidRPr="00460136">
        <w:rPr>
          <w:rStyle w:val="StyleUnderline"/>
          <w:rFonts w:asciiTheme="majorHAnsi" w:hAnsiTheme="majorHAnsi"/>
        </w:rPr>
        <w:t>denial and by the credible threat of retaliation</w:t>
      </w:r>
      <w:r w:rsidRPr="00460136">
        <w:rPr>
          <w:rFonts w:asciiTheme="majorHAnsi" w:hAnsiTheme="majorHAnsi"/>
        </w:rPr>
        <w:t xml:space="preserve">. </w:t>
      </w:r>
      <w:r w:rsidRPr="00460136">
        <w:rPr>
          <w:rStyle w:val="StyleUnderline"/>
          <w:rFonts w:asciiTheme="majorHAnsi" w:hAnsiTheme="majorHAnsi"/>
        </w:rPr>
        <w:t>Among states prospectively in the gunsights of regional troublemakers</w:t>
      </w:r>
      <w:r w:rsidRPr="00460136">
        <w:rPr>
          <w:rFonts w:asciiTheme="majorHAnsi" w:hAnsiTheme="majorHAnsi"/>
        </w:rPr>
        <w:t xml:space="preserve">, Israel and </w:t>
      </w:r>
      <w:r w:rsidRPr="00460136">
        <w:rPr>
          <w:rStyle w:val="StyleUnderline"/>
          <w:rFonts w:asciiTheme="majorHAnsi" w:hAnsiTheme="majorHAnsi"/>
        </w:rPr>
        <w:t xml:space="preserve">Japan benefit from the American "extended deterrence" umbrella as well as from the availability of </w:t>
      </w:r>
      <w:r w:rsidRPr="00460136">
        <w:rPr>
          <w:rStyle w:val="Emphasis"/>
          <w:rFonts w:asciiTheme="majorHAnsi" w:hAnsiTheme="majorHAnsi"/>
        </w:rPr>
        <w:t>t</w:t>
      </w:r>
      <w:r w:rsidRPr="00460136">
        <w:rPr>
          <w:rFonts w:asciiTheme="majorHAnsi" w:hAnsiTheme="majorHAnsi"/>
        </w:rPr>
        <w:t xml:space="preserve">heater </w:t>
      </w:r>
      <w:r w:rsidRPr="00460136">
        <w:rPr>
          <w:rStyle w:val="Emphasis"/>
          <w:rFonts w:asciiTheme="majorHAnsi" w:hAnsiTheme="majorHAnsi"/>
        </w:rPr>
        <w:t>m</w:t>
      </w:r>
      <w:r w:rsidRPr="00460136">
        <w:rPr>
          <w:rFonts w:asciiTheme="majorHAnsi" w:hAnsiTheme="majorHAnsi"/>
        </w:rPr>
        <w:t xml:space="preserve">issile </w:t>
      </w:r>
      <w:r w:rsidRPr="00460136">
        <w:rPr>
          <w:rStyle w:val="Emphasis"/>
          <w:rFonts w:asciiTheme="majorHAnsi" w:hAnsiTheme="majorHAnsi"/>
        </w:rPr>
        <w:t>d</w:t>
      </w:r>
      <w:r w:rsidRPr="00460136">
        <w:rPr>
          <w:rFonts w:asciiTheme="majorHAnsi" w:hAnsiTheme="majorHAnsi"/>
        </w:rPr>
        <w:t xml:space="preserve">efense </w:t>
      </w:r>
      <w:r w:rsidRPr="00460136">
        <w:rPr>
          <w:rStyle w:val="StyleUnderline"/>
          <w:rFonts w:asciiTheme="majorHAnsi" w:hAnsiTheme="majorHAnsi"/>
        </w:rPr>
        <w:t>tech</w:t>
      </w:r>
      <w:r w:rsidRPr="00460136">
        <w:rPr>
          <w:rFonts w:asciiTheme="majorHAnsi" w:hAnsiTheme="majorHAnsi"/>
        </w:rPr>
        <w:t xml:space="preserve">nologies. In addition to those systems already deployed, </w:t>
      </w:r>
      <w:r w:rsidRPr="00460136">
        <w:rPr>
          <w:rStyle w:val="StyleUnderline"/>
          <w:rFonts w:asciiTheme="majorHAnsi" w:hAnsiTheme="majorHAnsi"/>
        </w:rPr>
        <w:t xml:space="preserve">technologies for </w:t>
      </w:r>
      <w:r w:rsidRPr="00460136">
        <w:rPr>
          <w:rStyle w:val="Emphasis"/>
          <w:rFonts w:asciiTheme="majorHAnsi" w:hAnsiTheme="majorHAnsi"/>
        </w:rPr>
        <w:t>t</w:t>
      </w:r>
      <w:r w:rsidRPr="00460136">
        <w:rPr>
          <w:rFonts w:asciiTheme="majorHAnsi" w:hAnsiTheme="majorHAnsi"/>
        </w:rPr>
        <w:t xml:space="preserve">heater </w:t>
      </w:r>
      <w:r w:rsidRPr="00460136">
        <w:rPr>
          <w:rStyle w:val="Emphasis"/>
          <w:rFonts w:asciiTheme="majorHAnsi" w:hAnsiTheme="majorHAnsi"/>
        </w:rPr>
        <w:t>m</w:t>
      </w:r>
      <w:r w:rsidRPr="00460136">
        <w:rPr>
          <w:rFonts w:asciiTheme="majorHAnsi" w:hAnsiTheme="majorHAnsi"/>
        </w:rPr>
        <w:t xml:space="preserve">issile </w:t>
      </w:r>
      <w:r w:rsidRPr="00460136">
        <w:rPr>
          <w:rStyle w:val="Emphasis"/>
          <w:rFonts w:asciiTheme="majorHAnsi" w:hAnsiTheme="majorHAnsi"/>
        </w:rPr>
        <w:t>d</w:t>
      </w:r>
      <w:r w:rsidRPr="00460136">
        <w:rPr>
          <w:rFonts w:asciiTheme="majorHAnsi" w:hAnsiTheme="majorHAnsi"/>
        </w:rPr>
        <w:t xml:space="preserve">efenses </w:t>
      </w:r>
      <w:r w:rsidRPr="00460136">
        <w:rPr>
          <w:rStyle w:val="StyleUnderline"/>
          <w:rFonts w:asciiTheme="majorHAnsi" w:hAnsiTheme="majorHAnsi"/>
        </w:rPr>
        <w:t xml:space="preserve">have been proposed that are based on available off-the-shelf technologies and </w:t>
      </w:r>
      <w:r w:rsidRPr="00460136">
        <w:rPr>
          <w:rStyle w:val="Emphasis"/>
          <w:rFonts w:asciiTheme="majorHAnsi" w:hAnsiTheme="majorHAnsi"/>
        </w:rPr>
        <w:t>would not be provocative of arms races</w:t>
      </w:r>
      <w:r w:rsidRPr="00460136">
        <w:rPr>
          <w:rFonts w:asciiTheme="majorHAnsi" w:hAnsiTheme="majorHAnsi"/>
        </w:rPr>
        <w:t>. For example. UAVs (unpiloted airborne vehicles) armed with boost phase antimissile capabilities could loiter within or near dangerous regions, providing surveillance and prompt response to attack if necessary.34</w:t>
      </w:r>
    </w:p>
    <w:p w14:paraId="0D085BB0" w14:textId="77777777" w:rsidR="0045121D" w:rsidRPr="00460136" w:rsidRDefault="0045121D" w:rsidP="0045121D">
      <w:pPr>
        <w:rPr>
          <w:rFonts w:asciiTheme="majorHAnsi" w:hAnsiTheme="majorHAnsi"/>
        </w:rPr>
      </w:pPr>
      <w:r w:rsidRPr="00460136">
        <w:rPr>
          <w:rStyle w:val="StyleUnderline"/>
          <w:rFonts w:asciiTheme="majorHAnsi" w:hAnsiTheme="majorHAnsi"/>
        </w:rPr>
        <w:t xml:space="preserve">U.S. hopes for </w:t>
      </w:r>
      <w:r w:rsidRPr="00460136">
        <w:rPr>
          <w:rStyle w:val="Emphasis"/>
          <w:rFonts w:asciiTheme="majorHAnsi" w:hAnsiTheme="majorHAnsi"/>
        </w:rPr>
        <w:t>avoiding a nuclear arms race in Asia</w:t>
      </w:r>
      <w:r w:rsidRPr="00460136">
        <w:rPr>
          <w:rStyle w:val="StyleUnderline"/>
          <w:rFonts w:asciiTheme="majorHAnsi" w:hAnsiTheme="majorHAnsi"/>
        </w:rPr>
        <w:t xml:space="preserve"> rest</w:t>
      </w:r>
      <w:r w:rsidRPr="00460136">
        <w:rPr>
          <w:rFonts w:asciiTheme="majorHAnsi" w:hAnsiTheme="majorHAnsi"/>
        </w:rPr>
        <w:t xml:space="preserve">, in part, </w:t>
      </w:r>
      <w:r w:rsidRPr="00460136">
        <w:rPr>
          <w:rStyle w:val="StyleUnderline"/>
          <w:rFonts w:asciiTheme="majorHAnsi" w:hAnsiTheme="majorHAnsi"/>
        </w:rPr>
        <w:t xml:space="preserve">on </w:t>
      </w:r>
      <w:r w:rsidRPr="00460136">
        <w:rPr>
          <w:rStyle w:val="Emphasis"/>
          <w:rFonts w:asciiTheme="majorHAnsi" w:hAnsiTheme="majorHAnsi"/>
        </w:rPr>
        <w:t>reassurance</w:t>
      </w:r>
      <w:r w:rsidRPr="00460136">
        <w:rPr>
          <w:rStyle w:val="StyleUnderline"/>
          <w:rFonts w:asciiTheme="majorHAnsi" w:hAnsiTheme="majorHAnsi"/>
        </w:rPr>
        <w:t xml:space="preserve"> provided to Japan and to South Korea that denial and extended deterrent capabilities can substitute for a Japanese or South Korean nuclear force</w:t>
      </w:r>
      <w:r w:rsidRPr="00460136">
        <w:rPr>
          <w:rFonts w:asciiTheme="majorHAnsi" w:hAnsiTheme="majorHAnsi"/>
        </w:rPr>
        <w:t xml:space="preserve">. Toward that end, U.S. and South Korean defense officials announced in December, 2010 the formation of an Extended Deterrence Policy Committee. Part of the Security Policy Initiative between the two governments, the extended deterrence committee would focus on countermeasures against North Korea's nuclear threat and other weapons of mass destruction, according to sources in the South Korean defense ministry.35 </w:t>
      </w:r>
      <w:r w:rsidRPr="00460136">
        <w:rPr>
          <w:rStyle w:val="StyleUnderline"/>
          <w:rFonts w:asciiTheme="majorHAnsi" w:hAnsiTheme="majorHAnsi"/>
        </w:rPr>
        <w:t>South Korean officials</w:t>
      </w:r>
      <w:r w:rsidRPr="00460136">
        <w:rPr>
          <w:rFonts w:asciiTheme="majorHAnsi" w:hAnsiTheme="majorHAnsi"/>
        </w:rPr>
        <w:t xml:space="preserve"> also </w:t>
      </w:r>
      <w:r w:rsidRPr="00460136">
        <w:rPr>
          <w:rStyle w:val="StyleUnderline"/>
          <w:rFonts w:asciiTheme="majorHAnsi" w:hAnsiTheme="majorHAnsi"/>
        </w:rPr>
        <w:t>indicated</w:t>
      </w:r>
      <w:r w:rsidRPr="00460136">
        <w:rPr>
          <w:rFonts w:asciiTheme="majorHAnsi" w:hAnsiTheme="majorHAnsi"/>
        </w:rPr>
        <w:t xml:space="preserve"> that </w:t>
      </w:r>
      <w:r w:rsidRPr="00460136">
        <w:rPr>
          <w:rStyle w:val="StyleUnderline"/>
          <w:rFonts w:asciiTheme="majorHAnsi" w:hAnsiTheme="majorHAnsi"/>
        </w:rPr>
        <w:t>extended deterrence</w:t>
      </w:r>
      <w:r w:rsidRPr="00460136">
        <w:rPr>
          <w:rFonts w:asciiTheme="majorHAnsi" w:hAnsiTheme="majorHAnsi"/>
        </w:rPr>
        <w:t xml:space="preserve"> in this context </w:t>
      </w:r>
      <w:r w:rsidRPr="00460136">
        <w:rPr>
          <w:rStyle w:val="StyleUnderline"/>
          <w:rFonts w:asciiTheme="majorHAnsi" w:hAnsiTheme="majorHAnsi"/>
        </w:rPr>
        <w:t>meant</w:t>
      </w:r>
      <w:r w:rsidRPr="00460136">
        <w:rPr>
          <w:rFonts w:asciiTheme="majorHAnsi" w:hAnsiTheme="majorHAnsi"/>
        </w:rPr>
        <w:t xml:space="preserve"> that </w:t>
      </w:r>
      <w:r w:rsidRPr="00460136">
        <w:rPr>
          <w:rStyle w:val="StyleUnderline"/>
          <w:rFonts w:asciiTheme="majorHAnsi" w:hAnsiTheme="majorHAnsi"/>
        </w:rPr>
        <w:t>the U</w:t>
      </w:r>
      <w:r w:rsidRPr="00460136">
        <w:rPr>
          <w:rFonts w:asciiTheme="majorHAnsi" w:hAnsiTheme="majorHAnsi"/>
        </w:rPr>
        <w:t xml:space="preserve">nited </w:t>
      </w:r>
      <w:r w:rsidRPr="00460136">
        <w:rPr>
          <w:rStyle w:val="StyleUnderline"/>
          <w:rFonts w:asciiTheme="majorHAnsi" w:hAnsiTheme="majorHAnsi"/>
        </w:rPr>
        <w:t>S</w:t>
      </w:r>
      <w:r w:rsidRPr="00460136">
        <w:rPr>
          <w:rFonts w:asciiTheme="majorHAnsi" w:hAnsiTheme="majorHAnsi"/>
        </w:rPr>
        <w:t xml:space="preserve">tates </w:t>
      </w:r>
      <w:r w:rsidRPr="00460136">
        <w:rPr>
          <w:rStyle w:val="StyleUnderline"/>
          <w:rFonts w:asciiTheme="majorHAnsi" w:hAnsiTheme="majorHAnsi"/>
        </w:rPr>
        <w:t>could provide deterrence protection for South Korea by means of</w:t>
      </w:r>
      <w:r w:rsidRPr="00460136">
        <w:rPr>
          <w:rFonts w:asciiTheme="majorHAnsi" w:hAnsiTheme="majorHAnsi"/>
        </w:rPr>
        <w:t xml:space="preserve"> "tactical and strategic </w:t>
      </w:r>
      <w:r w:rsidRPr="00460136">
        <w:rPr>
          <w:rStyle w:val="StyleUnderline"/>
          <w:rFonts w:asciiTheme="majorHAnsi" w:hAnsiTheme="majorHAnsi"/>
        </w:rPr>
        <w:t>nuclear weapons, conventional strike and missile defense capabilities</w:t>
      </w:r>
      <w:r w:rsidRPr="00460136">
        <w:rPr>
          <w:rFonts w:asciiTheme="majorHAnsi" w:hAnsiTheme="majorHAnsi"/>
        </w:rPr>
        <w:t xml:space="preserve">" for the defense of South Korea if attacked by North Korea.30 The timing of the American and ROK announcement, about the creation of the extended deterrence committee, was doubtless not coincidental in view of recent North Korean provocations, including the DPRK's November 23, 2010 attack on the South Korean island of  </w:t>
      </w:r>
    </w:p>
    <w:p w14:paraId="14B216A7" w14:textId="77777777" w:rsidR="0045121D" w:rsidRPr="00460136" w:rsidRDefault="0045121D" w:rsidP="0045121D">
      <w:pPr>
        <w:rPr>
          <w:rFonts w:asciiTheme="majorHAnsi" w:hAnsiTheme="majorHAnsi"/>
        </w:rPr>
      </w:pPr>
      <w:proofErr w:type="spellStart"/>
      <w:r w:rsidRPr="00460136">
        <w:rPr>
          <w:rFonts w:asciiTheme="majorHAnsi" w:hAnsiTheme="majorHAnsi"/>
        </w:rPr>
        <w:t>Yeonpyeong</w:t>
      </w:r>
      <w:proofErr w:type="spellEnd"/>
      <w:r w:rsidRPr="00460136">
        <w:rPr>
          <w:rFonts w:asciiTheme="majorHAnsi" w:hAnsiTheme="majorHAnsi"/>
        </w:rPr>
        <w:t xml:space="preserve"> that killed four people. </w:t>
      </w:r>
    </w:p>
    <w:p w14:paraId="0F1BC27D" w14:textId="77777777" w:rsidR="0045121D" w:rsidRPr="00460136" w:rsidRDefault="0045121D" w:rsidP="0045121D"/>
    <w:p w14:paraId="3700E344" w14:textId="77777777" w:rsidR="0045121D" w:rsidRPr="00460136" w:rsidRDefault="0045121D" w:rsidP="0045121D">
      <w:pPr>
        <w:pStyle w:val="Heading3"/>
      </w:pPr>
      <w:proofErr w:type="spellStart"/>
      <w:r w:rsidRPr="00460136">
        <w:t>Arcitic</w:t>
      </w:r>
      <w:proofErr w:type="spellEnd"/>
      <w:r w:rsidRPr="00460136">
        <w:t xml:space="preserve"> </w:t>
      </w:r>
    </w:p>
    <w:p w14:paraId="381B87D6" w14:textId="77777777" w:rsidR="0045121D" w:rsidRPr="00460136" w:rsidRDefault="0045121D" w:rsidP="0045121D">
      <w:pPr>
        <w:pStyle w:val="Heading4"/>
      </w:pPr>
      <w:r w:rsidRPr="00460136">
        <w:t>Japan cares about the arctic</w:t>
      </w:r>
    </w:p>
    <w:p w14:paraId="1336F84F" w14:textId="77777777" w:rsidR="0045121D" w:rsidRPr="00460136" w:rsidRDefault="0045121D" w:rsidP="0045121D">
      <w:r w:rsidRPr="00460136">
        <w:rPr>
          <w:rStyle w:val="Style13ptBold"/>
        </w:rPr>
        <w:t xml:space="preserve">Nye et al- </w:t>
      </w:r>
      <w:r w:rsidRPr="00460136">
        <w:t xml:space="preserve">Distinguished Professor at Harvard School of Government, OG of Soft Power- </w:t>
      </w:r>
      <w:r w:rsidRPr="00460136">
        <w:rPr>
          <w:rStyle w:val="Style13ptBold"/>
        </w:rPr>
        <w:t xml:space="preserve"> 16</w:t>
      </w:r>
      <w:r w:rsidRPr="00460136">
        <w:t xml:space="preserve">(Joseph Nye, Distinguished Professor at Harvard School of Government, OG of Soft Power, Jiro </w:t>
      </w:r>
      <w:proofErr w:type="spellStart"/>
      <w:r w:rsidRPr="00460136">
        <w:t>Hanyu</w:t>
      </w:r>
      <w:proofErr w:type="spellEnd"/>
      <w:r w:rsidRPr="00460136">
        <w:t xml:space="preserve">- Chairman, The </w:t>
      </w:r>
      <w:proofErr w:type="spellStart"/>
      <w:r w:rsidRPr="00460136">
        <w:t>Sasakawa</w:t>
      </w:r>
      <w:proofErr w:type="spellEnd"/>
      <w:r w:rsidRPr="00460136">
        <w:t xml:space="preserve"> Peace Foundation, </w:t>
      </w:r>
      <w:proofErr w:type="spellStart"/>
      <w:r w:rsidRPr="00460136">
        <w:t>Ryozo</w:t>
      </w:r>
      <w:proofErr w:type="spellEnd"/>
      <w:r w:rsidRPr="00460136">
        <w:t xml:space="preserve"> Kato- former Ambassador of Japan to United States (Co-Chair), Masashi Nishihara- </w:t>
      </w:r>
      <w:proofErr w:type="spellStart"/>
      <w:r w:rsidRPr="00460136">
        <w:t>President,Research</w:t>
      </w:r>
      <w:proofErr w:type="spellEnd"/>
      <w:r w:rsidRPr="00460136">
        <w:t xml:space="preserve"> Institute for Peace and Security, Yukio Okamoto- President, Okamoto Associates, Ryoichi </w:t>
      </w:r>
      <w:proofErr w:type="spellStart"/>
      <w:r w:rsidRPr="00460136">
        <w:t>Oriki</w:t>
      </w:r>
      <w:proofErr w:type="spellEnd"/>
      <w:r w:rsidRPr="00460136">
        <w:t xml:space="preserve">- former Chief of Staff, Joint Staff, Koji Tanami- former Administrative Vice Minister, Ministry of Finance; former President, Japan Bank for International Cooperation, Noboru Yamaguchi- Professor, International University, Richard Armitage- President, Armitage International L.C.; CSIS Trustee (Co-Chair), Dennis C. Blair- CEO and Chairman of the Board, </w:t>
      </w:r>
      <w:proofErr w:type="spellStart"/>
      <w:r w:rsidRPr="00460136">
        <w:t>Sasakawa</w:t>
      </w:r>
      <w:proofErr w:type="spellEnd"/>
      <w:r w:rsidRPr="00460136">
        <w:t xml:space="preserve"> Peace Foundation USA, Aaron Friedberg- Professor of Politics and International Affairs, Princeton University, Michael Green- Senior Vice President for Asia and Japan Chair, CSIS; Chair in Modern and Contemporary Japanese Politics and Foreign Policy, Georgetown University, John </w:t>
      </w:r>
      <w:proofErr w:type="spellStart"/>
      <w:r w:rsidRPr="00460136">
        <w:t>Hamre</w:t>
      </w:r>
      <w:proofErr w:type="spellEnd"/>
      <w:r w:rsidRPr="00460136">
        <w:t xml:space="preserve">- President, CEO, and Pritzker Chair, CSIS(Co-Chair),2/29/2016, “The U.S.-Japan Alliance to 2030 Power and Principle”, </w:t>
      </w:r>
      <w:proofErr w:type="spellStart"/>
      <w:r w:rsidRPr="00460136">
        <w:t>Sasakawa</w:t>
      </w:r>
      <w:proofErr w:type="spellEnd"/>
      <w:r w:rsidRPr="00460136">
        <w:t xml:space="preserve"> Peace Foundation)\\WDB</w:t>
      </w:r>
    </w:p>
    <w:p w14:paraId="3EE0A0D4" w14:textId="77777777" w:rsidR="0045121D" w:rsidRPr="00460136" w:rsidRDefault="0045121D" w:rsidP="0045121D">
      <w:pPr>
        <w:rPr>
          <w:rStyle w:val="StyleUnderline"/>
        </w:rPr>
      </w:pPr>
      <w:r w:rsidRPr="00460136">
        <w:rPr>
          <w:rStyle w:val="StyleUnderline"/>
        </w:rPr>
        <w:t>Developments in the Arctic will impact the Alliance in new and profound ways.</w:t>
      </w:r>
      <w:r w:rsidRPr="00460136">
        <w:t xml:space="preserve"> The Arctic is warming at a rate almost double that of the rest of the world, and </w:t>
      </w:r>
      <w:r w:rsidRPr="00460136">
        <w:rPr>
          <w:rStyle w:val="StyleUnderline"/>
        </w:rPr>
        <w:t>the resulting loss of sea ice poses security challenges as well as potential commercial opportunities</w:t>
      </w:r>
      <w:r w:rsidRPr="00460136">
        <w:t xml:space="preserve">. </w:t>
      </w:r>
      <w:r w:rsidRPr="00460136">
        <w:rPr>
          <w:rStyle w:val="StyleUnderline"/>
        </w:rPr>
        <w:t>The melting sea ice and partially navigable northern passages could create new shipping routes</w:t>
      </w:r>
      <w:r w:rsidRPr="00460136">
        <w:t xml:space="preserve"> between Europe, North America, and Asia. </w:t>
      </w:r>
      <w:r w:rsidRPr="00460136">
        <w:rPr>
          <w:rStyle w:val="StyleUnderline"/>
        </w:rPr>
        <w:t>Such navigational changes in ocean transport could raise sovereignty concerns in several littoral states and drive legal disputes</w:t>
      </w:r>
      <w:r w:rsidRPr="00460136">
        <w:t xml:space="preserve"> regarding which ocean areas constitute international waters and what rights to passage associate with such waters according to the UN Convention on the Law of the Sea (UNCLOS). Moreover, </w:t>
      </w:r>
      <w:r w:rsidRPr="00460136">
        <w:rPr>
          <w:rStyle w:val="StyleUnderline"/>
        </w:rPr>
        <w:t xml:space="preserve">the combination of melting ice and rapid developments in transportation and exploitation technologies may open the possibility for large reserves of oil, gas, and minerals to be exploited. </w:t>
      </w:r>
      <w:r w:rsidRPr="00460136">
        <w:t>Arctic littoral states could move quickly and competitively to mine natural resources on their continental shelves and sea floors within their 200 nautical mile Exclusive Economic Zones (EEZs</w:t>
      </w:r>
      <w:r w:rsidRPr="00460136">
        <w:rPr>
          <w:rStyle w:val="StyleUnderline"/>
        </w:rPr>
        <w:t>). Recent years have seen a rapidly growing military presence on the part of some Arctic littoral states,</w:t>
      </w:r>
      <w:r w:rsidRPr="00460136">
        <w:t xml:space="preserve"> most notably Russia, in the high Arctic areas, including the movement of troops and hardware</w:t>
      </w:r>
      <w:r w:rsidRPr="00460136">
        <w:rPr>
          <w:rStyle w:val="StyleUnderline"/>
        </w:rPr>
        <w:t>. With Japan joining four other Asian states, including China, as observers to the Arctic Council, there is an increasing focus among Asian states on engaging the existing core Arctic states on a range of regional issues.</w:t>
      </w:r>
    </w:p>
    <w:p w14:paraId="4A86AC59" w14:textId="77777777" w:rsidR="0045121D" w:rsidRPr="00460136" w:rsidRDefault="0045121D" w:rsidP="0045121D">
      <w:pPr>
        <w:pStyle w:val="Heading3"/>
      </w:pPr>
      <w:r w:rsidRPr="00460136">
        <w:t>Space</w:t>
      </w:r>
    </w:p>
    <w:p w14:paraId="2B8EA92D" w14:textId="77777777" w:rsidR="0045121D" w:rsidRPr="00460136" w:rsidRDefault="0045121D" w:rsidP="0045121D">
      <w:pPr>
        <w:pStyle w:val="Heading4"/>
      </w:pPr>
      <w:r w:rsidRPr="00460136">
        <w:t xml:space="preserve">Space is key to the alliance </w:t>
      </w:r>
    </w:p>
    <w:p w14:paraId="1AFCEAD5" w14:textId="77777777" w:rsidR="0045121D" w:rsidRPr="00460136" w:rsidRDefault="0045121D" w:rsidP="0045121D">
      <w:r w:rsidRPr="00460136">
        <w:rPr>
          <w:rStyle w:val="Style13ptBold"/>
        </w:rPr>
        <w:t xml:space="preserve">Nye et al- </w:t>
      </w:r>
      <w:r w:rsidRPr="00460136">
        <w:t xml:space="preserve">Distinguished Professor at Harvard School of Government, OG of Soft Power- </w:t>
      </w:r>
      <w:r w:rsidRPr="00460136">
        <w:rPr>
          <w:rStyle w:val="Style13ptBold"/>
        </w:rPr>
        <w:t xml:space="preserve"> 16</w:t>
      </w:r>
      <w:r w:rsidRPr="00460136">
        <w:t xml:space="preserve">(Joseph Nye, Distinguished Professor at Harvard School of Government, OG of Soft Power, Jiro </w:t>
      </w:r>
      <w:proofErr w:type="spellStart"/>
      <w:r w:rsidRPr="00460136">
        <w:t>Hanyu</w:t>
      </w:r>
      <w:proofErr w:type="spellEnd"/>
      <w:r w:rsidRPr="00460136">
        <w:t xml:space="preserve">- Chairman, The </w:t>
      </w:r>
      <w:proofErr w:type="spellStart"/>
      <w:r w:rsidRPr="00460136">
        <w:t>Sasakawa</w:t>
      </w:r>
      <w:proofErr w:type="spellEnd"/>
      <w:r w:rsidRPr="00460136">
        <w:t xml:space="preserve"> Peace Foundation, </w:t>
      </w:r>
      <w:proofErr w:type="spellStart"/>
      <w:r w:rsidRPr="00460136">
        <w:t>Ryozo</w:t>
      </w:r>
      <w:proofErr w:type="spellEnd"/>
      <w:r w:rsidRPr="00460136">
        <w:t xml:space="preserve"> Kato- former Ambassador of Japan to United States (Co-Chair), Masashi Nishihara- </w:t>
      </w:r>
      <w:proofErr w:type="spellStart"/>
      <w:r w:rsidRPr="00460136">
        <w:t>President,Research</w:t>
      </w:r>
      <w:proofErr w:type="spellEnd"/>
      <w:r w:rsidRPr="00460136">
        <w:t xml:space="preserve"> Institute for Peace and Security, Yukio Okamoto- President, Okamoto Associates, Ryoichi </w:t>
      </w:r>
      <w:proofErr w:type="spellStart"/>
      <w:r w:rsidRPr="00460136">
        <w:t>Oriki</w:t>
      </w:r>
      <w:proofErr w:type="spellEnd"/>
      <w:r w:rsidRPr="00460136">
        <w:t xml:space="preserve">- former Chief of Staff, Joint Staff, Koji Tanami- former Administrative Vice Minister, Ministry of Finance; former President, Japan Bank for International Cooperation, Noboru Yamaguchi- Professor, International University, Richard Armitage- President, Armitage International L.C.; CSIS Trustee (Co-Chair), Dennis C. Blair- CEO and Chairman of the Board, </w:t>
      </w:r>
      <w:proofErr w:type="spellStart"/>
      <w:r w:rsidRPr="00460136">
        <w:t>Sasakawa</w:t>
      </w:r>
      <w:proofErr w:type="spellEnd"/>
      <w:r w:rsidRPr="00460136">
        <w:t xml:space="preserve"> Peace Foundation USA, Aaron Friedberg- Professor of Politics and International Affairs, Princeton University, Michael Green- Senior Vice President for Asia and Japan Chair, CSIS; Chair in Modern and Contemporary Japanese Politics and Foreign Policy, Georgetown University, John </w:t>
      </w:r>
      <w:proofErr w:type="spellStart"/>
      <w:r w:rsidRPr="00460136">
        <w:t>Hamre</w:t>
      </w:r>
      <w:proofErr w:type="spellEnd"/>
      <w:r w:rsidRPr="00460136">
        <w:t xml:space="preserve">- President, CEO, and Pritzker Chair, CSIS(Co-Chair),2/29/2016, “The U.S.-Japan Alliance to 2030 Power and Principle”, </w:t>
      </w:r>
      <w:proofErr w:type="spellStart"/>
      <w:r w:rsidRPr="00460136">
        <w:t>Sasakawa</w:t>
      </w:r>
      <w:proofErr w:type="spellEnd"/>
      <w:r w:rsidRPr="00460136">
        <w:t xml:space="preserve"> Peace Foundation)\\WDB</w:t>
      </w:r>
    </w:p>
    <w:p w14:paraId="73C9ABCB" w14:textId="77777777" w:rsidR="0045121D" w:rsidRPr="00460136" w:rsidRDefault="0045121D" w:rsidP="0045121D">
      <w:pPr>
        <w:rPr>
          <w:rStyle w:val="StyleUnderline"/>
        </w:rPr>
      </w:pPr>
      <w:r w:rsidRPr="00460136">
        <w:rPr>
          <w:rStyle w:val="StyleUnderline"/>
        </w:rPr>
        <w:t>The space domain will also be increasingly important to Japan and the United States through 2030, for both economic prosperity and national security.</w:t>
      </w:r>
      <w:r w:rsidRPr="00460136">
        <w:t xml:space="preserve"> In 2014, China and Russia between them conducted almost twice as many space launches as the United States and Japan combined. </w:t>
      </w:r>
      <w:r w:rsidRPr="00460136">
        <w:rPr>
          <w:rStyle w:val="StyleUnderline"/>
        </w:rPr>
        <w:t>As space has become more crowded, it has also become more contested.</w:t>
      </w:r>
      <w:r w:rsidRPr="00460136">
        <w:t xml:space="preserve"> China’s anti-satellite test in 2007 made clear the risks that kinetic weapons pose to civilian and military satellites. That test produced more than 2,600 pieces of large debris (greater than 10 centimeters) and at least 150,000 pieces of small debris (greater than 1 centimeter), the vast majority of which are in orbits projected to last a decade or longer. Other threats to satellites, such as jamming, high-powered microwaves, and laser blinding, can threaten satellites in a wider range of orbits. The threat to satellites in orbit is growing. The 1967 Outer Space Treaty prohibits nuclear weapons in space and contains a general exhortation against other hostile space activities, but has had little effect on the development of anti-satellite weapons. </w:t>
      </w:r>
      <w:r w:rsidRPr="00460136">
        <w:rPr>
          <w:rStyle w:val="StyleUnderline"/>
        </w:rPr>
        <w:t>By 2030, China will become as dependent on satellites for both military and commercial purposes as the United States, Japan, and other advanced countries. Therefore, it may be possible to reach understandings, if not treaties, concerning the regulation of hostile activities in space.</w:t>
      </w:r>
    </w:p>
    <w:p w14:paraId="1AD0705A" w14:textId="77777777" w:rsidR="0045121D" w:rsidRPr="00460136" w:rsidRDefault="0045121D" w:rsidP="0045121D">
      <w:pPr>
        <w:rPr>
          <w:rFonts w:asciiTheme="minorHAnsi" w:hAnsiTheme="minorHAnsi"/>
        </w:rPr>
      </w:pPr>
    </w:p>
    <w:p w14:paraId="4972EBDC" w14:textId="77777777" w:rsidR="0045121D" w:rsidRPr="00460136" w:rsidRDefault="0045121D" w:rsidP="0045121D"/>
    <w:p w14:paraId="58CF357B" w14:textId="77777777" w:rsidR="0045121D" w:rsidRPr="00460136" w:rsidRDefault="0045121D" w:rsidP="0045121D">
      <w:pPr>
        <w:pStyle w:val="Heading2"/>
      </w:pPr>
      <w:r w:rsidRPr="00460136">
        <w:t xml:space="preserve">Impacts </w:t>
      </w:r>
    </w:p>
    <w:p w14:paraId="2043925E" w14:textId="77777777" w:rsidR="0045121D" w:rsidRPr="00460136" w:rsidRDefault="0045121D" w:rsidP="0045121D">
      <w:pPr>
        <w:pStyle w:val="Heading3"/>
      </w:pPr>
      <w:r w:rsidRPr="00460136">
        <w:t>China Rise</w:t>
      </w:r>
    </w:p>
    <w:p w14:paraId="5B52DC17" w14:textId="77777777" w:rsidR="0045121D" w:rsidRPr="00460136" w:rsidRDefault="0045121D" w:rsidP="0045121D">
      <w:pPr>
        <w:pStyle w:val="Heading4"/>
      </w:pPr>
      <w:r w:rsidRPr="00460136">
        <w:t xml:space="preserve">U.S. Japan relationship is key to check China rise. </w:t>
      </w:r>
    </w:p>
    <w:p w14:paraId="14D24430" w14:textId="77777777" w:rsidR="0045121D" w:rsidRPr="00460136" w:rsidRDefault="0045121D" w:rsidP="0045121D">
      <w:pPr>
        <w:widowControl w:val="0"/>
        <w:autoSpaceDE w:val="0"/>
        <w:autoSpaceDN w:val="0"/>
        <w:adjustRightInd w:val="0"/>
        <w:spacing w:after="0" w:line="240" w:lineRule="auto"/>
        <w:rPr>
          <w:rFonts w:ascii="HelveticaNeueLTW01-55Roman" w:hAnsi="HelveticaNeueLTW01-55Roman" w:cs="HelveticaNeueLTW01-55Roman"/>
          <w:color w:val="101010"/>
          <w:sz w:val="18"/>
          <w:szCs w:val="18"/>
        </w:rPr>
      </w:pPr>
      <w:r w:rsidRPr="00460136">
        <w:rPr>
          <w:b/>
          <w:sz w:val="26"/>
          <w:szCs w:val="26"/>
        </w:rPr>
        <w:t>Koike 4/22</w:t>
      </w:r>
      <w:r w:rsidRPr="00460136">
        <w:rPr>
          <w:sz w:val="18"/>
          <w:szCs w:val="18"/>
        </w:rPr>
        <w:t>/15 (</w:t>
      </w:r>
      <w:r w:rsidRPr="00460136">
        <w:rPr>
          <w:rFonts w:ascii="HelveticaNeueLTW01-55Roman" w:hAnsi="HelveticaNeueLTW01-55Roman" w:cs="HelveticaNeueLTW01-55Roman"/>
          <w:color w:val="101010"/>
          <w:sz w:val="18"/>
          <w:szCs w:val="18"/>
        </w:rPr>
        <w:t>Yuriko Koike, Japan’s former defense minister and national security adviser, was Chairwoman of Japan’s Liberal Democratic Party’s General Council and currently is a member of the National Diet. “What’s the Future of U.S.-Japan Relations?” https://www.weforum.org/agenda/2015/04/whats-the-future-of-us-japan-relations/)\\PL</w:t>
      </w:r>
    </w:p>
    <w:p w14:paraId="618E9324" w14:textId="77777777" w:rsidR="0045121D" w:rsidRPr="00460136" w:rsidRDefault="0045121D" w:rsidP="0045121D">
      <w:pPr>
        <w:rPr>
          <w:rFonts w:ascii="HelveticaNeueLTW01-55Roman" w:hAnsi="HelveticaNeueLTW01-55Roman" w:cs="HelveticaNeueLTW01-55Roman"/>
          <w:color w:val="101010"/>
          <w:sz w:val="16"/>
          <w:szCs w:val="36"/>
        </w:rPr>
      </w:pPr>
      <w:r w:rsidRPr="00460136">
        <w:rPr>
          <w:rFonts w:ascii="HelveticaNeueLTW01-55Roman" w:hAnsi="HelveticaNeueLTW01-55Roman" w:cs="HelveticaNeueLTW01-55Roman"/>
          <w:color w:val="101010"/>
          <w:sz w:val="16"/>
          <w:szCs w:val="36"/>
        </w:rPr>
        <w:t xml:space="preserve">Those past disputes probably explain why former Prime Minister Yasuhiro Nakasone, though a political soul mate of then-President Ronald Reagan, was never invited to address a joint session of Congress. Today, however, the bilateral relationship is very different. </w:t>
      </w:r>
      <w:r w:rsidRPr="00460136">
        <w:rPr>
          <w:rStyle w:val="StyleUnderline"/>
        </w:rPr>
        <w:t>Japan’s economic interests are more closely aligned with America’s</w:t>
      </w:r>
      <w:r w:rsidRPr="00460136">
        <w:rPr>
          <w:rFonts w:ascii="HelveticaNeueLTW01-55Roman" w:hAnsi="HelveticaNeueLTW01-55Roman" w:cs="HelveticaNeueLTW01-55Roman"/>
          <w:color w:val="101010"/>
          <w:sz w:val="16"/>
          <w:szCs w:val="36"/>
        </w:rPr>
        <w:t xml:space="preserve"> – </w:t>
      </w:r>
      <w:r w:rsidRPr="00460136">
        <w:rPr>
          <w:rStyle w:val="StyleUnderline"/>
        </w:rPr>
        <w:t xml:space="preserve">the country is </w:t>
      </w:r>
      <w:r w:rsidRPr="00460136">
        <w:rPr>
          <w:rFonts w:ascii="HelveticaNeueLTW01-55Roman" w:hAnsi="HelveticaNeueLTW01-55Roman" w:cs="HelveticaNeueLTW01-55Roman"/>
          <w:color w:val="101010"/>
          <w:sz w:val="16"/>
          <w:szCs w:val="36"/>
        </w:rPr>
        <w:t xml:space="preserve">poised </w:t>
      </w:r>
      <w:r w:rsidRPr="00460136">
        <w:rPr>
          <w:rStyle w:val="StyleUnderline"/>
        </w:rPr>
        <w:t>to join the US-initiated T</w:t>
      </w:r>
      <w:r w:rsidRPr="00460136">
        <w:rPr>
          <w:rFonts w:ascii="HelveticaNeueLTW01-55Roman" w:hAnsi="HelveticaNeueLTW01-55Roman" w:cs="HelveticaNeueLTW01-55Roman"/>
          <w:color w:val="101010"/>
          <w:sz w:val="16"/>
          <w:szCs w:val="36"/>
        </w:rPr>
        <w:t>rans-</w:t>
      </w:r>
      <w:r w:rsidRPr="00460136">
        <w:rPr>
          <w:rStyle w:val="StyleUnderline"/>
        </w:rPr>
        <w:t>P</w:t>
      </w:r>
      <w:r w:rsidRPr="00460136">
        <w:rPr>
          <w:rFonts w:ascii="HelveticaNeueLTW01-55Roman" w:hAnsi="HelveticaNeueLTW01-55Roman" w:cs="HelveticaNeueLTW01-55Roman"/>
          <w:color w:val="101010"/>
          <w:sz w:val="16"/>
          <w:szCs w:val="36"/>
        </w:rPr>
        <w:t xml:space="preserve">acific </w:t>
      </w:r>
      <w:r w:rsidRPr="00460136">
        <w:rPr>
          <w:rStyle w:val="StyleUnderline"/>
        </w:rPr>
        <w:t>P</w:t>
      </w:r>
      <w:r w:rsidRPr="00460136">
        <w:rPr>
          <w:rFonts w:ascii="HelveticaNeueLTW01-55Roman" w:hAnsi="HelveticaNeueLTW01-55Roman" w:cs="HelveticaNeueLTW01-55Roman"/>
          <w:color w:val="101010"/>
          <w:sz w:val="16"/>
          <w:szCs w:val="36"/>
        </w:rPr>
        <w:t xml:space="preserve">artnership, which will create a vast free-trade zone among a dozen Pacific Rim countries – and the two sides’ strategic visions for Asia are in near-harmony. Moreover, the long-simmering </w:t>
      </w:r>
      <w:r w:rsidRPr="00460136">
        <w:rPr>
          <w:rStyle w:val="StyleUnderline"/>
        </w:rPr>
        <w:t>dispute over the US Marine Corps base on Okinawa</w:t>
      </w:r>
      <w:r w:rsidRPr="00460136">
        <w:rPr>
          <w:rFonts w:ascii="HelveticaNeueLTW01-55Roman" w:hAnsi="HelveticaNeueLTW01-55Roman" w:cs="HelveticaNeueLTW01-55Roman"/>
          <w:color w:val="101010"/>
          <w:sz w:val="16"/>
          <w:szCs w:val="36"/>
        </w:rPr>
        <w:t xml:space="preserve">, which had roiled bilateral relations during the years the Democratic Party of Japan was in power, </w:t>
      </w:r>
      <w:r w:rsidRPr="00460136">
        <w:rPr>
          <w:rStyle w:val="StyleUnderline"/>
        </w:rPr>
        <w:t>has been settled amicably, with the US agreeing to move the base to a less populated</w:t>
      </w:r>
      <w:r w:rsidRPr="00460136">
        <w:rPr>
          <w:rFonts w:ascii="HelveticaNeueLTW01-55Roman" w:hAnsi="HelveticaNeueLTW01-55Roman" w:cs="HelveticaNeueLTW01-55Roman"/>
          <w:color w:val="101010"/>
          <w:sz w:val="16"/>
          <w:szCs w:val="36"/>
        </w:rPr>
        <w:t xml:space="preserve"> part of the </w:t>
      </w:r>
      <w:r w:rsidRPr="00460136">
        <w:rPr>
          <w:rStyle w:val="StyleUnderline"/>
        </w:rPr>
        <w:t>island</w:t>
      </w:r>
      <w:r w:rsidRPr="00460136">
        <w:rPr>
          <w:rFonts w:ascii="HelveticaNeueLTW01-55Roman" w:hAnsi="HelveticaNeueLTW01-55Roman" w:cs="HelveticaNeueLTW01-55Roman"/>
          <w:color w:val="101010"/>
          <w:sz w:val="16"/>
          <w:szCs w:val="36"/>
        </w:rPr>
        <w:t xml:space="preserve">. Of course, some Okinawa residents remain opposed to the US base’s continued presence on their island, but most Japanese recognize the need for this tangible symbol of their alliance with America, which remains the bedrock of Japan’s national-security strategy. </w:t>
      </w:r>
      <w:r w:rsidRPr="00460136">
        <w:rPr>
          <w:rStyle w:val="StyleUnderline"/>
        </w:rPr>
        <w:t>The two sides’</w:t>
      </w:r>
      <w:r w:rsidRPr="00460136">
        <w:rPr>
          <w:rFonts w:ascii="HelveticaNeueLTW01-55Roman" w:hAnsi="HelveticaNeueLTW01-55Roman" w:cs="HelveticaNeueLTW01-55Roman"/>
          <w:color w:val="101010"/>
          <w:sz w:val="16"/>
          <w:szCs w:val="36"/>
        </w:rPr>
        <w:t xml:space="preserve"> increasingly </w:t>
      </w:r>
      <w:r w:rsidRPr="00460136">
        <w:rPr>
          <w:rStyle w:val="StyleUnderline"/>
        </w:rPr>
        <w:t>similar views on</w:t>
      </w:r>
      <w:r w:rsidRPr="00460136">
        <w:rPr>
          <w:rFonts w:ascii="HelveticaNeueLTW01-55Roman" w:hAnsi="HelveticaNeueLTW01-55Roman" w:cs="HelveticaNeueLTW01-55Roman"/>
          <w:color w:val="101010"/>
          <w:sz w:val="16"/>
          <w:szCs w:val="36"/>
        </w:rPr>
        <w:t xml:space="preserve"> international </w:t>
      </w:r>
      <w:r w:rsidRPr="00460136">
        <w:rPr>
          <w:rStyle w:val="StyleUnderline"/>
        </w:rPr>
        <w:t>security issues</w:t>
      </w:r>
      <w:r w:rsidRPr="00460136">
        <w:rPr>
          <w:rFonts w:ascii="HelveticaNeueLTW01-55Roman" w:hAnsi="HelveticaNeueLTW01-55Roman" w:cs="HelveticaNeueLTW01-55Roman"/>
          <w:color w:val="101010"/>
          <w:sz w:val="16"/>
          <w:szCs w:val="36"/>
        </w:rPr>
        <w:t xml:space="preserve"> as well, particularly where China is concerned, no doubt </w:t>
      </w:r>
      <w:r w:rsidRPr="00460136">
        <w:rPr>
          <w:rStyle w:val="StyleUnderline"/>
        </w:rPr>
        <w:t>also contributed to the decision by the US Congress and President Barack Obama’s administration to honor Abe.</w:t>
      </w:r>
      <w:r w:rsidRPr="00460136">
        <w:rPr>
          <w:rFonts w:ascii="HelveticaNeueLTW01-55Roman" w:hAnsi="HelveticaNeueLTW01-55Roman" w:cs="HelveticaNeueLTW01-55Roman"/>
          <w:color w:val="101010"/>
          <w:sz w:val="16"/>
          <w:szCs w:val="36"/>
        </w:rPr>
        <w:t xml:space="preserve"> </w:t>
      </w:r>
      <w:r w:rsidRPr="00460136">
        <w:rPr>
          <w:rStyle w:val="StyleUnderline"/>
        </w:rPr>
        <w:t>Both Abe and Obama are focused on creating a durable structure of peace for all of Asia</w:t>
      </w:r>
      <w:r w:rsidRPr="00460136">
        <w:rPr>
          <w:rFonts w:ascii="HelveticaNeueLTW01-55Roman" w:hAnsi="HelveticaNeueLTW01-55Roman" w:cs="HelveticaNeueLTW01-55Roman"/>
          <w:color w:val="101010"/>
          <w:sz w:val="16"/>
          <w:szCs w:val="36"/>
        </w:rPr>
        <w:t xml:space="preserve">, and Abe has been eager for Japan to play a more active role in this regard, and in supporting its allies. That stance is making the alliance much more a partnership of equals than it has been for the last six decades. In America’s view, the reinterpretation of Article 9 of Japan’s “peace constitution” that Abe undertook – thereby allowing Japan’s self-defense forces to aid allies under attack and to assist the US and other allies in meeting their commitments to securing Asia’s peace – was long overdue. That bold policy initiative – in the face of the Japanese public’s deeply ingrained skepticism toward any increased exposure to military risks – has no doubt endeared Abe to US diplomats and military strategists, as well as secured both open and sometimes tacit approval from Japan’s Asian neighbors. Increased military cooperation with the US is particularly important now, given American worries about many of its other strategic partners’ readiness. Even the United Kingdom, long seen as America’s closest ally, now seems intent on undermining its ability to work cooperatively with the US in times of crisis, even in meeting its NATO commitments, because of severe cuts to its military budget. Other allies are also increasingly regarded in the US as free riders on America’s military might. Abe’s commitment to the rules and institutions of the post-1945 world order, which helped bring </w:t>
      </w:r>
      <w:r w:rsidRPr="00460136">
        <w:rPr>
          <w:rStyle w:val="StyleUnderline"/>
        </w:rPr>
        <w:t>Japan</w:t>
      </w:r>
      <w:r w:rsidRPr="00460136">
        <w:rPr>
          <w:rFonts w:ascii="HelveticaNeueLTW01-55Roman" w:hAnsi="HelveticaNeueLTW01-55Roman" w:cs="HelveticaNeueLTW01-55Roman"/>
          <w:color w:val="101010"/>
          <w:sz w:val="16"/>
          <w:szCs w:val="36"/>
        </w:rPr>
        <w:t xml:space="preserve"> out of the ruins of World War II and </w:t>
      </w:r>
      <w:r w:rsidRPr="00460136">
        <w:rPr>
          <w:rStyle w:val="StyleUnderline"/>
        </w:rPr>
        <w:t xml:space="preserve">has allowed China to rise so peacefully, gives the US </w:t>
      </w:r>
      <w:r w:rsidRPr="00460136">
        <w:rPr>
          <w:sz w:val="16"/>
          <w:szCs w:val="16"/>
        </w:rPr>
        <w:t>another</w:t>
      </w:r>
      <w:r w:rsidRPr="00460136">
        <w:rPr>
          <w:rStyle w:val="StyleUnderline"/>
        </w:rPr>
        <w:t xml:space="preserve"> reason to honor him</w:t>
      </w:r>
      <w:r w:rsidRPr="00460136">
        <w:rPr>
          <w:rFonts w:ascii="HelveticaNeueLTW01-55Roman" w:hAnsi="HelveticaNeueLTW01-55Roman" w:cs="HelveticaNeueLTW01-55Roman"/>
          <w:color w:val="101010"/>
          <w:sz w:val="16"/>
          <w:szCs w:val="36"/>
        </w:rPr>
        <w:t xml:space="preserve">. </w:t>
      </w:r>
      <w:r w:rsidRPr="00460136">
        <w:rPr>
          <w:rStyle w:val="StyleUnderline"/>
        </w:rPr>
        <w:t>Like the US, Japan has many concerns about the parallel institutions – including the A</w:t>
      </w:r>
      <w:r w:rsidRPr="00460136">
        <w:rPr>
          <w:rFonts w:ascii="HelveticaNeueLTW01-55Roman" w:hAnsi="HelveticaNeueLTW01-55Roman" w:cs="HelveticaNeueLTW01-55Roman"/>
          <w:color w:val="101010"/>
          <w:sz w:val="16"/>
          <w:szCs w:val="36"/>
        </w:rPr>
        <w:t xml:space="preserve">sian </w:t>
      </w:r>
      <w:r w:rsidRPr="00460136">
        <w:rPr>
          <w:rStyle w:val="StyleUnderline"/>
        </w:rPr>
        <w:t>I</w:t>
      </w:r>
      <w:r w:rsidRPr="00460136">
        <w:rPr>
          <w:rFonts w:ascii="HelveticaNeueLTW01-55Roman" w:hAnsi="HelveticaNeueLTW01-55Roman" w:cs="HelveticaNeueLTW01-55Roman"/>
          <w:color w:val="101010"/>
          <w:sz w:val="16"/>
          <w:szCs w:val="36"/>
        </w:rPr>
        <w:t xml:space="preserve">nfrastructure </w:t>
      </w:r>
      <w:r w:rsidRPr="00460136">
        <w:rPr>
          <w:rStyle w:val="StyleUnderline"/>
        </w:rPr>
        <w:t>I</w:t>
      </w:r>
      <w:r w:rsidRPr="00460136">
        <w:rPr>
          <w:rFonts w:ascii="HelveticaNeueLTW01-55Roman" w:hAnsi="HelveticaNeueLTW01-55Roman" w:cs="HelveticaNeueLTW01-55Roman"/>
          <w:color w:val="101010"/>
          <w:sz w:val="16"/>
          <w:szCs w:val="36"/>
        </w:rPr>
        <w:t xml:space="preserve">nvestment </w:t>
      </w:r>
      <w:r w:rsidRPr="00460136">
        <w:rPr>
          <w:rStyle w:val="StyleUnderline"/>
        </w:rPr>
        <w:t>B</w:t>
      </w:r>
      <w:r w:rsidRPr="00460136">
        <w:rPr>
          <w:rFonts w:ascii="HelveticaNeueLTW01-55Roman" w:hAnsi="HelveticaNeueLTW01-55Roman" w:cs="HelveticaNeueLTW01-55Roman"/>
          <w:color w:val="101010"/>
          <w:sz w:val="16"/>
          <w:szCs w:val="36"/>
        </w:rPr>
        <w:t xml:space="preserve">ank and the BRICS countries’ New Development Bank – </w:t>
      </w:r>
      <w:proofErr w:type="gramStart"/>
      <w:r w:rsidRPr="00460136">
        <w:rPr>
          <w:rFonts w:ascii="HelveticaNeueLTW01-55Roman" w:hAnsi="HelveticaNeueLTW01-55Roman" w:cs="HelveticaNeueLTW01-55Roman"/>
          <w:color w:val="101010"/>
          <w:sz w:val="16"/>
          <w:szCs w:val="36"/>
        </w:rPr>
        <w:t>that</w:t>
      </w:r>
      <w:proofErr w:type="gramEnd"/>
      <w:r w:rsidRPr="00460136">
        <w:rPr>
          <w:rFonts w:ascii="HelveticaNeueLTW01-55Roman" w:hAnsi="HelveticaNeueLTW01-55Roman" w:cs="HelveticaNeueLTW01-55Roman"/>
          <w:color w:val="101010"/>
          <w:sz w:val="16"/>
          <w:szCs w:val="36"/>
        </w:rPr>
        <w:t xml:space="preserve"> China is creating. Having benefited so much from the post-war global order, most Japanese share Abe’s view that China’s efforts to replace it with one more to its liking is both unwise and dangerous for Asia. Indeed, countries that have decided to cooperate with China in creating rival multilateral institutions should ask themselves a simple question: Would a world order designed by China allow for the rise of another power to challenge it in the way the US-led world order allowed for – indeed, encouraged and assisted – China’s three-decade-long boom? To answer that question, one can look to the writings of the Chinese strategist Yan </w:t>
      </w:r>
      <w:proofErr w:type="spellStart"/>
      <w:r w:rsidRPr="00460136">
        <w:rPr>
          <w:rFonts w:ascii="HelveticaNeueLTW01-55Roman" w:hAnsi="HelveticaNeueLTW01-55Roman" w:cs="HelveticaNeueLTW01-55Roman"/>
          <w:color w:val="101010"/>
          <w:sz w:val="16"/>
          <w:szCs w:val="36"/>
        </w:rPr>
        <w:t>Xuetong</w:t>
      </w:r>
      <w:proofErr w:type="spellEnd"/>
      <w:r w:rsidRPr="00460136">
        <w:rPr>
          <w:rFonts w:ascii="HelveticaNeueLTW01-55Roman" w:hAnsi="HelveticaNeueLTW01-55Roman" w:cs="HelveticaNeueLTW01-55Roman"/>
          <w:color w:val="101010"/>
          <w:sz w:val="16"/>
          <w:szCs w:val="36"/>
        </w:rPr>
        <w:t xml:space="preserve">, whose book Ancient Chinese Thought/Modern Chinese Power argues that all countries must recognize and accept China’s centrality to the world as the Middle Kingdom. Moreover, China has thus far shown little interest in discussing the standards by which the multilateral institutions it has launched will be governed – or, indeed, the extent to which they will be truly multilateral. </w:t>
      </w:r>
      <w:r w:rsidRPr="00460136">
        <w:rPr>
          <w:rStyle w:val="StyleUnderline"/>
        </w:rPr>
        <w:t>Abe’s visit to the US thus comes at a moment of clarity in bilateral relations. Both countries seek to create a viable structure of peace for Asia, one that allows China to continue to grow and prosper, but that prevents any one country from claiming hegemony</w:t>
      </w:r>
      <w:r w:rsidRPr="00460136">
        <w:rPr>
          <w:rFonts w:ascii="HelveticaNeueLTW01-55Roman" w:hAnsi="HelveticaNeueLTW01-55Roman" w:cs="HelveticaNeueLTW01-55Roman"/>
          <w:color w:val="101010"/>
          <w:sz w:val="16"/>
          <w:szCs w:val="36"/>
        </w:rPr>
        <w:t xml:space="preserve">. And </w:t>
      </w:r>
      <w:r w:rsidRPr="00460136">
        <w:rPr>
          <w:rStyle w:val="StyleUnderline"/>
        </w:rPr>
        <w:t xml:space="preserve">both favor a rules-based Asian trading order that reinforces the global norms </w:t>
      </w:r>
      <w:r w:rsidRPr="00460136">
        <w:rPr>
          <w:rFonts w:ascii="HelveticaNeueLTW01-55Roman" w:hAnsi="HelveticaNeueLTW01-55Roman" w:cs="HelveticaNeueLTW01-55Roman"/>
          <w:color w:val="101010"/>
          <w:sz w:val="16"/>
          <w:szCs w:val="36"/>
        </w:rPr>
        <w:t xml:space="preserve">that have served the world so well </w:t>
      </w:r>
      <w:r w:rsidRPr="00460136">
        <w:rPr>
          <w:rStyle w:val="Emphasis"/>
        </w:rPr>
        <w:t>since WWII</w:t>
      </w:r>
      <w:r w:rsidRPr="00460136">
        <w:rPr>
          <w:rStyle w:val="Emphasis"/>
          <w:sz w:val="16"/>
          <w:szCs w:val="16"/>
        </w:rPr>
        <w:t>’s</w:t>
      </w:r>
      <w:r w:rsidRPr="00460136">
        <w:rPr>
          <w:rFonts w:ascii="HelveticaNeueLTW01-55Roman" w:hAnsi="HelveticaNeueLTW01-55Roman" w:cs="HelveticaNeueLTW01-55Roman"/>
          <w:color w:val="101010"/>
          <w:sz w:val="16"/>
          <w:szCs w:val="36"/>
        </w:rPr>
        <w:t xml:space="preserve"> end. In honoring Abe with an address to Congress, the US is really honoring the values and vision that both countries share.  </w:t>
      </w:r>
    </w:p>
    <w:p w14:paraId="35AFC4A4" w14:textId="77777777" w:rsidR="0045121D" w:rsidRPr="00460136" w:rsidRDefault="0045121D" w:rsidP="0045121D"/>
    <w:p w14:paraId="33178505" w14:textId="77777777" w:rsidR="0045121D" w:rsidRPr="00460136" w:rsidRDefault="0045121D" w:rsidP="0045121D"/>
    <w:p w14:paraId="2856E88F" w14:textId="77777777" w:rsidR="0045121D" w:rsidRPr="00460136" w:rsidRDefault="0045121D" w:rsidP="0045121D">
      <w:pPr>
        <w:pStyle w:val="Heading3"/>
      </w:pPr>
      <w:r w:rsidRPr="00460136">
        <w:t xml:space="preserve">General </w:t>
      </w:r>
    </w:p>
    <w:p w14:paraId="29248453" w14:textId="77777777" w:rsidR="0045121D" w:rsidRPr="00460136" w:rsidRDefault="0045121D" w:rsidP="0045121D">
      <w:pPr>
        <w:pStyle w:val="Heading4"/>
        <w:rPr>
          <w:rFonts w:asciiTheme="majorHAnsi" w:hAnsiTheme="majorHAnsi"/>
        </w:rPr>
      </w:pPr>
      <w:r w:rsidRPr="00460136">
        <w:rPr>
          <w:rFonts w:asciiTheme="majorHAnsi" w:hAnsiTheme="majorHAnsi"/>
        </w:rPr>
        <w:t xml:space="preserve">Improving U.S. and Japan </w:t>
      </w:r>
      <w:proofErr w:type="spellStart"/>
      <w:r w:rsidRPr="00460136">
        <w:rPr>
          <w:rFonts w:asciiTheme="majorHAnsi" w:hAnsiTheme="majorHAnsi"/>
        </w:rPr>
        <w:t>cooporation</w:t>
      </w:r>
      <w:proofErr w:type="spellEnd"/>
      <w:r w:rsidRPr="00460136">
        <w:rPr>
          <w:rFonts w:asciiTheme="majorHAnsi" w:hAnsiTheme="majorHAnsi"/>
        </w:rPr>
        <w:t xml:space="preserve"> is key for the long term survival of both countries. </w:t>
      </w:r>
    </w:p>
    <w:p w14:paraId="78F53DD7" w14:textId="77777777" w:rsidR="0045121D" w:rsidRPr="00460136" w:rsidRDefault="0045121D" w:rsidP="0045121D">
      <w:pPr>
        <w:rPr>
          <w:rFonts w:asciiTheme="majorHAnsi" w:hAnsiTheme="majorHAnsi"/>
        </w:rPr>
      </w:pPr>
      <w:r w:rsidRPr="00460136">
        <w:rPr>
          <w:rFonts w:asciiTheme="majorHAnsi" w:hAnsiTheme="majorHAnsi"/>
          <w:b/>
          <w:sz w:val="26"/>
          <w:szCs w:val="26"/>
        </w:rPr>
        <w:t xml:space="preserve">Smith 16 </w:t>
      </w:r>
      <w:r w:rsidRPr="00460136">
        <w:rPr>
          <w:rFonts w:asciiTheme="majorHAnsi" w:hAnsiTheme="majorHAnsi"/>
          <w:sz w:val="16"/>
          <w:szCs w:val="16"/>
        </w:rPr>
        <w:t xml:space="preserve">(Sheila Smith is an </w:t>
      </w:r>
      <w:r w:rsidRPr="00460136">
        <w:rPr>
          <w:rFonts w:asciiTheme="majorHAnsi" w:hAnsiTheme="majorHAnsi" w:cs="Georgia"/>
          <w:color w:val="1A1A1A"/>
          <w:sz w:val="16"/>
          <w:szCs w:val="16"/>
        </w:rPr>
        <w:t>senior fellow for Japan studies at the Council on Foreign Relations, “A Strategy for the U.S.-Japan Alliance,” http://www.cfr.org/japan/strategy-us-japan-alliance/p28010)PL</w:t>
      </w:r>
    </w:p>
    <w:p w14:paraId="73524B33" w14:textId="77777777" w:rsidR="0045121D" w:rsidRPr="00460136" w:rsidRDefault="0045121D" w:rsidP="0045121D">
      <w:pPr>
        <w:widowControl w:val="0"/>
        <w:autoSpaceDE w:val="0"/>
        <w:autoSpaceDN w:val="0"/>
        <w:adjustRightInd w:val="0"/>
        <w:spacing w:after="0" w:line="240" w:lineRule="auto"/>
        <w:rPr>
          <w:rFonts w:asciiTheme="majorHAnsi" w:hAnsiTheme="majorHAnsi" w:cs="Georgia"/>
          <w:color w:val="1A1A1A"/>
          <w:sz w:val="16"/>
          <w:szCs w:val="30"/>
        </w:rPr>
      </w:pPr>
      <w:r w:rsidRPr="00460136">
        <w:rPr>
          <w:rStyle w:val="StyleUnderline"/>
          <w:rFonts w:asciiTheme="majorHAnsi" w:hAnsiTheme="majorHAnsi"/>
        </w:rPr>
        <w:t>The U</w:t>
      </w:r>
      <w:r w:rsidRPr="00460136">
        <w:rPr>
          <w:rFonts w:asciiTheme="majorHAnsi" w:hAnsiTheme="majorHAnsi" w:cs="Georgia"/>
          <w:color w:val="1A1A1A"/>
          <w:sz w:val="16"/>
          <w:szCs w:val="30"/>
        </w:rPr>
        <w:t xml:space="preserve">nited </w:t>
      </w:r>
      <w:r w:rsidRPr="00460136">
        <w:rPr>
          <w:rStyle w:val="StyleUnderline"/>
          <w:rFonts w:asciiTheme="majorHAnsi" w:hAnsiTheme="majorHAnsi"/>
        </w:rPr>
        <w:t>S</w:t>
      </w:r>
      <w:r w:rsidRPr="00460136">
        <w:rPr>
          <w:rFonts w:asciiTheme="majorHAnsi" w:hAnsiTheme="majorHAnsi" w:cs="Georgia"/>
          <w:color w:val="1A1A1A"/>
          <w:sz w:val="16"/>
          <w:szCs w:val="30"/>
        </w:rPr>
        <w:t xml:space="preserve">tates </w:t>
      </w:r>
      <w:r w:rsidRPr="00460136">
        <w:rPr>
          <w:rStyle w:val="StyleUnderline"/>
          <w:rFonts w:asciiTheme="majorHAnsi" w:hAnsiTheme="majorHAnsi"/>
        </w:rPr>
        <w:t>and Japan should concentrate on</w:t>
      </w:r>
      <w:r w:rsidRPr="00460136">
        <w:rPr>
          <w:rFonts w:asciiTheme="majorHAnsi" w:hAnsiTheme="majorHAnsi" w:cs="Georgia"/>
          <w:color w:val="1A1A1A"/>
          <w:sz w:val="16"/>
          <w:szCs w:val="30"/>
        </w:rPr>
        <w:t xml:space="preserve"> recent </w:t>
      </w:r>
      <w:r w:rsidRPr="00460136">
        <w:rPr>
          <w:rStyle w:val="StyleUnderline"/>
          <w:rFonts w:asciiTheme="majorHAnsi" w:hAnsiTheme="majorHAnsi"/>
        </w:rPr>
        <w:t>defense and disaster threats</w:t>
      </w:r>
      <w:r w:rsidRPr="00460136">
        <w:rPr>
          <w:rFonts w:asciiTheme="majorHAnsi" w:hAnsiTheme="majorHAnsi" w:cs="Georgia"/>
          <w:color w:val="1A1A1A"/>
          <w:sz w:val="16"/>
          <w:szCs w:val="30"/>
        </w:rPr>
        <w:t xml:space="preserve"> as they consider alliance priorities. Last year</w:t>
      </w:r>
      <w:r w:rsidRPr="00460136">
        <w:rPr>
          <w:rStyle w:val="StyleUnderline"/>
          <w:rFonts w:asciiTheme="majorHAnsi" w:hAnsiTheme="majorHAnsi"/>
        </w:rPr>
        <w:t xml:space="preserve">, the U.S. and Japanese militaries deployed together for the first time in response </w:t>
      </w:r>
      <w:r w:rsidRPr="00460136">
        <w:rPr>
          <w:rFonts w:asciiTheme="majorHAnsi" w:hAnsiTheme="majorHAnsi"/>
          <w:sz w:val="16"/>
          <w:szCs w:val="16"/>
        </w:rPr>
        <w:t>to the earthquake and tsunami</w:t>
      </w:r>
      <w:r w:rsidRPr="00460136">
        <w:rPr>
          <w:rStyle w:val="StyleUnderline"/>
          <w:rFonts w:asciiTheme="majorHAnsi" w:hAnsiTheme="majorHAnsi"/>
        </w:rPr>
        <w:t xml:space="preserve"> disaster</w:t>
      </w:r>
      <w:r w:rsidRPr="00460136">
        <w:rPr>
          <w:rFonts w:asciiTheme="majorHAnsi" w:hAnsiTheme="majorHAnsi" w:cs="Georgia"/>
          <w:color w:val="1A1A1A"/>
          <w:sz w:val="16"/>
          <w:szCs w:val="30"/>
        </w:rPr>
        <w:t xml:space="preserve">s. While the two forces performed well together, </w:t>
      </w:r>
      <w:r w:rsidRPr="00460136">
        <w:rPr>
          <w:rStyle w:val="StyleUnderline"/>
          <w:rFonts w:asciiTheme="majorHAnsi" w:hAnsiTheme="majorHAnsi"/>
        </w:rPr>
        <w:t>the opportunity</w:t>
      </w:r>
      <w:r w:rsidRPr="00460136">
        <w:rPr>
          <w:rFonts w:asciiTheme="majorHAnsi" w:hAnsiTheme="majorHAnsi" w:cs="Georgia"/>
          <w:color w:val="1A1A1A"/>
          <w:sz w:val="16"/>
          <w:szCs w:val="30"/>
        </w:rPr>
        <w:t xml:space="preserve"> </w:t>
      </w:r>
      <w:r w:rsidRPr="00460136">
        <w:rPr>
          <w:rStyle w:val="StyleUnderline"/>
          <w:rFonts w:asciiTheme="majorHAnsi" w:hAnsiTheme="majorHAnsi"/>
        </w:rPr>
        <w:t xml:space="preserve">for </w:t>
      </w:r>
      <w:r w:rsidRPr="00460136">
        <w:rPr>
          <w:rFonts w:asciiTheme="majorHAnsi" w:hAnsiTheme="majorHAnsi" w:cs="Georgia"/>
          <w:color w:val="1A1A1A"/>
          <w:sz w:val="16"/>
          <w:szCs w:val="30"/>
        </w:rPr>
        <w:t xml:space="preserve">real-time mobilization </w:t>
      </w:r>
      <w:proofErr w:type="spellStart"/>
      <w:r w:rsidRPr="00460136">
        <w:rPr>
          <w:rFonts w:asciiTheme="majorHAnsi" w:hAnsiTheme="majorHAnsi" w:cs="Georgia"/>
          <w:color w:val="1A1A1A"/>
          <w:sz w:val="16"/>
          <w:szCs w:val="30"/>
        </w:rPr>
        <w:t>revea</w:t>
      </w:r>
      <w:proofErr w:type="spellEnd"/>
      <w:r w:rsidRPr="00460136">
        <w:rPr>
          <w:rFonts w:asciiTheme="majorHAnsi" w:hAnsiTheme="majorHAnsi" w:cs="Georgia"/>
          <w:color w:val="1A1A1A"/>
          <w:sz w:val="16"/>
          <w:szCs w:val="30"/>
        </w:rPr>
        <w:t xml:space="preserve"> led areas where </w:t>
      </w:r>
      <w:r w:rsidRPr="00460136">
        <w:rPr>
          <w:rStyle w:val="StyleUnderline"/>
          <w:rFonts w:asciiTheme="majorHAnsi" w:hAnsiTheme="majorHAnsi"/>
        </w:rPr>
        <w:t>greater integration</w:t>
      </w:r>
      <w:r w:rsidRPr="00460136">
        <w:rPr>
          <w:rFonts w:asciiTheme="majorHAnsi" w:hAnsiTheme="majorHAnsi" w:cs="Georgia"/>
          <w:color w:val="1A1A1A"/>
          <w:sz w:val="16"/>
          <w:szCs w:val="30"/>
        </w:rPr>
        <w:t xml:space="preserve"> </w:t>
      </w:r>
      <w:r w:rsidRPr="00460136">
        <w:rPr>
          <w:rStyle w:val="StyleUnderline"/>
          <w:rFonts w:asciiTheme="majorHAnsi" w:hAnsiTheme="majorHAnsi"/>
        </w:rPr>
        <w:t>of command and communications systems could benefit both allies</w:t>
      </w:r>
      <w:r w:rsidRPr="00460136">
        <w:rPr>
          <w:rFonts w:asciiTheme="majorHAnsi" w:hAnsiTheme="majorHAnsi" w:cs="Georgia"/>
          <w:color w:val="1A1A1A"/>
          <w:sz w:val="16"/>
          <w:szCs w:val="30"/>
        </w:rPr>
        <w:t>.</w:t>
      </w:r>
    </w:p>
    <w:p w14:paraId="371BEB86" w14:textId="77777777" w:rsidR="0045121D" w:rsidRPr="00460136" w:rsidRDefault="0045121D" w:rsidP="0045121D">
      <w:pPr>
        <w:widowControl w:val="0"/>
        <w:autoSpaceDE w:val="0"/>
        <w:autoSpaceDN w:val="0"/>
        <w:adjustRightInd w:val="0"/>
        <w:spacing w:after="0" w:line="240" w:lineRule="auto"/>
        <w:rPr>
          <w:rFonts w:asciiTheme="majorHAnsi" w:hAnsiTheme="majorHAnsi" w:cs="Georgia"/>
          <w:color w:val="1A1A1A"/>
          <w:sz w:val="16"/>
          <w:szCs w:val="30"/>
        </w:rPr>
      </w:pPr>
      <w:r w:rsidRPr="00460136">
        <w:rPr>
          <w:rFonts w:asciiTheme="majorHAnsi" w:hAnsiTheme="majorHAnsi" w:cs="Georgia"/>
          <w:color w:val="1A1A1A"/>
          <w:sz w:val="16"/>
          <w:szCs w:val="30"/>
        </w:rPr>
        <w:t xml:space="preserve">Even before last year's natural disaster struck, both countries recognized their </w:t>
      </w:r>
      <w:r w:rsidRPr="00460136">
        <w:rPr>
          <w:rStyle w:val="StyleUnderline"/>
          <w:rFonts w:asciiTheme="majorHAnsi" w:hAnsiTheme="majorHAnsi"/>
        </w:rPr>
        <w:t>defense readiness deserved greater attention in light of Northeast Asia's changing security environment.</w:t>
      </w:r>
      <w:r w:rsidRPr="00460136">
        <w:rPr>
          <w:rFonts w:asciiTheme="majorHAnsi" w:hAnsiTheme="majorHAnsi" w:cs="Georgia"/>
          <w:color w:val="1A1A1A"/>
          <w:sz w:val="16"/>
          <w:szCs w:val="30"/>
        </w:rPr>
        <w:t xml:space="preserve"> This region has had its share of crises of late, </w:t>
      </w:r>
      <w:r w:rsidRPr="00460136">
        <w:rPr>
          <w:rStyle w:val="StyleUnderline"/>
          <w:rFonts w:asciiTheme="majorHAnsi" w:hAnsiTheme="majorHAnsi"/>
        </w:rPr>
        <w:t xml:space="preserve">with the provocations on the Korean peninsula in 2010 and the tensions between Japan and China over the Chinese fishing trawler </w:t>
      </w:r>
      <w:r w:rsidRPr="00460136">
        <w:rPr>
          <w:rFonts w:asciiTheme="majorHAnsi" w:hAnsiTheme="majorHAnsi" w:cs="Georgia"/>
          <w:color w:val="1A1A1A"/>
          <w:sz w:val="16"/>
          <w:szCs w:val="30"/>
        </w:rPr>
        <w:t xml:space="preserve">in waters close to the </w:t>
      </w:r>
      <w:proofErr w:type="spellStart"/>
      <w:r w:rsidRPr="00460136">
        <w:rPr>
          <w:rFonts w:asciiTheme="majorHAnsi" w:hAnsiTheme="majorHAnsi" w:cs="Georgia"/>
          <w:color w:val="1A1A1A"/>
          <w:sz w:val="16"/>
          <w:szCs w:val="30"/>
        </w:rPr>
        <w:t>Senkaku</w:t>
      </w:r>
      <w:proofErr w:type="spellEnd"/>
      <w:r w:rsidRPr="00460136">
        <w:rPr>
          <w:rFonts w:asciiTheme="majorHAnsi" w:hAnsiTheme="majorHAnsi" w:cs="Georgia"/>
          <w:color w:val="1A1A1A"/>
          <w:sz w:val="16"/>
          <w:szCs w:val="30"/>
        </w:rPr>
        <w:t>/</w:t>
      </w:r>
      <w:proofErr w:type="spellStart"/>
      <w:r w:rsidRPr="00460136">
        <w:rPr>
          <w:rFonts w:asciiTheme="majorHAnsi" w:hAnsiTheme="majorHAnsi" w:cs="Georgia"/>
          <w:color w:val="1A1A1A"/>
          <w:sz w:val="16"/>
          <w:szCs w:val="30"/>
        </w:rPr>
        <w:t>Diaoyu</w:t>
      </w:r>
      <w:proofErr w:type="spellEnd"/>
      <w:r w:rsidRPr="00460136">
        <w:rPr>
          <w:rFonts w:asciiTheme="majorHAnsi" w:hAnsiTheme="majorHAnsi" w:cs="Georgia"/>
          <w:color w:val="1A1A1A"/>
          <w:sz w:val="16"/>
          <w:szCs w:val="30"/>
        </w:rPr>
        <w:t xml:space="preserve"> islands. Japan's ability to manage the consequences of Pyongyang's missile and nuclear proliferation are again being tested with the upcoming missile launch. More broadly, </w:t>
      </w:r>
      <w:r w:rsidRPr="00460136">
        <w:rPr>
          <w:rStyle w:val="StyleUnderline"/>
          <w:rFonts w:asciiTheme="majorHAnsi" w:hAnsiTheme="majorHAnsi"/>
        </w:rPr>
        <w:t>the U</w:t>
      </w:r>
      <w:r w:rsidRPr="00460136">
        <w:rPr>
          <w:rFonts w:asciiTheme="majorHAnsi" w:hAnsiTheme="majorHAnsi" w:cs="Georgia"/>
          <w:color w:val="1A1A1A"/>
          <w:sz w:val="16"/>
          <w:szCs w:val="30"/>
        </w:rPr>
        <w:t xml:space="preserve">nited </w:t>
      </w:r>
      <w:r w:rsidRPr="00460136">
        <w:rPr>
          <w:rStyle w:val="StyleUnderline"/>
          <w:rFonts w:asciiTheme="majorHAnsi" w:hAnsiTheme="majorHAnsi"/>
        </w:rPr>
        <w:t>S</w:t>
      </w:r>
      <w:r w:rsidRPr="00460136">
        <w:rPr>
          <w:rFonts w:asciiTheme="majorHAnsi" w:hAnsiTheme="majorHAnsi" w:cs="Georgia"/>
          <w:color w:val="1A1A1A"/>
          <w:sz w:val="16"/>
          <w:szCs w:val="30"/>
        </w:rPr>
        <w:t xml:space="preserve">tates </w:t>
      </w:r>
      <w:r w:rsidRPr="00460136">
        <w:rPr>
          <w:rStyle w:val="StyleUnderline"/>
          <w:rFonts w:asciiTheme="majorHAnsi" w:hAnsiTheme="majorHAnsi"/>
        </w:rPr>
        <w:t>and Japan should have a better understanding of how China's maritime activities, especially in the E</w:t>
      </w:r>
      <w:r w:rsidRPr="00460136">
        <w:rPr>
          <w:rFonts w:asciiTheme="majorHAnsi" w:hAnsiTheme="majorHAnsi" w:cs="Georgia"/>
          <w:color w:val="1A1A1A"/>
          <w:sz w:val="16"/>
          <w:szCs w:val="30"/>
        </w:rPr>
        <w:t xml:space="preserve">ast </w:t>
      </w:r>
      <w:r w:rsidRPr="00460136">
        <w:rPr>
          <w:rStyle w:val="StyleUnderline"/>
          <w:rFonts w:asciiTheme="majorHAnsi" w:hAnsiTheme="majorHAnsi"/>
        </w:rPr>
        <w:t>C</w:t>
      </w:r>
      <w:r w:rsidRPr="00460136">
        <w:rPr>
          <w:rFonts w:asciiTheme="majorHAnsi" w:hAnsiTheme="majorHAnsi" w:cs="Georgia"/>
          <w:color w:val="1A1A1A"/>
          <w:sz w:val="16"/>
          <w:szCs w:val="30"/>
        </w:rPr>
        <w:t xml:space="preserve">hina </w:t>
      </w:r>
      <w:r w:rsidRPr="00460136">
        <w:rPr>
          <w:rStyle w:val="StyleUnderline"/>
          <w:rFonts w:asciiTheme="majorHAnsi" w:hAnsiTheme="majorHAnsi"/>
        </w:rPr>
        <w:t>S</w:t>
      </w:r>
      <w:r w:rsidRPr="00460136">
        <w:rPr>
          <w:rFonts w:asciiTheme="majorHAnsi" w:hAnsiTheme="majorHAnsi" w:cs="Georgia"/>
          <w:color w:val="1A1A1A"/>
          <w:sz w:val="16"/>
          <w:szCs w:val="30"/>
        </w:rPr>
        <w:t xml:space="preserve">ea, </w:t>
      </w:r>
      <w:r w:rsidRPr="00460136">
        <w:rPr>
          <w:rStyle w:val="StyleUnderline"/>
          <w:rFonts w:asciiTheme="majorHAnsi" w:hAnsiTheme="majorHAnsi"/>
        </w:rPr>
        <w:t>affect the efficacy of alliance defense cooperation</w:t>
      </w:r>
      <w:r w:rsidRPr="00460136">
        <w:rPr>
          <w:rFonts w:asciiTheme="majorHAnsi" w:hAnsiTheme="majorHAnsi" w:cs="Georgia"/>
          <w:color w:val="1A1A1A"/>
          <w:sz w:val="16"/>
          <w:szCs w:val="30"/>
        </w:rPr>
        <w:t>.</w:t>
      </w:r>
    </w:p>
    <w:p w14:paraId="4527413B" w14:textId="77777777" w:rsidR="0045121D" w:rsidRPr="00460136" w:rsidRDefault="0045121D" w:rsidP="0045121D">
      <w:pPr>
        <w:widowControl w:val="0"/>
        <w:autoSpaceDE w:val="0"/>
        <w:autoSpaceDN w:val="0"/>
        <w:adjustRightInd w:val="0"/>
        <w:spacing w:after="0" w:line="240" w:lineRule="auto"/>
        <w:rPr>
          <w:rFonts w:asciiTheme="majorHAnsi" w:hAnsiTheme="majorHAnsi" w:cs="Georgia"/>
          <w:color w:val="1A1A1A"/>
          <w:sz w:val="16"/>
          <w:szCs w:val="30"/>
        </w:rPr>
      </w:pPr>
      <w:r w:rsidRPr="00460136">
        <w:rPr>
          <w:rFonts w:asciiTheme="majorHAnsi" w:hAnsiTheme="majorHAnsi" w:cs="Georgia"/>
          <w:color w:val="1A1A1A"/>
          <w:sz w:val="16"/>
          <w:szCs w:val="30"/>
        </w:rPr>
        <w:t xml:space="preserve">Three alliance missions should be given priority in a U.S.-Japan strategic review. The first two derive from </w:t>
      </w:r>
      <w:r w:rsidRPr="00460136">
        <w:rPr>
          <w:rStyle w:val="StyleUnderline"/>
          <w:rFonts w:asciiTheme="majorHAnsi" w:hAnsiTheme="majorHAnsi"/>
        </w:rPr>
        <w:t>the changes ongoing in Northeast Asia and have direct consequences for Japan's defense: ballistic missile defense</w:t>
      </w:r>
      <w:r w:rsidRPr="00460136">
        <w:rPr>
          <w:rFonts w:asciiTheme="majorHAnsi" w:hAnsiTheme="majorHAnsi" w:cs="Georgia"/>
          <w:color w:val="1A1A1A"/>
          <w:sz w:val="16"/>
          <w:szCs w:val="30"/>
        </w:rPr>
        <w:t xml:space="preserve"> (BMD) </w:t>
      </w:r>
      <w:r w:rsidRPr="00460136">
        <w:rPr>
          <w:rStyle w:val="StyleUnderline"/>
          <w:rFonts w:asciiTheme="majorHAnsi" w:hAnsiTheme="majorHAnsi"/>
        </w:rPr>
        <w:t>and maritime security</w:t>
      </w:r>
      <w:r w:rsidRPr="00460136">
        <w:rPr>
          <w:rFonts w:asciiTheme="majorHAnsi" w:hAnsiTheme="majorHAnsi" w:cs="Georgia"/>
          <w:color w:val="1A1A1A"/>
          <w:sz w:val="16"/>
          <w:szCs w:val="30"/>
        </w:rPr>
        <w:t>. Defense against North Korean provocations is already a priority for the alliance, and it should continue to be so</w:t>
      </w:r>
      <w:r w:rsidRPr="00460136">
        <w:rPr>
          <w:rStyle w:val="StyleUnderline"/>
          <w:rFonts w:asciiTheme="majorHAnsi" w:hAnsiTheme="majorHAnsi"/>
        </w:rPr>
        <w:t>. The BMD mission offers several benefits for better allied defense cooperation</w:t>
      </w:r>
      <w:r w:rsidRPr="00460136">
        <w:rPr>
          <w:rFonts w:asciiTheme="majorHAnsi" w:hAnsiTheme="majorHAnsi" w:cs="Georgia"/>
          <w:color w:val="1A1A1A"/>
          <w:sz w:val="16"/>
          <w:szCs w:val="30"/>
        </w:rPr>
        <w:t xml:space="preserve">: it has realized the benefits of shared research and development, </w:t>
      </w:r>
      <w:r w:rsidRPr="00460136">
        <w:rPr>
          <w:rStyle w:val="StyleUnderline"/>
          <w:rFonts w:asciiTheme="majorHAnsi" w:hAnsiTheme="majorHAnsi"/>
        </w:rPr>
        <w:t xml:space="preserve">it has encouraged a considerable enhancement in Japan's capabilities, and it has prompted Japanese officials to seriously rethink their command requirements </w:t>
      </w:r>
      <w:r w:rsidRPr="00460136">
        <w:rPr>
          <w:rFonts w:asciiTheme="majorHAnsi" w:hAnsiTheme="majorHAnsi" w:cs="Georgia"/>
          <w:color w:val="1A1A1A"/>
          <w:sz w:val="16"/>
          <w:szCs w:val="30"/>
        </w:rPr>
        <w:t>in the case of an attack. In 2005, Japan passed a law clarifying the civilian and uniformed roles in the command and control of BMD operations. In the spring of 2009, Japan's defense minister implemented these new rules of engagement by giving the Self-Defense Forces (SDF) commander final discretion to respond to the North Korean missile test. U.S. and Japanese militaries both performed well in this first BMD operation. April's satellite launch provides the opportunity for developing an alliance crisis response plan that could strengthen the performance of missile defense in the face of increasing North Korean conventional and nuclear capabilities.</w:t>
      </w:r>
    </w:p>
    <w:p w14:paraId="0DFE4E33" w14:textId="77777777" w:rsidR="0045121D" w:rsidRPr="00460136" w:rsidRDefault="0045121D" w:rsidP="0045121D">
      <w:pPr>
        <w:widowControl w:val="0"/>
        <w:autoSpaceDE w:val="0"/>
        <w:autoSpaceDN w:val="0"/>
        <w:adjustRightInd w:val="0"/>
        <w:spacing w:after="0" w:line="240" w:lineRule="auto"/>
        <w:rPr>
          <w:rFonts w:asciiTheme="majorHAnsi" w:hAnsiTheme="majorHAnsi" w:cs="Georgia"/>
          <w:color w:val="1A1A1A"/>
          <w:sz w:val="16"/>
          <w:szCs w:val="30"/>
        </w:rPr>
      </w:pPr>
      <w:r w:rsidRPr="00460136">
        <w:rPr>
          <w:rStyle w:val="StyleUnderline"/>
          <w:rFonts w:asciiTheme="majorHAnsi" w:hAnsiTheme="majorHAnsi"/>
        </w:rPr>
        <w:t>A second defense priority for the alliance is to clarify the division of labor for shared maritime security missions</w:t>
      </w:r>
      <w:r w:rsidRPr="00460136">
        <w:rPr>
          <w:rFonts w:asciiTheme="majorHAnsi" w:hAnsiTheme="majorHAnsi" w:cs="Georgia"/>
          <w:color w:val="1A1A1A"/>
          <w:sz w:val="16"/>
          <w:szCs w:val="30"/>
        </w:rPr>
        <w:t xml:space="preserve">. China's growing maritime capabilities could ultimately deny the United States access to waters shared by Beijing and Tokyo, thereby impinging on Washington's ability to assist in Japan's defense. The East China Sea merits particular attention, and the September 2010 incident provides impetus for a deeper U.S.-Japan discussion of how military cooperation could be enhanced and respective missions clarified. </w:t>
      </w:r>
      <w:r w:rsidRPr="00460136">
        <w:rPr>
          <w:rStyle w:val="StyleUnderline"/>
          <w:rFonts w:asciiTheme="majorHAnsi" w:hAnsiTheme="majorHAnsi"/>
        </w:rPr>
        <w:t>Already, Japan's 2010 National Defense Program Guidelines identify intelligence, surveillance, and reconnaissance as top priorities in response to conspicuous Chinese activities in Japan's territorial waters and exclusive economic zone</w:t>
      </w:r>
      <w:r w:rsidRPr="00460136">
        <w:rPr>
          <w:rFonts w:asciiTheme="majorHAnsi" w:hAnsiTheme="majorHAnsi" w:cs="Georgia"/>
          <w:color w:val="1A1A1A"/>
          <w:sz w:val="16"/>
          <w:szCs w:val="30"/>
        </w:rPr>
        <w:t>.</w:t>
      </w:r>
    </w:p>
    <w:p w14:paraId="700AC53A" w14:textId="77777777" w:rsidR="0045121D" w:rsidRPr="00460136" w:rsidRDefault="0045121D" w:rsidP="0045121D">
      <w:pPr>
        <w:widowControl w:val="0"/>
        <w:autoSpaceDE w:val="0"/>
        <w:autoSpaceDN w:val="0"/>
        <w:adjustRightInd w:val="0"/>
        <w:spacing w:after="0" w:line="240" w:lineRule="auto"/>
        <w:rPr>
          <w:rFonts w:asciiTheme="majorHAnsi" w:hAnsiTheme="majorHAnsi" w:cs="Georgia"/>
          <w:color w:val="1A1A1A"/>
          <w:sz w:val="16"/>
          <w:szCs w:val="30"/>
        </w:rPr>
      </w:pPr>
      <w:r w:rsidRPr="00460136">
        <w:rPr>
          <w:rFonts w:asciiTheme="majorHAnsi" w:hAnsiTheme="majorHAnsi" w:cs="Georgia"/>
          <w:color w:val="1A1A1A"/>
          <w:sz w:val="16"/>
          <w:szCs w:val="30"/>
        </w:rPr>
        <w:t xml:space="preserve">But maritime cooperation between the United States and Japan extends far beyond the East China Sea. </w:t>
      </w:r>
      <w:r w:rsidRPr="00460136">
        <w:rPr>
          <w:rStyle w:val="StyleUnderline"/>
          <w:rFonts w:asciiTheme="majorHAnsi" w:hAnsiTheme="majorHAnsi"/>
        </w:rPr>
        <w:t>Maintaining open sea lanes is a critical need for Japan</w:t>
      </w:r>
      <w:r w:rsidRPr="00460136">
        <w:rPr>
          <w:rFonts w:asciiTheme="majorHAnsi" w:hAnsiTheme="majorHAnsi" w:cs="Georgia"/>
          <w:color w:val="1A1A1A"/>
          <w:sz w:val="16"/>
          <w:szCs w:val="30"/>
        </w:rPr>
        <w:t xml:space="preserve">, and sea-lane defense out to one thousand nautical miles has long been a declared goal. </w:t>
      </w:r>
      <w:r w:rsidRPr="00460136">
        <w:rPr>
          <w:rStyle w:val="StyleUnderline"/>
          <w:rFonts w:asciiTheme="majorHAnsi" w:hAnsiTheme="majorHAnsi"/>
        </w:rPr>
        <w:t xml:space="preserve">China's expanding naval reach poses new challenges for Japan's Maritime SDF and other Asian nations. Tokyo and Washington should consider how they can work jointly with other partners in Southeast and South Asia </w:t>
      </w:r>
      <w:r w:rsidRPr="00460136">
        <w:rPr>
          <w:rFonts w:asciiTheme="majorHAnsi" w:hAnsiTheme="majorHAnsi" w:cs="Georgia"/>
          <w:color w:val="1A1A1A"/>
          <w:sz w:val="16"/>
          <w:szCs w:val="30"/>
        </w:rPr>
        <w:t>to maintain freedom of navigation.</w:t>
      </w:r>
    </w:p>
    <w:p w14:paraId="683D45F1" w14:textId="77777777" w:rsidR="0045121D" w:rsidRPr="00460136" w:rsidRDefault="0045121D" w:rsidP="0045121D">
      <w:pPr>
        <w:rPr>
          <w:rFonts w:asciiTheme="majorHAnsi" w:hAnsiTheme="majorHAnsi" w:cs="Georgia"/>
          <w:color w:val="1A1A1A"/>
          <w:sz w:val="16"/>
          <w:szCs w:val="30"/>
        </w:rPr>
      </w:pPr>
      <w:r w:rsidRPr="00460136">
        <w:rPr>
          <w:rFonts w:asciiTheme="majorHAnsi" w:hAnsiTheme="majorHAnsi" w:cs="Georgia"/>
          <w:color w:val="1A1A1A"/>
          <w:sz w:val="16"/>
          <w:szCs w:val="30"/>
        </w:rPr>
        <w:t xml:space="preserve">Finally, as last year's </w:t>
      </w:r>
      <w:r w:rsidRPr="00460136">
        <w:rPr>
          <w:rStyle w:val="StyleUnderline"/>
          <w:rFonts w:asciiTheme="majorHAnsi" w:hAnsiTheme="majorHAnsi"/>
        </w:rPr>
        <w:t>SDF and U.S.</w:t>
      </w:r>
      <w:r w:rsidRPr="00460136">
        <w:rPr>
          <w:rFonts w:asciiTheme="majorHAnsi" w:hAnsiTheme="majorHAnsi" w:cs="Georgia"/>
          <w:color w:val="1A1A1A"/>
          <w:sz w:val="16"/>
          <w:szCs w:val="30"/>
        </w:rPr>
        <w:t xml:space="preserve"> military relief </w:t>
      </w:r>
      <w:r w:rsidRPr="00460136">
        <w:rPr>
          <w:rStyle w:val="StyleUnderline"/>
          <w:rFonts w:asciiTheme="majorHAnsi" w:hAnsiTheme="majorHAnsi"/>
        </w:rPr>
        <w:t>operations demonstrated, the U.S.-Japan alliance can offer the Asia-Pacific region significant humanitarian assistance and disaster relief</w:t>
      </w:r>
      <w:r w:rsidRPr="00460136">
        <w:rPr>
          <w:rFonts w:asciiTheme="majorHAnsi" w:hAnsiTheme="majorHAnsi" w:cs="Georgia"/>
          <w:i/>
          <w:iCs/>
          <w:color w:val="1A1A1A"/>
          <w:sz w:val="16"/>
          <w:szCs w:val="30"/>
        </w:rPr>
        <w:t xml:space="preserve"> </w:t>
      </w:r>
      <w:r w:rsidRPr="00460136">
        <w:rPr>
          <w:rFonts w:asciiTheme="majorHAnsi" w:hAnsiTheme="majorHAnsi" w:cs="Georgia"/>
          <w:color w:val="1A1A1A"/>
          <w:sz w:val="16"/>
          <w:szCs w:val="30"/>
        </w:rPr>
        <w:t xml:space="preserve">(HA/DR) experience and capabilities. Asia suffers from a precarious ecology, and the SDF's disaster response expertise makes it a powerful regional asset. Likewise, the U.S. capacity to offer assistance quickly rests not only on its military capabilities, but also on its growing experience with HA/DR in the region. The December 2004 Indian Ocean tsunami alerted many across the region of the need for greater attention to planning for these contingencies and developing coalitions that could work effectively. A "lessons learned" assessment of U.S.-Japan capabilities would enhance defense preparedness as well as identify opportunities for regional collaboration and cooperation. The experience of the 2004-2005 Core Group (United States, India, Japan, and Australia) in the aftermath of the 2004 tsunami is a valuable reference. </w:t>
      </w:r>
    </w:p>
    <w:p w14:paraId="11B122C5" w14:textId="77777777" w:rsidR="0045121D" w:rsidRPr="00460136" w:rsidRDefault="0045121D" w:rsidP="0045121D">
      <w:pPr>
        <w:pStyle w:val="Heading4"/>
        <w:rPr>
          <w:rFonts w:asciiTheme="majorHAnsi" w:hAnsiTheme="majorHAnsi"/>
        </w:rPr>
      </w:pPr>
      <w:r w:rsidRPr="00460136">
        <w:rPr>
          <w:rFonts w:asciiTheme="majorHAnsi" w:hAnsiTheme="majorHAnsi"/>
        </w:rPr>
        <w:t xml:space="preserve">U.S. Japan alliance is good because of the shared interest and problems that Japan and the U.S. experience.  </w:t>
      </w:r>
    </w:p>
    <w:p w14:paraId="538F887A" w14:textId="77777777" w:rsidR="0045121D" w:rsidRPr="00460136" w:rsidRDefault="0045121D" w:rsidP="0045121D">
      <w:pPr>
        <w:pStyle w:val="NormalWeb"/>
        <w:rPr>
          <w:rFonts w:asciiTheme="majorHAnsi" w:hAnsiTheme="majorHAnsi"/>
          <w:sz w:val="18"/>
          <w:szCs w:val="18"/>
        </w:rPr>
      </w:pPr>
      <w:proofErr w:type="spellStart"/>
      <w:r w:rsidRPr="00460136">
        <w:rPr>
          <w:rFonts w:asciiTheme="majorHAnsi" w:hAnsiTheme="majorHAnsi"/>
          <w:b/>
          <w:sz w:val="26"/>
          <w:szCs w:val="26"/>
        </w:rPr>
        <w:t>Limaye</w:t>
      </w:r>
      <w:proofErr w:type="spellEnd"/>
      <w:r w:rsidRPr="00460136">
        <w:rPr>
          <w:rFonts w:asciiTheme="majorHAnsi" w:hAnsiTheme="majorHAnsi"/>
          <w:b/>
          <w:sz w:val="26"/>
          <w:szCs w:val="26"/>
        </w:rPr>
        <w:t xml:space="preserve"> and Kikuchi 16 </w:t>
      </w:r>
      <w:r w:rsidRPr="00460136">
        <w:rPr>
          <w:rFonts w:asciiTheme="majorHAnsi" w:hAnsiTheme="majorHAnsi"/>
          <w:sz w:val="18"/>
          <w:szCs w:val="18"/>
        </w:rPr>
        <w:t>(</w:t>
      </w:r>
      <w:proofErr w:type="spellStart"/>
      <w:r w:rsidRPr="00460136">
        <w:rPr>
          <w:rFonts w:asciiTheme="majorHAnsi" w:hAnsiTheme="majorHAnsi"/>
          <w:sz w:val="18"/>
          <w:szCs w:val="18"/>
        </w:rPr>
        <w:t>Satu</w:t>
      </w:r>
      <w:proofErr w:type="spellEnd"/>
      <w:r w:rsidRPr="00460136">
        <w:rPr>
          <w:rFonts w:asciiTheme="majorHAnsi" w:hAnsiTheme="majorHAnsi"/>
          <w:sz w:val="18"/>
          <w:szCs w:val="18"/>
        </w:rPr>
        <w:t xml:space="preserve"> P. </w:t>
      </w:r>
      <w:proofErr w:type="spellStart"/>
      <w:proofErr w:type="gramStart"/>
      <w:r w:rsidRPr="00460136">
        <w:rPr>
          <w:rFonts w:asciiTheme="majorHAnsi" w:hAnsiTheme="majorHAnsi"/>
          <w:sz w:val="18"/>
          <w:szCs w:val="18"/>
        </w:rPr>
        <w:t>Limaye</w:t>
      </w:r>
      <w:proofErr w:type="spellEnd"/>
      <w:r w:rsidRPr="00460136">
        <w:rPr>
          <w:rFonts w:asciiTheme="majorHAnsi" w:hAnsiTheme="majorHAnsi"/>
          <w:sz w:val="18"/>
          <w:szCs w:val="18"/>
        </w:rPr>
        <w:t xml:space="preserve">  </w:t>
      </w:r>
      <w:r w:rsidRPr="00460136">
        <w:rPr>
          <w:rFonts w:asciiTheme="majorHAnsi" w:hAnsiTheme="majorHAnsi" w:cs="DroidSerif"/>
          <w:color w:val="4E5359"/>
          <w:sz w:val="18"/>
          <w:szCs w:val="18"/>
        </w:rPr>
        <w:t>was</w:t>
      </w:r>
      <w:proofErr w:type="gramEnd"/>
      <w:r w:rsidRPr="00460136">
        <w:rPr>
          <w:rFonts w:asciiTheme="majorHAnsi" w:hAnsiTheme="majorHAnsi" w:cs="DroidSerif"/>
          <w:color w:val="4E5359"/>
          <w:sz w:val="18"/>
          <w:szCs w:val="18"/>
        </w:rPr>
        <w:t xml:space="preserve"> named Director of the East-West Center in Washington in February 2007. He is also a Senior Advisor at the CNA Corporation, a non-profit research and analysis organization located in Alexandria, VA</w:t>
      </w:r>
      <w:r w:rsidRPr="00460136">
        <w:rPr>
          <w:rFonts w:asciiTheme="majorHAnsi" w:hAnsiTheme="majorHAnsi"/>
          <w:sz w:val="18"/>
          <w:szCs w:val="18"/>
        </w:rPr>
        <w:t xml:space="preserve"> and Tsutomu </w:t>
      </w:r>
      <w:proofErr w:type="gramStart"/>
      <w:r w:rsidRPr="00460136">
        <w:rPr>
          <w:rFonts w:asciiTheme="majorHAnsi" w:hAnsiTheme="majorHAnsi"/>
          <w:sz w:val="18"/>
          <w:szCs w:val="18"/>
        </w:rPr>
        <w:t xml:space="preserve">Kikuchi  </w:t>
      </w:r>
      <w:r w:rsidRPr="00460136">
        <w:rPr>
          <w:rFonts w:asciiTheme="majorHAnsi" w:hAnsiTheme="majorHAnsi" w:cs="Arial"/>
          <w:sz w:val="18"/>
          <w:szCs w:val="18"/>
        </w:rPr>
        <w:t>serves</w:t>
      </w:r>
      <w:proofErr w:type="gramEnd"/>
      <w:r w:rsidRPr="00460136">
        <w:rPr>
          <w:rFonts w:asciiTheme="majorHAnsi" w:hAnsiTheme="majorHAnsi" w:cs="Arial"/>
          <w:sz w:val="18"/>
          <w:szCs w:val="18"/>
        </w:rPr>
        <w:t xml:space="preserve"> as the President of IHIMER S.p.A. at IHI Construction Machinery Limited. Mr. Kikuchi has been a Director of IHI Construction Machinery Limited since June 2010, “</w:t>
      </w:r>
      <w:r w:rsidRPr="00460136">
        <w:rPr>
          <w:rFonts w:asciiTheme="majorHAnsi" w:hAnsiTheme="majorHAnsi"/>
          <w:sz w:val="18"/>
          <w:szCs w:val="18"/>
        </w:rPr>
        <w:t>US-Japan Relations and Southeast Asia: Meeting Regional Demands,”   https://www2.jiia.or.jp/pdf/report/160314_Project_Report_US-Japan_and_SEA.pdf)\\PL</w:t>
      </w:r>
    </w:p>
    <w:p w14:paraId="447390E7" w14:textId="77777777" w:rsidR="0045121D" w:rsidRPr="00460136" w:rsidRDefault="0045121D" w:rsidP="0045121D">
      <w:pPr>
        <w:pStyle w:val="NormalWeb"/>
        <w:rPr>
          <w:rFonts w:asciiTheme="majorHAnsi" w:hAnsiTheme="majorHAnsi"/>
        </w:rPr>
      </w:pPr>
      <w:r w:rsidRPr="00460136">
        <w:rPr>
          <w:rFonts w:asciiTheme="majorHAnsi" w:hAnsiTheme="majorHAnsi"/>
        </w:rPr>
        <w:t>The situation is changing</w:t>
      </w:r>
      <w:r w:rsidRPr="00460136">
        <w:rPr>
          <w:rStyle w:val="StyleUnderline"/>
          <w:rFonts w:asciiTheme="majorHAnsi" w:hAnsiTheme="majorHAnsi"/>
        </w:rPr>
        <w:t>. The i</w:t>
      </w:r>
      <w:r w:rsidRPr="00460136">
        <w:rPr>
          <w:rFonts w:asciiTheme="majorHAnsi" w:hAnsiTheme="majorHAnsi"/>
        </w:rPr>
        <w:t xml:space="preserve">nternational </w:t>
      </w:r>
      <w:r w:rsidRPr="00460136">
        <w:rPr>
          <w:rStyle w:val="StyleUnderline"/>
          <w:rFonts w:asciiTheme="majorHAnsi" w:hAnsiTheme="majorHAnsi"/>
        </w:rPr>
        <w:t>r</w:t>
      </w:r>
      <w:r w:rsidRPr="00460136">
        <w:rPr>
          <w:rFonts w:asciiTheme="majorHAnsi" w:hAnsiTheme="majorHAnsi"/>
        </w:rPr>
        <w:t xml:space="preserve">elations </w:t>
      </w:r>
      <w:r w:rsidRPr="00460136">
        <w:rPr>
          <w:rStyle w:val="StyleUnderline"/>
          <w:rFonts w:asciiTheme="majorHAnsi" w:hAnsiTheme="majorHAnsi"/>
        </w:rPr>
        <w:t>of the Asia-Pacific is becoming more “</w:t>
      </w:r>
      <w:proofErr w:type="spellStart"/>
      <w:r w:rsidRPr="00460136">
        <w:rPr>
          <w:rStyle w:val="StyleUnderline"/>
          <w:rFonts w:asciiTheme="majorHAnsi" w:hAnsiTheme="majorHAnsi"/>
        </w:rPr>
        <w:t>multipolarized</w:t>
      </w:r>
      <w:proofErr w:type="spellEnd"/>
      <w:r w:rsidRPr="00460136">
        <w:rPr>
          <w:rStyle w:val="StyleUnderline"/>
          <w:rFonts w:asciiTheme="majorHAnsi" w:hAnsiTheme="majorHAnsi"/>
        </w:rPr>
        <w:t>.” This requires the US and Japan to think</w:t>
      </w:r>
      <w:r w:rsidRPr="00460136">
        <w:rPr>
          <w:rFonts w:asciiTheme="majorHAnsi" w:hAnsiTheme="majorHAnsi"/>
        </w:rPr>
        <w:t xml:space="preserve"> about the future of the region </w:t>
      </w:r>
      <w:r w:rsidRPr="00460136">
        <w:rPr>
          <w:rStyle w:val="StyleUnderline"/>
          <w:rFonts w:asciiTheme="majorHAnsi" w:hAnsiTheme="majorHAnsi"/>
        </w:rPr>
        <w:t>beyond the issue of US-China relations</w:t>
      </w:r>
      <w:r w:rsidRPr="00460136">
        <w:rPr>
          <w:rFonts w:asciiTheme="majorHAnsi" w:hAnsiTheme="majorHAnsi"/>
        </w:rPr>
        <w:t xml:space="preserve">, which has preoccupied past discussions. A number of </w:t>
      </w:r>
      <w:r w:rsidRPr="00460136">
        <w:rPr>
          <w:rStyle w:val="StyleUnderline"/>
          <w:rFonts w:asciiTheme="majorHAnsi" w:hAnsiTheme="majorHAnsi"/>
        </w:rPr>
        <w:t>nations and institutions in the Asia-Pacific region will</w:t>
      </w:r>
      <w:r w:rsidRPr="00460136">
        <w:rPr>
          <w:rFonts w:asciiTheme="majorHAnsi" w:hAnsiTheme="majorHAnsi"/>
        </w:rPr>
        <w:t xml:space="preserve"> substantially </w:t>
      </w:r>
      <w:r w:rsidRPr="00460136">
        <w:rPr>
          <w:rStyle w:val="StyleUnderline"/>
          <w:rFonts w:asciiTheme="majorHAnsi" w:hAnsiTheme="majorHAnsi"/>
        </w:rPr>
        <w:t>affect the region</w:t>
      </w:r>
      <w:r w:rsidRPr="00460136">
        <w:rPr>
          <w:rFonts w:asciiTheme="majorHAnsi" w:hAnsiTheme="majorHAnsi"/>
        </w:rPr>
        <w:t xml:space="preserve">’s future. Southeast Asian nations and the Association of Southeast Asian Nations (ASEAN) are among them. </w:t>
      </w:r>
      <w:r w:rsidRPr="00460136">
        <w:rPr>
          <w:rStyle w:val="StyleUnderline"/>
          <w:rFonts w:asciiTheme="majorHAnsi" w:hAnsiTheme="majorHAnsi"/>
        </w:rPr>
        <w:t xml:space="preserve">A new era of more coordinated, sustained, and combined </w:t>
      </w:r>
      <w:r w:rsidRPr="00460136">
        <w:rPr>
          <w:rFonts w:asciiTheme="majorHAnsi" w:hAnsiTheme="majorHAnsi"/>
        </w:rPr>
        <w:t xml:space="preserve">commercial and </w:t>
      </w:r>
      <w:r w:rsidRPr="00460136">
        <w:rPr>
          <w:rStyle w:val="StyleUnderline"/>
          <w:rFonts w:asciiTheme="majorHAnsi" w:hAnsiTheme="majorHAnsi"/>
        </w:rPr>
        <w:t>security involvement by the US and Japan in Southeast Asia may be</w:t>
      </w:r>
      <w:r w:rsidRPr="00460136">
        <w:rPr>
          <w:rFonts w:asciiTheme="majorHAnsi" w:hAnsiTheme="majorHAnsi"/>
        </w:rPr>
        <w:t xml:space="preserve"> at hand. The American pivot/rebalance emphasizing </w:t>
      </w:r>
      <w:r w:rsidRPr="00460136">
        <w:rPr>
          <w:rStyle w:val="StyleUnderline"/>
          <w:rFonts w:asciiTheme="majorHAnsi" w:hAnsiTheme="majorHAnsi"/>
        </w:rPr>
        <w:t>a renewed focus on Southeast Asia and ASEAN-related regional institutions</w:t>
      </w:r>
      <w:r w:rsidRPr="00460136">
        <w:rPr>
          <w:rFonts w:asciiTheme="majorHAnsi" w:hAnsiTheme="majorHAnsi"/>
        </w:rPr>
        <w:t xml:space="preserve">; Japan’s heightened engagement with the region under Prime Minister Abe’s “Proactive Pacifism”; and Southeast Asia’s own “demand” for greater American, Japanese, and to some extent US-Japanese engagement constitutes a shift in the nature of Southeast Asia’s place in the US-Japan relationship. Also facilitating </w:t>
      </w:r>
      <w:r w:rsidRPr="00460136">
        <w:rPr>
          <w:rStyle w:val="StyleUnderline"/>
          <w:rFonts w:asciiTheme="majorHAnsi" w:hAnsiTheme="majorHAnsi"/>
        </w:rPr>
        <w:t xml:space="preserve">a more even, coordinated, and substantive US engagement in the region has been the reduction of US-Japan economic disputes, closer US-Japan defense and security ties, and </w:t>
      </w:r>
      <w:r w:rsidRPr="00460136">
        <w:rPr>
          <w:rFonts w:asciiTheme="majorHAnsi" w:hAnsiTheme="majorHAnsi"/>
        </w:rPr>
        <w:t xml:space="preserve">Japan’s own </w:t>
      </w:r>
      <w:r w:rsidRPr="00460136">
        <w:rPr>
          <w:rStyle w:val="StyleUnderline"/>
          <w:rFonts w:asciiTheme="majorHAnsi" w:hAnsiTheme="majorHAnsi"/>
        </w:rPr>
        <w:t>evolution in</w:t>
      </w:r>
      <w:r w:rsidRPr="00460136">
        <w:rPr>
          <w:rFonts w:asciiTheme="majorHAnsi" w:hAnsiTheme="majorHAnsi"/>
        </w:rPr>
        <w:t xml:space="preserve"> foreign and security </w:t>
      </w:r>
      <w:r w:rsidRPr="00460136">
        <w:rPr>
          <w:rStyle w:val="StyleUnderline"/>
          <w:rFonts w:asciiTheme="majorHAnsi" w:hAnsiTheme="majorHAnsi"/>
        </w:rPr>
        <w:t xml:space="preserve">policies </w:t>
      </w:r>
      <w:r w:rsidRPr="00460136">
        <w:rPr>
          <w:rFonts w:asciiTheme="majorHAnsi" w:hAnsiTheme="majorHAnsi"/>
        </w:rPr>
        <w:t xml:space="preserve">toward a more “proactive defense” posture. Finally, a more assertive China is also driving Southeast Asia toward the US and Japan and the US and Japan toward Southeast Asia. There are four core drivers of the new era in US-Japan ties with Southeast Asia. First, </w:t>
      </w:r>
      <w:r w:rsidRPr="00460136">
        <w:rPr>
          <w:rStyle w:val="StyleUnderline"/>
          <w:rFonts w:asciiTheme="majorHAnsi" w:hAnsiTheme="majorHAnsi"/>
        </w:rPr>
        <w:t>both countries have</w:t>
      </w:r>
      <w:r w:rsidRPr="00460136">
        <w:rPr>
          <w:rFonts w:asciiTheme="majorHAnsi" w:hAnsiTheme="majorHAnsi"/>
        </w:rPr>
        <w:t xml:space="preserve"> tremendous </w:t>
      </w:r>
      <w:r w:rsidRPr="00460136">
        <w:rPr>
          <w:rStyle w:val="StyleUnderline"/>
          <w:rFonts w:asciiTheme="majorHAnsi" w:hAnsiTheme="majorHAnsi"/>
        </w:rPr>
        <w:t>commercial stakes in the region</w:t>
      </w:r>
      <w:r w:rsidRPr="00460136">
        <w:rPr>
          <w:rFonts w:asciiTheme="majorHAnsi" w:hAnsiTheme="majorHAnsi"/>
        </w:rPr>
        <w:t xml:space="preserve"> and thus an interest in a stable security environment. </w:t>
      </w:r>
      <w:r w:rsidRPr="00460136">
        <w:rPr>
          <w:rStyle w:val="StyleUnderline"/>
          <w:rFonts w:asciiTheme="majorHAnsi" w:hAnsiTheme="majorHAnsi"/>
        </w:rPr>
        <w:t>Second, Southeast Asia’s importance to the Asia-Pacific region and the globe is increasing</w:t>
      </w:r>
      <w:r w:rsidRPr="00460136">
        <w:rPr>
          <w:rFonts w:asciiTheme="majorHAnsi" w:hAnsiTheme="majorHAnsi"/>
        </w:rPr>
        <w:t xml:space="preserve">, particularly with the emergence of major countries such as Indonesia, Myanmar, and Vietnam and ASEAN’s own commitment to greater regional cooperation, including its centrality in wider regional organizations such as the ASEAN Regional Forum (ARF), East Asia Summit (EAS), and the ASEAN Defense Ministers Meeting Plus (ADMM Plus). </w:t>
      </w:r>
      <w:r w:rsidRPr="00460136">
        <w:rPr>
          <w:rStyle w:val="StyleUnderline"/>
          <w:rFonts w:asciiTheme="majorHAnsi" w:hAnsiTheme="majorHAnsi"/>
        </w:rPr>
        <w:t>Third, there is increased regional integration between Northeast Asia and Southeast Asia</w:t>
      </w:r>
      <w:r w:rsidRPr="00460136">
        <w:rPr>
          <w:rFonts w:asciiTheme="majorHAnsi" w:hAnsiTheme="majorHAnsi"/>
        </w:rPr>
        <w:t xml:space="preserve"> through both multilateral architecture and robust trade, production, and supply chain networks. </w:t>
      </w:r>
      <w:r w:rsidRPr="00460136">
        <w:rPr>
          <w:rStyle w:val="StyleUnderline"/>
          <w:rFonts w:asciiTheme="majorHAnsi" w:hAnsiTheme="majorHAnsi"/>
        </w:rPr>
        <w:t>Finally, Washington and Tokyo see Southeast Asia as a key region</w:t>
      </w:r>
      <w:r w:rsidRPr="00460136">
        <w:rPr>
          <w:rFonts w:asciiTheme="majorHAnsi" w:hAnsiTheme="majorHAnsi"/>
        </w:rPr>
        <w:t xml:space="preserve"> to </w:t>
      </w:r>
      <w:r w:rsidRPr="00460136">
        <w:rPr>
          <w:rStyle w:val="StyleUnderline"/>
          <w:rFonts w:asciiTheme="majorHAnsi" w:hAnsiTheme="majorHAnsi"/>
        </w:rPr>
        <w:t>increasing</w:t>
      </w:r>
      <w:r w:rsidRPr="00460136">
        <w:rPr>
          <w:rFonts w:asciiTheme="majorHAnsi" w:hAnsiTheme="majorHAnsi"/>
        </w:rPr>
        <w:t xml:space="preserve"> their bilateral </w:t>
      </w:r>
      <w:r w:rsidRPr="00460136">
        <w:rPr>
          <w:rStyle w:val="StyleUnderline"/>
          <w:rFonts w:asciiTheme="majorHAnsi" w:hAnsiTheme="majorHAnsi"/>
        </w:rPr>
        <w:t>cooperation</w:t>
      </w:r>
      <w:r w:rsidRPr="00460136">
        <w:rPr>
          <w:rFonts w:asciiTheme="majorHAnsi" w:hAnsiTheme="majorHAnsi"/>
        </w:rPr>
        <w:t xml:space="preserve">, including through the 2015 revised defense guidelines.  </w:t>
      </w:r>
    </w:p>
    <w:p w14:paraId="208ACCEE" w14:textId="77777777" w:rsidR="0045121D" w:rsidRPr="00460136" w:rsidRDefault="0045121D" w:rsidP="0045121D">
      <w:pPr>
        <w:pStyle w:val="Heading4"/>
        <w:rPr>
          <w:rFonts w:asciiTheme="majorHAnsi" w:hAnsiTheme="majorHAnsi"/>
        </w:rPr>
      </w:pPr>
      <w:r w:rsidRPr="00460136">
        <w:rPr>
          <w:rFonts w:asciiTheme="majorHAnsi" w:hAnsiTheme="majorHAnsi"/>
        </w:rPr>
        <w:t xml:space="preserve">Japan alliance treaty allows the U.S. to have much footing in Japanese affairs when it comes to avoiding disasters. </w:t>
      </w:r>
    </w:p>
    <w:p w14:paraId="07E4863B" w14:textId="77777777" w:rsidR="0045121D" w:rsidRPr="00460136" w:rsidRDefault="0045121D" w:rsidP="0045121D">
      <w:pPr>
        <w:widowControl w:val="0"/>
        <w:autoSpaceDE w:val="0"/>
        <w:autoSpaceDN w:val="0"/>
        <w:adjustRightInd w:val="0"/>
        <w:spacing w:after="0" w:line="240" w:lineRule="auto"/>
        <w:rPr>
          <w:rFonts w:asciiTheme="majorHAnsi" w:hAnsiTheme="majorHAnsi" w:cs="Georgia"/>
          <w:sz w:val="18"/>
          <w:szCs w:val="18"/>
        </w:rPr>
      </w:pPr>
      <w:r w:rsidRPr="00460136">
        <w:rPr>
          <w:rFonts w:asciiTheme="majorHAnsi" w:hAnsiTheme="majorHAnsi"/>
          <w:b/>
          <w:sz w:val="26"/>
          <w:szCs w:val="26"/>
        </w:rPr>
        <w:t>Cronin 4/3</w:t>
      </w:r>
      <w:r w:rsidRPr="00460136">
        <w:rPr>
          <w:rFonts w:asciiTheme="majorHAnsi" w:hAnsiTheme="majorHAnsi"/>
          <w:sz w:val="18"/>
          <w:szCs w:val="18"/>
        </w:rPr>
        <w:t>/15</w:t>
      </w:r>
      <w:proofErr w:type="gramStart"/>
      <w:r w:rsidRPr="00460136">
        <w:rPr>
          <w:rFonts w:asciiTheme="majorHAnsi" w:hAnsiTheme="majorHAnsi"/>
          <w:sz w:val="18"/>
          <w:szCs w:val="18"/>
        </w:rPr>
        <w:t>( Patrick</w:t>
      </w:r>
      <w:proofErr w:type="gramEnd"/>
      <w:r w:rsidRPr="00460136">
        <w:rPr>
          <w:rFonts w:asciiTheme="majorHAnsi" w:hAnsiTheme="majorHAnsi"/>
          <w:sz w:val="18"/>
          <w:szCs w:val="18"/>
        </w:rPr>
        <w:t xml:space="preserve"> Cronin is </w:t>
      </w:r>
      <w:proofErr w:type="spellStart"/>
      <w:r w:rsidRPr="00460136">
        <w:rPr>
          <w:rFonts w:asciiTheme="majorHAnsi" w:hAnsiTheme="majorHAnsi" w:cs="Georgia"/>
          <w:sz w:val="18"/>
          <w:szCs w:val="18"/>
        </w:rPr>
        <w:t>is</w:t>
      </w:r>
      <w:proofErr w:type="spellEnd"/>
      <w:r w:rsidRPr="00460136">
        <w:rPr>
          <w:rFonts w:asciiTheme="majorHAnsi" w:hAnsiTheme="majorHAnsi" w:cs="Georgia"/>
          <w:sz w:val="18"/>
          <w:szCs w:val="18"/>
        </w:rPr>
        <w:t xml:space="preserve"> Senior Advisor and Senior Director of the Asia-Pacific Security Program at the Center for a New American Security; during his tenure as the third-ranking official at the U.S. Agency for International Development he was deeply engaged in policy discussions on assistance to North Korea, “A New Type of U.S. Japan Relations” http://nationalinterest.org/feature/new-type-us-japan-relations-12532)\\PL</w:t>
      </w:r>
    </w:p>
    <w:p w14:paraId="64FE28A6" w14:textId="77777777" w:rsidR="0045121D" w:rsidRPr="00460136" w:rsidRDefault="0045121D" w:rsidP="0045121D">
      <w:pPr>
        <w:rPr>
          <w:rFonts w:asciiTheme="majorHAnsi" w:hAnsiTheme="majorHAnsi"/>
          <w:sz w:val="18"/>
          <w:szCs w:val="18"/>
        </w:rPr>
      </w:pPr>
    </w:p>
    <w:p w14:paraId="056A5062" w14:textId="77777777" w:rsidR="0045121D" w:rsidRPr="00460136" w:rsidRDefault="0045121D" w:rsidP="0045121D">
      <w:pPr>
        <w:rPr>
          <w:rFonts w:asciiTheme="majorHAnsi" w:hAnsiTheme="majorHAnsi" w:cs="Georgia"/>
          <w:sz w:val="16"/>
          <w:szCs w:val="36"/>
        </w:rPr>
      </w:pPr>
      <w:r w:rsidRPr="00460136">
        <w:rPr>
          <w:rFonts w:asciiTheme="majorHAnsi" w:hAnsiTheme="majorHAnsi" w:cs="Georgia"/>
          <w:sz w:val="16"/>
          <w:szCs w:val="36"/>
        </w:rPr>
        <w:t xml:space="preserve">At 9:30 AM on April 28, 1952 </w:t>
      </w:r>
      <w:hyperlink r:id="rId94" w:history="1">
        <w:r w:rsidRPr="00460136">
          <w:rPr>
            <w:rStyle w:val="StyleUnderline"/>
            <w:rFonts w:asciiTheme="majorHAnsi" w:hAnsiTheme="majorHAnsi"/>
          </w:rPr>
          <w:t>the U.S.-Japan alliance stood up</w:t>
        </w:r>
        <w:r w:rsidRPr="00460136">
          <w:rPr>
            <w:rFonts w:asciiTheme="majorHAnsi" w:hAnsiTheme="majorHAnsi" w:cs="Georgia"/>
            <w:color w:val="232DB0"/>
            <w:sz w:val="36"/>
            <w:szCs w:val="36"/>
            <w:u w:val="single" w:color="232DB0"/>
          </w:rPr>
          <w:t xml:space="preserve"> </w:t>
        </w:r>
        <w:r w:rsidRPr="00460136">
          <w:rPr>
            <w:rFonts w:asciiTheme="majorHAnsi" w:hAnsiTheme="majorHAnsi" w:cs="Georgia"/>
            <w:color w:val="000000" w:themeColor="text1"/>
            <w:sz w:val="16"/>
            <w:szCs w:val="16"/>
          </w:rPr>
          <w:t>as the U.S. occupation of Japan stood down</w:t>
        </w:r>
      </w:hyperlink>
      <w:r w:rsidRPr="00460136">
        <w:rPr>
          <w:rFonts w:asciiTheme="majorHAnsi" w:hAnsiTheme="majorHAnsi" w:cs="Georgia"/>
          <w:sz w:val="16"/>
          <w:szCs w:val="36"/>
        </w:rPr>
        <w:t xml:space="preserve">. At the end of this month, </w:t>
      </w:r>
      <w:r w:rsidRPr="00460136">
        <w:rPr>
          <w:rStyle w:val="StyleUnderline"/>
          <w:rFonts w:asciiTheme="majorHAnsi" w:hAnsiTheme="majorHAnsi"/>
        </w:rPr>
        <w:t>the U.S.-Japan alliance will step up as Japan steps out as a more normal state, capable of both defending itself</w:t>
      </w:r>
      <w:r w:rsidRPr="00460136">
        <w:rPr>
          <w:rFonts w:asciiTheme="majorHAnsi" w:hAnsiTheme="majorHAnsi" w:cs="Georgia"/>
          <w:sz w:val="16"/>
          <w:szCs w:val="36"/>
        </w:rPr>
        <w:t xml:space="preserve"> and others. Prime Minister Shinzo Abe’s address to a joint session of Congress on April 29 should go down in history as a day of glory, not of infamy</w:t>
      </w:r>
      <w:r w:rsidRPr="00460136">
        <w:rPr>
          <w:rFonts w:asciiTheme="majorHAnsi" w:hAnsiTheme="majorHAnsi" w:cs="Georgia"/>
          <w:color w:val="000000" w:themeColor="text1"/>
          <w:sz w:val="18"/>
          <w:szCs w:val="18"/>
        </w:rPr>
        <w:t xml:space="preserve">. </w:t>
      </w:r>
      <w:hyperlink r:id="rId95" w:history="1">
        <w:r w:rsidRPr="00460136">
          <w:rPr>
            <w:rFonts w:asciiTheme="majorHAnsi" w:hAnsiTheme="majorHAnsi" w:cs="Georgia"/>
            <w:color w:val="000000" w:themeColor="text1"/>
            <w:sz w:val="18"/>
            <w:szCs w:val="18"/>
          </w:rPr>
          <w:t>Some serious critics</w:t>
        </w:r>
      </w:hyperlink>
      <w:r w:rsidRPr="00460136">
        <w:rPr>
          <w:rFonts w:asciiTheme="majorHAnsi" w:hAnsiTheme="majorHAnsi" w:cs="Georgia"/>
          <w:sz w:val="16"/>
          <w:szCs w:val="36"/>
        </w:rPr>
        <w:t xml:space="preserve"> will remain dissatisfied over perceived historical revisionism. Yet the fact will remain that the biggest antagonists in the Pacific War have forged a prosperous postwar system and a vigorous alliance. When the </w:t>
      </w:r>
      <w:r w:rsidRPr="00460136">
        <w:rPr>
          <w:rStyle w:val="StyleUnderline"/>
          <w:rFonts w:asciiTheme="majorHAnsi" w:hAnsiTheme="majorHAnsi"/>
        </w:rPr>
        <w:t>Prime Minister speaks</w:t>
      </w:r>
      <w:r w:rsidRPr="00460136">
        <w:rPr>
          <w:rFonts w:asciiTheme="majorHAnsi" w:hAnsiTheme="majorHAnsi" w:cs="Georgia"/>
          <w:sz w:val="16"/>
          <w:szCs w:val="36"/>
        </w:rPr>
        <w:t xml:space="preserve"> to a full house of Senators and Representatives, he can be expected to offer humble remorse for the past, quiet pride in Japan’s remarkable seven-decade-long contribution to global order, and a roadmap </w:t>
      </w:r>
      <w:r w:rsidRPr="00460136">
        <w:rPr>
          <w:rStyle w:val="StyleUnderline"/>
          <w:rFonts w:asciiTheme="majorHAnsi" w:hAnsiTheme="majorHAnsi"/>
        </w:rPr>
        <w:t>for how the alliance can perpetuate a rules-based system</w:t>
      </w:r>
      <w:r w:rsidRPr="00460136">
        <w:rPr>
          <w:rFonts w:asciiTheme="majorHAnsi" w:hAnsiTheme="majorHAnsi" w:cs="Georgia"/>
          <w:sz w:val="16"/>
          <w:szCs w:val="36"/>
        </w:rPr>
        <w:t xml:space="preserve"> well into the 21st century. </w:t>
      </w:r>
      <w:r w:rsidRPr="00460136">
        <w:rPr>
          <w:rStyle w:val="StyleUnderline"/>
          <w:rFonts w:asciiTheme="majorHAnsi" w:hAnsiTheme="majorHAnsi"/>
        </w:rPr>
        <w:t>TNI-D7-Article-MRect</w:t>
      </w:r>
      <w:r w:rsidRPr="00460136">
        <w:rPr>
          <w:rFonts w:asciiTheme="majorHAnsi" w:hAnsiTheme="majorHAnsi" w:cs="Georgia"/>
          <w:sz w:val="16"/>
          <w:szCs w:val="36"/>
        </w:rPr>
        <w:t xml:space="preserve"> </w:t>
      </w:r>
      <w:r w:rsidRPr="00460136">
        <w:rPr>
          <w:rFonts w:asciiTheme="majorHAnsi" w:hAnsiTheme="majorHAnsi" w:cs="Times"/>
          <w:sz w:val="16"/>
          <w:szCs w:val="32"/>
        </w:rPr>
        <w:t>AdSense Medium Rectangle</w:t>
      </w:r>
      <w:r w:rsidRPr="00460136">
        <w:rPr>
          <w:rFonts w:asciiTheme="majorHAnsi" w:hAnsiTheme="majorHAnsi" w:cs="Times"/>
          <w:sz w:val="32"/>
          <w:szCs w:val="32"/>
          <w:u w:val="single"/>
        </w:rPr>
        <w:t xml:space="preserve"> </w:t>
      </w:r>
      <w:r w:rsidRPr="00460136">
        <w:rPr>
          <w:rFonts w:asciiTheme="majorHAnsi" w:hAnsiTheme="majorHAnsi" w:cs="Times"/>
          <w:noProof/>
          <w:sz w:val="16"/>
          <w:szCs w:val="32"/>
        </w:rPr>
        <w:drawing>
          <wp:inline distT="0" distB="0" distL="0" distR="0" wp14:anchorId="763AE027" wp14:editId="4BB62F27">
            <wp:extent cx="12700" cy="1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460136">
        <w:rPr>
          <w:rFonts w:asciiTheme="majorHAnsi" w:hAnsiTheme="majorHAnsi" w:cs="Times"/>
          <w:sz w:val="16"/>
          <w:szCs w:val="32"/>
        </w:rPr>
        <w:t xml:space="preserve"> </w:t>
      </w:r>
      <w:r w:rsidRPr="00460136">
        <w:rPr>
          <w:rFonts w:asciiTheme="majorHAnsi" w:hAnsiTheme="majorHAnsi" w:cs="Georgia"/>
          <w:sz w:val="16"/>
          <w:szCs w:val="36"/>
        </w:rPr>
        <w:t xml:space="preserve">The latest evolution of the alliance will be encapsulated in new defense guidelines issued on the eve of the oration, which will be delivered in English. To be sure, the guidelines document itself will be unremarkable. Twenty-five pages of prose written by a bureaucratic committee describing allied roles and missions are not meant to be Shakespearean. Those seeking a coherent statement of strategic clarity will also be disappointed. Nonetheless, </w:t>
      </w:r>
      <w:r w:rsidRPr="00460136">
        <w:rPr>
          <w:rStyle w:val="StyleUnderline"/>
          <w:rFonts w:asciiTheme="majorHAnsi" w:hAnsiTheme="majorHAnsi"/>
        </w:rPr>
        <w:t>the guidelines will provide a gateway to an unprecedented degree of alliance capacity</w:t>
      </w:r>
      <w:r w:rsidRPr="00460136">
        <w:rPr>
          <w:rFonts w:asciiTheme="majorHAnsi" w:hAnsiTheme="majorHAnsi" w:cs="Georgia"/>
          <w:sz w:val="16"/>
          <w:szCs w:val="36"/>
        </w:rPr>
        <w:t xml:space="preserve">, comprehensiveness, and coordination. In short, </w:t>
      </w:r>
      <w:r w:rsidRPr="00460136">
        <w:rPr>
          <w:rStyle w:val="StyleUnderline"/>
          <w:rFonts w:asciiTheme="majorHAnsi" w:hAnsiTheme="majorHAnsi"/>
        </w:rPr>
        <w:t>the new guidelines will mark a milestone along the path of converting a relationship between a victor and the vanquished into a mature security partnership between the world’s two richest democracies,</w:t>
      </w:r>
      <w:r w:rsidRPr="00460136">
        <w:rPr>
          <w:rFonts w:asciiTheme="majorHAnsi" w:hAnsiTheme="majorHAnsi" w:cs="Georgia"/>
          <w:sz w:val="16"/>
          <w:szCs w:val="36"/>
        </w:rPr>
        <w:t xml:space="preserve"> </w:t>
      </w:r>
      <w:r w:rsidRPr="00460136">
        <w:rPr>
          <w:rStyle w:val="StyleUnderline"/>
          <w:rFonts w:asciiTheme="majorHAnsi" w:hAnsiTheme="majorHAnsi"/>
        </w:rPr>
        <w:t>capable of acting swiftly and in concert to address a full array of contingencies, from humanitarian disaster to war</w:t>
      </w:r>
      <w:r w:rsidRPr="00460136">
        <w:rPr>
          <w:rFonts w:asciiTheme="majorHAnsi" w:hAnsiTheme="majorHAnsi" w:cs="Georgia"/>
          <w:sz w:val="16"/>
          <w:szCs w:val="36"/>
        </w:rPr>
        <w:t xml:space="preserve">. Although Japan’s search for an independent identity is longstanding, </w:t>
      </w:r>
      <w:r w:rsidRPr="00460136">
        <w:rPr>
          <w:rStyle w:val="StyleUnderline"/>
          <w:rFonts w:asciiTheme="majorHAnsi" w:hAnsiTheme="majorHAnsi"/>
        </w:rPr>
        <w:t>Prime Minister Abe has reified that identity and accelerated that quest</w:t>
      </w:r>
      <w:r w:rsidRPr="00460136">
        <w:rPr>
          <w:rFonts w:asciiTheme="majorHAnsi" w:hAnsiTheme="majorHAnsi" w:cs="Georgia"/>
          <w:sz w:val="16"/>
          <w:szCs w:val="36"/>
        </w:rPr>
        <w:t xml:space="preserve">. He has prevailed within his Liberal Democratic Party and seems likely to bring along his pacifist-minded </w:t>
      </w:r>
      <w:proofErr w:type="spellStart"/>
      <w:r w:rsidRPr="00460136">
        <w:rPr>
          <w:rFonts w:asciiTheme="majorHAnsi" w:hAnsiTheme="majorHAnsi" w:cs="Georgia"/>
          <w:sz w:val="16"/>
          <w:szCs w:val="36"/>
        </w:rPr>
        <w:t>Komeito</w:t>
      </w:r>
      <w:proofErr w:type="spellEnd"/>
      <w:r w:rsidRPr="00460136">
        <w:rPr>
          <w:rFonts w:asciiTheme="majorHAnsi" w:hAnsiTheme="majorHAnsi" w:cs="Georgia"/>
          <w:sz w:val="16"/>
          <w:szCs w:val="36"/>
        </w:rPr>
        <w:t xml:space="preserve"> ruling coalition partner by retaining Japan’s inherent defensive posture while simultaneously putting Japan on an equal footing with other major powers.  </w:t>
      </w:r>
    </w:p>
    <w:p w14:paraId="5A9A7E8A" w14:textId="77777777" w:rsidR="0045121D" w:rsidRPr="00460136" w:rsidRDefault="0045121D" w:rsidP="0045121D"/>
    <w:p w14:paraId="73F56426" w14:textId="77777777" w:rsidR="0045121D" w:rsidRPr="00460136" w:rsidRDefault="0045121D" w:rsidP="0045121D">
      <w:pPr>
        <w:pStyle w:val="Heading3"/>
      </w:pPr>
      <w:r w:rsidRPr="00460136">
        <w:t xml:space="preserve">Laundry List </w:t>
      </w:r>
    </w:p>
    <w:p w14:paraId="280FF4DA" w14:textId="77777777" w:rsidR="0045121D" w:rsidRPr="00460136" w:rsidRDefault="0045121D" w:rsidP="0045121D">
      <w:pPr>
        <w:pStyle w:val="Heading4"/>
        <w:rPr>
          <w:rFonts w:asciiTheme="majorHAnsi" w:hAnsiTheme="majorHAnsi"/>
        </w:rPr>
      </w:pPr>
      <w:r w:rsidRPr="00460136">
        <w:rPr>
          <w:rFonts w:asciiTheme="majorHAnsi" w:hAnsiTheme="majorHAnsi"/>
        </w:rPr>
        <w:t xml:space="preserve">Laundry list of reasons why Japan U.S. Relations are good. </w:t>
      </w:r>
    </w:p>
    <w:p w14:paraId="07310A2B" w14:textId="77777777" w:rsidR="0045121D" w:rsidRPr="00460136" w:rsidRDefault="0045121D" w:rsidP="0045121D">
      <w:pPr>
        <w:rPr>
          <w:rFonts w:asciiTheme="majorHAnsi" w:hAnsiTheme="majorHAnsi"/>
          <w:sz w:val="18"/>
          <w:szCs w:val="18"/>
        </w:rPr>
      </w:pPr>
      <w:r w:rsidRPr="00460136">
        <w:rPr>
          <w:rFonts w:asciiTheme="majorHAnsi" w:hAnsiTheme="majorHAnsi"/>
          <w:b/>
          <w:sz w:val="26"/>
          <w:szCs w:val="26"/>
        </w:rPr>
        <w:t>Embassy of Japan 09</w:t>
      </w:r>
      <w:r w:rsidRPr="00460136">
        <w:rPr>
          <w:rFonts w:asciiTheme="majorHAnsi" w:hAnsiTheme="majorHAnsi"/>
          <w:sz w:val="18"/>
          <w:szCs w:val="18"/>
        </w:rPr>
        <w:t>(The Embassy of Japan is</w:t>
      </w:r>
      <w:r w:rsidRPr="00460136">
        <w:rPr>
          <w:rFonts w:asciiTheme="majorHAnsi" w:hAnsiTheme="majorHAnsi" w:cs="Arial"/>
          <w:color w:val="1A1A1A"/>
          <w:sz w:val="18"/>
          <w:szCs w:val="18"/>
        </w:rPr>
        <w:t xml:space="preserve"> the diplomatic mission of Japan to the United States. It is located at 2520 Massachusetts Avenue NW, Washington, D.C, “Overview of U.S. Japan Relations,” http://www.us.emb-japan.go.jp/english/html/japanus/japanusoverview2009.htm)\\PL</w:t>
      </w:r>
    </w:p>
    <w:p w14:paraId="7F5FC538" w14:textId="77777777" w:rsidR="0045121D" w:rsidRPr="00460136" w:rsidRDefault="0045121D" w:rsidP="0045121D">
      <w:pPr>
        <w:pStyle w:val="ListParagraph"/>
        <w:numPr>
          <w:ilvl w:val="0"/>
          <w:numId w:val="11"/>
        </w:numPr>
        <w:rPr>
          <w:rFonts w:asciiTheme="majorHAnsi" w:hAnsiTheme="majorHAnsi" w:cs="Arial"/>
          <w:sz w:val="16"/>
          <w:szCs w:val="16"/>
        </w:rPr>
      </w:pPr>
      <w:r w:rsidRPr="00460136">
        <w:rPr>
          <w:rFonts w:asciiTheme="majorHAnsi" w:hAnsiTheme="majorHAnsi" w:cs="Arial"/>
          <w:b/>
          <w:bCs/>
          <w:sz w:val="16"/>
          <w:szCs w:val="16"/>
        </w:rPr>
        <w:t>Current State of Japan-U.S. Relations</w:t>
      </w:r>
      <w:r w:rsidRPr="00460136">
        <w:rPr>
          <w:rFonts w:asciiTheme="majorHAnsi" w:hAnsiTheme="majorHAnsi" w:cs="Arial"/>
          <w:sz w:val="16"/>
          <w:szCs w:val="16"/>
        </w:rPr>
        <w:t xml:space="preserve">  </w:t>
      </w:r>
    </w:p>
    <w:p w14:paraId="181DFEFD" w14:textId="77777777" w:rsidR="0045121D" w:rsidRPr="00460136" w:rsidRDefault="0045121D" w:rsidP="0045121D">
      <w:pPr>
        <w:rPr>
          <w:rFonts w:asciiTheme="majorHAnsi" w:hAnsiTheme="majorHAnsi" w:cs="Arial"/>
          <w:sz w:val="16"/>
          <w:szCs w:val="28"/>
        </w:rPr>
      </w:pPr>
      <w:r w:rsidRPr="00460136">
        <w:rPr>
          <w:rFonts w:asciiTheme="majorHAnsi" w:hAnsiTheme="majorHAnsi" w:cs="Arial"/>
          <w:sz w:val="16"/>
          <w:szCs w:val="28"/>
        </w:rPr>
        <w:t xml:space="preserve">On September 8, 1951, </w:t>
      </w:r>
      <w:r w:rsidRPr="00460136">
        <w:rPr>
          <w:rStyle w:val="StyleUnderline"/>
          <w:rFonts w:asciiTheme="majorHAnsi" w:hAnsiTheme="majorHAnsi"/>
        </w:rPr>
        <w:t>Japan and the</w:t>
      </w:r>
      <w:r w:rsidRPr="00460136">
        <w:rPr>
          <w:rFonts w:asciiTheme="majorHAnsi" w:hAnsiTheme="majorHAnsi" w:cs="Arial"/>
          <w:sz w:val="16"/>
          <w:szCs w:val="28"/>
        </w:rPr>
        <w:t xml:space="preserve"> allied countries, including </w:t>
      </w:r>
      <w:r w:rsidRPr="00460136">
        <w:rPr>
          <w:rStyle w:val="StyleUnderline"/>
          <w:rFonts w:asciiTheme="majorHAnsi" w:hAnsiTheme="majorHAnsi"/>
        </w:rPr>
        <w:t>the U</w:t>
      </w:r>
      <w:r w:rsidRPr="00460136">
        <w:rPr>
          <w:rFonts w:asciiTheme="majorHAnsi" w:hAnsiTheme="majorHAnsi" w:cs="Arial"/>
          <w:sz w:val="16"/>
          <w:szCs w:val="28"/>
        </w:rPr>
        <w:t xml:space="preserve">nited </w:t>
      </w:r>
      <w:r w:rsidRPr="00460136">
        <w:rPr>
          <w:rStyle w:val="StyleUnderline"/>
          <w:rFonts w:asciiTheme="majorHAnsi" w:hAnsiTheme="majorHAnsi"/>
        </w:rPr>
        <w:t>S</w:t>
      </w:r>
      <w:r w:rsidRPr="00460136">
        <w:rPr>
          <w:rFonts w:asciiTheme="majorHAnsi" w:hAnsiTheme="majorHAnsi" w:cs="Arial"/>
          <w:sz w:val="16"/>
          <w:szCs w:val="28"/>
        </w:rPr>
        <w:t xml:space="preserve">tates, </w:t>
      </w:r>
      <w:r w:rsidRPr="00460136">
        <w:rPr>
          <w:rStyle w:val="StyleUnderline"/>
          <w:rFonts w:asciiTheme="majorHAnsi" w:hAnsiTheme="majorHAnsi"/>
        </w:rPr>
        <w:t>signed the S</w:t>
      </w:r>
      <w:r w:rsidRPr="00460136">
        <w:rPr>
          <w:rFonts w:asciiTheme="majorHAnsi" w:hAnsiTheme="majorHAnsi" w:cs="Arial"/>
          <w:sz w:val="16"/>
          <w:szCs w:val="28"/>
        </w:rPr>
        <w:t xml:space="preserve">an </w:t>
      </w:r>
      <w:r w:rsidRPr="00460136">
        <w:rPr>
          <w:rStyle w:val="StyleUnderline"/>
          <w:rFonts w:asciiTheme="majorHAnsi" w:hAnsiTheme="majorHAnsi"/>
        </w:rPr>
        <w:t>F</w:t>
      </w:r>
      <w:r w:rsidRPr="00460136">
        <w:rPr>
          <w:rFonts w:asciiTheme="majorHAnsi" w:hAnsiTheme="majorHAnsi" w:cs="Arial"/>
          <w:sz w:val="16"/>
          <w:szCs w:val="28"/>
        </w:rPr>
        <w:t xml:space="preserve">rancisco </w:t>
      </w:r>
      <w:r w:rsidRPr="00460136">
        <w:rPr>
          <w:rStyle w:val="StyleUnderline"/>
          <w:rFonts w:asciiTheme="majorHAnsi" w:hAnsiTheme="majorHAnsi"/>
        </w:rPr>
        <w:t>P</w:t>
      </w:r>
      <w:r w:rsidRPr="00460136">
        <w:rPr>
          <w:rFonts w:asciiTheme="majorHAnsi" w:hAnsiTheme="majorHAnsi" w:cs="Arial"/>
          <w:sz w:val="16"/>
          <w:szCs w:val="28"/>
        </w:rPr>
        <w:t xml:space="preserve">eace </w:t>
      </w:r>
      <w:r w:rsidRPr="00460136">
        <w:rPr>
          <w:rStyle w:val="StyleUnderline"/>
          <w:rFonts w:asciiTheme="majorHAnsi" w:hAnsiTheme="majorHAnsi"/>
        </w:rPr>
        <w:t>T</w:t>
      </w:r>
      <w:r w:rsidRPr="00460136">
        <w:rPr>
          <w:rFonts w:asciiTheme="majorHAnsi" w:hAnsiTheme="majorHAnsi" w:cs="Arial"/>
          <w:sz w:val="16"/>
          <w:szCs w:val="28"/>
        </w:rPr>
        <w:t xml:space="preserve">reaty, formally </w:t>
      </w:r>
      <w:r w:rsidRPr="00460136">
        <w:rPr>
          <w:rStyle w:val="StyleUnderline"/>
          <w:rFonts w:asciiTheme="majorHAnsi" w:hAnsiTheme="majorHAnsi"/>
        </w:rPr>
        <w:t>ending World War II and starting a new era of Japan-U.S. relations</w:t>
      </w:r>
      <w:r w:rsidRPr="00460136">
        <w:rPr>
          <w:rFonts w:asciiTheme="majorHAnsi" w:hAnsiTheme="majorHAnsi" w:cs="Arial"/>
          <w:sz w:val="16"/>
          <w:szCs w:val="28"/>
        </w:rPr>
        <w:t xml:space="preserve">. Since then, Japan </w:t>
      </w:r>
      <w:r w:rsidRPr="00460136">
        <w:rPr>
          <w:rStyle w:val="StyleUnderline"/>
          <w:rFonts w:asciiTheme="majorHAnsi" w:hAnsiTheme="majorHAnsi"/>
        </w:rPr>
        <w:t xml:space="preserve">and </w:t>
      </w:r>
      <w:r w:rsidRPr="00460136">
        <w:rPr>
          <w:rFonts w:asciiTheme="majorHAnsi" w:hAnsiTheme="majorHAnsi" w:cs="Arial"/>
          <w:sz w:val="16"/>
          <w:szCs w:val="28"/>
        </w:rPr>
        <w:t xml:space="preserve">the United States </w:t>
      </w:r>
      <w:r w:rsidRPr="00460136">
        <w:rPr>
          <w:rStyle w:val="StyleUnderline"/>
          <w:rFonts w:asciiTheme="majorHAnsi" w:hAnsiTheme="majorHAnsi"/>
        </w:rPr>
        <w:t>have overcome many challenges together and developed their relationship into “the most important bilateral relationship</w:t>
      </w:r>
      <w:r w:rsidRPr="00460136">
        <w:rPr>
          <w:rFonts w:asciiTheme="majorHAnsi" w:hAnsiTheme="majorHAnsi" w:cs="Arial"/>
          <w:sz w:val="16"/>
          <w:szCs w:val="28"/>
        </w:rPr>
        <w:t xml:space="preserve"> in the world, bar none” (the late Senator Michael J. Mansfield, former U.S. Ambassador to </w:t>
      </w:r>
      <w:proofErr w:type="gramStart"/>
      <w:r w:rsidRPr="00460136">
        <w:rPr>
          <w:rFonts w:asciiTheme="majorHAnsi" w:hAnsiTheme="majorHAnsi" w:cs="Arial"/>
          <w:sz w:val="16"/>
          <w:szCs w:val="28"/>
        </w:rPr>
        <w:t>Japan )</w:t>
      </w:r>
      <w:proofErr w:type="gramEnd"/>
      <w:r w:rsidRPr="00460136">
        <w:rPr>
          <w:rFonts w:asciiTheme="majorHAnsi" w:hAnsiTheme="majorHAnsi" w:cs="Arial"/>
          <w:sz w:val="16"/>
          <w:szCs w:val="28"/>
        </w:rPr>
        <w:t xml:space="preserve">. At the summit meeting between Prime Minister </w:t>
      </w:r>
      <w:r w:rsidRPr="00460136">
        <w:rPr>
          <w:rStyle w:val="StyleUnderline"/>
          <w:rFonts w:asciiTheme="majorHAnsi" w:hAnsiTheme="majorHAnsi"/>
        </w:rPr>
        <w:t>Fukuda</w:t>
      </w:r>
      <w:r w:rsidRPr="00460136">
        <w:rPr>
          <w:rFonts w:asciiTheme="majorHAnsi" w:hAnsiTheme="majorHAnsi" w:cs="Arial"/>
          <w:sz w:val="16"/>
          <w:szCs w:val="28"/>
        </w:rPr>
        <w:t xml:space="preserve"> </w:t>
      </w:r>
      <w:r w:rsidRPr="00460136">
        <w:rPr>
          <w:rStyle w:val="StyleUnderline"/>
          <w:rFonts w:asciiTheme="majorHAnsi" w:hAnsiTheme="majorHAnsi"/>
        </w:rPr>
        <w:t xml:space="preserve">and </w:t>
      </w:r>
      <w:r w:rsidRPr="00460136">
        <w:rPr>
          <w:rFonts w:asciiTheme="majorHAnsi" w:hAnsiTheme="majorHAnsi" w:cs="Arial"/>
          <w:sz w:val="16"/>
          <w:szCs w:val="28"/>
        </w:rPr>
        <w:t xml:space="preserve">President </w:t>
      </w:r>
      <w:r w:rsidRPr="00460136">
        <w:rPr>
          <w:rStyle w:val="StyleUnderline"/>
          <w:rFonts w:asciiTheme="majorHAnsi" w:hAnsiTheme="majorHAnsi"/>
        </w:rPr>
        <w:t>Bush</w:t>
      </w:r>
      <w:r w:rsidRPr="00460136">
        <w:rPr>
          <w:rFonts w:asciiTheme="majorHAnsi" w:hAnsiTheme="majorHAnsi" w:cs="Arial"/>
          <w:sz w:val="16"/>
          <w:szCs w:val="28"/>
        </w:rPr>
        <w:t xml:space="preserve"> in November 2007, both leaders </w:t>
      </w:r>
      <w:r w:rsidRPr="00460136">
        <w:rPr>
          <w:rStyle w:val="StyleUnderline"/>
          <w:rFonts w:asciiTheme="majorHAnsi" w:hAnsiTheme="majorHAnsi"/>
        </w:rPr>
        <w:t xml:space="preserve">shared the view that the Japan-U.S. alliance was the cornerstone of the promotion of Japanese and U.S. foreign policy in Asia </w:t>
      </w:r>
      <w:r w:rsidRPr="00460136">
        <w:rPr>
          <w:rFonts w:asciiTheme="majorHAnsi" w:hAnsiTheme="majorHAnsi" w:cs="Arial"/>
          <w:sz w:val="16"/>
          <w:szCs w:val="28"/>
        </w:rPr>
        <w:t xml:space="preserve">and played an indispensable role in enabling both countries to address global issues. In the history of the world, it would be difficult to find two other nations who once engaged in war and have so rapidly established such a strong partnership as Japan and the United States. </w:t>
      </w:r>
      <w:r w:rsidRPr="00460136">
        <w:rPr>
          <w:rStyle w:val="StyleUnderline"/>
          <w:rFonts w:asciiTheme="majorHAnsi" w:hAnsiTheme="majorHAnsi"/>
        </w:rPr>
        <w:t>Japan and the U</w:t>
      </w:r>
      <w:r w:rsidRPr="00460136">
        <w:rPr>
          <w:rFonts w:asciiTheme="majorHAnsi" w:hAnsiTheme="majorHAnsi" w:cs="Arial"/>
          <w:sz w:val="16"/>
          <w:szCs w:val="28"/>
        </w:rPr>
        <w:t xml:space="preserve">nited </w:t>
      </w:r>
      <w:r w:rsidRPr="00460136">
        <w:rPr>
          <w:rStyle w:val="StyleUnderline"/>
          <w:rFonts w:asciiTheme="majorHAnsi" w:hAnsiTheme="majorHAnsi"/>
        </w:rPr>
        <w:t>S</w:t>
      </w:r>
      <w:r w:rsidRPr="00460136">
        <w:rPr>
          <w:rFonts w:asciiTheme="majorHAnsi" w:hAnsiTheme="majorHAnsi" w:cs="Arial"/>
          <w:sz w:val="16"/>
          <w:szCs w:val="28"/>
        </w:rPr>
        <w:t xml:space="preserve">tates </w:t>
      </w:r>
      <w:r w:rsidRPr="00460136">
        <w:rPr>
          <w:rStyle w:val="StyleUnderline"/>
          <w:rFonts w:asciiTheme="majorHAnsi" w:hAnsiTheme="majorHAnsi"/>
        </w:rPr>
        <w:t>share interests and fundamental values</w:t>
      </w:r>
      <w:r w:rsidRPr="00460136">
        <w:rPr>
          <w:rFonts w:asciiTheme="majorHAnsi" w:hAnsiTheme="majorHAnsi" w:cs="Arial"/>
          <w:sz w:val="16"/>
          <w:szCs w:val="28"/>
        </w:rPr>
        <w:t xml:space="preserve">, including freedom, democracy, human rights and the rule of law. The two countries are building significantly interdependent and cooperative relationships across a broad range of areas in the political, security and economic cooperation. The majority of both Japanese and U.S. nationals have positive views on Japan-U.S. relations. </w:t>
      </w:r>
      <w:r w:rsidRPr="00460136">
        <w:rPr>
          <w:rStyle w:val="StyleUnderline"/>
          <w:rFonts w:asciiTheme="majorHAnsi" w:hAnsiTheme="majorHAnsi"/>
        </w:rPr>
        <w:t>A poll released by the Ministry of Foreign Affairs of Japan in June 2007 showed that 74% of the U.S</w:t>
      </w:r>
      <w:r w:rsidRPr="00460136">
        <w:rPr>
          <w:rFonts w:asciiTheme="majorHAnsi" w:hAnsiTheme="majorHAnsi" w:cs="Arial"/>
          <w:sz w:val="16"/>
          <w:szCs w:val="28"/>
        </w:rPr>
        <w:t xml:space="preserve">. </w:t>
      </w:r>
      <w:r w:rsidRPr="00460136">
        <w:rPr>
          <w:rStyle w:val="StyleUnderline"/>
          <w:rFonts w:asciiTheme="majorHAnsi" w:hAnsiTheme="majorHAnsi"/>
        </w:rPr>
        <w:t>“general public</w:t>
      </w:r>
      <w:r w:rsidRPr="00460136">
        <w:rPr>
          <w:rFonts w:asciiTheme="majorHAnsi" w:hAnsiTheme="majorHAnsi" w:cs="Arial"/>
          <w:sz w:val="16"/>
          <w:szCs w:val="28"/>
        </w:rPr>
        <w:t xml:space="preserve">” </w:t>
      </w:r>
      <w:r w:rsidRPr="00460136">
        <w:rPr>
          <w:rStyle w:val="StyleUnderline"/>
          <w:rFonts w:asciiTheme="majorHAnsi" w:hAnsiTheme="majorHAnsi"/>
        </w:rPr>
        <w:t>and 91% of U.S. “opinion leaders” regarded Japan as</w:t>
      </w:r>
      <w:r w:rsidRPr="00460136">
        <w:rPr>
          <w:rFonts w:asciiTheme="majorHAnsi" w:hAnsiTheme="majorHAnsi" w:cs="Arial"/>
          <w:sz w:val="16"/>
          <w:szCs w:val="28"/>
        </w:rPr>
        <w:t xml:space="preserve"> “</w:t>
      </w:r>
      <w:r w:rsidRPr="00460136">
        <w:rPr>
          <w:rStyle w:val="StyleUnderline"/>
          <w:rFonts w:asciiTheme="majorHAnsi" w:hAnsiTheme="majorHAnsi"/>
        </w:rPr>
        <w:t>a</w:t>
      </w:r>
      <w:r w:rsidRPr="00460136">
        <w:rPr>
          <w:rFonts w:asciiTheme="majorHAnsi" w:hAnsiTheme="majorHAnsi" w:cs="Arial"/>
          <w:sz w:val="16"/>
          <w:szCs w:val="28"/>
        </w:rPr>
        <w:t xml:space="preserve"> dependable </w:t>
      </w:r>
      <w:r w:rsidRPr="00460136">
        <w:rPr>
          <w:rStyle w:val="StyleUnderline"/>
          <w:rFonts w:asciiTheme="majorHAnsi" w:hAnsiTheme="majorHAnsi"/>
        </w:rPr>
        <w:t>ally</w:t>
      </w:r>
      <w:r w:rsidRPr="00460136">
        <w:rPr>
          <w:rFonts w:asciiTheme="majorHAnsi" w:hAnsiTheme="majorHAnsi" w:cs="Arial"/>
          <w:sz w:val="16"/>
          <w:szCs w:val="28"/>
        </w:rPr>
        <w:t xml:space="preserve"> or friend.” </w:t>
      </w:r>
    </w:p>
    <w:p w14:paraId="51CBFD4F" w14:textId="77777777" w:rsidR="0045121D" w:rsidRPr="00460136" w:rsidRDefault="0045121D" w:rsidP="0045121D">
      <w:pPr>
        <w:widowControl w:val="0"/>
        <w:autoSpaceDE w:val="0"/>
        <w:autoSpaceDN w:val="0"/>
        <w:adjustRightInd w:val="0"/>
        <w:spacing w:after="0" w:line="240" w:lineRule="auto"/>
        <w:rPr>
          <w:rFonts w:asciiTheme="majorHAnsi" w:hAnsiTheme="majorHAnsi" w:cs="Arial"/>
          <w:sz w:val="18"/>
          <w:szCs w:val="18"/>
        </w:rPr>
      </w:pPr>
      <w:r w:rsidRPr="00460136">
        <w:rPr>
          <w:rFonts w:asciiTheme="majorHAnsi" w:hAnsiTheme="majorHAnsi" w:cs="Arial"/>
          <w:b/>
          <w:bCs/>
          <w:sz w:val="18"/>
          <w:szCs w:val="18"/>
        </w:rPr>
        <w:t xml:space="preserve">1) Summit Meetings between Prime Minister </w:t>
      </w:r>
      <w:proofErr w:type="spellStart"/>
      <w:r w:rsidRPr="00460136">
        <w:rPr>
          <w:rFonts w:asciiTheme="majorHAnsi" w:hAnsiTheme="majorHAnsi" w:cs="Arial"/>
          <w:b/>
          <w:bCs/>
          <w:sz w:val="18"/>
          <w:szCs w:val="18"/>
        </w:rPr>
        <w:t>Aso</w:t>
      </w:r>
      <w:proofErr w:type="spellEnd"/>
      <w:r w:rsidRPr="00460136">
        <w:rPr>
          <w:rFonts w:asciiTheme="majorHAnsi" w:hAnsiTheme="majorHAnsi" w:cs="Arial"/>
          <w:b/>
          <w:bCs/>
          <w:sz w:val="18"/>
          <w:szCs w:val="18"/>
        </w:rPr>
        <w:t xml:space="preserve"> and President Obama</w:t>
      </w:r>
    </w:p>
    <w:p w14:paraId="19C1B1E5" w14:textId="77777777" w:rsidR="0045121D" w:rsidRPr="00460136" w:rsidRDefault="00430833" w:rsidP="0045121D">
      <w:pPr>
        <w:widowControl w:val="0"/>
        <w:autoSpaceDE w:val="0"/>
        <w:autoSpaceDN w:val="0"/>
        <w:adjustRightInd w:val="0"/>
        <w:spacing w:after="0" w:line="240" w:lineRule="auto"/>
        <w:rPr>
          <w:rFonts w:asciiTheme="majorHAnsi" w:hAnsiTheme="majorHAnsi" w:cs="Arial"/>
          <w:sz w:val="16"/>
          <w:szCs w:val="28"/>
        </w:rPr>
      </w:pPr>
      <w:hyperlink r:id="rId97" w:history="1">
        <w:r w:rsidR="0045121D" w:rsidRPr="00460136">
          <w:rPr>
            <w:rFonts w:asciiTheme="majorHAnsi" w:hAnsiTheme="majorHAnsi" w:cs="Arial"/>
            <w:color w:val="000000" w:themeColor="text1"/>
            <w:sz w:val="28"/>
            <w:szCs w:val="28"/>
            <w:u w:val="single" w:color="0018C0"/>
          </w:rPr>
          <w:t>February 24, 2009</w:t>
        </w:r>
      </w:hyperlink>
      <w:r w:rsidR="0045121D" w:rsidRPr="00460136">
        <w:rPr>
          <w:rFonts w:asciiTheme="majorHAnsi" w:hAnsiTheme="majorHAnsi" w:cs="Arial"/>
          <w:color w:val="000000" w:themeColor="text1"/>
          <w:sz w:val="16"/>
          <w:szCs w:val="28"/>
        </w:rPr>
        <w:t xml:space="preserve">: On February 24 (local time), during his visit to Washington, D.C., the United States of America, Prime Minister Taro </w:t>
      </w:r>
      <w:proofErr w:type="spellStart"/>
      <w:r w:rsidR="0045121D" w:rsidRPr="00460136">
        <w:rPr>
          <w:rFonts w:asciiTheme="majorHAnsi" w:hAnsiTheme="majorHAnsi" w:cs="Arial"/>
          <w:color w:val="000000" w:themeColor="text1"/>
          <w:sz w:val="16"/>
          <w:szCs w:val="28"/>
        </w:rPr>
        <w:t>Aso</w:t>
      </w:r>
      <w:proofErr w:type="spellEnd"/>
      <w:r w:rsidR="0045121D" w:rsidRPr="00460136">
        <w:rPr>
          <w:rFonts w:asciiTheme="majorHAnsi" w:hAnsiTheme="majorHAnsi" w:cs="Arial"/>
          <w:color w:val="000000" w:themeColor="text1"/>
          <w:sz w:val="16"/>
          <w:szCs w:val="28"/>
        </w:rPr>
        <w:t>, the first foreign head of state to visit the White House [after the inauguration of the Obama administration], held talks with Mr. Barack Obama, President of the United States of America. At the meeting, the leaders agree</w:t>
      </w:r>
      <w:r w:rsidR="0045121D" w:rsidRPr="00460136">
        <w:rPr>
          <w:rFonts w:asciiTheme="majorHAnsi" w:hAnsiTheme="majorHAnsi" w:cs="Arial"/>
          <w:sz w:val="16"/>
          <w:szCs w:val="28"/>
        </w:rPr>
        <w:t xml:space="preserve">d to further strengthen the Japan-US alliance. They also confirmed that </w:t>
      </w:r>
      <w:r w:rsidR="0045121D" w:rsidRPr="00460136">
        <w:rPr>
          <w:rStyle w:val="StyleUnderline"/>
          <w:rFonts w:asciiTheme="majorHAnsi" w:hAnsiTheme="majorHAnsi"/>
        </w:rPr>
        <w:t>Japan and the U</w:t>
      </w:r>
      <w:r w:rsidR="0045121D" w:rsidRPr="00460136">
        <w:rPr>
          <w:rFonts w:asciiTheme="majorHAnsi" w:hAnsiTheme="majorHAnsi" w:cs="Arial"/>
          <w:sz w:val="16"/>
          <w:szCs w:val="28"/>
        </w:rPr>
        <w:t xml:space="preserve">nited </w:t>
      </w:r>
      <w:r w:rsidR="0045121D" w:rsidRPr="00460136">
        <w:rPr>
          <w:rStyle w:val="StyleUnderline"/>
          <w:rFonts w:asciiTheme="majorHAnsi" w:hAnsiTheme="majorHAnsi"/>
        </w:rPr>
        <w:t>S</w:t>
      </w:r>
      <w:r w:rsidR="0045121D" w:rsidRPr="00460136">
        <w:rPr>
          <w:rFonts w:asciiTheme="majorHAnsi" w:hAnsiTheme="majorHAnsi" w:cs="Arial"/>
          <w:sz w:val="16"/>
          <w:szCs w:val="28"/>
        </w:rPr>
        <w:t xml:space="preserve">tates would </w:t>
      </w:r>
      <w:r w:rsidR="0045121D" w:rsidRPr="00460136">
        <w:rPr>
          <w:rStyle w:val="StyleUnderline"/>
          <w:rFonts w:asciiTheme="majorHAnsi" w:hAnsiTheme="majorHAnsi"/>
        </w:rPr>
        <w:t>jointly address global issues facing the two countries, the Asia-Pacific region, and the international community</w:t>
      </w:r>
      <w:r w:rsidR="0045121D" w:rsidRPr="00460136">
        <w:rPr>
          <w:rFonts w:asciiTheme="majorHAnsi" w:hAnsiTheme="majorHAnsi" w:cs="Arial"/>
          <w:sz w:val="16"/>
          <w:szCs w:val="28"/>
        </w:rPr>
        <w:t xml:space="preserve">, with the Japan-US alliance </w:t>
      </w:r>
      <w:r w:rsidR="0045121D" w:rsidRPr="00460136">
        <w:rPr>
          <w:rStyle w:val="StyleUnderline"/>
          <w:rFonts w:asciiTheme="majorHAnsi" w:hAnsiTheme="majorHAnsi"/>
        </w:rPr>
        <w:t>as the cornerstone</w:t>
      </w:r>
      <w:r w:rsidR="0045121D" w:rsidRPr="00460136">
        <w:rPr>
          <w:rFonts w:asciiTheme="majorHAnsi" w:hAnsiTheme="majorHAnsi" w:cs="Arial"/>
          <w:sz w:val="16"/>
          <w:szCs w:val="28"/>
        </w:rPr>
        <w:t xml:space="preserve">. </w:t>
      </w:r>
      <w:r w:rsidR="0045121D" w:rsidRPr="00460136">
        <w:rPr>
          <w:rStyle w:val="StyleUnderline"/>
          <w:rFonts w:asciiTheme="majorHAnsi" w:hAnsiTheme="majorHAnsi"/>
        </w:rPr>
        <w:t>Those issues include ones concerning finance and the international economy, Afghanistan and Pakistan, and climate change and energy</w:t>
      </w:r>
      <w:r w:rsidR="0045121D" w:rsidRPr="00460136">
        <w:rPr>
          <w:rFonts w:asciiTheme="majorHAnsi" w:hAnsiTheme="majorHAnsi" w:cs="Arial"/>
          <w:sz w:val="16"/>
          <w:szCs w:val="28"/>
        </w:rPr>
        <w:t>. Both leaders engaged in a candid exchange of views, noting the responsibility of both countries for the peace, development and prosperity of the international community and their desire to further enhance Japan-U.S. relations.</w:t>
      </w:r>
    </w:p>
    <w:p w14:paraId="36D24AC6" w14:textId="77777777" w:rsidR="0045121D" w:rsidRPr="00460136" w:rsidRDefault="0045121D" w:rsidP="0045121D">
      <w:pPr>
        <w:widowControl w:val="0"/>
        <w:autoSpaceDE w:val="0"/>
        <w:autoSpaceDN w:val="0"/>
        <w:adjustRightInd w:val="0"/>
        <w:spacing w:after="0" w:line="240" w:lineRule="auto"/>
        <w:rPr>
          <w:rFonts w:asciiTheme="majorHAnsi" w:hAnsiTheme="majorHAnsi" w:cs="Arial"/>
          <w:sz w:val="28"/>
          <w:szCs w:val="28"/>
        </w:rPr>
      </w:pPr>
      <w:r w:rsidRPr="00460136">
        <w:rPr>
          <w:rFonts w:asciiTheme="majorHAnsi" w:hAnsiTheme="majorHAnsi" w:cs="Arial"/>
          <w:sz w:val="28"/>
          <w:szCs w:val="28"/>
        </w:rPr>
        <w:t> </w:t>
      </w:r>
    </w:p>
    <w:p w14:paraId="3C8B6AB1" w14:textId="77777777" w:rsidR="0045121D" w:rsidRPr="00460136" w:rsidRDefault="0045121D" w:rsidP="0045121D">
      <w:pPr>
        <w:widowControl w:val="0"/>
        <w:autoSpaceDE w:val="0"/>
        <w:autoSpaceDN w:val="0"/>
        <w:adjustRightInd w:val="0"/>
        <w:spacing w:after="0" w:line="240" w:lineRule="auto"/>
        <w:rPr>
          <w:rFonts w:asciiTheme="majorHAnsi" w:hAnsiTheme="majorHAnsi" w:cs="Arial"/>
          <w:sz w:val="16"/>
          <w:szCs w:val="16"/>
        </w:rPr>
      </w:pPr>
      <w:r w:rsidRPr="00460136">
        <w:rPr>
          <w:rFonts w:asciiTheme="majorHAnsi" w:hAnsiTheme="majorHAnsi" w:cs="Arial"/>
          <w:sz w:val="18"/>
          <w:szCs w:val="18"/>
        </w:rPr>
        <w:t> </w:t>
      </w:r>
      <w:r w:rsidRPr="00460136">
        <w:rPr>
          <w:rFonts w:asciiTheme="majorHAnsi" w:hAnsiTheme="majorHAnsi" w:cs="Arial"/>
          <w:bCs/>
          <w:sz w:val="16"/>
          <w:szCs w:val="16"/>
        </w:rPr>
        <w:t>2.</w:t>
      </w:r>
      <w:r w:rsidRPr="00460136">
        <w:rPr>
          <w:rFonts w:asciiTheme="majorHAnsi" w:hAnsiTheme="majorHAnsi" w:cs="Arial"/>
          <w:b/>
          <w:bCs/>
          <w:sz w:val="28"/>
          <w:szCs w:val="28"/>
        </w:rPr>
        <w:t xml:space="preserve"> </w:t>
      </w:r>
      <w:r w:rsidRPr="00460136">
        <w:rPr>
          <w:rFonts w:asciiTheme="majorHAnsi" w:hAnsiTheme="majorHAnsi" w:cs="Arial"/>
          <w:b/>
          <w:bCs/>
          <w:sz w:val="16"/>
          <w:szCs w:val="16"/>
        </w:rPr>
        <w:t>Japan-U.S. Security Relationship</w:t>
      </w:r>
    </w:p>
    <w:p w14:paraId="4B88DD32" w14:textId="77777777" w:rsidR="0045121D" w:rsidRPr="00460136" w:rsidRDefault="0045121D" w:rsidP="0045121D">
      <w:pPr>
        <w:widowControl w:val="0"/>
        <w:autoSpaceDE w:val="0"/>
        <w:autoSpaceDN w:val="0"/>
        <w:adjustRightInd w:val="0"/>
        <w:spacing w:after="0" w:line="240" w:lineRule="auto"/>
        <w:rPr>
          <w:rFonts w:asciiTheme="majorHAnsi" w:hAnsiTheme="majorHAnsi" w:cs="Arial"/>
          <w:sz w:val="16"/>
          <w:szCs w:val="16"/>
        </w:rPr>
      </w:pPr>
      <w:r w:rsidRPr="00460136">
        <w:rPr>
          <w:rFonts w:asciiTheme="majorHAnsi" w:hAnsiTheme="majorHAnsi" w:cs="Arial"/>
          <w:b/>
          <w:bCs/>
          <w:sz w:val="16"/>
          <w:szCs w:val="16"/>
        </w:rPr>
        <w:t> </w:t>
      </w:r>
    </w:p>
    <w:p w14:paraId="5C9A9949" w14:textId="77777777" w:rsidR="0045121D" w:rsidRPr="00460136" w:rsidRDefault="0045121D" w:rsidP="0045121D">
      <w:pPr>
        <w:widowControl w:val="0"/>
        <w:tabs>
          <w:tab w:val="left" w:pos="1544"/>
        </w:tabs>
        <w:autoSpaceDE w:val="0"/>
        <w:autoSpaceDN w:val="0"/>
        <w:adjustRightInd w:val="0"/>
        <w:spacing w:after="0" w:line="240" w:lineRule="auto"/>
        <w:rPr>
          <w:rFonts w:asciiTheme="majorHAnsi" w:hAnsiTheme="majorHAnsi" w:cs="Arial"/>
          <w:sz w:val="16"/>
          <w:szCs w:val="16"/>
        </w:rPr>
      </w:pPr>
      <w:r w:rsidRPr="00460136">
        <w:rPr>
          <w:rFonts w:asciiTheme="majorHAnsi" w:hAnsiTheme="majorHAnsi" w:cs="Arial"/>
          <w:b/>
          <w:bCs/>
          <w:sz w:val="16"/>
          <w:szCs w:val="16"/>
        </w:rPr>
        <w:t>(1) Overview</w:t>
      </w:r>
      <w:r w:rsidRPr="00460136">
        <w:rPr>
          <w:rFonts w:asciiTheme="majorHAnsi" w:hAnsiTheme="majorHAnsi" w:cs="Arial"/>
          <w:b/>
          <w:bCs/>
          <w:sz w:val="16"/>
          <w:szCs w:val="16"/>
        </w:rPr>
        <w:tab/>
      </w:r>
    </w:p>
    <w:p w14:paraId="31F7625B" w14:textId="77777777" w:rsidR="0045121D" w:rsidRPr="00460136" w:rsidRDefault="0045121D" w:rsidP="0045121D">
      <w:pPr>
        <w:widowControl w:val="0"/>
        <w:autoSpaceDE w:val="0"/>
        <w:autoSpaceDN w:val="0"/>
        <w:adjustRightInd w:val="0"/>
        <w:spacing w:after="0" w:line="240" w:lineRule="auto"/>
        <w:rPr>
          <w:rFonts w:asciiTheme="majorHAnsi" w:hAnsiTheme="majorHAnsi" w:cs="Arial"/>
          <w:color w:val="000000" w:themeColor="text1"/>
          <w:sz w:val="16"/>
          <w:szCs w:val="28"/>
        </w:rPr>
      </w:pPr>
      <w:r w:rsidRPr="00460136">
        <w:rPr>
          <w:rStyle w:val="StyleUnderline"/>
          <w:rFonts w:asciiTheme="majorHAnsi" w:hAnsiTheme="majorHAnsi"/>
          <w:color w:val="000000" w:themeColor="text1"/>
        </w:rPr>
        <w:t>The Japan-U.S. relationship in</w:t>
      </w:r>
      <w:r w:rsidRPr="00460136">
        <w:rPr>
          <w:rFonts w:asciiTheme="majorHAnsi" w:hAnsiTheme="majorHAnsi" w:cs="Arial"/>
          <w:color w:val="000000" w:themeColor="text1"/>
          <w:sz w:val="16"/>
          <w:szCs w:val="28"/>
        </w:rPr>
        <w:t xml:space="preserve"> the field of </w:t>
      </w:r>
      <w:r w:rsidRPr="00460136">
        <w:rPr>
          <w:rStyle w:val="StyleUnderline"/>
          <w:rFonts w:asciiTheme="majorHAnsi" w:hAnsiTheme="majorHAnsi"/>
          <w:color w:val="000000" w:themeColor="text1"/>
        </w:rPr>
        <w:t>security</w:t>
      </w:r>
      <w:r w:rsidRPr="00460136">
        <w:rPr>
          <w:rFonts w:asciiTheme="majorHAnsi" w:hAnsiTheme="majorHAnsi" w:cs="Arial"/>
          <w:color w:val="000000" w:themeColor="text1"/>
          <w:sz w:val="16"/>
          <w:szCs w:val="28"/>
        </w:rPr>
        <w:t xml:space="preserve"> is based upon the Japan-U.S. Security Treaty originally signed in 1951. It </w:t>
      </w:r>
      <w:r w:rsidRPr="00460136">
        <w:rPr>
          <w:rStyle w:val="StyleUnderline"/>
          <w:rFonts w:asciiTheme="majorHAnsi" w:hAnsiTheme="majorHAnsi"/>
          <w:color w:val="000000" w:themeColor="text1"/>
        </w:rPr>
        <w:t>has led to peace and prosperity in Japan and has also worked effectively as a fundamental framework for stability and development throughout the Asia-Pacific region</w:t>
      </w:r>
      <w:r w:rsidRPr="00460136">
        <w:rPr>
          <w:rFonts w:asciiTheme="majorHAnsi" w:hAnsiTheme="majorHAnsi" w:cs="Arial"/>
          <w:color w:val="000000" w:themeColor="text1"/>
          <w:sz w:val="16"/>
          <w:szCs w:val="28"/>
        </w:rPr>
        <w:t xml:space="preserve">, where instability and uncertainty still exist even after the end of the Cold War. The forward deployment of the U.S. Forces is critical in deterring contingencies in this region. </w:t>
      </w:r>
      <w:r w:rsidRPr="00460136">
        <w:rPr>
          <w:rStyle w:val="StyleUnderline"/>
          <w:rFonts w:asciiTheme="majorHAnsi" w:hAnsiTheme="majorHAnsi"/>
          <w:color w:val="000000" w:themeColor="text1"/>
        </w:rPr>
        <w:t>Japan spends about $5.7 billion</w:t>
      </w:r>
      <w:r w:rsidRPr="00460136">
        <w:rPr>
          <w:rFonts w:asciiTheme="majorHAnsi" w:hAnsiTheme="majorHAnsi" w:cs="Arial"/>
          <w:color w:val="000000" w:themeColor="text1"/>
          <w:sz w:val="16"/>
          <w:szCs w:val="28"/>
        </w:rPr>
        <w:t xml:space="preserve"> per year in relation </w:t>
      </w:r>
      <w:r w:rsidRPr="00460136">
        <w:rPr>
          <w:rStyle w:val="StyleUnderline"/>
          <w:rFonts w:asciiTheme="majorHAnsi" w:hAnsiTheme="majorHAnsi"/>
          <w:color w:val="000000" w:themeColor="text1"/>
        </w:rPr>
        <w:t>to</w:t>
      </w:r>
      <w:r w:rsidRPr="00460136">
        <w:rPr>
          <w:rFonts w:asciiTheme="majorHAnsi" w:hAnsiTheme="majorHAnsi" w:cs="Arial"/>
          <w:color w:val="000000" w:themeColor="text1"/>
          <w:sz w:val="16"/>
          <w:szCs w:val="28"/>
        </w:rPr>
        <w:t xml:space="preserve"> the </w:t>
      </w:r>
      <w:r w:rsidRPr="00460136">
        <w:rPr>
          <w:rStyle w:val="StyleUnderline"/>
          <w:rFonts w:asciiTheme="majorHAnsi" w:hAnsiTheme="majorHAnsi"/>
          <w:color w:val="000000" w:themeColor="text1"/>
        </w:rPr>
        <w:t>stationing</w:t>
      </w:r>
      <w:r w:rsidRPr="00460136">
        <w:rPr>
          <w:rFonts w:asciiTheme="majorHAnsi" w:hAnsiTheme="majorHAnsi" w:cs="Arial"/>
          <w:color w:val="000000" w:themeColor="text1"/>
          <w:sz w:val="16"/>
          <w:szCs w:val="28"/>
        </w:rPr>
        <w:t xml:space="preserve"> of </w:t>
      </w:r>
      <w:r w:rsidRPr="00460136">
        <w:rPr>
          <w:rStyle w:val="StyleUnderline"/>
          <w:rFonts w:asciiTheme="majorHAnsi" w:hAnsiTheme="majorHAnsi"/>
          <w:color w:val="000000" w:themeColor="text1"/>
        </w:rPr>
        <w:t>U.S. Forces in Japan</w:t>
      </w:r>
      <w:r w:rsidRPr="00460136">
        <w:rPr>
          <w:rFonts w:asciiTheme="majorHAnsi" w:hAnsiTheme="majorHAnsi" w:cs="Arial"/>
          <w:color w:val="000000" w:themeColor="text1"/>
          <w:sz w:val="16"/>
          <w:szCs w:val="28"/>
        </w:rPr>
        <w:t xml:space="preserve"> (so-called “host nation support”). Japan and the United States have made numerous efforts to enhance the credibility of their security cooperation. At the Japan-U.S. summit meeting held in 1996, former Prime Minister </w:t>
      </w:r>
      <w:r w:rsidRPr="00460136">
        <w:rPr>
          <w:rStyle w:val="StyleUnderline"/>
          <w:rFonts w:asciiTheme="majorHAnsi" w:hAnsiTheme="majorHAnsi"/>
        </w:rPr>
        <w:t>Hashimoto and</w:t>
      </w:r>
      <w:r w:rsidRPr="00460136">
        <w:rPr>
          <w:rFonts w:asciiTheme="majorHAnsi" w:hAnsiTheme="majorHAnsi" w:cs="Arial"/>
          <w:color w:val="000000" w:themeColor="text1"/>
          <w:sz w:val="16"/>
          <w:szCs w:val="28"/>
        </w:rPr>
        <w:t xml:space="preserve"> former President </w:t>
      </w:r>
      <w:r w:rsidRPr="00460136">
        <w:rPr>
          <w:rStyle w:val="StyleUnderline"/>
          <w:rFonts w:asciiTheme="majorHAnsi" w:hAnsiTheme="majorHAnsi"/>
        </w:rPr>
        <w:t>Clinton issued the</w:t>
      </w:r>
      <w:r w:rsidRPr="00460136">
        <w:rPr>
          <w:rFonts w:asciiTheme="majorHAnsi" w:hAnsiTheme="majorHAnsi" w:cs="Arial"/>
          <w:color w:val="000000" w:themeColor="text1"/>
          <w:sz w:val="16"/>
          <w:szCs w:val="28"/>
        </w:rPr>
        <w:t xml:space="preserve"> </w:t>
      </w:r>
      <w:r w:rsidRPr="00460136">
        <w:rPr>
          <w:rStyle w:val="StyleUnderline"/>
          <w:rFonts w:asciiTheme="majorHAnsi" w:hAnsiTheme="majorHAnsi"/>
        </w:rPr>
        <w:t>“</w:t>
      </w:r>
      <w:hyperlink r:id="rId98" w:history="1">
        <w:r w:rsidRPr="00460136">
          <w:rPr>
            <w:rStyle w:val="StyleUnderline"/>
            <w:rFonts w:asciiTheme="majorHAnsi" w:hAnsiTheme="majorHAnsi"/>
          </w:rPr>
          <w:t>Japan-U.S. Joint Declaration on Security: Alliance for the 21st Century</w:t>
        </w:r>
      </w:hyperlink>
      <w:r w:rsidRPr="00460136">
        <w:rPr>
          <w:rFonts w:asciiTheme="majorHAnsi" w:hAnsiTheme="majorHAnsi" w:cs="Arial"/>
          <w:color w:val="000000" w:themeColor="text1"/>
          <w:sz w:val="16"/>
          <w:szCs w:val="28"/>
        </w:rPr>
        <w:t xml:space="preserve">,” which laid basis for the future posture towards the Japan-U.S. alliance. </w:t>
      </w:r>
      <w:r w:rsidRPr="00460136">
        <w:rPr>
          <w:rStyle w:val="StyleUnderline"/>
          <w:rFonts w:asciiTheme="majorHAnsi" w:hAnsiTheme="majorHAnsi"/>
        </w:rPr>
        <w:t>In this regard</w:t>
      </w:r>
      <w:r w:rsidRPr="00460136">
        <w:rPr>
          <w:rFonts w:asciiTheme="majorHAnsi" w:hAnsiTheme="majorHAnsi" w:cs="Arial"/>
          <w:color w:val="000000" w:themeColor="text1"/>
          <w:sz w:val="16"/>
          <w:szCs w:val="28"/>
        </w:rPr>
        <w:t xml:space="preserve">, in 1997, </w:t>
      </w:r>
      <w:r w:rsidRPr="00460136">
        <w:rPr>
          <w:rStyle w:val="StyleUnderline"/>
          <w:rFonts w:asciiTheme="majorHAnsi" w:hAnsiTheme="majorHAnsi"/>
        </w:rPr>
        <w:t>Japan</w:t>
      </w:r>
      <w:r w:rsidRPr="00460136">
        <w:rPr>
          <w:rFonts w:asciiTheme="majorHAnsi" w:hAnsiTheme="majorHAnsi" w:cs="Arial"/>
          <w:color w:val="000000" w:themeColor="text1"/>
          <w:sz w:val="16"/>
          <w:szCs w:val="28"/>
        </w:rPr>
        <w:t xml:space="preserve"> </w:t>
      </w:r>
      <w:r w:rsidRPr="00460136">
        <w:rPr>
          <w:rStyle w:val="StyleUnderline"/>
          <w:rFonts w:asciiTheme="majorHAnsi" w:hAnsiTheme="majorHAnsi"/>
        </w:rPr>
        <w:t>and the U</w:t>
      </w:r>
      <w:r w:rsidRPr="00460136">
        <w:rPr>
          <w:rFonts w:asciiTheme="majorHAnsi" w:hAnsiTheme="majorHAnsi" w:cs="Arial"/>
          <w:color w:val="000000" w:themeColor="text1"/>
          <w:sz w:val="16"/>
          <w:szCs w:val="28"/>
        </w:rPr>
        <w:t xml:space="preserve">nited </w:t>
      </w:r>
      <w:r w:rsidRPr="00460136">
        <w:rPr>
          <w:rStyle w:val="StyleUnderline"/>
          <w:rFonts w:asciiTheme="majorHAnsi" w:hAnsiTheme="majorHAnsi"/>
        </w:rPr>
        <w:t>S</w:t>
      </w:r>
      <w:r w:rsidRPr="00460136">
        <w:rPr>
          <w:rFonts w:asciiTheme="majorHAnsi" w:hAnsiTheme="majorHAnsi" w:cs="Arial"/>
          <w:color w:val="000000" w:themeColor="text1"/>
          <w:sz w:val="16"/>
          <w:szCs w:val="28"/>
        </w:rPr>
        <w:t>tates revised</w:t>
      </w:r>
      <w:hyperlink r:id="rId99" w:history="1">
        <w:r w:rsidRPr="00460136">
          <w:rPr>
            <w:rFonts w:asciiTheme="majorHAnsi" w:hAnsiTheme="majorHAnsi" w:cs="Arial"/>
            <w:color w:val="000000" w:themeColor="text1"/>
            <w:sz w:val="18"/>
            <w:szCs w:val="18"/>
            <w:u w:val="single" w:color="0018C0"/>
          </w:rPr>
          <w:t xml:space="preserve"> </w:t>
        </w:r>
        <w:r w:rsidRPr="00460136">
          <w:rPr>
            <w:rFonts w:asciiTheme="majorHAnsi" w:hAnsiTheme="majorHAnsi" w:cs="Arial"/>
            <w:color w:val="000000" w:themeColor="text1"/>
            <w:sz w:val="18"/>
            <w:szCs w:val="18"/>
          </w:rPr>
          <w:t>the Guidelines for U.S.-Japan Defense Cooperation</w:t>
        </w:r>
      </w:hyperlink>
      <w:r w:rsidRPr="00460136">
        <w:rPr>
          <w:rFonts w:asciiTheme="majorHAnsi" w:hAnsiTheme="majorHAnsi" w:cs="Arial"/>
          <w:color w:val="000000" w:themeColor="text1"/>
          <w:sz w:val="18"/>
          <w:szCs w:val="18"/>
        </w:rPr>
        <w:t xml:space="preserve"> </w:t>
      </w:r>
      <w:r w:rsidRPr="00460136">
        <w:rPr>
          <w:rFonts w:asciiTheme="majorHAnsi" w:hAnsiTheme="majorHAnsi" w:cs="Arial"/>
          <w:color w:val="000000" w:themeColor="text1"/>
          <w:sz w:val="16"/>
          <w:szCs w:val="28"/>
        </w:rPr>
        <w:t xml:space="preserve">to </w:t>
      </w:r>
      <w:r w:rsidRPr="00460136">
        <w:rPr>
          <w:rStyle w:val="StyleUnderline"/>
          <w:rFonts w:asciiTheme="majorHAnsi" w:hAnsiTheme="majorHAnsi"/>
        </w:rPr>
        <w:t>build up a solid basis for more effective and credible Japan-U.S. cooperation</w:t>
      </w:r>
      <w:r w:rsidRPr="00460136">
        <w:rPr>
          <w:rFonts w:asciiTheme="majorHAnsi" w:hAnsiTheme="majorHAnsi" w:cs="Arial"/>
          <w:color w:val="000000" w:themeColor="text1"/>
          <w:sz w:val="16"/>
          <w:szCs w:val="28"/>
        </w:rPr>
        <w:t xml:space="preserve"> </w:t>
      </w:r>
      <w:r w:rsidRPr="00460136">
        <w:rPr>
          <w:rStyle w:val="StyleUnderline"/>
          <w:rFonts w:asciiTheme="majorHAnsi" w:hAnsiTheme="majorHAnsi"/>
        </w:rPr>
        <w:t xml:space="preserve">under </w:t>
      </w:r>
      <w:r w:rsidRPr="00460136">
        <w:rPr>
          <w:rFonts w:asciiTheme="majorHAnsi" w:hAnsiTheme="majorHAnsi" w:cs="Arial"/>
          <w:color w:val="000000" w:themeColor="text1"/>
          <w:sz w:val="16"/>
          <w:szCs w:val="28"/>
        </w:rPr>
        <w:t xml:space="preserve">normal circumstances, </w:t>
      </w:r>
      <w:r w:rsidRPr="00460136">
        <w:rPr>
          <w:rStyle w:val="StyleUnderline"/>
          <w:rFonts w:asciiTheme="majorHAnsi" w:hAnsiTheme="majorHAnsi"/>
        </w:rPr>
        <w:t xml:space="preserve">an armed attack against </w:t>
      </w:r>
      <w:proofErr w:type="gramStart"/>
      <w:r w:rsidRPr="00460136">
        <w:rPr>
          <w:rStyle w:val="StyleUnderline"/>
          <w:rFonts w:asciiTheme="majorHAnsi" w:hAnsiTheme="majorHAnsi"/>
        </w:rPr>
        <w:t>Japan</w:t>
      </w:r>
      <w:r w:rsidRPr="00460136">
        <w:rPr>
          <w:rFonts w:asciiTheme="majorHAnsi" w:hAnsiTheme="majorHAnsi" w:cs="Arial"/>
          <w:color w:val="000000" w:themeColor="text1"/>
          <w:sz w:val="16"/>
          <w:szCs w:val="28"/>
        </w:rPr>
        <w:t xml:space="preserve"> ,</w:t>
      </w:r>
      <w:proofErr w:type="gramEnd"/>
      <w:r w:rsidRPr="00460136">
        <w:rPr>
          <w:rFonts w:asciiTheme="majorHAnsi" w:hAnsiTheme="majorHAnsi" w:cs="Arial"/>
          <w:color w:val="000000" w:themeColor="text1"/>
          <w:sz w:val="16"/>
          <w:szCs w:val="28"/>
        </w:rPr>
        <w:t xml:space="preserve"> and contingencies in the areas surrounding Japan, which have a significant influence on Japan’s peace and security. To ensure the effectiveness of the new Guidelines, the Law Relating to Measures for Preserving the Peace and Security of Japan in the Event of a Situation in the Areas Surrounding Japan and the Ship Inspection Operations Law were passed in 1999 and 2000, respectively. </w:t>
      </w:r>
    </w:p>
    <w:p w14:paraId="7A8518EB" w14:textId="77777777" w:rsidR="0045121D" w:rsidRPr="00460136" w:rsidRDefault="0045121D" w:rsidP="0045121D">
      <w:pPr>
        <w:widowControl w:val="0"/>
        <w:autoSpaceDE w:val="0"/>
        <w:autoSpaceDN w:val="0"/>
        <w:adjustRightInd w:val="0"/>
        <w:spacing w:after="0" w:line="240" w:lineRule="auto"/>
        <w:rPr>
          <w:rFonts w:asciiTheme="majorHAnsi" w:hAnsiTheme="majorHAnsi" w:cs="Arial"/>
          <w:color w:val="000000" w:themeColor="text1"/>
          <w:sz w:val="18"/>
          <w:szCs w:val="18"/>
        </w:rPr>
      </w:pPr>
      <w:r w:rsidRPr="00460136">
        <w:rPr>
          <w:rFonts w:asciiTheme="majorHAnsi" w:hAnsiTheme="majorHAnsi" w:cs="Arial"/>
          <w:b/>
          <w:bCs/>
          <w:color w:val="000000" w:themeColor="text1"/>
          <w:sz w:val="18"/>
          <w:szCs w:val="18"/>
        </w:rPr>
        <w:t>(2) Realignment of U.S. Forces and “2+2” Meetings</w:t>
      </w:r>
    </w:p>
    <w:p w14:paraId="5F19E3BC" w14:textId="77777777" w:rsidR="0045121D" w:rsidRPr="00460136" w:rsidRDefault="0045121D" w:rsidP="0045121D">
      <w:pPr>
        <w:rPr>
          <w:rFonts w:asciiTheme="majorHAnsi" w:hAnsiTheme="majorHAnsi" w:cs="Arial"/>
          <w:sz w:val="16"/>
          <w:szCs w:val="28"/>
        </w:rPr>
      </w:pPr>
      <w:r w:rsidRPr="00460136">
        <w:rPr>
          <w:rFonts w:asciiTheme="majorHAnsi" w:hAnsiTheme="majorHAnsi" w:cs="Arial"/>
          <w:color w:val="000000" w:themeColor="text1"/>
          <w:sz w:val="16"/>
          <w:szCs w:val="28"/>
        </w:rPr>
        <w:t>Minimizing the impact of U.S. Forces’ activities in Japan on residents living in the vicinity of U.S. facilities and areas is also an important issue to ensure the smooth operation of the U.S. Forces in Japan. The U.S. Government has emphasized the importance of “good neighbor” relations between U.S. Forces and residents in Japan. Japan and the United States are cooperating closely in implementing various measures to facilitate the smooth activities of U.S. Forces stationed in Japan and to reduce their impact on local communities. In particular, it is vital to reduce the burden on the people of Okinawa, where U.S. facilities and areas are highly concentrated</w:t>
      </w:r>
      <w:r w:rsidRPr="00460136">
        <w:rPr>
          <w:rStyle w:val="StyleUnderline"/>
          <w:rFonts w:asciiTheme="majorHAnsi" w:hAnsiTheme="majorHAnsi"/>
        </w:rPr>
        <w:t>. In June 2002, former Prime Minister Koizumi and</w:t>
      </w:r>
      <w:r w:rsidRPr="00460136">
        <w:rPr>
          <w:rFonts w:asciiTheme="majorHAnsi" w:hAnsiTheme="majorHAnsi" w:cs="Arial"/>
          <w:color w:val="000000" w:themeColor="text1"/>
          <w:sz w:val="16"/>
          <w:szCs w:val="28"/>
        </w:rPr>
        <w:t xml:space="preserve"> President Bush </w:t>
      </w:r>
      <w:r w:rsidRPr="00460136">
        <w:rPr>
          <w:rStyle w:val="StyleUnderline"/>
          <w:rFonts w:asciiTheme="majorHAnsi" w:hAnsiTheme="majorHAnsi"/>
        </w:rPr>
        <w:t>agreed to strengthen their security dialogue</w:t>
      </w:r>
      <w:r w:rsidRPr="00460136">
        <w:rPr>
          <w:rFonts w:asciiTheme="majorHAnsi" w:hAnsiTheme="majorHAnsi" w:cs="Arial"/>
          <w:color w:val="000000" w:themeColor="text1"/>
          <w:sz w:val="16"/>
          <w:szCs w:val="28"/>
        </w:rPr>
        <w:t xml:space="preserve"> on various levels in order to set the direction for future security cooperation. As was confirmed in the December 2002 so-called “2+2” meeting (U.S.-Japan Security Consultative Committee (SCC) attended by the heads of Foreign Ministry and Defense Agency with their U.S. counterparts), </w:t>
      </w:r>
      <w:r w:rsidRPr="00460136">
        <w:rPr>
          <w:rStyle w:val="StyleUnderline"/>
          <w:rFonts w:asciiTheme="majorHAnsi" w:hAnsiTheme="majorHAnsi"/>
        </w:rPr>
        <w:t>the two countries concurred on continuing to strengthen bilateral cooperation, including that in reducing the burden of the people of Okinawa</w:t>
      </w:r>
      <w:r w:rsidRPr="00460136">
        <w:rPr>
          <w:rFonts w:asciiTheme="majorHAnsi" w:hAnsiTheme="majorHAnsi" w:cs="Arial"/>
          <w:color w:val="000000" w:themeColor="text1"/>
          <w:sz w:val="16"/>
          <w:szCs w:val="28"/>
        </w:rPr>
        <w:t xml:space="preserve">. In November 2003, President </w:t>
      </w:r>
      <w:r w:rsidRPr="00460136">
        <w:rPr>
          <w:rStyle w:val="StyleUnderline"/>
          <w:rFonts w:asciiTheme="majorHAnsi" w:hAnsiTheme="majorHAnsi"/>
        </w:rPr>
        <w:t>Bush announced that the</w:t>
      </w:r>
      <w:r w:rsidRPr="00460136">
        <w:rPr>
          <w:rFonts w:asciiTheme="majorHAnsi" w:hAnsiTheme="majorHAnsi" w:cs="Arial"/>
          <w:color w:val="000000" w:themeColor="text1"/>
          <w:sz w:val="16"/>
          <w:szCs w:val="28"/>
        </w:rPr>
        <w:t xml:space="preserve"> </w:t>
      </w:r>
      <w:r w:rsidRPr="00460136">
        <w:rPr>
          <w:rStyle w:val="StyleUnderline"/>
          <w:rFonts w:asciiTheme="majorHAnsi" w:hAnsiTheme="majorHAnsi"/>
        </w:rPr>
        <w:t>U</w:t>
      </w:r>
      <w:r w:rsidRPr="00460136">
        <w:rPr>
          <w:rFonts w:asciiTheme="majorHAnsi" w:hAnsiTheme="majorHAnsi" w:cs="Arial"/>
          <w:color w:val="000000" w:themeColor="text1"/>
          <w:sz w:val="16"/>
          <w:szCs w:val="28"/>
        </w:rPr>
        <w:t xml:space="preserve">nited </w:t>
      </w:r>
      <w:r w:rsidRPr="00460136">
        <w:rPr>
          <w:rStyle w:val="StyleUnderline"/>
          <w:rFonts w:asciiTheme="majorHAnsi" w:hAnsiTheme="majorHAnsi"/>
        </w:rPr>
        <w:t>S</w:t>
      </w:r>
      <w:r w:rsidRPr="00460136">
        <w:rPr>
          <w:rFonts w:asciiTheme="majorHAnsi" w:hAnsiTheme="majorHAnsi" w:cs="Arial"/>
          <w:color w:val="000000" w:themeColor="text1"/>
          <w:sz w:val="16"/>
          <w:szCs w:val="28"/>
        </w:rPr>
        <w:t xml:space="preserve">tates </w:t>
      </w:r>
      <w:r w:rsidRPr="00460136">
        <w:rPr>
          <w:rStyle w:val="StyleUnderline"/>
          <w:rFonts w:asciiTheme="majorHAnsi" w:hAnsiTheme="majorHAnsi"/>
        </w:rPr>
        <w:t xml:space="preserve">was reviewing the global military posture in light of the new security environment and wished to strengthen the dialogue on its foreign military posture with allies </w:t>
      </w:r>
      <w:r w:rsidRPr="00460136">
        <w:rPr>
          <w:rFonts w:asciiTheme="majorHAnsi" w:hAnsiTheme="majorHAnsi" w:cs="Arial"/>
          <w:color w:val="000000" w:themeColor="text1"/>
          <w:sz w:val="16"/>
          <w:szCs w:val="28"/>
        </w:rPr>
        <w:t xml:space="preserve">and friendly countries. </w:t>
      </w:r>
      <w:r w:rsidRPr="00460136">
        <w:rPr>
          <w:rStyle w:val="StyleUnderline"/>
          <w:rFonts w:asciiTheme="majorHAnsi" w:hAnsiTheme="majorHAnsi"/>
        </w:rPr>
        <w:t>Japan and the U</w:t>
      </w:r>
      <w:r w:rsidRPr="00460136">
        <w:rPr>
          <w:rFonts w:asciiTheme="majorHAnsi" w:hAnsiTheme="majorHAnsi" w:cs="Arial"/>
          <w:color w:val="000000" w:themeColor="text1"/>
          <w:sz w:val="16"/>
          <w:szCs w:val="28"/>
        </w:rPr>
        <w:t xml:space="preserve">nited </w:t>
      </w:r>
      <w:r w:rsidRPr="00460136">
        <w:rPr>
          <w:rStyle w:val="StyleUnderline"/>
          <w:rFonts w:asciiTheme="majorHAnsi" w:hAnsiTheme="majorHAnsi"/>
        </w:rPr>
        <w:t>S</w:t>
      </w:r>
      <w:r w:rsidRPr="00460136">
        <w:rPr>
          <w:rFonts w:asciiTheme="majorHAnsi" w:hAnsiTheme="majorHAnsi" w:cs="Arial"/>
          <w:color w:val="000000" w:themeColor="text1"/>
          <w:sz w:val="16"/>
          <w:szCs w:val="28"/>
        </w:rPr>
        <w:t xml:space="preserve">tates </w:t>
      </w:r>
      <w:r w:rsidRPr="00460136">
        <w:rPr>
          <w:rStyle w:val="StyleUnderline"/>
          <w:rFonts w:asciiTheme="majorHAnsi" w:hAnsiTheme="majorHAnsi"/>
        </w:rPr>
        <w:t>have taken advantage of a number of opportunities for consultations for</w:t>
      </w:r>
      <w:r w:rsidRPr="00460136">
        <w:rPr>
          <w:rFonts w:asciiTheme="majorHAnsi" w:hAnsiTheme="majorHAnsi" w:cs="Arial"/>
          <w:color w:val="000000" w:themeColor="text1"/>
          <w:sz w:val="16"/>
          <w:szCs w:val="28"/>
        </w:rPr>
        <w:t xml:space="preserve"> the ongoing review of global posture of </w:t>
      </w:r>
      <w:r w:rsidRPr="00460136">
        <w:rPr>
          <w:rStyle w:val="StyleUnderline"/>
          <w:rFonts w:asciiTheme="majorHAnsi" w:hAnsiTheme="majorHAnsi"/>
        </w:rPr>
        <w:t>U.S. troops</w:t>
      </w:r>
      <w:r w:rsidRPr="00460136">
        <w:rPr>
          <w:rFonts w:asciiTheme="majorHAnsi" w:hAnsiTheme="majorHAnsi" w:cs="Arial"/>
          <w:color w:val="000000" w:themeColor="text1"/>
          <w:sz w:val="16"/>
          <w:szCs w:val="28"/>
        </w:rPr>
        <w:t xml:space="preserve">. For instance, at the “2+2” meeting on February 19, 2005, Japan and the United States stressed the importance of continued efforts to enhance positive relations between local communities and U.S. Forces. </w:t>
      </w:r>
      <w:r w:rsidRPr="00460136">
        <w:rPr>
          <w:rStyle w:val="StyleUnderline"/>
          <w:rFonts w:asciiTheme="majorHAnsi" w:hAnsiTheme="majorHAnsi"/>
        </w:rPr>
        <w:t>The two countries emphasized that improved implementation of</w:t>
      </w:r>
      <w:r w:rsidRPr="00460136">
        <w:rPr>
          <w:rFonts w:asciiTheme="majorHAnsi" w:hAnsiTheme="majorHAnsi" w:cs="Arial"/>
          <w:color w:val="000000" w:themeColor="text1"/>
          <w:sz w:val="16"/>
          <w:szCs w:val="28"/>
        </w:rPr>
        <w:t xml:space="preserve"> the Status of Forces Agreement (</w:t>
      </w:r>
      <w:r w:rsidRPr="00460136">
        <w:rPr>
          <w:rStyle w:val="StyleUnderline"/>
          <w:rFonts w:asciiTheme="majorHAnsi" w:hAnsiTheme="majorHAnsi"/>
        </w:rPr>
        <w:t>SOFA</w:t>
      </w:r>
      <w:r w:rsidRPr="00460136">
        <w:rPr>
          <w:rFonts w:asciiTheme="majorHAnsi" w:hAnsiTheme="majorHAnsi" w:cs="Arial"/>
          <w:color w:val="000000" w:themeColor="text1"/>
          <w:sz w:val="16"/>
          <w:szCs w:val="28"/>
        </w:rPr>
        <w:t xml:space="preserve">), including paying due attention to the environment, and steady implementation </w:t>
      </w:r>
      <w:r w:rsidRPr="00460136">
        <w:rPr>
          <w:rFonts w:asciiTheme="majorHAnsi" w:hAnsiTheme="majorHAnsi" w:cs="Arial"/>
          <w:color w:val="000000" w:themeColor="text1"/>
          <w:sz w:val="16"/>
          <w:szCs w:val="16"/>
        </w:rPr>
        <w:t xml:space="preserve">of </w:t>
      </w:r>
      <w:hyperlink r:id="rId100" w:history="1">
        <w:r w:rsidRPr="00460136">
          <w:rPr>
            <w:rFonts w:asciiTheme="majorHAnsi" w:hAnsiTheme="majorHAnsi" w:cs="Arial"/>
            <w:color w:val="000000" w:themeColor="text1"/>
            <w:sz w:val="16"/>
            <w:szCs w:val="16"/>
          </w:rPr>
          <w:t>the Special Action Committee on Okinawa (SACO) Final Report</w:t>
        </w:r>
      </w:hyperlink>
      <w:r w:rsidRPr="00460136">
        <w:rPr>
          <w:rFonts w:asciiTheme="majorHAnsi" w:hAnsiTheme="majorHAnsi" w:cs="Arial"/>
          <w:color w:val="000000" w:themeColor="text1"/>
          <w:sz w:val="16"/>
          <w:szCs w:val="28"/>
        </w:rPr>
        <w:t xml:space="preserve"> are important to the stable presence of U.S. Forces in Japan. In preparation for the “2+2” meeting on October 29, 2005, </w:t>
      </w:r>
      <w:r w:rsidRPr="00460136">
        <w:rPr>
          <w:rStyle w:val="StyleUnderline"/>
          <w:rFonts w:asciiTheme="majorHAnsi" w:hAnsiTheme="majorHAnsi"/>
        </w:rPr>
        <w:t>Japan and the U</w:t>
      </w:r>
      <w:r w:rsidRPr="00460136">
        <w:rPr>
          <w:rFonts w:asciiTheme="majorHAnsi" w:hAnsiTheme="majorHAnsi" w:cs="Arial"/>
          <w:color w:val="000000" w:themeColor="text1"/>
          <w:sz w:val="16"/>
          <w:szCs w:val="28"/>
        </w:rPr>
        <w:t xml:space="preserve">nited </w:t>
      </w:r>
      <w:r w:rsidRPr="00460136">
        <w:rPr>
          <w:rStyle w:val="StyleUnderline"/>
          <w:rFonts w:asciiTheme="majorHAnsi" w:hAnsiTheme="majorHAnsi"/>
        </w:rPr>
        <w:t>S</w:t>
      </w:r>
      <w:r w:rsidRPr="00460136">
        <w:rPr>
          <w:rFonts w:asciiTheme="majorHAnsi" w:hAnsiTheme="majorHAnsi" w:cs="Arial"/>
          <w:color w:val="000000" w:themeColor="text1"/>
          <w:sz w:val="16"/>
          <w:szCs w:val="28"/>
        </w:rPr>
        <w:t xml:space="preserve">tates </w:t>
      </w:r>
      <w:r w:rsidRPr="00460136">
        <w:rPr>
          <w:rStyle w:val="StyleUnderline"/>
          <w:rFonts w:asciiTheme="majorHAnsi" w:hAnsiTheme="majorHAnsi"/>
        </w:rPr>
        <w:t>consulted in light of their shared commitment to maintain the alliance’s deterrence and capabilities as well as to alleviate burdens on local communities around the U.S. bases in Japan</w:t>
      </w:r>
      <w:r w:rsidRPr="00460136">
        <w:rPr>
          <w:rFonts w:asciiTheme="majorHAnsi" w:hAnsiTheme="majorHAnsi" w:cs="Arial"/>
          <w:color w:val="000000" w:themeColor="text1"/>
          <w:sz w:val="16"/>
          <w:szCs w:val="28"/>
        </w:rPr>
        <w:t xml:space="preserve">. Such consultations led the two countries to concur in the accelerated relocation of </w:t>
      </w:r>
      <w:proofErr w:type="spellStart"/>
      <w:r w:rsidRPr="00460136">
        <w:rPr>
          <w:rFonts w:asciiTheme="majorHAnsi" w:hAnsiTheme="majorHAnsi" w:cs="Arial"/>
          <w:color w:val="000000" w:themeColor="text1"/>
          <w:sz w:val="16"/>
          <w:szCs w:val="28"/>
        </w:rPr>
        <w:t>Futenma</w:t>
      </w:r>
      <w:proofErr w:type="spellEnd"/>
      <w:r w:rsidRPr="00460136">
        <w:rPr>
          <w:rFonts w:asciiTheme="majorHAnsi" w:hAnsiTheme="majorHAnsi" w:cs="Arial"/>
          <w:color w:val="000000" w:themeColor="text1"/>
          <w:sz w:val="16"/>
          <w:szCs w:val="28"/>
        </w:rPr>
        <w:t xml:space="preserve"> Air Station operated by the U.S. Marine Corps at the “</w:t>
      </w:r>
      <w:r w:rsidRPr="00460136">
        <w:rPr>
          <w:rFonts w:asciiTheme="majorHAnsi" w:hAnsiTheme="majorHAnsi" w:cs="Arial"/>
          <w:sz w:val="16"/>
          <w:szCs w:val="28"/>
        </w:rPr>
        <w:t xml:space="preserve">2+2” meeting on October 29, 2005.  </w:t>
      </w:r>
    </w:p>
    <w:p w14:paraId="7F428094" w14:textId="77777777" w:rsidR="0045121D" w:rsidRPr="00460136" w:rsidRDefault="0045121D" w:rsidP="0045121D"/>
    <w:p w14:paraId="354BB370" w14:textId="77777777" w:rsidR="0045121D" w:rsidRPr="00460136" w:rsidRDefault="0045121D" w:rsidP="0045121D">
      <w:pPr>
        <w:pStyle w:val="Heading4"/>
      </w:pPr>
      <w:r w:rsidRPr="00460136">
        <w:t>Alliance key to regional stability and terror</w:t>
      </w:r>
    </w:p>
    <w:p w14:paraId="342FAB53" w14:textId="77777777" w:rsidR="0045121D" w:rsidRPr="00460136" w:rsidRDefault="0045121D" w:rsidP="0045121D">
      <w:r w:rsidRPr="00460136">
        <w:rPr>
          <w:rStyle w:val="Style13ptBold"/>
        </w:rPr>
        <w:t xml:space="preserve">Kikuchi and </w:t>
      </w:r>
      <w:proofErr w:type="spellStart"/>
      <w:r w:rsidRPr="00460136">
        <w:rPr>
          <w:rStyle w:val="Style13ptBold"/>
        </w:rPr>
        <w:t>Limaye</w:t>
      </w:r>
      <w:proofErr w:type="spellEnd"/>
      <w:r w:rsidRPr="00460136">
        <w:t xml:space="preserve">- professor of international politics- Aoyama- </w:t>
      </w:r>
      <w:proofErr w:type="spellStart"/>
      <w:r w:rsidRPr="00460136">
        <w:t>Gakuin</w:t>
      </w:r>
      <w:proofErr w:type="spellEnd"/>
      <w:r w:rsidRPr="00460136">
        <w:t xml:space="preserve"> University, director of the East-West Center- </w:t>
      </w:r>
      <w:r w:rsidRPr="00460136">
        <w:rPr>
          <w:rStyle w:val="Style13ptBold"/>
        </w:rPr>
        <w:t xml:space="preserve">16  </w:t>
      </w:r>
      <w:r w:rsidRPr="00460136">
        <w:t xml:space="preserve">(Tsutomu Kikuchi- professor of international politics- Aoyama- </w:t>
      </w:r>
      <w:proofErr w:type="spellStart"/>
      <w:r w:rsidRPr="00460136">
        <w:t>Gakuin</w:t>
      </w:r>
      <w:proofErr w:type="spellEnd"/>
      <w:r w:rsidRPr="00460136">
        <w:t xml:space="preserve"> University, </w:t>
      </w:r>
      <w:proofErr w:type="spellStart"/>
      <w:r w:rsidRPr="00460136">
        <w:t>Satu</w:t>
      </w:r>
      <w:proofErr w:type="spellEnd"/>
      <w:r w:rsidRPr="00460136">
        <w:t xml:space="preserve"> </w:t>
      </w:r>
      <w:proofErr w:type="spellStart"/>
      <w:r w:rsidRPr="00460136">
        <w:t>Limaye</w:t>
      </w:r>
      <w:proofErr w:type="spellEnd"/>
      <w:r w:rsidRPr="00460136">
        <w:t xml:space="preserve">- director of the East-West Center, 2016,“US-Japan Relations and Southeast Asia meeting Regional Demands”, The </w:t>
      </w:r>
      <w:proofErr w:type="spellStart"/>
      <w:r w:rsidRPr="00460136">
        <w:t>Sasakawa</w:t>
      </w:r>
      <w:proofErr w:type="spellEnd"/>
      <w:r w:rsidRPr="00460136">
        <w:t xml:space="preserve"> Peace Foundation)\\WDB</w:t>
      </w:r>
    </w:p>
    <w:p w14:paraId="23CC6E9D" w14:textId="77777777" w:rsidR="0045121D" w:rsidRPr="00460136" w:rsidRDefault="0045121D" w:rsidP="0045121D">
      <w:r w:rsidRPr="00460136">
        <w:rPr>
          <w:rStyle w:val="StyleUnderline"/>
        </w:rPr>
        <w:t>The alliance itself is of course a key mechanism for cooperation, particularly on security-related issues. The US and Japan should act as catalysts to operationalize intra-ASEAN regional security cooperation.</w:t>
      </w:r>
      <w:r w:rsidRPr="00460136">
        <w:t xml:space="preserve"> This could be achieved through </w:t>
      </w:r>
      <w:r w:rsidRPr="00460136">
        <w:rPr>
          <w:rStyle w:val="StyleUnderline"/>
        </w:rPr>
        <w:t>alliance-driven initiatives, such as the development and sharing of interoperable platforms,</w:t>
      </w:r>
      <w:r w:rsidRPr="00460136">
        <w:t xml:space="preserve"> engaging in joint </w:t>
      </w:r>
      <w:r w:rsidRPr="00460136">
        <w:rPr>
          <w:rStyle w:val="StyleUnderline"/>
        </w:rPr>
        <w:t>multilateral training</w:t>
      </w:r>
      <w:r w:rsidRPr="00460136">
        <w:t xml:space="preserve">, and designing agreements for sharing information and intelligence about common interests or threats. As the two partners consider how to address "grey zone" deterrence and capabilities under the new US-Japan Defense Guidelines, then should also think through how to help build similar capabilities in </w:t>
      </w:r>
      <w:r w:rsidRPr="00460136">
        <w:rPr>
          <w:rStyle w:val="StyleUnderline"/>
        </w:rPr>
        <w:t xml:space="preserve">Southeast Asia, </w:t>
      </w:r>
      <w:r w:rsidRPr="00460136">
        <w:t xml:space="preserve">and/or how to plug other strategic partners into alliance-led initiatives. There are already examples of this in the region. </w:t>
      </w:r>
      <w:r w:rsidRPr="00460136">
        <w:rPr>
          <w:rStyle w:val="StyleUnderline"/>
        </w:rPr>
        <w:t>US-Japan cooperation on the Proliferation Security Initiative (PSI), counter-terrorism</w:t>
      </w:r>
      <w:r w:rsidRPr="00460136">
        <w:t xml:space="preserve"> (CT), search and rescue, and HA/</w:t>
      </w:r>
      <w:r w:rsidRPr="00460136">
        <w:rPr>
          <w:rStyle w:val="StyleUnderline"/>
        </w:rPr>
        <w:t>DR is the basis for regional multilateral cooperation.</w:t>
      </w:r>
      <w:r w:rsidRPr="00460136">
        <w:t xml:space="preserve"> Exercises such as Pacific Endeavor, which focuses on communications in regional HA/DR contingencies through the use of regional government, and even private sector, satellite capabilities, could also be a useful alliance-led tool. </w:t>
      </w:r>
      <w:r w:rsidRPr="00460136">
        <w:rPr>
          <w:rStyle w:val="StyleUnderline"/>
        </w:rPr>
        <w:t>Dynamics within the alliance can also serve to open up new opportunities for engagement with Southeast Asia. One potential example of this is ongoing changes to "host regional support</w:t>
      </w:r>
      <w:r w:rsidRPr="00460136">
        <w:t xml:space="preserve">." Currently, Japan is helping to pay for transfer of some marines to Guam. Japan could potentially support movement of forces to elsewhere in Southeast Asia, if regional countries are willing to accept such forces. </w:t>
      </w:r>
      <w:r w:rsidRPr="00460136">
        <w:rPr>
          <w:rStyle w:val="StyleUnderline"/>
        </w:rPr>
        <w:t>It was also suggested that in the future the US and Japan could work on anti-submarine warfare,</w:t>
      </w:r>
      <w:r w:rsidRPr="00460136">
        <w:t xml:space="preserve"> which could provide a new security tool that could be extended throughout the region. The US-Japan 2+2 process, as is evident in the April 2014 Fact Sheet on Global and Regional Cooperation, already attests to the significant attention that Southeast Asia is receiving in alliance terms. Greater awareness of this at the bilateral working level could further enhance</w:t>
      </w:r>
    </w:p>
    <w:p w14:paraId="74BC403E" w14:textId="77777777" w:rsidR="0045121D" w:rsidRPr="00460136" w:rsidRDefault="0045121D" w:rsidP="0045121D">
      <w:pPr>
        <w:pStyle w:val="Heading3"/>
      </w:pPr>
      <w:r w:rsidRPr="00460136">
        <w:t>Econ</w:t>
      </w:r>
    </w:p>
    <w:p w14:paraId="74F9881A" w14:textId="77777777" w:rsidR="0045121D" w:rsidRPr="00460136" w:rsidRDefault="0045121D" w:rsidP="0045121D">
      <w:pPr>
        <w:pStyle w:val="Heading4"/>
        <w:rPr>
          <w:rStyle w:val="StyleUnderline"/>
          <w:rFonts w:asciiTheme="majorHAnsi" w:hAnsiTheme="majorHAnsi"/>
        </w:rPr>
      </w:pPr>
      <w:r w:rsidRPr="00460136">
        <w:rPr>
          <w:rStyle w:val="StyleUnderline"/>
          <w:rFonts w:asciiTheme="majorHAnsi" w:hAnsiTheme="majorHAnsi"/>
        </w:rPr>
        <w:t xml:space="preserve">Japan is a key economic and security partner to the U.S. </w:t>
      </w:r>
    </w:p>
    <w:p w14:paraId="23E737C5" w14:textId="77777777" w:rsidR="0045121D" w:rsidRPr="00460136" w:rsidRDefault="0045121D" w:rsidP="0045121D">
      <w:pPr>
        <w:pStyle w:val="NormalWeb"/>
        <w:rPr>
          <w:rFonts w:asciiTheme="majorHAnsi" w:hAnsiTheme="majorHAnsi"/>
          <w:sz w:val="18"/>
          <w:szCs w:val="18"/>
        </w:rPr>
      </w:pPr>
      <w:r w:rsidRPr="00460136">
        <w:rPr>
          <w:rFonts w:asciiTheme="majorHAnsi" w:hAnsiTheme="majorHAnsi"/>
          <w:b/>
          <w:sz w:val="26"/>
          <w:szCs w:val="26"/>
        </w:rPr>
        <w:t xml:space="preserve">Avery, Cooper, </w:t>
      </w:r>
      <w:proofErr w:type="spellStart"/>
      <w:r w:rsidRPr="00460136">
        <w:rPr>
          <w:rFonts w:asciiTheme="majorHAnsi" w:hAnsiTheme="majorHAnsi"/>
          <w:b/>
          <w:sz w:val="26"/>
          <w:szCs w:val="26"/>
        </w:rPr>
        <w:t>Manyin</w:t>
      </w:r>
      <w:proofErr w:type="spellEnd"/>
      <w:r w:rsidRPr="00460136">
        <w:rPr>
          <w:rFonts w:asciiTheme="majorHAnsi" w:hAnsiTheme="majorHAnsi"/>
          <w:b/>
          <w:sz w:val="26"/>
          <w:szCs w:val="26"/>
        </w:rPr>
        <w:t>, and Rinehart 2/20</w:t>
      </w:r>
      <w:r w:rsidRPr="00460136">
        <w:rPr>
          <w:rFonts w:asciiTheme="majorHAnsi" w:hAnsiTheme="majorHAnsi"/>
          <w:sz w:val="18"/>
          <w:szCs w:val="18"/>
        </w:rPr>
        <w:t xml:space="preserve">/14 (Emma </w:t>
      </w:r>
      <w:proofErr w:type="spellStart"/>
      <w:r w:rsidRPr="00460136">
        <w:rPr>
          <w:rFonts w:asciiTheme="majorHAnsi" w:hAnsiTheme="majorHAnsi"/>
          <w:sz w:val="18"/>
          <w:szCs w:val="18"/>
        </w:rPr>
        <w:t>Chanlett</w:t>
      </w:r>
      <w:proofErr w:type="spellEnd"/>
      <w:r w:rsidRPr="00460136">
        <w:rPr>
          <w:rFonts w:asciiTheme="majorHAnsi" w:hAnsiTheme="majorHAnsi"/>
          <w:sz w:val="18"/>
          <w:szCs w:val="18"/>
        </w:rPr>
        <w:t xml:space="preserve">-Avery is the specialist in Asian Affairs; William H. Cooper is a specialist in International Trade and Finance; Mark E. </w:t>
      </w:r>
      <w:proofErr w:type="spellStart"/>
      <w:r w:rsidRPr="00460136">
        <w:rPr>
          <w:rFonts w:asciiTheme="majorHAnsi" w:hAnsiTheme="majorHAnsi"/>
          <w:sz w:val="18"/>
          <w:szCs w:val="18"/>
        </w:rPr>
        <w:t>Manyin</w:t>
      </w:r>
      <w:proofErr w:type="spellEnd"/>
      <w:r w:rsidRPr="00460136">
        <w:rPr>
          <w:rFonts w:asciiTheme="majorHAnsi" w:hAnsiTheme="majorHAnsi"/>
          <w:sz w:val="18"/>
          <w:szCs w:val="18"/>
        </w:rPr>
        <w:t xml:space="preserve"> is a Specialist in Asian Affairs; Ian E. Rinehart is a analyst in Asian Affairs, “Japan-U.S. Relations: Issues for Congress,”</w:t>
      </w:r>
      <w:r w:rsidRPr="00460136">
        <w:rPr>
          <w:rFonts w:asciiTheme="majorHAnsi" w:hAnsiTheme="majorHAnsi"/>
        </w:rPr>
        <w:t xml:space="preserve"> </w:t>
      </w:r>
      <w:r w:rsidRPr="00460136">
        <w:rPr>
          <w:rFonts w:asciiTheme="majorHAnsi" w:hAnsiTheme="majorHAnsi"/>
          <w:sz w:val="18"/>
          <w:szCs w:val="18"/>
        </w:rPr>
        <w:t>http://mansfieldfdn.org/mfdn2011/wp-content/uploads/2014/02/USJ.Feb14.RL33436.pdf) \\PL</w:t>
      </w:r>
    </w:p>
    <w:p w14:paraId="785350D0" w14:textId="77777777" w:rsidR="0045121D" w:rsidRPr="00460136" w:rsidRDefault="0045121D" w:rsidP="0045121D">
      <w:pPr>
        <w:pStyle w:val="NormalWeb"/>
        <w:rPr>
          <w:rFonts w:asciiTheme="majorHAnsi" w:hAnsiTheme="majorHAnsi"/>
          <w:sz w:val="18"/>
          <w:szCs w:val="18"/>
        </w:rPr>
      </w:pPr>
      <w:r w:rsidRPr="00460136">
        <w:rPr>
          <w:rStyle w:val="StyleUnderline"/>
          <w:rFonts w:asciiTheme="majorHAnsi" w:hAnsiTheme="majorHAnsi"/>
        </w:rPr>
        <w:t>Japan is a significant partner for the U</w:t>
      </w:r>
      <w:r w:rsidRPr="00460136">
        <w:rPr>
          <w:rFonts w:asciiTheme="majorHAnsi" w:hAnsiTheme="majorHAnsi"/>
          <w:sz w:val="16"/>
          <w:szCs w:val="22"/>
        </w:rPr>
        <w:t xml:space="preserve">nited </w:t>
      </w:r>
      <w:r w:rsidRPr="00460136">
        <w:rPr>
          <w:rStyle w:val="StyleUnderline"/>
          <w:rFonts w:asciiTheme="majorHAnsi" w:hAnsiTheme="majorHAnsi"/>
        </w:rPr>
        <w:t>S</w:t>
      </w:r>
      <w:r w:rsidRPr="00460136">
        <w:rPr>
          <w:rFonts w:asciiTheme="majorHAnsi" w:hAnsiTheme="majorHAnsi"/>
          <w:sz w:val="16"/>
          <w:szCs w:val="22"/>
        </w:rPr>
        <w:t xml:space="preserve">tates in a number of foreign policy areas, particularly </w:t>
      </w:r>
      <w:r w:rsidRPr="00460136">
        <w:rPr>
          <w:rStyle w:val="StyleUnderline"/>
          <w:rFonts w:asciiTheme="majorHAnsi" w:hAnsiTheme="majorHAnsi"/>
        </w:rPr>
        <w:t>in terms of security priorities</w:t>
      </w:r>
      <w:r w:rsidRPr="00460136">
        <w:rPr>
          <w:rFonts w:asciiTheme="majorHAnsi" w:hAnsiTheme="majorHAnsi"/>
          <w:sz w:val="16"/>
          <w:szCs w:val="22"/>
        </w:rPr>
        <w:t xml:space="preserve">, from hedging against Chinese military modernization to countering threats from North Korea. The post-World War II alliance has long been an anchor of the U.S. security role in Asia. The alliance facilitates the forward deployment of about 49,000 U.S. troops and other U.S. military assets based in Japan in the Asia-Pacific. After years of turmoil, Japanese politics appears to have entered a period of stability with the December 2012 election victory of current premier Shinzo Abe and his Liberal Democratic Party (LDP). New elections are not required to be held until 2016. </w:t>
      </w:r>
      <w:r w:rsidRPr="00460136">
        <w:rPr>
          <w:rStyle w:val="StyleUnderline"/>
          <w:rFonts w:asciiTheme="majorHAnsi" w:hAnsiTheme="majorHAnsi"/>
        </w:rPr>
        <w:t>Japan’s leaders face daunting tasks: an increasingly assertive China, a weak economy, and rebuilding from a</w:t>
      </w:r>
      <w:r w:rsidRPr="00460136">
        <w:rPr>
          <w:rFonts w:asciiTheme="majorHAnsi" w:hAnsiTheme="majorHAnsi"/>
          <w:sz w:val="16"/>
          <w:szCs w:val="22"/>
        </w:rPr>
        <w:t xml:space="preserve"> devastating March 2011 </w:t>
      </w:r>
      <w:r w:rsidRPr="00460136">
        <w:rPr>
          <w:rStyle w:val="StyleUnderline"/>
          <w:rFonts w:asciiTheme="majorHAnsi" w:hAnsiTheme="majorHAnsi"/>
        </w:rPr>
        <w:t>earthquake</w:t>
      </w:r>
      <w:r w:rsidRPr="00460136">
        <w:rPr>
          <w:rFonts w:asciiTheme="majorHAnsi" w:hAnsiTheme="majorHAnsi"/>
          <w:sz w:val="16"/>
          <w:szCs w:val="22"/>
        </w:rPr>
        <w:t xml:space="preserve">, tsunami, and nuclear disaster. In recent years, opposition control of one chamber of parliament paralyzed policymaking in Tokyo and made U.S.-Japan relations difficult to manage despite overall shared national interests. However, </w:t>
      </w:r>
      <w:r w:rsidRPr="00460136">
        <w:rPr>
          <w:rStyle w:val="StyleUnderline"/>
          <w:rFonts w:asciiTheme="majorHAnsi" w:hAnsiTheme="majorHAnsi"/>
        </w:rPr>
        <w:t>the LDP’s recent election victories have given it control over both chambers, thereby giving Abe more political room to pursue controversial initiatives that the U</w:t>
      </w:r>
      <w:r w:rsidRPr="00460136">
        <w:rPr>
          <w:rFonts w:asciiTheme="majorHAnsi" w:hAnsiTheme="majorHAnsi"/>
          <w:sz w:val="16"/>
          <w:szCs w:val="22"/>
        </w:rPr>
        <w:t xml:space="preserve">nited </w:t>
      </w:r>
      <w:r w:rsidRPr="00460136">
        <w:rPr>
          <w:rStyle w:val="StyleUnderline"/>
          <w:rFonts w:asciiTheme="majorHAnsi" w:hAnsiTheme="majorHAnsi"/>
        </w:rPr>
        <w:t>S</w:t>
      </w:r>
      <w:r w:rsidRPr="00460136">
        <w:rPr>
          <w:rFonts w:asciiTheme="majorHAnsi" w:hAnsiTheme="majorHAnsi"/>
          <w:sz w:val="16"/>
          <w:szCs w:val="22"/>
        </w:rPr>
        <w:t xml:space="preserve">tates has encouraged such as joining the Trans-Pacific Partnership (TPP) trade pact and increasing its military’s capabilities and flexibility. Comments and actions on controversial historical issues by Prime Minister Abe and his cabinet have raised concern that Tokyo could upset regional relations in ways that hurt U.S. interests. Abe is known for his strong nationalist views. Abe’s approach to issues like the so-called “comfort women” sex slaves from the World War II era, history textbooks, visits to the </w:t>
      </w:r>
      <w:proofErr w:type="spellStart"/>
      <w:r w:rsidRPr="00460136">
        <w:rPr>
          <w:rFonts w:asciiTheme="majorHAnsi" w:hAnsiTheme="majorHAnsi"/>
          <w:sz w:val="16"/>
          <w:szCs w:val="22"/>
        </w:rPr>
        <w:t>Yasukuni</w:t>
      </w:r>
      <w:proofErr w:type="spellEnd"/>
      <w:r w:rsidRPr="00460136">
        <w:rPr>
          <w:rFonts w:asciiTheme="majorHAnsi" w:hAnsiTheme="majorHAnsi"/>
          <w:sz w:val="16"/>
          <w:szCs w:val="22"/>
        </w:rPr>
        <w:t xml:space="preserve"> Shrine that honors Japan’s war dead, and statements on a territorial dispute with South Korea will be closely monitored by Japan’s neighbors as well as the United States. </w:t>
      </w:r>
      <w:r w:rsidRPr="00460136">
        <w:rPr>
          <w:rStyle w:val="StyleUnderline"/>
          <w:rFonts w:asciiTheme="majorHAnsi" w:hAnsiTheme="majorHAnsi"/>
        </w:rPr>
        <w:t>U.S.-Japan defense cooperation has improved and evolved in recent decades as the allies adjust to new security challenges, such as the ballistic missile threat from North Korea and the confrontation between Japan and China</w:t>
      </w:r>
      <w:r w:rsidRPr="00460136">
        <w:rPr>
          <w:rFonts w:asciiTheme="majorHAnsi" w:hAnsiTheme="majorHAnsi"/>
          <w:sz w:val="16"/>
          <w:szCs w:val="22"/>
        </w:rPr>
        <w:t xml:space="preserve"> over disputed islets. The alliance must cope with a new strategic environment while managing more tangible issues like the realignment of several thousand marines from Okinawa to Guam and other locations in the Asia-Pacific region. Despite overcoming a major hurdle in late 2013 to relocate the controversial </w:t>
      </w:r>
      <w:proofErr w:type="spellStart"/>
      <w:r w:rsidRPr="00460136">
        <w:rPr>
          <w:rFonts w:asciiTheme="majorHAnsi" w:hAnsiTheme="majorHAnsi"/>
          <w:sz w:val="16"/>
          <w:szCs w:val="22"/>
        </w:rPr>
        <w:t>Futenma</w:t>
      </w:r>
      <w:proofErr w:type="spellEnd"/>
      <w:r w:rsidRPr="00460136">
        <w:rPr>
          <w:rFonts w:asciiTheme="majorHAnsi" w:hAnsiTheme="majorHAnsi"/>
          <w:sz w:val="16"/>
          <w:szCs w:val="22"/>
        </w:rPr>
        <w:t xml:space="preserve"> Marine Corps Air Station to a less densely populated location on Okinawa, many politicians and activists remain opposed to the plan. In addition, the U.S. Congress has restricted some funding for the realignment because of concerns and uncertainty about the cost of the realignment plans. </w:t>
      </w:r>
      <w:r w:rsidRPr="00460136">
        <w:rPr>
          <w:rStyle w:val="StyleUnderline"/>
          <w:rFonts w:asciiTheme="majorHAnsi" w:hAnsiTheme="majorHAnsi"/>
        </w:rPr>
        <w:t>Japan is one of the U</w:t>
      </w:r>
      <w:r w:rsidRPr="00460136">
        <w:rPr>
          <w:rFonts w:asciiTheme="majorHAnsi" w:hAnsiTheme="majorHAnsi"/>
          <w:sz w:val="16"/>
          <w:szCs w:val="22"/>
        </w:rPr>
        <w:t xml:space="preserve">nited </w:t>
      </w:r>
      <w:r w:rsidRPr="00460136">
        <w:rPr>
          <w:rStyle w:val="StyleUnderline"/>
          <w:rFonts w:asciiTheme="majorHAnsi" w:hAnsiTheme="majorHAnsi"/>
        </w:rPr>
        <w:t>S</w:t>
      </w:r>
      <w:r w:rsidRPr="00460136">
        <w:rPr>
          <w:rFonts w:asciiTheme="majorHAnsi" w:hAnsiTheme="majorHAnsi"/>
          <w:sz w:val="16"/>
          <w:szCs w:val="22"/>
        </w:rPr>
        <w:t xml:space="preserve">tates’ </w:t>
      </w:r>
      <w:r w:rsidRPr="00460136">
        <w:rPr>
          <w:rStyle w:val="StyleUnderline"/>
          <w:rFonts w:asciiTheme="majorHAnsi" w:hAnsiTheme="majorHAnsi"/>
        </w:rPr>
        <w:t>most important economic partner</w:t>
      </w:r>
      <w:r w:rsidRPr="00460136">
        <w:rPr>
          <w:rFonts w:asciiTheme="majorHAnsi" w:hAnsiTheme="majorHAnsi"/>
          <w:sz w:val="16"/>
          <w:szCs w:val="22"/>
        </w:rPr>
        <w:t xml:space="preserve">s. Outside of North America, </w:t>
      </w:r>
      <w:r w:rsidRPr="00460136">
        <w:rPr>
          <w:rStyle w:val="StyleUnderline"/>
          <w:rFonts w:asciiTheme="majorHAnsi" w:hAnsiTheme="majorHAnsi"/>
        </w:rPr>
        <w:t>it is the U</w:t>
      </w:r>
      <w:r w:rsidRPr="00460136">
        <w:rPr>
          <w:rFonts w:asciiTheme="majorHAnsi" w:hAnsiTheme="majorHAnsi"/>
          <w:sz w:val="16"/>
          <w:szCs w:val="22"/>
        </w:rPr>
        <w:t xml:space="preserve">nited </w:t>
      </w:r>
      <w:r w:rsidRPr="00460136">
        <w:rPr>
          <w:rStyle w:val="StyleUnderline"/>
          <w:rFonts w:asciiTheme="majorHAnsi" w:hAnsiTheme="majorHAnsi"/>
        </w:rPr>
        <w:t>St</w:t>
      </w:r>
      <w:r w:rsidRPr="00460136">
        <w:rPr>
          <w:rFonts w:asciiTheme="majorHAnsi" w:hAnsiTheme="majorHAnsi"/>
          <w:sz w:val="16"/>
          <w:szCs w:val="22"/>
        </w:rPr>
        <w:t xml:space="preserve">ates’ </w:t>
      </w:r>
      <w:r w:rsidRPr="00460136">
        <w:rPr>
          <w:rStyle w:val="StyleUnderline"/>
          <w:rFonts w:asciiTheme="majorHAnsi" w:hAnsiTheme="majorHAnsi"/>
        </w:rPr>
        <w:t>second-largest export market and second-largest source of imports.</w:t>
      </w:r>
      <w:r w:rsidRPr="00460136">
        <w:rPr>
          <w:rFonts w:asciiTheme="majorHAnsi" w:hAnsiTheme="majorHAnsi"/>
          <w:sz w:val="16"/>
          <w:szCs w:val="22"/>
        </w:rPr>
        <w:t xml:space="preserve"> Japanese firms are the United States’ second-largest source of foreign direct investment, and Japanese investors are the second-largest foreign holders of U.S. treasuries. Japan, the United States, and 10 other countries are participating in the TPP free trade agreement (FTA) negotiations. Congress must approve implementing legislation if the TPP is to apply to the United States. Japan’s participation in the talks could enhance the credibility and viability of the TPP, which is a core component of Administration efforts to “rebalance” U.S. foreign policy priorities toward the Asia- Pacific region. If successful, the negotiations could reinvigorate a bilateral economic relationship that has remained steady but stagnant, by forcing the two countries to address long-standing, difficult issues. On the other hand, failure to do so could indicate that the underlying problems are too fundamental to overcome and could set back the relationship. </w:t>
      </w:r>
    </w:p>
    <w:p w14:paraId="2F502A02" w14:textId="77777777" w:rsidR="0045121D" w:rsidRPr="00460136" w:rsidRDefault="0045121D" w:rsidP="0045121D"/>
    <w:p w14:paraId="31685EAD" w14:textId="77777777" w:rsidR="0045121D" w:rsidRPr="00460136" w:rsidRDefault="0045121D" w:rsidP="0045121D">
      <w:pPr>
        <w:pStyle w:val="Heading4"/>
        <w:rPr>
          <w:rStyle w:val="StyleUnderline"/>
          <w:rFonts w:asciiTheme="majorHAnsi" w:hAnsiTheme="majorHAnsi"/>
        </w:rPr>
      </w:pPr>
      <w:r w:rsidRPr="00460136">
        <w:rPr>
          <w:rStyle w:val="StyleUnderline"/>
          <w:rFonts w:asciiTheme="majorHAnsi" w:hAnsiTheme="majorHAnsi"/>
        </w:rPr>
        <w:t xml:space="preserve">U.S. Japan relations are key for trade, but Chinese intervention will cause distrust among Japan and the U.S. </w:t>
      </w:r>
    </w:p>
    <w:p w14:paraId="0C04E56C" w14:textId="77777777" w:rsidR="0045121D" w:rsidRPr="00460136" w:rsidRDefault="0045121D" w:rsidP="0045121D">
      <w:pPr>
        <w:rPr>
          <w:rFonts w:asciiTheme="majorHAnsi" w:hAnsiTheme="majorHAnsi"/>
          <w:sz w:val="18"/>
          <w:szCs w:val="18"/>
        </w:rPr>
      </w:pPr>
      <w:r w:rsidRPr="00460136">
        <w:rPr>
          <w:rFonts w:asciiTheme="majorHAnsi" w:hAnsiTheme="majorHAnsi"/>
          <w:b/>
          <w:sz w:val="26"/>
          <w:szCs w:val="26"/>
        </w:rPr>
        <w:t>Stokes 4/14</w:t>
      </w:r>
      <w:r w:rsidRPr="00460136">
        <w:rPr>
          <w:rFonts w:asciiTheme="majorHAnsi" w:hAnsiTheme="majorHAnsi"/>
          <w:sz w:val="18"/>
          <w:szCs w:val="18"/>
        </w:rPr>
        <w:t xml:space="preserve">/15 </w:t>
      </w:r>
      <w:proofErr w:type="gramStart"/>
      <w:r w:rsidRPr="00460136">
        <w:rPr>
          <w:rFonts w:asciiTheme="majorHAnsi" w:hAnsiTheme="majorHAnsi"/>
          <w:sz w:val="18"/>
          <w:szCs w:val="18"/>
        </w:rPr>
        <w:t>( Bruce</w:t>
      </w:r>
      <w:proofErr w:type="gramEnd"/>
      <w:r w:rsidRPr="00460136">
        <w:rPr>
          <w:rFonts w:asciiTheme="majorHAnsi" w:hAnsiTheme="majorHAnsi"/>
          <w:sz w:val="18"/>
          <w:szCs w:val="18"/>
        </w:rPr>
        <w:t xml:space="preserve"> Stokes </w:t>
      </w:r>
      <w:r w:rsidRPr="00460136">
        <w:rPr>
          <w:rFonts w:asciiTheme="majorHAnsi" w:hAnsiTheme="majorHAnsi" w:cs="Solido-Medium"/>
          <w:color w:val="1C1C1D"/>
          <w:sz w:val="18"/>
          <w:szCs w:val="18"/>
        </w:rPr>
        <w:t>is director of global economic attitudes at the Pew Research Center, “ How Strong Is the U.S. Japan Relationship,” http://foreignpolicy.com/2015/04/14/united-states-japan-relationship-poll-washington-tokyo/)\\PL</w:t>
      </w:r>
    </w:p>
    <w:p w14:paraId="32E21A28" w14:textId="77777777" w:rsidR="0045121D" w:rsidRPr="00460136" w:rsidRDefault="0045121D" w:rsidP="0045121D">
      <w:pPr>
        <w:rPr>
          <w:rStyle w:val="StyleUnderline"/>
          <w:rFonts w:asciiTheme="majorHAnsi" w:hAnsiTheme="majorHAnsi"/>
        </w:rPr>
      </w:pPr>
      <w:r w:rsidRPr="00460136">
        <w:rPr>
          <w:rStyle w:val="StyleUnderline"/>
          <w:rFonts w:asciiTheme="majorHAnsi" w:hAnsiTheme="majorHAnsi"/>
        </w:rPr>
        <w:t xml:space="preserve">As </w:t>
      </w:r>
      <w:r w:rsidRPr="00460136">
        <w:rPr>
          <w:rFonts w:asciiTheme="majorHAnsi" w:hAnsiTheme="majorHAnsi"/>
          <w:sz w:val="14"/>
          <w:szCs w:val="16"/>
        </w:rPr>
        <w:t>both</w:t>
      </w:r>
      <w:r w:rsidRPr="00460136">
        <w:rPr>
          <w:rStyle w:val="StyleUnderline"/>
          <w:rFonts w:asciiTheme="majorHAnsi" w:hAnsiTheme="majorHAnsi"/>
        </w:rPr>
        <w:t xml:space="preserve"> countries</w:t>
      </w:r>
      <w:r w:rsidRPr="00460136">
        <w:rPr>
          <w:rFonts w:asciiTheme="majorHAnsi" w:hAnsiTheme="majorHAnsi" w:cs="CopyrightKlimTypeFoundry-NotLic"/>
          <w:sz w:val="14"/>
          <w:szCs w:val="34"/>
        </w:rPr>
        <w:t xml:space="preserve"> </w:t>
      </w:r>
      <w:r w:rsidRPr="00460136">
        <w:rPr>
          <w:rStyle w:val="StyleUnderline"/>
          <w:rFonts w:asciiTheme="majorHAnsi" w:hAnsiTheme="majorHAnsi"/>
        </w:rPr>
        <w:t>face the rising</w:t>
      </w:r>
      <w:r w:rsidRPr="00460136">
        <w:rPr>
          <w:rFonts w:asciiTheme="majorHAnsi" w:hAnsiTheme="majorHAnsi" w:cs="CopyrightKlimTypeFoundry-NotLic"/>
          <w:sz w:val="14"/>
          <w:szCs w:val="34"/>
        </w:rPr>
        <w:t xml:space="preserve"> strategic and economic </w:t>
      </w:r>
      <w:r w:rsidRPr="00460136">
        <w:rPr>
          <w:rStyle w:val="StyleUnderline"/>
          <w:rFonts w:asciiTheme="majorHAnsi" w:hAnsiTheme="majorHAnsi"/>
        </w:rPr>
        <w:t>challenge posed by China, the U</w:t>
      </w:r>
      <w:r w:rsidRPr="00460136">
        <w:rPr>
          <w:rFonts w:asciiTheme="majorHAnsi" w:hAnsiTheme="majorHAnsi" w:cs="CopyrightKlimTypeFoundry-NotLic"/>
          <w:sz w:val="14"/>
          <w:szCs w:val="34"/>
        </w:rPr>
        <w:t xml:space="preserve">nited </w:t>
      </w:r>
      <w:r w:rsidRPr="00460136">
        <w:rPr>
          <w:rStyle w:val="StyleUnderline"/>
          <w:rFonts w:asciiTheme="majorHAnsi" w:hAnsiTheme="majorHAnsi"/>
        </w:rPr>
        <w:t>S</w:t>
      </w:r>
      <w:r w:rsidRPr="00460136">
        <w:rPr>
          <w:rFonts w:asciiTheme="majorHAnsi" w:hAnsiTheme="majorHAnsi" w:cs="CopyrightKlimTypeFoundry-NotLic"/>
          <w:sz w:val="14"/>
          <w:szCs w:val="34"/>
        </w:rPr>
        <w:t xml:space="preserve">tates is explicitly </w:t>
      </w:r>
      <w:r w:rsidRPr="00460136">
        <w:rPr>
          <w:rStyle w:val="StyleUnderline"/>
          <w:rFonts w:asciiTheme="majorHAnsi" w:hAnsiTheme="majorHAnsi"/>
        </w:rPr>
        <w:t>rebalanc</w:t>
      </w:r>
      <w:r w:rsidRPr="00460136">
        <w:rPr>
          <w:rFonts w:asciiTheme="majorHAnsi" w:hAnsiTheme="majorHAnsi" w:cs="CopyrightKlimTypeFoundry-NotLic"/>
          <w:sz w:val="14"/>
          <w:szCs w:val="34"/>
        </w:rPr>
        <w:t xml:space="preserve">ing </w:t>
      </w:r>
      <w:r w:rsidRPr="00460136">
        <w:rPr>
          <w:rStyle w:val="StyleUnderline"/>
          <w:rFonts w:asciiTheme="majorHAnsi" w:hAnsiTheme="majorHAnsi"/>
        </w:rPr>
        <w:t>its international posture to</w:t>
      </w:r>
      <w:r w:rsidRPr="00460136">
        <w:rPr>
          <w:rFonts w:asciiTheme="majorHAnsi" w:hAnsiTheme="majorHAnsi" w:cs="CopyrightKlimTypeFoundry-NotLic"/>
          <w:sz w:val="14"/>
          <w:szCs w:val="34"/>
        </w:rPr>
        <w:t xml:space="preserve">ward Asia. </w:t>
      </w:r>
      <w:r w:rsidRPr="00460136">
        <w:rPr>
          <w:rStyle w:val="StyleUnderline"/>
          <w:rFonts w:asciiTheme="majorHAnsi" w:hAnsiTheme="majorHAnsi"/>
        </w:rPr>
        <w:t>Japan</w:t>
      </w:r>
      <w:r w:rsidRPr="00460136">
        <w:rPr>
          <w:rFonts w:asciiTheme="majorHAnsi" w:hAnsiTheme="majorHAnsi" w:cs="CopyrightKlimTypeFoundry-NotLic"/>
          <w:sz w:val="14"/>
          <w:szCs w:val="34"/>
        </w:rPr>
        <w:t xml:space="preserve"> has fractious relations with U.S. ally South Korea over unresolved issues involving their mutual history, and with U.S. adversary China over both history and territorial disputes. </w:t>
      </w:r>
      <w:r w:rsidRPr="00460136">
        <w:rPr>
          <w:rStyle w:val="StyleUnderline"/>
          <w:rFonts w:asciiTheme="majorHAnsi" w:hAnsiTheme="majorHAnsi"/>
        </w:rPr>
        <w:t>At the same time</w:t>
      </w:r>
      <w:r w:rsidRPr="00460136">
        <w:rPr>
          <w:rFonts w:asciiTheme="majorHAnsi" w:hAnsiTheme="majorHAnsi" w:cs="CopyrightKlimTypeFoundry-NotLic"/>
          <w:sz w:val="14"/>
          <w:szCs w:val="34"/>
        </w:rPr>
        <w:t xml:space="preserve">, to the consternation of both Seoul and Beijing, </w:t>
      </w:r>
      <w:r w:rsidRPr="00460136">
        <w:rPr>
          <w:rStyle w:val="StyleUnderline"/>
          <w:rFonts w:asciiTheme="majorHAnsi" w:hAnsiTheme="majorHAnsi"/>
        </w:rPr>
        <w:t>Tokyo is debating a more active role in collective regional security</w:t>
      </w:r>
      <w:r w:rsidRPr="00460136">
        <w:rPr>
          <w:rFonts w:asciiTheme="majorHAnsi" w:hAnsiTheme="majorHAnsi" w:cs="CopyrightKlimTypeFoundry-NotLic"/>
          <w:sz w:val="14"/>
          <w:szCs w:val="34"/>
        </w:rPr>
        <w:t xml:space="preserve">. </w:t>
      </w:r>
      <w:r w:rsidRPr="00460136">
        <w:rPr>
          <w:rStyle w:val="StyleUnderline"/>
          <w:rFonts w:asciiTheme="majorHAnsi" w:hAnsiTheme="majorHAnsi"/>
        </w:rPr>
        <w:t>And the U</w:t>
      </w:r>
      <w:r w:rsidRPr="00460136">
        <w:rPr>
          <w:rFonts w:asciiTheme="majorHAnsi" w:hAnsiTheme="majorHAnsi" w:cs="CopyrightKlimTypeFoundry-NotLic"/>
          <w:sz w:val="14"/>
          <w:szCs w:val="34"/>
        </w:rPr>
        <w:t xml:space="preserve">nited </w:t>
      </w:r>
      <w:r w:rsidRPr="00460136">
        <w:rPr>
          <w:rStyle w:val="StyleUnderline"/>
          <w:rFonts w:asciiTheme="majorHAnsi" w:hAnsiTheme="majorHAnsi"/>
        </w:rPr>
        <w:t>S</w:t>
      </w:r>
      <w:r w:rsidRPr="00460136">
        <w:rPr>
          <w:rFonts w:asciiTheme="majorHAnsi" w:hAnsiTheme="majorHAnsi" w:cs="CopyrightKlimTypeFoundry-NotLic"/>
          <w:sz w:val="14"/>
          <w:szCs w:val="34"/>
        </w:rPr>
        <w:t xml:space="preserve">tates </w:t>
      </w:r>
      <w:r w:rsidRPr="00460136">
        <w:rPr>
          <w:rStyle w:val="StyleUnderline"/>
          <w:rFonts w:asciiTheme="majorHAnsi" w:hAnsiTheme="majorHAnsi"/>
        </w:rPr>
        <w:t xml:space="preserve">and Japan </w:t>
      </w:r>
      <w:r w:rsidRPr="00460136">
        <w:rPr>
          <w:rStyle w:val="Emphasis"/>
          <w:rFonts w:asciiTheme="majorHAnsi" w:hAnsiTheme="majorHAnsi"/>
        </w:rPr>
        <w:t>are the key economies</w:t>
      </w:r>
      <w:r w:rsidRPr="00460136">
        <w:rPr>
          <w:rFonts w:asciiTheme="majorHAnsi" w:hAnsiTheme="majorHAnsi" w:cs="CopyrightKlimTypeFoundry-NotLic"/>
          <w:sz w:val="14"/>
          <w:szCs w:val="34"/>
        </w:rPr>
        <w:t xml:space="preserve"> in an unprecedented </w:t>
      </w:r>
      <w:hyperlink r:id="rId101" w:anchor="VR1nuPnF_Ak" w:history="1">
        <w:r w:rsidRPr="00460136">
          <w:rPr>
            <w:rFonts w:asciiTheme="majorHAnsi" w:hAnsiTheme="majorHAnsi" w:cs="CopyrightKlimTypeFoundry-NotLic"/>
            <w:color w:val="E30012"/>
            <w:sz w:val="14"/>
            <w:szCs w:val="34"/>
          </w:rPr>
          <w:t>effort</w:t>
        </w:r>
      </w:hyperlink>
      <w:r w:rsidRPr="00460136">
        <w:rPr>
          <w:rFonts w:asciiTheme="majorHAnsi" w:hAnsiTheme="majorHAnsi" w:cs="CopyrightKlimTypeFoundry-NotLic"/>
          <w:sz w:val="14"/>
          <w:szCs w:val="34"/>
        </w:rPr>
        <w:t xml:space="preserve"> — known as the Trans-Pacific Partnership — </w:t>
      </w:r>
      <w:r w:rsidRPr="00460136">
        <w:rPr>
          <w:rStyle w:val="StyleUnderline"/>
          <w:rFonts w:asciiTheme="majorHAnsi" w:hAnsiTheme="majorHAnsi"/>
        </w:rPr>
        <w:t>to broaden and deepen trade and investment among Pacific countries that account for more than one-third of the world’s GDP</w:t>
      </w:r>
      <w:r w:rsidRPr="00460136">
        <w:rPr>
          <w:rFonts w:asciiTheme="majorHAnsi" w:hAnsiTheme="majorHAnsi" w:cs="CopyrightKlimTypeFoundry-NotLic"/>
          <w:sz w:val="14"/>
          <w:szCs w:val="34"/>
        </w:rPr>
        <w:t xml:space="preserve">. How the American and Japanese people see these issues may go a long way toward framing the ongoing relationship of these onetime foes and now longtime allies. Adversaries in World War II, fierce economic competitors in the 1980s and early 1990s, </w:t>
      </w:r>
      <w:r w:rsidRPr="00460136">
        <w:rPr>
          <w:rStyle w:val="StyleUnderline"/>
          <w:rFonts w:asciiTheme="majorHAnsi" w:hAnsiTheme="majorHAnsi"/>
        </w:rPr>
        <w:t>Americans and Japanese</w:t>
      </w:r>
      <w:r w:rsidRPr="00460136">
        <w:rPr>
          <w:rFonts w:asciiTheme="majorHAnsi" w:hAnsiTheme="majorHAnsi" w:cs="CopyrightKlimTypeFoundry-NotLic"/>
          <w:sz w:val="14"/>
          <w:szCs w:val="34"/>
        </w:rPr>
        <w:t xml:space="preserve"> nonetheless </w:t>
      </w:r>
      <w:r w:rsidRPr="00460136">
        <w:rPr>
          <w:rStyle w:val="StyleUnderline"/>
          <w:rFonts w:asciiTheme="majorHAnsi" w:hAnsiTheme="majorHAnsi"/>
        </w:rPr>
        <w:t xml:space="preserve">share </w:t>
      </w:r>
      <w:r w:rsidRPr="00460136">
        <w:rPr>
          <w:rFonts w:asciiTheme="majorHAnsi" w:hAnsiTheme="majorHAnsi" w:cs="CopyrightKlimTypeFoundry-NotLic"/>
          <w:sz w:val="14"/>
          <w:szCs w:val="34"/>
        </w:rPr>
        <w:t xml:space="preserve">a </w:t>
      </w:r>
      <w:r w:rsidRPr="00460136">
        <w:rPr>
          <w:rStyle w:val="StyleUnderline"/>
          <w:rFonts w:asciiTheme="majorHAnsi" w:hAnsiTheme="majorHAnsi"/>
        </w:rPr>
        <w:t>deep</w:t>
      </w:r>
      <w:r w:rsidRPr="00460136">
        <w:rPr>
          <w:rFonts w:asciiTheme="majorHAnsi" w:hAnsiTheme="majorHAnsi" w:cs="CopyrightKlimTypeFoundry-NotLic"/>
          <w:sz w:val="14"/>
          <w:szCs w:val="34"/>
        </w:rPr>
        <w:t xml:space="preserve"> mutual </w:t>
      </w:r>
      <w:r w:rsidRPr="00460136">
        <w:rPr>
          <w:rStyle w:val="StyleUnderline"/>
          <w:rFonts w:asciiTheme="majorHAnsi" w:hAnsiTheme="majorHAnsi"/>
        </w:rPr>
        <w:t>respect</w:t>
      </w:r>
      <w:r w:rsidRPr="00460136">
        <w:rPr>
          <w:rFonts w:asciiTheme="majorHAnsi" w:hAnsiTheme="majorHAnsi" w:cs="CopyrightKlimTypeFoundry-NotLic"/>
          <w:sz w:val="14"/>
          <w:szCs w:val="34"/>
        </w:rPr>
        <w:t xml:space="preserve"> today. Roughly two-thirds of Americans trust Japan either a great deal (26 percent) or a fair amount (42 percent), according to a new Pew Research Center </w:t>
      </w:r>
      <w:hyperlink r:id="rId102" w:history="1">
        <w:r w:rsidRPr="00460136">
          <w:rPr>
            <w:rFonts w:asciiTheme="majorHAnsi" w:hAnsiTheme="majorHAnsi" w:cs="CopyrightKlimTypeFoundry-NotLic"/>
            <w:color w:val="E30012"/>
            <w:sz w:val="14"/>
            <w:szCs w:val="34"/>
          </w:rPr>
          <w:t>survey</w:t>
        </w:r>
      </w:hyperlink>
      <w:r w:rsidRPr="00460136">
        <w:rPr>
          <w:rFonts w:asciiTheme="majorHAnsi" w:hAnsiTheme="majorHAnsi" w:cs="CopyrightKlimTypeFoundry-NotLic"/>
          <w:sz w:val="14"/>
          <w:szCs w:val="34"/>
        </w:rPr>
        <w:t xml:space="preserve">. And </w:t>
      </w:r>
      <w:r w:rsidRPr="00460136">
        <w:rPr>
          <w:rStyle w:val="StyleUnderline"/>
          <w:rFonts w:asciiTheme="majorHAnsi" w:hAnsiTheme="majorHAnsi"/>
        </w:rPr>
        <w:t>three-quarters of Japanese share a similar degree of trust of the U</w:t>
      </w:r>
      <w:r w:rsidRPr="00460136">
        <w:rPr>
          <w:rFonts w:asciiTheme="majorHAnsi" w:hAnsiTheme="majorHAnsi" w:cs="CopyrightKlimTypeFoundry-NotLic"/>
          <w:sz w:val="14"/>
          <w:szCs w:val="34"/>
        </w:rPr>
        <w:t xml:space="preserve">nited </w:t>
      </w:r>
      <w:r w:rsidRPr="00460136">
        <w:rPr>
          <w:rStyle w:val="StyleUnderline"/>
          <w:rFonts w:asciiTheme="majorHAnsi" w:hAnsiTheme="majorHAnsi"/>
        </w:rPr>
        <w:t>S</w:t>
      </w:r>
      <w:r w:rsidRPr="00460136">
        <w:rPr>
          <w:rFonts w:asciiTheme="majorHAnsi" w:hAnsiTheme="majorHAnsi" w:cs="CopyrightKlimTypeFoundry-NotLic"/>
          <w:sz w:val="14"/>
          <w:szCs w:val="34"/>
        </w:rPr>
        <w:t xml:space="preserve">tates, though their intensity is somewhat less (10 percent a great deal, 65 percent a fair amount). There is a gender gap in how the two publics see each other. American men (76 percent) are more trusting of Japan than American women (59 percent), just as Japanese men (82 percent) voice greater trust in the United States than do Japanese women (68 percent). But there is no significant partisan difference in how Americans see Japan. Looking ahead, Americans generally support keeping the U.S. relationship with Japan about where it is, both economically and strategically. When asked whether they would prefer the United States to be closer to Japan, less close, or about as close to Japan as it has been in recent years, 38 percent say closer, 45 percent say about as close, and only 13 percent would like to distance the United States from Japan. There is, however, a generation gap in viewing the future of the relationship: 41 percent of younger Americans would like to see closer ties, but only 27 percent of older Americans would. And there is partisan disagreement on the trajectory of the relationship with Japan: Democrats (41 percent) are more likely than Republicans (30 percent) to support closer ties. </w:t>
      </w:r>
      <w:r w:rsidRPr="00460136">
        <w:rPr>
          <w:rStyle w:val="StyleUnderline"/>
          <w:rFonts w:asciiTheme="majorHAnsi" w:hAnsiTheme="majorHAnsi"/>
        </w:rPr>
        <w:t>China looms large in the minds of both Americans and Japanese in their consideration of the U.S.-Japan relationship. Only 30 percent of Americans and just 7 percent of Japanese trust China</w:t>
      </w:r>
      <w:r w:rsidRPr="00460136">
        <w:rPr>
          <w:rFonts w:asciiTheme="majorHAnsi" w:hAnsiTheme="majorHAnsi" w:cs="CopyrightKlimTypeFoundry-NotLic"/>
          <w:sz w:val="14"/>
          <w:szCs w:val="34"/>
        </w:rPr>
        <w:t xml:space="preserve">. One reason Americans may trust China more </w:t>
      </w:r>
      <w:r w:rsidRPr="00460136">
        <w:rPr>
          <w:rStyle w:val="StyleUnderline"/>
          <w:rFonts w:asciiTheme="majorHAnsi" w:hAnsiTheme="majorHAnsi"/>
        </w:rPr>
        <w:t>(because)</w:t>
      </w:r>
      <w:r w:rsidRPr="00460136">
        <w:rPr>
          <w:rFonts w:asciiTheme="majorHAnsi" w:hAnsiTheme="majorHAnsi" w:cs="CopyrightKlimTypeFoundry-NotLic"/>
          <w:sz w:val="14"/>
          <w:szCs w:val="34"/>
        </w:rPr>
        <w:t xml:space="preserve"> is that only 16 percent say </w:t>
      </w:r>
      <w:r w:rsidRPr="00460136">
        <w:rPr>
          <w:rStyle w:val="StyleUnderline"/>
          <w:rFonts w:asciiTheme="majorHAnsi" w:hAnsiTheme="majorHAnsi"/>
        </w:rPr>
        <w:t xml:space="preserve">they have heard a lot about territorial disputes between China and neighboring countries.  </w:t>
      </w:r>
    </w:p>
    <w:p w14:paraId="271233AB" w14:textId="77777777" w:rsidR="0045121D" w:rsidRPr="00460136" w:rsidRDefault="0045121D" w:rsidP="0045121D"/>
    <w:p w14:paraId="0054F760" w14:textId="77777777" w:rsidR="0045121D" w:rsidRPr="00460136" w:rsidRDefault="0045121D" w:rsidP="0045121D">
      <w:pPr>
        <w:pStyle w:val="Heading3"/>
      </w:pPr>
      <w:r w:rsidRPr="00460136">
        <w:t xml:space="preserve">Econ and </w:t>
      </w:r>
      <w:proofErr w:type="spellStart"/>
      <w:r w:rsidRPr="00460136">
        <w:t>Noko</w:t>
      </w:r>
      <w:proofErr w:type="spellEnd"/>
    </w:p>
    <w:p w14:paraId="56A2BF97" w14:textId="77777777" w:rsidR="0045121D" w:rsidRPr="00460136" w:rsidRDefault="0045121D" w:rsidP="0045121D">
      <w:pPr>
        <w:pStyle w:val="Heading4"/>
        <w:rPr>
          <w:rFonts w:asciiTheme="majorHAnsi" w:hAnsiTheme="majorHAnsi"/>
        </w:rPr>
      </w:pPr>
      <w:r w:rsidRPr="00460136">
        <w:rPr>
          <w:rFonts w:asciiTheme="majorHAnsi" w:hAnsiTheme="majorHAnsi"/>
        </w:rPr>
        <w:t xml:space="preserve">U.S. Japan alliance is key to Japanese growth and stopping the </w:t>
      </w:r>
      <w:proofErr w:type="spellStart"/>
      <w:r w:rsidRPr="00460136">
        <w:rPr>
          <w:rFonts w:asciiTheme="majorHAnsi" w:hAnsiTheme="majorHAnsi"/>
        </w:rPr>
        <w:t>NoKo</w:t>
      </w:r>
      <w:proofErr w:type="spellEnd"/>
      <w:r w:rsidRPr="00460136">
        <w:rPr>
          <w:rFonts w:asciiTheme="majorHAnsi" w:hAnsiTheme="majorHAnsi"/>
        </w:rPr>
        <w:t xml:space="preserve"> threat. (</w:t>
      </w:r>
      <w:proofErr w:type="gramStart"/>
      <w:r w:rsidRPr="00460136">
        <w:rPr>
          <w:rFonts w:asciiTheme="majorHAnsi" w:hAnsiTheme="majorHAnsi"/>
        </w:rPr>
        <w:t>re-cut</w:t>
      </w:r>
      <w:proofErr w:type="gramEnd"/>
      <w:r w:rsidRPr="00460136">
        <w:rPr>
          <w:rFonts w:asciiTheme="majorHAnsi" w:hAnsiTheme="majorHAnsi"/>
        </w:rPr>
        <w:t xml:space="preserve"> version)</w:t>
      </w:r>
    </w:p>
    <w:p w14:paraId="3C9CFA05" w14:textId="77777777" w:rsidR="0045121D" w:rsidRPr="00460136" w:rsidRDefault="0045121D" w:rsidP="0045121D">
      <w:pPr>
        <w:rPr>
          <w:rStyle w:val="Style13ptBold"/>
          <w:rFonts w:asciiTheme="majorHAnsi" w:hAnsiTheme="majorHAnsi"/>
        </w:rPr>
      </w:pPr>
      <w:proofErr w:type="spellStart"/>
      <w:r w:rsidRPr="00460136">
        <w:rPr>
          <w:rStyle w:val="Style13ptBold"/>
          <w:rFonts w:asciiTheme="majorHAnsi" w:hAnsiTheme="majorHAnsi"/>
        </w:rPr>
        <w:t>Kraska</w:t>
      </w:r>
      <w:proofErr w:type="spellEnd"/>
      <w:r w:rsidRPr="00460136">
        <w:rPr>
          <w:rStyle w:val="Style13ptBold"/>
          <w:rFonts w:asciiTheme="majorHAnsi" w:hAnsiTheme="majorHAnsi"/>
        </w:rPr>
        <w:t>, 13</w:t>
      </w:r>
    </w:p>
    <w:p w14:paraId="6D3064D6" w14:textId="77777777" w:rsidR="0045121D" w:rsidRPr="00460136" w:rsidRDefault="0045121D" w:rsidP="0045121D">
      <w:pPr>
        <w:rPr>
          <w:rFonts w:asciiTheme="majorHAnsi" w:hAnsiTheme="majorHAnsi"/>
        </w:rPr>
      </w:pPr>
      <w:r w:rsidRPr="00460136">
        <w:rPr>
          <w:rFonts w:asciiTheme="majorHAnsi" w:hAnsiTheme="majorHAnsi"/>
        </w:rPr>
        <w:t xml:space="preserve">(Professor in the Stockton Center for the Study of International Law, US Naval War College, </w:t>
      </w:r>
    </w:p>
    <w:p w14:paraId="74994978" w14:textId="77777777" w:rsidR="0045121D" w:rsidRPr="00460136" w:rsidRDefault="0045121D" w:rsidP="0045121D">
      <w:pPr>
        <w:rPr>
          <w:rFonts w:asciiTheme="majorHAnsi" w:hAnsiTheme="majorHAnsi"/>
        </w:rPr>
      </w:pPr>
      <w:r w:rsidRPr="00460136">
        <w:rPr>
          <w:rFonts w:asciiTheme="majorHAnsi" w:hAnsiTheme="majorHAnsi"/>
        </w:rPr>
        <w:t>International Maritime Security Law, P. 43)\\PL</w:t>
      </w:r>
    </w:p>
    <w:p w14:paraId="37A477CE" w14:textId="77777777" w:rsidR="0045121D" w:rsidRPr="00460136" w:rsidRDefault="0045121D" w:rsidP="0045121D">
      <w:pPr>
        <w:rPr>
          <w:rFonts w:asciiTheme="majorHAnsi" w:hAnsiTheme="majorHAnsi"/>
        </w:rPr>
      </w:pPr>
    </w:p>
    <w:p w14:paraId="3B94F360" w14:textId="77777777" w:rsidR="0045121D" w:rsidRPr="00460136" w:rsidRDefault="0045121D" w:rsidP="0045121D">
      <w:pPr>
        <w:rPr>
          <w:rFonts w:asciiTheme="majorHAnsi" w:hAnsiTheme="majorHAnsi" w:cs="Verdana"/>
          <w:sz w:val="16"/>
        </w:rPr>
      </w:pPr>
      <w:r w:rsidRPr="00460136">
        <w:rPr>
          <w:rFonts w:asciiTheme="majorHAnsi" w:hAnsiTheme="majorHAnsi" w:cs="Verdana"/>
          <w:sz w:val="16"/>
        </w:rPr>
        <w:t xml:space="preserve">I eagerly accepted the opportunity to visit Tokyo this week because it gives me the chance to thank the people of </w:t>
      </w:r>
      <w:r w:rsidRPr="00460136">
        <w:rPr>
          <w:rStyle w:val="StyleUnderline"/>
          <w:rFonts w:asciiTheme="majorHAnsi" w:hAnsiTheme="majorHAnsi"/>
        </w:rPr>
        <w:t xml:space="preserve">Japan </w:t>
      </w:r>
      <w:r w:rsidRPr="00460136">
        <w:rPr>
          <w:rFonts w:asciiTheme="majorHAnsi" w:hAnsiTheme="majorHAnsi" w:cs="Verdana"/>
          <w:sz w:val="16"/>
        </w:rPr>
        <w:t xml:space="preserve">for their friendship and for our </w:t>
      </w:r>
      <w:r w:rsidRPr="00460136">
        <w:rPr>
          <w:rStyle w:val="StyleUnderline"/>
          <w:rFonts w:asciiTheme="majorHAnsi" w:hAnsiTheme="majorHAnsi"/>
        </w:rPr>
        <w:t>Alliance</w:t>
      </w:r>
      <w:r w:rsidRPr="00460136">
        <w:rPr>
          <w:rFonts w:asciiTheme="majorHAnsi" w:hAnsiTheme="majorHAnsi" w:cs="Verdana"/>
          <w:sz w:val="16"/>
        </w:rPr>
        <w:t xml:space="preserve">. Our Alliance </w:t>
      </w:r>
      <w:r w:rsidRPr="00460136">
        <w:rPr>
          <w:rStyle w:val="StyleUnderline"/>
          <w:rFonts w:asciiTheme="majorHAnsi" w:hAnsiTheme="majorHAnsi"/>
        </w:rPr>
        <w:t>is</w:t>
      </w:r>
      <w:r w:rsidRPr="00460136">
        <w:rPr>
          <w:rFonts w:asciiTheme="majorHAnsi" w:hAnsiTheme="majorHAnsi" w:cs="Verdana"/>
          <w:sz w:val="16"/>
        </w:rPr>
        <w:t xml:space="preserve"> absolutely </w:t>
      </w:r>
      <w:r w:rsidRPr="00460136">
        <w:rPr>
          <w:rStyle w:val="StyleUnderline"/>
          <w:rFonts w:asciiTheme="majorHAnsi" w:hAnsiTheme="majorHAnsi"/>
        </w:rPr>
        <w:t>the cornerstone of East Asian security</w:t>
      </w:r>
      <w:r w:rsidRPr="00460136">
        <w:rPr>
          <w:rFonts w:asciiTheme="majorHAnsi" w:hAnsiTheme="majorHAnsi" w:cs="Verdana"/>
          <w:sz w:val="16"/>
        </w:rPr>
        <w:t xml:space="preserve">, and I am here first and foremost to express my appreciation. I also want to acknowledge with gratitude that our Alliance and our partnership are about more than just East Asian security. I have seen first-hand </w:t>
      </w:r>
      <w:r w:rsidRPr="00460136">
        <w:rPr>
          <w:rStyle w:val="StyleUnderline"/>
          <w:rFonts w:asciiTheme="majorHAnsi" w:hAnsiTheme="majorHAnsi"/>
        </w:rPr>
        <w:t>Japan's</w:t>
      </w:r>
      <w:r w:rsidRPr="00460136">
        <w:rPr>
          <w:rFonts w:asciiTheme="majorHAnsi" w:hAnsiTheme="majorHAnsi" w:cs="Verdana"/>
          <w:sz w:val="16"/>
        </w:rPr>
        <w:t xml:space="preserve"> development and </w:t>
      </w:r>
      <w:r w:rsidRPr="00460136">
        <w:rPr>
          <w:rStyle w:val="StyleUnderline"/>
          <w:rFonts w:asciiTheme="majorHAnsi" w:hAnsiTheme="majorHAnsi"/>
        </w:rPr>
        <w:t>assistance</w:t>
      </w:r>
      <w:r w:rsidRPr="00460136">
        <w:rPr>
          <w:rFonts w:asciiTheme="majorHAnsi" w:hAnsiTheme="majorHAnsi" w:cs="Verdana"/>
          <w:sz w:val="16"/>
        </w:rPr>
        <w:t xml:space="preserve"> efforts in Bosnia, Kosovo, Iraq, Afghanistan, and Pakistan. I have witnessed your contributions at work. They </w:t>
      </w:r>
      <w:r w:rsidRPr="00460136">
        <w:rPr>
          <w:rStyle w:val="Emphasis"/>
          <w:rFonts w:asciiTheme="majorHAnsi" w:hAnsiTheme="majorHAnsi"/>
        </w:rPr>
        <w:t>have made an enormous difference</w:t>
      </w:r>
      <w:r w:rsidRPr="00460136">
        <w:rPr>
          <w:rFonts w:asciiTheme="majorHAnsi" w:hAnsiTheme="majorHAnsi" w:cs="Verdana"/>
          <w:sz w:val="16"/>
        </w:rPr>
        <w:t xml:space="preserve">. </w:t>
      </w:r>
      <w:r w:rsidRPr="00460136">
        <w:rPr>
          <w:rStyle w:val="StyleUnderline"/>
          <w:rFonts w:asciiTheme="majorHAnsi" w:hAnsiTheme="majorHAnsi"/>
        </w:rPr>
        <w:t>My country, and more specifically the Marine Corps that I represent, have benefitted from Japan</w:t>
      </w:r>
      <w:r w:rsidRPr="00460136">
        <w:rPr>
          <w:rFonts w:asciiTheme="majorHAnsi" w:hAnsiTheme="majorHAnsi"/>
          <w:sz w:val="16"/>
          <w:szCs w:val="16"/>
        </w:rPr>
        <w:t>'s</w:t>
      </w:r>
      <w:r w:rsidRPr="00460136">
        <w:rPr>
          <w:rFonts w:asciiTheme="majorHAnsi" w:hAnsiTheme="majorHAnsi" w:cs="Verdana"/>
          <w:sz w:val="16"/>
        </w:rPr>
        <w:t xml:space="preserve"> leadership. Thank you for all that you have done and are doing for so many. The 50th anniversary of our Security Treaty, for me, is the best example of our two countries' partnership and friendship. For 50 years </w:t>
      </w:r>
      <w:r w:rsidRPr="00460136">
        <w:rPr>
          <w:rStyle w:val="StyleUnderline"/>
          <w:rFonts w:asciiTheme="majorHAnsi" w:hAnsiTheme="majorHAnsi"/>
        </w:rPr>
        <w:t>Japan has fulfilled part of its Alliance responsibilities by hosting U.S. bases and personnel</w:t>
      </w:r>
      <w:r w:rsidRPr="00460136">
        <w:rPr>
          <w:rFonts w:asciiTheme="majorHAnsi" w:hAnsiTheme="majorHAnsi" w:cs="Verdana"/>
          <w:sz w:val="16"/>
        </w:rPr>
        <w:t xml:space="preserve"> and defraying many of the costs associated with having us here. Japan's basing of U.S. military personnel means that millions of Americans have passed through your country and fallen in love with Japan's culture and people. I am one of the service members whose abiding respect for Japan began early in my career during deployments here. I appreciated this extraordinary partnership then, and I appreciate it even more now. Today, many years after my first deployment to </w:t>
      </w:r>
      <w:proofErr w:type="spellStart"/>
      <w:r w:rsidRPr="00460136">
        <w:rPr>
          <w:rFonts w:asciiTheme="majorHAnsi" w:hAnsiTheme="majorHAnsi" w:cs="Verdana"/>
          <w:sz w:val="16"/>
        </w:rPr>
        <w:t>Iwakuni</w:t>
      </w:r>
      <w:proofErr w:type="spellEnd"/>
      <w:r w:rsidRPr="00460136">
        <w:rPr>
          <w:rFonts w:asciiTheme="majorHAnsi" w:hAnsiTheme="majorHAnsi" w:cs="Verdana"/>
          <w:sz w:val="16"/>
        </w:rPr>
        <w:t xml:space="preserve">, I am in Tokyo to have a conversation with you about an Alliance that changed the course of history. Put simply, </w:t>
      </w:r>
      <w:r w:rsidRPr="00460136">
        <w:rPr>
          <w:rStyle w:val="StyleUnderline"/>
          <w:rFonts w:asciiTheme="majorHAnsi" w:hAnsiTheme="majorHAnsi"/>
        </w:rPr>
        <w:t xml:space="preserve">Japan's and the United States' commitment to maintaining peace and security in Asia has led to 50 years of miraculous </w:t>
      </w:r>
      <w:r w:rsidRPr="00460136">
        <w:rPr>
          <w:rStyle w:val="Emphasis"/>
          <w:rFonts w:asciiTheme="majorHAnsi" w:hAnsiTheme="majorHAnsi"/>
        </w:rPr>
        <w:t>economic, social, and political growth</w:t>
      </w:r>
      <w:r w:rsidRPr="00460136">
        <w:rPr>
          <w:rStyle w:val="StyleUnderline"/>
          <w:rFonts w:asciiTheme="majorHAnsi" w:hAnsiTheme="majorHAnsi"/>
        </w:rPr>
        <w:t>.</w:t>
      </w:r>
      <w:r w:rsidRPr="00460136">
        <w:rPr>
          <w:rFonts w:asciiTheme="majorHAnsi" w:hAnsiTheme="majorHAnsi" w:cs="Verdana"/>
          <w:sz w:val="16"/>
        </w:rPr>
        <w:t xml:space="preserve"> According to a recent United Nations report, in 1960, of the 63 poorest nations in the world, twenty-nine percent were in Asia. </w:t>
      </w:r>
      <w:r w:rsidRPr="00460136">
        <w:rPr>
          <w:rStyle w:val="StyleUnderline"/>
          <w:rFonts w:asciiTheme="majorHAnsi" w:hAnsiTheme="majorHAnsi"/>
        </w:rPr>
        <w:t xml:space="preserve">By 2001, nearly all the economies of Asia had climbed out of the poorest </w:t>
      </w:r>
      <w:r w:rsidRPr="00460136">
        <w:rPr>
          <w:rFonts w:asciiTheme="majorHAnsi" w:hAnsiTheme="majorHAnsi" w:cs="Verdana"/>
          <w:sz w:val="16"/>
        </w:rPr>
        <w:t xml:space="preserve">group, and three - </w:t>
      </w:r>
      <w:r w:rsidRPr="00460136">
        <w:rPr>
          <w:rStyle w:val="StyleUnderline"/>
          <w:rFonts w:asciiTheme="majorHAnsi" w:hAnsiTheme="majorHAnsi"/>
        </w:rPr>
        <w:t>Japan</w:t>
      </w:r>
      <w:r w:rsidRPr="00460136">
        <w:rPr>
          <w:rFonts w:asciiTheme="majorHAnsi" w:hAnsiTheme="majorHAnsi" w:cs="Verdana"/>
          <w:sz w:val="16"/>
        </w:rPr>
        <w:t xml:space="preserve">, Taiwan, and Singapore - were among the richest in the world. And what made the Asian economic miracle possible? I submit that </w:t>
      </w:r>
      <w:r w:rsidRPr="00460136">
        <w:rPr>
          <w:rStyle w:val="StyleUnderline"/>
          <w:rFonts w:asciiTheme="majorHAnsi" w:hAnsiTheme="majorHAnsi"/>
        </w:rPr>
        <w:t>the</w:t>
      </w:r>
      <w:r w:rsidRPr="00460136">
        <w:rPr>
          <w:rFonts w:asciiTheme="majorHAnsi" w:hAnsiTheme="majorHAnsi" w:cs="Verdana"/>
          <w:sz w:val="16"/>
        </w:rPr>
        <w:t xml:space="preserve"> single most </w:t>
      </w:r>
      <w:r w:rsidRPr="00460136">
        <w:rPr>
          <w:rStyle w:val="StyleUnderline"/>
          <w:rFonts w:asciiTheme="majorHAnsi" w:hAnsiTheme="majorHAnsi"/>
        </w:rPr>
        <w:t>important contributor to the Asian transformation of the last 50 years was peace</w:t>
      </w:r>
      <w:r w:rsidRPr="00460136">
        <w:rPr>
          <w:rFonts w:asciiTheme="majorHAnsi" w:hAnsiTheme="majorHAnsi" w:cs="Verdana"/>
          <w:sz w:val="16"/>
        </w:rPr>
        <w:t xml:space="preserve">. With the exception of the Vietnam conflict and isolated - though truly tragic - outbreaks of localized violence, the last 50 years have seen unprecedented levels of peace </w:t>
      </w:r>
      <w:r w:rsidRPr="00460136">
        <w:rPr>
          <w:rStyle w:val="StyleUnderline"/>
          <w:rFonts w:asciiTheme="majorHAnsi" w:hAnsiTheme="majorHAnsi"/>
        </w:rPr>
        <w:t>and</w:t>
      </w:r>
      <w:r w:rsidRPr="00460136">
        <w:rPr>
          <w:rFonts w:asciiTheme="majorHAnsi" w:hAnsiTheme="majorHAnsi" w:cs="Verdana"/>
          <w:sz w:val="16"/>
        </w:rPr>
        <w:t xml:space="preserve"> security in East Asia. The knowledge that </w:t>
      </w:r>
      <w:r w:rsidRPr="00460136">
        <w:rPr>
          <w:rStyle w:val="StyleUnderline"/>
          <w:rFonts w:asciiTheme="majorHAnsi" w:hAnsiTheme="majorHAnsi"/>
        </w:rPr>
        <w:t>the U</w:t>
      </w:r>
      <w:r w:rsidRPr="00460136">
        <w:rPr>
          <w:rFonts w:asciiTheme="majorHAnsi" w:hAnsiTheme="majorHAnsi" w:cs="Verdana"/>
          <w:sz w:val="16"/>
        </w:rPr>
        <w:t xml:space="preserve">nited </w:t>
      </w:r>
      <w:r w:rsidRPr="00460136">
        <w:rPr>
          <w:rStyle w:val="StyleUnderline"/>
          <w:rFonts w:asciiTheme="majorHAnsi" w:hAnsiTheme="majorHAnsi"/>
        </w:rPr>
        <w:t>S</w:t>
      </w:r>
      <w:r w:rsidRPr="00460136">
        <w:rPr>
          <w:rFonts w:asciiTheme="majorHAnsi" w:hAnsiTheme="majorHAnsi" w:cs="Verdana"/>
          <w:sz w:val="16"/>
        </w:rPr>
        <w:t xml:space="preserve">tates was present in Asia, and that the U.S., through its security Alliance with Japan, was committed to maintaining stability in the region, </w:t>
      </w:r>
      <w:r w:rsidRPr="00460136">
        <w:rPr>
          <w:rStyle w:val="StyleUnderline"/>
          <w:rFonts w:asciiTheme="majorHAnsi" w:hAnsiTheme="majorHAnsi"/>
        </w:rPr>
        <w:t>allowed East Asian countries, including Japan, to focus their</w:t>
      </w:r>
      <w:r w:rsidRPr="00460136">
        <w:rPr>
          <w:rFonts w:asciiTheme="majorHAnsi" w:hAnsiTheme="majorHAnsi" w:cs="Verdana"/>
          <w:sz w:val="16"/>
        </w:rPr>
        <w:t xml:space="preserve"> national </w:t>
      </w:r>
      <w:r w:rsidRPr="00460136">
        <w:rPr>
          <w:rStyle w:val="StyleUnderline"/>
          <w:rFonts w:asciiTheme="majorHAnsi" w:hAnsiTheme="majorHAnsi"/>
        </w:rPr>
        <w:t>wealth</w:t>
      </w:r>
      <w:r w:rsidRPr="00460136">
        <w:rPr>
          <w:rFonts w:asciiTheme="majorHAnsi" w:hAnsiTheme="majorHAnsi" w:cs="Verdana"/>
          <w:sz w:val="16"/>
        </w:rPr>
        <w:t xml:space="preserve"> and human capital </w:t>
      </w:r>
      <w:r w:rsidRPr="00460136">
        <w:rPr>
          <w:rStyle w:val="StyleUnderline"/>
          <w:rFonts w:asciiTheme="majorHAnsi" w:hAnsiTheme="majorHAnsi"/>
        </w:rPr>
        <w:t>on development</w:t>
      </w:r>
      <w:r w:rsidRPr="00460136">
        <w:rPr>
          <w:rFonts w:asciiTheme="majorHAnsi" w:hAnsiTheme="majorHAnsi" w:cs="Verdana"/>
          <w:sz w:val="16"/>
        </w:rPr>
        <w:t xml:space="preserve">, rather than on defense. Make no mistake. The prosperity that </w:t>
      </w:r>
      <w:r w:rsidRPr="00460136">
        <w:rPr>
          <w:rStyle w:val="StyleUnderline"/>
          <w:rFonts w:asciiTheme="majorHAnsi" w:hAnsiTheme="majorHAnsi"/>
        </w:rPr>
        <w:t>Asia</w:t>
      </w:r>
      <w:r w:rsidRPr="00460136">
        <w:rPr>
          <w:rFonts w:asciiTheme="majorHAnsi" w:hAnsiTheme="majorHAnsi" w:cs="Verdana"/>
          <w:sz w:val="16"/>
        </w:rPr>
        <w:t xml:space="preserve"> knows today </w:t>
      </w:r>
      <w:r w:rsidRPr="00460136">
        <w:rPr>
          <w:rStyle w:val="StyleUnderline"/>
          <w:rFonts w:asciiTheme="majorHAnsi" w:hAnsiTheme="majorHAnsi"/>
        </w:rPr>
        <w:t>would not have been possible without the calm security environment encouraged by our Alliance</w:t>
      </w:r>
      <w:r w:rsidRPr="00460136">
        <w:rPr>
          <w:rFonts w:asciiTheme="majorHAnsi" w:hAnsiTheme="majorHAnsi" w:cs="Verdana"/>
          <w:sz w:val="16"/>
        </w:rPr>
        <w:t xml:space="preserve">. As I said, I am in Tokyo this week first and foremost to thank Japan. But I am also here, as I am every few months, to have sobering conversations with your country's military and civilian leaders. While the threats to the peace and security of East Asia today are in some ways different from those of 1960, they are still profound. Let us start with North Korea. I need not explain to a Japanese audience why and how North Korea is a threat. That so many of your citizens have been imperiled or harmed by North Korea's predatory practices over several decades is evidence enough of the dangerous behavior of that country. </w:t>
      </w:r>
      <w:r w:rsidRPr="00460136">
        <w:rPr>
          <w:rStyle w:val="StyleUnderline"/>
          <w:rFonts w:asciiTheme="majorHAnsi" w:hAnsiTheme="majorHAnsi"/>
        </w:rPr>
        <w:t>North Korea</w:t>
      </w:r>
      <w:r w:rsidRPr="00460136">
        <w:rPr>
          <w:rFonts w:asciiTheme="majorHAnsi" w:hAnsiTheme="majorHAnsi" w:cs="Verdana"/>
          <w:sz w:val="16"/>
        </w:rPr>
        <w:t xml:space="preserve"> maintains one of the world's largest armies, it is actively pursuing weapons of mass destruction, and its </w:t>
      </w:r>
      <w:r w:rsidRPr="00460136">
        <w:rPr>
          <w:rStyle w:val="StyleUnderline"/>
          <w:rFonts w:asciiTheme="majorHAnsi" w:hAnsiTheme="majorHAnsi"/>
        </w:rPr>
        <w:t>missile program is a real danger to Japan</w:t>
      </w:r>
      <w:r w:rsidRPr="00460136">
        <w:rPr>
          <w:rFonts w:asciiTheme="majorHAnsi" w:hAnsiTheme="majorHAnsi" w:cs="Verdana"/>
          <w:sz w:val="16"/>
        </w:rPr>
        <w:t xml:space="preserve">. When you put North Korea's provocative behavior together with its missiles, and then realize Pyongyang says it is capable of producing nuclear devices, the sobering reality of the present day security situation is quite clear. As you know, the United States bases about 28,500 military personnel in the Republic of Korea as a deterrent to cross border attacks and to train with the Korean military. </w:t>
      </w:r>
      <w:r w:rsidRPr="00460136">
        <w:rPr>
          <w:rStyle w:val="StyleUnderline"/>
          <w:rFonts w:asciiTheme="majorHAnsi" w:hAnsiTheme="majorHAnsi"/>
        </w:rPr>
        <w:t>Were ther</w:t>
      </w:r>
      <w:r w:rsidRPr="00460136">
        <w:rPr>
          <w:rFonts w:asciiTheme="majorHAnsi" w:hAnsiTheme="majorHAnsi" w:cs="Verdana"/>
          <w:sz w:val="16"/>
        </w:rPr>
        <w:t xml:space="preserve">e ever a security emergency in the area, or </w:t>
      </w:r>
      <w:r w:rsidRPr="00460136">
        <w:rPr>
          <w:rStyle w:val="StyleUnderline"/>
          <w:rFonts w:asciiTheme="majorHAnsi" w:hAnsiTheme="majorHAnsi"/>
        </w:rPr>
        <w:t>an outbreak of full scale hostilities, the U.S.</w:t>
      </w:r>
      <w:r w:rsidRPr="00460136">
        <w:rPr>
          <w:rFonts w:asciiTheme="majorHAnsi" w:hAnsiTheme="majorHAnsi" w:cs="Verdana"/>
          <w:sz w:val="16"/>
        </w:rPr>
        <w:t xml:space="preserve"> and other </w:t>
      </w:r>
      <w:r w:rsidRPr="00460136">
        <w:rPr>
          <w:rStyle w:val="StyleUnderline"/>
          <w:rFonts w:asciiTheme="majorHAnsi" w:hAnsiTheme="majorHAnsi"/>
        </w:rPr>
        <w:t>countries would augment those forces to provide support and specialized capabilities</w:t>
      </w:r>
      <w:r w:rsidRPr="00460136">
        <w:rPr>
          <w:rFonts w:asciiTheme="majorHAnsi" w:hAnsiTheme="majorHAnsi" w:cs="Verdana"/>
          <w:sz w:val="16"/>
        </w:rPr>
        <w:t xml:space="preserve">. I should point out here that one of Third Marine Expeditionary Force's roles would be to help ensure the security of civilians in the Republic of Korea, including the large number of Japanese citizens there. </w:t>
      </w:r>
    </w:p>
    <w:p w14:paraId="5C498609" w14:textId="77777777" w:rsidR="0045121D" w:rsidRPr="00460136" w:rsidRDefault="0045121D" w:rsidP="0045121D"/>
    <w:p w14:paraId="0BA7F126" w14:textId="77777777" w:rsidR="0045121D" w:rsidRPr="00460136" w:rsidRDefault="0045121D" w:rsidP="0045121D">
      <w:pPr>
        <w:pStyle w:val="Heading3"/>
      </w:pPr>
      <w:r w:rsidRPr="00460136">
        <w:t xml:space="preserve">China and </w:t>
      </w:r>
      <w:proofErr w:type="spellStart"/>
      <w:r w:rsidRPr="00460136">
        <w:t>Noko</w:t>
      </w:r>
      <w:proofErr w:type="spellEnd"/>
    </w:p>
    <w:p w14:paraId="44DAE52B" w14:textId="77777777" w:rsidR="0045121D" w:rsidRPr="00460136" w:rsidRDefault="0045121D" w:rsidP="0045121D">
      <w:pPr>
        <w:pStyle w:val="Heading4"/>
        <w:rPr>
          <w:rFonts w:asciiTheme="majorHAnsi" w:hAnsiTheme="majorHAnsi"/>
        </w:rPr>
      </w:pPr>
      <w:r w:rsidRPr="00460136">
        <w:rPr>
          <w:rFonts w:asciiTheme="majorHAnsi" w:hAnsiTheme="majorHAnsi"/>
        </w:rPr>
        <w:t xml:space="preserve">U.S. Japan military alliance is key to deter China and No </w:t>
      </w:r>
      <w:proofErr w:type="spellStart"/>
      <w:r w:rsidRPr="00460136">
        <w:rPr>
          <w:rFonts w:asciiTheme="majorHAnsi" w:hAnsiTheme="majorHAnsi"/>
        </w:rPr>
        <w:t>Ko’s</w:t>
      </w:r>
      <w:proofErr w:type="spellEnd"/>
      <w:r w:rsidRPr="00460136">
        <w:rPr>
          <w:rFonts w:asciiTheme="majorHAnsi" w:hAnsiTheme="majorHAnsi"/>
        </w:rPr>
        <w:t xml:space="preserve"> from using their nuclear facilities. </w:t>
      </w:r>
    </w:p>
    <w:p w14:paraId="1C967C76" w14:textId="77777777" w:rsidR="0045121D" w:rsidRPr="00460136" w:rsidRDefault="0045121D" w:rsidP="0045121D">
      <w:pPr>
        <w:rPr>
          <w:rFonts w:asciiTheme="majorHAnsi" w:hAnsiTheme="majorHAnsi"/>
          <w:sz w:val="16"/>
          <w:szCs w:val="16"/>
        </w:rPr>
      </w:pPr>
      <w:r w:rsidRPr="00460136">
        <w:rPr>
          <w:rFonts w:asciiTheme="majorHAnsi" w:hAnsiTheme="majorHAnsi"/>
          <w:b/>
          <w:sz w:val="26"/>
          <w:szCs w:val="26"/>
        </w:rPr>
        <w:t xml:space="preserve">Smith 16 </w:t>
      </w:r>
      <w:r w:rsidRPr="00460136">
        <w:rPr>
          <w:rFonts w:asciiTheme="majorHAnsi" w:hAnsiTheme="majorHAnsi"/>
          <w:sz w:val="16"/>
          <w:szCs w:val="16"/>
        </w:rPr>
        <w:t xml:space="preserve">(Sheila Smith is an </w:t>
      </w:r>
      <w:r w:rsidRPr="00460136">
        <w:rPr>
          <w:rFonts w:asciiTheme="majorHAnsi" w:hAnsiTheme="majorHAnsi" w:cs="Georgia"/>
          <w:color w:val="1A1A1A"/>
          <w:sz w:val="16"/>
          <w:szCs w:val="16"/>
        </w:rPr>
        <w:t>senior fellow for Japan studies at the Council on Foreign Relations, “A Strategy for the U.S.-Japan Alliance,” http://www.cfr.org/japan/strategy-us-japan-alliance/p28010)\\PL</w:t>
      </w:r>
    </w:p>
    <w:p w14:paraId="54318C8A" w14:textId="77777777" w:rsidR="0045121D" w:rsidRPr="00460136" w:rsidRDefault="0045121D" w:rsidP="0045121D">
      <w:pPr>
        <w:rPr>
          <w:rFonts w:asciiTheme="majorHAnsi" w:hAnsiTheme="majorHAnsi" w:cs="Georgia"/>
          <w:color w:val="1A1A1A"/>
          <w:sz w:val="16"/>
          <w:szCs w:val="30"/>
        </w:rPr>
      </w:pPr>
      <w:r w:rsidRPr="00460136">
        <w:rPr>
          <w:rFonts w:asciiTheme="majorHAnsi" w:hAnsiTheme="majorHAnsi" w:cs="Georgia"/>
          <w:color w:val="1A1A1A"/>
          <w:sz w:val="16"/>
          <w:szCs w:val="30"/>
        </w:rPr>
        <w:t xml:space="preserve">On January 5, President Barack </w:t>
      </w:r>
      <w:r w:rsidRPr="00460136">
        <w:rPr>
          <w:rStyle w:val="StyleUnderline"/>
          <w:rFonts w:asciiTheme="majorHAnsi" w:hAnsiTheme="majorHAnsi"/>
        </w:rPr>
        <w:t>Obama</w:t>
      </w:r>
      <w:r w:rsidRPr="00460136">
        <w:rPr>
          <w:rFonts w:asciiTheme="majorHAnsi" w:hAnsiTheme="majorHAnsi" w:cs="Georgia"/>
          <w:color w:val="1A1A1A"/>
          <w:sz w:val="16"/>
          <w:szCs w:val="30"/>
        </w:rPr>
        <w:t xml:space="preserve"> initiated the Defense Strategy Review, </w:t>
      </w:r>
      <w:r w:rsidRPr="00460136">
        <w:rPr>
          <w:rStyle w:val="StyleUnderline"/>
          <w:rFonts w:asciiTheme="majorHAnsi" w:hAnsiTheme="majorHAnsi"/>
        </w:rPr>
        <w:t>identify</w:t>
      </w:r>
      <w:r w:rsidRPr="00460136">
        <w:rPr>
          <w:rFonts w:asciiTheme="majorHAnsi" w:hAnsiTheme="majorHAnsi" w:cs="Georgia"/>
          <w:color w:val="1A1A1A"/>
          <w:sz w:val="16"/>
          <w:szCs w:val="30"/>
        </w:rPr>
        <w:t xml:space="preserve">ing </w:t>
      </w:r>
      <w:r w:rsidRPr="00460136">
        <w:rPr>
          <w:rStyle w:val="StyleUnderline"/>
          <w:rFonts w:asciiTheme="majorHAnsi" w:hAnsiTheme="majorHAnsi"/>
        </w:rPr>
        <w:t xml:space="preserve">Asia as a priority in </w:t>
      </w:r>
      <w:r w:rsidRPr="00460136">
        <w:rPr>
          <w:rFonts w:asciiTheme="majorHAnsi" w:hAnsiTheme="majorHAnsi"/>
          <w:sz w:val="16"/>
          <w:szCs w:val="16"/>
        </w:rPr>
        <w:t>future</w:t>
      </w:r>
      <w:r w:rsidRPr="00460136">
        <w:rPr>
          <w:rStyle w:val="StyleUnderline"/>
          <w:rFonts w:asciiTheme="majorHAnsi" w:hAnsiTheme="majorHAnsi"/>
        </w:rPr>
        <w:t xml:space="preserve"> </w:t>
      </w:r>
      <w:r w:rsidRPr="00460136">
        <w:rPr>
          <w:rFonts w:asciiTheme="majorHAnsi" w:hAnsiTheme="majorHAnsi"/>
          <w:sz w:val="16"/>
          <w:szCs w:val="16"/>
        </w:rPr>
        <w:t>U.S.</w:t>
      </w:r>
      <w:r w:rsidRPr="00460136">
        <w:rPr>
          <w:rStyle w:val="StyleUnderline"/>
          <w:rFonts w:asciiTheme="majorHAnsi" w:hAnsiTheme="majorHAnsi"/>
        </w:rPr>
        <w:t xml:space="preserve"> military strategy</w:t>
      </w:r>
      <w:r w:rsidRPr="00460136">
        <w:rPr>
          <w:rFonts w:asciiTheme="majorHAnsi" w:hAnsiTheme="majorHAnsi" w:cs="Georgia"/>
          <w:color w:val="1A1A1A"/>
          <w:sz w:val="16"/>
          <w:szCs w:val="30"/>
        </w:rPr>
        <w:t xml:space="preserve">. </w:t>
      </w:r>
      <w:r w:rsidRPr="00460136">
        <w:rPr>
          <w:rStyle w:val="StyleUnderline"/>
          <w:rFonts w:asciiTheme="majorHAnsi" w:hAnsiTheme="majorHAnsi"/>
        </w:rPr>
        <w:t>No</w:t>
      </w:r>
      <w:r w:rsidRPr="00460136">
        <w:rPr>
          <w:rFonts w:asciiTheme="majorHAnsi" w:hAnsiTheme="majorHAnsi" w:cs="Georgia"/>
          <w:color w:val="1A1A1A"/>
          <w:sz w:val="16"/>
          <w:szCs w:val="30"/>
        </w:rPr>
        <w:t xml:space="preserve">rth </w:t>
      </w:r>
      <w:r w:rsidRPr="00460136">
        <w:rPr>
          <w:rStyle w:val="StyleUnderline"/>
          <w:rFonts w:asciiTheme="majorHAnsi" w:hAnsiTheme="majorHAnsi"/>
        </w:rPr>
        <w:t>Ko</w:t>
      </w:r>
      <w:r w:rsidRPr="00460136">
        <w:rPr>
          <w:rFonts w:asciiTheme="majorHAnsi" w:hAnsiTheme="majorHAnsi"/>
          <w:sz w:val="16"/>
          <w:szCs w:val="16"/>
        </w:rPr>
        <w:t>r</w:t>
      </w:r>
      <w:r w:rsidRPr="00460136">
        <w:rPr>
          <w:rFonts w:asciiTheme="majorHAnsi" w:hAnsiTheme="majorHAnsi" w:cs="Georgia"/>
          <w:color w:val="1A1A1A"/>
          <w:sz w:val="16"/>
          <w:szCs w:val="30"/>
        </w:rPr>
        <w:t>ea'</w:t>
      </w:r>
      <w:r w:rsidRPr="00460136">
        <w:rPr>
          <w:rStyle w:val="StyleUnderline"/>
          <w:rFonts w:asciiTheme="majorHAnsi" w:hAnsiTheme="majorHAnsi"/>
        </w:rPr>
        <w:t>s nuclear proliferation and China's growing military capabilities suggest new challenges for Washington</w:t>
      </w:r>
      <w:r w:rsidRPr="00460136">
        <w:rPr>
          <w:rFonts w:asciiTheme="majorHAnsi" w:hAnsiTheme="majorHAnsi" w:cs="Georgia"/>
          <w:color w:val="1A1A1A"/>
          <w:sz w:val="16"/>
          <w:szCs w:val="30"/>
        </w:rPr>
        <w:t xml:space="preserve">. But the United States is now in an era of fiscal austerity. The debt ceiling deal worked out last August requires that nearly $500 billion be cut from projected defense spending over the next decade. To succeed, </w:t>
      </w:r>
      <w:r w:rsidRPr="00460136">
        <w:rPr>
          <w:rStyle w:val="StyleUnderline"/>
          <w:rFonts w:asciiTheme="majorHAnsi" w:hAnsiTheme="majorHAnsi"/>
        </w:rPr>
        <w:t xml:space="preserve">U.S. strategy in Asia will by necessity </w:t>
      </w:r>
      <w:r w:rsidRPr="00460136">
        <w:rPr>
          <w:rStyle w:val="Emphasis"/>
          <w:rFonts w:asciiTheme="majorHAnsi" w:hAnsiTheme="majorHAnsi"/>
        </w:rPr>
        <w:t>depend heavily on its allies</w:t>
      </w:r>
      <w:r w:rsidRPr="00460136">
        <w:rPr>
          <w:rFonts w:asciiTheme="majorHAnsi" w:hAnsiTheme="majorHAnsi" w:cs="Georgia"/>
          <w:color w:val="1A1A1A"/>
          <w:sz w:val="16"/>
          <w:szCs w:val="30"/>
        </w:rPr>
        <w:t xml:space="preserve">. </w:t>
      </w:r>
      <w:r w:rsidRPr="00460136">
        <w:rPr>
          <w:rStyle w:val="Emphasis"/>
          <w:rFonts w:asciiTheme="majorHAnsi" w:hAnsiTheme="majorHAnsi"/>
        </w:rPr>
        <w:t>None will matter more than Japan</w:t>
      </w:r>
      <w:r w:rsidRPr="00460136">
        <w:rPr>
          <w:rFonts w:asciiTheme="majorHAnsi" w:hAnsiTheme="majorHAnsi" w:cs="Georgia"/>
          <w:color w:val="1A1A1A"/>
          <w:sz w:val="16"/>
          <w:szCs w:val="30"/>
        </w:rPr>
        <w:t xml:space="preserve">. Yet U.S. strategic dialogue with Japan remains underdeveloped. Although the two governments produced a set of Common Strategic Objectives in 2005 and again in 2011, plans to realign U.S. and Japanese forces remain unfinished due to political tensions surrounding one base, </w:t>
      </w:r>
      <w:proofErr w:type="spellStart"/>
      <w:r w:rsidRPr="00460136">
        <w:rPr>
          <w:rFonts w:asciiTheme="majorHAnsi" w:hAnsiTheme="majorHAnsi" w:cs="Georgia"/>
          <w:color w:val="1A1A1A"/>
          <w:sz w:val="16"/>
          <w:szCs w:val="30"/>
        </w:rPr>
        <w:t>Futenma</w:t>
      </w:r>
      <w:proofErr w:type="spellEnd"/>
      <w:r w:rsidRPr="00460136">
        <w:rPr>
          <w:rFonts w:asciiTheme="majorHAnsi" w:hAnsiTheme="majorHAnsi" w:cs="Georgia"/>
          <w:color w:val="1A1A1A"/>
          <w:sz w:val="16"/>
          <w:szCs w:val="30"/>
        </w:rPr>
        <w:t xml:space="preserve"> Marine Air Station, in Okinawa. </w:t>
      </w:r>
      <w:r w:rsidRPr="00460136">
        <w:rPr>
          <w:rStyle w:val="StyleUnderline"/>
          <w:rFonts w:asciiTheme="majorHAnsi" w:hAnsiTheme="majorHAnsi"/>
        </w:rPr>
        <w:t xml:space="preserve">Political change in Tokyo not only exacerbated contention over </w:t>
      </w:r>
      <w:proofErr w:type="spellStart"/>
      <w:r w:rsidRPr="00460136">
        <w:rPr>
          <w:rStyle w:val="StyleUnderline"/>
          <w:rFonts w:asciiTheme="majorHAnsi" w:hAnsiTheme="majorHAnsi"/>
        </w:rPr>
        <w:t>Futenma</w:t>
      </w:r>
      <w:proofErr w:type="spellEnd"/>
      <w:r w:rsidRPr="00460136">
        <w:rPr>
          <w:rStyle w:val="StyleUnderline"/>
          <w:rFonts w:asciiTheme="majorHAnsi" w:hAnsiTheme="majorHAnsi"/>
        </w:rPr>
        <w:t xml:space="preserve"> but also delayed Japan's own national defense planning process. U.S.-Japan military cooperation after the 2011 earthquake and tsunami in northeastern Japan demonstrated the strength of this alliance</w:t>
      </w:r>
      <w:r w:rsidRPr="00460136">
        <w:rPr>
          <w:rFonts w:asciiTheme="majorHAnsi" w:hAnsiTheme="majorHAnsi" w:cs="Georgia"/>
          <w:color w:val="1A1A1A"/>
          <w:sz w:val="16"/>
          <w:szCs w:val="30"/>
        </w:rPr>
        <w:t xml:space="preserve">. However, a sustained and serious conversation between security planners in Washington and Tokyo about the changing Asian security environment is long overdue. </w:t>
      </w:r>
      <w:r w:rsidRPr="00460136">
        <w:rPr>
          <w:rStyle w:val="StyleUnderline"/>
          <w:rFonts w:asciiTheme="majorHAnsi" w:hAnsiTheme="majorHAnsi"/>
        </w:rPr>
        <w:t>The U</w:t>
      </w:r>
      <w:r w:rsidRPr="00460136">
        <w:rPr>
          <w:rFonts w:asciiTheme="majorHAnsi" w:hAnsiTheme="majorHAnsi" w:cs="Georgia"/>
          <w:color w:val="1A1A1A"/>
          <w:sz w:val="16"/>
          <w:szCs w:val="30"/>
        </w:rPr>
        <w:t xml:space="preserve">nited </w:t>
      </w:r>
      <w:r w:rsidRPr="00460136">
        <w:rPr>
          <w:rStyle w:val="StyleUnderline"/>
          <w:rFonts w:asciiTheme="majorHAnsi" w:hAnsiTheme="majorHAnsi"/>
        </w:rPr>
        <w:t>S</w:t>
      </w:r>
      <w:r w:rsidRPr="00460136">
        <w:rPr>
          <w:rFonts w:asciiTheme="majorHAnsi" w:hAnsiTheme="majorHAnsi" w:cs="Georgia"/>
          <w:color w:val="1A1A1A"/>
          <w:sz w:val="16"/>
          <w:szCs w:val="30"/>
        </w:rPr>
        <w:t xml:space="preserve">tates </w:t>
      </w:r>
      <w:r w:rsidRPr="00460136">
        <w:rPr>
          <w:rStyle w:val="StyleUnderline"/>
          <w:rFonts w:asciiTheme="majorHAnsi" w:hAnsiTheme="majorHAnsi"/>
        </w:rPr>
        <w:t>and Japan</w:t>
      </w:r>
      <w:r w:rsidRPr="00460136">
        <w:rPr>
          <w:rFonts w:asciiTheme="majorHAnsi" w:hAnsiTheme="majorHAnsi" w:cs="Georgia"/>
          <w:color w:val="1A1A1A"/>
          <w:sz w:val="16"/>
          <w:szCs w:val="30"/>
        </w:rPr>
        <w:t xml:space="preserve"> should now look ahead to </w:t>
      </w:r>
      <w:r w:rsidRPr="00460136">
        <w:rPr>
          <w:rStyle w:val="StyleUnderline"/>
          <w:rFonts w:asciiTheme="majorHAnsi" w:hAnsiTheme="majorHAnsi"/>
        </w:rPr>
        <w:t>consider how to leverage their capabilities. It would be a</w:t>
      </w:r>
      <w:r w:rsidRPr="00460136">
        <w:rPr>
          <w:rFonts w:asciiTheme="majorHAnsi" w:hAnsiTheme="majorHAnsi" w:cs="Georgia"/>
          <w:color w:val="1A1A1A"/>
          <w:sz w:val="16"/>
          <w:szCs w:val="30"/>
        </w:rPr>
        <w:t xml:space="preserve"> grave </w:t>
      </w:r>
      <w:r w:rsidRPr="00460136">
        <w:rPr>
          <w:rStyle w:val="StyleUnderline"/>
          <w:rFonts w:asciiTheme="majorHAnsi" w:hAnsiTheme="majorHAnsi"/>
        </w:rPr>
        <w:t>mistake to allow budget cuts to devolve into the tensions over "burden sharing" that plagued the U.S.-Japan alliance</w:t>
      </w:r>
      <w:r w:rsidRPr="00460136">
        <w:rPr>
          <w:rFonts w:asciiTheme="majorHAnsi" w:hAnsiTheme="majorHAnsi" w:cs="Georgia"/>
          <w:color w:val="1A1A1A"/>
          <w:sz w:val="16"/>
          <w:szCs w:val="30"/>
        </w:rPr>
        <w:t xml:space="preserve"> in the past. Washington and Tokyo cannot afford to sit back and allow fiscal constraints to dictate their alliance planning. In today's Asia, the strategic challenges are too compelling and complex. </w:t>
      </w:r>
      <w:r w:rsidRPr="00460136">
        <w:rPr>
          <w:rStyle w:val="StyleUnderline"/>
          <w:rFonts w:asciiTheme="majorHAnsi" w:hAnsiTheme="majorHAnsi"/>
        </w:rPr>
        <w:t>The time has come to set priorities for military</w:t>
      </w:r>
      <w:r w:rsidRPr="00460136">
        <w:rPr>
          <w:rFonts w:asciiTheme="majorHAnsi" w:hAnsiTheme="majorHAnsi" w:cs="Georgia"/>
          <w:color w:val="1A1A1A"/>
          <w:sz w:val="16"/>
          <w:szCs w:val="30"/>
        </w:rPr>
        <w:t xml:space="preserve"> missions </w:t>
      </w:r>
      <w:r w:rsidRPr="00460136">
        <w:rPr>
          <w:rStyle w:val="StyleUnderline"/>
          <w:rFonts w:asciiTheme="majorHAnsi" w:hAnsiTheme="majorHAnsi"/>
        </w:rPr>
        <w:t>and to invest in the capabilities needed to accomplish them</w:t>
      </w:r>
      <w:r w:rsidRPr="00460136">
        <w:rPr>
          <w:rFonts w:asciiTheme="majorHAnsi" w:hAnsiTheme="majorHAnsi" w:cs="Georgia"/>
          <w:color w:val="1A1A1A"/>
          <w:sz w:val="16"/>
          <w:szCs w:val="30"/>
        </w:rPr>
        <w:t xml:space="preserve">. </w:t>
      </w:r>
      <w:r w:rsidRPr="00460136">
        <w:rPr>
          <w:rStyle w:val="StyleUnderline"/>
          <w:rFonts w:asciiTheme="majorHAnsi" w:hAnsiTheme="majorHAnsi"/>
        </w:rPr>
        <w:t>Given the repeated tensions in Northeast Asia</w:t>
      </w:r>
      <w:r w:rsidRPr="00460136">
        <w:rPr>
          <w:rFonts w:asciiTheme="majorHAnsi" w:hAnsiTheme="majorHAnsi" w:cs="Georgia"/>
          <w:color w:val="1A1A1A"/>
          <w:sz w:val="16"/>
          <w:szCs w:val="30"/>
        </w:rPr>
        <w:t xml:space="preserve">, the United States and Japan should formalize mechanisms for crisis-management coordination. Finally, the alliance should have a long-term basing strategy that consolidates U.S. and Japanese facilities. </w:t>
      </w:r>
    </w:p>
    <w:p w14:paraId="0BE96387" w14:textId="77777777" w:rsidR="0045121D" w:rsidRPr="00460136" w:rsidRDefault="0045121D" w:rsidP="0045121D"/>
    <w:p w14:paraId="139BD9E8" w14:textId="77777777" w:rsidR="0045121D" w:rsidRPr="00460136" w:rsidRDefault="0045121D" w:rsidP="0045121D">
      <w:pPr>
        <w:pStyle w:val="Heading3"/>
      </w:pPr>
      <w:r w:rsidRPr="00460136">
        <w:t xml:space="preserve">India Relations </w:t>
      </w:r>
    </w:p>
    <w:p w14:paraId="5D036508" w14:textId="77777777" w:rsidR="0045121D" w:rsidRPr="00460136" w:rsidRDefault="0045121D" w:rsidP="0045121D">
      <w:pPr>
        <w:pStyle w:val="Heading4"/>
        <w:rPr>
          <w:rFonts w:asciiTheme="majorHAnsi" w:hAnsiTheme="majorHAnsi"/>
        </w:rPr>
      </w:pPr>
      <w:r w:rsidRPr="00460136">
        <w:rPr>
          <w:rFonts w:asciiTheme="majorHAnsi" w:hAnsiTheme="majorHAnsi"/>
        </w:rPr>
        <w:t xml:space="preserve">U.S. Japan relations also means the U.S. fosters good relations with India. </w:t>
      </w:r>
    </w:p>
    <w:p w14:paraId="6647D63F" w14:textId="77777777" w:rsidR="0045121D" w:rsidRPr="00460136" w:rsidRDefault="0045121D" w:rsidP="0045121D">
      <w:pPr>
        <w:rPr>
          <w:rFonts w:asciiTheme="majorHAnsi" w:hAnsiTheme="majorHAnsi"/>
          <w:sz w:val="18"/>
          <w:szCs w:val="18"/>
        </w:rPr>
      </w:pPr>
      <w:r w:rsidRPr="00460136">
        <w:rPr>
          <w:rFonts w:asciiTheme="majorHAnsi" w:hAnsiTheme="majorHAnsi"/>
          <w:b/>
          <w:sz w:val="26"/>
          <w:szCs w:val="26"/>
        </w:rPr>
        <w:t>CSIS 12/10-11</w:t>
      </w:r>
      <w:r w:rsidRPr="00460136">
        <w:rPr>
          <w:rFonts w:asciiTheme="majorHAnsi" w:hAnsiTheme="majorHAnsi"/>
          <w:sz w:val="18"/>
          <w:szCs w:val="18"/>
        </w:rPr>
        <w:t xml:space="preserve">/15 </w:t>
      </w:r>
      <w:proofErr w:type="gramStart"/>
      <w:r w:rsidRPr="00460136">
        <w:rPr>
          <w:rFonts w:asciiTheme="majorHAnsi" w:hAnsiTheme="majorHAnsi"/>
          <w:sz w:val="18"/>
          <w:szCs w:val="18"/>
        </w:rPr>
        <w:t>( CSIS</w:t>
      </w:r>
      <w:proofErr w:type="gramEnd"/>
      <w:r w:rsidRPr="00460136">
        <w:rPr>
          <w:rFonts w:asciiTheme="majorHAnsi" w:hAnsiTheme="majorHAnsi"/>
          <w:sz w:val="18"/>
          <w:szCs w:val="18"/>
        </w:rPr>
        <w:t xml:space="preserve"> is </w:t>
      </w:r>
      <w:r w:rsidRPr="00460136">
        <w:rPr>
          <w:rFonts w:asciiTheme="majorHAnsi" w:hAnsiTheme="majorHAnsi" w:cs="Arial"/>
          <w:color w:val="000000" w:themeColor="text1"/>
          <w:sz w:val="18"/>
          <w:szCs w:val="18"/>
        </w:rPr>
        <w:t>a public policy research institution dedicated to analysis and policy impact, “U.S. Japan India Relations,” https://www.csis.org/programs/japan-chair/us-japan-india-relations)\\PL</w:t>
      </w:r>
    </w:p>
    <w:p w14:paraId="6CF30FC4" w14:textId="77777777" w:rsidR="0045121D" w:rsidRPr="00460136" w:rsidRDefault="0045121D" w:rsidP="0045121D">
      <w:pPr>
        <w:rPr>
          <w:rFonts w:asciiTheme="majorHAnsi" w:hAnsiTheme="majorHAnsi" w:cs="Times New Roman"/>
          <w:sz w:val="16"/>
          <w:szCs w:val="32"/>
        </w:rPr>
      </w:pPr>
      <w:r w:rsidRPr="00460136">
        <w:rPr>
          <w:rFonts w:asciiTheme="majorHAnsi" w:hAnsiTheme="majorHAnsi" w:cs="Times New Roman"/>
          <w:sz w:val="16"/>
          <w:szCs w:val="32"/>
        </w:rPr>
        <w:t xml:space="preserve">Delegations from </w:t>
      </w:r>
      <w:r w:rsidRPr="00460136">
        <w:rPr>
          <w:rStyle w:val="StyleUnderline"/>
          <w:rFonts w:asciiTheme="majorHAnsi" w:hAnsiTheme="majorHAnsi"/>
        </w:rPr>
        <w:t>the U</w:t>
      </w:r>
      <w:r w:rsidRPr="00460136">
        <w:rPr>
          <w:rFonts w:asciiTheme="majorHAnsi" w:hAnsiTheme="majorHAnsi" w:cs="Times New Roman"/>
          <w:sz w:val="16"/>
          <w:szCs w:val="32"/>
        </w:rPr>
        <w:t xml:space="preserve">nited </w:t>
      </w:r>
      <w:r w:rsidRPr="00460136">
        <w:rPr>
          <w:rStyle w:val="StyleUnderline"/>
          <w:rFonts w:asciiTheme="majorHAnsi" w:hAnsiTheme="majorHAnsi"/>
        </w:rPr>
        <w:t>S</w:t>
      </w:r>
      <w:r w:rsidRPr="00460136">
        <w:rPr>
          <w:rFonts w:asciiTheme="majorHAnsi" w:hAnsiTheme="majorHAnsi" w:cs="Times New Roman"/>
          <w:sz w:val="16"/>
          <w:szCs w:val="32"/>
        </w:rPr>
        <w:t xml:space="preserve">tates, </w:t>
      </w:r>
      <w:r w:rsidRPr="00460136">
        <w:rPr>
          <w:rStyle w:val="StyleUnderline"/>
          <w:rFonts w:asciiTheme="majorHAnsi" w:hAnsiTheme="majorHAnsi"/>
        </w:rPr>
        <w:t>India and Japan met</w:t>
      </w:r>
      <w:r w:rsidRPr="00460136">
        <w:rPr>
          <w:rFonts w:asciiTheme="majorHAnsi" w:hAnsiTheme="majorHAnsi" w:cs="Times New Roman"/>
          <w:sz w:val="16"/>
          <w:szCs w:val="32"/>
        </w:rPr>
        <w:t xml:space="preserve"> for the eleventh U.S.-Japan-India Track Two Strategic Dialogue in Washington on December 10-11, on the eve of the important summit between Prime Minister Shinzo Abe and Prime Minister Narendra Modi in Delhi. The session was organized by the Center for Strategic and International Studies in partnership with Ananta Aspen Centre and the Confederation of Indian Industry (CII) and co-chaired by CSIS President and CEO John J. </w:t>
      </w:r>
      <w:proofErr w:type="spellStart"/>
      <w:r w:rsidRPr="00460136">
        <w:rPr>
          <w:rFonts w:asciiTheme="majorHAnsi" w:hAnsiTheme="majorHAnsi" w:cs="Times New Roman"/>
          <w:sz w:val="16"/>
          <w:szCs w:val="32"/>
        </w:rPr>
        <w:t>Hamre</w:t>
      </w:r>
      <w:proofErr w:type="spellEnd"/>
      <w:r w:rsidRPr="00460136">
        <w:rPr>
          <w:rFonts w:asciiTheme="majorHAnsi" w:hAnsiTheme="majorHAnsi" w:cs="Times New Roman"/>
          <w:sz w:val="16"/>
          <w:szCs w:val="32"/>
        </w:rPr>
        <w:t xml:space="preserve"> and former Deputy Secretary of State Richard Armitage, Ananta Aspen Centre Founding Trustee </w:t>
      </w:r>
      <w:proofErr w:type="spellStart"/>
      <w:r w:rsidRPr="00460136">
        <w:rPr>
          <w:rFonts w:asciiTheme="majorHAnsi" w:hAnsiTheme="majorHAnsi" w:cs="Times New Roman"/>
          <w:sz w:val="16"/>
          <w:szCs w:val="32"/>
        </w:rPr>
        <w:t>Tarun</w:t>
      </w:r>
      <w:proofErr w:type="spellEnd"/>
      <w:r w:rsidRPr="00460136">
        <w:rPr>
          <w:rFonts w:asciiTheme="majorHAnsi" w:hAnsiTheme="majorHAnsi" w:cs="Times New Roman"/>
          <w:sz w:val="16"/>
          <w:szCs w:val="32"/>
        </w:rPr>
        <w:t xml:space="preserve"> Das, and Yoshiyuki Kasai, Chairman Emeritus of the Central Japan Railway Company. The delegates </w:t>
      </w:r>
      <w:r w:rsidRPr="00460136">
        <w:rPr>
          <w:rStyle w:val="StyleUnderline"/>
          <w:rFonts w:asciiTheme="majorHAnsi" w:hAnsiTheme="majorHAnsi"/>
        </w:rPr>
        <w:t>engaged in candid, off-the-record assessments of political, security, economic and energy issues.</w:t>
      </w:r>
      <w:r w:rsidRPr="00460136">
        <w:rPr>
          <w:rFonts w:asciiTheme="majorHAnsi" w:hAnsiTheme="majorHAnsi" w:cs="Times New Roman"/>
          <w:sz w:val="16"/>
          <w:szCs w:val="32"/>
        </w:rPr>
        <w:t xml:space="preserve"> Meetings and consultations were also held with the U.S. administration. </w:t>
      </w:r>
      <w:r w:rsidRPr="00460136">
        <w:rPr>
          <w:rStyle w:val="StyleUnderline"/>
          <w:rFonts w:asciiTheme="majorHAnsi" w:hAnsiTheme="majorHAnsi"/>
        </w:rPr>
        <w:t xml:space="preserve">The delegates took stock of progress in developing the idea of </w:t>
      </w:r>
      <w:proofErr w:type="spellStart"/>
      <w:r w:rsidRPr="00460136">
        <w:rPr>
          <w:rStyle w:val="StyleUnderline"/>
          <w:rFonts w:asciiTheme="majorHAnsi" w:hAnsiTheme="majorHAnsi"/>
        </w:rPr>
        <w:t>trilateralism</w:t>
      </w:r>
      <w:proofErr w:type="spellEnd"/>
      <w:r w:rsidRPr="00460136">
        <w:rPr>
          <w:rFonts w:asciiTheme="majorHAnsi" w:hAnsiTheme="majorHAnsi" w:cs="Times New Roman"/>
          <w:sz w:val="16"/>
          <w:szCs w:val="32"/>
        </w:rPr>
        <w:t xml:space="preserve"> since </w:t>
      </w:r>
      <w:r w:rsidRPr="00460136">
        <w:rPr>
          <w:rStyle w:val="StyleUnderline"/>
          <w:rFonts w:asciiTheme="majorHAnsi" w:hAnsiTheme="majorHAnsi"/>
        </w:rPr>
        <w:t>this track two process began</w:t>
      </w:r>
      <w:r w:rsidRPr="00460136">
        <w:rPr>
          <w:rFonts w:asciiTheme="majorHAnsi" w:hAnsiTheme="majorHAnsi" w:cs="Times New Roman"/>
          <w:sz w:val="16"/>
          <w:szCs w:val="32"/>
        </w:rPr>
        <w:t xml:space="preserve"> in 2006, but also expressed </w:t>
      </w:r>
      <w:r w:rsidRPr="00460136">
        <w:rPr>
          <w:rStyle w:val="StyleUnderline"/>
          <w:rFonts w:asciiTheme="majorHAnsi" w:hAnsiTheme="majorHAnsi"/>
        </w:rPr>
        <w:t>concern that the official dialogue has not kept pace with challenges in the security environment and called on leaders to be more explicit about the role of like-minded states in shaping</w:t>
      </w:r>
      <w:r w:rsidRPr="00460136">
        <w:rPr>
          <w:rFonts w:asciiTheme="majorHAnsi" w:hAnsiTheme="majorHAnsi" w:cs="Times New Roman"/>
          <w:sz w:val="16"/>
          <w:szCs w:val="32"/>
        </w:rPr>
        <w:t xml:space="preserve"> the future contours of </w:t>
      </w:r>
      <w:r w:rsidRPr="00460136">
        <w:rPr>
          <w:rStyle w:val="StyleUnderline"/>
          <w:rFonts w:asciiTheme="majorHAnsi" w:hAnsiTheme="majorHAnsi"/>
        </w:rPr>
        <w:t>stability</w:t>
      </w:r>
      <w:r w:rsidRPr="00460136">
        <w:rPr>
          <w:rFonts w:asciiTheme="majorHAnsi" w:hAnsiTheme="majorHAnsi" w:cs="Times New Roman"/>
          <w:sz w:val="16"/>
          <w:szCs w:val="32"/>
        </w:rPr>
        <w:t xml:space="preserve"> and prosperity in the Indo-Pacific region. The delegations agreed that the December 12 Abe-Modi summit in Delhi is particularly timely in that context. Delegates welcomed the inaugural U.S.-Japan-India Trilateral Ministerial held in New York in September 2015 highlighting shared support for peace, democracy, prosperity and a rules-based international order. The delegates also noted the successful conclusion of the seventh round of official trilateral consultations in June 2015, as well as </w:t>
      </w:r>
      <w:r w:rsidRPr="00460136">
        <w:rPr>
          <w:rStyle w:val="StyleUnderline"/>
          <w:rFonts w:asciiTheme="majorHAnsi" w:hAnsiTheme="majorHAnsi"/>
        </w:rPr>
        <w:t>bilateral dialogue among defense minister</w:t>
      </w:r>
      <w:r w:rsidRPr="00460136">
        <w:rPr>
          <w:rFonts w:asciiTheme="majorHAnsi" w:hAnsiTheme="majorHAnsi" w:cs="Times New Roman"/>
          <w:sz w:val="16"/>
          <w:szCs w:val="32"/>
        </w:rPr>
        <w:t xml:space="preserve">s, and </w:t>
      </w:r>
      <w:r w:rsidRPr="00460136">
        <w:rPr>
          <w:rStyle w:val="StyleUnderline"/>
          <w:rFonts w:asciiTheme="majorHAnsi" w:hAnsiTheme="majorHAnsi"/>
        </w:rPr>
        <w:t xml:space="preserve">encouraged further coordination to reflect the shared interests of the three </w:t>
      </w:r>
      <w:r w:rsidRPr="00460136">
        <w:rPr>
          <w:rStyle w:val="Emphasis"/>
          <w:rFonts w:asciiTheme="majorHAnsi" w:hAnsiTheme="majorHAnsi"/>
        </w:rPr>
        <w:t xml:space="preserve">countries and develop a framework for trilateral cooperation. </w:t>
      </w:r>
      <w:r w:rsidRPr="00460136">
        <w:rPr>
          <w:rFonts w:asciiTheme="majorHAnsi" w:hAnsiTheme="majorHAnsi" w:cs="Times"/>
          <w:sz w:val="16"/>
          <w:szCs w:val="32"/>
        </w:rPr>
        <w:t xml:space="preserve">POLITICAL OVERVIEW </w:t>
      </w:r>
      <w:r w:rsidRPr="00460136">
        <w:rPr>
          <w:rFonts w:asciiTheme="majorHAnsi" w:hAnsiTheme="majorHAnsi" w:cs="Times New Roman"/>
          <w:sz w:val="16"/>
          <w:szCs w:val="32"/>
        </w:rPr>
        <w:t xml:space="preserve">Participants shared perspectives on domestic political developments in each country, representing the views of various political parties. </w:t>
      </w:r>
      <w:r w:rsidRPr="00460136">
        <w:rPr>
          <w:rStyle w:val="StyleUnderline"/>
          <w:rFonts w:asciiTheme="majorHAnsi" w:hAnsiTheme="majorHAnsi"/>
        </w:rPr>
        <w:t>Prevailing themes included upcoming elections in the U</w:t>
      </w:r>
      <w:r w:rsidRPr="00460136">
        <w:rPr>
          <w:rFonts w:asciiTheme="majorHAnsi" w:hAnsiTheme="majorHAnsi" w:cs="Times New Roman"/>
          <w:sz w:val="16"/>
          <w:szCs w:val="32"/>
        </w:rPr>
        <w:t xml:space="preserve">nited </w:t>
      </w:r>
      <w:r w:rsidRPr="00460136">
        <w:rPr>
          <w:rStyle w:val="StyleUnderline"/>
          <w:rFonts w:asciiTheme="majorHAnsi" w:hAnsiTheme="majorHAnsi"/>
        </w:rPr>
        <w:t>S</w:t>
      </w:r>
      <w:r w:rsidRPr="00460136">
        <w:rPr>
          <w:rFonts w:asciiTheme="majorHAnsi" w:hAnsiTheme="majorHAnsi" w:cs="Times New Roman"/>
          <w:sz w:val="16"/>
          <w:szCs w:val="32"/>
        </w:rPr>
        <w:t xml:space="preserve">tates </w:t>
      </w:r>
      <w:r w:rsidRPr="00460136">
        <w:rPr>
          <w:rStyle w:val="StyleUnderline"/>
          <w:rFonts w:asciiTheme="majorHAnsi" w:hAnsiTheme="majorHAnsi"/>
        </w:rPr>
        <w:t>and Japan, efforts at economic reform in Japan and India, and the impact of domestic politics on foreign policy</w:t>
      </w:r>
      <w:r w:rsidRPr="00460136">
        <w:rPr>
          <w:rFonts w:asciiTheme="majorHAnsi" w:hAnsiTheme="majorHAnsi" w:cs="Times New Roman"/>
          <w:sz w:val="16"/>
          <w:szCs w:val="32"/>
        </w:rPr>
        <w:t xml:space="preserve">. Consistent with previous sessions, </w:t>
      </w:r>
      <w:r w:rsidRPr="00460136">
        <w:rPr>
          <w:rStyle w:val="StyleUnderline"/>
          <w:rFonts w:asciiTheme="majorHAnsi" w:hAnsiTheme="majorHAnsi"/>
        </w:rPr>
        <w:t>there was</w:t>
      </w:r>
      <w:r w:rsidRPr="00460136">
        <w:rPr>
          <w:rFonts w:asciiTheme="majorHAnsi" w:hAnsiTheme="majorHAnsi" w:cs="Times New Roman"/>
          <w:sz w:val="16"/>
          <w:szCs w:val="32"/>
        </w:rPr>
        <w:t xml:space="preserve"> broad agreement that there will likely be continued </w:t>
      </w:r>
      <w:r w:rsidRPr="00460136">
        <w:rPr>
          <w:rStyle w:val="StyleUnderline"/>
          <w:rFonts w:asciiTheme="majorHAnsi" w:hAnsiTheme="majorHAnsi"/>
        </w:rPr>
        <w:t>bipart</w:t>
      </w:r>
      <w:r w:rsidRPr="00460136">
        <w:rPr>
          <w:rFonts w:asciiTheme="majorHAnsi" w:hAnsiTheme="majorHAnsi" w:cs="Times New Roman"/>
          <w:sz w:val="16"/>
          <w:szCs w:val="32"/>
        </w:rPr>
        <w:t xml:space="preserve">isan </w:t>
      </w:r>
      <w:r w:rsidRPr="00460136">
        <w:rPr>
          <w:rStyle w:val="StyleUnderline"/>
          <w:rFonts w:asciiTheme="majorHAnsi" w:hAnsiTheme="majorHAnsi"/>
        </w:rPr>
        <w:t xml:space="preserve">support for strengthening all three bilateral relationships </w:t>
      </w:r>
      <w:r w:rsidRPr="00460136">
        <w:rPr>
          <w:rFonts w:asciiTheme="majorHAnsi" w:hAnsiTheme="majorHAnsi" w:cs="Times New Roman"/>
          <w:sz w:val="16"/>
          <w:szCs w:val="32"/>
        </w:rPr>
        <w:t xml:space="preserve">and delegates welcomed official trilateral consultations in that context. The delegations agreed that each country has a stake in the success and geopolitical importance of the other two and that this common strategic interest will facilitate trilateral cooperation in the years to come.  </w:t>
      </w:r>
    </w:p>
    <w:p w14:paraId="43B0CD16" w14:textId="77777777" w:rsidR="0045121D" w:rsidRPr="00460136" w:rsidRDefault="0045121D" w:rsidP="0045121D"/>
    <w:p w14:paraId="70B89AA2" w14:textId="77777777" w:rsidR="0045121D" w:rsidRPr="00460136" w:rsidRDefault="0045121D" w:rsidP="0045121D">
      <w:pPr>
        <w:pStyle w:val="Heading3"/>
      </w:pPr>
      <w:r w:rsidRPr="00460136">
        <w:t>Warming</w:t>
      </w:r>
    </w:p>
    <w:p w14:paraId="75112A4A" w14:textId="77777777" w:rsidR="0045121D" w:rsidRPr="00460136" w:rsidRDefault="0045121D" w:rsidP="0045121D">
      <w:pPr>
        <w:pStyle w:val="Heading4"/>
      </w:pPr>
      <w:r w:rsidRPr="00460136">
        <w:t>US-Japan is key to global climate initiatives</w:t>
      </w:r>
    </w:p>
    <w:p w14:paraId="2E905963" w14:textId="77777777" w:rsidR="0045121D" w:rsidRPr="00460136" w:rsidRDefault="0045121D" w:rsidP="0045121D">
      <w:r w:rsidRPr="00460136">
        <w:t xml:space="preserve"> </w:t>
      </w:r>
      <w:proofErr w:type="spellStart"/>
      <w:r w:rsidRPr="00460136">
        <w:rPr>
          <w:rStyle w:val="Style13ptBold"/>
        </w:rPr>
        <w:t>Dewit</w:t>
      </w:r>
      <w:proofErr w:type="spellEnd"/>
      <w:r w:rsidRPr="00460136">
        <w:t xml:space="preserve">- Professor in </w:t>
      </w:r>
      <w:proofErr w:type="spellStart"/>
      <w:r w:rsidRPr="00460136">
        <w:t>Rikkyo</w:t>
      </w:r>
      <w:proofErr w:type="spellEnd"/>
      <w:r w:rsidRPr="00460136">
        <w:t xml:space="preserve"> University’s School of Policy Studies- </w:t>
      </w:r>
      <w:r w:rsidRPr="00460136">
        <w:rPr>
          <w:rStyle w:val="Style13ptBold"/>
        </w:rPr>
        <w:t>14</w:t>
      </w:r>
      <w:r w:rsidRPr="00460136">
        <w:t xml:space="preserve"> (Andrew </w:t>
      </w:r>
      <w:proofErr w:type="spellStart"/>
      <w:r w:rsidRPr="00460136">
        <w:t>DeWit</w:t>
      </w:r>
      <w:proofErr w:type="spellEnd"/>
      <w:r w:rsidRPr="00460136">
        <w:t xml:space="preserve"> is Professor in </w:t>
      </w:r>
      <w:proofErr w:type="spellStart"/>
      <w:r w:rsidRPr="00460136">
        <w:t>Rikkyo</w:t>
      </w:r>
      <w:proofErr w:type="spellEnd"/>
      <w:r w:rsidRPr="00460136">
        <w:t xml:space="preserve"> University’s School of Policy Studies ,5-2-2014, "Could a US-Japan “Green Alliance” Transform the Climate-Energy Equation?," No Publication, http://apjjf.org/2014/12/18/Andrew-DeWit/4111/article.html)\\WDB </w:t>
      </w:r>
    </w:p>
    <w:p w14:paraId="72C1F238" w14:textId="77777777" w:rsidR="0045121D" w:rsidRPr="00460136" w:rsidRDefault="0045121D" w:rsidP="0045121D">
      <w:r w:rsidRPr="00460136">
        <w:t xml:space="preserve">Moreover, </w:t>
      </w:r>
      <w:r w:rsidRPr="00460136">
        <w:rPr>
          <w:rStyle w:val="StyleUnderline"/>
        </w:rPr>
        <w:t>closely linking the US and Japan, the world’s number 1 and number 3 economies, would almost certainly amplify synergies and accelerate the ongoing rollout of resilient and smart communities</w:t>
      </w:r>
      <w:r w:rsidRPr="00460136">
        <w:t xml:space="preserve">. What seems most crucial and doable in the short run is to expand the relatively closed circle of METI-led green collaboration. The METI control over the US-Japan collaboration on green has apparently led to exclusion of ACORE, JREF, ISEP, and other US-Japan actors that would seem essential to getting closer and comprehensive collaboration among </w:t>
      </w:r>
      <w:proofErr w:type="spellStart"/>
      <w:r w:rsidRPr="00460136">
        <w:t>subnationals</w:t>
      </w:r>
      <w:proofErr w:type="spellEnd"/>
      <w:r w:rsidRPr="00460136">
        <w:t xml:space="preserve"> in the US and Japan as well as between those subnational governments. Rather than leaving METI in charge, and able to exclude participants, it would seem better to open these initiatives up. Japan’s regional blocs, such as Kanto and Kansai</w:t>
      </w:r>
      <w:proofErr w:type="gramStart"/>
      <w:r w:rsidRPr="00460136">
        <w:t>,</w:t>
      </w:r>
      <w:r w:rsidRPr="00460136">
        <w:rPr>
          <w:vertAlign w:val="superscript"/>
        </w:rPr>
        <w:t>36</w:t>
      </w:r>
      <w:proofErr w:type="gramEnd"/>
      <w:r w:rsidRPr="00460136">
        <w:t> are notably more aggressive on renewables and efficiency than the central government and could be given a larger role. Kanagawa Prefecture’s April 2014 revision of its smart, ICT-</w:t>
      </w:r>
      <w:proofErr w:type="spellStart"/>
      <w:r w:rsidRPr="00460136">
        <w:t>centred</w:t>
      </w:r>
      <w:proofErr w:type="spellEnd"/>
      <w:r w:rsidRPr="00460136">
        <w:t xml:space="preserve"> green energy program</w:t>
      </w:r>
      <w:proofErr w:type="gramStart"/>
      <w:r w:rsidRPr="00460136">
        <w:t>,</w:t>
      </w:r>
      <w:r w:rsidRPr="00460136">
        <w:rPr>
          <w:vertAlign w:val="superscript"/>
        </w:rPr>
        <w:t>37</w:t>
      </w:r>
      <w:proofErr w:type="gramEnd"/>
      <w:r w:rsidRPr="00460136">
        <w:t xml:space="preserve"> in light of rapid technological change, suggests </w:t>
      </w:r>
      <w:r w:rsidRPr="00460136">
        <w:rPr>
          <w:rStyle w:val="StyleUnderline"/>
        </w:rPr>
        <w:t>it would be best to drive the initiatives more towards the prefecture and city level</w:t>
      </w:r>
      <w:r w:rsidRPr="00460136">
        <w:t xml:space="preserve">. Subnational actors, especially cities, generally have political distance from energy vested interests and thus more enthusiasm to grasp the opportunity for disruptive change that must be embraced in the face of existential threats. The METI, by contrast, is part of the compromised central government mechanism that drafted and passed a “Strategic Energy Plan” without targets, even in the midst of accelerating climate change and smart energy revolutions. If METI were actually serious about renewables and efficiency, </w:t>
      </w:r>
      <w:r w:rsidRPr="00460136">
        <w:rPr>
          <w:rStyle w:val="StyleUnderline"/>
        </w:rPr>
        <w:t>then the energy plan would have targets and Obama and Abe would have had expansion of "green alliance" initiatives on their plate. The importance of the US-Japan green alliance initiatives transcends partisan politics</w:t>
      </w:r>
      <w:r w:rsidRPr="00460136">
        <w:t xml:space="preserve">. The reality in the US is that while the Obama administration talks of “all of the above” on energy, at the </w:t>
      </w:r>
      <w:proofErr w:type="spellStart"/>
      <w:r w:rsidRPr="00460136">
        <w:t>spearpoint</w:t>
      </w:r>
      <w:proofErr w:type="spellEnd"/>
      <w:r w:rsidRPr="00460136">
        <w:t xml:space="preserve"> of innovative deployment they are actually mobilizing the deliberately disruptive green military-industrial complex. Among a multitude of moves, their 2013 appointment of former ACORE head Dennis McGinn, an impressive exponent of renewables, to Assistant Secretary of the Navy for Energy and Installations, was a potent indicator of intent.</w:t>
      </w:r>
      <w:r w:rsidRPr="00460136">
        <w:rPr>
          <w:vertAlign w:val="superscript"/>
        </w:rPr>
        <w:t>38</w:t>
      </w:r>
    </w:p>
    <w:p w14:paraId="15764495" w14:textId="77777777" w:rsidR="0045121D" w:rsidRPr="00460136" w:rsidRDefault="0045121D" w:rsidP="0045121D"/>
    <w:p w14:paraId="7531D3E1" w14:textId="77777777" w:rsidR="0045121D" w:rsidRPr="00460136" w:rsidRDefault="0045121D" w:rsidP="0045121D">
      <w:pPr>
        <w:pStyle w:val="Heading3"/>
      </w:pPr>
      <w:r w:rsidRPr="00460136">
        <w:t xml:space="preserve">Global/Regional </w:t>
      </w:r>
      <w:proofErr w:type="spellStart"/>
      <w:r w:rsidRPr="00460136">
        <w:t>Stabilty</w:t>
      </w:r>
      <w:proofErr w:type="spellEnd"/>
      <w:r w:rsidRPr="00460136">
        <w:t xml:space="preserve"> </w:t>
      </w:r>
    </w:p>
    <w:p w14:paraId="139A5115" w14:textId="77777777" w:rsidR="0045121D" w:rsidRPr="00460136" w:rsidRDefault="0045121D" w:rsidP="0045121D">
      <w:pPr>
        <w:pStyle w:val="Heading4"/>
        <w:rPr>
          <w:rFonts w:asciiTheme="majorHAnsi" w:hAnsiTheme="majorHAnsi"/>
        </w:rPr>
      </w:pPr>
      <w:r w:rsidRPr="00460136">
        <w:rPr>
          <w:rFonts w:asciiTheme="majorHAnsi" w:hAnsiTheme="majorHAnsi"/>
        </w:rPr>
        <w:t xml:space="preserve">U.S. Japan alliance is good, but changing and having more </w:t>
      </w:r>
      <w:proofErr w:type="spellStart"/>
      <w:r w:rsidRPr="00460136">
        <w:rPr>
          <w:rFonts w:asciiTheme="majorHAnsi" w:hAnsiTheme="majorHAnsi"/>
        </w:rPr>
        <w:t>cooporation</w:t>
      </w:r>
      <w:proofErr w:type="spellEnd"/>
      <w:r w:rsidRPr="00460136">
        <w:rPr>
          <w:rFonts w:asciiTheme="majorHAnsi" w:hAnsiTheme="majorHAnsi"/>
        </w:rPr>
        <w:t xml:space="preserve"> is key to prevent tensions between East Asian countries </w:t>
      </w:r>
    </w:p>
    <w:p w14:paraId="22254D4D" w14:textId="77777777" w:rsidR="0045121D" w:rsidRPr="00460136" w:rsidRDefault="0045121D" w:rsidP="0045121D">
      <w:pPr>
        <w:rPr>
          <w:rFonts w:asciiTheme="majorHAnsi" w:hAnsiTheme="majorHAnsi"/>
          <w:sz w:val="18"/>
          <w:szCs w:val="18"/>
        </w:rPr>
      </w:pPr>
      <w:r w:rsidRPr="00460136">
        <w:rPr>
          <w:rFonts w:asciiTheme="majorHAnsi" w:hAnsiTheme="majorHAnsi"/>
          <w:b/>
          <w:sz w:val="26"/>
          <w:szCs w:val="26"/>
        </w:rPr>
        <w:t xml:space="preserve">Smith 14 </w:t>
      </w:r>
      <w:r w:rsidRPr="00460136">
        <w:rPr>
          <w:rFonts w:asciiTheme="majorHAnsi" w:hAnsiTheme="majorHAnsi"/>
          <w:sz w:val="18"/>
          <w:szCs w:val="18"/>
        </w:rPr>
        <w:t xml:space="preserve">(Sheila Smith </w:t>
      </w:r>
      <w:r w:rsidRPr="00460136">
        <w:rPr>
          <w:rFonts w:asciiTheme="majorHAnsi" w:hAnsiTheme="majorHAnsi"/>
          <w:sz w:val="16"/>
          <w:szCs w:val="16"/>
        </w:rPr>
        <w:t xml:space="preserve">is an </w:t>
      </w:r>
      <w:r w:rsidRPr="00460136">
        <w:rPr>
          <w:rFonts w:asciiTheme="majorHAnsi" w:hAnsiTheme="majorHAnsi" w:cs="Georgia"/>
          <w:color w:val="1A1A1A"/>
          <w:sz w:val="16"/>
          <w:szCs w:val="16"/>
        </w:rPr>
        <w:t>senior fellow for Japan studies at the Council on Foreign Relations, “</w:t>
      </w:r>
      <w:r w:rsidRPr="00460136">
        <w:rPr>
          <w:rFonts w:asciiTheme="majorHAnsi" w:hAnsiTheme="majorHAnsi" w:cs="Georgia"/>
          <w:color w:val="1A1A1A"/>
          <w:sz w:val="18"/>
          <w:szCs w:val="18"/>
        </w:rPr>
        <w:t>Japan's New Politics and the U.S.-Japan Alliance,” http://www.cfr.org/japan/japans-new-politics-us-japan-alliance/p33227)\\PL</w:t>
      </w:r>
    </w:p>
    <w:p w14:paraId="0C133F12" w14:textId="77777777" w:rsidR="0045121D" w:rsidRPr="00460136" w:rsidRDefault="0045121D" w:rsidP="0045121D">
      <w:r w:rsidRPr="00460136">
        <w:rPr>
          <w:rFonts w:asciiTheme="majorHAnsi" w:hAnsiTheme="majorHAnsi" w:cs="Georgia"/>
          <w:color w:val="1A1A1A"/>
          <w:sz w:val="14"/>
          <w:szCs w:val="30"/>
        </w:rPr>
        <w:t xml:space="preserve">Japan's new politics challenge some basic assumptions about U.S.-Japan alliance management. From the election of the Democratic Party of Japan (DPJ) in 2009 to the return of the Liberal Democratic Party (LDP) in 2012, this new era of </w:t>
      </w:r>
      <w:r w:rsidRPr="00460136">
        <w:rPr>
          <w:rStyle w:val="StyleUnderline"/>
          <w:rFonts w:asciiTheme="majorHAnsi" w:hAnsiTheme="majorHAnsi"/>
        </w:rPr>
        <w:t>alternating parties in power has revealed the growing importance of Japan's domestic politics in shaping alliance</w:t>
      </w:r>
      <w:r w:rsidRPr="00460136">
        <w:rPr>
          <w:rFonts w:asciiTheme="majorHAnsi" w:hAnsiTheme="majorHAnsi" w:cs="Georgia"/>
          <w:color w:val="1A1A1A"/>
          <w:sz w:val="14"/>
          <w:szCs w:val="30"/>
        </w:rPr>
        <w:t xml:space="preserve"> cooperation. The fluidity in </w:t>
      </w:r>
      <w:r w:rsidRPr="00460136">
        <w:rPr>
          <w:rStyle w:val="StyleUnderline"/>
          <w:rFonts w:asciiTheme="majorHAnsi" w:hAnsiTheme="majorHAnsi"/>
        </w:rPr>
        <w:t>electoral outcomes in recent parliamentary elections reveals the extent of Japanese voter frustration with the government</w:t>
      </w:r>
      <w:r w:rsidRPr="00460136">
        <w:rPr>
          <w:rFonts w:asciiTheme="majorHAnsi" w:hAnsiTheme="majorHAnsi" w:cs="Georgia"/>
          <w:color w:val="1A1A1A"/>
          <w:sz w:val="14"/>
          <w:szCs w:val="30"/>
        </w:rPr>
        <w:t>. A divided Diet challenged the Japanese government's ability to implement policy</w:t>
      </w:r>
      <w:r w:rsidRPr="00460136">
        <w:rPr>
          <w:rStyle w:val="StyleUnderline"/>
          <w:rFonts w:asciiTheme="majorHAnsi" w:hAnsiTheme="majorHAnsi"/>
        </w:rPr>
        <w:t>. Policy reform is in high demand in Tokyo, and the U.S.-Japan alliance is not immune to the popular call</w:t>
      </w:r>
      <w:r w:rsidRPr="00460136">
        <w:rPr>
          <w:rFonts w:asciiTheme="majorHAnsi" w:hAnsiTheme="majorHAnsi" w:cs="Georgia"/>
          <w:color w:val="1A1A1A"/>
          <w:sz w:val="14"/>
          <w:szCs w:val="30"/>
        </w:rPr>
        <w:t xml:space="preserve"> </w:t>
      </w:r>
      <w:r w:rsidRPr="00460136">
        <w:rPr>
          <w:rStyle w:val="StyleUnderline"/>
          <w:rFonts w:asciiTheme="majorHAnsi" w:hAnsiTheme="majorHAnsi"/>
        </w:rPr>
        <w:t>for</w:t>
      </w:r>
      <w:r w:rsidRPr="00460136">
        <w:rPr>
          <w:rFonts w:asciiTheme="majorHAnsi" w:hAnsiTheme="majorHAnsi" w:cs="Georgia"/>
          <w:color w:val="1A1A1A"/>
          <w:sz w:val="14"/>
          <w:szCs w:val="30"/>
        </w:rPr>
        <w:t xml:space="preserve"> </w:t>
      </w:r>
      <w:r w:rsidRPr="00460136">
        <w:rPr>
          <w:rStyle w:val="StyleUnderline"/>
          <w:rFonts w:asciiTheme="majorHAnsi" w:hAnsiTheme="majorHAnsi"/>
        </w:rPr>
        <w:t>greater accountability</w:t>
      </w:r>
      <w:r w:rsidRPr="00460136">
        <w:rPr>
          <w:rFonts w:asciiTheme="majorHAnsi" w:hAnsiTheme="majorHAnsi" w:cs="Georgia"/>
          <w:color w:val="1A1A1A"/>
          <w:sz w:val="14"/>
          <w:szCs w:val="30"/>
        </w:rPr>
        <w:t xml:space="preserve"> as past choices are increasingly subjected to policy review. To be sure, </w:t>
      </w:r>
      <w:r w:rsidRPr="00460136">
        <w:rPr>
          <w:rStyle w:val="StyleUnderline"/>
          <w:rFonts w:asciiTheme="majorHAnsi" w:hAnsiTheme="majorHAnsi"/>
        </w:rPr>
        <w:t xml:space="preserve">the confusion and disconnect between Washington and Tokyo during the early months of the DPJ rule created concerns about the alliance as Prime Minister Yukio </w:t>
      </w:r>
      <w:proofErr w:type="spellStart"/>
      <w:r w:rsidRPr="00460136">
        <w:rPr>
          <w:rStyle w:val="StyleUnderline"/>
          <w:rFonts w:asciiTheme="majorHAnsi" w:hAnsiTheme="majorHAnsi"/>
        </w:rPr>
        <w:t>Hatoyama</w:t>
      </w:r>
      <w:proofErr w:type="spellEnd"/>
      <w:r w:rsidRPr="00460136">
        <w:rPr>
          <w:rStyle w:val="StyleUnderline"/>
          <w:rFonts w:asciiTheme="majorHAnsi" w:hAnsiTheme="majorHAnsi"/>
        </w:rPr>
        <w:t xml:space="preserve"> sought to revise </w:t>
      </w:r>
      <w:r w:rsidRPr="00460136">
        <w:rPr>
          <w:rFonts w:asciiTheme="majorHAnsi" w:hAnsiTheme="majorHAnsi"/>
          <w:sz w:val="16"/>
          <w:szCs w:val="16"/>
        </w:rPr>
        <w:t>and revamp</w:t>
      </w:r>
      <w:r w:rsidRPr="00460136">
        <w:rPr>
          <w:rStyle w:val="StyleUnderline"/>
          <w:rFonts w:asciiTheme="majorHAnsi" w:hAnsiTheme="majorHAnsi"/>
        </w:rPr>
        <w:t xml:space="preserve"> alliance priorities</w:t>
      </w:r>
      <w:r w:rsidRPr="00460136">
        <w:rPr>
          <w:rFonts w:asciiTheme="majorHAnsi" w:hAnsiTheme="majorHAnsi" w:cs="Georgia"/>
          <w:color w:val="1A1A1A"/>
          <w:sz w:val="14"/>
          <w:szCs w:val="30"/>
        </w:rPr>
        <w:t>, including the difficult relocation effort for the U.S. Marine air base in Okinawa</w:t>
      </w:r>
      <w:r w:rsidRPr="00460136">
        <w:rPr>
          <w:rStyle w:val="StyleUnderline"/>
          <w:rFonts w:asciiTheme="majorHAnsi" w:hAnsiTheme="majorHAnsi"/>
        </w:rPr>
        <w:t>. The March 11 Great East Japan Earthquake, however, revealed the importance of regular alliance</w:t>
      </w:r>
      <w:r w:rsidRPr="00460136">
        <w:rPr>
          <w:rFonts w:asciiTheme="majorHAnsi" w:hAnsiTheme="majorHAnsi" w:cs="Georgia"/>
          <w:color w:val="1A1A1A"/>
          <w:sz w:val="14"/>
          <w:szCs w:val="30"/>
        </w:rPr>
        <w:t xml:space="preserve"> planning during times of crisis, and the Naoto </w:t>
      </w:r>
      <w:proofErr w:type="spellStart"/>
      <w:r w:rsidRPr="00460136">
        <w:rPr>
          <w:rFonts w:asciiTheme="majorHAnsi" w:hAnsiTheme="majorHAnsi" w:cs="Georgia"/>
          <w:color w:val="1A1A1A"/>
          <w:sz w:val="14"/>
          <w:szCs w:val="30"/>
        </w:rPr>
        <w:t>Kan</w:t>
      </w:r>
      <w:proofErr w:type="spellEnd"/>
      <w:r w:rsidRPr="00460136">
        <w:rPr>
          <w:rFonts w:asciiTheme="majorHAnsi" w:hAnsiTheme="majorHAnsi" w:cs="Georgia"/>
          <w:color w:val="1A1A1A"/>
          <w:sz w:val="14"/>
          <w:szCs w:val="30"/>
        </w:rPr>
        <w:t xml:space="preserve"> cabinet and Barack Obama administration effectively developed a crisis management response for disaster relief in Tohoku and for managing the meltdown of the Fukushima Daiichi reactors. The third DPJ </w:t>
      </w:r>
      <w:proofErr w:type="gramStart"/>
      <w:r w:rsidRPr="00460136">
        <w:rPr>
          <w:rFonts w:asciiTheme="majorHAnsi" w:hAnsiTheme="majorHAnsi" w:cs="Georgia"/>
          <w:color w:val="1A1A1A"/>
          <w:sz w:val="14"/>
          <w:szCs w:val="30"/>
        </w:rPr>
        <w:t>prime minister</w:t>
      </w:r>
      <w:proofErr w:type="gramEnd"/>
      <w:r w:rsidRPr="00460136">
        <w:rPr>
          <w:rFonts w:asciiTheme="majorHAnsi" w:hAnsiTheme="majorHAnsi" w:cs="Georgia"/>
          <w:color w:val="1A1A1A"/>
          <w:sz w:val="14"/>
          <w:szCs w:val="30"/>
        </w:rPr>
        <w:t xml:space="preserve">, Yoshihiko Noda, developed close cooperation with Washington, and advocated for a revision in the bilateral defense cooperation guidelines and closer coordination on the growing challenges in the East China Sea. </w:t>
      </w:r>
      <w:r w:rsidRPr="00460136">
        <w:rPr>
          <w:rStyle w:val="StyleUnderline"/>
          <w:rFonts w:asciiTheme="majorHAnsi" w:hAnsiTheme="majorHAnsi"/>
        </w:rPr>
        <w:t>These increased tensions between Japan and China, as well as between Japan and South Korea, set the stage for Japan's second transition in</w:t>
      </w:r>
      <w:r w:rsidRPr="00460136">
        <w:rPr>
          <w:rFonts w:asciiTheme="majorHAnsi" w:hAnsiTheme="majorHAnsi" w:cs="Georgia"/>
          <w:color w:val="1A1A1A"/>
          <w:sz w:val="14"/>
          <w:szCs w:val="30"/>
        </w:rPr>
        <w:t xml:space="preserve"> government in 2012. In large numbers, voters shifted their loyalties once again to bring back into power the conservatives under the leadership of Shinzo Abe. Since then, the Abe cabinet has introduced a full defense reform agenda designed to improve Japan's ability to respond to regional trends and strengthen alliance policy coordination, yet regional tensions have also raised challenges for </w:t>
      </w:r>
      <w:r w:rsidRPr="00460136">
        <w:rPr>
          <w:rStyle w:val="StyleUnderline"/>
          <w:rFonts w:asciiTheme="majorHAnsi" w:hAnsiTheme="majorHAnsi"/>
        </w:rPr>
        <w:t>the alliance</w:t>
      </w:r>
      <w:r w:rsidRPr="00460136">
        <w:rPr>
          <w:rFonts w:asciiTheme="majorHAnsi" w:hAnsiTheme="majorHAnsi" w:cs="Georgia"/>
          <w:color w:val="1A1A1A"/>
          <w:sz w:val="14"/>
          <w:szCs w:val="30"/>
        </w:rPr>
        <w:t xml:space="preserve">. Bridging the diplomatic distance between Tokyo and Seoul has been a particularly difficult task. South Korean president Park Geun-hye's emphasis on basing regional cooperation on a "correct" understanding of history has put additional strain on Tokyo as Seoul and Beijing have found common cause in their critique of the Abe government. In Washington, Prime Minister Abe's visit to the </w:t>
      </w:r>
      <w:proofErr w:type="spellStart"/>
      <w:r w:rsidRPr="00460136">
        <w:rPr>
          <w:rFonts w:asciiTheme="majorHAnsi" w:hAnsiTheme="majorHAnsi" w:cs="Georgia"/>
          <w:color w:val="1A1A1A"/>
          <w:sz w:val="14"/>
          <w:szCs w:val="30"/>
        </w:rPr>
        <w:t>Yasukuni</w:t>
      </w:r>
      <w:proofErr w:type="spellEnd"/>
      <w:r w:rsidRPr="00460136">
        <w:rPr>
          <w:rFonts w:asciiTheme="majorHAnsi" w:hAnsiTheme="majorHAnsi" w:cs="Georgia"/>
          <w:color w:val="1A1A1A"/>
          <w:sz w:val="14"/>
          <w:szCs w:val="30"/>
        </w:rPr>
        <w:t xml:space="preserve"> Shrine in December 2013 triggered concern about the prospects for further estrangement and prompted a more direct U.S. role in mediating between its two Northeast Asian allies. Beyond partisan differences over how to manage the alliance, Japan's new politics have deeper implications for the U.S.-Japan alliance. </w:t>
      </w:r>
      <w:r w:rsidRPr="00460136">
        <w:rPr>
          <w:rStyle w:val="StyleUnderline"/>
          <w:rFonts w:asciiTheme="majorHAnsi" w:hAnsiTheme="majorHAnsi"/>
        </w:rPr>
        <w:t>Three challenges will confront U.S. policymakers</w:t>
      </w:r>
      <w:r w:rsidRPr="00460136">
        <w:rPr>
          <w:rFonts w:asciiTheme="majorHAnsi" w:hAnsiTheme="majorHAnsi" w:cs="Georgia"/>
          <w:color w:val="1A1A1A"/>
          <w:sz w:val="14"/>
          <w:szCs w:val="30"/>
        </w:rPr>
        <w:t xml:space="preserve"> as they seek to work with Japanese governments in the years ahead</w:t>
      </w:r>
      <w:r w:rsidRPr="00460136">
        <w:rPr>
          <w:rStyle w:val="StyleUnderline"/>
          <w:rFonts w:asciiTheme="majorHAnsi" w:hAnsiTheme="majorHAnsi"/>
        </w:rPr>
        <w:t>. First, electoral change</w:t>
      </w:r>
      <w:r w:rsidRPr="00460136">
        <w:rPr>
          <w:rFonts w:asciiTheme="majorHAnsi" w:hAnsiTheme="majorHAnsi" w:cs="Georgia"/>
          <w:color w:val="1A1A1A"/>
          <w:sz w:val="14"/>
          <w:szCs w:val="30"/>
        </w:rPr>
        <w:t xml:space="preserve"> </w:t>
      </w:r>
      <w:r w:rsidRPr="00460136">
        <w:rPr>
          <w:rStyle w:val="StyleUnderline"/>
          <w:rFonts w:asciiTheme="majorHAnsi" w:hAnsiTheme="majorHAnsi"/>
        </w:rPr>
        <w:t>will</w:t>
      </w:r>
      <w:r w:rsidRPr="00460136">
        <w:rPr>
          <w:rFonts w:asciiTheme="majorHAnsi" w:hAnsiTheme="majorHAnsi" w:cs="Georgia"/>
          <w:color w:val="1A1A1A"/>
          <w:sz w:val="14"/>
          <w:szCs w:val="30"/>
        </w:rPr>
        <w:t xml:space="preserve"> continue to </w:t>
      </w:r>
      <w:r w:rsidRPr="00460136">
        <w:rPr>
          <w:rStyle w:val="StyleUnderline"/>
          <w:rFonts w:asciiTheme="majorHAnsi" w:hAnsiTheme="majorHAnsi"/>
        </w:rPr>
        <w:t>create hurdles for predictable alliance</w:t>
      </w:r>
      <w:r w:rsidRPr="00460136">
        <w:rPr>
          <w:rFonts w:asciiTheme="majorHAnsi" w:hAnsiTheme="majorHAnsi" w:cs="Georgia"/>
          <w:color w:val="1A1A1A"/>
          <w:sz w:val="14"/>
          <w:szCs w:val="30"/>
        </w:rPr>
        <w:t xml:space="preserve"> management. </w:t>
      </w:r>
      <w:r w:rsidRPr="00460136">
        <w:rPr>
          <w:rStyle w:val="StyleUnderline"/>
          <w:rFonts w:asciiTheme="majorHAnsi" w:hAnsiTheme="majorHAnsi"/>
        </w:rPr>
        <w:t>Second</w:t>
      </w:r>
      <w:r w:rsidRPr="00460136">
        <w:rPr>
          <w:rFonts w:asciiTheme="majorHAnsi" w:hAnsiTheme="majorHAnsi" w:cs="Georgia"/>
          <w:color w:val="1A1A1A"/>
          <w:sz w:val="14"/>
          <w:szCs w:val="30"/>
        </w:rPr>
        <w:t xml:space="preserve">, the challenges of </w:t>
      </w:r>
      <w:r w:rsidRPr="00460136">
        <w:rPr>
          <w:rStyle w:val="StyleUnderline"/>
          <w:rFonts w:asciiTheme="majorHAnsi" w:hAnsiTheme="majorHAnsi"/>
        </w:rPr>
        <w:t>alliance management should not be attributed solely to one party</w:t>
      </w:r>
      <w:r w:rsidRPr="00460136">
        <w:rPr>
          <w:rFonts w:asciiTheme="majorHAnsi" w:hAnsiTheme="majorHAnsi" w:cs="Georgia"/>
          <w:color w:val="1A1A1A"/>
          <w:sz w:val="14"/>
          <w:szCs w:val="30"/>
        </w:rPr>
        <w:t xml:space="preserve">, but rather to the more complex domestic sensitivities to the complicated geostrategic shifts underway in the Asia-Pacific region. </w:t>
      </w:r>
      <w:r w:rsidRPr="00460136">
        <w:rPr>
          <w:rStyle w:val="StyleUnderline"/>
          <w:rFonts w:asciiTheme="majorHAnsi" w:hAnsiTheme="majorHAnsi"/>
        </w:rPr>
        <w:t>Finally, the U</w:t>
      </w:r>
      <w:r w:rsidRPr="00460136">
        <w:rPr>
          <w:rFonts w:asciiTheme="majorHAnsi" w:hAnsiTheme="majorHAnsi" w:cs="Georgia"/>
          <w:color w:val="1A1A1A"/>
          <w:sz w:val="14"/>
          <w:szCs w:val="30"/>
        </w:rPr>
        <w:t xml:space="preserve">nited </w:t>
      </w:r>
      <w:r w:rsidRPr="00460136">
        <w:rPr>
          <w:rStyle w:val="StyleUnderline"/>
          <w:rFonts w:asciiTheme="majorHAnsi" w:hAnsiTheme="majorHAnsi"/>
        </w:rPr>
        <w:t>S</w:t>
      </w:r>
      <w:r w:rsidRPr="00460136">
        <w:rPr>
          <w:rFonts w:asciiTheme="majorHAnsi" w:hAnsiTheme="majorHAnsi" w:cs="Georgia"/>
          <w:color w:val="1A1A1A"/>
          <w:sz w:val="14"/>
          <w:szCs w:val="30"/>
        </w:rPr>
        <w:t xml:space="preserve">tates </w:t>
      </w:r>
      <w:r w:rsidRPr="00460136">
        <w:rPr>
          <w:rStyle w:val="StyleUnderline"/>
          <w:rFonts w:asciiTheme="majorHAnsi" w:hAnsiTheme="majorHAnsi"/>
        </w:rPr>
        <w:t>and Japan must address the complex normative challenge to the alliance as national identity debates across Asia</w:t>
      </w:r>
      <w:r w:rsidRPr="00460136">
        <w:rPr>
          <w:rFonts w:asciiTheme="majorHAnsi" w:hAnsiTheme="majorHAnsi" w:cs="Georgia"/>
          <w:color w:val="1A1A1A"/>
          <w:sz w:val="14"/>
          <w:szCs w:val="30"/>
        </w:rPr>
        <w:t xml:space="preserve"> challenge the postwar order and recast domestic politics in Japan.</w:t>
      </w:r>
    </w:p>
    <w:p w14:paraId="59673C93" w14:textId="77777777" w:rsidR="0045121D" w:rsidRPr="00460136" w:rsidRDefault="0045121D" w:rsidP="0045121D">
      <w:pPr>
        <w:pStyle w:val="Heading4"/>
        <w:rPr>
          <w:rFonts w:asciiTheme="minorHAnsi" w:hAnsiTheme="minorHAnsi"/>
        </w:rPr>
      </w:pPr>
      <w:r w:rsidRPr="00460136">
        <w:rPr>
          <w:rFonts w:asciiTheme="minorHAnsi" w:hAnsiTheme="minorHAnsi"/>
        </w:rPr>
        <w:t xml:space="preserve">Stats prove – the alliance stops war – solves their inevitability warrants </w:t>
      </w:r>
    </w:p>
    <w:p w14:paraId="688BC597" w14:textId="77777777" w:rsidR="0045121D" w:rsidRPr="00460136" w:rsidRDefault="0045121D" w:rsidP="0045121D">
      <w:pPr>
        <w:rPr>
          <w:rStyle w:val="Style13ptBold"/>
        </w:rPr>
      </w:pPr>
      <w:r w:rsidRPr="00460136">
        <w:rPr>
          <w:rStyle w:val="Style13ptBold"/>
          <w:rFonts w:asciiTheme="minorHAnsi" w:hAnsiTheme="minorHAnsi"/>
        </w:rPr>
        <w:t xml:space="preserve">Conrad, Assistant Professor of Political Science at the University of North Carolina, 15 </w:t>
      </w:r>
    </w:p>
    <w:p w14:paraId="55282B2A" w14:textId="77777777" w:rsidR="0045121D" w:rsidRPr="00460136" w:rsidRDefault="0045121D" w:rsidP="0045121D">
      <w:r w:rsidRPr="00460136">
        <w:rPr>
          <w:rFonts w:asciiTheme="minorHAnsi" w:hAnsiTheme="minorHAnsi"/>
        </w:rPr>
        <w:t xml:space="preserve">(Justin, “WHY AMERICA’S DEMOCRATIC ALLIES ARE THE BEST BET AGAINST A RISING CHINA,” </w:t>
      </w:r>
      <w:hyperlink r:id="rId103" w:history="1">
        <w:r w:rsidRPr="00460136">
          <w:rPr>
            <w:rStyle w:val="Hyperlink"/>
            <w:rFonts w:asciiTheme="minorHAnsi" w:hAnsiTheme="minorHAnsi"/>
          </w:rPr>
          <w:t>http://warontherocks.com/2015/06/why-americas-democratic-allies-are-the-best-bet-against-a-rising-china/</w:t>
        </w:r>
      </w:hyperlink>
      <w:r w:rsidRPr="00460136">
        <w:rPr>
          <w:rFonts w:asciiTheme="minorHAnsi" w:hAnsiTheme="minorHAnsi"/>
        </w:rPr>
        <w:t>) \\WDB</w:t>
      </w:r>
    </w:p>
    <w:p w14:paraId="010CC706" w14:textId="77777777" w:rsidR="0045121D" w:rsidRPr="00460136" w:rsidRDefault="0045121D" w:rsidP="0045121D">
      <w:pPr>
        <w:rPr>
          <w:rStyle w:val="StyleUnderline"/>
        </w:rPr>
      </w:pPr>
      <w:r w:rsidRPr="00460136">
        <w:rPr>
          <w:rFonts w:asciiTheme="minorHAnsi" w:hAnsiTheme="minorHAnsi"/>
          <w:sz w:val="14"/>
        </w:rPr>
        <w:t xml:space="preserve">The perennial debate over how to deal with a rising China was recently sparked again following revelations that China is nearing completion of an airstrip in the disputed Spratly Islands. The construction of the airstrip, along with wider dredging operations in the </w:t>
      </w:r>
      <w:proofErr w:type="spellStart"/>
      <w:r w:rsidRPr="00460136">
        <w:rPr>
          <w:rFonts w:asciiTheme="minorHAnsi" w:hAnsiTheme="minorHAnsi"/>
          <w:sz w:val="14"/>
        </w:rPr>
        <w:t>Spratlys</w:t>
      </w:r>
      <w:proofErr w:type="spellEnd"/>
      <w:r w:rsidRPr="00460136">
        <w:rPr>
          <w:rFonts w:asciiTheme="minorHAnsi" w:hAnsiTheme="minorHAnsi"/>
          <w:sz w:val="14"/>
        </w:rPr>
        <w:t xml:space="preserve">, is just one part of China’s attempt to assert its dominance over the South China Sea. American concerns regarding an increasingly powerful and ambitious China are certainly nothing new. Yet, developments like those in the </w:t>
      </w:r>
      <w:proofErr w:type="spellStart"/>
      <w:r w:rsidRPr="00460136">
        <w:rPr>
          <w:rFonts w:asciiTheme="minorHAnsi" w:hAnsiTheme="minorHAnsi"/>
          <w:sz w:val="14"/>
        </w:rPr>
        <w:t>Spratlys</w:t>
      </w:r>
      <w:proofErr w:type="spellEnd"/>
      <w:r w:rsidRPr="00460136">
        <w:rPr>
          <w:rFonts w:asciiTheme="minorHAnsi" w:hAnsiTheme="minorHAnsi"/>
          <w:sz w:val="14"/>
        </w:rPr>
        <w:t xml:space="preserve"> seem to have recently taken on an increased significance, as </w:t>
      </w:r>
      <w:r w:rsidRPr="00460136">
        <w:rPr>
          <w:rStyle w:val="StyleUnderline"/>
          <w:rFonts w:asciiTheme="minorHAnsi" w:hAnsiTheme="minorHAnsi"/>
        </w:rPr>
        <w:t>China continues to close the power gap</w:t>
      </w:r>
      <w:r w:rsidRPr="00460136">
        <w:rPr>
          <w:rFonts w:asciiTheme="minorHAnsi" w:hAnsiTheme="minorHAnsi"/>
          <w:sz w:val="14"/>
        </w:rPr>
        <w:t xml:space="preserve"> with the United States. </w:t>
      </w:r>
      <w:r w:rsidRPr="00460136">
        <w:rPr>
          <w:rStyle w:val="StyleUnderline"/>
          <w:rFonts w:asciiTheme="minorHAnsi" w:hAnsiTheme="minorHAnsi"/>
        </w:rPr>
        <w:t>America’s</w:t>
      </w:r>
      <w:r w:rsidRPr="00460136">
        <w:rPr>
          <w:rFonts w:asciiTheme="minorHAnsi" w:hAnsiTheme="minorHAnsi"/>
          <w:sz w:val="14"/>
        </w:rPr>
        <w:t xml:space="preserve"> democratic </w:t>
      </w:r>
      <w:r w:rsidRPr="00460136">
        <w:rPr>
          <w:rStyle w:val="StyleUnderline"/>
          <w:rFonts w:asciiTheme="minorHAnsi" w:hAnsiTheme="minorHAnsi"/>
        </w:rPr>
        <w:t>allies</w:t>
      </w:r>
      <w:r w:rsidRPr="00460136">
        <w:rPr>
          <w:rFonts w:asciiTheme="minorHAnsi" w:hAnsiTheme="minorHAnsi"/>
          <w:sz w:val="14"/>
        </w:rPr>
        <w:t xml:space="preserve"> in the region, however, may </w:t>
      </w:r>
      <w:r w:rsidRPr="00460136">
        <w:rPr>
          <w:rStyle w:val="Emphasis"/>
          <w:rFonts w:asciiTheme="minorHAnsi" w:hAnsiTheme="minorHAnsi"/>
        </w:rPr>
        <w:t>hold the key to deterring future conflict</w:t>
      </w:r>
      <w:r w:rsidRPr="00460136">
        <w:rPr>
          <w:rFonts w:asciiTheme="minorHAnsi" w:hAnsiTheme="minorHAnsi"/>
          <w:sz w:val="14"/>
        </w:rPr>
        <w:t xml:space="preserve"> with China. While Chinese military parity with the United States remains an issue of long-term concern, some have argued that China may be approaching parity with the United States in other ways. Why is the power distribution between these two countries important to understand? It is important because an underlying assumption of this debate is that conflict between states is more likely when they are comparable in power. In a forthcoming article in the British Journal of Political Science, I further explore the argument that parity between states raises the likelihood of armed conflict. Heavily debated by international relations scholars for decades, some have argued that equal power between states is a deterrent that minimizes the risk of conflict, while others claim that such parity raises the risk of conflict because it generates greater uncertainty and miscalculations. In the study, I analyze the conflict behavior of all states from 1816 to 2000, focusing on the relative power between military alliances. I find evidence that </w:t>
      </w:r>
      <w:r w:rsidRPr="00460136">
        <w:rPr>
          <w:rStyle w:val="StyleUnderline"/>
          <w:rFonts w:asciiTheme="minorHAnsi" w:hAnsiTheme="minorHAnsi"/>
        </w:rPr>
        <w:t xml:space="preserve">conflict is indeed more likely when </w:t>
      </w:r>
      <w:r w:rsidRPr="00460136">
        <w:rPr>
          <w:rStyle w:val="Emphasis"/>
          <w:rFonts w:asciiTheme="minorHAnsi" w:hAnsiTheme="minorHAnsi"/>
        </w:rPr>
        <w:t>the power gap is smaller</w:t>
      </w:r>
      <w:r w:rsidRPr="00460136">
        <w:rPr>
          <w:rFonts w:asciiTheme="minorHAnsi" w:hAnsiTheme="minorHAnsi"/>
          <w:sz w:val="14"/>
        </w:rPr>
        <w:t xml:space="preserve">. When </w:t>
      </w:r>
      <w:r w:rsidRPr="00460136">
        <w:rPr>
          <w:rStyle w:val="StyleUnderline"/>
          <w:rFonts w:asciiTheme="minorHAnsi" w:hAnsiTheme="minorHAnsi"/>
        </w:rPr>
        <w:t>states are similar to each other in their capabilities</w:t>
      </w:r>
      <w:r w:rsidRPr="00460136">
        <w:rPr>
          <w:rFonts w:asciiTheme="minorHAnsi" w:hAnsiTheme="minorHAnsi"/>
          <w:sz w:val="14"/>
        </w:rPr>
        <w:t xml:space="preserve">, all else being equal, </w:t>
      </w:r>
      <w:r w:rsidRPr="00460136">
        <w:rPr>
          <w:rStyle w:val="StyleUnderline"/>
          <w:rFonts w:asciiTheme="minorHAnsi" w:hAnsiTheme="minorHAnsi"/>
        </w:rPr>
        <w:t xml:space="preserve">they are more likely to </w:t>
      </w:r>
      <w:r w:rsidRPr="00460136">
        <w:rPr>
          <w:rStyle w:val="Emphasis"/>
          <w:rFonts w:asciiTheme="minorHAnsi" w:hAnsiTheme="minorHAnsi"/>
        </w:rPr>
        <w:t>miscalculate their relative advantage</w:t>
      </w:r>
      <w:r w:rsidRPr="00460136">
        <w:rPr>
          <w:rFonts w:asciiTheme="minorHAnsi" w:hAnsiTheme="minorHAnsi"/>
          <w:sz w:val="14"/>
        </w:rPr>
        <w:t xml:space="preserve"> over their opponent. According to some analysts, </w:t>
      </w:r>
      <w:r w:rsidRPr="00460136">
        <w:rPr>
          <w:rStyle w:val="StyleUnderline"/>
          <w:rFonts w:asciiTheme="minorHAnsi" w:hAnsiTheme="minorHAnsi"/>
        </w:rPr>
        <w:t xml:space="preserve">this situation currently characterizes the relationship between the United States and China, </w:t>
      </w:r>
      <w:r w:rsidRPr="00460136">
        <w:rPr>
          <w:rFonts w:asciiTheme="minorHAnsi" w:hAnsiTheme="minorHAnsi"/>
          <w:sz w:val="14"/>
        </w:rPr>
        <w:t xml:space="preserve">particularly in the maritime domain — the United States has allegedly overestimated its military advantage in the Pacific, while significantly underestimating China’s relative capabilities. But this is only part of the story. Even though power parity has enhanced the likelihood of conflict over the last two centuries, I also find that </w:t>
      </w:r>
      <w:r w:rsidRPr="00460136">
        <w:rPr>
          <w:rStyle w:val="StyleUnderline"/>
          <w:rFonts w:asciiTheme="minorHAnsi" w:hAnsiTheme="minorHAnsi"/>
        </w:rPr>
        <w:t>military alliances</w:t>
      </w:r>
      <w:r w:rsidRPr="00460136">
        <w:rPr>
          <w:rFonts w:asciiTheme="minorHAnsi" w:hAnsiTheme="minorHAnsi"/>
          <w:sz w:val="14"/>
        </w:rPr>
        <w:t xml:space="preserve"> among democracies </w:t>
      </w:r>
      <w:r w:rsidRPr="00460136">
        <w:rPr>
          <w:rStyle w:val="StyleUnderline"/>
          <w:rFonts w:asciiTheme="minorHAnsi" w:hAnsiTheme="minorHAnsi"/>
        </w:rPr>
        <w:t xml:space="preserve">have served as an </w:t>
      </w:r>
      <w:r w:rsidRPr="00460136">
        <w:rPr>
          <w:rStyle w:val="Emphasis"/>
          <w:rFonts w:asciiTheme="minorHAnsi" w:hAnsiTheme="minorHAnsi"/>
        </w:rPr>
        <w:t>effective deterrent</w:t>
      </w:r>
      <w:r w:rsidRPr="00460136">
        <w:rPr>
          <w:rFonts w:asciiTheme="minorHAnsi" w:hAnsiTheme="minorHAnsi"/>
          <w:sz w:val="14"/>
        </w:rPr>
        <w:t xml:space="preserve">. In fact, alliances among highly democratic states have almost completely mitigated the risk of conflict generated by power parity. The figure below demonstrates this effect. The solid line illustrates the difference in probability that two states and their allies will engage in armed conflict in two scenarios: 1) when the alliances are equal in power, and 2) when one alliance is dramatically more powerful than the other. The difference in these two scenarios changes as the target state’s allies become more democratic. When the target state’s allies are strongly autocratic (the far left hand side of the graph), for instance, two equally powerful coalitions are nearly 600% more likely to experience conflict than in the situation where one side is significantly more powerful. But as the level of democracy within the target state’s allies increases, that difference is consistently reduced, until the power distribution has virtually no effect (at the far right hand side). </w:t>
      </w:r>
      <w:r w:rsidRPr="00460136">
        <w:rPr>
          <w:rStyle w:val="StyleUnderline"/>
          <w:rFonts w:asciiTheme="minorHAnsi" w:hAnsiTheme="minorHAnsi"/>
        </w:rPr>
        <w:t>Military alliances</w:t>
      </w:r>
      <w:r w:rsidRPr="00460136">
        <w:rPr>
          <w:rFonts w:asciiTheme="minorHAnsi" w:hAnsiTheme="minorHAnsi"/>
          <w:sz w:val="14"/>
        </w:rPr>
        <w:t xml:space="preserve">, therefore, </w:t>
      </w:r>
      <w:r w:rsidRPr="00460136">
        <w:rPr>
          <w:rStyle w:val="StyleUnderline"/>
          <w:rFonts w:asciiTheme="minorHAnsi" w:hAnsiTheme="minorHAnsi"/>
        </w:rPr>
        <w:t>are not effective deterrents through power alone</w:t>
      </w:r>
      <w:r w:rsidRPr="00460136">
        <w:rPr>
          <w:rFonts w:asciiTheme="minorHAnsi" w:hAnsiTheme="minorHAnsi"/>
          <w:sz w:val="14"/>
        </w:rPr>
        <w:t xml:space="preserve">. </w:t>
      </w:r>
      <w:r w:rsidRPr="00460136">
        <w:rPr>
          <w:rStyle w:val="StyleUnderline"/>
          <w:rFonts w:asciiTheme="minorHAnsi" w:hAnsiTheme="minorHAnsi"/>
        </w:rPr>
        <w:t>They are</w:t>
      </w:r>
      <w:r w:rsidRPr="00460136">
        <w:rPr>
          <w:rFonts w:asciiTheme="minorHAnsi" w:hAnsiTheme="minorHAnsi"/>
          <w:sz w:val="14"/>
        </w:rPr>
        <w:t xml:space="preserve"> most </w:t>
      </w:r>
      <w:r w:rsidRPr="00460136">
        <w:rPr>
          <w:rStyle w:val="StyleUnderline"/>
          <w:rFonts w:asciiTheme="minorHAnsi" w:hAnsiTheme="minorHAnsi"/>
        </w:rPr>
        <w:t xml:space="preserve">effective when the alliance partners can efficiently </w:t>
      </w:r>
      <w:r w:rsidRPr="00460136">
        <w:rPr>
          <w:rStyle w:val="Emphasis"/>
          <w:rFonts w:asciiTheme="minorHAnsi" w:hAnsiTheme="minorHAnsi"/>
        </w:rPr>
        <w:t>coordinate</w:t>
      </w:r>
      <w:r w:rsidRPr="00460136">
        <w:rPr>
          <w:rStyle w:val="StyleUnderline"/>
          <w:rFonts w:asciiTheme="minorHAnsi" w:hAnsiTheme="minorHAnsi"/>
        </w:rPr>
        <w:t xml:space="preserve"> and </w:t>
      </w:r>
      <w:r w:rsidRPr="00460136">
        <w:rPr>
          <w:rStyle w:val="Emphasis"/>
          <w:rFonts w:asciiTheme="minorHAnsi" w:hAnsiTheme="minorHAnsi"/>
        </w:rPr>
        <w:t>communicate</w:t>
      </w:r>
      <w:r w:rsidRPr="00460136">
        <w:rPr>
          <w:rStyle w:val="StyleUnderline"/>
          <w:rFonts w:asciiTheme="minorHAnsi" w:hAnsiTheme="minorHAnsi"/>
        </w:rPr>
        <w:t xml:space="preserve"> their power to external observers</w:t>
      </w:r>
      <w:r w:rsidRPr="00460136">
        <w:rPr>
          <w:rFonts w:asciiTheme="minorHAnsi" w:hAnsiTheme="minorHAnsi"/>
          <w:sz w:val="14"/>
        </w:rPr>
        <w:t xml:space="preserve">. Democratic governments are far better at coordinating and communicating their strength to potential adversaries because they are perceived as more reliable alliance partners. </w:t>
      </w:r>
      <w:r w:rsidRPr="00460136">
        <w:rPr>
          <w:rStyle w:val="Emphasis"/>
          <w:rFonts w:asciiTheme="minorHAnsi" w:hAnsiTheme="minorHAnsi"/>
        </w:rPr>
        <w:t>Evidence suggests</w:t>
      </w:r>
      <w:r w:rsidRPr="00460136">
        <w:rPr>
          <w:rFonts w:asciiTheme="minorHAnsi" w:hAnsiTheme="minorHAnsi"/>
          <w:sz w:val="14"/>
        </w:rPr>
        <w:t xml:space="preserve"> that </w:t>
      </w:r>
      <w:r w:rsidRPr="00460136">
        <w:rPr>
          <w:rStyle w:val="StyleUnderline"/>
          <w:rFonts w:asciiTheme="minorHAnsi" w:hAnsiTheme="minorHAnsi"/>
        </w:rPr>
        <w:t>democracies are indeed more likely to honor their commitments to each other.</w:t>
      </w:r>
      <w:r w:rsidRPr="00460136">
        <w:rPr>
          <w:rFonts w:asciiTheme="minorHAnsi" w:hAnsiTheme="minorHAnsi"/>
          <w:sz w:val="14"/>
        </w:rPr>
        <w:t xml:space="preserve"> Higher levels of accountability in democracies provide incentives for leaders to pursue good policy choices, including upholding international military commitments. Additionally, </w:t>
      </w:r>
      <w:r w:rsidRPr="00460136">
        <w:rPr>
          <w:rStyle w:val="StyleUnderline"/>
          <w:rFonts w:asciiTheme="minorHAnsi" w:hAnsiTheme="minorHAnsi"/>
        </w:rPr>
        <w:t>even if a state wishes to misrepresent its intentions</w:t>
      </w:r>
      <w:r w:rsidRPr="00460136">
        <w:rPr>
          <w:rFonts w:asciiTheme="minorHAnsi" w:hAnsiTheme="minorHAnsi"/>
          <w:sz w:val="14"/>
        </w:rPr>
        <w:t xml:space="preserve"> or “bluff,” </w:t>
      </w:r>
      <w:r w:rsidRPr="00460136">
        <w:rPr>
          <w:rStyle w:val="StyleUnderline"/>
          <w:rFonts w:asciiTheme="minorHAnsi" w:hAnsiTheme="minorHAnsi"/>
        </w:rPr>
        <w:t xml:space="preserve">democratic institutions </w:t>
      </w:r>
      <w:r w:rsidRPr="00460136">
        <w:rPr>
          <w:rStyle w:val="Emphasis"/>
          <w:rFonts w:asciiTheme="minorHAnsi" w:hAnsiTheme="minorHAnsi"/>
        </w:rPr>
        <w:t>constrain</w:t>
      </w:r>
      <w:r w:rsidRPr="00460136">
        <w:rPr>
          <w:rStyle w:val="StyleUnderline"/>
          <w:rFonts w:asciiTheme="minorHAnsi" w:hAnsiTheme="minorHAnsi"/>
        </w:rPr>
        <w:t xml:space="preserve"> its ability to do so.</w:t>
      </w:r>
      <w:r w:rsidRPr="00460136">
        <w:rPr>
          <w:rFonts w:asciiTheme="minorHAnsi" w:hAnsiTheme="minorHAnsi"/>
          <w:sz w:val="14"/>
        </w:rPr>
        <w:t xml:space="preserve"> And despite the fickleness of public opinion, “the cumbersome machinery of democratic foreign policymaking” makes major policy shifts untenable, even when a state’s interests have changed. As a result, democracies make credible commitments and credible threats, helping to shore up allies and deter potential adversaries. While we must be cautious about extrapolating a single relationship from these results, the evidence has important implications for dealing with China. </w:t>
      </w:r>
      <w:r w:rsidRPr="00460136">
        <w:rPr>
          <w:rStyle w:val="StyleUnderline"/>
          <w:rFonts w:asciiTheme="minorHAnsi" w:hAnsiTheme="minorHAnsi"/>
        </w:rPr>
        <w:t xml:space="preserve">Even if China and the United States are </w:t>
      </w:r>
      <w:r w:rsidRPr="00460136">
        <w:rPr>
          <w:rStyle w:val="Emphasis"/>
          <w:rFonts w:asciiTheme="minorHAnsi" w:hAnsiTheme="minorHAnsi"/>
        </w:rPr>
        <w:t>relatively equal in power</w:t>
      </w:r>
      <w:r w:rsidRPr="00460136">
        <w:rPr>
          <w:rStyle w:val="StyleUnderline"/>
          <w:rFonts w:asciiTheme="minorHAnsi" w:hAnsiTheme="minorHAnsi"/>
        </w:rPr>
        <w:t xml:space="preserve">, </w:t>
      </w:r>
      <w:r w:rsidRPr="00460136">
        <w:rPr>
          <w:rStyle w:val="Emphasis"/>
          <w:rFonts w:asciiTheme="minorHAnsi" w:hAnsiTheme="minorHAnsi"/>
        </w:rPr>
        <w:t>conflict is not inevitable</w:t>
      </w:r>
      <w:r w:rsidRPr="00460136">
        <w:rPr>
          <w:rFonts w:asciiTheme="minorHAnsi" w:hAnsiTheme="minorHAnsi"/>
          <w:sz w:val="14"/>
        </w:rPr>
        <w:t xml:space="preserve">, </w:t>
      </w:r>
      <w:r w:rsidRPr="00460136">
        <w:rPr>
          <w:rStyle w:val="Emphasis"/>
          <w:rFonts w:asciiTheme="minorHAnsi" w:hAnsiTheme="minorHAnsi"/>
        </w:rPr>
        <w:t>regardless of China’s intentions</w:t>
      </w:r>
      <w:r w:rsidRPr="00460136">
        <w:rPr>
          <w:rFonts w:asciiTheme="minorHAnsi" w:hAnsiTheme="minorHAnsi"/>
          <w:sz w:val="14"/>
        </w:rPr>
        <w:t xml:space="preserve">. </w:t>
      </w:r>
      <w:r w:rsidRPr="00460136">
        <w:rPr>
          <w:rStyle w:val="StyleUnderline"/>
          <w:rFonts w:asciiTheme="minorHAnsi" w:hAnsiTheme="minorHAnsi"/>
        </w:rPr>
        <w:t>The key to maintaining a peaceful balance of power in Asia involves</w:t>
      </w:r>
      <w:r w:rsidRPr="00460136">
        <w:rPr>
          <w:rFonts w:asciiTheme="minorHAnsi" w:hAnsiTheme="minorHAnsi"/>
          <w:sz w:val="14"/>
        </w:rPr>
        <w:t xml:space="preserve"> two steps. First, both China and the United States must acknowledge that a balance of power is simply a fact of life for the foreseeable future. Second, the United States must continue, and even enhance, its </w:t>
      </w:r>
      <w:r w:rsidRPr="00460136">
        <w:rPr>
          <w:rStyle w:val="Emphasis"/>
          <w:rFonts w:asciiTheme="minorHAnsi" w:hAnsiTheme="minorHAnsi"/>
        </w:rPr>
        <w:t>cooperation with democratic allies</w:t>
      </w:r>
      <w:r w:rsidRPr="00460136">
        <w:rPr>
          <w:rFonts w:asciiTheme="minorHAnsi" w:hAnsiTheme="minorHAnsi"/>
          <w:sz w:val="14"/>
        </w:rPr>
        <w:t xml:space="preserve"> in the region. Joint exercises, such as the recent </w:t>
      </w:r>
      <w:proofErr w:type="spellStart"/>
      <w:r w:rsidRPr="00460136">
        <w:rPr>
          <w:rFonts w:asciiTheme="minorHAnsi" w:hAnsiTheme="minorHAnsi"/>
          <w:sz w:val="14"/>
        </w:rPr>
        <w:t>Balikatan</w:t>
      </w:r>
      <w:proofErr w:type="spellEnd"/>
      <w:r w:rsidRPr="00460136">
        <w:rPr>
          <w:rFonts w:asciiTheme="minorHAnsi" w:hAnsiTheme="minorHAnsi"/>
          <w:sz w:val="14"/>
        </w:rPr>
        <w:t xml:space="preserve"> war games, between the United States and the Philippines are key to coordinating and demonstrating an effective long-term deterrent. Such </w:t>
      </w:r>
      <w:r w:rsidRPr="00460136">
        <w:rPr>
          <w:rStyle w:val="StyleUnderline"/>
          <w:rFonts w:asciiTheme="minorHAnsi" w:hAnsiTheme="minorHAnsi"/>
        </w:rPr>
        <w:t>strengthened cooperation may</w:t>
      </w:r>
      <w:r w:rsidRPr="00460136">
        <w:rPr>
          <w:rFonts w:asciiTheme="minorHAnsi" w:hAnsiTheme="minorHAnsi"/>
          <w:sz w:val="14"/>
        </w:rPr>
        <w:t xml:space="preserve"> ultimately </w:t>
      </w:r>
      <w:r w:rsidRPr="00460136">
        <w:rPr>
          <w:rStyle w:val="StyleUnderline"/>
          <w:rFonts w:asciiTheme="minorHAnsi" w:hAnsiTheme="minorHAnsi"/>
        </w:rPr>
        <w:t>be the best way to reduce the risk of conflict as China approaches genuine parity with the United States.</w:t>
      </w:r>
      <w:r w:rsidRPr="00460136">
        <w:rPr>
          <w:rFonts w:asciiTheme="minorHAnsi" w:hAnsiTheme="minorHAnsi"/>
          <w:sz w:val="14"/>
        </w:rPr>
        <w:t xml:space="preserve"> A united front may be the only way to convince China that </w:t>
      </w:r>
      <w:proofErr w:type="gramStart"/>
      <w:r w:rsidRPr="00460136">
        <w:rPr>
          <w:rFonts w:asciiTheme="minorHAnsi" w:hAnsiTheme="minorHAnsi"/>
          <w:sz w:val="14"/>
        </w:rPr>
        <w:t>its</w:t>
      </w:r>
      <w:proofErr w:type="gramEnd"/>
      <w:r w:rsidRPr="00460136">
        <w:rPr>
          <w:rFonts w:asciiTheme="minorHAnsi" w:hAnsiTheme="minorHAnsi"/>
          <w:sz w:val="14"/>
        </w:rPr>
        <w:t xml:space="preserve"> “salami slicing” approach in the South China Sea is unsustainable. </w:t>
      </w:r>
      <w:r w:rsidRPr="00460136">
        <w:rPr>
          <w:rStyle w:val="StyleUnderline"/>
          <w:rFonts w:asciiTheme="minorHAnsi" w:hAnsiTheme="minorHAnsi"/>
        </w:rPr>
        <w:t>Shoring up relationships with Asian democracies</w:t>
      </w:r>
      <w:r w:rsidRPr="00460136">
        <w:rPr>
          <w:rFonts w:asciiTheme="minorHAnsi" w:hAnsiTheme="minorHAnsi"/>
          <w:sz w:val="14"/>
        </w:rPr>
        <w:t xml:space="preserve"> — </w:t>
      </w:r>
      <w:r w:rsidRPr="00460136">
        <w:rPr>
          <w:rStyle w:val="StyleUnderline"/>
          <w:rFonts w:asciiTheme="minorHAnsi" w:hAnsiTheme="minorHAnsi"/>
        </w:rPr>
        <w:t>especially</w:t>
      </w:r>
      <w:r w:rsidRPr="00460136">
        <w:rPr>
          <w:rFonts w:asciiTheme="minorHAnsi" w:hAnsiTheme="minorHAnsi"/>
          <w:sz w:val="14"/>
        </w:rPr>
        <w:t xml:space="preserve"> South Korea, </w:t>
      </w:r>
      <w:r w:rsidRPr="00460136">
        <w:rPr>
          <w:rStyle w:val="Emphasis"/>
          <w:rFonts w:asciiTheme="minorHAnsi" w:hAnsiTheme="minorHAnsi"/>
        </w:rPr>
        <w:t>Japan</w:t>
      </w:r>
      <w:r w:rsidRPr="00460136">
        <w:rPr>
          <w:rFonts w:asciiTheme="minorHAnsi" w:hAnsiTheme="minorHAnsi"/>
          <w:sz w:val="14"/>
        </w:rPr>
        <w:t xml:space="preserve"> and Taiwan — </w:t>
      </w:r>
      <w:r w:rsidRPr="00460136">
        <w:rPr>
          <w:rStyle w:val="StyleUnderline"/>
          <w:rFonts w:asciiTheme="minorHAnsi" w:hAnsiTheme="minorHAnsi"/>
        </w:rPr>
        <w:t>have been crucial to U.S. strategy in the region for some time, but the stakes may now be higher than ever.</w:t>
      </w:r>
    </w:p>
    <w:p w14:paraId="623BDFB5" w14:textId="77777777" w:rsidR="0045121D" w:rsidRPr="00460136" w:rsidRDefault="0045121D" w:rsidP="0045121D">
      <w:pPr>
        <w:rPr>
          <w:rStyle w:val="Style13ptBold"/>
          <w:b w:val="0"/>
        </w:rPr>
      </w:pPr>
    </w:p>
    <w:p w14:paraId="2E021B3E" w14:textId="77777777" w:rsidR="0045121D" w:rsidRPr="00460136" w:rsidRDefault="0045121D" w:rsidP="0045121D"/>
    <w:p w14:paraId="21DBDB76" w14:textId="77777777" w:rsidR="0045121D" w:rsidRPr="00460136" w:rsidRDefault="0045121D" w:rsidP="0045121D">
      <w:pPr>
        <w:pStyle w:val="Heading4"/>
      </w:pPr>
      <w:r w:rsidRPr="00460136">
        <w:t xml:space="preserve">Consultation key to the alliance- unilateral action kills trust- alliance is key to global stability </w:t>
      </w:r>
    </w:p>
    <w:p w14:paraId="0A7F11B7" w14:textId="77777777" w:rsidR="0045121D" w:rsidRPr="00460136" w:rsidRDefault="0045121D" w:rsidP="0045121D">
      <w:r w:rsidRPr="00460136">
        <w:rPr>
          <w:rStyle w:val="Style13ptBold"/>
        </w:rPr>
        <w:t xml:space="preserve">Deming and </w:t>
      </w:r>
      <w:proofErr w:type="spellStart"/>
      <w:r w:rsidRPr="00460136">
        <w:rPr>
          <w:rStyle w:val="Style13ptBold"/>
        </w:rPr>
        <w:t>Matake</w:t>
      </w:r>
      <w:proofErr w:type="spellEnd"/>
      <w:r w:rsidRPr="00460136">
        <w:t xml:space="preserve">- Former Principal Deputy Assistant Secretary of State , Professor- National Defense Academy- </w:t>
      </w:r>
      <w:r w:rsidRPr="00460136">
        <w:rPr>
          <w:rStyle w:val="Style13ptBold"/>
        </w:rPr>
        <w:t>15</w:t>
      </w:r>
      <w:r w:rsidRPr="00460136">
        <w:t xml:space="preserve">(Rust DEMING-Former Principal Deputy Assistant Secretary of </w:t>
      </w:r>
      <w:proofErr w:type="spellStart"/>
      <w:r w:rsidRPr="00460136">
        <w:t>State,KAMIYA</w:t>
      </w:r>
      <w:proofErr w:type="spellEnd"/>
      <w:r w:rsidRPr="00460136">
        <w:t xml:space="preserve"> </w:t>
      </w:r>
      <w:proofErr w:type="spellStart"/>
      <w:r w:rsidRPr="00460136">
        <w:t>Matake</w:t>
      </w:r>
      <w:proofErr w:type="spellEnd"/>
      <w:r w:rsidRPr="00460136">
        <w:t xml:space="preserve"> Professor- National Defense Academy of Japan / Director and Superior Research Fellow, JFIR, June 2015,“Grand Design of the U.S.-Japan Alliance at a New Stage”, The Japan Forum on International Relations, P.31)\\WDB</w:t>
      </w:r>
    </w:p>
    <w:p w14:paraId="47D756C6" w14:textId="77777777" w:rsidR="0045121D" w:rsidRPr="00460136" w:rsidRDefault="0045121D" w:rsidP="0045121D">
      <w:r w:rsidRPr="00460136">
        <w:t>As explained above</w:t>
      </w:r>
      <w:r w:rsidRPr="00460136">
        <w:rPr>
          <w:rStyle w:val="StyleUnderline"/>
        </w:rPr>
        <w:t>, in order to realize the optimal scenario of the U.S.-Japan alliance, the two allies have to tighten their cooperation and cohesiveness,</w:t>
      </w:r>
      <w:r w:rsidRPr="00460136">
        <w:t xml:space="preserve"> more than ever before, in both the aspects of hard and soft power. On the other hand, this also means </w:t>
      </w:r>
      <w:r w:rsidRPr="00460136">
        <w:rPr>
          <w:rStyle w:val="Emphasis"/>
        </w:rPr>
        <w:t>that the two countries must avoid making unilateral moves</w:t>
      </w:r>
      <w:r w:rsidRPr="00460136">
        <w:rPr>
          <w:rStyle w:val="StyleUnderline"/>
        </w:rPr>
        <w:t xml:space="preserve"> on the security issues that either of the countries have strong concerns for.</w:t>
      </w:r>
      <w:r w:rsidRPr="00460136">
        <w:t xml:space="preserve"> In the long history of the U.S.-Japan alliance to date</w:t>
      </w:r>
      <w:r w:rsidRPr="00460136">
        <w:rPr>
          <w:rStyle w:val="StyleUnderline"/>
        </w:rPr>
        <w:t>, there have been cases where either Japan or the United States made bold unilateral moves to change their policies on issues that included policies toward China and North Korea, without sufficient communication and coordination with the other ally beforehand. These instances have created a sense of distrust in the other party.</w:t>
      </w:r>
      <w:r w:rsidRPr="00460136">
        <w:t xml:space="preserve"> </w:t>
      </w:r>
      <w:r w:rsidRPr="00460136">
        <w:rPr>
          <w:rStyle w:val="StyleUnderline"/>
        </w:rPr>
        <w:t>In the face of</w:t>
      </w:r>
      <w:r w:rsidRPr="00460136">
        <w:t xml:space="preserve"> the rise of newly emerging countries such as</w:t>
      </w:r>
      <w:r w:rsidRPr="00460136">
        <w:rPr>
          <w:rStyle w:val="StyleUnderline"/>
        </w:rPr>
        <w:t xml:space="preserve"> China, it is becoming more important than ever for the two allies to cooperate in order to maintain the effectiveness of the U.S.-Japan alliance</w:t>
      </w:r>
      <w:r w:rsidRPr="00460136">
        <w:t xml:space="preserve">. Going forward, Japan and the United States need to pay close attention so as to prevent such situations from arising with regard to security issues that both the allies have concerns for. The two allies have to acknowledge that Japan’s proactive contribution to peace and the United States’ rebalancing toward the Asia-Pacific region represent the policy concepts on which the new Guidelines for U.S.-Japan Defense Cooperation, and to ensure that they do not act lightly to change these without communicating with the other country. </w:t>
      </w:r>
      <w:r w:rsidRPr="00460136">
        <w:rPr>
          <w:rStyle w:val="StyleUnderline"/>
        </w:rPr>
        <w:t>Based on a foundation of these policies, Japan and the United States will maintain freedom over vast stretches of waters from Northeast Asia, to the East China Sea, South China Sea, and Indian Ocean, and protect a liberal, open, and rule-based order for the Asia-Pacific region and the world.</w:t>
      </w:r>
      <w:r w:rsidRPr="00460136">
        <w:t xml:space="preserve"> With these as the fundamental goals for the U.S.-Japan alliance, </w:t>
      </w:r>
      <w:r w:rsidRPr="00460136">
        <w:rPr>
          <w:rStyle w:val="StyleUnderline"/>
        </w:rPr>
        <w:t>the two allies have to constantly adjust their policies and maintain a consistent stance.</w:t>
      </w:r>
      <w:r w:rsidRPr="00460136">
        <w:t xml:space="preserve"> In the U.S.-Japan Joint Vision Statement issued on April 28, 2015, Japan and the United States declared that the two allies “have helped to build a strong rules-based international order, based on a commitment to rules, norms and institutions that are the foundation of global affairs and our way of life,” and </w:t>
      </w:r>
      <w:r w:rsidRPr="00460136">
        <w:rPr>
          <w:rStyle w:val="Emphasis"/>
        </w:rPr>
        <w:t xml:space="preserve">their alliance “has become global in reach.” </w:t>
      </w:r>
      <w:r w:rsidRPr="00460136">
        <w:rPr>
          <w:rStyle w:val="StyleUnderline"/>
        </w:rPr>
        <w:t>Under the optimal scenario, Japan and the United States</w:t>
      </w:r>
      <w:r w:rsidRPr="00460136">
        <w:t xml:space="preserve">, as allies, </w:t>
      </w:r>
      <w:r w:rsidRPr="00460136">
        <w:rPr>
          <w:rStyle w:val="StyleUnderline"/>
        </w:rPr>
        <w:t>will continue to take a cohesive stance in tackling the various security challenges outside the region that are becoming increasingly serious in our world today</w:t>
      </w:r>
      <w:r w:rsidRPr="00460136">
        <w:t xml:space="preserve">. Such challenges include the </w:t>
      </w:r>
      <w:r w:rsidRPr="00460136">
        <w:rPr>
          <w:rStyle w:val="Emphasis"/>
        </w:rPr>
        <w:t>Ukraine</w:t>
      </w:r>
      <w:r w:rsidRPr="00460136">
        <w:rPr>
          <w:rStyle w:val="StyleUnderline"/>
        </w:rPr>
        <w:t xml:space="preserve">/Crimea problem, </w:t>
      </w:r>
      <w:r w:rsidRPr="00460136">
        <w:rPr>
          <w:rStyle w:val="Emphasis"/>
        </w:rPr>
        <w:t>Islamic State</w:t>
      </w:r>
      <w:r w:rsidRPr="00460136">
        <w:rPr>
          <w:rStyle w:val="StyleUnderline"/>
        </w:rPr>
        <w:t xml:space="preserve"> (IS), and the Ebola hemorrhagic fever</w:t>
      </w:r>
      <w:r w:rsidRPr="00460136">
        <w:t xml:space="preserve">. Even in </w:t>
      </w:r>
      <w:r w:rsidRPr="00460136">
        <w:rPr>
          <w:rStyle w:val="Emphasis"/>
        </w:rPr>
        <w:t>cyber space</w:t>
      </w:r>
      <w:r w:rsidRPr="00460136">
        <w:rPr>
          <w:rStyle w:val="StyleUnderline"/>
        </w:rPr>
        <w:t xml:space="preserve"> and </w:t>
      </w:r>
      <w:r w:rsidRPr="00460136">
        <w:rPr>
          <w:rStyle w:val="Emphasis"/>
        </w:rPr>
        <w:t>space</w:t>
      </w:r>
      <w:r w:rsidRPr="00460136">
        <w:t xml:space="preserve">, new security threats and challenges are beginning to emerge. </w:t>
      </w:r>
      <w:r w:rsidRPr="00460136">
        <w:rPr>
          <w:rStyle w:val="StyleUnderline"/>
        </w:rPr>
        <w:t>When confronting such problems, the two allies have to work together and pay close attention to maintaining the unity</w:t>
      </w:r>
      <w:r w:rsidRPr="00460136">
        <w:t xml:space="preserve"> of G7.</w:t>
      </w:r>
    </w:p>
    <w:p w14:paraId="2B28B3BC" w14:textId="77777777" w:rsidR="0045121D" w:rsidRPr="00460136" w:rsidRDefault="0045121D" w:rsidP="0045121D">
      <w:pPr>
        <w:pStyle w:val="Heading4"/>
      </w:pPr>
      <w:r w:rsidRPr="00460136">
        <w:t xml:space="preserve">Key to regional and Global stability- Persian Gulf proves </w:t>
      </w:r>
    </w:p>
    <w:p w14:paraId="538409EA" w14:textId="77777777" w:rsidR="0045121D" w:rsidRPr="00460136" w:rsidRDefault="0045121D" w:rsidP="0045121D">
      <w:proofErr w:type="spellStart"/>
      <w:r w:rsidRPr="00460136">
        <w:rPr>
          <w:rStyle w:val="Style13ptBold"/>
        </w:rPr>
        <w:t>Przystup</w:t>
      </w:r>
      <w:proofErr w:type="spellEnd"/>
      <w:r w:rsidRPr="00460136">
        <w:t xml:space="preserve">- State Department’s Policy Planning Staff - </w:t>
      </w:r>
      <w:r w:rsidRPr="00460136">
        <w:rPr>
          <w:rStyle w:val="Style13ptBold"/>
        </w:rPr>
        <w:t>14</w:t>
      </w:r>
      <w:r w:rsidRPr="00460136">
        <w:t xml:space="preserve">(James J. </w:t>
      </w:r>
      <w:proofErr w:type="spellStart"/>
      <w:r w:rsidRPr="00460136">
        <w:t>Przystup</w:t>
      </w:r>
      <w:proofErr w:type="spellEnd"/>
      <w:r w:rsidRPr="00460136">
        <w:t>-staff of the United States House of Representatives Subcommittee on Asian and Pacific Affairs, State Department’s Policy Planning Staff, March 2014, “The U.S.-Japan Alliance: Review of the Guidelines for Defense Cooperation”, Institute for National Strategic Studies Strategic Perspectives, No. 18)\\WDB</w:t>
      </w:r>
    </w:p>
    <w:p w14:paraId="0B7D2EF4" w14:textId="77777777" w:rsidR="0045121D" w:rsidRPr="00460136" w:rsidRDefault="0045121D" w:rsidP="0045121D">
      <w:pPr>
        <w:rPr>
          <w:rStyle w:val="StyleUnderline"/>
        </w:rPr>
      </w:pPr>
      <w:r w:rsidRPr="00460136">
        <w:t xml:space="preserve">For over six decades, </w:t>
      </w:r>
      <w:r w:rsidRPr="00460136">
        <w:rPr>
          <w:rStyle w:val="StyleUnderline"/>
        </w:rPr>
        <w:t xml:space="preserve">the U.S.-Japan alliance </w:t>
      </w:r>
      <w:r w:rsidRPr="00460136">
        <w:t xml:space="preserve">and the U.S. forward-deployed presence in Japan have </w:t>
      </w:r>
      <w:r w:rsidRPr="00460136">
        <w:rPr>
          <w:rStyle w:val="StyleUnderline"/>
        </w:rPr>
        <w:t xml:space="preserve">served as the foundation for stability, prosperity, and security in the </w:t>
      </w:r>
      <w:proofErr w:type="spellStart"/>
      <w:r w:rsidRPr="00460136">
        <w:rPr>
          <w:rStyle w:val="StyleUnderline"/>
        </w:rPr>
        <w:t>AsiaPacific</w:t>
      </w:r>
      <w:proofErr w:type="spellEnd"/>
      <w:r w:rsidRPr="00460136">
        <w:rPr>
          <w:rStyle w:val="StyleUnderline"/>
        </w:rPr>
        <w:t xml:space="preserve"> region and beyond</w:t>
      </w:r>
      <w:r w:rsidRPr="00460136">
        <w:t xml:space="preserve">. For </w:t>
      </w:r>
      <w:r w:rsidRPr="00460136">
        <w:rPr>
          <w:rStyle w:val="StyleUnderline"/>
        </w:rPr>
        <w:t xml:space="preserve">the United States, the ability to project power and meet security commitments to Japan, </w:t>
      </w:r>
      <w:r w:rsidRPr="00460136">
        <w:t xml:space="preserve">the Republic of Korea, and allies across the region </w:t>
      </w:r>
      <w:r w:rsidRPr="00460136">
        <w:rPr>
          <w:rStyle w:val="StyleUnderline"/>
        </w:rPr>
        <w:t>and to assure partners of its continuing presence in the region remains directly dependent on the alliance structure.</w:t>
      </w:r>
      <w:r w:rsidRPr="00460136">
        <w:t xml:space="preserve"> For the United States, </w:t>
      </w:r>
      <w:r w:rsidRPr="00460136">
        <w:rPr>
          <w:rStyle w:val="StyleUnderline"/>
        </w:rPr>
        <w:t>the alliance with Japan is the foundation of its regional and global security strategies. The ability to project power nearly halfway around the world from Japan was critical to the allies’ success in the 1991 Persian Gulf War</w:t>
      </w:r>
      <w:r w:rsidRPr="00460136">
        <w:t>—the USS Independence was then home-ported in Yokosuka, Japan—</w:t>
      </w:r>
      <w:r w:rsidRPr="00460136">
        <w:rPr>
          <w:rStyle w:val="StyleUnderline"/>
        </w:rPr>
        <w:t>and the deployment of the Kitty Hawk from Japan to the Persian Gulf to support Operations Southern Watch and Iraqi Freedom again underscored the global significance of the U.S. presence in Japan and the U.S.-Japan alliance.</w:t>
      </w:r>
    </w:p>
    <w:p w14:paraId="5C7EEB0E" w14:textId="77777777" w:rsidR="0045121D" w:rsidRPr="00460136" w:rsidRDefault="0045121D" w:rsidP="0045121D">
      <w:pPr>
        <w:pStyle w:val="Heading4"/>
      </w:pPr>
      <w:r w:rsidRPr="00460136">
        <w:t xml:space="preserve">Its key to regional </w:t>
      </w:r>
      <w:proofErr w:type="spellStart"/>
      <w:r w:rsidRPr="00460136">
        <w:t>stablitity</w:t>
      </w:r>
      <w:proofErr w:type="spellEnd"/>
      <w:r w:rsidRPr="00460136">
        <w:t xml:space="preserve">- </w:t>
      </w:r>
      <w:proofErr w:type="spellStart"/>
      <w:r w:rsidRPr="00460136">
        <w:t>desfense</w:t>
      </w:r>
      <w:proofErr w:type="spellEnd"/>
      <w:r w:rsidRPr="00460136">
        <w:t xml:space="preserve"> secretary </w:t>
      </w:r>
    </w:p>
    <w:p w14:paraId="0C0C5C91" w14:textId="77777777" w:rsidR="0045121D" w:rsidRPr="00460136" w:rsidRDefault="0045121D" w:rsidP="0045121D">
      <w:proofErr w:type="spellStart"/>
      <w:r w:rsidRPr="00460136">
        <w:rPr>
          <w:rStyle w:val="Style13ptBold"/>
        </w:rPr>
        <w:t>Yonhap</w:t>
      </w:r>
      <w:proofErr w:type="spellEnd"/>
      <w:r w:rsidRPr="00460136">
        <w:rPr>
          <w:rStyle w:val="Style13ptBold"/>
        </w:rPr>
        <w:t xml:space="preserve"> 16</w:t>
      </w:r>
      <w:r w:rsidRPr="00460136">
        <w:t>(Yonhap</w:t>
      </w:r>
      <w:proofErr w:type="gramStart"/>
      <w:r w:rsidRPr="00460136">
        <w:t>,5</w:t>
      </w:r>
      <w:proofErr w:type="gramEnd"/>
      <w:r w:rsidRPr="00460136">
        <w:t xml:space="preserve">/13,2016,"U.S. alliance with S. Korea, Japan, 'basis' for peace in Pacific: ex-secretary," </w:t>
      </w:r>
      <w:proofErr w:type="spellStart"/>
      <w:r w:rsidRPr="00460136">
        <w:t>Yonhap</w:t>
      </w:r>
      <w:proofErr w:type="spellEnd"/>
      <w:r w:rsidRPr="00460136">
        <w:t xml:space="preserve"> News Agency, </w:t>
      </w:r>
      <w:hyperlink r:id="rId104" w:history="1">
        <w:r w:rsidRPr="00460136">
          <w:rPr>
            <w:rStyle w:val="Hyperlink"/>
          </w:rPr>
          <w:t>http://english.yonhapnews.co.kr/news/2016/05/14/0200000000AEN20160514000200315.html)\\WDB</w:t>
        </w:r>
      </w:hyperlink>
    </w:p>
    <w:p w14:paraId="5147F068" w14:textId="77777777" w:rsidR="0045121D" w:rsidRPr="00460136" w:rsidRDefault="0045121D" w:rsidP="0045121D">
      <w:r w:rsidRPr="00460136">
        <w:t>WASHINGTON, May 13 (</w:t>
      </w:r>
      <w:proofErr w:type="spellStart"/>
      <w:r w:rsidRPr="00460136">
        <w:t>Yonhap</w:t>
      </w:r>
      <w:proofErr w:type="spellEnd"/>
      <w:r w:rsidRPr="00460136">
        <w:t xml:space="preserve">) -- </w:t>
      </w:r>
      <w:r w:rsidRPr="00460136">
        <w:rPr>
          <w:rStyle w:val="Emphasis"/>
        </w:rPr>
        <w:t>U.S. alliances with South Korea and Japan have been the bedrock for peace and stability in the region, former U.S. Secretary of State James Baker said,</w:t>
      </w:r>
      <w:r w:rsidRPr="00460136">
        <w:t xml:space="preserve"> rejecting Donald Trump's suggestion the U.S. should end its defense support unless the allies pay more. Baker, who served as top U.S. diplomat from 1989 to 1992, made the remark during a Senate Foreign Relations Committee hearing Thursday in response to a question from Sen. Marco Rubio why the U.S. still provides defense assistance to the countries 70 years after the end of World War II. Rubio, who withdrew from the presidential race, also asked what the world would look like if Japan and South Korea lost U.S. commitment and the U.S. nuclear umbrella no longer covered the countries. </w:t>
      </w:r>
      <w:r w:rsidRPr="00460136">
        <w:rPr>
          <w:rStyle w:val="StyleUnderline"/>
        </w:rPr>
        <w:t xml:space="preserve">"It would be far less stable ... We've got a lot of problems today but you'd have a hell lot more if that were the case," </w:t>
      </w:r>
      <w:r w:rsidRPr="00460136">
        <w:t>Baker said. "</w:t>
      </w:r>
      <w:r w:rsidRPr="00460136">
        <w:rPr>
          <w:rStyle w:val="StyleUnderline"/>
        </w:rPr>
        <w:t>These commitments that we have around the world promote U.S. security ... Ever since the end of World War II, our security alliances with Japan</w:t>
      </w:r>
      <w:r w:rsidRPr="00460136">
        <w:t xml:space="preserve"> and South Korea </w:t>
      </w:r>
      <w:r w:rsidRPr="00460136">
        <w:rPr>
          <w:rStyle w:val="StyleUnderline"/>
        </w:rPr>
        <w:t>have been the foundation and the basis for peace and stability in the Pacific</w:t>
      </w:r>
      <w:r w:rsidRPr="00460136">
        <w:t>."</w:t>
      </w:r>
    </w:p>
    <w:p w14:paraId="4FDE956E" w14:textId="77777777" w:rsidR="0045121D" w:rsidRPr="00460136" w:rsidRDefault="0045121D" w:rsidP="0045121D">
      <w:pPr>
        <w:pStyle w:val="Heading4"/>
      </w:pPr>
      <w:r w:rsidRPr="00460136">
        <w:t xml:space="preserve">(Jazz) Solves </w:t>
      </w:r>
    </w:p>
    <w:p w14:paraId="29177A06" w14:textId="77777777" w:rsidR="0045121D" w:rsidRPr="00460136" w:rsidRDefault="0045121D" w:rsidP="0045121D">
      <w:pPr>
        <w:rPr>
          <w:sz w:val="20"/>
          <w:szCs w:val="20"/>
        </w:rPr>
      </w:pPr>
      <w:r w:rsidRPr="00460136">
        <w:rPr>
          <w:rStyle w:val="Style13ptBold"/>
        </w:rPr>
        <w:t xml:space="preserve">Ba 11, </w:t>
      </w:r>
      <w:proofErr w:type="spellStart"/>
      <w:r w:rsidRPr="00460136">
        <w:rPr>
          <w:rStyle w:val="Style13ptBold"/>
          <w:b w:val="0"/>
          <w:sz w:val="20"/>
          <w:szCs w:val="20"/>
        </w:rPr>
        <w:t>Saer</w:t>
      </w:r>
      <w:proofErr w:type="spellEnd"/>
      <w:r w:rsidRPr="00460136">
        <w:rPr>
          <w:rStyle w:val="Style13ptBold"/>
          <w:b w:val="0"/>
          <w:sz w:val="20"/>
          <w:szCs w:val="20"/>
        </w:rPr>
        <w:t xml:space="preserve"> </w:t>
      </w:r>
      <w:proofErr w:type="spellStart"/>
      <w:r w:rsidRPr="00460136">
        <w:rPr>
          <w:rStyle w:val="Style13ptBold"/>
          <w:b w:val="0"/>
          <w:sz w:val="20"/>
          <w:szCs w:val="20"/>
        </w:rPr>
        <w:t>Maty</w:t>
      </w:r>
      <w:proofErr w:type="spellEnd"/>
      <w:r w:rsidRPr="00460136">
        <w:rPr>
          <w:rStyle w:val="Style13ptBold"/>
          <w:b w:val="0"/>
          <w:sz w:val="20"/>
          <w:szCs w:val="20"/>
        </w:rPr>
        <w:t xml:space="preserve"> Ba is a professor at Portsmouth </w:t>
      </w:r>
      <w:proofErr w:type="gramStart"/>
      <w:r w:rsidRPr="00460136">
        <w:rPr>
          <w:rStyle w:val="Style13ptBold"/>
          <w:b w:val="0"/>
          <w:sz w:val="20"/>
          <w:szCs w:val="20"/>
        </w:rPr>
        <w:t xml:space="preserve">university, “The US </w:t>
      </w:r>
      <w:proofErr w:type="spellStart"/>
      <w:r w:rsidRPr="00460136">
        <w:rPr>
          <w:rStyle w:val="Style13ptBold"/>
          <w:b w:val="0"/>
          <w:sz w:val="20"/>
          <w:szCs w:val="20"/>
        </w:rPr>
        <w:t>Decentred</w:t>
      </w:r>
      <w:proofErr w:type="spellEnd"/>
      <w:r w:rsidRPr="00460136">
        <w:rPr>
          <w:rStyle w:val="Style13ptBold"/>
          <w:b w:val="0"/>
          <w:sz w:val="20"/>
          <w:szCs w:val="20"/>
        </w:rPr>
        <w:t xml:space="preserve"> From Black Social Death to Cultural Transformation” </w:t>
      </w:r>
      <w:hyperlink r:id="rId105" w:history="1">
        <w:r w:rsidRPr="00460136">
          <w:rPr>
            <w:rStyle w:val="Hyperlink"/>
            <w:sz w:val="20"/>
            <w:szCs w:val="20"/>
          </w:rPr>
          <w:t>http://epress.lib.uts.edu.au/journals/index.php/csrj/article/view/2304/2474</w:t>
        </w:r>
      </w:hyperlink>
      <w:proofErr w:type="gramEnd"/>
      <w:r w:rsidRPr="00460136">
        <w:rPr>
          <w:rStyle w:val="Style13ptBold"/>
          <w:b w:val="0"/>
          <w:sz w:val="20"/>
          <w:szCs w:val="20"/>
        </w:rPr>
        <w:t>, NN</w:t>
      </w:r>
    </w:p>
    <w:p w14:paraId="04B10296" w14:textId="77777777" w:rsidR="0045121D" w:rsidRPr="00460136" w:rsidRDefault="0045121D" w:rsidP="0045121D">
      <w:r w:rsidRPr="00460136">
        <w:rPr>
          <w:rStyle w:val="StyleUnderline"/>
        </w:rPr>
        <w:t xml:space="preserve">Red, White and Black is particularly undermined by </w:t>
      </w:r>
      <w:proofErr w:type="spellStart"/>
      <w:r w:rsidRPr="00460136">
        <w:rPr>
          <w:rStyle w:val="StyleUnderline"/>
        </w:rPr>
        <w:t>Wilderson’s</w:t>
      </w:r>
      <w:proofErr w:type="spellEnd"/>
      <w:r w:rsidRPr="00460136">
        <w:rPr>
          <w:rStyle w:val="StyleUnderline"/>
        </w:rPr>
        <w:t xml:space="preserve"> propensity for ∂ exaggeration</w:t>
      </w:r>
      <w:r w:rsidRPr="00460136">
        <w:t xml:space="preserve"> and blinkeredness. In chapter nine, ‘“Savage” Negrophobia’, he writes:</w:t>
      </w:r>
      <w:r w:rsidRPr="00460136">
        <w:rPr>
          <w:sz w:val="12"/>
        </w:rPr>
        <w:t xml:space="preserve">∂ </w:t>
      </w:r>
      <w:r w:rsidRPr="00460136">
        <w:t xml:space="preserve">The philosophical anxiety of Skins is all too aware that through the Middle </w:t>
      </w:r>
      <w:r w:rsidRPr="00460136">
        <w:rPr>
          <w:sz w:val="12"/>
        </w:rPr>
        <w:t xml:space="preserve">∂ </w:t>
      </w:r>
      <w:r w:rsidRPr="00460136">
        <w:t xml:space="preserve">Passage, African culture became Black ‘style’ ... </w:t>
      </w:r>
      <w:r w:rsidRPr="00460136">
        <w:rPr>
          <w:rStyle w:val="StyleUnderline"/>
        </w:rPr>
        <w:t>Blackness can be placed ∂ and displaced with limitless frequency and across untold territories, by ∂ whoever so chooses.</w:t>
      </w:r>
      <w:r w:rsidRPr="00460136">
        <w:t xml:space="preserve"> Most important, </w:t>
      </w:r>
      <w:r w:rsidRPr="00460136">
        <w:rPr>
          <w:rStyle w:val="StyleUnderline"/>
        </w:rPr>
        <w:t>there is nothing real Black people ∂ can do to either check or direct this process</w:t>
      </w:r>
      <w:r w:rsidRPr="00460136">
        <w:t xml:space="preserve"> ... Anyone can say ‘nigger’ </w:t>
      </w:r>
      <w:r w:rsidRPr="00460136">
        <w:rPr>
          <w:sz w:val="12"/>
        </w:rPr>
        <w:t xml:space="preserve">∂ </w:t>
      </w:r>
      <w:r w:rsidRPr="00460136">
        <w:t>because anyone can be a ‘nigger’. (235)7</w:t>
      </w:r>
      <w:r w:rsidRPr="00460136">
        <w:rPr>
          <w:sz w:val="12"/>
        </w:rPr>
        <w:t xml:space="preserve">∂ </w:t>
      </w:r>
      <w:proofErr w:type="gramStart"/>
      <w:r w:rsidRPr="00460136">
        <w:t>Similarly</w:t>
      </w:r>
      <w:proofErr w:type="gramEnd"/>
      <w:r w:rsidRPr="00460136">
        <w:t xml:space="preserve">, in chapter ten, ‘A Crisis in the Commons’, </w:t>
      </w:r>
      <w:proofErr w:type="spellStart"/>
      <w:r w:rsidRPr="00460136">
        <w:t>Wilderson</w:t>
      </w:r>
      <w:proofErr w:type="spellEnd"/>
      <w:r w:rsidRPr="00460136">
        <w:t xml:space="preserve"> addresses the issue of </w:t>
      </w:r>
      <w:r w:rsidRPr="00460136">
        <w:rPr>
          <w:sz w:val="12"/>
        </w:rPr>
        <w:t xml:space="preserve">∂ </w:t>
      </w:r>
      <w:r w:rsidRPr="00460136">
        <w:t xml:space="preserve">‘Black time’. Black is irredeemable, he argues, because, at no time in history had it </w:t>
      </w:r>
      <w:r w:rsidRPr="00460136">
        <w:rPr>
          <w:sz w:val="12"/>
        </w:rPr>
        <w:t xml:space="preserve">∂ </w:t>
      </w:r>
      <w:r w:rsidRPr="00460136">
        <w:t xml:space="preserve">been deemed, or deemed through the right historical moment and place. In other </w:t>
      </w:r>
      <w:r w:rsidRPr="00460136">
        <w:rPr>
          <w:sz w:val="12"/>
        </w:rPr>
        <w:t xml:space="preserve">∂ </w:t>
      </w:r>
      <w:r w:rsidRPr="00460136">
        <w:t xml:space="preserve">words, the black moment and place are not right because they are ‘the ship hold of </w:t>
      </w:r>
      <w:r w:rsidRPr="00460136">
        <w:rPr>
          <w:sz w:val="12"/>
        </w:rPr>
        <w:t xml:space="preserve">∂ </w:t>
      </w:r>
      <w:r w:rsidRPr="00460136">
        <w:t xml:space="preserve">the Middle Passage’: ‘the most coherent temporality ever deemed as Black time’ but </w:t>
      </w:r>
      <w:r w:rsidRPr="00460136">
        <w:rPr>
          <w:sz w:val="12"/>
        </w:rPr>
        <w:t xml:space="preserve">∂ </w:t>
      </w:r>
      <w:r w:rsidRPr="00460136">
        <w:t>also ‘the “moment” of no time at all on the map of no place at all’. (279)</w:t>
      </w:r>
      <w:r w:rsidRPr="00460136">
        <w:rPr>
          <w:sz w:val="12"/>
        </w:rPr>
        <w:t xml:space="preserve">∂ </w:t>
      </w:r>
      <w:r w:rsidRPr="00460136">
        <w:t xml:space="preserve">Not only does </w:t>
      </w:r>
      <w:proofErr w:type="spellStart"/>
      <w:r w:rsidRPr="00460136">
        <w:t>Pinho’s</w:t>
      </w:r>
      <w:proofErr w:type="spellEnd"/>
      <w:r w:rsidRPr="00460136">
        <w:t xml:space="preserve"> more mature analysis expose this point as preposterous </w:t>
      </w:r>
      <w:r w:rsidRPr="00460136">
        <w:rPr>
          <w:sz w:val="12"/>
        </w:rPr>
        <w:t xml:space="preserve">∂ </w:t>
      </w:r>
      <w:r w:rsidRPr="00460136">
        <w:t xml:space="preserve">(see below), I </w:t>
      </w:r>
      <w:r w:rsidRPr="00460136">
        <w:rPr>
          <w:rStyle w:val="Emphasis"/>
        </w:rPr>
        <w:t xml:space="preserve">also wonder what </w:t>
      </w:r>
      <w:proofErr w:type="spellStart"/>
      <w:r w:rsidRPr="00460136">
        <w:rPr>
          <w:rStyle w:val="Emphasis"/>
        </w:rPr>
        <w:t>Wilderson</w:t>
      </w:r>
      <w:proofErr w:type="spellEnd"/>
      <w:r w:rsidRPr="00460136">
        <w:rPr>
          <w:rStyle w:val="Emphasis"/>
        </w:rPr>
        <w:t xml:space="preserve"> makes of the countless historians’ and ∂ sociologists’ works on slave ships, shipboard insurrections and/during the Middle ∂ Passage,8 or of groundbreaking jazz</w:t>
      </w:r>
      <w:r w:rsidRPr="00460136">
        <w:rPr>
          <w:rStyle w:val="Emphasis"/>
          <w:rFonts w:ascii="Myriad Pro Cond" w:hAnsi="Myriad Pro Cond" w:cs="Myriad Pro Cond"/>
        </w:rPr>
        <w:t>‐</w:t>
      </w:r>
      <w:r w:rsidRPr="00460136">
        <w:rPr>
          <w:rStyle w:val="Emphasis"/>
        </w:rPr>
        <w:t>studies books on cross</w:t>
      </w:r>
      <w:r w:rsidRPr="00460136">
        <w:rPr>
          <w:rStyle w:val="Emphasis"/>
          <w:rFonts w:ascii="Myriad Pro Cond" w:hAnsi="Myriad Pro Cond" w:cs="Myriad Pro Cond"/>
        </w:rPr>
        <w:t>‐</w:t>
      </w:r>
      <w:r w:rsidRPr="00460136">
        <w:rPr>
          <w:rStyle w:val="Emphasis"/>
        </w:rPr>
        <w:t>cultural dialogue like ∂ The Other Side of Nowhere</w:t>
      </w:r>
      <w:r w:rsidRPr="00460136">
        <w:t xml:space="preserve"> (2004). Nowhere has another side, but once </w:t>
      </w:r>
      <w:proofErr w:type="spellStart"/>
      <w:r w:rsidRPr="00460136">
        <w:rPr>
          <w:rStyle w:val="Emphasis"/>
        </w:rPr>
        <w:t>Wilderson</w:t>
      </w:r>
      <w:proofErr w:type="spellEnd"/>
      <w:r w:rsidRPr="00460136">
        <w:rPr>
          <w:rStyle w:val="Emphasis"/>
        </w:rPr>
        <w:t xml:space="preserve"> ∂ </w:t>
      </w:r>
      <w:proofErr w:type="spellStart"/>
      <w:r w:rsidRPr="00460136">
        <w:rPr>
          <w:rStyle w:val="Emphasis"/>
        </w:rPr>
        <w:t>theorises</w:t>
      </w:r>
      <w:proofErr w:type="spellEnd"/>
      <w:r w:rsidRPr="00460136">
        <w:rPr>
          <w:rStyle w:val="Emphasis"/>
        </w:rPr>
        <w:t xml:space="preserve"> blacks as socially and ontologically dead while dismissing jazz as ∂ ‘belonging nowhere and to no one, simply there for the taking’</w:t>
      </w:r>
      <w:r w:rsidRPr="00460136">
        <w:t xml:space="preserve">, (225) there seems to </w:t>
      </w:r>
      <w:r w:rsidRPr="00460136">
        <w:rPr>
          <w:sz w:val="12"/>
        </w:rPr>
        <w:t xml:space="preserve">∂ </w:t>
      </w:r>
      <w:r w:rsidRPr="00460136">
        <w:t xml:space="preserve">be no way back. It is therefore hardly surprising that </w:t>
      </w:r>
      <w:proofErr w:type="spellStart"/>
      <w:r w:rsidRPr="00460136">
        <w:t>Wilderson</w:t>
      </w:r>
      <w:proofErr w:type="spellEnd"/>
      <w:r w:rsidRPr="00460136">
        <w:t xml:space="preserve"> ducks the need to </w:t>
      </w:r>
      <w:r w:rsidRPr="00460136">
        <w:rPr>
          <w:sz w:val="12"/>
        </w:rPr>
        <w:t xml:space="preserve">∂ </w:t>
      </w:r>
      <w:r w:rsidRPr="00460136">
        <w:t>provide a solution or alternative to both his sustained bashing of blacks and anti</w:t>
      </w:r>
      <w:r w:rsidRPr="00460136">
        <w:rPr>
          <w:rFonts w:ascii="Myriad Pro Cond" w:hAnsi="Myriad Pro Cond" w:cs="Myriad Pro Cond"/>
        </w:rPr>
        <w:t>‐</w:t>
      </w:r>
      <w:r w:rsidRPr="00460136">
        <w:rPr>
          <w:sz w:val="12"/>
        </w:rPr>
        <w:t xml:space="preserve">∂ </w:t>
      </w:r>
      <w:r w:rsidRPr="00460136">
        <w:t xml:space="preserve">Blackness.9 Last but not least, Red, White and Black ends like a badly plugged </w:t>
      </w:r>
      <w:r w:rsidRPr="00460136">
        <w:rPr>
          <w:sz w:val="12"/>
        </w:rPr>
        <w:t xml:space="preserve">∂ </w:t>
      </w:r>
      <w:r w:rsidRPr="00460136">
        <w:t xml:space="preserve">announcement of a bad Hollywood film’s badly planned sequel: ‘How does one </w:t>
      </w:r>
      <w:r w:rsidRPr="00460136">
        <w:rPr>
          <w:sz w:val="12"/>
        </w:rPr>
        <w:t xml:space="preserve">∂ </w:t>
      </w:r>
      <w:r w:rsidRPr="00460136">
        <w:t xml:space="preserve">deconstruct life? Who would benefit from such an undertaking? The coffle </w:t>
      </w:r>
      <w:r w:rsidRPr="00460136">
        <w:rPr>
          <w:sz w:val="12"/>
        </w:rPr>
        <w:t xml:space="preserve">∂ </w:t>
      </w:r>
      <w:r w:rsidRPr="00460136">
        <w:t>approaches with its answers in tow.’ (340)</w:t>
      </w:r>
    </w:p>
    <w:p w14:paraId="15BCF622" w14:textId="77777777" w:rsidR="0045121D" w:rsidRPr="00460136" w:rsidRDefault="0045121D" w:rsidP="0045121D"/>
    <w:p w14:paraId="0D3B2E54" w14:textId="77777777" w:rsidR="0045121D" w:rsidRPr="00460136" w:rsidRDefault="0045121D" w:rsidP="0045121D">
      <w:pPr>
        <w:pStyle w:val="Heading4"/>
        <w:rPr>
          <w:u w:val="single"/>
          <w:lang w:eastAsia="ko-KR"/>
        </w:rPr>
      </w:pPr>
      <w:proofErr w:type="spellStart"/>
      <w:r w:rsidRPr="00460136">
        <w:rPr>
          <w:rFonts w:hint="eastAsia"/>
          <w:lang w:eastAsia="ko-KR"/>
        </w:rPr>
        <w:t>Prolif</w:t>
      </w:r>
      <w:proofErr w:type="spellEnd"/>
      <w:r w:rsidRPr="00460136">
        <w:rPr>
          <w:rFonts w:hint="eastAsia"/>
          <w:lang w:eastAsia="ko-KR"/>
        </w:rPr>
        <w:t xml:space="preserve"> wrecks global non-</w:t>
      </w:r>
      <w:proofErr w:type="spellStart"/>
      <w:r w:rsidRPr="00460136">
        <w:rPr>
          <w:rFonts w:hint="eastAsia"/>
          <w:lang w:eastAsia="ko-KR"/>
        </w:rPr>
        <w:t>prolif</w:t>
      </w:r>
      <w:proofErr w:type="spellEnd"/>
      <w:r w:rsidRPr="00460136">
        <w:rPr>
          <w:rFonts w:hint="eastAsia"/>
          <w:lang w:eastAsia="ko-KR"/>
        </w:rPr>
        <w:t xml:space="preserve"> regime---triggers nuclear war in </w:t>
      </w:r>
      <w:r w:rsidRPr="00460136">
        <w:rPr>
          <w:rFonts w:hint="eastAsia"/>
        </w:rPr>
        <w:t>every hotspot</w:t>
      </w:r>
    </w:p>
    <w:p w14:paraId="326CF3EE" w14:textId="77777777" w:rsidR="0045121D" w:rsidRPr="00460136" w:rsidRDefault="0045121D" w:rsidP="0045121D">
      <w:pPr>
        <w:rPr>
          <w:rFonts w:eastAsiaTheme="minorEastAsia"/>
          <w:lang w:eastAsia="ko-KR"/>
        </w:rPr>
      </w:pPr>
      <w:r w:rsidRPr="00460136">
        <w:rPr>
          <w:rStyle w:val="Style13ptBold"/>
          <w:rFonts w:hint="eastAsia"/>
        </w:rPr>
        <w:t>Zarate</w:t>
      </w:r>
      <w:r w:rsidRPr="00460136">
        <w:rPr>
          <w:rStyle w:val="Style13ptBold"/>
        </w:rPr>
        <w:t xml:space="preserve">- </w:t>
      </w:r>
      <w:r w:rsidRPr="00460136">
        <w:rPr>
          <w:rFonts w:eastAsiaTheme="minorEastAsia"/>
          <w:lang w:eastAsia="ko-KR"/>
        </w:rPr>
        <w:t>Policy Director of the Foreign Policy Initiative-</w:t>
      </w:r>
      <w:r w:rsidRPr="00460136">
        <w:rPr>
          <w:rStyle w:val="Style13ptBold"/>
        </w:rPr>
        <w:t xml:space="preserve"> 14</w:t>
      </w:r>
      <w:r w:rsidRPr="00460136">
        <w:rPr>
          <w:b/>
          <w:bCs/>
          <w:smallCaps/>
          <w:sz w:val="24"/>
        </w:rPr>
        <w:t xml:space="preserve"> </w:t>
      </w:r>
      <w:r w:rsidRPr="00460136">
        <w:t xml:space="preserve">(, </w:t>
      </w:r>
      <w:r w:rsidRPr="00460136">
        <w:rPr>
          <w:rFonts w:hint="eastAsia"/>
          <w:lang w:eastAsia="ko-KR"/>
        </w:rPr>
        <w:t>Robert</w:t>
      </w:r>
      <w:r w:rsidRPr="00460136">
        <w:t xml:space="preserve"> </w:t>
      </w:r>
      <w:proofErr w:type="spellStart"/>
      <w:r w:rsidRPr="00460136">
        <w:rPr>
          <w:rFonts w:eastAsiaTheme="minorEastAsia"/>
          <w:lang w:eastAsia="ko-KR"/>
        </w:rPr>
        <w:t>Zarte</w:t>
      </w:r>
      <w:proofErr w:type="spellEnd"/>
      <w:r w:rsidRPr="00460136">
        <w:rPr>
          <w:rFonts w:eastAsiaTheme="minorEastAsia" w:hint="eastAsia"/>
          <w:lang w:eastAsia="ko-KR"/>
        </w:rPr>
        <w:t xml:space="preserve"> </w:t>
      </w:r>
      <w:r w:rsidRPr="00460136">
        <w:rPr>
          <w:rFonts w:eastAsiaTheme="minorEastAsia"/>
          <w:lang w:eastAsia="ko-KR"/>
        </w:rPr>
        <w:t>is Policy Director of the Foreign Policy Initiative (FPI)</w:t>
      </w:r>
      <w:r w:rsidRPr="00460136">
        <w:rPr>
          <w:rFonts w:eastAsiaTheme="minorEastAsia" w:hint="eastAsia"/>
          <w:lang w:eastAsia="ko-KR"/>
        </w:rPr>
        <w:t xml:space="preserve">, </w:t>
      </w:r>
      <w:r w:rsidRPr="00460136">
        <w:rPr>
          <w:rFonts w:eastAsiaTheme="minorEastAsia"/>
          <w:lang w:eastAsia="ko-KR"/>
        </w:rPr>
        <w:t>May 7th, 2014</w:t>
      </w:r>
      <w:proofErr w:type="gramStart"/>
      <w:r w:rsidRPr="00460136">
        <w:rPr>
          <w:rFonts w:eastAsiaTheme="minorEastAsia"/>
          <w:lang w:eastAsia="ko-KR"/>
        </w:rPr>
        <w:t>,“</w:t>
      </w:r>
      <w:proofErr w:type="gramEnd"/>
      <w:r w:rsidRPr="00460136">
        <w:rPr>
          <w:rFonts w:eastAsiaTheme="minorEastAsia"/>
          <w:lang w:eastAsia="ko-KR"/>
        </w:rPr>
        <w:t>America’s Allies and Nuclear Arms: Assessing the Geopolitics of Nonproliferation in Asia</w:t>
      </w:r>
      <w:r w:rsidRPr="00460136">
        <w:rPr>
          <w:rFonts w:eastAsiaTheme="minorEastAsia" w:hint="eastAsia"/>
          <w:lang w:eastAsia="ko-KR"/>
        </w:rPr>
        <w:t>,</w:t>
      </w:r>
      <w:r w:rsidRPr="00460136">
        <w:rPr>
          <w:rFonts w:eastAsiaTheme="minorEastAsia"/>
          <w:lang w:eastAsia="ko-KR"/>
        </w:rPr>
        <w:t>”</w:t>
      </w:r>
      <w:r w:rsidRPr="00460136">
        <w:rPr>
          <w:rFonts w:eastAsiaTheme="minorEastAsia" w:hint="eastAsia"/>
          <w:lang w:eastAsia="ko-KR"/>
        </w:rPr>
        <w:t xml:space="preserve"> </w:t>
      </w:r>
      <w:hyperlink r:id="rId106" w:history="1">
        <w:r w:rsidRPr="00460136">
          <w:rPr>
            <w:rFonts w:eastAsiaTheme="minorEastAsia"/>
            <w:lang w:eastAsia="ko-KR"/>
          </w:rPr>
          <w:t>http://www.project2049.net/documents/Zarate_America_Allies_and_Nucl</w:t>
        </w:r>
        <w:r w:rsidRPr="00460136">
          <w:rPr>
            <w:rFonts w:eastAsiaTheme="minorEastAsia" w:hint="eastAsia"/>
            <w:lang w:eastAsia="ko-KR"/>
          </w:rPr>
          <w:t>-</w:t>
        </w:r>
        <w:r w:rsidRPr="00460136">
          <w:rPr>
            <w:rFonts w:eastAsiaTheme="minorEastAsia"/>
            <w:lang w:eastAsia="ko-KR"/>
          </w:rPr>
          <w:t>ear_Arms_Geopolitics_Nonproliferation</w:t>
        </w:r>
      </w:hyperlink>
      <w:r w:rsidRPr="00460136">
        <w:rPr>
          <w:rFonts w:eastAsiaTheme="minorEastAsia" w:hint="eastAsia"/>
          <w:lang w:eastAsia="ko-KR"/>
        </w:rPr>
        <w:t>)\\WDB</w:t>
      </w:r>
    </w:p>
    <w:p w14:paraId="18D6B9C5" w14:textId="77777777" w:rsidR="0045121D" w:rsidRPr="00460136" w:rsidRDefault="0045121D" w:rsidP="0045121D">
      <w:pPr>
        <w:rPr>
          <w:rFonts w:eastAsiaTheme="minorEastAsia"/>
          <w:sz w:val="14"/>
          <w:lang w:eastAsia="ko-KR"/>
        </w:rPr>
      </w:pPr>
      <w:r w:rsidRPr="00460136">
        <w:rPr>
          <w:rFonts w:eastAsiaTheme="minorEastAsia"/>
          <w:sz w:val="14"/>
          <w:lang w:eastAsia="ko-KR"/>
        </w:rPr>
        <w:t xml:space="preserve"> </w:t>
      </w:r>
      <w:r w:rsidRPr="00460136">
        <w:rPr>
          <w:u w:val="single"/>
        </w:rPr>
        <w:t>U.S. allies and security partners in Asia and the Middle East would use</w:t>
      </w:r>
      <w:r w:rsidRPr="00460136">
        <w:rPr>
          <w:rFonts w:eastAsiaTheme="minorEastAsia"/>
          <w:sz w:val="14"/>
          <w:lang w:eastAsia="ko-KR"/>
        </w:rPr>
        <w:t xml:space="preserve"> </w:t>
      </w:r>
      <w:r w:rsidRPr="00460136">
        <w:rPr>
          <w:u w:val="single"/>
        </w:rPr>
        <w:t>America’s</w:t>
      </w:r>
      <w:r w:rsidRPr="00460136">
        <w:rPr>
          <w:rFonts w:eastAsiaTheme="minorEastAsia"/>
          <w:sz w:val="14"/>
          <w:lang w:eastAsia="ko-KR"/>
        </w:rPr>
        <w:t xml:space="preserve"> </w:t>
      </w:r>
      <w:r w:rsidRPr="00460136">
        <w:rPr>
          <w:u w:val="single"/>
        </w:rPr>
        <w:t>diminished</w:t>
      </w:r>
      <w:r w:rsidRPr="00460136">
        <w:rPr>
          <w:rFonts w:eastAsiaTheme="minorEastAsia"/>
          <w:sz w:val="14"/>
          <w:lang w:eastAsia="ko-KR"/>
        </w:rPr>
        <w:t xml:space="preserve"> military </w:t>
      </w:r>
      <w:r w:rsidRPr="00460136">
        <w:rPr>
          <w:u w:val="single"/>
        </w:rPr>
        <w:t>power</w:t>
      </w:r>
      <w:r w:rsidRPr="00460136">
        <w:rPr>
          <w:rFonts w:eastAsiaTheme="minorEastAsia"/>
          <w:sz w:val="14"/>
          <w:lang w:eastAsia="ko-KR"/>
        </w:rPr>
        <w:t xml:space="preserve"> and geopolitical influence as justification </w:t>
      </w:r>
      <w:r w:rsidRPr="00460136">
        <w:rPr>
          <w:u w:val="single"/>
        </w:rPr>
        <w:t xml:space="preserve">to pursue their own </w:t>
      </w:r>
      <w:r w:rsidRPr="00460136">
        <w:rPr>
          <w:iCs/>
          <w:sz w:val="24"/>
          <w:u w:val="single"/>
        </w:rPr>
        <w:t>nuclear options</w:t>
      </w:r>
      <w:r w:rsidRPr="00460136">
        <w:rPr>
          <w:rFonts w:eastAsiaTheme="minorEastAsia"/>
          <w:sz w:val="14"/>
          <w:lang w:eastAsia="ko-KR"/>
        </w:rPr>
        <w:t xml:space="preserve">. </w:t>
      </w:r>
      <w:r w:rsidRPr="00460136">
        <w:rPr>
          <w:u w:val="single"/>
        </w:rPr>
        <w:t xml:space="preserve">If Washington were perceived as acquiescing </w:t>
      </w:r>
      <w:r w:rsidRPr="00460136">
        <w:rPr>
          <w:rFonts w:eastAsiaTheme="minorEastAsia"/>
          <w:sz w:val="14"/>
          <w:lang w:eastAsia="ko-KR"/>
        </w:rPr>
        <w:t xml:space="preserve">in any way </w:t>
      </w:r>
      <w:r w:rsidRPr="00460136">
        <w:rPr>
          <w:u w:val="single"/>
        </w:rPr>
        <w:t>to</w:t>
      </w:r>
      <w:r w:rsidRPr="00460136">
        <w:rPr>
          <w:rFonts w:eastAsiaTheme="minorEastAsia"/>
          <w:sz w:val="14"/>
          <w:lang w:eastAsia="ko-KR"/>
        </w:rPr>
        <w:t xml:space="preserve"> </w:t>
      </w:r>
      <w:r w:rsidRPr="00460136">
        <w:rPr>
          <w:iCs/>
          <w:sz w:val="24"/>
          <w:u w:val="single"/>
        </w:rPr>
        <w:t>nuclear breakout</w:t>
      </w:r>
      <w:r w:rsidRPr="00460136">
        <w:rPr>
          <w:rFonts w:eastAsiaTheme="minorEastAsia"/>
          <w:sz w:val="14"/>
          <w:lang w:eastAsia="ko-KR"/>
        </w:rPr>
        <w:t xml:space="preserve"> </w:t>
      </w:r>
      <w:r w:rsidRPr="00460136">
        <w:rPr>
          <w:u w:val="single"/>
        </w:rPr>
        <w:t>by Tokyo</w:t>
      </w:r>
      <w:r w:rsidRPr="00460136">
        <w:rPr>
          <w:rFonts w:eastAsiaTheme="minorEastAsia"/>
          <w:sz w:val="14"/>
          <w:lang w:eastAsia="ko-KR"/>
        </w:rPr>
        <w:t xml:space="preserve"> </w:t>
      </w:r>
      <w:r w:rsidRPr="00460136">
        <w:rPr>
          <w:u w:val="single"/>
        </w:rPr>
        <w:t>or Seoul</w:t>
      </w:r>
      <w:r w:rsidRPr="00460136">
        <w:rPr>
          <w:rFonts w:eastAsiaTheme="minorEastAsia"/>
          <w:sz w:val="14"/>
          <w:lang w:eastAsia="ko-KR"/>
        </w:rPr>
        <w:t xml:space="preserve">, </w:t>
      </w:r>
      <w:r w:rsidRPr="00460136">
        <w:rPr>
          <w:u w:val="single"/>
        </w:rPr>
        <w:t xml:space="preserve">then we should expect </w:t>
      </w:r>
      <w:r w:rsidRPr="00460136">
        <w:rPr>
          <w:iCs/>
          <w:sz w:val="24"/>
          <w:u w:val="single"/>
        </w:rPr>
        <w:t xml:space="preserve">signatories of </w:t>
      </w:r>
      <w:r w:rsidRPr="00460136">
        <w:rPr>
          <w:rFonts w:eastAsiaTheme="minorEastAsia"/>
          <w:sz w:val="14"/>
          <w:lang w:eastAsia="ko-KR"/>
        </w:rPr>
        <w:t>the Treaty on the Nonproliferation of Nuclear Weapons of 1968 (</w:t>
      </w:r>
      <w:r w:rsidRPr="00460136">
        <w:rPr>
          <w:iCs/>
          <w:sz w:val="24"/>
          <w:u w:val="single"/>
        </w:rPr>
        <w:t>NPT</w:t>
      </w:r>
      <w:r w:rsidRPr="00460136">
        <w:rPr>
          <w:rFonts w:eastAsiaTheme="minorEastAsia"/>
          <w:sz w:val="14"/>
          <w:lang w:eastAsia="ko-KR"/>
        </w:rPr>
        <w:t xml:space="preserve">),25 including some U.S. friends, </w:t>
      </w:r>
      <w:r w:rsidRPr="00460136">
        <w:rPr>
          <w:u w:val="single"/>
        </w:rPr>
        <w:t xml:space="preserve">to cite </w:t>
      </w:r>
      <w:r w:rsidRPr="00460136">
        <w:rPr>
          <w:iCs/>
          <w:sz w:val="24"/>
          <w:u w:val="single"/>
        </w:rPr>
        <w:t xml:space="preserve">discriminatory </w:t>
      </w:r>
      <w:proofErr w:type="spellStart"/>
      <w:r w:rsidRPr="00460136">
        <w:rPr>
          <w:iCs/>
          <w:sz w:val="24"/>
          <w:u w:val="single"/>
        </w:rPr>
        <w:t>doublestandards</w:t>
      </w:r>
      <w:proofErr w:type="spellEnd"/>
      <w:r w:rsidRPr="00460136">
        <w:rPr>
          <w:rFonts w:eastAsiaTheme="minorEastAsia"/>
          <w:sz w:val="14"/>
          <w:lang w:eastAsia="ko-KR"/>
        </w:rPr>
        <w:t xml:space="preserve"> </w:t>
      </w:r>
      <w:r w:rsidRPr="00460136">
        <w:rPr>
          <w:u w:val="single"/>
        </w:rPr>
        <w:t>and</w:t>
      </w:r>
      <w:r w:rsidRPr="00460136">
        <w:rPr>
          <w:rFonts w:eastAsiaTheme="minorEastAsia"/>
          <w:sz w:val="14"/>
          <w:lang w:eastAsia="ko-KR"/>
        </w:rPr>
        <w:t xml:space="preserve"> even </w:t>
      </w:r>
      <w:r w:rsidRPr="00460136">
        <w:rPr>
          <w:iCs/>
          <w:sz w:val="24"/>
          <w:u w:val="single"/>
        </w:rPr>
        <w:t>quit the NPT</w:t>
      </w:r>
      <w:r w:rsidRPr="00460136">
        <w:rPr>
          <w:rFonts w:eastAsiaTheme="minorEastAsia"/>
          <w:sz w:val="14"/>
          <w:lang w:eastAsia="ko-KR"/>
        </w:rPr>
        <w:t xml:space="preserve">. </w:t>
      </w:r>
      <w:r w:rsidRPr="00460136">
        <w:rPr>
          <w:u w:val="single"/>
        </w:rPr>
        <w:t xml:space="preserve">Likely candidates in the Middle East would include </w:t>
      </w:r>
      <w:r w:rsidRPr="00460136">
        <w:rPr>
          <w:iCs/>
          <w:sz w:val="24"/>
          <w:u w:val="single"/>
        </w:rPr>
        <w:t>Saudi Arabia</w:t>
      </w:r>
      <w:r w:rsidRPr="00460136">
        <w:rPr>
          <w:rFonts w:eastAsiaTheme="minorEastAsia"/>
          <w:sz w:val="14"/>
          <w:lang w:eastAsia="ko-KR"/>
        </w:rPr>
        <w:t xml:space="preserve"> </w:t>
      </w:r>
      <w:r w:rsidRPr="00460136">
        <w:rPr>
          <w:u w:val="single"/>
        </w:rPr>
        <w:t>and other</w:t>
      </w:r>
      <w:r w:rsidRPr="00460136">
        <w:rPr>
          <w:rFonts w:eastAsiaTheme="minorEastAsia"/>
          <w:sz w:val="14"/>
          <w:lang w:eastAsia="ko-KR"/>
        </w:rPr>
        <w:t xml:space="preserve"> </w:t>
      </w:r>
      <w:r w:rsidRPr="00460136">
        <w:rPr>
          <w:iCs/>
          <w:sz w:val="24"/>
          <w:u w:val="single"/>
        </w:rPr>
        <w:t>Arab Gulf security partners</w:t>
      </w:r>
      <w:r w:rsidRPr="00460136">
        <w:rPr>
          <w:rFonts w:eastAsiaTheme="minorEastAsia"/>
          <w:sz w:val="14"/>
          <w:lang w:eastAsia="ko-KR"/>
        </w:rPr>
        <w:t xml:space="preserve"> </w:t>
      </w:r>
      <w:r w:rsidRPr="00460136">
        <w:rPr>
          <w:u w:val="single"/>
        </w:rPr>
        <w:t>who are</w:t>
      </w:r>
      <w:r w:rsidRPr="00460136">
        <w:rPr>
          <w:rFonts w:eastAsiaTheme="minorEastAsia"/>
          <w:sz w:val="14"/>
          <w:lang w:eastAsia="ko-KR"/>
        </w:rPr>
        <w:t xml:space="preserve"> already </w:t>
      </w:r>
      <w:r w:rsidRPr="00460136">
        <w:rPr>
          <w:u w:val="single"/>
        </w:rPr>
        <w:t>threatened by</w:t>
      </w:r>
      <w:r w:rsidRPr="00460136">
        <w:rPr>
          <w:rFonts w:eastAsiaTheme="minorEastAsia"/>
          <w:sz w:val="14"/>
          <w:lang w:eastAsia="ko-KR"/>
        </w:rPr>
        <w:t xml:space="preserve"> </w:t>
      </w:r>
      <w:r w:rsidRPr="00460136">
        <w:rPr>
          <w:iCs/>
          <w:sz w:val="24"/>
          <w:u w:val="single"/>
        </w:rPr>
        <w:t>Iran</w:t>
      </w:r>
      <w:r w:rsidRPr="00460136">
        <w:rPr>
          <w:rFonts w:eastAsiaTheme="minorEastAsia"/>
          <w:sz w:val="14"/>
          <w:lang w:eastAsia="ko-KR"/>
        </w:rPr>
        <w:t xml:space="preserve">’s drive to rapid nuclear </w:t>
      </w:r>
      <w:proofErr w:type="spellStart"/>
      <w:r w:rsidRPr="00460136">
        <w:rPr>
          <w:rFonts w:eastAsiaTheme="minorEastAsia"/>
          <w:sz w:val="14"/>
          <w:lang w:eastAsia="ko-KR"/>
        </w:rPr>
        <w:t>weaponsmaking</w:t>
      </w:r>
      <w:proofErr w:type="spellEnd"/>
      <w:r w:rsidRPr="00460136">
        <w:rPr>
          <w:rFonts w:eastAsiaTheme="minorEastAsia"/>
          <w:sz w:val="14"/>
          <w:lang w:eastAsia="ko-KR"/>
        </w:rPr>
        <w:t xml:space="preserve"> capability in violation of the NPT and numerous U.N. Security Council Resolutions. </w:t>
      </w:r>
      <w:r w:rsidRPr="00460136">
        <w:rPr>
          <w:u w:val="single"/>
        </w:rPr>
        <w:t>In Asia</w:t>
      </w:r>
      <w:r w:rsidRPr="00460136">
        <w:rPr>
          <w:rFonts w:eastAsiaTheme="minorEastAsia"/>
          <w:sz w:val="14"/>
          <w:lang w:eastAsia="ko-KR"/>
        </w:rPr>
        <w:t xml:space="preserve">, </w:t>
      </w:r>
      <w:r w:rsidRPr="00460136">
        <w:rPr>
          <w:u w:val="single"/>
        </w:rPr>
        <w:t>candidates would include</w:t>
      </w:r>
      <w:r w:rsidRPr="00460136">
        <w:rPr>
          <w:rFonts w:eastAsiaTheme="minorEastAsia"/>
          <w:sz w:val="14"/>
          <w:lang w:eastAsia="ko-KR"/>
        </w:rPr>
        <w:t xml:space="preserve"> </w:t>
      </w:r>
      <w:r w:rsidRPr="00460136">
        <w:rPr>
          <w:u w:val="single"/>
        </w:rPr>
        <w:t>the region’s</w:t>
      </w:r>
      <w:r w:rsidRPr="00460136">
        <w:rPr>
          <w:rFonts w:eastAsiaTheme="minorEastAsia"/>
          <w:sz w:val="14"/>
          <w:lang w:eastAsia="ko-KR"/>
        </w:rPr>
        <w:t xml:space="preserve"> many </w:t>
      </w:r>
      <w:r w:rsidRPr="00460136">
        <w:rPr>
          <w:iCs/>
          <w:sz w:val="24"/>
          <w:u w:val="single"/>
        </w:rPr>
        <w:t>technologically-advanced</w:t>
      </w:r>
      <w:r w:rsidRPr="00460136">
        <w:rPr>
          <w:rFonts w:eastAsiaTheme="minorEastAsia"/>
          <w:sz w:val="14"/>
          <w:lang w:eastAsia="ko-KR"/>
        </w:rPr>
        <w:t xml:space="preserve"> and technologically-rising </w:t>
      </w:r>
      <w:r w:rsidRPr="00460136">
        <w:rPr>
          <w:iCs/>
          <w:sz w:val="24"/>
          <w:u w:val="single"/>
        </w:rPr>
        <w:t>nations</w:t>
      </w:r>
      <w:r w:rsidRPr="00460136">
        <w:rPr>
          <w:rFonts w:eastAsiaTheme="minorEastAsia"/>
          <w:sz w:val="14"/>
          <w:lang w:eastAsia="ko-KR"/>
        </w:rPr>
        <w:t xml:space="preserve">. </w:t>
      </w:r>
      <w:r w:rsidRPr="00460136">
        <w:rPr>
          <w:iCs/>
          <w:sz w:val="24"/>
          <w:u w:val="single"/>
        </w:rPr>
        <w:t>Taiwan</w:t>
      </w:r>
      <w:r w:rsidRPr="00460136">
        <w:rPr>
          <w:rFonts w:eastAsiaTheme="minorEastAsia"/>
          <w:sz w:val="14"/>
          <w:lang w:eastAsia="ko-KR"/>
        </w:rPr>
        <w:t xml:space="preserve"> </w:t>
      </w:r>
      <w:r w:rsidRPr="00460136">
        <w:rPr>
          <w:u w:val="single"/>
        </w:rPr>
        <w:t>might</w:t>
      </w:r>
      <w:r w:rsidRPr="00460136">
        <w:rPr>
          <w:rFonts w:eastAsiaTheme="minorEastAsia"/>
          <w:sz w:val="14"/>
          <w:lang w:eastAsia="ko-KR"/>
        </w:rPr>
        <w:t xml:space="preserve"> be tempted to </w:t>
      </w:r>
      <w:r w:rsidRPr="00460136">
        <w:rPr>
          <w:u w:val="single"/>
        </w:rPr>
        <w:t>restart</w:t>
      </w:r>
      <w:r w:rsidRPr="00460136">
        <w:rPr>
          <w:rFonts w:eastAsiaTheme="minorEastAsia"/>
          <w:sz w:val="14"/>
          <w:lang w:eastAsia="ko-KR"/>
        </w:rPr>
        <w:t xml:space="preserve"> its </w:t>
      </w:r>
      <w:r w:rsidRPr="00460136">
        <w:rPr>
          <w:u w:val="single"/>
        </w:rPr>
        <w:t xml:space="preserve">reversed nuclear bomb-making </w:t>
      </w:r>
      <w:r w:rsidRPr="00460136">
        <w:rPr>
          <w:sz w:val="14"/>
        </w:rPr>
        <w:t xml:space="preserve">efforts from the 1970s and 1980s. </w:t>
      </w:r>
      <w:r w:rsidRPr="00460136">
        <w:rPr>
          <w:iCs/>
          <w:sz w:val="24"/>
          <w:u w:val="single"/>
        </w:rPr>
        <w:t>Australia</w:t>
      </w:r>
      <w:r w:rsidRPr="00460136">
        <w:rPr>
          <w:sz w:val="14"/>
        </w:rPr>
        <w:t>, birthplace of the SILEX method of laser enrichment</w:t>
      </w:r>
      <w:r w:rsidRPr="00460136">
        <w:rPr>
          <w:rFonts w:eastAsiaTheme="minorEastAsia"/>
          <w:sz w:val="14"/>
          <w:lang w:eastAsia="ko-KR"/>
        </w:rPr>
        <w:t xml:space="preserve"> that General Electric </w:t>
      </w:r>
      <w:r w:rsidRPr="00460136">
        <w:rPr>
          <w:sz w:val="14"/>
        </w:rPr>
        <w:t>hopes</w:t>
      </w:r>
      <w:r w:rsidRPr="00460136">
        <w:rPr>
          <w:rFonts w:eastAsiaTheme="minorEastAsia"/>
          <w:sz w:val="14"/>
          <w:lang w:eastAsia="ko-KR"/>
        </w:rPr>
        <w:t xml:space="preserve"> someday to commercialize,26 </w:t>
      </w:r>
      <w:r w:rsidRPr="00460136">
        <w:rPr>
          <w:u w:val="single"/>
        </w:rPr>
        <w:t>may see prudence in developing</w:t>
      </w:r>
      <w:r w:rsidRPr="00460136">
        <w:rPr>
          <w:rFonts w:eastAsiaTheme="minorEastAsia"/>
          <w:sz w:val="14"/>
          <w:lang w:eastAsia="ko-KR"/>
        </w:rPr>
        <w:t xml:space="preserve">, at the very least, </w:t>
      </w:r>
      <w:r w:rsidRPr="00460136">
        <w:rPr>
          <w:iCs/>
          <w:sz w:val="24"/>
          <w:u w:val="single"/>
        </w:rPr>
        <w:t>a latent nuclear weapons-making capability.</w:t>
      </w:r>
      <w:r w:rsidRPr="00460136">
        <w:rPr>
          <w:rFonts w:eastAsiaTheme="minorEastAsia"/>
          <w:sz w:val="14"/>
          <w:lang w:eastAsia="ko-KR"/>
        </w:rPr>
        <w:t xml:space="preserve"> </w:t>
      </w:r>
      <w:r w:rsidRPr="00460136">
        <w:rPr>
          <w:u w:val="single"/>
        </w:rPr>
        <w:t>So might partners</w:t>
      </w:r>
      <w:r w:rsidRPr="00460136">
        <w:rPr>
          <w:rFonts w:eastAsiaTheme="minorEastAsia"/>
          <w:sz w:val="14"/>
          <w:lang w:eastAsia="ko-KR"/>
        </w:rPr>
        <w:t xml:space="preserve"> </w:t>
      </w:r>
      <w:r w:rsidRPr="00460136">
        <w:rPr>
          <w:u w:val="single"/>
        </w:rPr>
        <w:t>like</w:t>
      </w:r>
      <w:r w:rsidRPr="00460136">
        <w:rPr>
          <w:rFonts w:eastAsiaTheme="minorEastAsia"/>
          <w:sz w:val="14"/>
          <w:lang w:eastAsia="ko-KR"/>
        </w:rPr>
        <w:t xml:space="preserve"> </w:t>
      </w:r>
      <w:r w:rsidRPr="00460136">
        <w:rPr>
          <w:iCs/>
          <w:sz w:val="24"/>
          <w:u w:val="single"/>
        </w:rPr>
        <w:t>Singapore</w:t>
      </w:r>
      <w:r w:rsidRPr="00460136">
        <w:rPr>
          <w:rFonts w:eastAsiaTheme="minorEastAsia"/>
          <w:sz w:val="14"/>
          <w:lang w:eastAsia="ko-KR"/>
        </w:rPr>
        <w:t xml:space="preserve">, </w:t>
      </w:r>
      <w:r w:rsidRPr="00460136">
        <w:rPr>
          <w:iCs/>
          <w:sz w:val="24"/>
          <w:u w:val="single"/>
        </w:rPr>
        <w:t>Indonesia</w:t>
      </w:r>
      <w:r w:rsidRPr="00460136">
        <w:rPr>
          <w:rFonts w:eastAsiaTheme="minorEastAsia"/>
          <w:sz w:val="14"/>
          <w:lang w:eastAsia="ko-KR"/>
        </w:rPr>
        <w:t xml:space="preserve"> </w:t>
      </w:r>
      <w:r w:rsidRPr="00460136">
        <w:rPr>
          <w:u w:val="single"/>
        </w:rPr>
        <w:t>and</w:t>
      </w:r>
      <w:r w:rsidRPr="00460136">
        <w:rPr>
          <w:rFonts w:eastAsiaTheme="minorEastAsia"/>
          <w:sz w:val="14"/>
          <w:lang w:eastAsia="ko-KR"/>
        </w:rPr>
        <w:t xml:space="preserve"> </w:t>
      </w:r>
      <w:proofErr w:type="gramStart"/>
      <w:r w:rsidRPr="00460136">
        <w:rPr>
          <w:iCs/>
          <w:sz w:val="24"/>
          <w:u w:val="single"/>
        </w:rPr>
        <w:t>Vietnam</w:t>
      </w:r>
      <w:r w:rsidRPr="00460136">
        <w:rPr>
          <w:rFonts w:eastAsiaTheme="minorEastAsia"/>
          <w:sz w:val="14"/>
          <w:lang w:eastAsia="ko-KR"/>
        </w:rPr>
        <w:t>.</w:t>
      </w:r>
      <w:proofErr w:type="gramEnd"/>
    </w:p>
    <w:p w14:paraId="00A178E9" w14:textId="77777777" w:rsidR="0045121D" w:rsidRPr="00460136" w:rsidRDefault="0045121D" w:rsidP="0045121D">
      <w:pPr>
        <w:rPr>
          <w:rFonts w:eastAsiaTheme="minorEastAsia"/>
          <w:sz w:val="16"/>
          <w:lang w:eastAsia="ko-KR"/>
        </w:rPr>
      </w:pPr>
      <w:r w:rsidRPr="00460136">
        <w:rPr>
          <w:iCs/>
          <w:sz w:val="24"/>
          <w:u w:val="single"/>
        </w:rPr>
        <w:t>China</w:t>
      </w:r>
      <w:r w:rsidRPr="00460136">
        <w:rPr>
          <w:rFonts w:eastAsiaTheme="minorEastAsia"/>
          <w:sz w:val="16"/>
          <w:lang w:eastAsia="ko-KR"/>
        </w:rPr>
        <w:t xml:space="preserve">, </w:t>
      </w:r>
      <w:r w:rsidRPr="00460136">
        <w:rPr>
          <w:iCs/>
          <w:sz w:val="24"/>
          <w:u w:val="single"/>
        </w:rPr>
        <w:t>Russia</w:t>
      </w:r>
      <w:r w:rsidRPr="00460136">
        <w:rPr>
          <w:rFonts w:eastAsiaTheme="minorEastAsia"/>
          <w:sz w:val="16"/>
          <w:lang w:eastAsia="ko-KR"/>
        </w:rPr>
        <w:t xml:space="preserve">, </w:t>
      </w:r>
      <w:r w:rsidRPr="00460136">
        <w:rPr>
          <w:iCs/>
          <w:sz w:val="24"/>
          <w:u w:val="single"/>
        </w:rPr>
        <w:t>North Korea</w:t>
      </w:r>
      <w:r w:rsidRPr="00460136">
        <w:rPr>
          <w:rFonts w:eastAsiaTheme="minorEastAsia"/>
          <w:sz w:val="16"/>
          <w:lang w:eastAsia="ko-KR"/>
        </w:rPr>
        <w:t xml:space="preserve"> </w:t>
      </w:r>
      <w:r w:rsidRPr="00460136">
        <w:rPr>
          <w:u w:val="single"/>
        </w:rPr>
        <w:t>and</w:t>
      </w:r>
      <w:r w:rsidRPr="00460136">
        <w:rPr>
          <w:rFonts w:eastAsiaTheme="minorEastAsia"/>
          <w:sz w:val="16"/>
          <w:lang w:eastAsia="ko-KR"/>
        </w:rPr>
        <w:t xml:space="preserve"> perhaps </w:t>
      </w:r>
      <w:r w:rsidRPr="00460136">
        <w:rPr>
          <w:u w:val="single"/>
        </w:rPr>
        <w:t xml:space="preserve">others would likely use Japanese and South Korean </w:t>
      </w:r>
      <w:r w:rsidRPr="00460136">
        <w:rPr>
          <w:iCs/>
          <w:sz w:val="24"/>
          <w:u w:val="single"/>
        </w:rPr>
        <w:t>nuclear breakout</w:t>
      </w:r>
      <w:r w:rsidRPr="00460136">
        <w:rPr>
          <w:rFonts w:eastAsiaTheme="minorEastAsia"/>
          <w:sz w:val="16"/>
          <w:lang w:eastAsia="ko-KR"/>
        </w:rPr>
        <w:t>—and any accompanying breakdown in the international nuclear order—</w:t>
      </w:r>
      <w:r w:rsidRPr="00460136">
        <w:rPr>
          <w:u w:val="single"/>
        </w:rPr>
        <w:t>as an excuse to proliferate</w:t>
      </w:r>
      <w:r w:rsidRPr="00460136">
        <w:rPr>
          <w:rFonts w:eastAsiaTheme="minorEastAsia"/>
          <w:sz w:val="16"/>
          <w:lang w:eastAsia="ko-KR"/>
        </w:rPr>
        <w:t xml:space="preserve">, rather </w:t>
      </w:r>
      <w:r w:rsidRPr="00460136">
        <w:rPr>
          <w:iCs/>
          <w:sz w:val="24"/>
          <w:u w:val="single"/>
        </w:rPr>
        <w:t>overtly</w:t>
      </w:r>
      <w:r w:rsidRPr="00460136">
        <w:rPr>
          <w:rFonts w:eastAsiaTheme="minorEastAsia"/>
          <w:sz w:val="16"/>
          <w:lang w:eastAsia="ko-KR"/>
        </w:rPr>
        <w:t xml:space="preserve">, </w:t>
      </w:r>
      <w:r w:rsidRPr="00460136">
        <w:rPr>
          <w:u w:val="single"/>
        </w:rPr>
        <w:t>nuclear weapons-making technologies or nuclear weapons themselves to problematic states</w:t>
      </w:r>
      <w:r w:rsidRPr="00460136">
        <w:rPr>
          <w:rFonts w:eastAsiaTheme="minorEastAsia"/>
          <w:sz w:val="16"/>
          <w:lang w:eastAsia="ko-KR"/>
        </w:rPr>
        <w:t xml:space="preserve">. Moreover, </w:t>
      </w:r>
      <w:r w:rsidRPr="00460136">
        <w:rPr>
          <w:u w:val="single"/>
        </w:rPr>
        <w:t xml:space="preserve">the </w:t>
      </w:r>
      <w:r w:rsidRPr="00460136">
        <w:rPr>
          <w:iCs/>
          <w:sz w:val="24"/>
          <w:u w:val="single"/>
        </w:rPr>
        <w:t>U</w:t>
      </w:r>
      <w:r w:rsidRPr="00460136">
        <w:rPr>
          <w:u w:val="single"/>
        </w:rPr>
        <w:t xml:space="preserve">nited </w:t>
      </w:r>
      <w:r w:rsidRPr="00460136">
        <w:rPr>
          <w:iCs/>
          <w:sz w:val="24"/>
          <w:u w:val="single"/>
        </w:rPr>
        <w:t>S</w:t>
      </w:r>
      <w:r w:rsidRPr="00460136">
        <w:rPr>
          <w:u w:val="single"/>
        </w:rPr>
        <w:t>tates could expect</w:t>
      </w:r>
      <w:r w:rsidRPr="00460136">
        <w:rPr>
          <w:rFonts w:eastAsiaTheme="minorEastAsia"/>
          <w:sz w:val="16"/>
          <w:lang w:eastAsia="ko-KR"/>
        </w:rPr>
        <w:t xml:space="preserve"> </w:t>
      </w:r>
      <w:r w:rsidRPr="00460136">
        <w:rPr>
          <w:u w:val="single"/>
        </w:rPr>
        <w:t>Beijing, Moscow, and Pyongyang</w:t>
      </w:r>
      <w:r w:rsidRPr="00460136">
        <w:rPr>
          <w:rFonts w:eastAsiaTheme="minorEastAsia"/>
          <w:sz w:val="16"/>
          <w:lang w:eastAsia="ko-KR"/>
        </w:rPr>
        <w:t xml:space="preserve">, if not also </w:t>
      </w:r>
      <w:r w:rsidRPr="00460136">
        <w:rPr>
          <w:iCs/>
          <w:sz w:val="24"/>
          <w:u w:val="single"/>
        </w:rPr>
        <w:t>India and Pakistan</w:t>
      </w:r>
      <w:r w:rsidRPr="00460136">
        <w:rPr>
          <w:rFonts w:eastAsiaTheme="minorEastAsia"/>
          <w:sz w:val="16"/>
          <w:lang w:eastAsia="ko-KR"/>
        </w:rPr>
        <w:t xml:space="preserve">, </w:t>
      </w:r>
      <w:r w:rsidRPr="00460136">
        <w:rPr>
          <w:u w:val="single"/>
        </w:rPr>
        <w:t>potentially to ramp up</w:t>
      </w:r>
      <w:r w:rsidRPr="00460136">
        <w:rPr>
          <w:rFonts w:eastAsiaTheme="minorEastAsia"/>
          <w:sz w:val="16"/>
          <w:lang w:eastAsia="ko-KR"/>
        </w:rPr>
        <w:t xml:space="preserve"> </w:t>
      </w:r>
      <w:r w:rsidRPr="00460136">
        <w:rPr>
          <w:u w:val="single"/>
        </w:rPr>
        <w:t>the size and capabilities of</w:t>
      </w:r>
      <w:r w:rsidRPr="00460136">
        <w:rPr>
          <w:rFonts w:eastAsiaTheme="minorEastAsia"/>
          <w:sz w:val="16"/>
          <w:lang w:eastAsia="ko-KR"/>
        </w:rPr>
        <w:t xml:space="preserve"> their </w:t>
      </w:r>
      <w:r w:rsidRPr="00460136">
        <w:rPr>
          <w:iCs/>
          <w:sz w:val="24"/>
          <w:u w:val="single"/>
        </w:rPr>
        <w:t>respective nuclear arsenals</w:t>
      </w:r>
      <w:r w:rsidRPr="00460136">
        <w:rPr>
          <w:rFonts w:eastAsiaTheme="minorEastAsia"/>
          <w:sz w:val="16"/>
          <w:lang w:eastAsia="ko-KR"/>
        </w:rPr>
        <w:t xml:space="preserve">. In terms of strategic nuclear forces, the regional and global distribution of military power would shift further against America’s advantage. </w:t>
      </w:r>
      <w:r w:rsidRPr="00460136">
        <w:rPr>
          <w:iCs/>
          <w:sz w:val="24"/>
          <w:u w:val="single"/>
        </w:rPr>
        <w:t>Nuclear war</w:t>
      </w:r>
      <w:r w:rsidRPr="00460136">
        <w:rPr>
          <w:rFonts w:eastAsiaTheme="minorEastAsia"/>
          <w:sz w:val="16"/>
          <w:lang w:eastAsia="ko-KR"/>
        </w:rPr>
        <w:t xml:space="preserve"> </w:t>
      </w:r>
      <w:r w:rsidRPr="00460136">
        <w:rPr>
          <w:u w:val="single"/>
        </w:rPr>
        <w:t xml:space="preserve">would likely go from being in the background of </w:t>
      </w:r>
      <w:r w:rsidRPr="00460136">
        <w:rPr>
          <w:iCs/>
          <w:sz w:val="24"/>
          <w:u w:val="single"/>
        </w:rPr>
        <w:t>interstate conflicts</w:t>
      </w:r>
      <w:r w:rsidRPr="00460136">
        <w:rPr>
          <w:u w:val="single"/>
        </w:rPr>
        <w:t xml:space="preserve"> in Asia</w:t>
      </w:r>
      <w:r w:rsidRPr="00460136">
        <w:rPr>
          <w:rFonts w:eastAsiaTheme="minorEastAsia"/>
          <w:sz w:val="16"/>
          <w:lang w:eastAsia="ko-KR"/>
        </w:rPr>
        <w:t xml:space="preserve">, </w:t>
      </w:r>
      <w:r w:rsidRPr="00460136">
        <w:rPr>
          <w:u w:val="single"/>
        </w:rPr>
        <w:t>the Middle East, and other regions</w:t>
      </w:r>
      <w:r w:rsidRPr="00460136">
        <w:rPr>
          <w:rFonts w:eastAsiaTheme="minorEastAsia"/>
          <w:sz w:val="16"/>
          <w:lang w:eastAsia="ko-KR"/>
        </w:rPr>
        <w:t xml:space="preserve">, </w:t>
      </w:r>
      <w:r w:rsidRPr="00460136">
        <w:rPr>
          <w:u w:val="single"/>
        </w:rPr>
        <w:t>to the</w:t>
      </w:r>
      <w:r w:rsidRPr="00460136">
        <w:rPr>
          <w:rFonts w:eastAsiaTheme="minorEastAsia"/>
          <w:sz w:val="16"/>
          <w:lang w:eastAsia="ko-KR"/>
        </w:rPr>
        <w:t xml:space="preserve"> </w:t>
      </w:r>
      <w:r w:rsidRPr="00460136">
        <w:rPr>
          <w:iCs/>
          <w:sz w:val="24"/>
          <w:u w:val="single"/>
        </w:rPr>
        <w:t>immediate foreground</w:t>
      </w:r>
      <w:r w:rsidRPr="00460136">
        <w:rPr>
          <w:rFonts w:eastAsiaTheme="minorEastAsia"/>
          <w:sz w:val="16"/>
          <w:lang w:eastAsia="ko-KR"/>
        </w:rPr>
        <w:t xml:space="preserve">. In turn, </w:t>
      </w:r>
      <w:r w:rsidRPr="00460136">
        <w:rPr>
          <w:u w:val="single"/>
        </w:rPr>
        <w:t>the</w:t>
      </w:r>
      <w:r w:rsidRPr="00460136">
        <w:rPr>
          <w:rFonts w:eastAsiaTheme="minorEastAsia"/>
          <w:sz w:val="16"/>
          <w:lang w:eastAsia="ko-KR"/>
        </w:rPr>
        <w:t xml:space="preserve"> </w:t>
      </w:r>
      <w:r w:rsidRPr="00460136">
        <w:rPr>
          <w:iCs/>
          <w:sz w:val="24"/>
          <w:u w:val="single"/>
        </w:rPr>
        <w:t>worsening nuclear dimensions</w:t>
      </w:r>
      <w:r w:rsidRPr="00460136">
        <w:rPr>
          <w:rFonts w:eastAsiaTheme="minorEastAsia"/>
          <w:sz w:val="16"/>
          <w:lang w:eastAsia="ko-KR"/>
        </w:rPr>
        <w:t xml:space="preserve"> of the international security environment </w:t>
      </w:r>
      <w:r w:rsidRPr="00460136">
        <w:rPr>
          <w:u w:val="single"/>
        </w:rPr>
        <w:t>would</w:t>
      </w:r>
      <w:r w:rsidRPr="00460136">
        <w:rPr>
          <w:rFonts w:eastAsiaTheme="minorEastAsia"/>
          <w:sz w:val="16"/>
          <w:lang w:eastAsia="ko-KR"/>
        </w:rPr>
        <w:t xml:space="preserve"> gravely </w:t>
      </w:r>
      <w:r w:rsidRPr="00460136">
        <w:rPr>
          <w:u w:val="single"/>
        </w:rPr>
        <w:t xml:space="preserve">strain the formal </w:t>
      </w:r>
      <w:r w:rsidRPr="00460136">
        <w:rPr>
          <w:iCs/>
          <w:sz w:val="24"/>
          <w:u w:val="single"/>
        </w:rPr>
        <w:t>security guarantees</w:t>
      </w:r>
      <w:r w:rsidRPr="00460136">
        <w:rPr>
          <w:rFonts w:eastAsiaTheme="minorEastAsia"/>
          <w:sz w:val="16"/>
          <w:lang w:eastAsia="ko-KR"/>
        </w:rPr>
        <w:t xml:space="preserve"> of America’s treaty-based bilateral alliances and informal guarantees of its bilateral security partnerships.</w:t>
      </w:r>
      <w:r w:rsidRPr="00460136">
        <w:rPr>
          <w:rFonts w:eastAsiaTheme="minorEastAsia" w:hint="eastAsia"/>
          <w:sz w:val="16"/>
          <w:lang w:eastAsia="ko-KR"/>
        </w:rPr>
        <w:t xml:space="preserve"> </w:t>
      </w:r>
    </w:p>
    <w:p w14:paraId="4DA83AEA" w14:textId="77777777" w:rsidR="0045121D" w:rsidRPr="00460136" w:rsidRDefault="0045121D" w:rsidP="0045121D"/>
    <w:p w14:paraId="49E90CA8" w14:textId="77777777" w:rsidR="0045121D" w:rsidRPr="00460136" w:rsidRDefault="0045121D" w:rsidP="0045121D">
      <w:pPr>
        <w:pStyle w:val="Heading4"/>
      </w:pPr>
      <w:r w:rsidRPr="00460136">
        <w:t xml:space="preserve">Alliance Key to Stability- Balancing </w:t>
      </w:r>
    </w:p>
    <w:p w14:paraId="0C9772AF" w14:textId="77777777" w:rsidR="0045121D" w:rsidRPr="00460136" w:rsidRDefault="0045121D" w:rsidP="0045121D">
      <w:r w:rsidRPr="00460136">
        <w:rPr>
          <w:rStyle w:val="Style13ptBold"/>
        </w:rPr>
        <w:t>Singh</w:t>
      </w:r>
      <w:r w:rsidRPr="00460136">
        <w:t xml:space="preserve">- Associate Professor at the S. </w:t>
      </w:r>
      <w:proofErr w:type="spellStart"/>
      <w:r w:rsidRPr="00460136">
        <w:t>Rajaratnam</w:t>
      </w:r>
      <w:proofErr w:type="spellEnd"/>
      <w:r w:rsidRPr="00460136">
        <w:t xml:space="preserve"> School of International Studies- </w:t>
      </w:r>
      <w:r w:rsidRPr="00460136">
        <w:rPr>
          <w:rStyle w:val="Style13ptBold"/>
        </w:rPr>
        <w:t>15</w:t>
      </w:r>
      <w:r w:rsidRPr="00460136">
        <w:t xml:space="preserve"> (</w:t>
      </w:r>
      <w:proofErr w:type="spellStart"/>
      <w:r w:rsidRPr="00460136">
        <w:t>Bhubhindar</w:t>
      </w:r>
      <w:proofErr w:type="spellEnd"/>
      <w:r w:rsidRPr="00460136">
        <w:t xml:space="preserve"> Singh, Associate Professor at the S. </w:t>
      </w:r>
      <w:proofErr w:type="spellStart"/>
      <w:r w:rsidRPr="00460136">
        <w:t>Rajaratnam</w:t>
      </w:r>
      <w:proofErr w:type="spellEnd"/>
      <w:r w:rsidRPr="00460136">
        <w:t xml:space="preserve"> School of International Studies in Singapore</w:t>
      </w:r>
      <w:proofErr w:type="gramStart"/>
      <w:r w:rsidRPr="00460136">
        <w:t>,11</w:t>
      </w:r>
      <w:proofErr w:type="gramEnd"/>
      <w:r w:rsidRPr="00460136">
        <w:t>/10/2015,“Implications for Southeast Asia of the New U.S.-Japan Defense Guidelines”, Asia Pacific Bulletin, N. 329)\\WDB</w:t>
      </w:r>
    </w:p>
    <w:p w14:paraId="29175B66" w14:textId="77777777" w:rsidR="0045121D" w:rsidRPr="00460136" w:rsidRDefault="0045121D" w:rsidP="0045121D">
      <w:pPr>
        <w:rPr>
          <w:rStyle w:val="StyleUnderline"/>
        </w:rPr>
      </w:pPr>
      <w:r w:rsidRPr="00460136">
        <w:t>The 2015 defense guidelines signal a new phase in Japan‐</w:t>
      </w:r>
      <w:r w:rsidRPr="00460136">
        <w:rPr>
          <w:rStyle w:val="StyleUnderline"/>
        </w:rPr>
        <w:t>US defense cooperation.</w:t>
      </w:r>
      <w:r w:rsidRPr="00460136">
        <w:t xml:space="preserve"> The guidelines augment the already strong bilateral defense relationship with various measures, such as the introduction of a whole‐of‐government approach to ensure a more effective alliance coordination mechanism; the authorization for Japan to engage in missions to help defend the United States and other allies even when Japan is not under </w:t>
      </w:r>
      <w:proofErr w:type="spellStart"/>
      <w:r w:rsidRPr="00460136">
        <w:t>aƩack</w:t>
      </w:r>
      <w:proofErr w:type="spellEnd"/>
      <w:r w:rsidRPr="00460136">
        <w:t xml:space="preserve"> (known as collective self‐defense); </w:t>
      </w:r>
      <w:r w:rsidRPr="00460136">
        <w:rPr>
          <w:rStyle w:val="StyleUnderline"/>
        </w:rPr>
        <w:t>the expansion of bilateral defense cooperation from a regional to global level in traditional areas, and into new areas Deemed critical to the current strategic environment, such as cyber security and space</w:t>
      </w:r>
      <w:r w:rsidRPr="00460136">
        <w:rPr>
          <w:rStyle w:val="Emphasis"/>
        </w:rPr>
        <w:t>. For Southeast Asia, the US‐Japan alliance is a source of stability for East Asia.</w:t>
      </w:r>
      <w:r w:rsidRPr="00460136">
        <w:t xml:space="preserve"> </w:t>
      </w:r>
      <w:r w:rsidRPr="00460136">
        <w:rPr>
          <w:rStyle w:val="StyleUnderline"/>
        </w:rPr>
        <w:t>The new guidelines demonstrate a stronger deterrent effect of the US‐Japan alliance against key regional strategic challenges</w:t>
      </w:r>
      <w:r w:rsidRPr="00460136">
        <w:t xml:space="preserve">. The agreement has come at an apt Time, as </w:t>
      </w:r>
      <w:r w:rsidRPr="00460136">
        <w:rPr>
          <w:rStyle w:val="StyleUnderline"/>
        </w:rPr>
        <w:t xml:space="preserve">the new guidelines will facilitate the realization of the US rebalancing strategy towards Asia – a proposal that has been received positively by most Southeast Asian states. </w:t>
      </w:r>
    </w:p>
    <w:p w14:paraId="001A17E6" w14:textId="77777777" w:rsidR="0045121D" w:rsidRPr="00460136" w:rsidRDefault="0045121D" w:rsidP="0045121D">
      <w:pPr>
        <w:pStyle w:val="Heading4"/>
      </w:pPr>
      <w:r w:rsidRPr="00460136">
        <w:t xml:space="preserve">Alliance is key to regional stability- history </w:t>
      </w:r>
    </w:p>
    <w:p w14:paraId="04137CBE" w14:textId="77777777" w:rsidR="0045121D" w:rsidRPr="00460136" w:rsidRDefault="0045121D" w:rsidP="0045121D">
      <w:r w:rsidRPr="00460136">
        <w:rPr>
          <w:rStyle w:val="Style13ptBold"/>
        </w:rPr>
        <w:t>Lin et al</w:t>
      </w:r>
      <w:r w:rsidRPr="00460136">
        <w:t xml:space="preserve">- Ph.D. candidate in political science at the University of Pennsylvania- </w:t>
      </w:r>
      <w:r w:rsidRPr="00460136">
        <w:rPr>
          <w:rStyle w:val="Style13ptBold"/>
        </w:rPr>
        <w:t>14</w:t>
      </w:r>
      <w:r w:rsidRPr="00460136">
        <w:t xml:space="preserve"> (Joseph E. Lin is a Ph.D. candidate in political science at the University of Pennsylvania and a former defense consultant for the U.S. government, Aaron </w:t>
      </w:r>
      <w:proofErr w:type="spellStart"/>
      <w:r w:rsidRPr="00460136">
        <w:t>Menenberg</w:t>
      </w:r>
      <w:proofErr w:type="spellEnd"/>
      <w:r w:rsidRPr="00460136">
        <w:t xml:space="preserve"> is the Congressional Affairs Fellow at the Israel Allies Foundation and a contributing writer for </w:t>
      </w:r>
      <w:proofErr w:type="spellStart"/>
      <w:r w:rsidRPr="00460136">
        <w:t>Economonitor</w:t>
      </w:r>
      <w:proofErr w:type="spellEnd"/>
      <w:r w:rsidRPr="00460136">
        <w:t xml:space="preserve">, a </w:t>
      </w:r>
      <w:proofErr w:type="spellStart"/>
      <w:r w:rsidRPr="00460136">
        <w:t>Roubini</w:t>
      </w:r>
      <w:proofErr w:type="spellEnd"/>
      <w:r w:rsidRPr="00460136">
        <w:t xml:space="preserve"> Global Economics project, Jay </w:t>
      </w:r>
      <w:proofErr w:type="spellStart"/>
      <w:r w:rsidRPr="00460136">
        <w:t>Hallen</w:t>
      </w:r>
      <w:proofErr w:type="spellEnd"/>
      <w:r w:rsidRPr="00460136">
        <w:t>, CFA, is a financial consultant and foreign affairs contributor ,11-21-2014, "A Trusted Partner for Peace," US News &amp; World Report, http://www.usnews.com/opinion/blogs/world-report/2014/11/21/strengthening-the-us-japan-alliance-is-key-for-stability-in-east-asia)\\WDB</w:t>
      </w:r>
    </w:p>
    <w:p w14:paraId="7AA5429D" w14:textId="77777777" w:rsidR="0045121D" w:rsidRPr="00460136" w:rsidRDefault="0045121D" w:rsidP="0045121D">
      <w:r w:rsidRPr="00460136">
        <w:t xml:space="preserve">The United States must keep in mind that </w:t>
      </w:r>
      <w:r w:rsidRPr="00460136">
        <w:rPr>
          <w:rStyle w:val="StyleUnderline"/>
        </w:rPr>
        <w:t>relations with Japan are at least as important as those with China.</w:t>
      </w:r>
      <w:r w:rsidRPr="00460136">
        <w:t xml:space="preserve"> </w:t>
      </w:r>
      <w:r w:rsidRPr="00460136">
        <w:rPr>
          <w:rStyle w:val="Emphasis"/>
        </w:rPr>
        <w:t xml:space="preserve">The U.S.-Japan alliance has been the bedrock of stability and prosperity in the Asia-Pacific for over 60 years, </w:t>
      </w:r>
      <w:r w:rsidRPr="00460136">
        <w:rPr>
          <w:rStyle w:val="StyleUnderline"/>
        </w:rPr>
        <w:t>but it must be strengthened in order to confront new challenges posed by an ever-more aggressive China and a belligerent North Korea</w:t>
      </w:r>
      <w:r w:rsidRPr="00460136">
        <w:t xml:space="preserve">. These countries do more than just threaten Japan and other U.S. allies; </w:t>
      </w:r>
      <w:r w:rsidRPr="00460136">
        <w:rPr>
          <w:rStyle w:val="StyleUnderline"/>
        </w:rPr>
        <w:t>they put at risk the basic conventions of the liberal international order in Asia</w:t>
      </w:r>
      <w:r w:rsidRPr="00460136">
        <w:t xml:space="preserve"> that the United States, Japan and other partners have sacrificed so much to create. </w:t>
      </w:r>
    </w:p>
    <w:p w14:paraId="30F97516" w14:textId="77777777" w:rsidR="0045121D" w:rsidRPr="00460136" w:rsidRDefault="0045121D" w:rsidP="0045121D"/>
    <w:p w14:paraId="6D0D9DD6" w14:textId="77777777" w:rsidR="0045121D" w:rsidRPr="00460136" w:rsidRDefault="0045121D" w:rsidP="0045121D">
      <w:pPr>
        <w:pStyle w:val="Heading4"/>
      </w:pPr>
      <w:r w:rsidRPr="00460136">
        <w:t xml:space="preserve">Regional Developments mean that the alliance is uniquely key to prevent future conflict </w:t>
      </w:r>
    </w:p>
    <w:p w14:paraId="3E6D1A92" w14:textId="77777777" w:rsidR="0045121D" w:rsidRPr="00460136" w:rsidRDefault="0045121D" w:rsidP="0045121D">
      <w:proofErr w:type="spellStart"/>
      <w:r w:rsidRPr="00460136">
        <w:rPr>
          <w:rStyle w:val="Style13ptBold"/>
        </w:rPr>
        <w:t>Schoff</w:t>
      </w:r>
      <w:proofErr w:type="spellEnd"/>
      <w:r w:rsidRPr="00460136">
        <w:t xml:space="preserve">- senior associate in the Asia Program at the Carnegie Endowment for International Peace - </w:t>
      </w:r>
      <w:r w:rsidRPr="00460136">
        <w:rPr>
          <w:rStyle w:val="Style13ptBold"/>
        </w:rPr>
        <w:t>15</w:t>
      </w:r>
      <w:r w:rsidRPr="00460136">
        <w:t xml:space="preserve">(James L. </w:t>
      </w:r>
      <w:proofErr w:type="spellStart"/>
      <w:r w:rsidRPr="00460136">
        <w:t>Schoff</w:t>
      </w:r>
      <w:proofErr w:type="spellEnd"/>
      <w:r w:rsidRPr="00460136">
        <w:t xml:space="preserve"> is a senior associate in the Asia Program at the Carnegie Endowment for International Peace and a former senior advisor for East Asia policy at the Department of Defense., 8-14-2015, "Dark Clouds Over Asia," US News &amp; World Report, http://www.usnews.com/news/the-report/articles/2015/08/14/us-japan-alliance-can-help-confront-north-korea)\\WDB</w:t>
      </w:r>
    </w:p>
    <w:p w14:paraId="7AA12861" w14:textId="77777777" w:rsidR="0045121D" w:rsidRPr="00460136" w:rsidRDefault="0045121D" w:rsidP="0045121D">
      <w:pPr>
        <w:rPr>
          <w:rStyle w:val="StyleUnderline"/>
        </w:rPr>
      </w:pPr>
      <w:r w:rsidRPr="00460136">
        <w:rPr>
          <w:rStyle w:val="StyleUnderline"/>
        </w:rPr>
        <w:t>The strong U.S.-Japan alliance has played a major role in maintaining peace in the region</w:t>
      </w:r>
      <w:r w:rsidRPr="00460136">
        <w:t xml:space="preserve">. But some dark clouds are forming for the future. </w:t>
      </w:r>
      <w:r w:rsidRPr="00460136">
        <w:rPr>
          <w:rStyle w:val="StyleUnderline"/>
        </w:rPr>
        <w:t>East Asia</w:t>
      </w:r>
      <w:r w:rsidRPr="00460136">
        <w:t xml:space="preserve">, an emerging powerhouse for the world's economic growth, </w:t>
      </w:r>
      <w:r w:rsidRPr="00460136">
        <w:rPr>
          <w:rStyle w:val="StyleUnderline"/>
        </w:rPr>
        <w:t xml:space="preserve">is undergoing a transition that could lead to productive harmony – or to devastating conflict. Much depends on how skillfully the United States and its key Asian allies adjust </w:t>
      </w:r>
      <w:r w:rsidRPr="00460136">
        <w:t xml:space="preserve">to (and try to shape) the changing dynamics. Now the relationship has matured, and </w:t>
      </w:r>
      <w:r w:rsidRPr="00460136">
        <w:rPr>
          <w:rStyle w:val="StyleUnderline"/>
        </w:rPr>
        <w:t>the two countries have a more equal partnership, spanning the globe in the fields of security, trade, technology, health and many others</w:t>
      </w:r>
      <w:r w:rsidRPr="00460136">
        <w:t xml:space="preserve">. At the same time, conditions throughout East Asia have changed. </w:t>
      </w:r>
      <w:r w:rsidRPr="00460136">
        <w:rPr>
          <w:rStyle w:val="StyleUnderline"/>
        </w:rPr>
        <w:t>China has become a preeminent economic power in the region and is reasserting its influence economically, politically and militarily. Resurgent nationalism has reignited smoldering disputes, and North Korea's unpredictable dictator is threatening the use of nuclear weapons more credibly than before.</w:t>
      </w:r>
      <w:r w:rsidRPr="00460136">
        <w:t xml:space="preserve"> </w:t>
      </w:r>
      <w:r w:rsidRPr="00460136">
        <w:rPr>
          <w:rStyle w:val="Emphasis"/>
        </w:rPr>
        <w:t xml:space="preserve">These developments call for judicious diplomacy as the United States pursues its priorities, which continue to be maintaining stability, openness and access in this vital region. </w:t>
      </w:r>
      <w:r w:rsidRPr="00460136">
        <w:t xml:space="preserve">We cannot do this on our own. </w:t>
      </w:r>
      <w:r w:rsidRPr="00460136">
        <w:rPr>
          <w:rStyle w:val="StyleUnderline"/>
        </w:rPr>
        <w:t>Japan is currently taking reasonable steps to strengthen its ability to defend itself from coercion and contribute modestly</w:t>
      </w:r>
      <w:r w:rsidRPr="00460136">
        <w:t xml:space="preserve"> to multilateral security initiatives by loosening restrictions on how its Self Defense Force can cooperate with partners. Legislation proposed by Prime Minister Shinzo Abe would allow Japan to plug into the operations of U.S. forces more effectively, for example, when Japan's security is directly threatened or as part of a broader regional effort to preserve stability. A stronger foundation for collective action should deter attempts to change the status quo through force. The Abe proposals would permit the activation of the new Defense Cooperation Guidelines, which Japan and the United States adopted this spring to integrate their defense efforts. They would allow Japan to play an earlier and more substantive role in collective action to defeat North Korean aggression, among other possible missions. Making these changes is not easy. The Abe legislation is meeting loud opposition from the pacifist-leaning Japanese public. Abe's push for the right of his nation to engage in "collective self-defense" has caused a slump in his once high approval ratings in opinion polls, but in this case it is an unfortunate price of prudent leadership. A bigger role for Japan's defense force is essential in this new era, in which Japan can no longer delegate its defense to the U.S. military and when uncertainty about the future can breed instability in the absence of solidarity among leading nations. </w:t>
      </w:r>
      <w:r w:rsidRPr="00460136">
        <w:rPr>
          <w:rStyle w:val="StyleUnderline"/>
        </w:rPr>
        <w:t>Japan is already taking the initiative on the diplomatic front. Abe has reached out to countries in Southeast Asia to build regional coalitions that balance China's economic dominance and help fend off its attempts at coercion. This opens the door for the United States to coordinate with Japan and reinforce its own Asia strategy.</w:t>
      </w:r>
    </w:p>
    <w:p w14:paraId="13970D2C" w14:textId="77777777" w:rsidR="0045121D" w:rsidRPr="00460136" w:rsidRDefault="0045121D" w:rsidP="0045121D">
      <w:pPr>
        <w:pStyle w:val="Heading3"/>
      </w:pPr>
      <w:r w:rsidRPr="00460136">
        <w:t>SCS</w:t>
      </w:r>
    </w:p>
    <w:p w14:paraId="24E1153F" w14:textId="77777777" w:rsidR="0045121D" w:rsidRPr="00460136" w:rsidRDefault="0045121D" w:rsidP="0045121D">
      <w:pPr>
        <w:pStyle w:val="Heading4"/>
      </w:pPr>
      <w:r w:rsidRPr="00460136">
        <w:t xml:space="preserve">Alliance is key to preventing escalation in </w:t>
      </w:r>
      <w:proofErr w:type="spellStart"/>
      <w:r w:rsidRPr="00460136">
        <w:t>scs</w:t>
      </w:r>
      <w:proofErr w:type="spellEnd"/>
    </w:p>
    <w:p w14:paraId="69F8D791" w14:textId="77777777" w:rsidR="0045121D" w:rsidRPr="00460136" w:rsidRDefault="0045121D" w:rsidP="0045121D">
      <w:r w:rsidRPr="00460136">
        <w:rPr>
          <w:rStyle w:val="Style13ptBold"/>
        </w:rPr>
        <w:t>Singh</w:t>
      </w:r>
      <w:r w:rsidRPr="00460136">
        <w:t xml:space="preserve">- Associate Professor at the S. </w:t>
      </w:r>
      <w:proofErr w:type="spellStart"/>
      <w:r w:rsidRPr="00460136">
        <w:t>Rajaratnam</w:t>
      </w:r>
      <w:proofErr w:type="spellEnd"/>
      <w:r w:rsidRPr="00460136">
        <w:t xml:space="preserve"> School of International Studies- </w:t>
      </w:r>
      <w:r w:rsidRPr="00460136">
        <w:rPr>
          <w:rStyle w:val="Style13ptBold"/>
        </w:rPr>
        <w:t>15</w:t>
      </w:r>
      <w:r w:rsidRPr="00460136">
        <w:t xml:space="preserve"> (</w:t>
      </w:r>
      <w:proofErr w:type="spellStart"/>
      <w:r w:rsidRPr="00460136">
        <w:t>Bhubhindar</w:t>
      </w:r>
      <w:proofErr w:type="spellEnd"/>
      <w:r w:rsidRPr="00460136">
        <w:t xml:space="preserve"> Singh, Associate Professor at the S. </w:t>
      </w:r>
      <w:proofErr w:type="spellStart"/>
      <w:r w:rsidRPr="00460136">
        <w:t>Rajaratnam</w:t>
      </w:r>
      <w:proofErr w:type="spellEnd"/>
      <w:r w:rsidRPr="00460136">
        <w:t xml:space="preserve"> School of International Studies in Singapore</w:t>
      </w:r>
      <w:proofErr w:type="gramStart"/>
      <w:r w:rsidRPr="00460136">
        <w:t>,11</w:t>
      </w:r>
      <w:proofErr w:type="gramEnd"/>
      <w:r w:rsidRPr="00460136">
        <w:t>/10/2015,“Implications for Southeast Asia of the New U.S.-Japan Defense Guidelines”, Asia Pacific Bulletin, N. 329)\\WDB</w:t>
      </w:r>
    </w:p>
    <w:p w14:paraId="0A72D309" w14:textId="77777777" w:rsidR="0045121D" w:rsidRPr="00460136" w:rsidRDefault="0045121D" w:rsidP="0045121D">
      <w:r w:rsidRPr="00460136">
        <w:t xml:space="preserve">Second, </w:t>
      </w:r>
      <w:r w:rsidRPr="00460136">
        <w:rPr>
          <w:rStyle w:val="StyleUnderline"/>
        </w:rPr>
        <w:t>the new guidelines signal a return of East Asia as a locus for US‐Japan defense cooperation</w:t>
      </w:r>
      <w:r w:rsidRPr="00460136">
        <w:t xml:space="preserve">, despite the global focus in the document. In fact, the 2015 version has greater relevance to Southeast Asia than the 1997 guidelines for the simple reason that while the 1997 effort was meant to address North Korea, </w:t>
      </w:r>
      <w:r w:rsidRPr="00460136">
        <w:rPr>
          <w:rStyle w:val="StyleUnderline"/>
        </w:rPr>
        <w:t>the 2015 revision is widely understood as a response to China. China’s advanced military build‐up and assertiveness in the East China Sea and South China Sea have taken center stage for the defense planners in Washington and Tokyo to propose new roles and areas of cooperation as outlined in the new guidelines</w:t>
      </w:r>
      <w:r w:rsidRPr="00460136">
        <w:t xml:space="preserve">. </w:t>
      </w:r>
      <w:r w:rsidRPr="00460136">
        <w:rPr>
          <w:rStyle w:val="StyleUnderline"/>
        </w:rPr>
        <w:t xml:space="preserve">A key area stressed in the new guidelines is maritime security. This is relevant to Southeast Asia, as tensions in the maritime domain have risen considerably in the South China Sea following a series of incidents, such as the Haiyang </w:t>
      </w:r>
      <w:proofErr w:type="spellStart"/>
      <w:r w:rsidRPr="00460136">
        <w:rPr>
          <w:rStyle w:val="StyleUnderline"/>
        </w:rPr>
        <w:t>Shiyou</w:t>
      </w:r>
      <w:proofErr w:type="spellEnd"/>
      <w:r w:rsidRPr="00460136">
        <w:rPr>
          <w:rStyle w:val="StyleUnderline"/>
        </w:rPr>
        <w:t xml:space="preserve"> 981 oil‐rig stand‐off between China and Vietnam, and China’s reclamation activities. The United States and Japan are closely watching China’s behavior in the South China Sea</w:t>
      </w:r>
      <w:r w:rsidRPr="00460136">
        <w:t xml:space="preserve">. </w:t>
      </w:r>
      <w:r w:rsidRPr="00460136">
        <w:rPr>
          <w:rStyle w:val="StyleUnderline"/>
        </w:rPr>
        <w:t>Their main objectives are to preclude Chinese assertiveness or possible use of force, to promote a peaceful resolution of the issue, and to protect the freedom to navigate the air and sea space around the disputed area.</w:t>
      </w:r>
      <w:r w:rsidRPr="00460136">
        <w:t xml:space="preserve"> In light of the rising tensions in the South China Sea, </w:t>
      </w:r>
      <w:r w:rsidRPr="00460136">
        <w:rPr>
          <w:rStyle w:val="StyleUnderline"/>
        </w:rPr>
        <w:t>the United States and Japan have strengthened cooperation to maintain regional stability and protect the security and economic interests of the regional states.</w:t>
      </w:r>
      <w:r w:rsidRPr="00460136">
        <w:t xml:space="preserve"> </w:t>
      </w:r>
      <w:r w:rsidRPr="00460136">
        <w:rPr>
          <w:rStyle w:val="StyleUnderline"/>
        </w:rPr>
        <w:t>One initiative</w:t>
      </w:r>
      <w:r w:rsidRPr="00460136">
        <w:t xml:space="preserve"> introduced in the new guidelines</w:t>
      </w:r>
      <w:r w:rsidRPr="00460136">
        <w:rPr>
          <w:rStyle w:val="StyleUnderline"/>
        </w:rPr>
        <w:t xml:space="preserve"> is the “Partner Capacity Building” that aims to build capacity throughout the region so that states affected by the maritime instability are able to defend themselve</w:t>
      </w:r>
      <w:r w:rsidRPr="00460136">
        <w:t xml:space="preserve">s against aggressive acts from China and maintain open sea and air space for all countries to benefit. </w:t>
      </w:r>
    </w:p>
    <w:p w14:paraId="7216AF52" w14:textId="77777777" w:rsidR="0045121D" w:rsidRPr="00460136" w:rsidRDefault="0045121D" w:rsidP="0045121D">
      <w:pPr>
        <w:pStyle w:val="Heading3"/>
      </w:pPr>
      <w:r w:rsidRPr="00460136">
        <w:t xml:space="preserve">Pivot </w:t>
      </w:r>
    </w:p>
    <w:p w14:paraId="6B50DFB0" w14:textId="77777777" w:rsidR="0045121D" w:rsidRPr="00460136" w:rsidRDefault="0045121D" w:rsidP="0045121D">
      <w:pPr>
        <w:pStyle w:val="Heading4"/>
      </w:pPr>
      <w:r w:rsidRPr="00460136">
        <w:t xml:space="preserve">Japan is key to the </w:t>
      </w:r>
      <w:proofErr w:type="spellStart"/>
      <w:proofErr w:type="gramStart"/>
      <w:r w:rsidRPr="00460136">
        <w:t>asia</w:t>
      </w:r>
      <w:proofErr w:type="spellEnd"/>
      <w:proofErr w:type="gramEnd"/>
      <w:r w:rsidRPr="00460136">
        <w:t xml:space="preserve"> pivot</w:t>
      </w:r>
    </w:p>
    <w:p w14:paraId="18A2495E" w14:textId="77777777" w:rsidR="0045121D" w:rsidRPr="00460136" w:rsidRDefault="0045121D" w:rsidP="0045121D">
      <w:proofErr w:type="spellStart"/>
      <w:r w:rsidRPr="00460136">
        <w:rPr>
          <w:rStyle w:val="Style13ptBold"/>
        </w:rPr>
        <w:t>Filippov</w:t>
      </w:r>
      <w:proofErr w:type="spellEnd"/>
      <w:r w:rsidRPr="00460136">
        <w:t xml:space="preserve">- graduate student at the School of East Asian Studies- </w:t>
      </w:r>
      <w:r w:rsidRPr="00460136">
        <w:rPr>
          <w:rStyle w:val="Style13ptBold"/>
        </w:rPr>
        <w:t xml:space="preserve">14 </w:t>
      </w:r>
      <w:r w:rsidRPr="00460136">
        <w:t xml:space="preserve">(Dmitry </w:t>
      </w:r>
      <w:proofErr w:type="spellStart"/>
      <w:r w:rsidRPr="00460136">
        <w:t>Filippov</w:t>
      </w:r>
      <w:proofErr w:type="spellEnd"/>
      <w:r w:rsidRPr="00460136">
        <w:t xml:space="preserve"> is a graduate student at the School of East Asian Studies in the University of Sheffield,11/14/2014,“Japan is the best hope for US 'pivot'," Asian Times, </w:t>
      </w:r>
      <w:hyperlink r:id="rId107" w:history="1">
        <w:r w:rsidRPr="00460136">
          <w:rPr>
            <w:rStyle w:val="Hyperlink"/>
          </w:rPr>
          <w:t>http://www.atimes.com/atimes/Japan/JAP-01-141114.html)\\WDB</w:t>
        </w:r>
      </w:hyperlink>
      <w:r w:rsidRPr="00460136">
        <w:br/>
      </w:r>
      <w:r w:rsidRPr="00460136">
        <w:rPr>
          <w:rStyle w:val="StyleUnderline"/>
        </w:rPr>
        <w:t>Japan is arguably most fit for the job</w:t>
      </w:r>
      <w:r w:rsidRPr="00460136">
        <w:t xml:space="preserve">. </w:t>
      </w:r>
      <w:proofErr w:type="spellStart"/>
      <w:r w:rsidRPr="00460136">
        <w:t>Geostrategically</w:t>
      </w:r>
      <w:proofErr w:type="spellEnd"/>
      <w:r w:rsidRPr="00460136">
        <w:t xml:space="preserve">, </w:t>
      </w:r>
      <w:r w:rsidRPr="00460136">
        <w:rPr>
          <w:rStyle w:val="Emphasis"/>
        </w:rPr>
        <w:t xml:space="preserve">it is America's most valuable ally in countering China's growing assertiveness, </w:t>
      </w:r>
      <w:r w:rsidRPr="00460136">
        <w:t xml:space="preserve">while </w:t>
      </w:r>
      <w:r w:rsidRPr="00460136">
        <w:rPr>
          <w:rStyle w:val="StyleUnderline"/>
        </w:rPr>
        <w:t>Abe possesses the political will to push for Japan's more prominent role in maintaining the region's security</w:t>
      </w:r>
      <w:r w:rsidRPr="00460136">
        <w:t>. </w:t>
      </w:r>
    </w:p>
    <w:p w14:paraId="24E55A51" w14:textId="77777777" w:rsidR="0045121D" w:rsidRPr="00460136" w:rsidRDefault="0045121D" w:rsidP="0045121D">
      <w:pPr>
        <w:pStyle w:val="Heading2"/>
      </w:pPr>
      <w:proofErr w:type="spellStart"/>
      <w:r w:rsidRPr="00460136">
        <w:t>Prolif</w:t>
      </w:r>
      <w:proofErr w:type="spellEnd"/>
      <w:r w:rsidRPr="00460136">
        <w:t xml:space="preserve"> Impact</w:t>
      </w:r>
    </w:p>
    <w:p w14:paraId="0DC68DA0" w14:textId="77777777" w:rsidR="0045121D" w:rsidRPr="00460136" w:rsidRDefault="0045121D" w:rsidP="0045121D">
      <w:pPr>
        <w:pStyle w:val="Heading3"/>
      </w:pPr>
      <w:r w:rsidRPr="00460136">
        <w:t xml:space="preserve">K2 </w:t>
      </w:r>
      <w:proofErr w:type="spellStart"/>
      <w:r w:rsidRPr="00460136">
        <w:t>Prolif</w:t>
      </w:r>
      <w:proofErr w:type="spellEnd"/>
    </w:p>
    <w:p w14:paraId="1533EF72" w14:textId="77777777" w:rsidR="0045121D" w:rsidRPr="00460136" w:rsidRDefault="0045121D" w:rsidP="0045121D">
      <w:pPr>
        <w:pStyle w:val="Heading4"/>
        <w:rPr>
          <w:rFonts w:asciiTheme="majorHAnsi" w:hAnsiTheme="majorHAnsi"/>
        </w:rPr>
      </w:pPr>
      <w:r w:rsidRPr="00460136">
        <w:rPr>
          <w:rFonts w:asciiTheme="majorHAnsi" w:hAnsiTheme="majorHAnsi"/>
        </w:rPr>
        <w:t xml:space="preserve">Japan U.S. alliance is good for </w:t>
      </w:r>
      <w:proofErr w:type="spellStart"/>
      <w:r w:rsidRPr="00460136">
        <w:rPr>
          <w:rFonts w:asciiTheme="majorHAnsi" w:hAnsiTheme="majorHAnsi"/>
        </w:rPr>
        <w:t>Japenese</w:t>
      </w:r>
      <w:proofErr w:type="spellEnd"/>
      <w:r w:rsidRPr="00460136">
        <w:rPr>
          <w:rFonts w:asciiTheme="majorHAnsi" w:hAnsiTheme="majorHAnsi"/>
        </w:rPr>
        <w:t xml:space="preserve"> and U.S. security and deterrence. </w:t>
      </w:r>
    </w:p>
    <w:p w14:paraId="0475A45C" w14:textId="77777777" w:rsidR="0045121D" w:rsidRPr="00460136" w:rsidRDefault="0045121D" w:rsidP="0045121D">
      <w:pPr>
        <w:rPr>
          <w:rFonts w:asciiTheme="majorHAnsi" w:hAnsiTheme="majorHAnsi"/>
          <w:sz w:val="18"/>
          <w:szCs w:val="18"/>
        </w:rPr>
      </w:pPr>
      <w:r w:rsidRPr="00460136">
        <w:rPr>
          <w:rFonts w:asciiTheme="majorHAnsi" w:hAnsiTheme="majorHAnsi"/>
          <w:b/>
          <w:sz w:val="26"/>
          <w:szCs w:val="26"/>
        </w:rPr>
        <w:t>CFR 7/1</w:t>
      </w:r>
      <w:r w:rsidRPr="00460136">
        <w:rPr>
          <w:rFonts w:asciiTheme="majorHAnsi" w:hAnsiTheme="majorHAnsi"/>
          <w:sz w:val="18"/>
          <w:szCs w:val="18"/>
        </w:rPr>
        <w:t xml:space="preserve">/14 ( CFR is </w:t>
      </w:r>
      <w:proofErr w:type="spellStart"/>
      <w:r w:rsidRPr="00460136">
        <w:rPr>
          <w:rFonts w:asciiTheme="majorHAnsi" w:hAnsiTheme="majorHAnsi"/>
          <w:color w:val="343434"/>
          <w:sz w:val="18"/>
          <w:szCs w:val="18"/>
        </w:rPr>
        <w:t>is</w:t>
      </w:r>
      <w:proofErr w:type="spellEnd"/>
      <w:r w:rsidRPr="00460136">
        <w:rPr>
          <w:rFonts w:asciiTheme="majorHAnsi" w:hAnsiTheme="majorHAnsi"/>
          <w:color w:val="343434"/>
          <w:sz w:val="18"/>
          <w:szCs w:val="18"/>
        </w:rPr>
        <w:t xml:space="preserve"> a United States 4900-member organization, nonprofit, publisher, and think tank specializing in U.S. foreign policy and international affairs, “The U.S. - Japan Security Alliance,”  http://www.cfr.org/japan/us-japan-security-alliance/p31437)\\PL</w:t>
      </w:r>
    </w:p>
    <w:p w14:paraId="302F1CE3" w14:textId="77777777" w:rsidR="0045121D" w:rsidRPr="00460136" w:rsidRDefault="0045121D" w:rsidP="0045121D">
      <w:pPr>
        <w:rPr>
          <w:rFonts w:asciiTheme="majorHAnsi" w:hAnsiTheme="majorHAnsi" w:cs="Georgia"/>
          <w:color w:val="000000" w:themeColor="text1"/>
          <w:sz w:val="16"/>
          <w:szCs w:val="32"/>
        </w:rPr>
      </w:pPr>
      <w:r w:rsidRPr="00460136">
        <w:rPr>
          <w:rFonts w:asciiTheme="majorHAnsi" w:hAnsiTheme="majorHAnsi" w:cs="Georgia"/>
          <w:color w:val="000000" w:themeColor="text1"/>
          <w:sz w:val="16"/>
          <w:szCs w:val="32"/>
        </w:rPr>
        <w:t xml:space="preserve">Signed in 1951 alongside the Treaty of San Francisco that ended World War II, the original </w:t>
      </w:r>
      <w:hyperlink r:id="rId108" w:history="1">
        <w:r w:rsidRPr="00460136">
          <w:rPr>
            <w:rFonts w:asciiTheme="majorHAnsi" w:hAnsiTheme="majorHAnsi"/>
            <w:u w:val="single"/>
          </w:rPr>
          <w:t xml:space="preserve">U.S.-Japan </w:t>
        </w:r>
        <w:r w:rsidRPr="00460136">
          <w:rPr>
            <w:rFonts w:asciiTheme="majorHAnsi" w:hAnsiTheme="majorHAnsi" w:cs="Georgia"/>
            <w:color w:val="000000" w:themeColor="text1"/>
            <w:sz w:val="16"/>
            <w:szCs w:val="32"/>
          </w:rPr>
          <w:t xml:space="preserve">Mutual </w:t>
        </w:r>
        <w:r w:rsidRPr="00460136">
          <w:rPr>
            <w:rStyle w:val="StyleUnderline"/>
            <w:rFonts w:asciiTheme="majorHAnsi" w:hAnsiTheme="majorHAnsi"/>
          </w:rPr>
          <w:t>Security</w:t>
        </w:r>
        <w:r w:rsidRPr="00460136">
          <w:rPr>
            <w:rFonts w:asciiTheme="majorHAnsi" w:hAnsiTheme="majorHAnsi" w:cs="Georgia"/>
            <w:color w:val="000000" w:themeColor="text1"/>
            <w:sz w:val="16"/>
            <w:szCs w:val="32"/>
          </w:rPr>
          <w:t xml:space="preserve"> </w:t>
        </w:r>
        <w:r w:rsidRPr="00460136">
          <w:rPr>
            <w:rStyle w:val="StyleUnderline"/>
            <w:rFonts w:asciiTheme="majorHAnsi" w:hAnsiTheme="majorHAnsi"/>
          </w:rPr>
          <w:t>Treaty</w:t>
        </w:r>
      </w:hyperlink>
      <w:r w:rsidRPr="00460136">
        <w:rPr>
          <w:rFonts w:asciiTheme="majorHAnsi" w:hAnsiTheme="majorHAnsi" w:cs="Georgia"/>
          <w:color w:val="000000" w:themeColor="text1"/>
          <w:sz w:val="16"/>
          <w:szCs w:val="32"/>
        </w:rPr>
        <w:t xml:space="preserve"> was a ten-year, renewable military agreement that </w:t>
      </w:r>
      <w:r w:rsidRPr="00460136">
        <w:rPr>
          <w:rStyle w:val="StyleUnderline"/>
          <w:rFonts w:asciiTheme="majorHAnsi" w:hAnsiTheme="majorHAnsi"/>
        </w:rPr>
        <w:t>outlined a security arrangement for Japan in light of its pacifist constitution.</w:t>
      </w:r>
      <w:r w:rsidRPr="00460136">
        <w:rPr>
          <w:rFonts w:asciiTheme="majorHAnsi" w:hAnsiTheme="majorHAnsi" w:cs="Georgia"/>
          <w:color w:val="000000" w:themeColor="text1"/>
          <w:sz w:val="16"/>
          <w:szCs w:val="32"/>
        </w:rPr>
        <w:t xml:space="preserve"> U.S. forces would remain on Japanese soil after Japan regained sovereignty. </w:t>
      </w:r>
      <w:r w:rsidRPr="00460136">
        <w:rPr>
          <w:rStyle w:val="StyleUnderline"/>
          <w:rFonts w:asciiTheme="majorHAnsi" w:hAnsiTheme="majorHAnsi"/>
        </w:rPr>
        <w:t xml:space="preserve">This </w:t>
      </w:r>
      <w:r w:rsidRPr="00460136">
        <w:rPr>
          <w:rFonts w:asciiTheme="majorHAnsi" w:hAnsiTheme="majorHAnsi" w:cs="Georgia"/>
          <w:color w:val="000000" w:themeColor="text1"/>
          <w:sz w:val="16"/>
          <w:szCs w:val="32"/>
        </w:rPr>
        <w:t xml:space="preserve">early </w:t>
      </w:r>
      <w:r w:rsidRPr="00460136">
        <w:rPr>
          <w:rStyle w:val="StyleUnderline"/>
          <w:rFonts w:asciiTheme="majorHAnsi" w:hAnsiTheme="majorHAnsi"/>
        </w:rPr>
        <w:t>security pact</w:t>
      </w:r>
      <w:r w:rsidRPr="00460136">
        <w:rPr>
          <w:rFonts w:asciiTheme="majorHAnsi" w:hAnsiTheme="majorHAnsi" w:cs="Georgia"/>
          <w:color w:val="000000" w:themeColor="text1"/>
          <w:sz w:val="16"/>
          <w:szCs w:val="32"/>
        </w:rPr>
        <w:t xml:space="preserve"> with Washington </w:t>
      </w:r>
      <w:r w:rsidRPr="00460136">
        <w:rPr>
          <w:rStyle w:val="StyleUnderline"/>
          <w:rFonts w:asciiTheme="majorHAnsi" w:hAnsiTheme="majorHAnsi"/>
        </w:rPr>
        <w:t>dovetailed</w:t>
      </w:r>
      <w:r w:rsidRPr="00460136">
        <w:rPr>
          <w:rFonts w:asciiTheme="majorHAnsi" w:hAnsiTheme="majorHAnsi" w:cs="Georgia"/>
          <w:color w:val="000000" w:themeColor="text1"/>
          <w:sz w:val="16"/>
          <w:szCs w:val="32"/>
        </w:rPr>
        <w:t xml:space="preserve"> with the </w:t>
      </w:r>
      <w:hyperlink r:id="rId109" w:history="1">
        <w:r w:rsidRPr="00460136">
          <w:rPr>
            <w:rFonts w:asciiTheme="majorHAnsi" w:hAnsiTheme="majorHAnsi" w:cs="Georgia"/>
            <w:color w:val="000000" w:themeColor="text1"/>
            <w:sz w:val="16"/>
            <w:szCs w:val="32"/>
          </w:rPr>
          <w:t>Yoshida Doctrine</w:t>
        </w:r>
      </w:hyperlink>
      <w:r w:rsidRPr="00460136">
        <w:rPr>
          <w:rFonts w:asciiTheme="majorHAnsi" w:hAnsiTheme="majorHAnsi" w:cs="Georgia"/>
          <w:color w:val="000000" w:themeColor="text1"/>
          <w:sz w:val="16"/>
          <w:szCs w:val="32"/>
        </w:rPr>
        <w:t xml:space="preserve"> [PDF]—</w:t>
      </w:r>
      <w:r w:rsidRPr="00460136">
        <w:rPr>
          <w:rStyle w:val="StyleUnderline"/>
          <w:rFonts w:asciiTheme="majorHAnsi" w:hAnsiTheme="majorHAnsi"/>
        </w:rPr>
        <w:t xml:space="preserve">a grand strategy for postwar Japan </w:t>
      </w:r>
      <w:r w:rsidRPr="00460136">
        <w:rPr>
          <w:rFonts w:asciiTheme="majorHAnsi" w:hAnsiTheme="majorHAnsi" w:cs="Georgia"/>
          <w:color w:val="000000" w:themeColor="text1"/>
          <w:sz w:val="16"/>
          <w:szCs w:val="32"/>
        </w:rPr>
        <w:t xml:space="preserve">laid out by then </w:t>
      </w:r>
      <w:proofErr w:type="gramStart"/>
      <w:r w:rsidRPr="00460136">
        <w:rPr>
          <w:rFonts w:asciiTheme="majorHAnsi" w:hAnsiTheme="majorHAnsi" w:cs="Georgia"/>
          <w:color w:val="000000" w:themeColor="text1"/>
          <w:sz w:val="16"/>
          <w:szCs w:val="32"/>
        </w:rPr>
        <w:t>prime minister</w:t>
      </w:r>
      <w:proofErr w:type="gramEnd"/>
      <w:r w:rsidRPr="00460136">
        <w:rPr>
          <w:rFonts w:asciiTheme="majorHAnsi" w:hAnsiTheme="majorHAnsi" w:cs="Georgia"/>
          <w:color w:val="000000" w:themeColor="text1"/>
          <w:sz w:val="16"/>
          <w:szCs w:val="32"/>
        </w:rPr>
        <w:t xml:space="preserve"> Yoshida Shigeru </w:t>
      </w:r>
      <w:r w:rsidRPr="00460136">
        <w:rPr>
          <w:rStyle w:val="StyleUnderline"/>
          <w:rFonts w:asciiTheme="majorHAnsi" w:hAnsiTheme="majorHAnsi"/>
        </w:rPr>
        <w:t>that saw Japan rely on the U</w:t>
      </w:r>
      <w:r w:rsidRPr="00460136">
        <w:rPr>
          <w:rFonts w:asciiTheme="majorHAnsi" w:hAnsiTheme="majorHAnsi" w:cs="Georgia"/>
          <w:color w:val="000000" w:themeColor="text1"/>
          <w:sz w:val="16"/>
          <w:szCs w:val="32"/>
        </w:rPr>
        <w:t xml:space="preserve">nited </w:t>
      </w:r>
      <w:r w:rsidRPr="00460136">
        <w:rPr>
          <w:rStyle w:val="StyleUnderline"/>
          <w:rFonts w:asciiTheme="majorHAnsi" w:hAnsiTheme="majorHAnsi"/>
        </w:rPr>
        <w:t>S</w:t>
      </w:r>
      <w:r w:rsidRPr="00460136">
        <w:rPr>
          <w:rFonts w:asciiTheme="majorHAnsi" w:hAnsiTheme="majorHAnsi" w:cs="Georgia"/>
          <w:color w:val="000000" w:themeColor="text1"/>
          <w:sz w:val="16"/>
          <w:szCs w:val="32"/>
        </w:rPr>
        <w:t xml:space="preserve">tates </w:t>
      </w:r>
      <w:r w:rsidRPr="00460136">
        <w:rPr>
          <w:rStyle w:val="StyleUnderline"/>
          <w:rFonts w:asciiTheme="majorHAnsi" w:hAnsiTheme="majorHAnsi"/>
        </w:rPr>
        <w:t>for</w:t>
      </w:r>
      <w:r w:rsidRPr="00460136">
        <w:rPr>
          <w:rFonts w:asciiTheme="majorHAnsi" w:hAnsiTheme="majorHAnsi" w:cs="Georgia"/>
          <w:color w:val="000000" w:themeColor="text1"/>
          <w:sz w:val="16"/>
          <w:szCs w:val="32"/>
        </w:rPr>
        <w:t xml:space="preserve"> its </w:t>
      </w:r>
      <w:r w:rsidRPr="00460136">
        <w:rPr>
          <w:rStyle w:val="StyleUnderline"/>
          <w:rFonts w:asciiTheme="majorHAnsi" w:hAnsiTheme="majorHAnsi"/>
        </w:rPr>
        <w:t>security</w:t>
      </w:r>
      <w:r w:rsidRPr="00460136">
        <w:rPr>
          <w:rFonts w:asciiTheme="majorHAnsi" w:hAnsiTheme="majorHAnsi" w:cs="Georgia"/>
          <w:color w:val="000000" w:themeColor="text1"/>
          <w:sz w:val="16"/>
          <w:szCs w:val="32"/>
        </w:rPr>
        <w:t xml:space="preserve"> needs so </w:t>
      </w:r>
      <w:r w:rsidRPr="00460136">
        <w:rPr>
          <w:rStyle w:val="StyleUnderline"/>
          <w:rFonts w:asciiTheme="majorHAnsi" w:hAnsiTheme="majorHAnsi"/>
        </w:rPr>
        <w:t>the country could focus on its</w:t>
      </w:r>
      <w:r w:rsidRPr="00460136">
        <w:rPr>
          <w:rFonts w:asciiTheme="majorHAnsi" w:hAnsiTheme="majorHAnsi" w:cs="Georgia"/>
          <w:color w:val="000000" w:themeColor="text1"/>
          <w:sz w:val="16"/>
          <w:szCs w:val="32"/>
        </w:rPr>
        <w:t xml:space="preserve"> own </w:t>
      </w:r>
      <w:r w:rsidRPr="00460136">
        <w:rPr>
          <w:rStyle w:val="StyleUnderline"/>
          <w:rFonts w:asciiTheme="majorHAnsi" w:hAnsiTheme="majorHAnsi"/>
        </w:rPr>
        <w:t>economic recovery</w:t>
      </w:r>
      <w:r w:rsidRPr="00460136">
        <w:rPr>
          <w:rFonts w:asciiTheme="majorHAnsi" w:hAnsiTheme="majorHAnsi" w:cs="Georgia"/>
          <w:color w:val="000000" w:themeColor="text1"/>
          <w:sz w:val="16"/>
          <w:szCs w:val="32"/>
        </w:rPr>
        <w:t xml:space="preserve">. At the time, </w:t>
      </w:r>
      <w:r w:rsidRPr="00460136">
        <w:rPr>
          <w:rStyle w:val="StyleUnderline"/>
          <w:rFonts w:asciiTheme="majorHAnsi" w:hAnsiTheme="majorHAnsi"/>
        </w:rPr>
        <w:t>the U</w:t>
      </w:r>
      <w:r w:rsidRPr="00460136">
        <w:rPr>
          <w:rFonts w:asciiTheme="majorHAnsi" w:hAnsiTheme="majorHAnsi" w:cs="Georgia"/>
          <w:color w:val="000000" w:themeColor="text1"/>
          <w:sz w:val="16"/>
          <w:szCs w:val="32"/>
        </w:rPr>
        <w:t xml:space="preserve">nited </w:t>
      </w:r>
      <w:r w:rsidRPr="00460136">
        <w:rPr>
          <w:rStyle w:val="StyleUnderline"/>
          <w:rFonts w:asciiTheme="majorHAnsi" w:hAnsiTheme="majorHAnsi"/>
        </w:rPr>
        <w:t>S</w:t>
      </w:r>
      <w:r w:rsidRPr="00460136">
        <w:rPr>
          <w:rFonts w:asciiTheme="majorHAnsi" w:hAnsiTheme="majorHAnsi" w:cs="Georgia"/>
          <w:color w:val="000000" w:themeColor="text1"/>
          <w:sz w:val="16"/>
          <w:szCs w:val="32"/>
        </w:rPr>
        <w:t xml:space="preserve">tates was keen on </w:t>
      </w:r>
      <w:r w:rsidRPr="00460136">
        <w:rPr>
          <w:rStyle w:val="StyleUnderline"/>
          <w:rFonts w:asciiTheme="majorHAnsi" w:hAnsiTheme="majorHAnsi"/>
        </w:rPr>
        <w:t>keep</w:t>
      </w:r>
      <w:r w:rsidRPr="00460136">
        <w:rPr>
          <w:rFonts w:asciiTheme="majorHAnsi" w:hAnsiTheme="majorHAnsi" w:cs="Georgia"/>
          <w:color w:val="000000" w:themeColor="text1"/>
          <w:sz w:val="16"/>
          <w:szCs w:val="32"/>
        </w:rPr>
        <w:t xml:space="preserve">ing </w:t>
      </w:r>
      <w:r w:rsidRPr="00460136">
        <w:rPr>
          <w:rStyle w:val="StyleUnderline"/>
          <w:rFonts w:asciiTheme="majorHAnsi" w:hAnsiTheme="majorHAnsi"/>
        </w:rPr>
        <w:t>its presence in Japan</w:t>
      </w:r>
      <w:r w:rsidRPr="00460136">
        <w:rPr>
          <w:rFonts w:asciiTheme="majorHAnsi" w:hAnsiTheme="majorHAnsi" w:cs="Georgia"/>
          <w:color w:val="000000" w:themeColor="text1"/>
          <w:sz w:val="16"/>
          <w:szCs w:val="32"/>
        </w:rPr>
        <w:t xml:space="preserve"> and </w:t>
      </w:r>
      <w:r w:rsidRPr="00460136">
        <w:rPr>
          <w:rStyle w:val="StyleUnderline"/>
          <w:rFonts w:asciiTheme="majorHAnsi" w:hAnsiTheme="majorHAnsi"/>
        </w:rPr>
        <w:t>using the alliance to bolster its strategic presence in East Asia.</w:t>
      </w:r>
      <w:r w:rsidRPr="00460136">
        <w:rPr>
          <w:rFonts w:asciiTheme="majorHAnsi" w:hAnsiTheme="majorHAnsi" w:cs="Georgia"/>
          <w:color w:val="000000" w:themeColor="text1"/>
          <w:sz w:val="16"/>
          <w:szCs w:val="32"/>
        </w:rPr>
        <w:t xml:space="preserve"> </w:t>
      </w:r>
      <w:r w:rsidRPr="00460136">
        <w:rPr>
          <w:rStyle w:val="StyleUnderline"/>
          <w:rFonts w:asciiTheme="majorHAnsi" w:hAnsiTheme="majorHAnsi"/>
        </w:rPr>
        <w:t xml:space="preserve">It faced a divided Korean peninsula in the wake of the Korean War, and a Cold War climate in which Chinese and Soviet militaries were expanding their breadth and capabilities. Against this security backdrop, Yoshida's government created the </w:t>
      </w:r>
      <w:hyperlink r:id="rId110" w:history="1">
        <w:r w:rsidRPr="00460136">
          <w:rPr>
            <w:rStyle w:val="StyleUnderline"/>
            <w:rFonts w:asciiTheme="majorHAnsi" w:hAnsiTheme="majorHAnsi"/>
          </w:rPr>
          <w:t>Self-Defense Force</w:t>
        </w:r>
      </w:hyperlink>
      <w:r w:rsidRPr="00460136">
        <w:rPr>
          <w:rFonts w:asciiTheme="majorHAnsi" w:hAnsiTheme="majorHAnsi" w:cs="Georgia"/>
          <w:color w:val="000000" w:themeColor="text1"/>
          <w:sz w:val="16"/>
          <w:szCs w:val="32"/>
        </w:rPr>
        <w:t xml:space="preserve"> (SDF) in 1954, despite strong domestic objections based on Article Nine of the postwar constitution, which eschews the maintenance of military forces or the use of those forces to settle international disputes. </w:t>
      </w:r>
      <w:r w:rsidRPr="00460136">
        <w:rPr>
          <w:rFonts w:asciiTheme="majorHAnsi" w:hAnsiTheme="majorHAnsi" w:cs="Georgia"/>
          <w:i/>
          <w:iCs/>
          <w:color w:val="000000" w:themeColor="text1"/>
          <w:sz w:val="16"/>
          <w:szCs w:val="36"/>
        </w:rPr>
        <w:t xml:space="preserve">With the ebb and flow of what's going on in the region, these are two countries that are highly incentivized to make this work." —Jennifer Lind </w:t>
      </w:r>
      <w:r w:rsidRPr="00460136">
        <w:rPr>
          <w:rFonts w:asciiTheme="majorHAnsi" w:hAnsiTheme="majorHAnsi" w:cs="Georgia"/>
          <w:color w:val="000000" w:themeColor="text1"/>
          <w:sz w:val="16"/>
          <w:szCs w:val="32"/>
        </w:rPr>
        <w:t xml:space="preserve">Japan had assumed a minimal military role within the alliance in the early post–World War II years, interpreting the constitution to prevent the overseas deployment of Japanese troops. The value of the security pact to Washington, however, was the use of Japanese bases that allowed for the forward deployment of U.S. forces in Asia. </w:t>
      </w:r>
      <w:r w:rsidRPr="00460136">
        <w:rPr>
          <w:rStyle w:val="StyleUnderline"/>
          <w:rFonts w:asciiTheme="majorHAnsi" w:hAnsiTheme="majorHAnsi"/>
        </w:rPr>
        <w:t>The U.S. military used Japanese bases for combat operations</w:t>
      </w:r>
      <w:r w:rsidRPr="00460136">
        <w:rPr>
          <w:rFonts w:asciiTheme="majorHAnsi" w:hAnsiTheme="majorHAnsi" w:cs="Georgia"/>
          <w:color w:val="000000" w:themeColor="text1"/>
          <w:sz w:val="16"/>
          <w:szCs w:val="32"/>
        </w:rPr>
        <w:t xml:space="preserve"> during the Vietnam War, which drew vehement opposition in Japan and triggered fears of entrapment within the security alliance. In 1967, then </w:t>
      </w:r>
      <w:proofErr w:type="gramStart"/>
      <w:r w:rsidRPr="00460136">
        <w:rPr>
          <w:rFonts w:asciiTheme="majorHAnsi" w:hAnsiTheme="majorHAnsi" w:cs="Georgia"/>
          <w:color w:val="000000" w:themeColor="text1"/>
          <w:sz w:val="16"/>
          <w:szCs w:val="32"/>
        </w:rPr>
        <w:t>prime minister</w:t>
      </w:r>
      <w:proofErr w:type="gramEnd"/>
      <w:r w:rsidRPr="00460136">
        <w:rPr>
          <w:rFonts w:asciiTheme="majorHAnsi" w:hAnsiTheme="majorHAnsi" w:cs="Georgia"/>
          <w:color w:val="000000" w:themeColor="text1"/>
          <w:sz w:val="16"/>
          <w:szCs w:val="32"/>
        </w:rPr>
        <w:t xml:space="preserve"> Sato </w:t>
      </w:r>
      <w:proofErr w:type="spellStart"/>
      <w:r w:rsidRPr="00460136">
        <w:rPr>
          <w:rFonts w:asciiTheme="majorHAnsi" w:hAnsiTheme="majorHAnsi" w:cs="Georgia"/>
          <w:color w:val="000000" w:themeColor="text1"/>
          <w:sz w:val="16"/>
          <w:szCs w:val="32"/>
        </w:rPr>
        <w:t>Eisaku</w:t>
      </w:r>
      <w:proofErr w:type="spellEnd"/>
      <w:r w:rsidRPr="00460136">
        <w:rPr>
          <w:rFonts w:asciiTheme="majorHAnsi" w:hAnsiTheme="majorHAnsi" w:cs="Georgia"/>
          <w:color w:val="000000" w:themeColor="text1"/>
          <w:sz w:val="16"/>
          <w:szCs w:val="32"/>
        </w:rPr>
        <w:t xml:space="preserve"> enacted the Three Non-Nuclear Principles—no possession, production, or introduction—</w:t>
      </w:r>
      <w:r w:rsidRPr="00460136">
        <w:rPr>
          <w:rStyle w:val="StyleUnderline"/>
          <w:rFonts w:asciiTheme="majorHAnsi" w:hAnsiTheme="majorHAnsi"/>
        </w:rPr>
        <w:t>in part to allay concerns that the presence of nuclear arms on U.S. bases in Japan would expose the country to attacks</w:t>
      </w:r>
      <w:r w:rsidRPr="00460136">
        <w:rPr>
          <w:rFonts w:asciiTheme="majorHAnsi" w:hAnsiTheme="majorHAnsi" w:cs="Georgia"/>
          <w:color w:val="000000" w:themeColor="text1"/>
          <w:sz w:val="16"/>
          <w:szCs w:val="32"/>
        </w:rPr>
        <w:t xml:space="preserve">. Since then, </w:t>
      </w:r>
      <w:r w:rsidRPr="00460136">
        <w:rPr>
          <w:rStyle w:val="StyleUnderline"/>
          <w:rFonts w:asciiTheme="majorHAnsi" w:hAnsiTheme="majorHAnsi"/>
        </w:rPr>
        <w:t>Japan has relied on the U.S. nuclear umbrella for extended deterrence.</w:t>
      </w:r>
      <w:r w:rsidRPr="00460136">
        <w:rPr>
          <w:rFonts w:asciiTheme="majorHAnsi" w:hAnsiTheme="majorHAnsi" w:cs="Georgia"/>
          <w:color w:val="000000" w:themeColor="text1"/>
          <w:sz w:val="16"/>
          <w:szCs w:val="32"/>
        </w:rPr>
        <w:t xml:space="preserve"> In the 1970s, Japan began to increase its role within the alliance, while the United States disengaged from the Vietnam War. In 1976, Japan put out a National Defense Program Outline, its first comprehensive postwar defense strategy. Two years later, the 1978 </w:t>
      </w:r>
      <w:hyperlink r:id="rId111" w:history="1">
        <w:r w:rsidRPr="00460136">
          <w:rPr>
            <w:rFonts w:asciiTheme="majorHAnsi" w:hAnsiTheme="majorHAnsi" w:cs="Georgia"/>
            <w:color w:val="000000" w:themeColor="text1"/>
            <w:sz w:val="16"/>
            <w:szCs w:val="32"/>
          </w:rPr>
          <w:t>Guidelines for Defense Cooperation</w:t>
        </w:r>
      </w:hyperlink>
      <w:r w:rsidRPr="00460136">
        <w:rPr>
          <w:rFonts w:asciiTheme="majorHAnsi" w:hAnsiTheme="majorHAnsi" w:cs="Georgia"/>
          <w:color w:val="000000" w:themeColor="text1"/>
          <w:sz w:val="16"/>
          <w:szCs w:val="32"/>
        </w:rPr>
        <w:t xml:space="preserve"> it signed with </w:t>
      </w:r>
      <w:r w:rsidRPr="00460136">
        <w:rPr>
          <w:rStyle w:val="StyleUnderline"/>
          <w:rFonts w:asciiTheme="majorHAnsi" w:hAnsiTheme="majorHAnsi"/>
        </w:rPr>
        <w:t>the U</w:t>
      </w:r>
      <w:r w:rsidRPr="00460136">
        <w:rPr>
          <w:rFonts w:asciiTheme="majorHAnsi" w:hAnsiTheme="majorHAnsi" w:cs="Georgia"/>
          <w:color w:val="000000" w:themeColor="text1"/>
          <w:sz w:val="16"/>
          <w:szCs w:val="32"/>
        </w:rPr>
        <w:t xml:space="preserve">nited </w:t>
      </w:r>
      <w:r w:rsidRPr="00460136">
        <w:rPr>
          <w:rStyle w:val="StyleUnderline"/>
          <w:rFonts w:asciiTheme="majorHAnsi" w:hAnsiTheme="majorHAnsi"/>
        </w:rPr>
        <w:t>St</w:t>
      </w:r>
      <w:r w:rsidRPr="00460136">
        <w:rPr>
          <w:rFonts w:asciiTheme="majorHAnsi" w:hAnsiTheme="majorHAnsi" w:cs="Georgia"/>
          <w:color w:val="000000" w:themeColor="text1"/>
          <w:sz w:val="16"/>
          <w:szCs w:val="32"/>
        </w:rPr>
        <w:t xml:space="preserve">ates </w:t>
      </w:r>
      <w:r w:rsidRPr="00460136">
        <w:rPr>
          <w:rStyle w:val="StyleUnderline"/>
          <w:rFonts w:asciiTheme="majorHAnsi" w:hAnsiTheme="majorHAnsi"/>
        </w:rPr>
        <w:t>established a framework for the roles between the two militaries for Japan's defense</w:t>
      </w:r>
      <w:r w:rsidRPr="00460136">
        <w:rPr>
          <w:rFonts w:asciiTheme="majorHAnsi" w:hAnsiTheme="majorHAnsi" w:cs="Georgia"/>
          <w:color w:val="000000" w:themeColor="text1"/>
          <w:sz w:val="16"/>
          <w:szCs w:val="32"/>
        </w:rPr>
        <w:t xml:space="preserve">. Washington and Tokyo began joint studies on interoperability and, most notably, launched joint training and exercises. The 1990–91 Gulf War prompted a new debate in Japan about SDF participation in UN-sponsored peacekeeping operations. A new law was adopted stipulating the conditions for SDF deployment abroad in UN peacekeeping operations, and the first SDF unit was sent to Cambodia. </w:t>
      </w:r>
    </w:p>
    <w:p w14:paraId="1A740489" w14:textId="77777777" w:rsidR="0045121D" w:rsidRPr="00460136" w:rsidRDefault="0045121D" w:rsidP="0045121D">
      <w:pPr>
        <w:pStyle w:val="Heading4"/>
        <w:rPr>
          <w:rFonts w:asciiTheme="majorHAnsi" w:hAnsiTheme="majorHAnsi"/>
        </w:rPr>
      </w:pPr>
      <w:r w:rsidRPr="00460136">
        <w:rPr>
          <w:rFonts w:asciiTheme="majorHAnsi" w:hAnsiTheme="majorHAnsi"/>
        </w:rPr>
        <w:t xml:space="preserve">U.S. Japan alliance is key for a multiple reason and consulting them only strengthens relations. </w:t>
      </w:r>
    </w:p>
    <w:p w14:paraId="6FDECDF7" w14:textId="77777777" w:rsidR="0045121D" w:rsidRPr="00460136" w:rsidRDefault="0045121D" w:rsidP="0045121D">
      <w:pPr>
        <w:rPr>
          <w:rFonts w:asciiTheme="majorHAnsi" w:hAnsiTheme="majorHAnsi"/>
          <w:sz w:val="18"/>
          <w:szCs w:val="18"/>
        </w:rPr>
      </w:pPr>
      <w:r w:rsidRPr="00460136">
        <w:rPr>
          <w:rFonts w:asciiTheme="majorHAnsi" w:hAnsiTheme="majorHAnsi"/>
          <w:b/>
          <w:sz w:val="26"/>
          <w:szCs w:val="26"/>
        </w:rPr>
        <w:t>U.S. Department of State 3/11</w:t>
      </w:r>
      <w:r w:rsidRPr="00460136">
        <w:rPr>
          <w:rFonts w:asciiTheme="majorHAnsi" w:hAnsiTheme="majorHAnsi"/>
          <w:sz w:val="18"/>
          <w:szCs w:val="18"/>
        </w:rPr>
        <w:t xml:space="preserve">/16 (U.S. Department of State is the lead of U.S. foreign affairs and </w:t>
      </w:r>
      <w:r w:rsidRPr="00460136">
        <w:rPr>
          <w:rFonts w:asciiTheme="majorHAnsi" w:hAnsiTheme="majorHAnsi" w:cs="Arial"/>
          <w:color w:val="1A1A1A"/>
          <w:sz w:val="18"/>
          <w:szCs w:val="18"/>
        </w:rPr>
        <w:t>represents the United States at more than 270 diplomatic locations around the world, including embassies, consulates, and missions to international organizations, “</w:t>
      </w:r>
      <w:r w:rsidRPr="00460136">
        <w:rPr>
          <w:rFonts w:asciiTheme="majorHAnsi" w:hAnsiTheme="majorHAnsi" w:cs="Verdana"/>
          <w:color w:val="1C1C1C"/>
          <w:sz w:val="18"/>
          <w:szCs w:val="18"/>
        </w:rPr>
        <w:t>BUREAU OF EAST ASIAN AND PACIFIC AFFAIRS,” http://www.state.gov/r/pa/ei/bgn/4142.htm)\\PL</w:t>
      </w:r>
    </w:p>
    <w:p w14:paraId="51906089" w14:textId="77777777" w:rsidR="0045121D" w:rsidRPr="00460136" w:rsidRDefault="0045121D" w:rsidP="0045121D">
      <w:pPr>
        <w:widowControl w:val="0"/>
        <w:autoSpaceDE w:val="0"/>
        <w:autoSpaceDN w:val="0"/>
        <w:adjustRightInd w:val="0"/>
        <w:spacing w:after="0" w:line="240" w:lineRule="auto"/>
        <w:rPr>
          <w:rFonts w:asciiTheme="majorHAnsi" w:hAnsiTheme="majorHAnsi" w:cs="Lucida Grande"/>
          <w:color w:val="1C1C1C"/>
          <w:sz w:val="16"/>
        </w:rPr>
      </w:pPr>
      <w:r w:rsidRPr="00460136">
        <w:rPr>
          <w:rFonts w:asciiTheme="majorHAnsi" w:hAnsiTheme="majorHAnsi" w:cs="Lucida Grande"/>
          <w:color w:val="1C1C1C"/>
          <w:sz w:val="16"/>
        </w:rPr>
        <w:t xml:space="preserve">Japan is one of the world’s most successful democracies and largest economies. </w:t>
      </w:r>
      <w:r w:rsidRPr="00460136">
        <w:rPr>
          <w:rStyle w:val="StyleUnderline"/>
          <w:rFonts w:asciiTheme="majorHAnsi" w:hAnsiTheme="majorHAnsi"/>
        </w:rPr>
        <w:t>The U.S.-Japan Alliance is the cornerstone of U.S. security</w:t>
      </w:r>
      <w:r w:rsidRPr="00460136">
        <w:rPr>
          <w:rFonts w:asciiTheme="majorHAnsi" w:hAnsiTheme="majorHAnsi" w:cs="Lucida Grande"/>
          <w:color w:val="1C1C1C"/>
          <w:sz w:val="16"/>
        </w:rPr>
        <w:t xml:space="preserve"> interests in Asia and is fundamental to regional stability and prosperity. </w:t>
      </w:r>
      <w:r w:rsidRPr="00460136">
        <w:rPr>
          <w:rStyle w:val="StyleUnderline"/>
          <w:rFonts w:asciiTheme="majorHAnsi" w:hAnsiTheme="majorHAnsi"/>
        </w:rPr>
        <w:t>The Alliance is based on shared</w:t>
      </w:r>
      <w:r w:rsidRPr="00460136">
        <w:rPr>
          <w:rFonts w:asciiTheme="majorHAnsi" w:hAnsiTheme="majorHAnsi" w:cs="Lucida Grande"/>
          <w:color w:val="1C1C1C"/>
          <w:sz w:val="16"/>
        </w:rPr>
        <w:t xml:space="preserve"> vital </w:t>
      </w:r>
      <w:r w:rsidRPr="00460136">
        <w:rPr>
          <w:rStyle w:val="StyleUnderline"/>
          <w:rFonts w:asciiTheme="majorHAnsi" w:hAnsiTheme="majorHAnsi"/>
        </w:rPr>
        <w:t>interests</w:t>
      </w:r>
      <w:r w:rsidRPr="00460136">
        <w:rPr>
          <w:rFonts w:asciiTheme="majorHAnsi" w:hAnsiTheme="majorHAnsi" w:cs="Lucida Grande"/>
          <w:color w:val="1C1C1C"/>
          <w:sz w:val="16"/>
        </w:rPr>
        <w:t xml:space="preserve"> and values, </w:t>
      </w:r>
      <w:r w:rsidRPr="00460136">
        <w:rPr>
          <w:rStyle w:val="StyleUnderline"/>
          <w:rFonts w:asciiTheme="majorHAnsi" w:hAnsiTheme="majorHAnsi"/>
        </w:rPr>
        <w:t>including</w:t>
      </w:r>
      <w:r w:rsidRPr="00460136">
        <w:rPr>
          <w:rFonts w:asciiTheme="majorHAnsi" w:hAnsiTheme="majorHAnsi" w:cs="Lucida Grande"/>
          <w:color w:val="1C1C1C"/>
          <w:sz w:val="16"/>
        </w:rPr>
        <w:t xml:space="preserve">: the maintenance of stability in the Asia-Pacific region: </w:t>
      </w:r>
      <w:r w:rsidRPr="00460136">
        <w:rPr>
          <w:rStyle w:val="StyleUnderline"/>
          <w:rFonts w:asciiTheme="majorHAnsi" w:hAnsiTheme="majorHAnsi"/>
        </w:rPr>
        <w:t>the preservation and promotion of political and economic freedoms</w:t>
      </w:r>
      <w:r w:rsidRPr="00460136">
        <w:rPr>
          <w:rFonts w:asciiTheme="majorHAnsi" w:hAnsiTheme="majorHAnsi" w:cs="Lucida Grande"/>
          <w:color w:val="1C1C1C"/>
          <w:sz w:val="16"/>
        </w:rPr>
        <w:t>; support for human rights and democratic institutions; and, the expansion of prosperity for the people of both countries and the international community as a whole.</w:t>
      </w:r>
    </w:p>
    <w:p w14:paraId="2AD43F83" w14:textId="77777777" w:rsidR="0045121D" w:rsidRPr="00460136" w:rsidRDefault="0045121D" w:rsidP="0045121D">
      <w:pPr>
        <w:widowControl w:val="0"/>
        <w:autoSpaceDE w:val="0"/>
        <w:autoSpaceDN w:val="0"/>
        <w:adjustRightInd w:val="0"/>
        <w:spacing w:after="0" w:line="240" w:lineRule="auto"/>
        <w:rPr>
          <w:rFonts w:asciiTheme="majorHAnsi" w:hAnsiTheme="majorHAnsi" w:cs="Lucida Grande"/>
          <w:color w:val="1C1C1C"/>
          <w:sz w:val="16"/>
        </w:rPr>
      </w:pPr>
      <w:r w:rsidRPr="00460136">
        <w:rPr>
          <w:rFonts w:asciiTheme="majorHAnsi" w:hAnsiTheme="majorHAnsi" w:cs="Lucida Grande"/>
          <w:color w:val="1C1C1C"/>
          <w:sz w:val="16"/>
        </w:rPr>
        <w:t xml:space="preserve">The U.S.-Japan Alliance was strengthened in 2015 through the release of </w:t>
      </w:r>
      <w:r w:rsidRPr="00460136">
        <w:rPr>
          <w:rStyle w:val="StyleUnderline"/>
          <w:rFonts w:asciiTheme="majorHAnsi" w:hAnsiTheme="majorHAnsi"/>
        </w:rPr>
        <w:t>the</w:t>
      </w:r>
      <w:r w:rsidRPr="00460136">
        <w:rPr>
          <w:rFonts w:asciiTheme="majorHAnsi" w:hAnsiTheme="majorHAnsi" w:cs="Lucida Grande"/>
          <w:color w:val="1C1C1C"/>
          <w:sz w:val="16"/>
        </w:rPr>
        <w:t xml:space="preserve"> revised </w:t>
      </w:r>
      <w:r w:rsidRPr="00460136">
        <w:rPr>
          <w:rStyle w:val="StyleUnderline"/>
          <w:rFonts w:asciiTheme="majorHAnsi" w:hAnsiTheme="majorHAnsi"/>
        </w:rPr>
        <w:t>U.S.-Japan Defense Guidelines</w:t>
      </w:r>
      <w:r w:rsidRPr="00460136">
        <w:rPr>
          <w:rFonts w:asciiTheme="majorHAnsi" w:hAnsiTheme="majorHAnsi" w:cs="Lucida Grande"/>
          <w:color w:val="1C1C1C"/>
          <w:sz w:val="16"/>
        </w:rPr>
        <w:t xml:space="preserve">, which provide for new and </w:t>
      </w:r>
      <w:r w:rsidRPr="00460136">
        <w:rPr>
          <w:rStyle w:val="StyleUnderline"/>
          <w:rFonts w:asciiTheme="majorHAnsi" w:hAnsiTheme="majorHAnsi"/>
        </w:rPr>
        <w:t>expande</w:t>
      </w:r>
      <w:r w:rsidRPr="00460136">
        <w:rPr>
          <w:rFonts w:asciiTheme="majorHAnsi" w:hAnsiTheme="majorHAnsi" w:cs="Lucida Grande"/>
          <w:color w:val="1C1C1C"/>
          <w:sz w:val="16"/>
        </w:rPr>
        <w:t xml:space="preserve">d </w:t>
      </w:r>
      <w:r w:rsidRPr="00460136">
        <w:rPr>
          <w:rStyle w:val="StyleUnderline"/>
          <w:rFonts w:asciiTheme="majorHAnsi" w:hAnsiTheme="majorHAnsi"/>
        </w:rPr>
        <w:t>forms of security</w:t>
      </w:r>
      <w:r w:rsidRPr="00460136">
        <w:rPr>
          <w:rFonts w:asciiTheme="majorHAnsi" w:hAnsiTheme="majorHAnsi" w:cs="Lucida Grande"/>
          <w:color w:val="1C1C1C"/>
          <w:sz w:val="16"/>
        </w:rPr>
        <w:t xml:space="preserve">-oriented </w:t>
      </w:r>
      <w:r w:rsidRPr="00460136">
        <w:rPr>
          <w:rStyle w:val="StyleUnderline"/>
          <w:rFonts w:asciiTheme="majorHAnsi" w:hAnsiTheme="majorHAnsi"/>
        </w:rPr>
        <w:t>cooperation. Japan provides</w:t>
      </w:r>
      <w:r w:rsidRPr="00460136">
        <w:rPr>
          <w:rFonts w:asciiTheme="majorHAnsi" w:hAnsiTheme="majorHAnsi" w:cs="Lucida Grande"/>
          <w:color w:val="1C1C1C"/>
          <w:sz w:val="16"/>
        </w:rPr>
        <w:t xml:space="preserve"> bases as well as </w:t>
      </w:r>
      <w:r w:rsidRPr="00460136">
        <w:rPr>
          <w:rStyle w:val="StyleUnderline"/>
          <w:rFonts w:asciiTheme="majorHAnsi" w:hAnsiTheme="majorHAnsi"/>
        </w:rPr>
        <w:t>financial</w:t>
      </w:r>
      <w:r w:rsidRPr="00460136">
        <w:rPr>
          <w:rFonts w:asciiTheme="majorHAnsi" w:hAnsiTheme="majorHAnsi" w:cs="Lucida Grande"/>
          <w:color w:val="1C1C1C"/>
          <w:sz w:val="16"/>
        </w:rPr>
        <w:t xml:space="preserve"> and material </w:t>
      </w:r>
      <w:r w:rsidRPr="00460136">
        <w:rPr>
          <w:rStyle w:val="StyleUnderline"/>
          <w:rFonts w:asciiTheme="majorHAnsi" w:hAnsiTheme="majorHAnsi"/>
        </w:rPr>
        <w:t>support to U.S. forward-deployed forces, which</w:t>
      </w:r>
      <w:r w:rsidRPr="00460136">
        <w:rPr>
          <w:rFonts w:asciiTheme="majorHAnsi" w:hAnsiTheme="majorHAnsi" w:cs="Lucida Grande"/>
          <w:color w:val="1C1C1C"/>
          <w:sz w:val="16"/>
        </w:rPr>
        <w:t xml:space="preserve"> are essential for </w:t>
      </w:r>
      <w:r w:rsidRPr="00460136">
        <w:rPr>
          <w:rStyle w:val="StyleUnderline"/>
          <w:rFonts w:asciiTheme="majorHAnsi" w:hAnsiTheme="majorHAnsi"/>
        </w:rPr>
        <w:t>maintain</w:t>
      </w:r>
      <w:r w:rsidRPr="00460136">
        <w:rPr>
          <w:rFonts w:asciiTheme="majorHAnsi" w:hAnsiTheme="majorHAnsi" w:cs="Lucida Grande"/>
          <w:color w:val="1C1C1C"/>
          <w:sz w:val="16"/>
        </w:rPr>
        <w:t xml:space="preserve">ing </w:t>
      </w:r>
      <w:r w:rsidRPr="00460136">
        <w:rPr>
          <w:rStyle w:val="StyleUnderline"/>
          <w:rFonts w:asciiTheme="majorHAnsi" w:hAnsiTheme="majorHAnsi"/>
        </w:rPr>
        <w:t>stability in the region</w:t>
      </w:r>
      <w:r w:rsidRPr="00460136">
        <w:rPr>
          <w:rFonts w:asciiTheme="majorHAnsi" w:hAnsiTheme="majorHAnsi" w:cs="Lucida Grande"/>
          <w:color w:val="1C1C1C"/>
          <w:sz w:val="16"/>
        </w:rPr>
        <w:t xml:space="preserve">. In 2015 </w:t>
      </w:r>
      <w:r w:rsidRPr="00460136">
        <w:rPr>
          <w:rStyle w:val="StyleUnderline"/>
          <w:rFonts w:asciiTheme="majorHAnsi" w:hAnsiTheme="majorHAnsi"/>
        </w:rPr>
        <w:t>the U</w:t>
      </w:r>
      <w:r w:rsidRPr="00460136">
        <w:rPr>
          <w:rFonts w:asciiTheme="majorHAnsi" w:hAnsiTheme="majorHAnsi" w:cs="Lucida Grande"/>
          <w:color w:val="1C1C1C"/>
          <w:sz w:val="16"/>
        </w:rPr>
        <w:t xml:space="preserve">nited </w:t>
      </w:r>
      <w:r w:rsidRPr="00460136">
        <w:rPr>
          <w:rStyle w:val="StyleUnderline"/>
          <w:rFonts w:asciiTheme="majorHAnsi" w:hAnsiTheme="majorHAnsi"/>
        </w:rPr>
        <w:t>S</w:t>
      </w:r>
      <w:r w:rsidRPr="00460136">
        <w:rPr>
          <w:rFonts w:asciiTheme="majorHAnsi" w:hAnsiTheme="majorHAnsi" w:cs="Lucida Grande"/>
          <w:color w:val="1C1C1C"/>
          <w:sz w:val="16"/>
        </w:rPr>
        <w:t xml:space="preserve">tates and </w:t>
      </w:r>
      <w:r w:rsidRPr="00460136">
        <w:rPr>
          <w:rStyle w:val="StyleUnderline"/>
          <w:rFonts w:asciiTheme="majorHAnsi" w:hAnsiTheme="majorHAnsi"/>
        </w:rPr>
        <w:t>Japan agreed on a new five-year package of host nation support for U.S. forces in Japan</w:t>
      </w:r>
      <w:r w:rsidRPr="00460136">
        <w:rPr>
          <w:rFonts w:asciiTheme="majorHAnsi" w:hAnsiTheme="majorHAnsi" w:cs="Lucida Grande"/>
          <w:color w:val="1C1C1C"/>
          <w:sz w:val="16"/>
        </w:rPr>
        <w:t>. The two countries signed an Environmental Framework Agreement governing environmental stewardship at U.S. bases and also announced a plan for accelerated returns to Japan of select base properties in Okinawa, which will advance the mutually agreed realignment of U.S. forces in Japan, including the consolidation of U.S. forces on Okinawa.</w:t>
      </w:r>
    </w:p>
    <w:p w14:paraId="2B9552F7" w14:textId="77777777" w:rsidR="0045121D" w:rsidRPr="00460136" w:rsidRDefault="0045121D" w:rsidP="0045121D">
      <w:pPr>
        <w:widowControl w:val="0"/>
        <w:autoSpaceDE w:val="0"/>
        <w:autoSpaceDN w:val="0"/>
        <w:adjustRightInd w:val="0"/>
        <w:spacing w:after="0" w:line="240" w:lineRule="auto"/>
        <w:rPr>
          <w:rFonts w:asciiTheme="majorHAnsi" w:hAnsiTheme="majorHAnsi" w:cs="Lucida Grande"/>
          <w:color w:val="1C1C1C"/>
          <w:sz w:val="16"/>
        </w:rPr>
      </w:pPr>
      <w:r w:rsidRPr="00460136">
        <w:rPr>
          <w:rFonts w:asciiTheme="majorHAnsi" w:hAnsiTheme="majorHAnsi" w:cs="Lucida Grande"/>
          <w:color w:val="1C1C1C"/>
          <w:sz w:val="16"/>
        </w:rPr>
        <w:t xml:space="preserve">Because of the two countries' combined economic and diplomatic impact on the world, </w:t>
      </w:r>
      <w:r w:rsidRPr="00460136">
        <w:rPr>
          <w:rStyle w:val="Emphasis"/>
          <w:rFonts w:asciiTheme="majorHAnsi" w:hAnsiTheme="majorHAnsi"/>
        </w:rPr>
        <w:t>the U.S.-Japan relationship has become global in scope</w:t>
      </w:r>
      <w:r w:rsidRPr="00460136">
        <w:rPr>
          <w:rFonts w:asciiTheme="majorHAnsi" w:hAnsiTheme="majorHAnsi" w:cs="Lucida Grande"/>
          <w:color w:val="1C1C1C"/>
          <w:sz w:val="16"/>
        </w:rPr>
        <w:t xml:space="preserve">. The United States and Japan cooperate on a broad range of global issues, including development assistance, global health environmental and resource protection, and women’s empowerment. </w:t>
      </w:r>
      <w:r w:rsidRPr="00460136">
        <w:rPr>
          <w:rStyle w:val="StyleUnderline"/>
          <w:rFonts w:asciiTheme="majorHAnsi" w:hAnsiTheme="majorHAnsi"/>
        </w:rPr>
        <w:t>The countries also collaborate in science and technology</w:t>
      </w:r>
      <w:r w:rsidRPr="00460136">
        <w:rPr>
          <w:rFonts w:asciiTheme="majorHAnsi" w:hAnsiTheme="majorHAnsi" w:cs="Lucida Grande"/>
          <w:color w:val="1C1C1C"/>
          <w:sz w:val="16"/>
        </w:rPr>
        <w:t xml:space="preserve"> in such areas as brain science, aging, infectious disease, personalized medicine, and international space exploration. </w:t>
      </w:r>
      <w:r w:rsidRPr="00460136">
        <w:rPr>
          <w:rStyle w:val="StyleUnderline"/>
          <w:rFonts w:asciiTheme="majorHAnsi" w:hAnsiTheme="majorHAnsi"/>
        </w:rPr>
        <w:t>The two countries are working intensively to expand already strong people-to-people</w:t>
      </w:r>
      <w:r w:rsidRPr="00460136">
        <w:rPr>
          <w:rFonts w:asciiTheme="majorHAnsi" w:hAnsiTheme="majorHAnsi" w:cs="Lucida Grande"/>
          <w:color w:val="1C1C1C"/>
          <w:sz w:val="16"/>
        </w:rPr>
        <w:t xml:space="preserve"> ties in education, science, and other areas.</w:t>
      </w:r>
    </w:p>
    <w:p w14:paraId="1A9CA76C" w14:textId="77777777" w:rsidR="0045121D" w:rsidRPr="00460136" w:rsidRDefault="0045121D" w:rsidP="0045121D">
      <w:pPr>
        <w:widowControl w:val="0"/>
        <w:autoSpaceDE w:val="0"/>
        <w:autoSpaceDN w:val="0"/>
        <w:adjustRightInd w:val="0"/>
        <w:spacing w:after="0" w:line="240" w:lineRule="auto"/>
        <w:rPr>
          <w:rFonts w:asciiTheme="majorHAnsi" w:hAnsiTheme="majorHAnsi" w:cs="Lucida Grande"/>
          <w:color w:val="1C1C1C"/>
          <w:sz w:val="16"/>
        </w:rPr>
      </w:pPr>
      <w:r w:rsidRPr="00460136">
        <w:rPr>
          <w:rFonts w:asciiTheme="majorHAnsi" w:hAnsiTheme="majorHAnsi" w:cs="Lucida Grande"/>
          <w:color w:val="1C1C1C"/>
          <w:sz w:val="16"/>
        </w:rPr>
        <w:t xml:space="preserve">Japan and the United States work closely together on international diplomatic initiatives. </w:t>
      </w:r>
      <w:r w:rsidRPr="00460136">
        <w:rPr>
          <w:rStyle w:val="StyleUnderline"/>
          <w:rFonts w:asciiTheme="majorHAnsi" w:hAnsiTheme="majorHAnsi"/>
        </w:rPr>
        <w:t>The U</w:t>
      </w:r>
      <w:r w:rsidRPr="00460136">
        <w:rPr>
          <w:rFonts w:asciiTheme="majorHAnsi" w:hAnsiTheme="majorHAnsi" w:cs="Lucida Grande"/>
          <w:color w:val="1C1C1C"/>
          <w:sz w:val="16"/>
        </w:rPr>
        <w:t xml:space="preserve">nited </w:t>
      </w:r>
      <w:r w:rsidRPr="00460136">
        <w:rPr>
          <w:rStyle w:val="StyleUnderline"/>
          <w:rFonts w:asciiTheme="majorHAnsi" w:hAnsiTheme="majorHAnsi"/>
        </w:rPr>
        <w:t>S</w:t>
      </w:r>
      <w:r w:rsidRPr="00460136">
        <w:rPr>
          <w:rFonts w:asciiTheme="majorHAnsi" w:hAnsiTheme="majorHAnsi" w:cs="Lucida Grande"/>
          <w:color w:val="1C1C1C"/>
          <w:sz w:val="16"/>
        </w:rPr>
        <w:t xml:space="preserve">tates </w:t>
      </w:r>
      <w:r w:rsidRPr="00460136">
        <w:rPr>
          <w:rStyle w:val="StyleUnderline"/>
          <w:rFonts w:asciiTheme="majorHAnsi" w:hAnsiTheme="majorHAnsi"/>
        </w:rPr>
        <w:t>consults with Japan</w:t>
      </w:r>
      <w:r w:rsidRPr="00460136">
        <w:rPr>
          <w:rFonts w:asciiTheme="majorHAnsi" w:hAnsiTheme="majorHAnsi" w:cs="Lucida Grande"/>
          <w:color w:val="1C1C1C"/>
          <w:sz w:val="16"/>
        </w:rPr>
        <w:t xml:space="preserve"> and the Republic of Korea on policy regarding North Korea. </w:t>
      </w:r>
      <w:r w:rsidRPr="00460136">
        <w:rPr>
          <w:rStyle w:val="StyleUnderline"/>
          <w:rFonts w:asciiTheme="majorHAnsi" w:hAnsiTheme="majorHAnsi"/>
        </w:rPr>
        <w:t>The U</w:t>
      </w:r>
      <w:r w:rsidRPr="00460136">
        <w:rPr>
          <w:rFonts w:asciiTheme="majorHAnsi" w:hAnsiTheme="majorHAnsi" w:cs="Lucida Grande"/>
          <w:color w:val="1C1C1C"/>
          <w:sz w:val="16"/>
        </w:rPr>
        <w:t xml:space="preserve">nited </w:t>
      </w:r>
      <w:r w:rsidRPr="00460136">
        <w:rPr>
          <w:rStyle w:val="StyleUnderline"/>
          <w:rFonts w:asciiTheme="majorHAnsi" w:hAnsiTheme="majorHAnsi"/>
        </w:rPr>
        <w:t>St</w:t>
      </w:r>
      <w:r w:rsidRPr="00460136">
        <w:rPr>
          <w:rFonts w:asciiTheme="majorHAnsi" w:hAnsiTheme="majorHAnsi" w:cs="Lucida Grande"/>
          <w:color w:val="1C1C1C"/>
          <w:sz w:val="16"/>
        </w:rPr>
        <w:t xml:space="preserve">ates </w:t>
      </w:r>
      <w:r w:rsidRPr="00460136">
        <w:rPr>
          <w:rStyle w:val="StyleUnderline"/>
          <w:rFonts w:asciiTheme="majorHAnsi" w:hAnsiTheme="majorHAnsi"/>
        </w:rPr>
        <w:t>coordinates with Japan</w:t>
      </w:r>
      <w:r w:rsidRPr="00460136">
        <w:rPr>
          <w:rFonts w:asciiTheme="majorHAnsi" w:hAnsiTheme="majorHAnsi" w:cs="Lucida Grande"/>
          <w:color w:val="1C1C1C"/>
          <w:sz w:val="16"/>
        </w:rPr>
        <w:t xml:space="preserve"> and Australia </w:t>
      </w:r>
      <w:r w:rsidRPr="00460136">
        <w:rPr>
          <w:rStyle w:val="StyleUnderline"/>
          <w:rFonts w:asciiTheme="majorHAnsi" w:hAnsiTheme="majorHAnsi"/>
        </w:rPr>
        <w:t>under the</w:t>
      </w:r>
      <w:r w:rsidRPr="00460136">
        <w:rPr>
          <w:rFonts w:asciiTheme="majorHAnsi" w:hAnsiTheme="majorHAnsi" w:cs="Lucida Grande"/>
          <w:color w:val="1C1C1C"/>
          <w:sz w:val="16"/>
        </w:rPr>
        <w:t xml:space="preserve"> auspices of the </w:t>
      </w:r>
      <w:r w:rsidRPr="00460136">
        <w:rPr>
          <w:rStyle w:val="StyleUnderline"/>
          <w:rFonts w:asciiTheme="majorHAnsi" w:hAnsiTheme="majorHAnsi"/>
        </w:rPr>
        <w:t>Trilateral Strategic Dialogue</w:t>
      </w:r>
      <w:r w:rsidRPr="00460136">
        <w:rPr>
          <w:rFonts w:asciiTheme="majorHAnsi" w:hAnsiTheme="majorHAnsi" w:cs="Lucida Grande"/>
          <w:color w:val="1C1C1C"/>
          <w:sz w:val="16"/>
        </w:rPr>
        <w:t xml:space="preserve"> and the Security and Defense Cooperation Forum. In Southeast Asia, </w:t>
      </w:r>
      <w:r w:rsidRPr="00460136">
        <w:rPr>
          <w:rStyle w:val="StyleUnderline"/>
          <w:rFonts w:asciiTheme="majorHAnsi" w:hAnsiTheme="majorHAnsi"/>
        </w:rPr>
        <w:t>U.S.-Japan cooperation advances maritime security and economic development</w:t>
      </w:r>
      <w:r w:rsidRPr="00460136">
        <w:rPr>
          <w:rFonts w:asciiTheme="majorHAnsi" w:hAnsiTheme="majorHAnsi" w:cs="Lucida Grande"/>
          <w:color w:val="1C1C1C"/>
          <w:sz w:val="16"/>
        </w:rPr>
        <w:t>. Outside Asia</w:t>
      </w:r>
      <w:r w:rsidRPr="00460136">
        <w:rPr>
          <w:rStyle w:val="StyleUnderline"/>
          <w:rFonts w:asciiTheme="majorHAnsi" w:hAnsiTheme="majorHAnsi"/>
        </w:rPr>
        <w:t>, Japanese political and financial support has substantially strengthened the U.S. position</w:t>
      </w:r>
      <w:r w:rsidRPr="00460136">
        <w:rPr>
          <w:rFonts w:asciiTheme="majorHAnsi" w:hAnsiTheme="majorHAnsi" w:cs="Lucida Grande"/>
          <w:color w:val="1C1C1C"/>
          <w:sz w:val="16"/>
        </w:rPr>
        <w:t xml:space="preserve"> on a variety of global issues arising from challenges to shared interests, including </w:t>
      </w:r>
      <w:r w:rsidRPr="00460136">
        <w:rPr>
          <w:rStyle w:val="StyleUnderline"/>
          <w:rFonts w:asciiTheme="majorHAnsi" w:hAnsiTheme="majorHAnsi"/>
        </w:rPr>
        <w:t>countering ISIL and terrorism, working to stop the spread of the Ebola and other emerging pandemic infections, advancing environmental and climate change goals, maintaining solidarity in the face of Russian aggression in eastern Ukraine, assisting developing countries, countering piracy, and standing up for human rights and democracy</w:t>
      </w:r>
      <w:r w:rsidRPr="00460136">
        <w:rPr>
          <w:rFonts w:asciiTheme="majorHAnsi" w:hAnsiTheme="majorHAnsi" w:cs="Lucida Grande"/>
          <w:color w:val="1C1C1C"/>
          <w:sz w:val="16"/>
        </w:rPr>
        <w:t>. Japan is an indispensable partner in the United Nations and the second-largest contributor to the UN budget. Japan broadly supports the United States on nonproliferation and nuclear issues.</w:t>
      </w:r>
    </w:p>
    <w:p w14:paraId="06CF9DF9" w14:textId="77777777" w:rsidR="0045121D" w:rsidRPr="00460136" w:rsidRDefault="0045121D" w:rsidP="0045121D"/>
    <w:p w14:paraId="65EC14B9" w14:textId="77777777" w:rsidR="0045121D" w:rsidRPr="00460136" w:rsidRDefault="0045121D" w:rsidP="0045121D">
      <w:pPr>
        <w:pStyle w:val="Heading4"/>
        <w:rPr>
          <w:rFonts w:asciiTheme="majorHAnsi" w:hAnsiTheme="majorHAnsi"/>
        </w:rPr>
      </w:pPr>
      <w:r w:rsidRPr="00460136">
        <w:rPr>
          <w:rFonts w:asciiTheme="majorHAnsi" w:hAnsiTheme="majorHAnsi"/>
        </w:rPr>
        <w:t>U.S. Japan alliance is key to prevent Japan from seeking nukes and challenge the Asian guarantor. (</w:t>
      </w:r>
      <w:proofErr w:type="gramStart"/>
      <w:r w:rsidRPr="00460136">
        <w:rPr>
          <w:rFonts w:asciiTheme="majorHAnsi" w:hAnsiTheme="majorHAnsi"/>
        </w:rPr>
        <w:t>re-cut</w:t>
      </w:r>
      <w:proofErr w:type="gramEnd"/>
      <w:r w:rsidRPr="00460136">
        <w:rPr>
          <w:rFonts w:asciiTheme="majorHAnsi" w:hAnsiTheme="majorHAnsi"/>
        </w:rPr>
        <w:t xml:space="preserve"> version)</w:t>
      </w:r>
    </w:p>
    <w:p w14:paraId="2CE3F10C" w14:textId="77777777" w:rsidR="0045121D" w:rsidRPr="00460136" w:rsidRDefault="0045121D" w:rsidP="0045121D">
      <w:pPr>
        <w:rPr>
          <w:rFonts w:asciiTheme="majorHAnsi" w:hAnsiTheme="majorHAnsi"/>
        </w:rPr>
      </w:pPr>
      <w:r w:rsidRPr="00460136">
        <w:rPr>
          <w:rFonts w:asciiTheme="majorHAnsi" w:hAnsiTheme="majorHAnsi"/>
        </w:rPr>
        <w:t xml:space="preserve">Stephen </w:t>
      </w:r>
      <w:r w:rsidRPr="00460136">
        <w:rPr>
          <w:rStyle w:val="Style13ptBold"/>
          <w:rFonts w:asciiTheme="majorHAnsi" w:hAnsiTheme="majorHAnsi"/>
        </w:rPr>
        <w:t>Ellis</w:t>
      </w:r>
      <w:r w:rsidRPr="00460136">
        <w:rPr>
          <w:rFonts w:asciiTheme="majorHAnsi" w:hAnsiTheme="majorHAnsi"/>
        </w:rPr>
        <w:t>, March 13, 20</w:t>
      </w:r>
      <w:r w:rsidRPr="00460136">
        <w:rPr>
          <w:rStyle w:val="Style13ptBold"/>
          <w:rFonts w:asciiTheme="majorHAnsi" w:hAnsiTheme="majorHAnsi"/>
        </w:rPr>
        <w:t>14</w:t>
      </w:r>
      <w:r w:rsidRPr="00460136">
        <w:rPr>
          <w:rFonts w:asciiTheme="majorHAnsi" w:hAnsiTheme="majorHAnsi"/>
        </w:rPr>
        <w:t xml:space="preserve"> – doctoral candidate at the University of Leicester, "How U.S. Military Power Benefits China", thediplomat.com/2014/03/how-u-s-military-power-benefits-china/\\PL</w:t>
      </w:r>
    </w:p>
    <w:p w14:paraId="3FA32C28" w14:textId="77777777" w:rsidR="0045121D" w:rsidRPr="00460136" w:rsidRDefault="0045121D" w:rsidP="0045121D">
      <w:pPr>
        <w:rPr>
          <w:rFonts w:asciiTheme="majorHAnsi" w:hAnsiTheme="majorHAnsi"/>
          <w:sz w:val="14"/>
        </w:rPr>
      </w:pPr>
      <w:r w:rsidRPr="00460136">
        <w:rPr>
          <w:rStyle w:val="StyleUnderline"/>
          <w:rFonts w:asciiTheme="majorHAnsi" w:hAnsiTheme="majorHAnsi"/>
        </w:rPr>
        <w:t>U.S.</w:t>
      </w:r>
      <w:r w:rsidRPr="00460136">
        <w:rPr>
          <w:rFonts w:asciiTheme="majorHAnsi" w:hAnsiTheme="majorHAnsi"/>
          <w:sz w:val="14"/>
        </w:rPr>
        <w:t xml:space="preserve"> military power and its security </w:t>
      </w:r>
      <w:r w:rsidRPr="00460136">
        <w:rPr>
          <w:rStyle w:val="StyleUnderline"/>
          <w:rFonts w:asciiTheme="majorHAnsi" w:hAnsiTheme="majorHAnsi"/>
        </w:rPr>
        <w:t>commitments</w:t>
      </w:r>
      <w:r w:rsidRPr="00460136">
        <w:rPr>
          <w:rFonts w:asciiTheme="majorHAnsi" w:hAnsiTheme="majorHAnsi"/>
          <w:sz w:val="14"/>
        </w:rPr>
        <w:t xml:space="preserve"> </w:t>
      </w:r>
      <w:r w:rsidRPr="00460136">
        <w:rPr>
          <w:rStyle w:val="StyleUnderline"/>
          <w:rFonts w:asciiTheme="majorHAnsi" w:hAnsiTheme="majorHAnsi"/>
        </w:rPr>
        <w:t>in East Asia</w:t>
      </w:r>
      <w:r w:rsidRPr="00460136">
        <w:rPr>
          <w:rFonts w:asciiTheme="majorHAnsi" w:hAnsiTheme="majorHAnsi"/>
          <w:sz w:val="14"/>
        </w:rPr>
        <w:t xml:space="preserve"> can be seen as a critical factor in </w:t>
      </w:r>
      <w:r w:rsidRPr="00460136">
        <w:rPr>
          <w:rStyle w:val="StyleUnderline"/>
          <w:rFonts w:asciiTheme="majorHAnsi" w:hAnsiTheme="majorHAnsi"/>
        </w:rPr>
        <w:t>explain</w:t>
      </w:r>
      <w:r w:rsidRPr="00460136">
        <w:rPr>
          <w:rFonts w:asciiTheme="majorHAnsi" w:hAnsiTheme="majorHAnsi"/>
          <w:sz w:val="14"/>
        </w:rPr>
        <w:t xml:space="preserve">ing </w:t>
      </w:r>
      <w:r w:rsidRPr="00460136">
        <w:rPr>
          <w:rStyle w:val="StyleUnderline"/>
          <w:rFonts w:asciiTheme="majorHAnsi" w:hAnsiTheme="majorHAnsi"/>
        </w:rPr>
        <w:t>why Japan</w:t>
      </w:r>
      <w:r w:rsidRPr="00460136">
        <w:rPr>
          <w:rFonts w:asciiTheme="majorHAnsi" w:hAnsiTheme="majorHAnsi"/>
          <w:sz w:val="14"/>
        </w:rPr>
        <w:t xml:space="preserve">, South Korea and </w:t>
      </w:r>
      <w:r w:rsidRPr="00460136">
        <w:rPr>
          <w:rStyle w:val="StyleUnderline"/>
          <w:rFonts w:asciiTheme="majorHAnsi" w:hAnsiTheme="majorHAnsi"/>
        </w:rPr>
        <w:t>Taiwan have not become nuclear actors</w:t>
      </w:r>
      <w:r w:rsidRPr="00460136">
        <w:rPr>
          <w:rFonts w:asciiTheme="majorHAnsi" w:hAnsiTheme="majorHAnsi"/>
          <w:sz w:val="14"/>
        </w:rPr>
        <w:t xml:space="preserve"> and why there is little likelihood of Tokyo, Seoul or Taipei pursuing a latent or actual nuclear capability in the near future. In the case of Japan and South Korea, </w:t>
      </w:r>
      <w:r w:rsidRPr="00460136">
        <w:rPr>
          <w:rStyle w:val="StyleUnderline"/>
          <w:rFonts w:asciiTheme="majorHAnsi" w:hAnsiTheme="majorHAnsi"/>
        </w:rPr>
        <w:t>the fact that both states are protected by U.S. defense</w:t>
      </w:r>
      <w:r w:rsidRPr="00460136">
        <w:rPr>
          <w:rFonts w:asciiTheme="majorHAnsi" w:hAnsiTheme="majorHAnsi"/>
          <w:sz w:val="14"/>
        </w:rPr>
        <w:t xml:space="preserve"> treaties </w:t>
      </w:r>
      <w:r w:rsidRPr="00460136">
        <w:rPr>
          <w:rStyle w:val="StyleUnderline"/>
          <w:rFonts w:asciiTheme="majorHAnsi" w:hAnsiTheme="majorHAnsi"/>
        </w:rPr>
        <w:t xml:space="preserve">and the U.S. </w:t>
      </w:r>
      <w:r w:rsidRPr="00460136">
        <w:rPr>
          <w:rFonts w:asciiTheme="majorHAnsi" w:hAnsiTheme="majorHAnsi"/>
          <w:sz w:val="14"/>
        </w:rPr>
        <w:t xml:space="preserve">nuclear </w:t>
      </w:r>
      <w:r w:rsidRPr="00460136">
        <w:rPr>
          <w:rStyle w:val="StyleUnderline"/>
          <w:rFonts w:asciiTheme="majorHAnsi" w:hAnsiTheme="majorHAnsi"/>
        </w:rPr>
        <w:t xml:space="preserve">umbrella </w:t>
      </w:r>
      <w:r w:rsidRPr="00460136">
        <w:rPr>
          <w:rFonts w:asciiTheme="majorHAnsi" w:hAnsiTheme="majorHAnsi"/>
          <w:sz w:val="14"/>
        </w:rPr>
        <w:t>has meant that neither Tokyo nor Seoul currently consider it necessary or in their interests to seek to acquire an independent nuclear capability, despite their challenging security environments.</w:t>
      </w:r>
    </w:p>
    <w:p w14:paraId="71E1C95A" w14:textId="77777777" w:rsidR="0045121D" w:rsidRPr="00460136" w:rsidRDefault="0045121D" w:rsidP="0045121D">
      <w:pPr>
        <w:rPr>
          <w:rFonts w:asciiTheme="majorHAnsi" w:hAnsiTheme="majorHAnsi"/>
        </w:rPr>
      </w:pPr>
      <w:r w:rsidRPr="00460136">
        <w:rPr>
          <w:rFonts w:asciiTheme="majorHAnsi" w:hAnsiTheme="majorHAnsi"/>
        </w:rPr>
        <w:t>In the 1970s and the 1980s, the United States used its significant diplomatic and military ties and leverage with Taipei to </w:t>
      </w:r>
      <w:hyperlink r:id="rId112" w:tgtFrame="_blank" w:history="1">
        <w:r w:rsidRPr="00460136">
          <w:rPr>
            <w:rFonts w:asciiTheme="majorHAnsi" w:hAnsiTheme="majorHAnsi"/>
          </w:rPr>
          <w:t>shut down Taiwan’s nuclear program</w:t>
        </w:r>
      </w:hyperlink>
      <w:r w:rsidRPr="00460136">
        <w:rPr>
          <w:rFonts w:asciiTheme="majorHAnsi" w:hAnsiTheme="majorHAnsi"/>
        </w:rPr>
        <w:t> on two separate occasions. The fact that Taipei has seemingly abandoned any ambitions to pursue an actual or latent nuclear capability can principally be seen as resulting from the U.S. security commitment and Washington’s clear and forcefully demonstrated opposition.</w:t>
      </w:r>
    </w:p>
    <w:p w14:paraId="7DF68531" w14:textId="77777777" w:rsidR="0045121D" w:rsidRPr="00460136" w:rsidRDefault="0045121D" w:rsidP="0045121D">
      <w:pPr>
        <w:rPr>
          <w:rFonts w:asciiTheme="majorHAnsi" w:hAnsiTheme="majorHAnsi"/>
          <w:sz w:val="16"/>
        </w:rPr>
      </w:pPr>
      <w:r w:rsidRPr="00460136">
        <w:rPr>
          <w:rFonts w:asciiTheme="majorHAnsi" w:hAnsiTheme="majorHAnsi"/>
          <w:sz w:val="16"/>
        </w:rPr>
        <w:t xml:space="preserve">The fact </w:t>
      </w:r>
      <w:r w:rsidRPr="00460136">
        <w:rPr>
          <w:rStyle w:val="StyleUnderline"/>
          <w:rFonts w:asciiTheme="majorHAnsi" w:hAnsiTheme="majorHAnsi"/>
        </w:rPr>
        <w:t>that U.S. power has helped to prevent each of these actors from seeking to become nuclear powers</w:t>
      </w:r>
      <w:r w:rsidRPr="00460136">
        <w:rPr>
          <w:rFonts w:asciiTheme="majorHAnsi" w:hAnsiTheme="majorHAnsi"/>
          <w:sz w:val="16"/>
        </w:rPr>
        <w:t xml:space="preserve"> is strategically beneficial for China. If any of its East Asian neighbors possessed a nuclear capability or were seriously pursuing one, China’s already challenging and complex security environment would be that much more complicated. It would also heighten the risk of China being affected by a nuclear crisis or accident and would also increase the possibility of Beijing being drawn into nuclear diplomacy or destabilizing acts of nuclear brinkmanship. Further, if Taiwan had succeeded in achieving a nuclear deterrent it would have essentially ended Beijing’s ability to reassert control over the island and instead made it highly probable that Taipei would have used the security provided by its nuclear capability to declare independence.</w:t>
      </w:r>
    </w:p>
    <w:p w14:paraId="7560A09C" w14:textId="77777777" w:rsidR="0045121D" w:rsidRPr="00460136" w:rsidRDefault="0045121D" w:rsidP="0045121D">
      <w:pPr>
        <w:rPr>
          <w:rFonts w:asciiTheme="majorHAnsi" w:hAnsiTheme="majorHAnsi"/>
        </w:rPr>
      </w:pPr>
      <w:r w:rsidRPr="00460136">
        <w:rPr>
          <w:rFonts w:asciiTheme="majorHAnsi" w:hAnsiTheme="majorHAnsi"/>
        </w:rPr>
        <w:t xml:space="preserve">So the fact that </w:t>
      </w:r>
      <w:r w:rsidRPr="00460136">
        <w:rPr>
          <w:rStyle w:val="StyleUnderline"/>
          <w:rFonts w:asciiTheme="majorHAnsi" w:hAnsiTheme="majorHAnsi"/>
        </w:rPr>
        <w:t>U.S. power has served to dampen down the possibility of nuclear proliferation in East Asia</w:t>
      </w:r>
      <w:r w:rsidRPr="00460136">
        <w:rPr>
          <w:rFonts w:asciiTheme="majorHAnsi" w:hAnsiTheme="majorHAnsi"/>
        </w:rPr>
        <w:t xml:space="preserve"> has produced real and significant strategic dividends for Beijing, including with regard to its core interests relating to Taiwan. This demonstrates a further area of overlap between U.S. and Chinese interests in the region, and again shows how the U.S. military presence in East Asia does not automatically equate to a challenge or threat to Chinese interests, and indeed provides further reason to think that China may not necessarily look to drive Washington militarily out of East Asia.</w:t>
      </w:r>
    </w:p>
    <w:p w14:paraId="16FE6B99" w14:textId="77777777" w:rsidR="0045121D" w:rsidRPr="00460136" w:rsidRDefault="0045121D" w:rsidP="0045121D">
      <w:pPr>
        <w:rPr>
          <w:rFonts w:asciiTheme="majorHAnsi" w:hAnsiTheme="majorHAnsi"/>
        </w:rPr>
      </w:pPr>
      <w:r w:rsidRPr="00460136">
        <w:rPr>
          <w:rFonts w:asciiTheme="majorHAnsi" w:hAnsiTheme="majorHAnsi"/>
        </w:rPr>
        <w:t>Open Sea Lanes</w:t>
      </w:r>
    </w:p>
    <w:p w14:paraId="397287DA" w14:textId="77777777" w:rsidR="0045121D" w:rsidRPr="00460136" w:rsidRDefault="0045121D" w:rsidP="0045121D">
      <w:pPr>
        <w:rPr>
          <w:rFonts w:asciiTheme="majorHAnsi" w:hAnsiTheme="majorHAnsi"/>
        </w:rPr>
      </w:pPr>
      <w:r w:rsidRPr="00460136">
        <w:rPr>
          <w:rFonts w:asciiTheme="majorHAnsi" w:hAnsiTheme="majorHAnsi"/>
        </w:rPr>
        <w:t>U.S. naval power in East Asian waters, and the wider Indian and Pacific Oceans, has and does greatly benefit China both economically and strategically. The long-standing and unswerving U.S. commitment to open and stable sea lanes – and its ability to maintain them – has helped support and facilitate China’s spectacular economic rise since the 1980s. Today, not only do Chinese exports move freely across stable sea lanes guaranteed by U.S. power, but so do ever growing quantities of vital Chinese energy imports from the Middle East, Africa and Latin America.</w:t>
      </w:r>
    </w:p>
    <w:p w14:paraId="79D283AB" w14:textId="77777777" w:rsidR="0045121D" w:rsidRPr="00460136" w:rsidRDefault="0045121D" w:rsidP="0045121D">
      <w:pPr>
        <w:rPr>
          <w:rFonts w:asciiTheme="majorHAnsi" w:hAnsiTheme="majorHAnsi"/>
        </w:rPr>
      </w:pPr>
      <w:r w:rsidRPr="00460136">
        <w:rPr>
          <w:rFonts w:asciiTheme="majorHAnsi" w:hAnsiTheme="majorHAnsi"/>
        </w:rPr>
        <w:t>This fact alone provides the clearest example of how China benefits from a strong U.S. military presence in East Asia. It is also the strongest reason why in the future Beijing may not consider it to be in its interests to try to weaken and diminish the U.S. military presence in East Asia. If the U.S. was forced to relinquish its role as guarantor of open and stable regional sea lanes, then Beijing would be forced to try to step into the breach, given that its economic model is so reliant on uninterrupted maritime trade. This would entail significant costs, and for now at least there is not much evidence to suggest that Beijing is willing or able to take on the burden of ensuring that East Asia’s vast and numerous maritime trade routes remain open and secure.</w:t>
      </w:r>
    </w:p>
    <w:p w14:paraId="1C123048" w14:textId="77777777" w:rsidR="0045121D" w:rsidRPr="00460136" w:rsidRDefault="0045121D" w:rsidP="0045121D">
      <w:r w:rsidRPr="00460136">
        <w:rPr>
          <w:rFonts w:asciiTheme="majorHAnsi" w:hAnsiTheme="majorHAnsi"/>
        </w:rPr>
        <w:t xml:space="preserve">Even </w:t>
      </w:r>
      <w:r w:rsidRPr="00460136">
        <w:rPr>
          <w:rStyle w:val="StyleUnderline"/>
          <w:rFonts w:asciiTheme="majorHAnsi" w:hAnsiTheme="majorHAnsi"/>
        </w:rPr>
        <w:t>if Beijing were willing to replace the U</w:t>
      </w:r>
      <w:r w:rsidRPr="00460136">
        <w:rPr>
          <w:rFonts w:asciiTheme="majorHAnsi" w:hAnsiTheme="majorHAnsi"/>
        </w:rPr>
        <w:t xml:space="preserve">nited </w:t>
      </w:r>
      <w:r w:rsidRPr="00460136">
        <w:rPr>
          <w:rStyle w:val="StyleUnderline"/>
          <w:rFonts w:asciiTheme="majorHAnsi" w:hAnsiTheme="majorHAnsi"/>
        </w:rPr>
        <w:t>S</w:t>
      </w:r>
      <w:r w:rsidRPr="00460136">
        <w:rPr>
          <w:rFonts w:asciiTheme="majorHAnsi" w:hAnsiTheme="majorHAnsi"/>
        </w:rPr>
        <w:t xml:space="preserve">tates as the guarantor of open sea lanes in East Asia, other states in the region – notably </w:t>
      </w:r>
      <w:r w:rsidRPr="00460136">
        <w:rPr>
          <w:rStyle w:val="StyleUnderline"/>
          <w:rFonts w:asciiTheme="majorHAnsi" w:hAnsiTheme="majorHAnsi"/>
        </w:rPr>
        <w:t>Japan</w:t>
      </w:r>
      <w:r w:rsidRPr="00460136">
        <w:rPr>
          <w:rFonts w:asciiTheme="majorHAnsi" w:hAnsiTheme="majorHAnsi"/>
        </w:rPr>
        <w:t xml:space="preserve"> – </w:t>
      </w:r>
      <w:r w:rsidRPr="00460136">
        <w:rPr>
          <w:rStyle w:val="StyleUnderline"/>
          <w:rFonts w:asciiTheme="majorHAnsi" w:hAnsiTheme="majorHAnsi"/>
        </w:rPr>
        <w:t>would likely baulk at the prospect, and would</w:t>
      </w:r>
      <w:r w:rsidRPr="00460136">
        <w:rPr>
          <w:rFonts w:asciiTheme="majorHAnsi" w:hAnsiTheme="majorHAnsi"/>
        </w:rPr>
        <w:t xml:space="preserve"> either individually or collectively </w:t>
      </w:r>
      <w:r w:rsidRPr="00460136">
        <w:rPr>
          <w:rStyle w:val="StyleUnderline"/>
          <w:rFonts w:asciiTheme="majorHAnsi" w:hAnsiTheme="majorHAnsi"/>
        </w:rPr>
        <w:t>seek to fill the power vacuum</w:t>
      </w:r>
      <w:r w:rsidRPr="00460136">
        <w:rPr>
          <w:rFonts w:asciiTheme="majorHAnsi" w:hAnsiTheme="majorHAnsi"/>
        </w:rPr>
        <w:t>. The result would be an increase in defense outlays by states across the region and a possible naval race between major East Asian states that could potentially disrupt maritime trade. Naturally, both of these developments would be unwelcome and troubling for Beijing.</w:t>
      </w:r>
    </w:p>
    <w:p w14:paraId="00D3090F" w14:textId="77777777" w:rsidR="0045121D" w:rsidRPr="00460136" w:rsidRDefault="0045121D" w:rsidP="0045121D">
      <w:pPr>
        <w:pStyle w:val="Heading4"/>
      </w:pPr>
      <w:r w:rsidRPr="00460136">
        <w:t xml:space="preserve">US alliance is key </w:t>
      </w:r>
    </w:p>
    <w:p w14:paraId="3B0F4231" w14:textId="77777777" w:rsidR="0045121D" w:rsidRPr="00460136" w:rsidRDefault="0045121D" w:rsidP="0045121D">
      <w:proofErr w:type="spellStart"/>
      <w:r w:rsidRPr="00460136">
        <w:rPr>
          <w:b/>
          <w:bCs/>
        </w:rPr>
        <w:t>Malyshev</w:t>
      </w:r>
      <w:proofErr w:type="spellEnd"/>
      <w:r w:rsidRPr="00460136">
        <w:rPr>
          <w:b/>
          <w:bCs/>
        </w:rPr>
        <w:t xml:space="preserve"> - </w:t>
      </w:r>
      <w:r w:rsidRPr="00460136">
        <w:t>2007 World Nuclear University Fellow</w:t>
      </w:r>
      <w:r w:rsidRPr="00460136">
        <w:rPr>
          <w:b/>
          <w:bCs/>
        </w:rPr>
        <w:t xml:space="preserve"> - 15</w:t>
      </w:r>
      <w:r w:rsidRPr="00460136">
        <w:t xml:space="preserve"> (Michael, 2007 World Nuclear University Fellow, Australian Strategic Policy Institute, Has studied at the Moscow Military Institute, American University, Georgetown University and the National Defense Intelligence College in Washington, D.C., "Nuclear latency and the future strategic Environment", March 2015, </w:t>
      </w:r>
      <w:hyperlink r:id="rId113" w:history="1">
        <w:r w:rsidRPr="00460136">
          <w:rPr>
            <w:rStyle w:val="Hyperlink"/>
          </w:rPr>
          <w:t xml:space="preserve">https://www.aspi.org.au/publications/nuclear-latency-and-the-future-strategic-environment/SI83_nuclear_latency.pdf)\\WDB  </w:t>
        </w:r>
      </w:hyperlink>
    </w:p>
    <w:p w14:paraId="536B1F0D" w14:textId="77777777" w:rsidR="0045121D" w:rsidRPr="00460136" w:rsidRDefault="0045121D" w:rsidP="0045121D">
      <w:r w:rsidRPr="00460136">
        <w:t xml:space="preserve">Japan has a slightly different proliferation problem to work through. </w:t>
      </w:r>
      <w:r w:rsidRPr="00460136">
        <w:rPr>
          <w:rStyle w:val="Emphasis"/>
        </w:rPr>
        <w:t>It’s the only NNWS that sits on about 10 tons of separated reactor-grade plutonium, which could be used to make nuclear weapons</w:t>
      </w:r>
      <w:r w:rsidRPr="00460136">
        <w:t xml:space="preserve">. Even more troubling, </w:t>
      </w:r>
      <w:r w:rsidRPr="00460136">
        <w:rPr>
          <w:rStyle w:val="StyleUnderline"/>
        </w:rPr>
        <w:t xml:space="preserve">it still possesses several hundred kilograms of weapons-grade plutonium that it received </w:t>
      </w:r>
      <w:r w:rsidRPr="00460136">
        <w:t xml:space="preserve">from the US and the UK in the past for use in fast reactor research.10 </w:t>
      </w:r>
      <w:r w:rsidRPr="00460136">
        <w:rPr>
          <w:rStyle w:val="StyleUnderline"/>
        </w:rPr>
        <w:t xml:space="preserve">Japan’s </w:t>
      </w:r>
      <w:proofErr w:type="spellStart"/>
      <w:r w:rsidRPr="00460136">
        <w:rPr>
          <w:rStyle w:val="StyleUnderline"/>
        </w:rPr>
        <w:t>neighbours</w:t>
      </w:r>
      <w:proofErr w:type="spellEnd"/>
      <w:r w:rsidRPr="00460136">
        <w:rPr>
          <w:rStyle w:val="StyleUnderline"/>
        </w:rPr>
        <w:t xml:space="preserve"> continue to pedal these facts internationally and paint a variety of potential scenarios based on fear and zero-sum thinking</w:t>
      </w:r>
      <w:r w:rsidRPr="00460136">
        <w:t xml:space="preserve">. While the </w:t>
      </w:r>
      <w:proofErr w:type="spellStart"/>
      <w:r w:rsidRPr="00460136">
        <w:t>neighbours</w:t>
      </w:r>
      <w:proofErr w:type="spellEnd"/>
      <w:r w:rsidRPr="00460136">
        <w:t xml:space="preserve"> may have an ulterior motive to oversell their case, </w:t>
      </w:r>
      <w:r w:rsidRPr="00460136">
        <w:rPr>
          <w:rStyle w:val="StyleUnderline"/>
        </w:rPr>
        <w:t>Japan’s plutonium policies do,</w:t>
      </w:r>
      <w:r w:rsidRPr="00460136">
        <w:t xml:space="preserve"> in fact, </w:t>
      </w:r>
      <w:r w:rsidRPr="00460136">
        <w:rPr>
          <w:rStyle w:val="StyleUnderline"/>
        </w:rPr>
        <w:t>create nonproliferation concerns</w:t>
      </w:r>
      <w:r w:rsidRPr="00460136">
        <w:t>. Another aspect many informed observers point to is that, while Japan doesn’t have a mainstream constituency for the bomb</w:t>
      </w:r>
      <w:r w:rsidRPr="00460136">
        <w:rPr>
          <w:rStyle w:val="Emphasis"/>
        </w:rPr>
        <w:t>, it seems to have ‘given insufficient consideration to regional security implications of domestic decisions’ about its nuclear fuel cycle choices</w:t>
      </w:r>
      <w:r w:rsidRPr="00460136">
        <w:t>.11 False predictions about Japan’s future as an NWS have a long history.12 Regional challenges and crises in East Asia evolve and persist, but don’t cross the line into the territory of an existential threat to Japan. Public opinion polls consistently show little support for a major overhaul of Japan’s non-nuclear posture. Should Japan decide to build the bomb to feel more secure, it could end up knocking the dominos down in a completely undesirable direction. China, North Korea and Russia (with which Japan still has no formal peace treaty, but has a very public unresolved territorial dispute) are all likely to perceive such a move with great apprehension</w:t>
      </w:r>
      <w:r w:rsidRPr="00460136">
        <w:rPr>
          <w:rStyle w:val="StyleUnderline"/>
        </w:rPr>
        <w:t xml:space="preserve">. </w:t>
      </w:r>
      <w:r w:rsidRPr="00460136">
        <w:rPr>
          <w:rStyle w:val="Emphasis"/>
        </w:rPr>
        <w:t>Japan’s current security safeguard, the US–Japan Security Treaty, has worked well for over 50 years.</w:t>
      </w:r>
      <w:r w:rsidRPr="00460136">
        <w:t xml:space="preserve"> </w:t>
      </w:r>
      <w:r w:rsidRPr="00460136">
        <w:rPr>
          <w:rStyle w:val="Emphasis"/>
        </w:rPr>
        <w:t>Barring a long series of acute regional crises, in which the US shows an undeniable lack of commitment to Japan’s needs</w:t>
      </w:r>
      <w:r w:rsidRPr="00460136">
        <w:t xml:space="preserve">, or a massive US troop withdrawal from the region, Japan’s more likely to continue, as it has, beefing up its conventional </w:t>
      </w:r>
      <w:proofErr w:type="spellStart"/>
      <w:r w:rsidRPr="00460136">
        <w:t>defence</w:t>
      </w:r>
      <w:proofErr w:type="spellEnd"/>
      <w:r w:rsidRPr="00460136">
        <w:t xml:space="preserve"> forces and enhancing its theatre missile </w:t>
      </w:r>
      <w:proofErr w:type="spellStart"/>
      <w:r w:rsidRPr="00460136">
        <w:t>defence</w:t>
      </w:r>
      <w:proofErr w:type="spellEnd"/>
      <w:r w:rsidRPr="00460136">
        <w:t xml:space="preserve"> system capabilities.</w:t>
      </w:r>
    </w:p>
    <w:p w14:paraId="4F932571" w14:textId="77777777" w:rsidR="0045121D" w:rsidRPr="00460136" w:rsidRDefault="0045121D" w:rsidP="0045121D"/>
    <w:p w14:paraId="5B103338" w14:textId="77777777" w:rsidR="0045121D" w:rsidRPr="00460136" w:rsidRDefault="0045121D" w:rsidP="0045121D">
      <w:pPr>
        <w:pStyle w:val="Heading4"/>
      </w:pPr>
      <w:r w:rsidRPr="00460136">
        <w:t xml:space="preserve">Alliance is key to </w:t>
      </w:r>
      <w:proofErr w:type="spellStart"/>
      <w:r w:rsidRPr="00460136">
        <w:t>Prolif</w:t>
      </w:r>
      <w:proofErr w:type="spellEnd"/>
    </w:p>
    <w:p w14:paraId="1789DD03" w14:textId="77777777" w:rsidR="0045121D" w:rsidRPr="00460136" w:rsidRDefault="0045121D" w:rsidP="0045121D">
      <w:r w:rsidRPr="00460136">
        <w:rPr>
          <w:rStyle w:val="Style13ptBold"/>
        </w:rPr>
        <w:t xml:space="preserve">Berger- </w:t>
      </w:r>
      <w:r w:rsidRPr="00460136">
        <w:t xml:space="preserve">Senior Research Fellow specializing in nuclear policy- </w:t>
      </w:r>
      <w:r w:rsidRPr="00460136">
        <w:rPr>
          <w:rStyle w:val="Style13ptBold"/>
        </w:rPr>
        <w:t xml:space="preserve"> 15</w:t>
      </w:r>
      <w:r w:rsidRPr="00460136">
        <w:t>(Andrea Berger is a Senior Research Fellow specializing in nuclear policy at the Royal United Services Institute, 9-20-2015, "Pacifism bill: Why Japan won't build a nuclear weapon," CNN, http://www.cnn.com/2015/09/20/opinions/japan-military-opinion-berger/)\\WDB</w:t>
      </w:r>
    </w:p>
    <w:p w14:paraId="1EF0849F" w14:textId="77777777" w:rsidR="0045121D" w:rsidRPr="00460136" w:rsidRDefault="0045121D" w:rsidP="0045121D">
      <w:pPr>
        <w:rPr>
          <w:rStyle w:val="Emphasis"/>
        </w:rPr>
      </w:pPr>
      <w:r w:rsidRPr="00460136">
        <w:t xml:space="preserve">In fact, </w:t>
      </w:r>
      <w:r w:rsidRPr="00460136">
        <w:rPr>
          <w:rStyle w:val="Emphasis"/>
        </w:rPr>
        <w:t xml:space="preserve">it is because of Japan's alliance with the United States that the former has even less of an incentive to build a nuclear weapon. </w:t>
      </w:r>
      <w:r w:rsidRPr="00460136">
        <w:t xml:space="preserve">In order to guarantee the security of Japan against major threats in its region, whether a militarily assertive China or a belligerent and nuclear-armed North Korea, </w:t>
      </w:r>
      <w:r w:rsidRPr="00460136">
        <w:rPr>
          <w:rStyle w:val="StyleUnderline"/>
        </w:rPr>
        <w:t>Washington has vowed to respond to any serious armed aggression against Japan using whatever means necessary, including nuclear weapons.</w:t>
      </w:r>
      <w:r w:rsidRPr="00460136">
        <w:t xml:space="preserve"> </w:t>
      </w:r>
      <w:r w:rsidRPr="00460136">
        <w:rPr>
          <w:rStyle w:val="StyleUnderline"/>
        </w:rPr>
        <w:t xml:space="preserve">By demonstrating the depth of its resolve to defend Japan, the U.S. hopes to deter any potential aggressors from attacking in the first place. </w:t>
      </w:r>
      <w:r w:rsidRPr="00460136">
        <w:t xml:space="preserve">U.S. troops stationed in Okinawa are a visible reminder of the alliance and the commitment that underpins it. </w:t>
      </w:r>
      <w:r w:rsidRPr="00460136">
        <w:rPr>
          <w:rStyle w:val="Emphasis"/>
        </w:rPr>
        <w:t>As long as Japan believes in the strength of the U.S.'s so-called "extended deterrence" guarantee it is unlikely to see any merit in having its own nuclear weapons capability.</w:t>
      </w:r>
    </w:p>
    <w:p w14:paraId="0C1C9B03" w14:textId="77777777" w:rsidR="0045121D" w:rsidRPr="00460136" w:rsidRDefault="0045121D" w:rsidP="0045121D"/>
    <w:p w14:paraId="40736E00" w14:textId="77777777" w:rsidR="0045121D" w:rsidRPr="00460136" w:rsidRDefault="0045121D" w:rsidP="0045121D">
      <w:pPr>
        <w:pStyle w:val="Heading4"/>
      </w:pPr>
      <w:r w:rsidRPr="00460136">
        <w:t xml:space="preserve">Even the perception of Japanese proliferation causes international non-proliferation regime to fall apart- results in rapid </w:t>
      </w:r>
      <w:proofErr w:type="spellStart"/>
      <w:r w:rsidRPr="00460136">
        <w:t>prolif</w:t>
      </w:r>
      <w:proofErr w:type="spellEnd"/>
    </w:p>
    <w:p w14:paraId="274FBA69" w14:textId="77777777" w:rsidR="0045121D" w:rsidRPr="00460136" w:rsidRDefault="0045121D" w:rsidP="0045121D">
      <w:r w:rsidRPr="00460136">
        <w:rPr>
          <w:rStyle w:val="Style13ptBold"/>
        </w:rPr>
        <w:t xml:space="preserve">Akiyama and </w:t>
      </w:r>
      <w:proofErr w:type="spellStart"/>
      <w:r w:rsidRPr="00460136">
        <w:rPr>
          <w:rStyle w:val="Style13ptBold"/>
        </w:rPr>
        <w:t>Horio</w:t>
      </w:r>
      <w:proofErr w:type="spellEnd"/>
      <w:r w:rsidRPr="00460136">
        <w:rPr>
          <w:rStyle w:val="Style13ptBold"/>
        </w:rPr>
        <w:t xml:space="preserve">- </w:t>
      </w:r>
      <w:r w:rsidRPr="00460136">
        <w:t xml:space="preserve">professor of International Politics at the School of International and Public Policy, Ph.D. candidate at the Department of Nuclear Engineering and Management- </w:t>
      </w:r>
      <w:r w:rsidRPr="00460136">
        <w:rPr>
          <w:rStyle w:val="Style13ptBold"/>
        </w:rPr>
        <w:t xml:space="preserve"> 13</w:t>
      </w:r>
      <w:r w:rsidRPr="00460136">
        <w:t xml:space="preserve"> (</w:t>
      </w:r>
      <w:proofErr w:type="spellStart"/>
      <w:r w:rsidRPr="00460136">
        <w:t>Nobumasa</w:t>
      </w:r>
      <w:proofErr w:type="spellEnd"/>
      <w:r w:rsidRPr="00460136">
        <w:t xml:space="preserve"> Akiyama is a professor of International Politics at the School of International and Public Policy, </w:t>
      </w:r>
      <w:proofErr w:type="spellStart"/>
      <w:r w:rsidRPr="00460136">
        <w:t>Hitotsubashi</w:t>
      </w:r>
      <w:proofErr w:type="spellEnd"/>
      <w:r w:rsidRPr="00460136">
        <w:t xml:space="preserve"> University. Kenta </w:t>
      </w:r>
      <w:proofErr w:type="spellStart"/>
      <w:r w:rsidRPr="00460136">
        <w:t>Horio</w:t>
      </w:r>
      <w:proofErr w:type="spellEnd"/>
      <w:r w:rsidRPr="00460136">
        <w:t xml:space="preserve"> is a Ph.D. candidate at the Department of Nuclear Engineering and Management, the University of Tokyo. “Can Japan Remain Committed to Nonproliferation</w:t>
      </w:r>
      <w:proofErr w:type="gramStart"/>
      <w:r w:rsidRPr="00460136">
        <w:t>?,</w:t>
      </w:r>
      <w:proofErr w:type="gramEnd"/>
      <w:r w:rsidRPr="00460136">
        <w:t xml:space="preserve">” </w:t>
      </w:r>
      <w:proofErr w:type="spellStart"/>
      <w:r w:rsidRPr="00460136">
        <w:t>a.d.</w:t>
      </w:r>
      <w:proofErr w:type="spellEnd"/>
      <w:r w:rsidRPr="00460136">
        <w:t xml:space="preserve"> 6.14.15, The Washington Quarterly • 36:2 pp. 151  165 </w:t>
      </w:r>
      <w:hyperlink r:id="rId114" w:history="1">
        <w:r w:rsidRPr="00460136">
          <w:rPr>
            <w:rStyle w:val="Hyperlink"/>
          </w:rPr>
          <w:t>http://dx.doi.org/10.1080/0163660X.2013.791090</w:t>
        </w:r>
      </w:hyperlink>
      <w:r w:rsidRPr="00460136">
        <w:t>)\\WDB</w:t>
      </w:r>
    </w:p>
    <w:p w14:paraId="38AF21C4" w14:textId="77777777" w:rsidR="0045121D" w:rsidRPr="00460136" w:rsidRDefault="0045121D" w:rsidP="0045121D">
      <w:pPr>
        <w:rPr>
          <w:rStyle w:val="StyleUnderline"/>
        </w:rPr>
      </w:pPr>
      <w:r w:rsidRPr="00460136">
        <w:t xml:space="preserve">To pursue both more stringent nuclear nonproliferation and non-discriminatory access to the peaceful use of nuclear energy without undermining each of </w:t>
      </w:r>
      <w:proofErr w:type="spellStart"/>
      <w:r w:rsidRPr="00460136">
        <w:t>theseis</w:t>
      </w:r>
      <w:proofErr w:type="spellEnd"/>
      <w:r w:rsidRPr="00460136">
        <w:t xml:space="preserve"> one of the toughest challenges in the Prague Agenda. Since it is unrealistic to change the existing norm structure by legally prohibiting access to sensitive fuel cycle technology, nations must instead seek to ensure and strengthen the credibility of enforcement, in case of violations, and enhance the attractiveness of incentives for compliance. By demonstrating its ability to maintain a nuclear fuel cycle, yet comply with these evolving safeguards and remain a nonnuclear weapons state, </w:t>
      </w:r>
      <w:r w:rsidRPr="00460136">
        <w:rPr>
          <w:rStyle w:val="StyleUnderline"/>
        </w:rPr>
        <w:t>Japan can be uniquely positioned to be a role model for emerging powers</w:t>
      </w:r>
      <w:r w:rsidRPr="00460136">
        <w:t xml:space="preserve">. Structural changes in the international nuclear order are taking place. The United States </w:t>
      </w:r>
      <w:r w:rsidRPr="00460136">
        <w:rPr>
          <w:rStyle w:val="StyleUnderline"/>
        </w:rPr>
        <w:t>and the U.S-led nuclear nonproliferation regime face challenges in the widening gap between their strategic objectives and the credibility to realize such objectives in the face of emerging states such as China and India as major players in international nuclear energy markets</w:t>
      </w:r>
      <w:r w:rsidRPr="00460136">
        <w:t xml:space="preserve">, and Brazil and Turkey, who along with China and India behave as ‘‘pivotal states.’’ </w:t>
      </w:r>
      <w:r w:rsidRPr="00460136">
        <w:rPr>
          <w:rStyle w:val="StyleUnderline"/>
        </w:rPr>
        <w:t>Relationships with these states are especially critical since they take ambivalent attitudes toward the values and norms which the United States promotes for nuclear nonproliferation.</w:t>
      </w:r>
    </w:p>
    <w:p w14:paraId="31AF2AF4" w14:textId="77777777" w:rsidR="0045121D" w:rsidRPr="00460136" w:rsidRDefault="0045121D" w:rsidP="0045121D">
      <w:pPr>
        <w:pStyle w:val="Heading4"/>
      </w:pPr>
      <w:proofErr w:type="spellStart"/>
      <w:r w:rsidRPr="00460136">
        <w:t>Prolif</w:t>
      </w:r>
      <w:proofErr w:type="spellEnd"/>
      <w:r w:rsidRPr="00460136">
        <w:t xml:space="preserve"> Causes China war</w:t>
      </w:r>
    </w:p>
    <w:p w14:paraId="280FA8CF" w14:textId="77777777" w:rsidR="0045121D" w:rsidRPr="00460136" w:rsidRDefault="0045121D" w:rsidP="0045121D">
      <w:pPr>
        <w:spacing w:after="0" w:line="240" w:lineRule="auto"/>
        <w:rPr>
          <w:sz w:val="16"/>
          <w:szCs w:val="26"/>
        </w:rPr>
      </w:pPr>
      <w:r w:rsidRPr="00460136">
        <w:rPr>
          <w:rStyle w:val="Style13ptBold"/>
        </w:rPr>
        <w:t xml:space="preserve">Adams- </w:t>
      </w:r>
      <w:r w:rsidRPr="00460136">
        <w:t>writer for Epoch Times-</w:t>
      </w:r>
      <w:r w:rsidRPr="00460136">
        <w:rPr>
          <w:rStyle w:val="Style13ptBold"/>
        </w:rPr>
        <w:t xml:space="preserve"> 14</w:t>
      </w:r>
      <w:r w:rsidRPr="00460136">
        <w:rPr>
          <w:b/>
          <w:bCs/>
          <w:smallCaps/>
          <w:sz w:val="24"/>
        </w:rPr>
        <w:t xml:space="preserve"> </w:t>
      </w:r>
      <w:r w:rsidRPr="00460136">
        <w:t>(</w:t>
      </w:r>
      <w:proofErr w:type="spellStart"/>
      <w:r w:rsidRPr="00460136">
        <w:t>Shar</w:t>
      </w:r>
      <w:proofErr w:type="spellEnd"/>
      <w:r w:rsidRPr="00460136">
        <w:t xml:space="preserve"> Adams, writer for Epoch Times, citing Professor Desmond Ball, a senior defense and security expert at the Australian National University, October 13, 2014. “Asian Cold War: Escalating Conflict in North-East Asia Bigger Threat </w:t>
      </w:r>
      <w:proofErr w:type="gramStart"/>
      <w:r w:rsidRPr="00460136">
        <w:t>Than</w:t>
      </w:r>
      <w:proofErr w:type="gramEnd"/>
      <w:r w:rsidRPr="00460136">
        <w:t xml:space="preserve"> War on Terror.” http://m.theepochtimes.com/n3/1014683-asian-cold-war-escalating-conflict-in-north-east-asia-bigger-threat-than-war-on-terror/)\\WDB</w:t>
      </w:r>
    </w:p>
    <w:p w14:paraId="7BCBE2B0" w14:textId="77777777" w:rsidR="0045121D" w:rsidRPr="00460136" w:rsidRDefault="0045121D" w:rsidP="0045121D">
      <w:pPr>
        <w:rPr>
          <w:rFonts w:eastAsia="Calibri"/>
          <w:sz w:val="16"/>
        </w:rPr>
      </w:pPr>
      <w:r w:rsidRPr="00460136">
        <w:rPr>
          <w:u w:val="single"/>
        </w:rPr>
        <w:t xml:space="preserve">The world may be focused on the “war on terror”, but the arms </w:t>
      </w:r>
      <w:proofErr w:type="spellStart"/>
      <w:r w:rsidRPr="00460136">
        <w:rPr>
          <w:u w:val="single"/>
        </w:rPr>
        <w:t>build up</w:t>
      </w:r>
      <w:proofErr w:type="spellEnd"/>
      <w:r w:rsidRPr="00460136">
        <w:rPr>
          <w:u w:val="single"/>
        </w:rPr>
        <w:t xml:space="preserve"> in North-East Asia </w:t>
      </w:r>
      <w:r w:rsidRPr="00460136">
        <w:rPr>
          <w:b/>
          <w:iCs/>
          <w:sz w:val="24"/>
          <w:u w:val="single"/>
        </w:rPr>
        <w:t>poses a far greater threat to global stability</w:t>
      </w:r>
      <w:r w:rsidRPr="00460136">
        <w:rPr>
          <w:rFonts w:eastAsia="Calibri"/>
          <w:sz w:val="16"/>
        </w:rPr>
        <w:t xml:space="preserve">, says Professor Desmond Ball, a senior </w:t>
      </w:r>
      <w:proofErr w:type="spellStart"/>
      <w:r w:rsidRPr="00460136">
        <w:rPr>
          <w:rFonts w:eastAsia="Calibri"/>
          <w:sz w:val="16"/>
        </w:rPr>
        <w:t>defence</w:t>
      </w:r>
      <w:proofErr w:type="spellEnd"/>
      <w:r w:rsidRPr="00460136">
        <w:rPr>
          <w:rFonts w:eastAsia="Calibri"/>
          <w:sz w:val="16"/>
        </w:rPr>
        <w:t xml:space="preserve"> and security expert at the Australian National University (ANU). A former head of ANU’s Strategic &amp; </w:t>
      </w:r>
      <w:proofErr w:type="spellStart"/>
      <w:r w:rsidRPr="00460136">
        <w:rPr>
          <w:rFonts w:eastAsia="Calibri"/>
          <w:sz w:val="16"/>
        </w:rPr>
        <w:t>Defence</w:t>
      </w:r>
      <w:proofErr w:type="spellEnd"/>
      <w:r w:rsidRPr="00460136">
        <w:rPr>
          <w:rFonts w:eastAsia="Calibri"/>
          <w:sz w:val="16"/>
        </w:rPr>
        <w:t xml:space="preserve"> Studies Centre, Professor Ball is no lightweight when it comes to security concerns. It is Professor Ball’s </w:t>
      </w:r>
      <w:r w:rsidRPr="00460136">
        <w:rPr>
          <w:u w:val="single"/>
        </w:rPr>
        <w:t>expertise in command and control systems,</w:t>
      </w:r>
      <w:r w:rsidRPr="00460136">
        <w:rPr>
          <w:rFonts w:eastAsia="Calibri"/>
          <w:sz w:val="16"/>
        </w:rPr>
        <w:t xml:space="preserve"> particularly in relation to nuclear war, that </w:t>
      </w:r>
      <w:r w:rsidRPr="00460136">
        <w:rPr>
          <w:rFonts w:eastAsia="Calibri"/>
          <w:u w:val="single"/>
        </w:rPr>
        <w:t>underlies</w:t>
      </w:r>
      <w:r w:rsidRPr="00460136">
        <w:rPr>
          <w:rFonts w:eastAsia="Calibri"/>
          <w:sz w:val="16"/>
        </w:rPr>
        <w:t xml:space="preserve"> his </w:t>
      </w:r>
      <w:r w:rsidRPr="00460136">
        <w:rPr>
          <w:rFonts w:eastAsia="Calibri"/>
          <w:u w:val="single"/>
        </w:rPr>
        <w:t>concerns</w:t>
      </w:r>
      <w:r w:rsidRPr="00460136">
        <w:rPr>
          <w:rFonts w:eastAsia="Calibri"/>
          <w:sz w:val="16"/>
        </w:rPr>
        <w:t xml:space="preserve"> about North-East Asia. </w:t>
      </w:r>
      <w:r w:rsidRPr="00460136">
        <w:rPr>
          <w:rFonts w:eastAsia="Calibri"/>
          <w:u w:val="single"/>
        </w:rPr>
        <w:t xml:space="preserve">“North-East Asia has now become the </w:t>
      </w:r>
      <w:r w:rsidRPr="00460136">
        <w:rPr>
          <w:rFonts w:eastAsia="Calibri"/>
          <w:b/>
          <w:iCs/>
          <w:sz w:val="24"/>
          <w:u w:val="single"/>
        </w:rPr>
        <w:t>most disturbing part of the globe</w:t>
      </w:r>
      <w:r w:rsidRPr="00460136">
        <w:rPr>
          <w:rFonts w:eastAsia="Calibri"/>
          <w:sz w:val="16"/>
        </w:rPr>
        <w:t xml:space="preserve">,” Prof Ball told Epoch Times in an exclusive interview. </w:t>
      </w:r>
      <w:r w:rsidRPr="00460136">
        <w:rPr>
          <w:b/>
          <w:iCs/>
          <w:sz w:val="24"/>
          <w:u w:val="single"/>
        </w:rPr>
        <w:t>China, Japan and South Korea</w:t>
      </w:r>
      <w:r w:rsidRPr="00460136">
        <w:rPr>
          <w:rFonts w:eastAsia="Calibri"/>
          <w:u w:val="single"/>
        </w:rPr>
        <w:t xml:space="preserve"> – countries that are “</w:t>
      </w:r>
      <w:r w:rsidRPr="00460136">
        <w:rPr>
          <w:rFonts w:eastAsia="Calibri"/>
          <w:b/>
          <w:iCs/>
          <w:sz w:val="24"/>
          <w:u w:val="single"/>
        </w:rPr>
        <w:t>economic engines of the global economy</w:t>
      </w:r>
      <w:r w:rsidRPr="00460136">
        <w:rPr>
          <w:rFonts w:eastAsia="Calibri"/>
          <w:u w:val="single"/>
        </w:rPr>
        <w:t xml:space="preserve">” – are embroiled in an </w:t>
      </w:r>
      <w:r w:rsidRPr="00460136">
        <w:rPr>
          <w:rFonts w:eastAsia="Calibri"/>
          <w:b/>
          <w:iCs/>
          <w:sz w:val="24"/>
          <w:u w:val="single"/>
        </w:rPr>
        <w:t>arms race of unprecedented proportions</w:t>
      </w:r>
      <w:r w:rsidRPr="00460136">
        <w:rPr>
          <w:rFonts w:eastAsia="Calibri"/>
          <w:u w:val="single"/>
        </w:rPr>
        <w:t>, punctuated by “very dangerous military activities”</w:t>
      </w:r>
      <w:r w:rsidRPr="00460136">
        <w:rPr>
          <w:rFonts w:eastAsia="Calibri"/>
          <w:sz w:val="16"/>
        </w:rPr>
        <w:t xml:space="preserve">, he says. </w:t>
      </w:r>
      <w:r w:rsidRPr="00460136">
        <w:rPr>
          <w:rFonts w:eastAsia="Calibri"/>
          <w:u w:val="single"/>
        </w:rPr>
        <w:t xml:space="preserve">Unlike the arms race seen during the Cold War, however, there are </w:t>
      </w:r>
      <w:r w:rsidRPr="00460136">
        <w:rPr>
          <w:rFonts w:eastAsia="Calibri"/>
          <w:b/>
          <w:iCs/>
          <w:sz w:val="24"/>
          <w:u w:val="single"/>
        </w:rPr>
        <w:t>no mechanisms in place to constrain the military escalation</w:t>
      </w:r>
      <w:r w:rsidRPr="00460136">
        <w:rPr>
          <w:rFonts w:eastAsia="Calibri"/>
          <w:u w:val="single"/>
        </w:rPr>
        <w:t xml:space="preserve"> in Asia</w:t>
      </w:r>
      <w:r w:rsidRPr="00460136">
        <w:rPr>
          <w:rFonts w:eastAsia="Calibri"/>
          <w:sz w:val="16"/>
        </w:rPr>
        <w:t xml:space="preserve">. </w:t>
      </w:r>
      <w:r w:rsidRPr="00460136">
        <w:rPr>
          <w:rFonts w:eastAsia="Calibri"/>
          <w:u w:val="single"/>
        </w:rPr>
        <w:t xml:space="preserve">“Indeed, the </w:t>
      </w:r>
      <w:r w:rsidRPr="00460136">
        <w:rPr>
          <w:rFonts w:eastAsia="Calibri"/>
          <w:b/>
          <w:iCs/>
          <w:sz w:val="24"/>
          <w:u w:val="single"/>
        </w:rPr>
        <w:t>escalation dynamic</w:t>
      </w:r>
      <w:r w:rsidRPr="00460136">
        <w:rPr>
          <w:rFonts w:eastAsia="Calibri"/>
          <w:u w:val="single"/>
        </w:rPr>
        <w:t xml:space="preserve"> could </w:t>
      </w:r>
      <w:r w:rsidRPr="00460136">
        <w:rPr>
          <w:rFonts w:eastAsia="Calibri"/>
          <w:b/>
          <w:iCs/>
          <w:sz w:val="24"/>
          <w:u w:val="single"/>
        </w:rPr>
        <w:t>move very rapidly and strongly to large scale conflict</w:t>
      </w:r>
      <w:r w:rsidRPr="00460136">
        <w:rPr>
          <w:rFonts w:eastAsia="Calibri"/>
          <w:u w:val="single"/>
        </w:rPr>
        <w:t xml:space="preserve">, including </w:t>
      </w:r>
      <w:r w:rsidRPr="00460136">
        <w:rPr>
          <w:rFonts w:eastAsia="Calibri"/>
          <w:b/>
          <w:iCs/>
          <w:sz w:val="24"/>
          <w:u w:val="single"/>
        </w:rPr>
        <w:t>nuclear conflict</w:t>
      </w:r>
      <w:r w:rsidRPr="00460136">
        <w:rPr>
          <w:rFonts w:eastAsia="Calibri"/>
          <w:u w:val="single"/>
        </w:rPr>
        <w:t>,”</w:t>
      </w:r>
      <w:r w:rsidRPr="00460136">
        <w:rPr>
          <w:rFonts w:eastAsia="Calibri"/>
          <w:sz w:val="16"/>
        </w:rPr>
        <w:t xml:space="preserve"> said Prof Ball. </w:t>
      </w:r>
      <w:r w:rsidRPr="00460136">
        <w:rPr>
          <w:rFonts w:eastAsia="Calibri"/>
          <w:u w:val="single"/>
        </w:rPr>
        <w:t xml:space="preserve">“It is happening as we watch.” </w:t>
      </w:r>
      <w:r w:rsidRPr="00460136">
        <w:rPr>
          <w:rFonts w:eastAsia="Calibri"/>
          <w:sz w:val="16"/>
        </w:rPr>
        <w:t xml:space="preserve">Arms Race </w:t>
      </w:r>
      <w:proofErr w:type="gramStart"/>
      <w:r w:rsidRPr="00460136">
        <w:rPr>
          <w:rFonts w:eastAsia="Calibri"/>
          <w:u w:val="single"/>
        </w:rPr>
        <w:t>Military</w:t>
      </w:r>
      <w:proofErr w:type="gramEnd"/>
      <w:r w:rsidRPr="00460136">
        <w:rPr>
          <w:rFonts w:eastAsia="Calibri"/>
          <w:u w:val="single"/>
        </w:rPr>
        <w:t xml:space="preserve"> spending in Asia has grown steadily over the last decade</w:t>
      </w:r>
      <w:r w:rsidRPr="00460136">
        <w:rPr>
          <w:rFonts w:eastAsia="Calibri"/>
          <w:sz w:val="16"/>
        </w:rPr>
        <w:t xml:space="preserve">. According to a 2013 Stockholm International Peace Research Institute report, China is now the world’s second largest military spender behind the United States, spending an estimated $188 billion in 2013. Japan and South Korea are also among the world’s top 10 military spenders. When North Korea and Taiwan are included, </w:t>
      </w:r>
      <w:r w:rsidRPr="00460136">
        <w:rPr>
          <w:rFonts w:eastAsia="Calibri"/>
          <w:u w:val="single"/>
        </w:rPr>
        <w:t>North-East Asian countries constitute around 85 per cent of military spending in Asia</w:t>
      </w:r>
      <w:r w:rsidRPr="00460136">
        <w:rPr>
          <w:rFonts w:eastAsia="Calibri"/>
          <w:sz w:val="16"/>
        </w:rPr>
        <w:t>. But what is more disturbing, Prof Ball says, is the motivation for the acquisitions. “</w:t>
      </w:r>
      <w:r w:rsidRPr="00460136">
        <w:rPr>
          <w:rFonts w:eastAsia="Calibri"/>
          <w:u w:val="single"/>
        </w:rPr>
        <w:t>The primary reason</w:t>
      </w:r>
      <w:r w:rsidRPr="00460136">
        <w:rPr>
          <w:rFonts w:eastAsia="Calibri"/>
          <w:sz w:val="16"/>
        </w:rPr>
        <w:t xml:space="preserve"> now for the acquisitions, whether they are air warfare destroyers, missiles or defense submarines, </w:t>
      </w:r>
      <w:r w:rsidRPr="00460136">
        <w:rPr>
          <w:rFonts w:eastAsia="Calibri"/>
          <w:u w:val="single"/>
        </w:rPr>
        <w:t>is simply to match what the other [countries] are getting</w:t>
      </w:r>
      <w:r w:rsidRPr="00460136">
        <w:rPr>
          <w:rFonts w:eastAsia="Calibri"/>
          <w:sz w:val="16"/>
        </w:rPr>
        <w:t xml:space="preserve">,” he said. While he believes it is likely that Japan would have embarked on military </w:t>
      </w:r>
      <w:proofErr w:type="spellStart"/>
      <w:r w:rsidRPr="00460136">
        <w:rPr>
          <w:rFonts w:eastAsia="Calibri"/>
          <w:sz w:val="16"/>
        </w:rPr>
        <w:t>modernisation</w:t>
      </w:r>
      <w:proofErr w:type="spellEnd"/>
      <w:r w:rsidRPr="00460136">
        <w:rPr>
          <w:rFonts w:eastAsia="Calibri"/>
          <w:sz w:val="16"/>
        </w:rPr>
        <w:t xml:space="preserve">, he says it is China’s military provocation of countries across Asia that is </w:t>
      </w:r>
      <w:proofErr w:type="spellStart"/>
      <w:r w:rsidRPr="00460136">
        <w:rPr>
          <w:rFonts w:eastAsia="Calibri"/>
          <w:sz w:val="16"/>
        </w:rPr>
        <w:t>fuelling</w:t>
      </w:r>
      <w:proofErr w:type="spellEnd"/>
      <w:r w:rsidRPr="00460136">
        <w:rPr>
          <w:rFonts w:eastAsia="Calibri"/>
          <w:sz w:val="16"/>
        </w:rPr>
        <w:t xml:space="preserve"> the build-up. Since </w:t>
      </w:r>
      <w:r w:rsidRPr="00460136">
        <w:rPr>
          <w:u w:val="single"/>
        </w:rPr>
        <w:t>China lay claim to all of the South China Sea, it has escalated territorial disputes</w:t>
      </w:r>
      <w:r w:rsidRPr="00460136">
        <w:rPr>
          <w:rFonts w:eastAsia="Calibri"/>
          <w:sz w:val="16"/>
        </w:rPr>
        <w:t xml:space="preserve"> with Vietnam, the Philippines and Malaysia. </w:t>
      </w:r>
      <w:r w:rsidRPr="00460136">
        <w:rPr>
          <w:rFonts w:eastAsia="Calibri"/>
          <w:u w:val="single"/>
        </w:rPr>
        <w:t>What started with skirmishes between locals and Chinese fishing boats or navy vessels has now become territorial grabs</w:t>
      </w:r>
      <w:r w:rsidRPr="00460136">
        <w:rPr>
          <w:rFonts w:eastAsia="Calibri"/>
          <w:sz w:val="16"/>
        </w:rPr>
        <w:t xml:space="preserve"> – island building on contested rocky outcrops. In a sign of things to come, the South China Morning Post reported in June: “China is looking to expand its biggest installation in the Spratly Islands into a fully formed artificial island, complete with airstrip and sea port, to better project its military strength in the South China Sea.” According to Filipino media, the artificial island falls within the Philippines’ 200-mile Exclusive Economic Zone. Prof Ball says China’s </w:t>
      </w:r>
      <w:proofErr w:type="spellStart"/>
      <w:r w:rsidRPr="00460136">
        <w:rPr>
          <w:rFonts w:eastAsia="Calibri"/>
          <w:sz w:val="16"/>
        </w:rPr>
        <w:t>behaviour</w:t>
      </w:r>
      <w:proofErr w:type="spellEnd"/>
      <w:r w:rsidRPr="00460136">
        <w:rPr>
          <w:rFonts w:eastAsia="Calibri"/>
          <w:sz w:val="16"/>
        </w:rPr>
        <w:t xml:space="preserve"> in the South China Sea is provocative, but “in the scale of what we are talking about, that is nothing” compared with conflicts in North-East Asia, where </w:t>
      </w:r>
      <w:r w:rsidRPr="00460136">
        <w:rPr>
          <w:u w:val="single"/>
        </w:rPr>
        <w:t xml:space="preserve">China and Japan are contesting claims over the Tokyo-controlled </w:t>
      </w:r>
      <w:proofErr w:type="spellStart"/>
      <w:r w:rsidRPr="00460136">
        <w:rPr>
          <w:u w:val="single"/>
        </w:rPr>
        <w:t>Senkaku</w:t>
      </w:r>
      <w:proofErr w:type="spellEnd"/>
      <w:r w:rsidRPr="00460136">
        <w:rPr>
          <w:u w:val="single"/>
        </w:rPr>
        <w:t xml:space="preserve"> Islands</w:t>
      </w:r>
      <w:r w:rsidRPr="00460136">
        <w:rPr>
          <w:rFonts w:eastAsia="Calibri"/>
          <w:sz w:val="16"/>
        </w:rPr>
        <w:t xml:space="preserve"> (claimed as the </w:t>
      </w:r>
      <w:proofErr w:type="spellStart"/>
      <w:r w:rsidRPr="00460136">
        <w:rPr>
          <w:rFonts w:eastAsia="Calibri"/>
          <w:sz w:val="16"/>
        </w:rPr>
        <w:t>Diaoyus</w:t>
      </w:r>
      <w:proofErr w:type="spellEnd"/>
      <w:r w:rsidRPr="00460136">
        <w:rPr>
          <w:rFonts w:eastAsia="Calibri"/>
          <w:sz w:val="16"/>
        </w:rPr>
        <w:t xml:space="preserve"> by China). Of the </w:t>
      </w:r>
      <w:proofErr w:type="spellStart"/>
      <w:r w:rsidRPr="00460136">
        <w:rPr>
          <w:rFonts w:eastAsia="Calibri"/>
          <w:sz w:val="16"/>
        </w:rPr>
        <w:t>Senkakus</w:t>
      </w:r>
      <w:proofErr w:type="spellEnd"/>
      <w:r w:rsidRPr="00460136">
        <w:rPr>
          <w:rFonts w:eastAsia="Calibri"/>
          <w:sz w:val="16"/>
        </w:rPr>
        <w:t xml:space="preserve"> conflict, Prof Ball says: “</w:t>
      </w:r>
      <w:r w:rsidRPr="00460136">
        <w:rPr>
          <w:rFonts w:eastAsia="Calibri"/>
          <w:u w:val="single"/>
        </w:rPr>
        <w:t xml:space="preserve">We are talking about </w:t>
      </w:r>
      <w:r w:rsidRPr="00460136">
        <w:rPr>
          <w:rFonts w:eastAsia="Calibri"/>
          <w:b/>
          <w:iCs/>
          <w:sz w:val="24"/>
          <w:u w:val="single"/>
        </w:rPr>
        <w:t>actual footsteps towards nuclear war</w:t>
      </w:r>
      <w:r w:rsidRPr="00460136">
        <w:rPr>
          <w:rFonts w:eastAsia="Calibri"/>
          <w:sz w:val="16"/>
        </w:rPr>
        <w:t xml:space="preserve"> – submarines and missiles.” Chinese and Japanese activity in the </w:t>
      </w:r>
      <w:proofErr w:type="spellStart"/>
      <w:r w:rsidRPr="00460136">
        <w:rPr>
          <w:rFonts w:eastAsia="Calibri"/>
          <w:sz w:val="16"/>
        </w:rPr>
        <w:t>Senkakus</w:t>
      </w:r>
      <w:proofErr w:type="spellEnd"/>
      <w:r w:rsidRPr="00460136">
        <w:rPr>
          <w:rFonts w:eastAsia="Calibri"/>
          <w:sz w:val="16"/>
        </w:rPr>
        <w:t xml:space="preserve"> region has escalated to the point where sometimes </w:t>
      </w:r>
      <w:r w:rsidRPr="00460136">
        <w:rPr>
          <w:rFonts w:eastAsia="Calibri"/>
          <w:u w:val="single"/>
        </w:rPr>
        <w:t>there are “at least 40 aircraft jostling” over the contested area</w:t>
      </w:r>
      <w:r w:rsidRPr="00460136">
        <w:rPr>
          <w:rFonts w:eastAsia="Calibri"/>
          <w:sz w:val="16"/>
        </w:rPr>
        <w:t xml:space="preserve">, he said. Alarm bells were set off near the </w:t>
      </w:r>
      <w:proofErr w:type="spellStart"/>
      <w:r w:rsidRPr="00460136">
        <w:rPr>
          <w:rFonts w:eastAsia="Calibri"/>
          <w:sz w:val="16"/>
        </w:rPr>
        <w:t>Senkakus</w:t>
      </w:r>
      <w:proofErr w:type="spellEnd"/>
      <w:r w:rsidRPr="00460136">
        <w:rPr>
          <w:rFonts w:eastAsia="Calibri"/>
          <w:sz w:val="16"/>
        </w:rPr>
        <w:t xml:space="preserve"> in January last year when a Chinese military vessel trained its fire-control radar on a Japanese naval destroyer. The incident spurred the Japanese Defense Ministry to go public about that event and reveal another incident from a few days prior, when a Chinese frigate directed fire-control radar at a Japanese military helicopter. Fire-control radars are not like surveillance or early warning radars – they have one purpose and that is to lock onto a target in order to fire a missile. “Someone does that to us, we fire back,” Prof Ball said. Counter Measures Needed Prof Ball is </w:t>
      </w:r>
      <w:proofErr w:type="spellStart"/>
      <w:r w:rsidRPr="00460136">
        <w:rPr>
          <w:rFonts w:eastAsia="Calibri"/>
          <w:sz w:val="16"/>
        </w:rPr>
        <w:t>recognised</w:t>
      </w:r>
      <w:proofErr w:type="spellEnd"/>
      <w:r w:rsidRPr="00460136">
        <w:rPr>
          <w:rFonts w:eastAsia="Calibri"/>
          <w:sz w:val="16"/>
        </w:rPr>
        <w:t xml:space="preserve"> for encouraging openness and transparency, and for his advocacy of multilateral institutions. He has been called one of the region’s “most energetic and activist leaders in establishing forums for security dialogue and measures for building confidence”. In his experience visiting China over the years, however, Prof Ball says </w:t>
      </w:r>
      <w:r w:rsidRPr="00460136">
        <w:rPr>
          <w:sz w:val="16"/>
          <w:szCs w:val="16"/>
        </w:rPr>
        <w:t>gaining open dialogue and transparency with Chinese military leaders is difficult</w:t>
      </w:r>
      <w:r w:rsidRPr="00460136">
        <w:rPr>
          <w:rFonts w:eastAsia="Calibri"/>
          <w:sz w:val="16"/>
        </w:rPr>
        <w:t xml:space="preserve">. He recounted a private meeting with a Chinese admiral shortly after the fire-control radar incident. Prof Ball had seen direct evidence of the encounter – “tapes of the radar frequencies, the pulse rates and the pulse repetition frequencies” – and wanted to know what had happened on the Chinese side and why it took place. “In a private meeting, I asked the admiral why … and he denied it to my face,” Prof Ball said. The Chinese admiral would not even concede that an incident had happened. “I don’t see the point of this sort of dialogue,” he added. </w:t>
      </w:r>
      <w:r w:rsidRPr="00460136">
        <w:rPr>
          <w:rFonts w:eastAsia="Calibri"/>
          <w:u w:val="single"/>
        </w:rPr>
        <w:t xml:space="preserve">With </w:t>
      </w:r>
      <w:r w:rsidRPr="00460136">
        <w:rPr>
          <w:rFonts w:eastAsia="Calibri"/>
          <w:b/>
          <w:iCs/>
          <w:sz w:val="24"/>
          <w:u w:val="single"/>
        </w:rPr>
        <w:t>so many players</w:t>
      </w:r>
      <w:r w:rsidRPr="00460136">
        <w:rPr>
          <w:rFonts w:eastAsia="Calibri"/>
          <w:u w:val="single"/>
        </w:rPr>
        <w:t xml:space="preserve"> in the region and </w:t>
      </w:r>
      <w:r w:rsidRPr="00460136">
        <w:rPr>
          <w:rFonts w:eastAsia="Calibri"/>
          <w:b/>
          <w:iCs/>
          <w:sz w:val="24"/>
          <w:u w:val="single"/>
        </w:rPr>
        <w:t>few barriers against conflict escalation</w:t>
      </w:r>
      <w:r w:rsidRPr="00460136">
        <w:rPr>
          <w:rFonts w:eastAsia="Calibri"/>
          <w:u w:val="single"/>
        </w:rPr>
        <w:t xml:space="preserve">, the North-East Asian nuclear arms race is </w:t>
      </w:r>
      <w:r w:rsidRPr="00460136">
        <w:rPr>
          <w:rFonts w:eastAsia="Calibri"/>
          <w:b/>
          <w:iCs/>
          <w:sz w:val="24"/>
          <w:u w:val="single"/>
        </w:rPr>
        <w:t>now far more complex and dangerous</w:t>
      </w:r>
      <w:r w:rsidRPr="00460136">
        <w:rPr>
          <w:rFonts w:eastAsia="Calibri"/>
          <w:u w:val="single"/>
        </w:rPr>
        <w:t xml:space="preserve"> than the Cold War</w:t>
      </w:r>
      <w:r w:rsidRPr="00460136">
        <w:rPr>
          <w:rFonts w:eastAsia="Calibri"/>
          <w:sz w:val="16"/>
        </w:rPr>
        <w:t xml:space="preserve">, he says. </w:t>
      </w:r>
      <w:r w:rsidRPr="00460136">
        <w:rPr>
          <w:rFonts w:eastAsia="Calibri"/>
          <w:u w:val="single"/>
        </w:rPr>
        <w:t>In the Cold War, there were mechanisms at each level of potential confrontation, including a direct hotline</w:t>
      </w:r>
      <w:r w:rsidRPr="00460136">
        <w:rPr>
          <w:rFonts w:eastAsia="Calibri"/>
          <w:sz w:val="16"/>
        </w:rPr>
        <w:t xml:space="preserve"> between the US and Soviet leaders. “</w:t>
      </w:r>
      <w:r w:rsidRPr="00460136">
        <w:rPr>
          <w:rFonts w:eastAsia="Calibri"/>
          <w:u w:val="single"/>
        </w:rPr>
        <w:t xml:space="preserve">Once things get serious here, [there is] </w:t>
      </w:r>
      <w:r w:rsidRPr="00460136">
        <w:rPr>
          <w:b/>
          <w:iCs/>
          <w:sz w:val="24"/>
          <w:u w:val="single"/>
        </w:rPr>
        <w:t xml:space="preserve">nothing to slow things down. </w:t>
      </w:r>
      <w:r w:rsidRPr="00460136">
        <w:rPr>
          <w:u w:val="single"/>
        </w:rPr>
        <w:t>On the contrary,</w:t>
      </w:r>
      <w:r w:rsidRPr="00460136">
        <w:rPr>
          <w:b/>
          <w:iCs/>
          <w:sz w:val="24"/>
          <w:u w:val="single"/>
        </w:rPr>
        <w:t xml:space="preserve"> you have all the incentives to go first,” </w:t>
      </w:r>
      <w:r w:rsidRPr="00460136">
        <w:rPr>
          <w:rFonts w:eastAsia="Calibri"/>
          <w:sz w:val="16"/>
        </w:rPr>
        <w:t>he said.</w:t>
      </w:r>
    </w:p>
    <w:p w14:paraId="57C483CE" w14:textId="77777777" w:rsidR="0045121D" w:rsidRPr="00460136" w:rsidRDefault="0045121D" w:rsidP="0045121D"/>
    <w:p w14:paraId="29015812" w14:textId="77777777" w:rsidR="0045121D" w:rsidRPr="00460136" w:rsidRDefault="0045121D" w:rsidP="0045121D"/>
    <w:p w14:paraId="339C6309" w14:textId="77777777" w:rsidR="0045121D" w:rsidRPr="00460136" w:rsidRDefault="0045121D" w:rsidP="0045121D">
      <w:pPr>
        <w:keepNext/>
        <w:keepLines/>
        <w:spacing w:before="40" w:after="0"/>
        <w:outlineLvl w:val="3"/>
        <w:rPr>
          <w:rFonts w:eastAsiaTheme="majorEastAsia" w:cstheme="majorBidi"/>
          <w:b/>
          <w:bCs/>
          <w:iCs/>
          <w:sz w:val="26"/>
        </w:rPr>
      </w:pPr>
      <w:r w:rsidRPr="00460136">
        <w:rPr>
          <w:rFonts w:eastAsiaTheme="majorEastAsia" w:cstheme="majorBidi"/>
          <w:b/>
          <w:bCs/>
          <w:iCs/>
          <w:sz w:val="26"/>
        </w:rPr>
        <w:t>NPT solves nuclear conflict</w:t>
      </w:r>
    </w:p>
    <w:p w14:paraId="11902877" w14:textId="77777777" w:rsidR="0045121D" w:rsidRPr="00460136" w:rsidRDefault="0045121D" w:rsidP="0045121D">
      <w:r w:rsidRPr="00460136">
        <w:rPr>
          <w:b/>
          <w:bCs/>
          <w:sz w:val="26"/>
        </w:rPr>
        <w:t>The Economist 15</w:t>
      </w:r>
      <w:r w:rsidRPr="00460136">
        <w:t xml:space="preserve"> (The </w:t>
      </w:r>
      <w:proofErr w:type="gramStart"/>
      <w:r w:rsidRPr="00460136">
        <w:t>Economist ,“</w:t>
      </w:r>
      <w:proofErr w:type="gramEnd"/>
      <w:r w:rsidRPr="00460136">
        <w:t>The new nuclear age,” 3/7/2015, http://www.economist.com/news/leaders/21645729-quarter-century-after-end-cold-war-world-faces-growing-threat-nuclear)\\WDB</w:t>
      </w:r>
    </w:p>
    <w:p w14:paraId="626D08B0" w14:textId="77777777" w:rsidR="0045121D" w:rsidRPr="00460136" w:rsidRDefault="0045121D" w:rsidP="0045121D">
      <w:pPr>
        <w:rPr>
          <w:sz w:val="16"/>
        </w:rPr>
      </w:pPr>
      <w:r w:rsidRPr="00460136">
        <w:rPr>
          <w:sz w:val="16"/>
        </w:rPr>
        <w:t xml:space="preserve">A quarter of a century after the end of the cold war, </w:t>
      </w:r>
      <w:r w:rsidRPr="00460136">
        <w:rPr>
          <w:u w:val="single"/>
        </w:rPr>
        <w:t xml:space="preserve">the world faces a </w:t>
      </w:r>
      <w:r w:rsidRPr="00460136">
        <w:rPr>
          <w:rStyle w:val="Emphasis"/>
        </w:rPr>
        <w:t>growing threat of nuclear conflict</w:t>
      </w:r>
      <w:r w:rsidRPr="00460136">
        <w:rPr>
          <w:sz w:val="12"/>
        </w:rPr>
        <w:t>¶</w:t>
      </w:r>
      <w:r w:rsidRPr="00460136">
        <w:rPr>
          <w:sz w:val="16"/>
        </w:rPr>
        <w:t xml:space="preserve"> WITHIN the next few weeks, after years of stalling and evasion, </w:t>
      </w:r>
      <w:r w:rsidRPr="00460136">
        <w:rPr>
          <w:rStyle w:val="Emphasis"/>
        </w:rPr>
        <w:t>Iran may</w:t>
      </w:r>
      <w:r w:rsidRPr="00460136">
        <w:rPr>
          <w:sz w:val="16"/>
        </w:rPr>
        <w:t xml:space="preserve"> at last </w:t>
      </w:r>
      <w:r w:rsidRPr="00460136">
        <w:rPr>
          <w:rStyle w:val="Emphasis"/>
        </w:rPr>
        <w:t>agree t</w:t>
      </w:r>
      <w:r w:rsidRPr="00460136">
        <w:rPr>
          <w:u w:val="single"/>
        </w:rPr>
        <w:t xml:space="preserve">o curb its nuclear </w:t>
      </w:r>
      <w:proofErr w:type="spellStart"/>
      <w:r w:rsidRPr="00460136">
        <w:rPr>
          <w:u w:val="single"/>
        </w:rPr>
        <w:t>programme</w:t>
      </w:r>
      <w:proofErr w:type="spellEnd"/>
      <w:r w:rsidRPr="00460136">
        <w:rPr>
          <w:sz w:val="16"/>
        </w:rPr>
        <w:t xml:space="preserve">. In exchange for relief from sanctions it will accept, in principle, that it should allow intrusive inspections and limit how much uranium will cascade through its centrifuges. After 2025 Iran will gradually be allowed to expand its efforts. It insists these are peaceful, but the world is convinced they are designed to produce a nuclear weapon. </w:t>
      </w:r>
      <w:r w:rsidRPr="00460136">
        <w:rPr>
          <w:sz w:val="12"/>
        </w:rPr>
        <w:t>¶</w:t>
      </w:r>
      <w:r w:rsidRPr="00460136">
        <w:rPr>
          <w:sz w:val="16"/>
        </w:rPr>
        <w:t xml:space="preserve"> In a barnstorming speech to America’s Congress on March 3rd, Binyamin Netanyahu, Israel’s prime minister, fulminated against the prospect of such a deal (see article). Because it is temporary and leaves much of the Iranian </w:t>
      </w:r>
      <w:proofErr w:type="spellStart"/>
      <w:r w:rsidRPr="00460136">
        <w:rPr>
          <w:sz w:val="16"/>
        </w:rPr>
        <w:t>programme</w:t>
      </w:r>
      <w:proofErr w:type="spellEnd"/>
      <w:r w:rsidRPr="00460136">
        <w:rPr>
          <w:sz w:val="16"/>
        </w:rPr>
        <w:t xml:space="preserve"> intact, he said, it merely “paves Iran’s path to the bomb”. Determined and malevolent, a nuclear Iran would put the world under the shadow of nuclear war. </w:t>
      </w:r>
      <w:r w:rsidRPr="00460136">
        <w:rPr>
          <w:sz w:val="12"/>
        </w:rPr>
        <w:t>¶</w:t>
      </w:r>
      <w:r w:rsidRPr="00460136">
        <w:rPr>
          <w:sz w:val="16"/>
        </w:rPr>
        <w:t xml:space="preserve"> </w:t>
      </w:r>
      <w:proofErr w:type="spellStart"/>
      <w:r w:rsidRPr="00460136">
        <w:rPr>
          <w:sz w:val="16"/>
        </w:rPr>
        <w:t>Mr</w:t>
      </w:r>
      <w:proofErr w:type="spellEnd"/>
      <w:r w:rsidRPr="00460136">
        <w:rPr>
          <w:sz w:val="16"/>
        </w:rPr>
        <w:t xml:space="preserve"> </w:t>
      </w:r>
      <w:r w:rsidRPr="00460136">
        <w:rPr>
          <w:u w:val="single"/>
        </w:rPr>
        <w:t>Netanyahu is wrong about the deal</w:t>
      </w:r>
      <w:r w:rsidRPr="00460136">
        <w:rPr>
          <w:sz w:val="16"/>
        </w:rPr>
        <w:t xml:space="preserve">. It </w:t>
      </w:r>
      <w:r w:rsidRPr="00460136">
        <w:rPr>
          <w:u w:val="single"/>
        </w:rPr>
        <w:t>is the best on offer and much better than no deal at all, which would lead to stalemate, cheating and</w:t>
      </w:r>
      <w:r w:rsidRPr="00460136">
        <w:rPr>
          <w:sz w:val="16"/>
        </w:rPr>
        <w:t xml:space="preserve">, eventually, </w:t>
      </w:r>
      <w:r w:rsidRPr="00460136">
        <w:rPr>
          <w:u w:val="single"/>
        </w:rPr>
        <w:t>the dash to the</w:t>
      </w:r>
      <w:r w:rsidRPr="00460136">
        <w:rPr>
          <w:sz w:val="16"/>
        </w:rPr>
        <w:t xml:space="preserve"> very </w:t>
      </w:r>
      <w:r w:rsidRPr="00460136">
        <w:rPr>
          <w:u w:val="single"/>
        </w:rPr>
        <w:t>bomb</w:t>
      </w:r>
      <w:r w:rsidRPr="00460136">
        <w:rPr>
          <w:sz w:val="16"/>
        </w:rPr>
        <w:t xml:space="preserve"> he fears. </w:t>
      </w:r>
      <w:r w:rsidRPr="00460136">
        <w:rPr>
          <w:u w:val="single"/>
        </w:rPr>
        <w:t xml:space="preserve">But he is </w:t>
      </w:r>
      <w:r w:rsidRPr="00460136">
        <w:rPr>
          <w:rStyle w:val="Emphasis"/>
        </w:rPr>
        <w:t>right to</w:t>
      </w:r>
      <w:r w:rsidRPr="00460136">
        <w:rPr>
          <w:iCs/>
          <w:u w:val="single"/>
          <w:bdr w:val="single" w:sz="12" w:space="0" w:color="auto"/>
        </w:rPr>
        <w:t xml:space="preserve"> </w:t>
      </w:r>
      <w:r w:rsidRPr="00460136">
        <w:rPr>
          <w:rStyle w:val="Emphasis"/>
        </w:rPr>
        <w:t>worry about nuclear war—and not just because of Iran.</w:t>
      </w:r>
      <w:r w:rsidRPr="00460136">
        <w:rPr>
          <w:sz w:val="16"/>
        </w:rPr>
        <w:t xml:space="preserve"> Twenty-five years after the Soviet collapse, </w:t>
      </w:r>
      <w:r w:rsidRPr="00460136">
        <w:rPr>
          <w:u w:val="single"/>
        </w:rPr>
        <w:t>the world is entering a new nuclear age. Nuclear strategy has become a cockpit of rogue regimes and regional foes jostling with the five original nuclear-weapons powers</w:t>
      </w:r>
      <w:r w:rsidRPr="00460136">
        <w:rPr>
          <w:sz w:val="16"/>
        </w:rPr>
        <w:t xml:space="preserve"> (America, Britain, France, China and Russia), whose own dealings are infected by suspicion and rivalry.</w:t>
      </w:r>
      <w:r w:rsidRPr="00460136">
        <w:rPr>
          <w:sz w:val="12"/>
        </w:rPr>
        <w:t>¶</w:t>
      </w:r>
      <w:r w:rsidRPr="00460136">
        <w:rPr>
          <w:sz w:val="16"/>
        </w:rPr>
        <w:t xml:space="preserve"> Thanks in part to </w:t>
      </w:r>
      <w:proofErr w:type="spellStart"/>
      <w:r w:rsidRPr="00460136">
        <w:rPr>
          <w:sz w:val="16"/>
        </w:rPr>
        <w:t>Mr</w:t>
      </w:r>
      <w:proofErr w:type="spellEnd"/>
      <w:r w:rsidRPr="00460136">
        <w:rPr>
          <w:sz w:val="16"/>
        </w:rPr>
        <w:t xml:space="preserve"> Netanyahu’s efforts, Iran commands worldwide attention. Unfortunately, the rest of the nuclear-weapons agenda is </w:t>
      </w:r>
      <w:proofErr w:type="spellStart"/>
      <w:r w:rsidRPr="00460136">
        <w:rPr>
          <w:sz w:val="16"/>
        </w:rPr>
        <w:t>bedevilled</w:t>
      </w:r>
      <w:proofErr w:type="spellEnd"/>
      <w:r w:rsidRPr="00460136">
        <w:rPr>
          <w:sz w:val="16"/>
        </w:rPr>
        <w:t xml:space="preserve"> by complacency and neglect.</w:t>
      </w:r>
      <w:r w:rsidRPr="00460136">
        <w:rPr>
          <w:sz w:val="12"/>
        </w:rPr>
        <w:t>¶</w:t>
      </w:r>
      <w:r w:rsidRPr="00460136">
        <w:rPr>
          <w:sz w:val="16"/>
        </w:rPr>
        <w:t xml:space="preserve"> </w:t>
      </w:r>
      <w:proofErr w:type="gramStart"/>
      <w:r w:rsidRPr="00460136">
        <w:rPr>
          <w:sz w:val="16"/>
        </w:rPr>
        <w:t>The</w:t>
      </w:r>
      <w:proofErr w:type="gramEnd"/>
      <w:r w:rsidRPr="00460136">
        <w:rPr>
          <w:sz w:val="16"/>
        </w:rPr>
        <w:t xml:space="preserve"> fallout from Prague</w:t>
      </w:r>
      <w:r w:rsidRPr="00460136">
        <w:rPr>
          <w:sz w:val="12"/>
        </w:rPr>
        <w:t>¶</w:t>
      </w:r>
      <w:r w:rsidRPr="00460136">
        <w:rPr>
          <w:sz w:val="16"/>
        </w:rPr>
        <w:t xml:space="preserve"> After the end of the cold war the world clutched at the idea that nuclear annihilation was off the table. When Barack Obama, speaking in Prague in 2009, backed the aim to rid the world of nuclear weapons, he was treated not as a peacenik but as a statesman. Today his ambition seems a fantasy. Although the world continues to comfort itself with the thought that mutually assured destruction is unlikely, </w:t>
      </w:r>
      <w:r w:rsidRPr="00460136">
        <w:rPr>
          <w:u w:val="single"/>
        </w:rPr>
        <w:t>the risk</w:t>
      </w:r>
      <w:r w:rsidRPr="00460136">
        <w:rPr>
          <w:sz w:val="16"/>
        </w:rPr>
        <w:t xml:space="preserve"> that </w:t>
      </w:r>
      <w:r w:rsidRPr="00460136">
        <w:rPr>
          <w:u w:val="single"/>
        </w:rPr>
        <w:t>somebody somewhere will use a nuclear weapon is growing apace</w:t>
      </w:r>
      <w:r w:rsidRPr="00460136">
        <w:rPr>
          <w:sz w:val="16"/>
        </w:rPr>
        <w:t xml:space="preserve">. </w:t>
      </w:r>
      <w:r w:rsidRPr="00460136">
        <w:rPr>
          <w:sz w:val="12"/>
        </w:rPr>
        <w:t>¶</w:t>
      </w:r>
      <w:r w:rsidRPr="00460136">
        <w:rPr>
          <w:sz w:val="16"/>
        </w:rPr>
        <w:t xml:space="preserve"> </w:t>
      </w:r>
      <w:proofErr w:type="gramStart"/>
      <w:r w:rsidRPr="00460136">
        <w:rPr>
          <w:u w:val="single"/>
        </w:rPr>
        <w:t>Every</w:t>
      </w:r>
      <w:proofErr w:type="gramEnd"/>
      <w:r w:rsidRPr="00460136">
        <w:rPr>
          <w:u w:val="single"/>
        </w:rPr>
        <w:t xml:space="preserve"> nuclear power is spending lavishly to upgrade its atomic arsenal</w:t>
      </w:r>
      <w:r w:rsidRPr="00460136">
        <w:rPr>
          <w:sz w:val="16"/>
        </w:rPr>
        <w:t xml:space="preserve"> (see article). </w:t>
      </w:r>
      <w:r w:rsidRPr="00460136">
        <w:rPr>
          <w:u w:val="single"/>
        </w:rPr>
        <w:t xml:space="preserve">Russia’s </w:t>
      </w:r>
      <w:proofErr w:type="spellStart"/>
      <w:r w:rsidRPr="00460136">
        <w:rPr>
          <w:u w:val="single"/>
        </w:rPr>
        <w:t>defence</w:t>
      </w:r>
      <w:proofErr w:type="spellEnd"/>
      <w:r w:rsidRPr="00460136">
        <w:rPr>
          <w:u w:val="single"/>
        </w:rPr>
        <w:t xml:space="preserve"> budget has grown</w:t>
      </w:r>
      <w:r w:rsidRPr="00460136">
        <w:rPr>
          <w:sz w:val="16"/>
        </w:rPr>
        <w:t xml:space="preserve"> by over </w:t>
      </w:r>
      <w:r w:rsidRPr="00460136">
        <w:rPr>
          <w:u w:val="single"/>
        </w:rPr>
        <w:t>50%</w:t>
      </w:r>
      <w:r w:rsidRPr="00460136">
        <w:rPr>
          <w:sz w:val="16"/>
        </w:rPr>
        <w:t xml:space="preserve"> since 2007, and fully a third of it is </w:t>
      </w:r>
      <w:r w:rsidRPr="00460136">
        <w:rPr>
          <w:u w:val="single"/>
        </w:rPr>
        <w:t>devoted to nuclear weapons</w:t>
      </w:r>
      <w:r w:rsidRPr="00460136">
        <w:rPr>
          <w:sz w:val="16"/>
        </w:rPr>
        <w:t xml:space="preserve">: twice the share of, say, France. </w:t>
      </w:r>
      <w:r w:rsidRPr="00460136">
        <w:rPr>
          <w:rStyle w:val="Emphasis"/>
        </w:rPr>
        <w:t>China,</w:t>
      </w:r>
      <w:r w:rsidRPr="00460136">
        <w:rPr>
          <w:sz w:val="16"/>
        </w:rPr>
        <w:t xml:space="preserve"> long a nuclear minnow, </w:t>
      </w:r>
      <w:r w:rsidRPr="00460136">
        <w:rPr>
          <w:u w:val="single"/>
        </w:rPr>
        <w:t xml:space="preserve">is adding to its stocks and investing heavily in submarines and mobile missile batteries. Pakistan is amassing </w:t>
      </w:r>
      <w:r w:rsidRPr="00460136">
        <w:rPr>
          <w:rStyle w:val="Emphasis"/>
        </w:rPr>
        <w:t>dozens of battlefield nukes</w:t>
      </w:r>
      <w:r w:rsidRPr="00460136">
        <w:rPr>
          <w:sz w:val="16"/>
        </w:rPr>
        <w:t xml:space="preserve"> to make up for its inferiority to India in conventional forces. </w:t>
      </w:r>
      <w:r w:rsidRPr="00460136">
        <w:rPr>
          <w:u w:val="single"/>
        </w:rPr>
        <w:t>North Korea is thought to be capable of adding a warhead a year to its stock</w:t>
      </w:r>
      <w:r w:rsidRPr="00460136">
        <w:rPr>
          <w:sz w:val="16"/>
        </w:rPr>
        <w:t xml:space="preserve"> of around ten, and is working on missiles that can strike the west coast of the United States. Even the Nobel peace laureate in the White House has asked Congress for almost $350 billion to undertake a decade-long </w:t>
      </w:r>
      <w:proofErr w:type="spellStart"/>
      <w:r w:rsidRPr="00460136">
        <w:rPr>
          <w:sz w:val="16"/>
        </w:rPr>
        <w:t>programme</w:t>
      </w:r>
      <w:proofErr w:type="spellEnd"/>
      <w:r w:rsidRPr="00460136">
        <w:rPr>
          <w:sz w:val="16"/>
        </w:rPr>
        <w:t xml:space="preserve"> of </w:t>
      </w:r>
      <w:proofErr w:type="spellStart"/>
      <w:r w:rsidRPr="00460136">
        <w:rPr>
          <w:sz w:val="16"/>
        </w:rPr>
        <w:t>modernisation</w:t>
      </w:r>
      <w:proofErr w:type="spellEnd"/>
      <w:r w:rsidRPr="00460136">
        <w:rPr>
          <w:sz w:val="16"/>
        </w:rPr>
        <w:t xml:space="preserve"> of America’s arsenal. </w:t>
      </w:r>
      <w:r w:rsidRPr="00460136">
        <w:rPr>
          <w:sz w:val="12"/>
        </w:rPr>
        <w:t>¶</w:t>
      </w:r>
      <w:r w:rsidRPr="00460136">
        <w:rPr>
          <w:sz w:val="16"/>
        </w:rPr>
        <w:t xml:space="preserve"> </w:t>
      </w:r>
      <w:proofErr w:type="gramStart"/>
      <w:r w:rsidRPr="00460136">
        <w:rPr>
          <w:u w:val="single"/>
        </w:rPr>
        <w:t>New</w:t>
      </w:r>
      <w:proofErr w:type="gramEnd"/>
      <w:r w:rsidRPr="00460136">
        <w:rPr>
          <w:u w:val="single"/>
        </w:rPr>
        <w:t xml:space="preserve"> actors with more versatile weapons have turned nuclear doctrine into guesswork</w:t>
      </w:r>
      <w:r w:rsidRPr="00460136">
        <w:rPr>
          <w:sz w:val="16"/>
        </w:rPr>
        <w:t xml:space="preserve">. Even during the cold war, despite all that game theory and brainpower, the Soviet Union and America frequently misread what the other was up to. India and Pakistan, with little experience and less contact, have virtually nothing to guide them in a crisis but mistrust and paranoia. </w:t>
      </w:r>
      <w:r w:rsidRPr="00460136">
        <w:rPr>
          <w:u w:val="single"/>
        </w:rPr>
        <w:t>If weapons proliferate in the Middle East</w:t>
      </w:r>
      <w:r w:rsidRPr="00460136">
        <w:rPr>
          <w:sz w:val="16"/>
        </w:rPr>
        <w:t xml:space="preserve">, as Iran and then Saudi Arabia and possibly Egypt join Israel in the ranks of nuclear powers, </w:t>
      </w:r>
      <w:r w:rsidRPr="00460136">
        <w:rPr>
          <w:u w:val="single"/>
        </w:rPr>
        <w:t>each will have to manage a bewildering four-dimensional stand-off</w:t>
      </w:r>
      <w:r w:rsidRPr="00460136">
        <w:rPr>
          <w:sz w:val="16"/>
        </w:rPr>
        <w:t xml:space="preserve">. </w:t>
      </w:r>
      <w:r w:rsidRPr="00460136">
        <w:rPr>
          <w:sz w:val="12"/>
        </w:rPr>
        <w:t>¶</w:t>
      </w:r>
      <w:r w:rsidRPr="00460136">
        <w:rPr>
          <w:sz w:val="16"/>
        </w:rPr>
        <w:t xml:space="preserve"> </w:t>
      </w:r>
      <w:r w:rsidRPr="00460136">
        <w:rPr>
          <w:rStyle w:val="Emphasis"/>
        </w:rPr>
        <w:t>Worst of all is the instability</w:t>
      </w:r>
      <w:r w:rsidRPr="00460136">
        <w:rPr>
          <w:sz w:val="16"/>
        </w:rPr>
        <w:t xml:space="preserve">. During much of the cold war the two superpowers, anxious to avoid Armageddon, were willing to tolerate the status quo. </w:t>
      </w:r>
      <w:r w:rsidRPr="00460136">
        <w:rPr>
          <w:u w:val="single"/>
        </w:rPr>
        <w:t>Today the ground is shifting under everyone’s feet</w:t>
      </w:r>
      <w:r w:rsidRPr="00460136">
        <w:rPr>
          <w:sz w:val="16"/>
        </w:rPr>
        <w:t xml:space="preserve">. </w:t>
      </w:r>
      <w:r w:rsidRPr="00460136">
        <w:rPr>
          <w:sz w:val="12"/>
        </w:rPr>
        <w:t>¶</w:t>
      </w:r>
      <w:r w:rsidRPr="00460136">
        <w:rPr>
          <w:sz w:val="16"/>
        </w:rPr>
        <w:t xml:space="preserve"> </w:t>
      </w:r>
      <w:proofErr w:type="gramStart"/>
      <w:r w:rsidRPr="00460136">
        <w:rPr>
          <w:sz w:val="16"/>
        </w:rPr>
        <w:t>Some</w:t>
      </w:r>
      <w:proofErr w:type="gramEnd"/>
      <w:r w:rsidRPr="00460136">
        <w:rPr>
          <w:sz w:val="16"/>
        </w:rPr>
        <w:t xml:space="preserve"> countries want nuclear weapons to prop up a tottering state. </w:t>
      </w:r>
      <w:r w:rsidRPr="00460136">
        <w:rPr>
          <w:u w:val="single"/>
        </w:rPr>
        <w:t>Pakistan</w:t>
      </w:r>
      <w:r w:rsidRPr="00460136">
        <w:rPr>
          <w:sz w:val="16"/>
        </w:rPr>
        <w:t xml:space="preserve"> insists its </w:t>
      </w:r>
      <w:r w:rsidRPr="00460136">
        <w:rPr>
          <w:u w:val="single"/>
        </w:rPr>
        <w:t>weapons</w:t>
      </w:r>
      <w:r w:rsidRPr="00460136">
        <w:rPr>
          <w:sz w:val="16"/>
        </w:rPr>
        <w:t xml:space="preserve"> are safe, but the outside world cannot shake the fear that they </w:t>
      </w:r>
      <w:r w:rsidRPr="00460136">
        <w:rPr>
          <w:u w:val="single"/>
        </w:rPr>
        <w:t>may fall into the hands of Islamist terrorists</w:t>
      </w:r>
      <w:r w:rsidRPr="00460136">
        <w:rPr>
          <w:sz w:val="16"/>
        </w:rPr>
        <w:t xml:space="preserve">, or even religious zealots within its own armed forces. When history catches up with North Korea’s Kim dynasty, as sooner or later it must, nobody knows what will happen to its nukes—whether they might be inherited, sold, eliminated or, in a last futile gesture, detonated. </w:t>
      </w:r>
      <w:r w:rsidRPr="00460136">
        <w:rPr>
          <w:sz w:val="12"/>
        </w:rPr>
        <w:t>¶</w:t>
      </w:r>
      <w:r w:rsidRPr="00460136">
        <w:rPr>
          <w:sz w:val="16"/>
        </w:rPr>
        <w:t xml:space="preserve"> </w:t>
      </w:r>
      <w:proofErr w:type="gramStart"/>
      <w:r w:rsidRPr="00460136">
        <w:rPr>
          <w:sz w:val="16"/>
        </w:rPr>
        <w:t>Others</w:t>
      </w:r>
      <w:proofErr w:type="gramEnd"/>
      <w:r w:rsidRPr="00460136">
        <w:rPr>
          <w:sz w:val="16"/>
        </w:rPr>
        <w:t xml:space="preserve"> want nuclear weapons not to freeze the status quo, but to change it. </w:t>
      </w:r>
      <w:r w:rsidRPr="00460136">
        <w:rPr>
          <w:u w:val="single"/>
        </w:rPr>
        <w:t>Russia has started to wield nuclear threats as an offensive weapon</w:t>
      </w:r>
      <w:r w:rsidRPr="00460136">
        <w:rPr>
          <w:sz w:val="16"/>
        </w:rPr>
        <w:t xml:space="preserve"> in its strategy of intimidation. Its military exercises routinely stage dummy nuclear attacks on such capitals as Warsaw and Stockholm. </w:t>
      </w:r>
      <w:proofErr w:type="spellStart"/>
      <w:r w:rsidRPr="00460136">
        <w:rPr>
          <w:sz w:val="16"/>
        </w:rPr>
        <w:t>Mr</w:t>
      </w:r>
      <w:proofErr w:type="spellEnd"/>
      <w:r w:rsidRPr="00460136">
        <w:rPr>
          <w:sz w:val="16"/>
        </w:rPr>
        <w:t xml:space="preserve"> Putin’s speeches contain veiled nuclear threats. Dmitry </w:t>
      </w:r>
      <w:proofErr w:type="spellStart"/>
      <w:r w:rsidRPr="00460136">
        <w:rPr>
          <w:sz w:val="16"/>
        </w:rPr>
        <w:t>Kiselev</w:t>
      </w:r>
      <w:proofErr w:type="spellEnd"/>
      <w:r w:rsidRPr="00460136">
        <w:rPr>
          <w:sz w:val="16"/>
        </w:rPr>
        <w:t xml:space="preserve">, one of the Kremlin’s mouthpieces, has declared with relish that Russian nuclear forces could turn America into “radioactive ash”. </w:t>
      </w:r>
      <w:r w:rsidRPr="00460136">
        <w:rPr>
          <w:sz w:val="12"/>
        </w:rPr>
        <w:t>¶</w:t>
      </w:r>
      <w:r w:rsidRPr="00460136">
        <w:rPr>
          <w:sz w:val="16"/>
        </w:rPr>
        <w:t xml:space="preserve"> Just rhetoric, you may say. But the murder of Boris Nemtsov, an opposition leader, on the Kremlin’s doorstep on February 27th was only the latest sign that </w:t>
      </w:r>
      <w:proofErr w:type="spellStart"/>
      <w:r w:rsidRPr="00460136">
        <w:rPr>
          <w:sz w:val="16"/>
        </w:rPr>
        <w:t>Mr</w:t>
      </w:r>
      <w:proofErr w:type="spellEnd"/>
      <w:r w:rsidRPr="00460136">
        <w:rPr>
          <w:sz w:val="16"/>
        </w:rPr>
        <w:t xml:space="preserve"> Putin’s Russia is heading into the geopolitical badlands (see article). </w:t>
      </w:r>
      <w:r w:rsidRPr="00460136">
        <w:rPr>
          <w:u w:val="single"/>
        </w:rPr>
        <w:t>Resentful, nationalistic and violent, it wants to rewrite the Western norms that underpin the status quo</w:t>
      </w:r>
      <w:r w:rsidRPr="00460136">
        <w:rPr>
          <w:sz w:val="16"/>
        </w:rPr>
        <w:t xml:space="preserve">. First in Georgia and now in Ukraine, Russia has shown it will escalate to extremes to assert its hold over its </w:t>
      </w:r>
      <w:proofErr w:type="spellStart"/>
      <w:r w:rsidRPr="00460136">
        <w:rPr>
          <w:sz w:val="16"/>
        </w:rPr>
        <w:t>neighbours</w:t>
      </w:r>
      <w:proofErr w:type="spellEnd"/>
      <w:r w:rsidRPr="00460136">
        <w:rPr>
          <w:sz w:val="16"/>
        </w:rPr>
        <w:t xml:space="preserve"> and convince the West that intervention is pointless. Even if </w:t>
      </w:r>
      <w:proofErr w:type="spellStart"/>
      <w:r w:rsidRPr="00460136">
        <w:rPr>
          <w:sz w:val="16"/>
        </w:rPr>
        <w:t>Mr</w:t>
      </w:r>
      <w:proofErr w:type="spellEnd"/>
      <w:r w:rsidRPr="00460136">
        <w:rPr>
          <w:sz w:val="16"/>
        </w:rPr>
        <w:t xml:space="preserve"> Putin is bluffing about nuclear weapons (and there is no reason to think he is), any nationalist leader who comes after him could be even more dangerous. </w:t>
      </w:r>
      <w:r w:rsidRPr="00460136">
        <w:rPr>
          <w:sz w:val="12"/>
        </w:rPr>
        <w:t>¶</w:t>
      </w:r>
      <w:r w:rsidRPr="00460136">
        <w:rPr>
          <w:sz w:val="16"/>
        </w:rPr>
        <w:t xml:space="preserve"> </w:t>
      </w:r>
      <w:proofErr w:type="gramStart"/>
      <w:r w:rsidRPr="00460136">
        <w:rPr>
          <w:sz w:val="16"/>
        </w:rPr>
        <w:t>Towards</w:t>
      </w:r>
      <w:proofErr w:type="gramEnd"/>
      <w:r w:rsidRPr="00460136">
        <w:rPr>
          <w:sz w:val="16"/>
        </w:rPr>
        <w:t xml:space="preserve"> midnight</w:t>
      </w:r>
      <w:r w:rsidRPr="00460136">
        <w:rPr>
          <w:sz w:val="12"/>
        </w:rPr>
        <w:t>¶</w:t>
      </w:r>
      <w:r w:rsidRPr="00460136">
        <w:rPr>
          <w:sz w:val="16"/>
        </w:rPr>
        <w:t xml:space="preserve"> China poses a more distant threat, but an </w:t>
      </w:r>
      <w:proofErr w:type="spellStart"/>
      <w:r w:rsidRPr="00460136">
        <w:rPr>
          <w:sz w:val="16"/>
        </w:rPr>
        <w:t>unignorable</w:t>
      </w:r>
      <w:proofErr w:type="spellEnd"/>
      <w:r w:rsidRPr="00460136">
        <w:rPr>
          <w:sz w:val="16"/>
        </w:rPr>
        <w:t xml:space="preserve"> one. Although Sino-American relations hardly look like the cold war, </w:t>
      </w:r>
      <w:r w:rsidRPr="00460136">
        <w:rPr>
          <w:u w:val="single"/>
        </w:rPr>
        <w:t>China seems destined to challenge the U</w:t>
      </w:r>
      <w:r w:rsidRPr="00460136">
        <w:rPr>
          <w:sz w:val="16"/>
        </w:rPr>
        <w:t xml:space="preserve">nited </w:t>
      </w:r>
      <w:r w:rsidRPr="00460136">
        <w:rPr>
          <w:u w:val="single"/>
        </w:rPr>
        <w:t>S</w:t>
      </w:r>
      <w:r w:rsidRPr="00460136">
        <w:rPr>
          <w:sz w:val="16"/>
        </w:rPr>
        <w:t xml:space="preserve">tates for supremacy in large parts of Asia; its military spending is growing by 10% or more a year. Nuclear expansion is designed to give China a chance to retaliate using a “second strike”, should America attempt to destroy its arsenal. Yet </w:t>
      </w:r>
      <w:r w:rsidRPr="00460136">
        <w:rPr>
          <w:u w:val="single"/>
        </w:rPr>
        <w:t>the two barely talk about nuclear contingencies—and a crisis over</w:t>
      </w:r>
      <w:r w:rsidRPr="00460136">
        <w:rPr>
          <w:sz w:val="16"/>
        </w:rPr>
        <w:t xml:space="preserve">, say, </w:t>
      </w:r>
      <w:r w:rsidRPr="00460136">
        <w:rPr>
          <w:u w:val="single"/>
        </w:rPr>
        <w:t xml:space="preserve">Taiwan could </w:t>
      </w:r>
      <w:r w:rsidRPr="00460136">
        <w:rPr>
          <w:iCs/>
          <w:u w:val="single"/>
          <w:bdr w:val="single" w:sz="12" w:space="0" w:color="auto"/>
        </w:rPr>
        <w:t>escalate alarmingly</w:t>
      </w:r>
      <w:r w:rsidRPr="00460136">
        <w:rPr>
          <w:sz w:val="16"/>
        </w:rPr>
        <w:t xml:space="preserve">. In addition Japan, seeing China’s conventional military strength, may feel it can no longer rely on America for protection. If so, </w:t>
      </w:r>
      <w:r w:rsidRPr="00460136">
        <w:rPr>
          <w:u w:val="single"/>
        </w:rPr>
        <w:t>Japan and South Korea could go for the bomb</w:t>
      </w:r>
      <w:r w:rsidRPr="00460136">
        <w:rPr>
          <w:sz w:val="16"/>
        </w:rPr>
        <w:t xml:space="preserve">—creating, with North Korea, another petrifying regional stand-off. </w:t>
      </w:r>
      <w:r w:rsidRPr="00460136">
        <w:rPr>
          <w:sz w:val="12"/>
        </w:rPr>
        <w:t>¶</w:t>
      </w:r>
      <w:r w:rsidRPr="00460136">
        <w:rPr>
          <w:sz w:val="16"/>
        </w:rPr>
        <w:t xml:space="preserve"> </w:t>
      </w:r>
      <w:proofErr w:type="gramStart"/>
      <w:r w:rsidRPr="00460136">
        <w:rPr>
          <w:sz w:val="16"/>
        </w:rPr>
        <w:t>What</w:t>
      </w:r>
      <w:proofErr w:type="gramEnd"/>
      <w:r w:rsidRPr="00460136">
        <w:rPr>
          <w:sz w:val="16"/>
        </w:rPr>
        <w:t xml:space="preserve"> to do? </w:t>
      </w:r>
      <w:r w:rsidRPr="00460136">
        <w:rPr>
          <w:u w:val="single"/>
        </w:rPr>
        <w:t xml:space="preserve">The most urgent need is to </w:t>
      </w:r>
      <w:proofErr w:type="spellStart"/>
      <w:r w:rsidRPr="00460136">
        <w:rPr>
          <w:rStyle w:val="Emphasis"/>
        </w:rPr>
        <w:t>revitalise</w:t>
      </w:r>
      <w:proofErr w:type="spellEnd"/>
      <w:r w:rsidRPr="00460136">
        <w:rPr>
          <w:rStyle w:val="Emphasis"/>
        </w:rPr>
        <w:t xml:space="preserve"> nuclear diplomacy. One priority is to defend the nuclear Non-Proliferation Treaty</w:t>
      </w:r>
      <w:r w:rsidRPr="00460136">
        <w:rPr>
          <w:u w:val="single"/>
        </w:rPr>
        <w:t xml:space="preserve">, which slows the spread of weapons by reassuring countries that their </w:t>
      </w:r>
      <w:proofErr w:type="spellStart"/>
      <w:r w:rsidRPr="00460136">
        <w:rPr>
          <w:u w:val="single"/>
        </w:rPr>
        <w:t>neighbours</w:t>
      </w:r>
      <w:proofErr w:type="spellEnd"/>
      <w:r w:rsidRPr="00460136">
        <w:rPr>
          <w:u w:val="single"/>
        </w:rPr>
        <w:t xml:space="preserve"> are not developing nukes</w:t>
      </w:r>
      <w:r w:rsidRPr="00460136">
        <w:rPr>
          <w:sz w:val="16"/>
        </w:rPr>
        <w:t xml:space="preserve">. It was essential that Iran stayed in the treaty (unlike North Korea, which left). The danger is that, like Iran, signatories will see enrichment and reprocessing as preparation for a bomb of their own—leading their </w:t>
      </w:r>
      <w:proofErr w:type="spellStart"/>
      <w:r w:rsidRPr="00460136">
        <w:rPr>
          <w:sz w:val="16"/>
        </w:rPr>
        <w:t>neighbours</w:t>
      </w:r>
      <w:proofErr w:type="spellEnd"/>
      <w:r w:rsidRPr="00460136">
        <w:rPr>
          <w:sz w:val="16"/>
        </w:rPr>
        <w:t xml:space="preserve"> to enrich in turn. </w:t>
      </w:r>
      <w:r w:rsidRPr="00460136">
        <w:rPr>
          <w:u w:val="single"/>
        </w:rPr>
        <w:t xml:space="preserve">That calls for a collective effort to </w:t>
      </w:r>
      <w:r w:rsidRPr="00460136">
        <w:rPr>
          <w:rStyle w:val="Emphasis"/>
        </w:rPr>
        <w:t>discourage enrichment and reprocessing, and for America to shore up its allies’ confidence</w:t>
      </w:r>
      <w:r w:rsidRPr="00460136">
        <w:rPr>
          <w:sz w:val="16"/>
        </w:rPr>
        <w:t xml:space="preserve">. </w:t>
      </w:r>
      <w:r w:rsidRPr="00460136">
        <w:rPr>
          <w:sz w:val="12"/>
        </w:rPr>
        <w:t>¶</w:t>
      </w:r>
      <w:r w:rsidRPr="00460136">
        <w:rPr>
          <w:sz w:val="16"/>
        </w:rPr>
        <w:t xml:space="preserve"> </w:t>
      </w:r>
      <w:proofErr w:type="gramStart"/>
      <w:r w:rsidRPr="00460136">
        <w:rPr>
          <w:sz w:val="16"/>
        </w:rPr>
        <w:t>You</w:t>
      </w:r>
      <w:proofErr w:type="gramEnd"/>
      <w:r w:rsidRPr="00460136">
        <w:rPr>
          <w:sz w:val="16"/>
        </w:rPr>
        <w:t xml:space="preserve"> don’t have to like the other side to get things done. </w:t>
      </w:r>
      <w:r w:rsidRPr="00460136">
        <w:rPr>
          <w:u w:val="single"/>
        </w:rPr>
        <w:t>Arms control became a vital part of Soviet-</w:t>
      </w:r>
      <w:r w:rsidRPr="00460136">
        <w:rPr>
          <w:rStyle w:val="Emphasis"/>
        </w:rPr>
        <w:t>American relations. So it could between China and America, and between America and Putin’s Russia</w:t>
      </w:r>
      <w:r w:rsidRPr="00460136">
        <w:rPr>
          <w:sz w:val="16"/>
        </w:rPr>
        <w:t xml:space="preserve">. Foes such as </w:t>
      </w:r>
      <w:r w:rsidRPr="00460136">
        <w:rPr>
          <w:rStyle w:val="Emphasis"/>
        </w:rPr>
        <w:t>India and Pakistan can foster stability</w:t>
      </w:r>
      <w:r w:rsidRPr="00460136">
        <w:rPr>
          <w:sz w:val="16"/>
        </w:rPr>
        <w:t xml:space="preserve"> simply </w:t>
      </w:r>
      <w:r w:rsidRPr="00460136">
        <w:rPr>
          <w:u w:val="single"/>
        </w:rPr>
        <w:t>by talking</w:t>
      </w:r>
      <w:r w:rsidRPr="00460136">
        <w:rPr>
          <w:sz w:val="16"/>
        </w:rPr>
        <w:t>. The worst time to get to know your adversary is during a stand-off.</w:t>
      </w:r>
      <w:r w:rsidRPr="00460136">
        <w:rPr>
          <w:sz w:val="12"/>
        </w:rPr>
        <w:t>¶</w:t>
      </w:r>
      <w:r w:rsidRPr="00460136">
        <w:rPr>
          <w:sz w:val="16"/>
        </w:rPr>
        <w:t xml:space="preserve"> In 1960 Albert </w:t>
      </w:r>
      <w:proofErr w:type="spellStart"/>
      <w:r w:rsidRPr="00460136">
        <w:rPr>
          <w:sz w:val="16"/>
        </w:rPr>
        <w:t>Wohlstetter</w:t>
      </w:r>
      <w:proofErr w:type="spellEnd"/>
      <w:r w:rsidRPr="00460136">
        <w:rPr>
          <w:sz w:val="16"/>
        </w:rPr>
        <w:t>, an American nuclear strategist, wrote that, “We must contemplate some extremely unpleasant possibilities, just because we want to avoid them.” So too today, the essential first step in confronting the growing nuclear threat is to stare it full in the face.</w:t>
      </w:r>
      <w:r w:rsidRPr="00460136">
        <w:rPr>
          <w:sz w:val="16"/>
        </w:rPr>
        <w:tab/>
      </w:r>
    </w:p>
    <w:p w14:paraId="0BF32F44" w14:textId="77777777" w:rsidR="0045121D" w:rsidRPr="00460136" w:rsidRDefault="0045121D" w:rsidP="0045121D"/>
    <w:p w14:paraId="0B6909B1" w14:textId="77777777" w:rsidR="0045121D" w:rsidRPr="00460136" w:rsidRDefault="0045121D" w:rsidP="0045121D">
      <w:pPr>
        <w:pStyle w:val="Heading4"/>
        <w:rPr>
          <w:rStyle w:val="Style13ptBold"/>
          <w:b/>
        </w:rPr>
      </w:pPr>
      <w:r w:rsidRPr="00460136">
        <w:rPr>
          <w:rStyle w:val="Style13ptBold"/>
        </w:rPr>
        <w:t xml:space="preserve">The public will shift opinion in response to perceived threats – best statistical analysis </w:t>
      </w:r>
    </w:p>
    <w:p w14:paraId="57A57170" w14:textId="77777777" w:rsidR="0045121D" w:rsidRPr="00460136" w:rsidRDefault="0045121D" w:rsidP="0045121D">
      <w:pPr>
        <w:rPr>
          <w:rStyle w:val="Style13ptBold"/>
        </w:rPr>
      </w:pPr>
      <w:r w:rsidRPr="00460136">
        <w:rPr>
          <w:rStyle w:val="Style13ptBold"/>
        </w:rPr>
        <w:t>Machida</w:t>
      </w:r>
      <w:r w:rsidRPr="00460136">
        <w:t xml:space="preserve">- Associate Professor of Comparative Politics and International Relations - </w:t>
      </w:r>
      <w:r w:rsidRPr="00460136">
        <w:rPr>
          <w:rStyle w:val="Style13ptBold"/>
        </w:rPr>
        <w:t>14</w:t>
      </w:r>
    </w:p>
    <w:p w14:paraId="00FDC0FD" w14:textId="77777777" w:rsidR="0045121D" w:rsidRPr="00460136" w:rsidRDefault="0045121D" w:rsidP="0045121D">
      <w:r w:rsidRPr="00460136">
        <w:t xml:space="preserve">(Satoshi Machida, Associate Professor of Comparative Politics and International Relations @ University of Nebraska Kearney, </w:t>
      </w:r>
      <w:proofErr w:type="gramStart"/>
      <w:r w:rsidRPr="00460136">
        <w:t>2014 ,</w:t>
      </w:r>
      <w:proofErr w:type="gramEnd"/>
      <w:r w:rsidRPr="00460136">
        <w:t xml:space="preserve"> “Who Supports Nuclear Armament in Japan? Threat Perceptions and Japan's Nuclear Armament”. Asian Journal of Political Science, Vol. 22, No. 2, pp. 128–146)\\WDB</w:t>
      </w:r>
    </w:p>
    <w:p w14:paraId="21E16196" w14:textId="77777777" w:rsidR="0045121D" w:rsidRPr="00460136" w:rsidRDefault="0045121D" w:rsidP="0045121D">
      <w:pPr>
        <w:rPr>
          <w:rStyle w:val="StyleUnderline"/>
        </w:rPr>
      </w:pPr>
      <w:r w:rsidRPr="00460136">
        <w:t xml:space="preserve">In a quickly changing environment in East Asia, it has been reported that </w:t>
      </w:r>
      <w:r w:rsidRPr="00460136">
        <w:rPr>
          <w:rStyle w:val="StyleUnderline"/>
        </w:rPr>
        <w:t xml:space="preserve">Japan has been going through </w:t>
      </w:r>
      <w:r w:rsidRPr="00460136">
        <w:rPr>
          <w:rStyle w:val="Emphasis"/>
        </w:rPr>
        <w:t>important changes</w:t>
      </w:r>
      <w:r w:rsidRPr="00460136">
        <w:rPr>
          <w:rStyle w:val="StyleUnderline"/>
        </w:rPr>
        <w:t>.</w:t>
      </w:r>
      <w:r w:rsidRPr="00460136">
        <w:t xml:space="preserve"> </w:t>
      </w:r>
      <w:r w:rsidRPr="00460136">
        <w:rPr>
          <w:rStyle w:val="StyleUnderline"/>
        </w:rPr>
        <w:t>Surrounded by increasing levels of threat from its neighboring states, Japan has begun to adopt a more aggressive security policy with the growing capability of the SDF.</w:t>
      </w:r>
      <w:r w:rsidRPr="00460136">
        <w:t xml:space="preserve"> Along with this tendency, the possibility of Japan’s nuclear armament has become a focus of the debate involving both policy-makers and academics. The goal of this study has been to examine the prospect of Japan’s </w:t>
      </w:r>
      <w:proofErr w:type="spellStart"/>
      <w:r w:rsidRPr="00460136">
        <w:t>nuclearization</w:t>
      </w:r>
      <w:proofErr w:type="spellEnd"/>
      <w:r w:rsidRPr="00460136">
        <w:t xml:space="preserve">. I investigated this question by paying particular attention to public perceptions of nuclear armament. </w:t>
      </w:r>
      <w:r w:rsidRPr="00460136">
        <w:rPr>
          <w:rStyle w:val="StyleUnderline"/>
        </w:rPr>
        <w:t xml:space="preserve">The </w:t>
      </w:r>
      <w:r w:rsidRPr="00460136">
        <w:rPr>
          <w:rStyle w:val="Emphasis"/>
        </w:rPr>
        <w:t>statistical analysis</w:t>
      </w:r>
      <w:r w:rsidRPr="00460136">
        <w:rPr>
          <w:rStyle w:val="StyleUnderline"/>
        </w:rPr>
        <w:t xml:space="preserve"> relying on the </w:t>
      </w:r>
      <w:r w:rsidRPr="00460136">
        <w:rPr>
          <w:rStyle w:val="Emphasis"/>
        </w:rPr>
        <w:t>survey data</w:t>
      </w:r>
      <w:r w:rsidRPr="00460136">
        <w:rPr>
          <w:rStyle w:val="StyleUnderline"/>
        </w:rPr>
        <w:t xml:space="preserve"> in Japan has found that </w:t>
      </w:r>
      <w:r w:rsidRPr="00460136">
        <w:rPr>
          <w:rStyle w:val="Emphasis"/>
        </w:rPr>
        <w:t>people’s threat perceptions</w:t>
      </w:r>
      <w:r w:rsidRPr="00460136">
        <w:rPr>
          <w:rStyle w:val="StyleUnderline"/>
        </w:rPr>
        <w:t xml:space="preserve"> powerfully determine their attitudes toward nuclear armament</w:t>
      </w:r>
      <w:r w:rsidRPr="00460136">
        <w:t>. Specifically</w:t>
      </w:r>
      <w:r w:rsidRPr="00460136">
        <w:rPr>
          <w:rStyle w:val="StyleUnderline"/>
        </w:rPr>
        <w:t>, the results indicate that it is people’s perceptions of China as a military threat that significantly boost their support for nuclear armament.</w:t>
      </w:r>
      <w:r w:rsidRPr="00460136">
        <w:t xml:space="preserve"> Consistent with the security model of nuclear proliferation, </w:t>
      </w:r>
      <w:r w:rsidRPr="00460136">
        <w:rPr>
          <w:rStyle w:val="StyleUnderline"/>
        </w:rPr>
        <w:t xml:space="preserve">this study has verified that threat perceptions </w:t>
      </w:r>
      <w:r w:rsidRPr="00460136">
        <w:rPr>
          <w:rStyle w:val="Emphasis"/>
        </w:rPr>
        <w:t>powerfully shape</w:t>
      </w:r>
      <w:r w:rsidRPr="00460136">
        <w:rPr>
          <w:rStyle w:val="StyleUnderline"/>
        </w:rPr>
        <w:t xml:space="preserve"> the content of public opinion regarding nuclear weapons</w:t>
      </w:r>
      <w:r w:rsidRPr="00460136">
        <w:t xml:space="preserve"> (Beckman, 1992: 14). </w:t>
      </w:r>
      <w:r w:rsidRPr="00460136">
        <w:rPr>
          <w:rStyle w:val="StyleUnderline"/>
        </w:rPr>
        <w:t>These findings have important implications for the prospect of nuclear proliferation involving Japan</w:t>
      </w:r>
      <w:r w:rsidRPr="00460136">
        <w:t xml:space="preserve">. As of now, </w:t>
      </w:r>
      <w:r w:rsidRPr="00460136">
        <w:rPr>
          <w:rStyle w:val="StyleUnderline"/>
        </w:rPr>
        <w:t>most scholars dismiss the possibility of Japan’s nuclear armament. Hughes (2007) suggests that a variety of domestic constraints that are deeply embedded in Japan will continue to prevent Japan from pursuing the option of nuclear armament</w:t>
      </w:r>
      <w:r w:rsidRPr="00460136">
        <w:t xml:space="preserve">. Similarly, </w:t>
      </w:r>
      <w:r w:rsidRPr="00460136">
        <w:rPr>
          <w:rStyle w:val="StyleUnderline"/>
        </w:rPr>
        <w:t>Yoshihara and Holmes (2009) maintain that Japan will try to secure its survival in strengthening its ties with the United States rather than attempting to develop nuclear weapons (Hughes, 2006).</w:t>
      </w:r>
      <w:r w:rsidRPr="00460136">
        <w:t xml:space="preserve"> Under the assumption that Japan is protected by the US security guarantee, Japan’s nuclear armament is unlikely. However, </w:t>
      </w:r>
      <w:r w:rsidRPr="00460136">
        <w:rPr>
          <w:rStyle w:val="StyleUnderline"/>
        </w:rPr>
        <w:t>this does not mean that Japan will never consider the option of nuclear armament</w:t>
      </w:r>
      <w:r w:rsidRPr="00460136">
        <w:t xml:space="preserve">. </w:t>
      </w:r>
      <w:r w:rsidRPr="00460136">
        <w:rPr>
          <w:rStyle w:val="StyleUnderline"/>
        </w:rPr>
        <w:t xml:space="preserve">Based on the findings from this study, we can predict that people’s support for Japan’s nuclear armament will grow along with </w:t>
      </w:r>
      <w:r w:rsidRPr="00460136">
        <w:rPr>
          <w:rStyle w:val="Emphasis"/>
        </w:rPr>
        <w:t>increasing levels of military threat</w:t>
      </w:r>
      <w:r w:rsidRPr="00460136">
        <w:rPr>
          <w:rStyle w:val="StyleUnderline"/>
        </w:rPr>
        <w:t xml:space="preserve"> from China.</w:t>
      </w:r>
      <w:r w:rsidRPr="00460136">
        <w:t xml:space="preserve"> </w:t>
      </w:r>
      <w:r w:rsidRPr="00460136">
        <w:rPr>
          <w:rStyle w:val="StyleUnderline"/>
        </w:rPr>
        <w:t>As China becomes more aggressive with its growing military capability, the Japanese will be increasingly concerned about the situation</w:t>
      </w:r>
      <w:r w:rsidRPr="00460136">
        <w:t xml:space="preserve">. As a consequence, </w:t>
      </w:r>
      <w:r w:rsidRPr="00460136">
        <w:rPr>
          <w:rStyle w:val="StyleUnderline"/>
        </w:rPr>
        <w:t>it is possible that Japan will eventually embrace the option of nuclear armament to counter the threat from China</w:t>
      </w:r>
      <w:r w:rsidRPr="00460136">
        <w:t xml:space="preserve">. As Japanese history shows, </w:t>
      </w:r>
      <w:r w:rsidRPr="00460136">
        <w:rPr>
          <w:rStyle w:val="StyleUnderline"/>
        </w:rPr>
        <w:t xml:space="preserve">a state’s path can </w:t>
      </w:r>
      <w:r w:rsidRPr="00460136">
        <w:rPr>
          <w:rStyle w:val="Emphasis"/>
        </w:rPr>
        <w:t>change drastically</w:t>
      </w:r>
      <w:r w:rsidRPr="00460136">
        <w:rPr>
          <w:rStyle w:val="StyleUnderline"/>
        </w:rPr>
        <w:t>.</w:t>
      </w:r>
      <w:r w:rsidRPr="00460136">
        <w:t xml:space="preserve"> A state that was dictated by the fascist ideology was transformed into a ‘peaceful’ country after the end of World War II in 1945. </w:t>
      </w:r>
      <w:r w:rsidRPr="00460136">
        <w:rPr>
          <w:rStyle w:val="StyleUnderline"/>
        </w:rPr>
        <w:t>Facing external threat, one cannot deny the possibility that Japan may turn its course once again to become a more aggressive state in the international system.</w:t>
      </w:r>
      <w:r w:rsidRPr="00460136">
        <w:t xml:space="preserve"> Indeed, </w:t>
      </w:r>
      <w:r w:rsidRPr="00460136">
        <w:rPr>
          <w:rStyle w:val="StyleUnderline"/>
        </w:rPr>
        <w:t xml:space="preserve">one can observe </w:t>
      </w:r>
      <w:r w:rsidRPr="00460136">
        <w:rPr>
          <w:rStyle w:val="Emphasis"/>
        </w:rPr>
        <w:t>a number of changes</w:t>
      </w:r>
      <w:r w:rsidRPr="00460136">
        <w:rPr>
          <w:rStyle w:val="StyleUnderline"/>
        </w:rPr>
        <w:t xml:space="preserve"> in Japan that could drive the country toward the option of nuclear armament</w:t>
      </w:r>
      <w:r w:rsidRPr="00460136">
        <w:t xml:space="preserve"> (</w:t>
      </w:r>
      <w:proofErr w:type="spellStart"/>
      <w:r w:rsidRPr="00460136">
        <w:t>Tanter</w:t>
      </w:r>
      <w:proofErr w:type="spellEnd"/>
      <w:r w:rsidRPr="00460136">
        <w:t xml:space="preserve">, 2005). </w:t>
      </w:r>
      <w:r w:rsidRPr="00460136">
        <w:rPr>
          <w:rStyle w:val="StyleUnderline"/>
        </w:rPr>
        <w:t xml:space="preserve">The recent debate concerning the possible revision of the </w:t>
      </w:r>
      <w:r w:rsidRPr="00460136">
        <w:rPr>
          <w:rStyle w:val="Emphasis"/>
        </w:rPr>
        <w:t xml:space="preserve">Japanese constitution </w:t>
      </w:r>
      <w:r w:rsidRPr="00460136">
        <w:rPr>
          <w:rStyle w:val="StyleUnderline"/>
        </w:rPr>
        <w:t xml:space="preserve">should be understood in this context (Japan Times, 2013). </w:t>
      </w:r>
    </w:p>
    <w:p w14:paraId="5E696965" w14:textId="77777777" w:rsidR="0045121D" w:rsidRPr="00460136" w:rsidRDefault="0045121D" w:rsidP="0045121D">
      <w:pPr>
        <w:rPr>
          <w:rStyle w:val="StyleUnderline"/>
        </w:rPr>
      </w:pPr>
    </w:p>
    <w:p w14:paraId="0CFD2BFD" w14:textId="77777777" w:rsidR="0045121D" w:rsidRPr="00460136" w:rsidRDefault="0045121D" w:rsidP="0045121D"/>
    <w:p w14:paraId="678D2E13" w14:textId="77777777" w:rsidR="0045121D" w:rsidRPr="00460136" w:rsidRDefault="0045121D" w:rsidP="0045121D">
      <w:pPr>
        <w:pStyle w:val="Heading4"/>
        <w:rPr>
          <w:rStyle w:val="Style13ptBold"/>
          <w:b/>
        </w:rPr>
      </w:pPr>
      <w:r w:rsidRPr="00460136">
        <w:rPr>
          <w:rStyle w:val="Style13ptBold"/>
        </w:rPr>
        <w:t xml:space="preserve">Japanese </w:t>
      </w:r>
      <w:proofErr w:type="spellStart"/>
      <w:r w:rsidRPr="00460136">
        <w:rPr>
          <w:rStyle w:val="Style13ptBold"/>
        </w:rPr>
        <w:t>prolif</w:t>
      </w:r>
      <w:proofErr w:type="spellEnd"/>
      <w:r w:rsidRPr="00460136">
        <w:rPr>
          <w:rStyle w:val="Style13ptBold"/>
        </w:rPr>
        <w:t xml:space="preserve"> spurs a massive wave of global proliferation</w:t>
      </w:r>
    </w:p>
    <w:p w14:paraId="2E2D6C57" w14:textId="77777777" w:rsidR="0045121D" w:rsidRPr="00460136" w:rsidRDefault="0045121D" w:rsidP="0045121D">
      <w:pPr>
        <w:rPr>
          <w:rStyle w:val="Style13ptBold"/>
        </w:rPr>
      </w:pPr>
      <w:r w:rsidRPr="00460136">
        <w:rPr>
          <w:rStyle w:val="Style13ptBold"/>
        </w:rPr>
        <w:t>Lyon</w:t>
      </w:r>
      <w:r w:rsidRPr="00460136">
        <w:t>- fellow at Australian Strategic Policy Institute and executive editor of The Strategist-</w:t>
      </w:r>
      <w:r w:rsidRPr="00460136">
        <w:rPr>
          <w:rStyle w:val="Style13ptBold"/>
        </w:rPr>
        <w:t xml:space="preserve"> 14</w:t>
      </w:r>
    </w:p>
    <w:p w14:paraId="1FA20C7D" w14:textId="77777777" w:rsidR="0045121D" w:rsidRPr="00460136" w:rsidRDefault="0045121D" w:rsidP="0045121D">
      <w:r w:rsidRPr="00460136">
        <w:t>(Rod Lyon, fellow at Australian Strategic Policy Institute and executive editor of The Strategist, Australian Strategic Policy Institute, “Why encouraging US allies in Asia to proliferate isn’t a good idea”, April 28, 2014, http://www.aspistrategist.org.au/why-encouraging-us-allies-in-asia-to-proliferate-isnt-a-good-idea/)\\WDB</w:t>
      </w:r>
    </w:p>
    <w:p w14:paraId="26C5EACF" w14:textId="77777777" w:rsidR="0045121D" w:rsidRPr="00460136" w:rsidRDefault="0045121D" w:rsidP="0045121D">
      <w:pPr>
        <w:rPr>
          <w:rStyle w:val="StyleUnderline"/>
        </w:rPr>
      </w:pPr>
      <w:r w:rsidRPr="00460136">
        <w:rPr>
          <w:sz w:val="14"/>
        </w:rPr>
        <w:t xml:space="preserve">Let’s put aside the assertion that the allies chose extended nuclear assurance because it was cheaper—though I don’t believe that was the primary motive for any of the countries. And let’s assume there’s a domestic consensus in each of the allied states to move down the nuclear path—an assumption that might be a bridge too far in the case of South Korea, is a bridge too far in the case of Japan, and several bridges too far in the case of Australia and others. I’m more interested in </w:t>
      </w:r>
      <w:r w:rsidRPr="00460136">
        <w:rPr>
          <w:rStyle w:val="StyleUnderline"/>
        </w:rPr>
        <w:t>what happens after</w:t>
      </w:r>
      <w:r w:rsidRPr="00460136">
        <w:rPr>
          <w:sz w:val="14"/>
        </w:rPr>
        <w:t xml:space="preserve">wards—when, say, </w:t>
      </w:r>
      <w:r w:rsidRPr="00460136">
        <w:rPr>
          <w:rStyle w:val="StyleUnderline"/>
        </w:rPr>
        <w:t>Japan</w:t>
      </w:r>
      <w:r w:rsidRPr="00460136">
        <w:rPr>
          <w:sz w:val="14"/>
        </w:rPr>
        <w:t xml:space="preserve">, South Korea and Australia </w:t>
      </w:r>
      <w:r w:rsidRPr="00460136">
        <w:rPr>
          <w:rStyle w:val="StyleUnderline"/>
        </w:rPr>
        <w:t>have proliferated</w:t>
      </w:r>
      <w:r w:rsidRPr="00460136">
        <w:rPr>
          <w:sz w:val="14"/>
        </w:rPr>
        <w:t xml:space="preserve">. Surely, </w:t>
      </w:r>
      <w:r w:rsidRPr="00460136">
        <w:rPr>
          <w:rStyle w:val="StyleUnderline"/>
        </w:rPr>
        <w:t>the central question must be ‘</w:t>
      </w:r>
      <w:r w:rsidRPr="00460136">
        <w:rPr>
          <w:rStyle w:val="Emphasis"/>
        </w:rPr>
        <w:t>Can the proliferation chain be terminated</w:t>
      </w:r>
      <w:r w:rsidRPr="00460136">
        <w:rPr>
          <w:rStyle w:val="StyleUnderline"/>
        </w:rPr>
        <w:t xml:space="preserve"> at that point?’</w:t>
      </w:r>
      <w:r w:rsidRPr="00460136">
        <w:rPr>
          <w:sz w:val="14"/>
        </w:rPr>
        <w:t xml:space="preserve"> </w:t>
      </w:r>
      <w:r w:rsidRPr="00460136">
        <w:rPr>
          <w:rStyle w:val="Emphasis"/>
        </w:rPr>
        <w:t>Thailand</w:t>
      </w:r>
      <w:r w:rsidRPr="00460136">
        <w:rPr>
          <w:rStyle w:val="StyleUnderline"/>
        </w:rPr>
        <w:t xml:space="preserve"> and the </w:t>
      </w:r>
      <w:r w:rsidRPr="00460136">
        <w:rPr>
          <w:rStyle w:val="Emphasis"/>
        </w:rPr>
        <w:t>Philippines</w:t>
      </w:r>
      <w:r w:rsidRPr="00460136">
        <w:rPr>
          <w:rStyle w:val="StyleUnderline"/>
        </w:rPr>
        <w:t xml:space="preserve"> might begin to wonder if they should proliferate too, since other US allies are doing so.</w:t>
      </w:r>
      <w:r w:rsidRPr="00460136">
        <w:rPr>
          <w:sz w:val="14"/>
        </w:rPr>
        <w:t xml:space="preserve"> And </w:t>
      </w:r>
      <w:r w:rsidRPr="00460136">
        <w:rPr>
          <w:rStyle w:val="Emphasis"/>
        </w:rPr>
        <w:t>Taiwan</w:t>
      </w:r>
      <w:r w:rsidRPr="00460136">
        <w:rPr>
          <w:rStyle w:val="StyleUnderline"/>
        </w:rPr>
        <w:t xml:space="preserve">, which enjoys a security relationship governed by the Taiwan Relations Act rather than an actual treaty, might begin to </w:t>
      </w:r>
      <w:proofErr w:type="spellStart"/>
      <w:r w:rsidRPr="00460136">
        <w:rPr>
          <w:rStyle w:val="StyleUnderline"/>
        </w:rPr>
        <w:t>harbour</w:t>
      </w:r>
      <w:proofErr w:type="spellEnd"/>
      <w:r w:rsidRPr="00460136">
        <w:rPr>
          <w:rStyle w:val="StyleUnderline"/>
        </w:rPr>
        <w:t xml:space="preserve"> similar worries.</w:t>
      </w:r>
      <w:r w:rsidRPr="00460136">
        <w:rPr>
          <w:sz w:val="14"/>
        </w:rPr>
        <w:t xml:space="preserve"> As for other countries in the region,</w:t>
      </w:r>
      <w:r w:rsidRPr="00460136">
        <w:rPr>
          <w:rStyle w:val="Emphasis"/>
        </w:rPr>
        <w:t xml:space="preserve"> Indonesia </w:t>
      </w:r>
      <w:r w:rsidRPr="00460136">
        <w:rPr>
          <w:rStyle w:val="StyleUnderline"/>
        </w:rPr>
        <w:t>might</w:t>
      </w:r>
      <w:r w:rsidRPr="00460136">
        <w:rPr>
          <w:sz w:val="14"/>
        </w:rPr>
        <w:t xml:space="preserve"> look askance at Australian proliferation. And </w:t>
      </w:r>
      <w:r w:rsidRPr="00460136">
        <w:rPr>
          <w:rStyle w:val="Emphasis"/>
        </w:rPr>
        <w:t>Vietnam</w:t>
      </w:r>
      <w:r w:rsidRPr="00460136">
        <w:rPr>
          <w:rStyle w:val="StyleUnderline"/>
        </w:rPr>
        <w:t xml:space="preserve">, living on China’s border, might think it should also begin considering a nuclear option. And </w:t>
      </w:r>
      <w:r w:rsidRPr="00460136">
        <w:rPr>
          <w:rStyle w:val="Emphasis"/>
        </w:rPr>
        <w:t>that’s just Asia</w:t>
      </w:r>
      <w:r w:rsidRPr="00460136">
        <w:rPr>
          <w:sz w:val="14"/>
        </w:rPr>
        <w:t xml:space="preserve">. But </w:t>
      </w:r>
      <w:r w:rsidRPr="00460136">
        <w:rPr>
          <w:rStyle w:val="StyleUnderline"/>
        </w:rPr>
        <w:t xml:space="preserve">the nuclear world is so </w:t>
      </w:r>
      <w:r w:rsidRPr="00460136">
        <w:rPr>
          <w:rStyle w:val="Emphasis"/>
        </w:rPr>
        <w:t>finely balanced</w:t>
      </w:r>
      <w:r w:rsidRPr="00460136">
        <w:rPr>
          <w:rStyle w:val="StyleUnderline"/>
        </w:rPr>
        <w:t xml:space="preserve"> now that once status quo states begin to proliferate in one region they entice similar states down the nuclear path in others. In the Middle East</w:t>
      </w:r>
      <w:r w:rsidRPr="00460136">
        <w:rPr>
          <w:sz w:val="14"/>
        </w:rPr>
        <w:t xml:space="preserve">, for example, </w:t>
      </w:r>
      <w:r w:rsidRPr="00460136">
        <w:rPr>
          <w:rStyle w:val="Emphasis"/>
        </w:rPr>
        <w:t>Saudi Arabia</w:t>
      </w:r>
      <w:r w:rsidRPr="00460136">
        <w:rPr>
          <w:rStyle w:val="StyleUnderline"/>
        </w:rPr>
        <w:t xml:space="preserve">, </w:t>
      </w:r>
      <w:r w:rsidRPr="00460136">
        <w:rPr>
          <w:rStyle w:val="Emphasis"/>
        </w:rPr>
        <w:t>Egypt</w:t>
      </w:r>
      <w:r w:rsidRPr="00460136">
        <w:rPr>
          <w:rStyle w:val="StyleUnderline"/>
        </w:rPr>
        <w:t xml:space="preserve"> and </w:t>
      </w:r>
      <w:r w:rsidRPr="00460136">
        <w:rPr>
          <w:rStyle w:val="Emphasis"/>
        </w:rPr>
        <w:t>Turkey</w:t>
      </w:r>
      <w:r w:rsidRPr="00460136">
        <w:rPr>
          <w:rStyle w:val="StyleUnderline"/>
        </w:rPr>
        <w:t xml:space="preserve"> might figure that it pays them to cross the Rubicon with the herd rather than by themselves at some later date</w:t>
      </w:r>
      <w:r w:rsidRPr="00460136">
        <w:rPr>
          <w:sz w:val="14"/>
        </w:rPr>
        <w:t xml:space="preserve">. And </w:t>
      </w:r>
      <w:r w:rsidRPr="00460136">
        <w:rPr>
          <w:rStyle w:val="StyleUnderline"/>
        </w:rPr>
        <w:t>if some of the newer NATO members in Eastern Europe were to watch the US walk away from its extended nuclear assurances in Asia—especially after seeing Russia tighten its grip on Ukraine—they might well conclude that it would be timely for them to do the same.</w:t>
      </w:r>
    </w:p>
    <w:p w14:paraId="11CDC10C" w14:textId="77777777" w:rsidR="0045121D" w:rsidRPr="00460136" w:rsidRDefault="0045121D" w:rsidP="0045121D"/>
    <w:p w14:paraId="1D73A587" w14:textId="77777777" w:rsidR="0045121D" w:rsidRPr="00460136" w:rsidRDefault="0045121D" w:rsidP="0045121D">
      <w:pPr>
        <w:pStyle w:val="Heading4"/>
        <w:rPr>
          <w:rStyle w:val="Style13ptBold"/>
          <w:b/>
        </w:rPr>
      </w:pPr>
      <w:r w:rsidRPr="00460136">
        <w:rPr>
          <w:rStyle w:val="Style13ptBold"/>
        </w:rPr>
        <w:t>Leads to Chinese and North Korea lash out</w:t>
      </w:r>
    </w:p>
    <w:p w14:paraId="78A20069" w14:textId="77777777" w:rsidR="0045121D" w:rsidRPr="00460136" w:rsidRDefault="0045121D" w:rsidP="0045121D">
      <w:pPr>
        <w:rPr>
          <w:rStyle w:val="Style13ptBold"/>
        </w:rPr>
      </w:pPr>
      <w:r w:rsidRPr="00460136">
        <w:rPr>
          <w:rStyle w:val="Style13ptBold"/>
        </w:rPr>
        <w:t>Easton</w:t>
      </w:r>
      <w:r w:rsidRPr="00460136">
        <w:t>- research fellow at the Project 2049 Institute -</w:t>
      </w:r>
      <w:r w:rsidRPr="00460136">
        <w:rPr>
          <w:rStyle w:val="Style13ptBold"/>
        </w:rPr>
        <w:t xml:space="preserve"> 15</w:t>
      </w:r>
    </w:p>
    <w:p w14:paraId="79F6AA36" w14:textId="77777777" w:rsidR="0045121D" w:rsidRPr="00460136" w:rsidRDefault="0045121D" w:rsidP="0045121D">
      <w:r w:rsidRPr="00460136">
        <w:t>(Ian Easton, research fellow at the Project 2049 Institute, 2015, “JAPANESE STRATEGIC WEAPONS PROGRAMS AND STRATEGIES: FUTURE SCENARIOS AND ALTERNATIVE APPROACHES”, p14, NPEC</w:t>
      </w:r>
      <w:proofErr w:type="gramStart"/>
      <w:r w:rsidRPr="00460136">
        <w:t>, ,</w:t>
      </w:r>
      <w:proofErr w:type="gramEnd"/>
      <w:r w:rsidRPr="00460136">
        <w:t xml:space="preserve"> http://npolicy.org/books/East_Asia/Ch7_Easton.pdf)\\WDB</w:t>
      </w:r>
    </w:p>
    <w:p w14:paraId="06ECD361" w14:textId="77777777" w:rsidR="0045121D" w:rsidRPr="00460136" w:rsidRDefault="0045121D" w:rsidP="0045121D">
      <w:r w:rsidRPr="00460136">
        <w:rPr>
          <w:rStyle w:val="StyleUnderline"/>
        </w:rPr>
        <w:t>Proliferation would be a serious concern</w:t>
      </w:r>
      <w:r w:rsidRPr="00460136">
        <w:t xml:space="preserve"> regardless of how the United States responded to the notion of a nuclear-armed Japanese ally. </w:t>
      </w:r>
      <w:r w:rsidRPr="00460136">
        <w:rPr>
          <w:rStyle w:val="StyleUnderline"/>
        </w:rPr>
        <w:t>It can be confidently assumed that South Korea, if it found out what Japan was doing, might quickly develop a nuclear weapons force at least as large as that of Japan for reasons of national pride</w:t>
      </w:r>
      <w:r w:rsidRPr="00460136">
        <w:t xml:space="preserve">. However, this would likely matter very little to Japan and may actually be seen as positive. With the Chinese and North Korean threats presumably looming large for Japan, having another Asian democracy with strategic weapons might be helpful from Tokyo’s perspective. </w:t>
      </w:r>
      <w:r w:rsidRPr="00460136">
        <w:rPr>
          <w:rStyle w:val="StyleUnderline"/>
        </w:rPr>
        <w:t>China</w:t>
      </w:r>
      <w:r w:rsidRPr="00460136">
        <w:t xml:space="preserve">, for its part, </w:t>
      </w:r>
      <w:r w:rsidRPr="00460136">
        <w:rPr>
          <w:rStyle w:val="StyleUnderline"/>
        </w:rPr>
        <w:t xml:space="preserve">would react </w:t>
      </w:r>
      <w:r w:rsidRPr="00460136">
        <w:rPr>
          <w:rStyle w:val="Emphasis"/>
        </w:rPr>
        <w:t>very negatively</w:t>
      </w:r>
      <w:r w:rsidRPr="00460136">
        <w:rPr>
          <w:rStyle w:val="StyleUnderline"/>
        </w:rPr>
        <w:t xml:space="preserve"> and a crisis would ensue in Japan-China relations</w:t>
      </w:r>
      <w:r w:rsidRPr="00460136">
        <w:t xml:space="preserve"> (or more likely, the on-going crisis between them would simply worsen). </w:t>
      </w:r>
      <w:r w:rsidRPr="00460136">
        <w:rPr>
          <w:rStyle w:val="StyleUnderline"/>
        </w:rPr>
        <w:t>Chinese overreaction would be the largest risk facing Japan in this scenario</w:t>
      </w:r>
      <w:r w:rsidRPr="00460136">
        <w:t xml:space="preserve">. </w:t>
      </w:r>
      <w:r w:rsidRPr="00460136">
        <w:rPr>
          <w:rStyle w:val="StyleUnderline"/>
        </w:rPr>
        <w:t xml:space="preserve">North Korea’s reaction would also be unpredictable and would likely </w:t>
      </w:r>
      <w:r w:rsidRPr="00460136">
        <w:rPr>
          <w:rStyle w:val="Emphasis"/>
        </w:rPr>
        <w:t>lash out</w:t>
      </w:r>
      <w:r w:rsidRPr="00460136">
        <w:rPr>
          <w:rStyle w:val="StyleUnderline"/>
        </w:rPr>
        <w:t xml:space="preserve"> in some way. </w:t>
      </w:r>
      <w:r w:rsidRPr="00460136">
        <w:t>These adversaries’ responses, however, might only further justify Japan’s need for a nuclear weapons program in the eyes of the world. Japan’s diplomats might make the argument that whatever Chinese proliferation followed its moves was already on-going and would have happened anyway. Given the extreme opacity surrounding China’s nuclear weapons programs and the inherent impossibility of proving a counterfactual argument, Japan’s argument might win favor with many international observers in the democracies of the world.</w:t>
      </w:r>
      <w:r w:rsidRPr="00460136">
        <w:rPr>
          <w:rStyle w:val="StyleUnderline"/>
        </w:rPr>
        <w:t xml:space="preserve"> Elsewhere the scene would be different and more </w:t>
      </w:r>
      <w:r w:rsidRPr="00460136">
        <w:rPr>
          <w:rStyle w:val="Emphasis"/>
        </w:rPr>
        <w:t>hostile</w:t>
      </w:r>
      <w:r w:rsidRPr="00460136">
        <w:rPr>
          <w:rStyle w:val="StyleUnderline"/>
        </w:rPr>
        <w:t>, especially in China</w:t>
      </w:r>
      <w:r w:rsidRPr="00460136">
        <w:t xml:space="preserve">. Nonetheless, an overtly hostile China would only work to convince many in the Japanese public of the need to have nuclear weapons for their protection. </w:t>
      </w:r>
      <w:r w:rsidRPr="00460136">
        <w:rPr>
          <w:rStyle w:val="StyleUnderline"/>
        </w:rPr>
        <w:t>If Japan began to develop a small nuclear force and China over-reacted</w:t>
      </w:r>
      <w:r w:rsidRPr="00460136">
        <w:t xml:space="preserve">, and then the United States refused to integrate with it, </w:t>
      </w:r>
      <w:r w:rsidRPr="00460136">
        <w:rPr>
          <w:rStyle w:val="StyleUnderline"/>
        </w:rPr>
        <w:t>domestic politics in Japan could drive Tokyo to seek a larger nuclear force</w:t>
      </w:r>
      <w:r w:rsidRPr="00460136">
        <w:t xml:space="preserve">. This brings us to the next scenario. </w:t>
      </w:r>
    </w:p>
    <w:p w14:paraId="4675EA28" w14:textId="77777777" w:rsidR="0045121D" w:rsidRPr="00460136" w:rsidRDefault="0045121D" w:rsidP="0045121D"/>
    <w:p w14:paraId="34A4EA08" w14:textId="77777777" w:rsidR="0045121D" w:rsidRPr="00460136" w:rsidRDefault="0045121D" w:rsidP="0045121D">
      <w:pPr>
        <w:pStyle w:val="Heading3"/>
      </w:pPr>
      <w:r w:rsidRPr="00460136">
        <w:t>Timeframe</w:t>
      </w:r>
    </w:p>
    <w:p w14:paraId="35B30528" w14:textId="77777777" w:rsidR="0045121D" w:rsidRPr="00460136" w:rsidRDefault="0045121D" w:rsidP="0045121D">
      <w:pPr>
        <w:pStyle w:val="Heading4"/>
      </w:pPr>
      <w:r w:rsidRPr="00460136">
        <w:t xml:space="preserve">Timeframe is 6 months </w:t>
      </w:r>
    </w:p>
    <w:p w14:paraId="2FD9979D" w14:textId="77777777" w:rsidR="0045121D" w:rsidRPr="00460136" w:rsidRDefault="0045121D" w:rsidP="0045121D">
      <w:pPr>
        <w:rPr>
          <w:rStyle w:val="Style13ptBold"/>
        </w:rPr>
      </w:pPr>
      <w:r w:rsidRPr="00460136">
        <w:rPr>
          <w:rStyle w:val="Style13ptBold"/>
        </w:rPr>
        <w:t xml:space="preserve">Keck, Managing Editor of </w:t>
      </w:r>
      <w:proofErr w:type="gramStart"/>
      <w:r w:rsidRPr="00460136">
        <w:rPr>
          <w:rStyle w:val="Style13ptBold"/>
        </w:rPr>
        <w:t>The</w:t>
      </w:r>
      <w:proofErr w:type="gramEnd"/>
      <w:r w:rsidRPr="00460136">
        <w:rPr>
          <w:rStyle w:val="Style13ptBold"/>
        </w:rPr>
        <w:t xml:space="preserve"> Diplomat, 14 </w:t>
      </w:r>
    </w:p>
    <w:p w14:paraId="499A31D5" w14:textId="77777777" w:rsidR="0045121D" w:rsidRPr="00460136" w:rsidRDefault="0045121D" w:rsidP="0045121D">
      <w:r w:rsidRPr="00460136">
        <w:t>(Zachary</w:t>
      </w:r>
      <w:proofErr w:type="gramStart"/>
      <w:r w:rsidRPr="00460136">
        <w:t>,  3</w:t>
      </w:r>
      <w:proofErr w:type="gramEnd"/>
      <w:r w:rsidRPr="00460136">
        <w:t>-18-2014, "Japan and China’s Dispute Goes Nuclear," Diplomat, http://thediplomat.com/2014/03/japan-and-chinas-dispute-goes-nuclear/)\\WDB</w:t>
      </w:r>
    </w:p>
    <w:p w14:paraId="3B76A361" w14:textId="77777777" w:rsidR="0045121D" w:rsidRPr="00460136" w:rsidRDefault="0045121D" w:rsidP="0045121D">
      <w:pPr>
        <w:rPr>
          <w:rStyle w:val="Emphasis"/>
        </w:rPr>
      </w:pPr>
      <w:r w:rsidRPr="00460136">
        <w:rPr>
          <w:sz w:val="16"/>
        </w:rPr>
        <w:t xml:space="preserve">Many </w:t>
      </w:r>
      <w:r w:rsidRPr="00460136">
        <w:rPr>
          <w:rStyle w:val="Emphasis"/>
        </w:rPr>
        <w:t>experts</w:t>
      </w:r>
      <w:r w:rsidRPr="00460136">
        <w:rPr>
          <w:sz w:val="16"/>
        </w:rPr>
        <w:t xml:space="preserve"> </w:t>
      </w:r>
      <w:r w:rsidRPr="00460136">
        <w:rPr>
          <w:rStyle w:val="StyleUnderline"/>
        </w:rPr>
        <w:t>believe that Japan</w:t>
      </w:r>
      <w:r w:rsidRPr="00460136">
        <w:rPr>
          <w:sz w:val="16"/>
        </w:rPr>
        <w:t xml:space="preserve"> </w:t>
      </w:r>
      <w:r w:rsidRPr="00460136">
        <w:rPr>
          <w:rStyle w:val="StyleUnderline"/>
        </w:rPr>
        <w:t xml:space="preserve">could produce </w:t>
      </w:r>
      <w:r w:rsidRPr="00460136">
        <w:rPr>
          <w:rStyle w:val="Emphasis"/>
        </w:rPr>
        <w:t>nuclear weapons within 6 months</w:t>
      </w:r>
      <w:r w:rsidRPr="00460136">
        <w:rPr>
          <w:sz w:val="16"/>
        </w:rPr>
        <w:t xml:space="preserve"> of deciding to do so, and some believe that Tokyo is pursuing a “nuclear hedging” strategy. Japan has done little to mollify these concerns. In fact, it has often encouraged them, with a Japanese official recently saying off the record that </w:t>
      </w:r>
      <w:r w:rsidRPr="00460136">
        <w:rPr>
          <w:rStyle w:val="StyleUnderline"/>
        </w:rPr>
        <w:t xml:space="preserve">“Japan already has the technical capability [to build a nuclear bomb], </w:t>
      </w:r>
      <w:r w:rsidRPr="00460136">
        <w:rPr>
          <w:rStyle w:val="Emphasis"/>
        </w:rPr>
        <w:t>and has had it since the 1980s.”</w:t>
      </w:r>
    </w:p>
    <w:p w14:paraId="51668266" w14:textId="77777777" w:rsidR="0045121D" w:rsidRPr="00460136" w:rsidRDefault="0045121D" w:rsidP="0045121D">
      <w:pPr>
        <w:pStyle w:val="Heading3"/>
      </w:pPr>
      <w:r w:rsidRPr="00460136">
        <w:t>Spills Over</w:t>
      </w:r>
    </w:p>
    <w:p w14:paraId="64A56BCD" w14:textId="77777777" w:rsidR="0045121D" w:rsidRPr="00460136" w:rsidRDefault="0045121D" w:rsidP="0045121D">
      <w:pPr>
        <w:pStyle w:val="Heading4"/>
      </w:pPr>
      <w:r w:rsidRPr="00460136">
        <w:t xml:space="preserve">Goes global – accidents likely which outweighs intentional wars </w:t>
      </w:r>
    </w:p>
    <w:p w14:paraId="39259521" w14:textId="77777777" w:rsidR="0045121D" w:rsidRPr="00460136" w:rsidRDefault="0045121D" w:rsidP="0045121D">
      <w:pPr>
        <w:rPr>
          <w:rStyle w:val="Style13ptBold"/>
        </w:rPr>
      </w:pPr>
      <w:r w:rsidRPr="00460136">
        <w:rPr>
          <w:rStyle w:val="Style13ptBold"/>
        </w:rPr>
        <w:t xml:space="preserve">Hayes, Executive Director for the Nautilus Institute for Security and Sustainability, 15 </w:t>
      </w:r>
    </w:p>
    <w:p w14:paraId="71D6DDEA" w14:textId="77777777" w:rsidR="0045121D" w:rsidRPr="00460136" w:rsidRDefault="0045121D" w:rsidP="0045121D">
      <w:r w:rsidRPr="00460136">
        <w:t xml:space="preserve">(Peter, “Ending Nuclear Threat via a Northeast Asia Nuclear Weapons-Free Zone,” </w:t>
      </w:r>
      <w:hyperlink r:id="rId115" w:history="1">
        <w:r w:rsidRPr="00460136">
          <w:rPr>
            <w:rStyle w:val="Hyperlink"/>
          </w:rPr>
          <w:t>http://nautilus.org/napsnet/napsnet-special-reports/ending-a-nuclear-threat-via-a-northeast-asia-nuclear-weapons-free-zone/</w:t>
        </w:r>
      </w:hyperlink>
      <w:r w:rsidRPr="00460136">
        <w:t>)\\WDB</w:t>
      </w:r>
    </w:p>
    <w:p w14:paraId="5B0C4C6C" w14:textId="77777777" w:rsidR="0045121D" w:rsidRPr="00460136" w:rsidRDefault="0045121D" w:rsidP="0045121D">
      <w:pPr>
        <w:rPr>
          <w:sz w:val="14"/>
        </w:rPr>
      </w:pPr>
      <w:r w:rsidRPr="00460136">
        <w:rPr>
          <w:rStyle w:val="StyleUnderline"/>
        </w:rPr>
        <w:t xml:space="preserve">Deterrence, </w:t>
      </w:r>
      <w:proofErr w:type="spellStart"/>
      <w:r w:rsidRPr="00460136">
        <w:rPr>
          <w:rStyle w:val="StyleUnderline"/>
        </w:rPr>
        <w:t>compellence</w:t>
      </w:r>
      <w:proofErr w:type="spellEnd"/>
      <w:r w:rsidRPr="00460136">
        <w:rPr>
          <w:rStyle w:val="StyleUnderline"/>
        </w:rPr>
        <w:t>, and reassurance are credible depending on the resolve and capability of the state projecting nuclear threat</w:t>
      </w:r>
      <w:r w:rsidRPr="00460136">
        <w:rPr>
          <w:sz w:val="14"/>
        </w:rPr>
        <w:t xml:space="preserve">, and the ability of the threatened state to respond in kind or asymmetrically, to offset these threats. All three types of effects are almost always present in a nuclear threat made by one party to another; sometimes all three effects may be in play at the same time, either in the intention of the state projecting nuclear threat, or in the perception of the state that is the target of the threat, or in the perceptions of third parties. </w:t>
      </w:r>
      <w:r w:rsidRPr="00460136">
        <w:rPr>
          <w:rStyle w:val="StyleUnderline"/>
        </w:rPr>
        <w:t>It is rare for the intentions and perceptions of these two or more affected states to be the same</w:t>
      </w:r>
      <w:r w:rsidRPr="00460136">
        <w:rPr>
          <w:sz w:val="14"/>
        </w:rPr>
        <w:t xml:space="preserve">. </w:t>
      </w:r>
      <w:r w:rsidRPr="00460136">
        <w:rPr>
          <w:rStyle w:val="StyleUnderline"/>
        </w:rPr>
        <w:t>Therein lies much of the risk of misperception, misunderstanding, and</w:t>
      </w:r>
      <w:r w:rsidRPr="00460136">
        <w:rPr>
          <w:sz w:val="14"/>
        </w:rPr>
        <w:t xml:space="preserve"> </w:t>
      </w:r>
      <w:r w:rsidRPr="00460136">
        <w:rPr>
          <w:rStyle w:val="Emphasis"/>
        </w:rPr>
        <w:t xml:space="preserve">inadvertent escalation to nuclear war. </w:t>
      </w:r>
      <w:r w:rsidRPr="00460136">
        <w:rPr>
          <w:rStyle w:val="StyleUnderline"/>
        </w:rPr>
        <w:t>This risk arising from miscalc</w:t>
      </w:r>
      <w:r w:rsidRPr="00460136">
        <w:rPr>
          <w:sz w:val="14"/>
        </w:rPr>
        <w:t xml:space="preserve">ulation </w:t>
      </w:r>
      <w:r w:rsidRPr="00460136">
        <w:rPr>
          <w:rStyle w:val="StyleUnderline"/>
        </w:rPr>
        <w:t xml:space="preserve">is compounded by the </w:t>
      </w:r>
      <w:r w:rsidRPr="00460136">
        <w:rPr>
          <w:rStyle w:val="Emphasis"/>
        </w:rPr>
        <w:t>accidental risks of nuclear war</w:t>
      </w:r>
      <w:r w:rsidRPr="00460136">
        <w:rPr>
          <w:sz w:val="14"/>
        </w:rPr>
        <w:t xml:space="preserve"> </w:t>
      </w:r>
      <w:r w:rsidRPr="00460136">
        <w:rPr>
          <w:rStyle w:val="StyleUnderline"/>
        </w:rPr>
        <w:t xml:space="preserve">because of </w:t>
      </w:r>
      <w:r w:rsidRPr="00460136">
        <w:rPr>
          <w:rStyle w:val="Emphasis"/>
        </w:rPr>
        <w:t>technical</w:t>
      </w:r>
      <w:r w:rsidRPr="00460136">
        <w:rPr>
          <w:rStyle w:val="StyleUnderline"/>
        </w:rPr>
        <w:t xml:space="preserve"> or computer malfunctions,</w:t>
      </w:r>
      <w:r w:rsidRPr="00460136">
        <w:rPr>
          <w:sz w:val="14"/>
        </w:rPr>
        <w:t xml:space="preserve"> </w:t>
      </w:r>
      <w:r w:rsidRPr="00460136">
        <w:rPr>
          <w:rStyle w:val="Emphasis"/>
        </w:rPr>
        <w:t>misinterpreted signals of an impending attack</w:t>
      </w:r>
      <w:r w:rsidRPr="00460136">
        <w:rPr>
          <w:sz w:val="14"/>
        </w:rPr>
        <w:t xml:space="preserve">, </w:t>
      </w:r>
      <w:r w:rsidRPr="00460136">
        <w:rPr>
          <w:rStyle w:val="Emphasis"/>
        </w:rPr>
        <w:t xml:space="preserve">problems in communication </w:t>
      </w:r>
      <w:r w:rsidRPr="00460136">
        <w:rPr>
          <w:sz w:val="14"/>
        </w:rPr>
        <w:t xml:space="preserve">systems, </w:t>
      </w:r>
      <w:r w:rsidRPr="00460136">
        <w:rPr>
          <w:rStyle w:val="Emphasis"/>
        </w:rPr>
        <w:t>problems in fail-safe and control system</w:t>
      </w:r>
      <w:r w:rsidRPr="00460136">
        <w:rPr>
          <w:sz w:val="14"/>
        </w:rPr>
        <w:t xml:space="preserve">s, and </w:t>
      </w:r>
      <w:r w:rsidRPr="00460136">
        <w:rPr>
          <w:rStyle w:val="Emphasis"/>
        </w:rPr>
        <w:t>cybernetic organizational feedbacks</w:t>
      </w:r>
      <w:r w:rsidRPr="00460136">
        <w:rPr>
          <w:sz w:val="14"/>
        </w:rPr>
        <w:t xml:space="preserve"> </w:t>
      </w:r>
      <w:r w:rsidRPr="00460136">
        <w:rPr>
          <w:rStyle w:val="StyleUnderline"/>
        </w:rPr>
        <w:t xml:space="preserve">that could lead to loss-of-control of conventional and nuclear forces.[2] </w:t>
      </w:r>
      <w:r w:rsidRPr="00460136">
        <w:rPr>
          <w:sz w:val="14"/>
        </w:rPr>
        <w:t xml:space="preserve">3. Nuclear Threat in Northeast Asia </w:t>
      </w:r>
      <w:r w:rsidRPr="00460136">
        <w:rPr>
          <w:rStyle w:val="StyleUnderline"/>
        </w:rPr>
        <w:t xml:space="preserve">All states in the Northeast Asia </w:t>
      </w:r>
      <w:r w:rsidRPr="00460136">
        <w:rPr>
          <w:sz w:val="14"/>
        </w:rPr>
        <w:t xml:space="preserve">region </w:t>
      </w:r>
      <w:r w:rsidRPr="00460136">
        <w:rPr>
          <w:rStyle w:val="Emphasis"/>
        </w:rPr>
        <w:t>fall under the shadow of the threat of nuclear war</w:t>
      </w:r>
      <w:r w:rsidRPr="00460136">
        <w:rPr>
          <w:sz w:val="14"/>
        </w:rPr>
        <w:t xml:space="preserve">. Sometimes, this threat is intended, manipulated, and calibrated, by a variety of signals—nuclear testing, delivery system testing, visible transiting deployments, forward deployment in host countries, declaratory doctrines, operational doctrines, political statements, propaganda statements, sharing via deliberate open line communications, or even what is not done or said at a particularly tense moment. </w:t>
      </w:r>
      <w:r w:rsidRPr="00460136">
        <w:rPr>
          <w:rStyle w:val="StyleUnderline"/>
        </w:rPr>
        <w:t>Nuclear threat is</w:t>
      </w:r>
      <w:r w:rsidRPr="00460136">
        <w:rPr>
          <w:sz w:val="14"/>
        </w:rPr>
        <w:t xml:space="preserve"> </w:t>
      </w:r>
      <w:r w:rsidRPr="00460136">
        <w:rPr>
          <w:rStyle w:val="StyleUnderline"/>
        </w:rPr>
        <w:t>one of the bases of interstate relations between</w:t>
      </w:r>
      <w:r w:rsidRPr="00460136">
        <w:rPr>
          <w:sz w:val="14"/>
        </w:rPr>
        <w:t xml:space="preserve"> the long-standing NWSs in this region, </w:t>
      </w:r>
      <w:r w:rsidRPr="00460136">
        <w:rPr>
          <w:rStyle w:val="Emphasis"/>
        </w:rPr>
        <w:t>the United States, China, and Russia,</w:t>
      </w:r>
      <w:r w:rsidRPr="00460136">
        <w:rPr>
          <w:sz w:val="14"/>
        </w:rPr>
        <w:t xml:space="preserve"> </w:t>
      </w:r>
      <w:r w:rsidRPr="00460136">
        <w:rPr>
          <w:rStyle w:val="StyleUnderline"/>
        </w:rPr>
        <w:t>forming a triangle of</w:t>
      </w:r>
      <w:r w:rsidRPr="00460136">
        <w:rPr>
          <w:sz w:val="14"/>
        </w:rPr>
        <w:t xml:space="preserve"> strategic nuclear </w:t>
      </w:r>
      <w:r w:rsidRPr="00460136">
        <w:rPr>
          <w:rStyle w:val="StyleUnderline"/>
        </w:rPr>
        <w:t>deterrence</w:t>
      </w:r>
      <w:r w:rsidRPr="00460136">
        <w:rPr>
          <w:sz w:val="14"/>
        </w:rPr>
        <w:t xml:space="preserve">, </w:t>
      </w:r>
      <w:proofErr w:type="spellStart"/>
      <w:r w:rsidRPr="00460136">
        <w:rPr>
          <w:sz w:val="14"/>
        </w:rPr>
        <w:t>compellence</w:t>
      </w:r>
      <w:proofErr w:type="spellEnd"/>
      <w:r w:rsidRPr="00460136">
        <w:rPr>
          <w:sz w:val="14"/>
        </w:rPr>
        <w:t>, and reassurance that operates continuously and generally; and sometimes becomes part of an immediate confrontation. Accordingly, these types of threat are termed general and immediate in western literature.[3] Thus, general and strategic nuclear deterrence may be said to operate to ensure that NWSs avoid actions that might suggest that they could involve nuclear weapons and intentions to use them—thereby creating a cautionary behavior that operates all the time.</w:t>
      </w:r>
    </w:p>
    <w:p w14:paraId="01DCB32A" w14:textId="77777777" w:rsidR="0045121D" w:rsidRPr="00460136" w:rsidRDefault="0045121D" w:rsidP="0045121D"/>
    <w:p w14:paraId="0AD20344" w14:textId="77777777" w:rsidR="0045121D" w:rsidRPr="00460136" w:rsidRDefault="0045121D" w:rsidP="0045121D">
      <w:pPr>
        <w:pStyle w:val="Heading4"/>
      </w:pPr>
      <w:r w:rsidRPr="00460136">
        <w:t xml:space="preserve">Japanese </w:t>
      </w:r>
      <w:proofErr w:type="spellStart"/>
      <w:r w:rsidRPr="00460136">
        <w:t>Prolif</w:t>
      </w:r>
      <w:proofErr w:type="spellEnd"/>
      <w:r w:rsidRPr="00460136">
        <w:t xml:space="preserve"> Escalates- many nuclear states</w:t>
      </w:r>
    </w:p>
    <w:p w14:paraId="35D3F33D" w14:textId="77777777" w:rsidR="0045121D" w:rsidRPr="00460136" w:rsidRDefault="0045121D" w:rsidP="0045121D">
      <w:proofErr w:type="spellStart"/>
      <w:r w:rsidRPr="00460136">
        <w:rPr>
          <w:rStyle w:val="Style13ptBold"/>
        </w:rPr>
        <w:t>Cimbala</w:t>
      </w:r>
      <w:proofErr w:type="spellEnd"/>
      <w:r w:rsidRPr="00460136">
        <w:rPr>
          <w:rStyle w:val="Style13ptBold"/>
        </w:rPr>
        <w:t xml:space="preserve">- </w:t>
      </w:r>
      <w:r w:rsidRPr="00460136">
        <w:t>professor of political science at Pennsylvania State University-</w:t>
      </w:r>
      <w:r w:rsidRPr="00460136">
        <w:rPr>
          <w:rStyle w:val="Style13ptBold"/>
        </w:rPr>
        <w:t xml:space="preserve"> 14</w:t>
      </w:r>
      <w:r w:rsidRPr="00460136">
        <w:br/>
        <w:t xml:space="preserve">(Stephen J. </w:t>
      </w:r>
      <w:proofErr w:type="spellStart"/>
      <w:r w:rsidRPr="00460136">
        <w:t>Cimbala</w:t>
      </w:r>
      <w:proofErr w:type="spellEnd"/>
      <w:r w:rsidRPr="00460136">
        <w:t>, professor of political science at Pennsylvania State University, March 2014, "Nuclear Weapons in Asia: Perils and Prospects", Military and Strategic Affairs, Volume 6, No. 1,)\\WDB</w:t>
      </w:r>
    </w:p>
    <w:p w14:paraId="1F274A16" w14:textId="77777777" w:rsidR="0045121D" w:rsidRPr="00460136" w:rsidRDefault="0045121D" w:rsidP="0045121D">
      <w:pPr>
        <w:rPr>
          <w:rStyle w:val="StyleUnderline"/>
        </w:rPr>
      </w:pPr>
      <w:r w:rsidRPr="00460136">
        <w:rPr>
          <w:rStyle w:val="StyleUnderline"/>
        </w:rPr>
        <w:t>Failure to contain proliferation in Pyongyang could spread nuclear fever throughout Asia.</w:t>
      </w:r>
      <w:r w:rsidRPr="00460136">
        <w:t xml:space="preserve"> </w:t>
      </w:r>
      <w:r w:rsidRPr="00460136">
        <w:rPr>
          <w:rStyle w:val="Emphasis"/>
        </w:rPr>
        <w:t xml:space="preserve">Japan </w:t>
      </w:r>
      <w:r w:rsidRPr="00460136">
        <w:t>and South Korea</w:t>
      </w:r>
      <w:r w:rsidRPr="00460136">
        <w:rPr>
          <w:rStyle w:val="Emphasis"/>
        </w:rPr>
        <w:t xml:space="preserve"> might seek nuclear weapons and missile defense</w:t>
      </w:r>
      <w:r w:rsidRPr="00460136">
        <w:t xml:space="preserve">s. </w:t>
      </w:r>
      <w:r w:rsidRPr="00460136">
        <w:rPr>
          <w:rStyle w:val="StyleUnderline"/>
        </w:rPr>
        <w:t>A pentagonal configuration of nuclear powers in the Pacific basin</w:t>
      </w:r>
      <w:r w:rsidRPr="00460136">
        <w:t xml:space="preserve"> (Russia, China, Japan, South Korea, and North Korea – not including the United States, with its own Pacific interests) </w:t>
      </w:r>
      <w:r w:rsidRPr="00460136">
        <w:rPr>
          <w:rStyle w:val="StyleUnderline"/>
        </w:rPr>
        <w:t>could put deterrence at risk and create enormous temptation toward nuclear preemption</w:t>
      </w:r>
      <w:r w:rsidRPr="00460136">
        <w:t xml:space="preserve">. Apart from actual use or threat of use, North Korea could exploit the mere existence of an assumed nuclear capability in order to support its coercive diplomacy.19 In Paul Bracken’s terms, North Korea can use its nuclear weapons to support either a “strategy of extreme provocation” or one intended to “keep the nuclear pot boiling” without having crossed the threshold of nuclear first use.20 In October 2013 there were reports of the DPRK renewing nuclear activities, and perhaps preparing for new nuclear tests. </w:t>
      </w:r>
      <w:r w:rsidRPr="00460136">
        <w:rPr>
          <w:rStyle w:val="StyleUnderline"/>
        </w:rPr>
        <w:t>A five-sided nuclear competition in the Pacific would be linked, in geopolitical deterrence and proliferation space, to the existing nuclear deterrents of India and Pakistan, and to the emerging nuclear weapons status of Iran. An arc of nuclear instability from Tehran to Tokyo could place US proliferation strategies into the ash heap of history and call for more drastic military options, not excluding preemptive war, defenses, and counter-deterrent special operations</w:t>
      </w:r>
      <w:r w:rsidRPr="00460136">
        <w:t>. In addition, a</w:t>
      </w:r>
      <w:r w:rsidRPr="00460136">
        <w:rPr>
          <w:rStyle w:val="StyleUnderline"/>
        </w:rPr>
        <w:t>n unrestricted nuclear arms race in Asia would most likely increase the chance of accidental or inadvertent nuclear war. It would do so because: (a) some states in the region already have histories of protracted conflict; (b) states may have politically unreliable or immature command and control systems, especially during a crisis involving a decision for nuclear first strike or retaliation;</w:t>
      </w:r>
      <w:r w:rsidRPr="00460136">
        <w:t xml:space="preserve"> (</w:t>
      </w:r>
      <w:r w:rsidRPr="00460136">
        <w:rPr>
          <w:rStyle w:val="StyleUnderline"/>
        </w:rPr>
        <w:t>c) unreliable or immature systems might permit a technical malfunction resulting in an unintended launch, or a deliberate but unauthorized launch, by rogue commanders; (d) faulty intelligence and warning systems might cause one side to misinterpret the other’s defensive moves to forestall attack as offensive preparations for attack, thus triggering a mistaken preemption</w:t>
      </w:r>
    </w:p>
    <w:p w14:paraId="4151FDDE" w14:textId="77777777" w:rsidR="0045121D" w:rsidRPr="00460136" w:rsidRDefault="0045121D" w:rsidP="0045121D"/>
    <w:p w14:paraId="0184F941" w14:textId="77777777" w:rsidR="0045121D" w:rsidRPr="00460136" w:rsidRDefault="0045121D" w:rsidP="0045121D">
      <w:r w:rsidRPr="00460136">
        <w:t xml:space="preserve"> </w:t>
      </w:r>
    </w:p>
    <w:p w14:paraId="655AF0A7" w14:textId="77777777" w:rsidR="0045121D" w:rsidRPr="00460136" w:rsidRDefault="0045121D" w:rsidP="0045121D">
      <w:pPr>
        <w:pStyle w:val="Heading3"/>
      </w:pPr>
      <w:r w:rsidRPr="00460136">
        <w:t xml:space="preserve">AT: At </w:t>
      </w:r>
      <w:proofErr w:type="spellStart"/>
      <w:r w:rsidRPr="00460136">
        <w:t>Prolif</w:t>
      </w:r>
      <w:proofErr w:type="spellEnd"/>
      <w:r w:rsidRPr="00460136">
        <w:t xml:space="preserve"> Good </w:t>
      </w:r>
    </w:p>
    <w:p w14:paraId="6CCF1FCB" w14:textId="77777777" w:rsidR="0045121D" w:rsidRPr="00460136" w:rsidRDefault="0045121D" w:rsidP="0045121D"/>
    <w:p w14:paraId="61038DFA" w14:textId="77777777" w:rsidR="0045121D" w:rsidRPr="00460136" w:rsidRDefault="0045121D" w:rsidP="0045121D">
      <w:pPr>
        <w:pStyle w:val="Heading4"/>
      </w:pPr>
      <w:r w:rsidRPr="00460136">
        <w:t xml:space="preserve">Stability theory doesn’t apply to East Asia – lack of </w:t>
      </w:r>
      <w:r w:rsidRPr="00460136">
        <w:rPr>
          <w:u w:val="single"/>
        </w:rPr>
        <w:t>confidence building measures</w:t>
      </w:r>
      <w:r w:rsidRPr="00460136">
        <w:t xml:space="preserve">, </w:t>
      </w:r>
      <w:r w:rsidRPr="00460136">
        <w:rPr>
          <w:u w:val="single"/>
        </w:rPr>
        <w:t>live territorial disputes</w:t>
      </w:r>
      <w:r w:rsidRPr="00460136">
        <w:t xml:space="preserve">, </w:t>
      </w:r>
      <w:r w:rsidRPr="00460136">
        <w:rPr>
          <w:u w:val="single"/>
        </w:rPr>
        <w:t>underdeveloped security architectures</w:t>
      </w:r>
      <w:r w:rsidRPr="00460136">
        <w:t xml:space="preserve">, </w:t>
      </w:r>
      <w:r w:rsidRPr="00460136">
        <w:rPr>
          <w:u w:val="single"/>
        </w:rPr>
        <w:t>rising nationalism</w:t>
      </w:r>
      <w:r w:rsidRPr="00460136">
        <w:t xml:space="preserve">, and </w:t>
      </w:r>
      <w:r w:rsidRPr="00460136">
        <w:rPr>
          <w:u w:val="single"/>
        </w:rPr>
        <w:t>weak command and control</w:t>
      </w:r>
      <w:r w:rsidRPr="00460136">
        <w:t xml:space="preserve"> undermines deterrence </w:t>
      </w:r>
    </w:p>
    <w:p w14:paraId="606AAAED" w14:textId="77777777" w:rsidR="0045121D" w:rsidRPr="00460136" w:rsidRDefault="0045121D" w:rsidP="0045121D">
      <w:r w:rsidRPr="00460136">
        <w:rPr>
          <w:rStyle w:val="Heading4Char"/>
        </w:rPr>
        <w:t xml:space="preserve">Ogilvie-White- </w:t>
      </w:r>
      <w:r w:rsidRPr="00460136">
        <w:t xml:space="preserve">research fellow in the Nonproliferation and Disarmament </w:t>
      </w:r>
      <w:proofErr w:type="spellStart"/>
      <w:r w:rsidRPr="00460136">
        <w:t>Programme</w:t>
      </w:r>
      <w:proofErr w:type="spellEnd"/>
      <w:r w:rsidRPr="00460136">
        <w:t xml:space="preserve">- </w:t>
      </w:r>
      <w:r w:rsidRPr="00460136">
        <w:rPr>
          <w:rStyle w:val="Heading4Char"/>
        </w:rPr>
        <w:t xml:space="preserve"> 14</w:t>
      </w:r>
      <w:r w:rsidRPr="00460136">
        <w:t xml:space="preserve">  (Tanya, research fellow in the Nonproliferation and Disarmament </w:t>
      </w:r>
      <w:proofErr w:type="spellStart"/>
      <w:r w:rsidRPr="00460136">
        <w:t>Programme</w:t>
      </w:r>
      <w:proofErr w:type="spellEnd"/>
      <w:r w:rsidRPr="00460136">
        <w:t xml:space="preserve"> of the International Institute for Strategic Studies in London (funded by the Stanton Nuclear Security Fund) and a senior lecturer in international relations at the University of Canterbury, New Zealand, “The Urgent Need for Nuclear Risk Reduction in Asia,” August 2014, http://a-pln.org/sites/default/files/apln-analysis-docs/PB14.pdf)\\WDB</w:t>
      </w:r>
    </w:p>
    <w:p w14:paraId="772C30A5" w14:textId="77777777" w:rsidR="0045121D" w:rsidRPr="00460136" w:rsidRDefault="0045121D" w:rsidP="0045121D">
      <w:pPr>
        <w:rPr>
          <w:sz w:val="16"/>
        </w:rPr>
      </w:pPr>
      <w:r w:rsidRPr="00460136">
        <w:rPr>
          <w:sz w:val="16"/>
        </w:rPr>
        <w:t xml:space="preserve">1. </w:t>
      </w:r>
      <w:r w:rsidRPr="00460136">
        <w:rPr>
          <w:rStyle w:val="StyleUnderline"/>
        </w:rPr>
        <w:t>Claims</w:t>
      </w:r>
      <w:r w:rsidRPr="00460136">
        <w:rPr>
          <w:sz w:val="16"/>
        </w:rPr>
        <w:t xml:space="preserve"> that </w:t>
      </w:r>
      <w:r w:rsidRPr="00460136">
        <w:rPr>
          <w:rStyle w:val="StyleUnderline"/>
        </w:rPr>
        <w:t xml:space="preserve">nuclear deterrence is inherently stable are </w:t>
      </w:r>
      <w:r w:rsidRPr="00460136">
        <w:rPr>
          <w:rStyle w:val="Emphasis"/>
        </w:rPr>
        <w:t>less convincing today than previously</w:t>
      </w:r>
      <w:r w:rsidRPr="00460136">
        <w:rPr>
          <w:sz w:val="16"/>
        </w:rPr>
        <w:t xml:space="preserve">. 2 </w:t>
      </w:r>
      <w:r w:rsidRPr="00460136">
        <w:rPr>
          <w:rStyle w:val="StyleUnderline"/>
        </w:rPr>
        <w:t>Although</w:t>
      </w:r>
      <w:r w:rsidRPr="00460136">
        <w:rPr>
          <w:sz w:val="16"/>
        </w:rPr>
        <w:t xml:space="preserve"> </w:t>
      </w:r>
      <w:r w:rsidRPr="00460136">
        <w:rPr>
          <w:rStyle w:val="StyleUnderline"/>
        </w:rPr>
        <w:t>decades of confidence-building measures</w:t>
      </w:r>
      <w:r w:rsidRPr="00460136">
        <w:rPr>
          <w:sz w:val="16"/>
        </w:rPr>
        <w:t xml:space="preserve"> (</w:t>
      </w:r>
      <w:r w:rsidRPr="00460136">
        <w:rPr>
          <w:rStyle w:val="StyleUnderline"/>
        </w:rPr>
        <w:t>CBMs</w:t>
      </w:r>
      <w:r w:rsidRPr="00460136">
        <w:rPr>
          <w:sz w:val="16"/>
        </w:rPr>
        <w:t xml:space="preserve">) </w:t>
      </w:r>
      <w:r w:rsidRPr="00460136">
        <w:rPr>
          <w:rStyle w:val="StyleUnderline"/>
        </w:rPr>
        <w:t>and nuclear arms control negotiations</w:t>
      </w:r>
      <w:r w:rsidRPr="00460136">
        <w:rPr>
          <w:sz w:val="16"/>
        </w:rPr>
        <w:t xml:space="preserve"> have </w:t>
      </w:r>
      <w:r w:rsidRPr="00460136">
        <w:rPr>
          <w:rStyle w:val="StyleUnderline"/>
        </w:rPr>
        <w:t>reduced the</w:t>
      </w:r>
      <w:r w:rsidRPr="00460136">
        <w:rPr>
          <w:sz w:val="16"/>
        </w:rPr>
        <w:t xml:space="preserve"> </w:t>
      </w:r>
      <w:r w:rsidRPr="00460136">
        <w:rPr>
          <w:rStyle w:val="StyleUnderline"/>
        </w:rPr>
        <w:t>chances for</w:t>
      </w:r>
      <w:r w:rsidRPr="00460136">
        <w:rPr>
          <w:sz w:val="16"/>
        </w:rPr>
        <w:t xml:space="preserve"> deadly </w:t>
      </w:r>
      <w:r w:rsidRPr="00460136">
        <w:rPr>
          <w:rStyle w:val="StyleUnderline"/>
        </w:rPr>
        <w:t>miscalculation</w:t>
      </w:r>
      <w:r w:rsidRPr="00460136">
        <w:rPr>
          <w:sz w:val="16"/>
        </w:rPr>
        <w:t xml:space="preserve"> and surprise </w:t>
      </w:r>
      <w:r w:rsidRPr="00460136">
        <w:rPr>
          <w:rStyle w:val="StyleUnderline"/>
        </w:rPr>
        <w:t>in the US– Russia</w:t>
      </w:r>
      <w:r w:rsidRPr="00460136">
        <w:rPr>
          <w:sz w:val="16"/>
        </w:rPr>
        <w:t xml:space="preserve"> strategic </w:t>
      </w:r>
      <w:r w:rsidRPr="00460136">
        <w:rPr>
          <w:rStyle w:val="StyleUnderline"/>
        </w:rPr>
        <w:t>relationship</w:t>
      </w:r>
      <w:r w:rsidRPr="00460136">
        <w:rPr>
          <w:sz w:val="16"/>
        </w:rPr>
        <w:t xml:space="preserve">, 3 </w:t>
      </w:r>
      <w:r w:rsidRPr="00460136">
        <w:rPr>
          <w:rStyle w:val="Emphasis"/>
        </w:rPr>
        <w:t>a similar depth of communication and understanding is missing in the bilateral relationships of most other nuclear-armed adversaries</w:t>
      </w:r>
      <w:r w:rsidRPr="00460136">
        <w:rPr>
          <w:sz w:val="16"/>
        </w:rPr>
        <w:t xml:space="preserve">. </w:t>
      </w:r>
      <w:r w:rsidRPr="00460136">
        <w:rPr>
          <w:rStyle w:val="StyleUnderline"/>
        </w:rPr>
        <w:t xml:space="preserve">This is </w:t>
      </w:r>
      <w:r w:rsidRPr="00460136">
        <w:rPr>
          <w:rStyle w:val="Emphasis"/>
        </w:rPr>
        <w:t>especially troubling in Asia</w:t>
      </w:r>
      <w:r w:rsidRPr="00460136">
        <w:rPr>
          <w:sz w:val="16"/>
        </w:rPr>
        <w:t xml:space="preserve">, </w:t>
      </w:r>
      <w:r w:rsidRPr="00460136">
        <w:rPr>
          <w:rStyle w:val="StyleUnderline"/>
        </w:rPr>
        <w:t xml:space="preserve">where a dangerous combination of </w:t>
      </w:r>
      <w:r w:rsidRPr="00460136">
        <w:rPr>
          <w:rStyle w:val="Emphasis"/>
        </w:rPr>
        <w:t>live territorial disputes</w:t>
      </w:r>
      <w:r w:rsidRPr="00460136">
        <w:rPr>
          <w:sz w:val="16"/>
        </w:rPr>
        <w:t xml:space="preserve">, </w:t>
      </w:r>
      <w:r w:rsidRPr="00460136">
        <w:rPr>
          <w:rStyle w:val="Emphasis"/>
        </w:rPr>
        <w:t>underdeveloped security architectures</w:t>
      </w:r>
      <w:r w:rsidRPr="00460136">
        <w:rPr>
          <w:sz w:val="16"/>
        </w:rPr>
        <w:t xml:space="preserve">, </w:t>
      </w:r>
      <w:r w:rsidRPr="00460136">
        <w:rPr>
          <w:rStyle w:val="Emphasis"/>
        </w:rPr>
        <w:t>political volatility,</w:t>
      </w:r>
      <w:r w:rsidRPr="00460136">
        <w:rPr>
          <w:sz w:val="16"/>
        </w:rPr>
        <w:t xml:space="preserve"> </w:t>
      </w:r>
      <w:r w:rsidRPr="00460136">
        <w:rPr>
          <w:rStyle w:val="Emphasis"/>
        </w:rPr>
        <w:t>rising nationalism</w:t>
      </w:r>
      <w:r w:rsidRPr="00460136">
        <w:rPr>
          <w:sz w:val="16"/>
        </w:rPr>
        <w:t xml:space="preserve">, </w:t>
      </w:r>
      <w:r w:rsidRPr="00460136">
        <w:rPr>
          <w:rStyle w:val="Emphasis"/>
        </w:rPr>
        <w:t>nuclear and conventional arms racing</w:t>
      </w:r>
      <w:r w:rsidRPr="00460136">
        <w:rPr>
          <w:sz w:val="16"/>
        </w:rPr>
        <w:t xml:space="preserve">, </w:t>
      </w:r>
      <w:r w:rsidRPr="00460136">
        <w:rPr>
          <w:rStyle w:val="StyleUnderline"/>
        </w:rPr>
        <w:t xml:space="preserve">and </w:t>
      </w:r>
      <w:r w:rsidRPr="00460136">
        <w:rPr>
          <w:rStyle w:val="Emphasis"/>
        </w:rPr>
        <w:t>weak</w:t>
      </w:r>
      <w:r w:rsidRPr="00460136">
        <w:rPr>
          <w:sz w:val="16"/>
        </w:rPr>
        <w:t xml:space="preserve"> </w:t>
      </w:r>
      <w:r w:rsidRPr="00460136">
        <w:rPr>
          <w:rStyle w:val="Emphasis"/>
        </w:rPr>
        <w:t>c</w:t>
      </w:r>
      <w:r w:rsidRPr="00460136">
        <w:rPr>
          <w:sz w:val="16"/>
        </w:rPr>
        <w:t xml:space="preserve">ommand </w:t>
      </w:r>
      <w:r w:rsidRPr="00460136">
        <w:rPr>
          <w:rStyle w:val="Emphasis"/>
        </w:rPr>
        <w:t>and</w:t>
      </w:r>
      <w:r w:rsidRPr="00460136">
        <w:rPr>
          <w:sz w:val="16"/>
        </w:rPr>
        <w:t xml:space="preserve"> </w:t>
      </w:r>
      <w:r w:rsidRPr="00460136">
        <w:rPr>
          <w:rStyle w:val="Emphasis"/>
        </w:rPr>
        <w:t>c</w:t>
      </w:r>
      <w:r w:rsidRPr="00460136">
        <w:rPr>
          <w:sz w:val="16"/>
        </w:rPr>
        <w:t xml:space="preserve">ontrol systems, </w:t>
      </w:r>
      <w:r w:rsidRPr="00460136">
        <w:rPr>
          <w:rStyle w:val="StyleUnderline"/>
        </w:rPr>
        <w:t>mean</w:t>
      </w:r>
      <w:r w:rsidRPr="00460136">
        <w:rPr>
          <w:sz w:val="16"/>
        </w:rPr>
        <w:t xml:space="preserve"> that </w:t>
      </w:r>
      <w:r w:rsidRPr="00460136">
        <w:rPr>
          <w:rStyle w:val="StyleUnderline"/>
        </w:rPr>
        <w:t>the potential for</w:t>
      </w:r>
      <w:r w:rsidRPr="00460136">
        <w:rPr>
          <w:sz w:val="16"/>
        </w:rPr>
        <w:t xml:space="preserve"> </w:t>
      </w:r>
      <w:r w:rsidRPr="00460136">
        <w:rPr>
          <w:rStyle w:val="Emphasis"/>
        </w:rPr>
        <w:t>deterrence breakdown is real and growing</w:t>
      </w:r>
      <w:r w:rsidRPr="00460136">
        <w:rPr>
          <w:sz w:val="16"/>
        </w:rPr>
        <w:t xml:space="preserve">. </w:t>
      </w:r>
    </w:p>
    <w:p w14:paraId="75530F04" w14:textId="77777777" w:rsidR="0045121D" w:rsidRPr="00460136" w:rsidRDefault="0045121D" w:rsidP="0045121D"/>
    <w:p w14:paraId="0E740E02" w14:textId="77777777" w:rsidR="0045121D" w:rsidRPr="00460136" w:rsidRDefault="0045121D" w:rsidP="0045121D"/>
    <w:p w14:paraId="154A1874" w14:textId="77777777" w:rsidR="0045121D" w:rsidRPr="00460136" w:rsidRDefault="0045121D" w:rsidP="0045121D">
      <w:pPr>
        <w:pStyle w:val="Heading4"/>
      </w:pPr>
      <w:r w:rsidRPr="00460136">
        <w:t xml:space="preserve">The stability argument rests on a logical contradiction – if the risk of nuclear war is zero due to stability, then they would’ve never been pursued in the first place – this proves that nuclear instability is possible </w:t>
      </w:r>
    </w:p>
    <w:p w14:paraId="5698D6AE" w14:textId="77777777" w:rsidR="0045121D" w:rsidRPr="00460136" w:rsidRDefault="0045121D" w:rsidP="0045121D">
      <w:proofErr w:type="spellStart"/>
      <w:r w:rsidRPr="00460136">
        <w:rPr>
          <w:rStyle w:val="Heading4Char"/>
        </w:rPr>
        <w:t>Kroenig</w:t>
      </w:r>
      <w:proofErr w:type="spellEnd"/>
      <w:r w:rsidRPr="00460136">
        <w:rPr>
          <w:rStyle w:val="Heading4Char"/>
        </w:rPr>
        <w:t xml:space="preserve">- </w:t>
      </w:r>
      <w:r w:rsidRPr="00460136">
        <w:t>Associate Professor and International Relations Field Chair Georgetown University</w:t>
      </w:r>
      <w:proofErr w:type="gramStart"/>
      <w:r w:rsidRPr="00460136">
        <w:t xml:space="preserve">- </w:t>
      </w:r>
      <w:r w:rsidRPr="00460136">
        <w:rPr>
          <w:rStyle w:val="Heading4Char"/>
        </w:rPr>
        <w:t xml:space="preserve"> 15</w:t>
      </w:r>
      <w:proofErr w:type="gramEnd"/>
      <w:r w:rsidRPr="00460136">
        <w:t xml:space="preserve"> – Matthew, Associate Professor and International Relations Field Chair in the Department of Government and School of Foreign Service at Georgetown University and a Senior Fellow in the Brent Scowcroft Center on International Security at The Atlantic Council, “THE HISTORY OF PROLIFERATION OPTIMISM: DOES IT HAVE A FUTURE?” http://www.npolicy.org/books/Moving_Beyond_Pretense/Ch3_Kroenig.pdf\\WDB</w:t>
      </w:r>
    </w:p>
    <w:p w14:paraId="4070C86C" w14:textId="77777777" w:rsidR="0045121D" w:rsidRPr="00460136" w:rsidRDefault="0045121D" w:rsidP="0045121D">
      <w:pPr>
        <w:rPr>
          <w:rStyle w:val="Emphasis"/>
        </w:rPr>
      </w:pPr>
      <w:r w:rsidRPr="00460136">
        <w:rPr>
          <w:rStyle w:val="StyleUnderline"/>
        </w:rPr>
        <w:t>The</w:t>
      </w:r>
      <w:r w:rsidRPr="00460136">
        <w:rPr>
          <w:sz w:val="16"/>
        </w:rPr>
        <w:t xml:space="preserve"> final </w:t>
      </w:r>
      <w:r w:rsidRPr="00460136">
        <w:rPr>
          <w:rStyle w:val="Emphasis"/>
        </w:rPr>
        <w:t>gaping weakness</w:t>
      </w:r>
      <w:r w:rsidRPr="00460136">
        <w:rPr>
          <w:sz w:val="16"/>
        </w:rPr>
        <w:t xml:space="preserve"> </w:t>
      </w:r>
      <w:r w:rsidRPr="00460136">
        <w:rPr>
          <w:rStyle w:val="StyleUnderline"/>
        </w:rPr>
        <w:t>in the</w:t>
      </w:r>
      <w:r w:rsidRPr="00460136">
        <w:rPr>
          <w:sz w:val="16"/>
        </w:rPr>
        <w:t xml:space="preserve"> proliferation </w:t>
      </w:r>
      <w:r w:rsidRPr="00460136">
        <w:rPr>
          <w:rStyle w:val="StyleUnderline"/>
        </w:rPr>
        <w:t>optimist</w:t>
      </w:r>
      <w:r w:rsidRPr="00460136">
        <w:rPr>
          <w:sz w:val="16"/>
        </w:rPr>
        <w:t xml:space="preserve"> </w:t>
      </w:r>
      <w:r w:rsidRPr="00460136">
        <w:rPr>
          <w:rStyle w:val="StyleUnderline"/>
        </w:rPr>
        <w:t>argument</w:t>
      </w:r>
      <w:r w:rsidRPr="00460136">
        <w:rPr>
          <w:sz w:val="16"/>
        </w:rPr>
        <w:t xml:space="preserve">, however, </w:t>
      </w:r>
      <w:r w:rsidRPr="00460136">
        <w:rPr>
          <w:rStyle w:val="StyleUnderline"/>
        </w:rPr>
        <w:t xml:space="preserve">is that it rests on a </w:t>
      </w:r>
      <w:r w:rsidRPr="00460136">
        <w:rPr>
          <w:rStyle w:val="Emphasis"/>
        </w:rPr>
        <w:t>logical contradiction</w:t>
      </w:r>
      <w:r w:rsidRPr="00460136">
        <w:rPr>
          <w:sz w:val="16"/>
        </w:rPr>
        <w:t xml:space="preserve">. This might come as a surprise to some, given that optimists are sometimes portrayed as hardheaded thinkers, following their premises to their logical conclusions. But, </w:t>
      </w:r>
      <w:r w:rsidRPr="00460136">
        <w:rPr>
          <w:rStyle w:val="StyleUnderline"/>
        </w:rPr>
        <w:t xml:space="preserve">the contradiction at the heart of the optimist argument is </w:t>
      </w:r>
      <w:r w:rsidRPr="00460136">
        <w:rPr>
          <w:rStyle w:val="Emphasis"/>
        </w:rPr>
        <w:t>glaring and simple</w:t>
      </w:r>
      <w:r w:rsidRPr="00460136">
        <w:rPr>
          <w:sz w:val="16"/>
        </w:rPr>
        <w:t xml:space="preserve"> to understand: </w:t>
      </w:r>
      <w:r w:rsidRPr="00460136">
        <w:rPr>
          <w:rStyle w:val="StyleUnderline"/>
        </w:rPr>
        <w:t>either the probability of nuclear war is zero,</w:t>
      </w:r>
      <w:r w:rsidRPr="00460136">
        <w:rPr>
          <w:sz w:val="16"/>
        </w:rPr>
        <w:t xml:space="preserve"> </w:t>
      </w:r>
      <w:r w:rsidRPr="00460136">
        <w:rPr>
          <w:rStyle w:val="StyleUnderline"/>
        </w:rPr>
        <w:t>or</w:t>
      </w:r>
      <w:r w:rsidRPr="00460136">
        <w:rPr>
          <w:sz w:val="16"/>
        </w:rPr>
        <w:t xml:space="preserve"> it is </w:t>
      </w:r>
      <w:r w:rsidRPr="00460136">
        <w:rPr>
          <w:rStyle w:val="StyleUnderline"/>
        </w:rPr>
        <w:t>nonzero</w:t>
      </w:r>
      <w:r w:rsidRPr="00460136">
        <w:rPr>
          <w:sz w:val="16"/>
        </w:rPr>
        <w:t xml:space="preserve">, </w:t>
      </w:r>
      <w:r w:rsidRPr="00460136">
        <w:rPr>
          <w:rStyle w:val="Emphasis"/>
        </w:rPr>
        <w:t>but it cannot be both</w:t>
      </w:r>
      <w:r w:rsidRPr="00460136">
        <w:rPr>
          <w:rStyle w:val="StyleUnderline"/>
        </w:rPr>
        <w:t>. If the probability of nuclear war is zero, then nuclear weapons should have no deterrent effect</w:t>
      </w:r>
      <w:r w:rsidRPr="00460136">
        <w:rPr>
          <w:sz w:val="16"/>
        </w:rPr>
        <w:t xml:space="preserve">. </w:t>
      </w:r>
      <w:r w:rsidRPr="00460136">
        <w:rPr>
          <w:rStyle w:val="StyleUnderline"/>
        </w:rPr>
        <w:t>States will not be deterred by a nuclear war that could never occur and states should be willing to launch large-scale wars against nuclear armed states intentionally. In this case,</w:t>
      </w:r>
      <w:r w:rsidRPr="00460136">
        <w:rPr>
          <w:sz w:val="16"/>
        </w:rPr>
        <w:t xml:space="preserve"> </w:t>
      </w:r>
      <w:r w:rsidRPr="00460136">
        <w:rPr>
          <w:rStyle w:val="Emphasis"/>
        </w:rPr>
        <w:t xml:space="preserve">proliferation optimists cannot conclude that the spread of nuclear weapons is stabilizing </w:t>
      </w:r>
      <w:proofErr w:type="gramStart"/>
      <w:r w:rsidRPr="00460136">
        <w:rPr>
          <w:rStyle w:val="StyleUnderline"/>
        </w:rPr>
        <w:t>If</w:t>
      </w:r>
      <w:proofErr w:type="gramEnd"/>
      <w:r w:rsidRPr="00460136">
        <w:rPr>
          <w:sz w:val="16"/>
        </w:rPr>
        <w:t xml:space="preserve">, on the other hand, </w:t>
      </w:r>
      <w:r w:rsidRPr="00460136">
        <w:rPr>
          <w:rStyle w:val="StyleUnderline"/>
        </w:rPr>
        <w:t>the probability of nuclear war is nonzero</w:t>
      </w:r>
      <w:r w:rsidRPr="00460136">
        <w:rPr>
          <w:sz w:val="16"/>
        </w:rPr>
        <w:t xml:space="preserve">, then </w:t>
      </w:r>
      <w:r w:rsidRPr="00460136">
        <w:rPr>
          <w:rStyle w:val="StyleUnderline"/>
        </w:rPr>
        <w:t>there is</w:t>
      </w:r>
      <w:r w:rsidRPr="00460136">
        <w:rPr>
          <w:sz w:val="16"/>
        </w:rPr>
        <w:t xml:space="preserve"> a </w:t>
      </w:r>
      <w:r w:rsidRPr="00460136">
        <w:rPr>
          <w:rStyle w:val="StyleUnderline"/>
        </w:rPr>
        <w:t>real danger</w:t>
      </w:r>
      <w:r w:rsidRPr="00460136">
        <w:rPr>
          <w:sz w:val="16"/>
        </w:rPr>
        <w:t xml:space="preserve"> that </w:t>
      </w:r>
      <w:r w:rsidRPr="00460136">
        <w:rPr>
          <w:rStyle w:val="StyleUnderline"/>
        </w:rPr>
        <w:t>the spread</w:t>
      </w:r>
      <w:r w:rsidRPr="00460136">
        <w:rPr>
          <w:sz w:val="16"/>
        </w:rPr>
        <w:t xml:space="preserve"> </w:t>
      </w:r>
      <w:r w:rsidRPr="00460136">
        <w:rPr>
          <w:rStyle w:val="StyleUnderline"/>
        </w:rPr>
        <w:t>of nuclear weapons</w:t>
      </w:r>
      <w:r w:rsidRPr="00460136">
        <w:rPr>
          <w:sz w:val="16"/>
        </w:rPr>
        <w:t xml:space="preserve"> </w:t>
      </w:r>
      <w:r w:rsidRPr="00460136">
        <w:rPr>
          <w:rStyle w:val="Emphasis"/>
        </w:rPr>
        <w:t>increases the probability of a catastrophic nuclear war</w:t>
      </w:r>
      <w:r w:rsidRPr="00460136">
        <w:rPr>
          <w:sz w:val="16"/>
        </w:rPr>
        <w:t xml:space="preserve">. </w:t>
      </w:r>
      <w:r w:rsidRPr="00460136">
        <w:rPr>
          <w:rStyle w:val="StyleUnderline"/>
        </w:rPr>
        <w:t>If this is true, then</w:t>
      </w:r>
      <w:r w:rsidRPr="00460136">
        <w:rPr>
          <w:sz w:val="16"/>
        </w:rPr>
        <w:t xml:space="preserve"> proliferation </w:t>
      </w:r>
      <w:r w:rsidRPr="00460136">
        <w:rPr>
          <w:rStyle w:val="Emphasis"/>
        </w:rPr>
        <w:t>optimists cannot be certain that nuclear weapons will never be used.</w:t>
      </w:r>
      <w:r w:rsidRPr="00460136">
        <w:rPr>
          <w:rStyle w:val="StyleUnderline"/>
        </w:rPr>
        <w:t xml:space="preserve"> </w:t>
      </w:r>
      <w:r w:rsidRPr="00460136">
        <w:rPr>
          <w:sz w:val="16"/>
        </w:rPr>
        <w:t xml:space="preserve">In sum, </w:t>
      </w:r>
      <w:r w:rsidRPr="00460136">
        <w:rPr>
          <w:rStyle w:val="StyleUnderline"/>
        </w:rPr>
        <w:t>either the spread of nuclear weapons raises the risk of nuclear war and</w:t>
      </w:r>
      <w:r w:rsidRPr="00460136">
        <w:rPr>
          <w:sz w:val="16"/>
        </w:rPr>
        <w:t xml:space="preserve">, in so doing, </w:t>
      </w:r>
      <w:r w:rsidRPr="00460136">
        <w:rPr>
          <w:rStyle w:val="StyleUnderline"/>
        </w:rPr>
        <w:t>deters</w:t>
      </w:r>
      <w:r w:rsidRPr="00460136">
        <w:rPr>
          <w:sz w:val="16"/>
        </w:rPr>
        <w:t xml:space="preserve"> </w:t>
      </w:r>
      <w:r w:rsidRPr="00460136">
        <w:rPr>
          <w:rStyle w:val="StyleUnderline"/>
        </w:rPr>
        <w:t>large-scale conventional conflict or there is no danger that nuclear weapons will be used, and the spread of nuclear weapons does not increase international stability. But</w:t>
      </w:r>
      <w:r w:rsidRPr="00460136">
        <w:rPr>
          <w:sz w:val="16"/>
        </w:rPr>
        <w:t xml:space="preserve">, despite the claims of the proliferation optimists, </w:t>
      </w:r>
      <w:r w:rsidRPr="00460136">
        <w:rPr>
          <w:rStyle w:val="StyleUnderline"/>
        </w:rPr>
        <w:t xml:space="preserve">it is </w:t>
      </w:r>
      <w:r w:rsidRPr="00460136">
        <w:rPr>
          <w:rStyle w:val="Emphasis"/>
        </w:rPr>
        <w:t>nonsensical</w:t>
      </w:r>
      <w:r w:rsidRPr="00460136">
        <w:rPr>
          <w:rStyle w:val="StyleUnderline"/>
        </w:rPr>
        <w:t xml:space="preserve"> to argue</w:t>
      </w:r>
      <w:r w:rsidRPr="00460136">
        <w:rPr>
          <w:sz w:val="16"/>
        </w:rPr>
        <w:t xml:space="preserve"> that </w:t>
      </w:r>
      <w:r w:rsidRPr="00460136">
        <w:rPr>
          <w:rStyle w:val="Emphasis"/>
        </w:rPr>
        <w:t xml:space="preserve">nuclear weapons will never be used and to simultaneously claim that their spread contributes to international stability. </w:t>
      </w:r>
    </w:p>
    <w:p w14:paraId="41C5B0B3" w14:textId="77777777" w:rsidR="0045121D" w:rsidRPr="00460136" w:rsidRDefault="0045121D" w:rsidP="0045121D">
      <w:pPr>
        <w:rPr>
          <w:rStyle w:val="Emphasis"/>
        </w:rPr>
      </w:pPr>
    </w:p>
    <w:p w14:paraId="58189838" w14:textId="77777777" w:rsidR="0045121D" w:rsidRPr="00460136" w:rsidRDefault="0045121D" w:rsidP="0045121D">
      <w:pPr>
        <w:pStyle w:val="Heading3"/>
      </w:pPr>
      <w:r w:rsidRPr="00460136">
        <w:t xml:space="preserve">AT: No </w:t>
      </w:r>
      <w:proofErr w:type="spellStart"/>
      <w:r w:rsidRPr="00460136">
        <w:t>Prolif</w:t>
      </w:r>
      <w:proofErr w:type="spellEnd"/>
    </w:p>
    <w:p w14:paraId="42948A57" w14:textId="77777777" w:rsidR="0045121D" w:rsidRPr="00460136" w:rsidRDefault="0045121D" w:rsidP="0045121D"/>
    <w:p w14:paraId="578BF7F5" w14:textId="77777777" w:rsidR="0045121D" w:rsidRPr="00460136" w:rsidRDefault="0045121D" w:rsidP="0045121D">
      <w:pPr>
        <w:pStyle w:val="Heading4"/>
      </w:pPr>
      <w:r w:rsidRPr="00460136">
        <w:t>Motivation, not potential obstacles, is the determining factor</w:t>
      </w:r>
    </w:p>
    <w:p w14:paraId="2FB44F5E" w14:textId="77777777" w:rsidR="0045121D" w:rsidRPr="00460136" w:rsidRDefault="0045121D" w:rsidP="0045121D">
      <w:r w:rsidRPr="00460136">
        <w:t xml:space="preserve">Richard J. </w:t>
      </w:r>
      <w:r w:rsidRPr="00460136">
        <w:rPr>
          <w:rStyle w:val="Style13ptBold"/>
        </w:rPr>
        <w:t>Samuels</w:t>
      </w:r>
      <w:r w:rsidRPr="00460136">
        <w:t xml:space="preserve">, Ford International Professor of Political Science and Director of the Center for International Studies @ MIT, </w:t>
      </w:r>
      <w:r w:rsidRPr="00460136">
        <w:rPr>
          <w:rStyle w:val="Style13ptBold"/>
        </w:rPr>
        <w:t>and</w:t>
      </w:r>
      <w:r w:rsidRPr="00460136">
        <w:t xml:space="preserve"> James L. </w:t>
      </w:r>
      <w:proofErr w:type="spellStart"/>
      <w:r w:rsidRPr="00460136">
        <w:rPr>
          <w:rStyle w:val="Style13ptBold"/>
        </w:rPr>
        <w:t>Schoff</w:t>
      </w:r>
      <w:proofErr w:type="spellEnd"/>
      <w:r w:rsidRPr="00460136">
        <w:t xml:space="preserve">, Senior Associate in the Asia Program at the Carnegie Endowment for International Peace, </w:t>
      </w:r>
      <w:r w:rsidRPr="00460136">
        <w:rPr>
          <w:rStyle w:val="Style13ptBold"/>
        </w:rPr>
        <w:t>13</w:t>
      </w:r>
      <w:r w:rsidRPr="00460136">
        <w:t xml:space="preserve"> </w:t>
      </w:r>
    </w:p>
    <w:p w14:paraId="33558910" w14:textId="77777777" w:rsidR="0045121D" w:rsidRPr="00460136" w:rsidRDefault="0045121D" w:rsidP="0045121D">
      <w:r w:rsidRPr="00460136">
        <w:t>("Japan’s Nuclear Hedge: Beyond "Allergy" and Breakout", July 15 2013, National Bureau of Asian Research, MIT Open Access Articles, http://www.nbr.org/publications/element.aspx?id=705)\\WDB</w:t>
      </w:r>
    </w:p>
    <w:p w14:paraId="73780253" w14:textId="77777777" w:rsidR="0045121D" w:rsidRPr="00460136" w:rsidRDefault="0045121D" w:rsidP="0045121D">
      <w:pPr>
        <w:rPr>
          <w:b/>
          <w:iCs/>
          <w:u w:val="single"/>
          <w:bdr w:val="single" w:sz="12" w:space="0" w:color="auto" w:frame="1"/>
        </w:rPr>
      </w:pPr>
      <w:r w:rsidRPr="00460136">
        <w:rPr>
          <w:sz w:val="16"/>
        </w:rPr>
        <w:t xml:space="preserve">Institutional opposition. </w:t>
      </w:r>
      <w:r w:rsidRPr="00460136">
        <w:rPr>
          <w:rStyle w:val="StyleUnderline"/>
        </w:rPr>
        <w:t>Japanese political leaders considering nuclear breakout will face other obstacles besides public opinion, including opposition from an expanding variety of political, bureaucratic, and economic actors</w:t>
      </w:r>
      <w:r w:rsidRPr="00460136">
        <w:rPr>
          <w:sz w:val="16"/>
        </w:rPr>
        <w:t xml:space="preserve">. For decades, bureaucratic responsibility for nuclear strategy resided solely in the Cabinet, with support from MOFA. Over time, however, the JDA— renamed the Ministry of Defense (MOD) in 2007—assumed a greater policy role. </w:t>
      </w:r>
      <w:r w:rsidRPr="00460136">
        <w:rPr>
          <w:rStyle w:val="StyleUnderline"/>
        </w:rPr>
        <w:t xml:space="preserve">Nuclear power research and development, which is critical for any potential dual use, was split between the </w:t>
      </w:r>
      <w:r w:rsidRPr="00460136">
        <w:rPr>
          <w:sz w:val="16"/>
        </w:rPr>
        <w:t xml:space="preserve">Ministry of International Trade and Industry (MITI)—now the </w:t>
      </w:r>
      <w:r w:rsidRPr="00460136">
        <w:rPr>
          <w:rStyle w:val="StyleUnderline"/>
        </w:rPr>
        <w:t xml:space="preserve">Ministry of Economy Trade and Industry (METI)—and the Science and Technology Agency, which is now part of the Ministry of Education. Each had its own preferences. </w:t>
      </w:r>
      <w:r w:rsidRPr="00460136">
        <w:rPr>
          <w:sz w:val="16"/>
        </w:rPr>
        <w:t xml:space="preserve">78 </w:t>
      </w:r>
      <w:r w:rsidRPr="00460136">
        <w:rPr>
          <w:rStyle w:val="StyleUnderline"/>
        </w:rPr>
        <w:t>In the economic realm, there are those whose interests lie in preserving a purely commercial exploitation of nuclear power</w:t>
      </w:r>
      <w:r w:rsidRPr="00460136">
        <w:rPr>
          <w:sz w:val="16"/>
        </w:rPr>
        <w:t xml:space="preserve">.79 </w:t>
      </w:r>
      <w:r w:rsidRPr="00460136">
        <w:rPr>
          <w:rStyle w:val="StyleUnderline"/>
        </w:rPr>
        <w:t>Japan’s utilities, the wider business community, bureaucrats charged with promoting economic growth, and politicians with ties to these interests are all powerful actors who would likely oppose a nuclear weapons program</w:t>
      </w:r>
      <w:r w:rsidRPr="00460136">
        <w:rPr>
          <w:sz w:val="16"/>
        </w:rPr>
        <w:t xml:space="preserve">. In the event of a nuclear breakout, Japan’s electric-power industry could be crippled by a loss of access to nuclear fuel and would possibly be required to return current fuel stocks, given that their purchase was predicated on peaceful use. Moreover, large manufactures such as Hitachi and Mitsubishi could be shut out of overseas nuclear-development projects, and there might be a wider economic backlash against Japanese firms in key markets like China and South Korea, as their governments hype the fear of a remilitarized Japan.80 </w:t>
      </w:r>
      <w:r w:rsidRPr="00460136">
        <w:rPr>
          <w:rStyle w:val="StyleUnderline"/>
        </w:rPr>
        <w:t>Prefectural governors also have an important vote on what kinds of nuclear-related activities can occur within their jurisdiction</w:t>
      </w:r>
      <w:r w:rsidRPr="00460136">
        <w:rPr>
          <w:sz w:val="16"/>
        </w:rPr>
        <w:t xml:space="preserve">. In addition, </w:t>
      </w:r>
      <w:r w:rsidRPr="00460136">
        <w:rPr>
          <w:rStyle w:val="StyleUnderline"/>
        </w:rPr>
        <w:t>some influential nonprofit organizations dedicated to preserving Japan’s non-nuclear status gained strength following the Fukushima crisis</w:t>
      </w:r>
      <w:r w:rsidRPr="00460136">
        <w:rPr>
          <w:sz w:val="16"/>
        </w:rPr>
        <w:t xml:space="preserve">.81 </w:t>
      </w:r>
      <w:r w:rsidRPr="00460136">
        <w:rPr>
          <w:rStyle w:val="StyleUnderline"/>
        </w:rPr>
        <w:t>Proponents of changing the nuclear status quo in Japan would likely face numerous legal and bureaucratic hurdles, including the certainty of drawn-out legal challenges</w:t>
      </w:r>
      <w:r w:rsidRPr="00460136">
        <w:rPr>
          <w:sz w:val="16"/>
        </w:rPr>
        <w:t xml:space="preserve">. </w:t>
      </w:r>
      <w:r w:rsidRPr="00460136">
        <w:rPr>
          <w:rStyle w:val="Emphasis"/>
        </w:rPr>
        <w:t xml:space="preserve">Although there is no question that </w:t>
      </w:r>
      <w:proofErr w:type="spellStart"/>
      <w:r w:rsidRPr="00460136">
        <w:rPr>
          <w:rStyle w:val="Emphasis"/>
        </w:rPr>
        <w:t>weaponization</w:t>
      </w:r>
      <w:proofErr w:type="spellEnd"/>
      <w:r w:rsidRPr="00460136">
        <w:rPr>
          <w:rStyle w:val="Emphasis"/>
        </w:rPr>
        <w:t xml:space="preserve"> would be difficult in Japan’s contested political system, circumstances can change over time</w:t>
      </w:r>
      <w:r w:rsidRPr="00460136">
        <w:rPr>
          <w:sz w:val="16"/>
        </w:rPr>
        <w:t xml:space="preserve">. </w:t>
      </w:r>
      <w:r w:rsidRPr="00460136">
        <w:rPr>
          <w:rStyle w:val="StyleUnderline"/>
        </w:rPr>
        <w:t>Japan’s robust democratic politics and its determined leadership have repeatedly demonstrated that opposition and veto power are not the same. The Japan-U.S. Security Treaty was ratified in 1960 over violent protests and widespread opposition and now is widely embraced. Japan’s Self-Defense Forces</w:t>
      </w:r>
      <w:r w:rsidRPr="00460136">
        <w:rPr>
          <w:sz w:val="16"/>
        </w:rPr>
        <w:t xml:space="preserve">, which began as the National Police Reserve during the Korean War, </w:t>
      </w:r>
      <w:r w:rsidRPr="00460136">
        <w:rPr>
          <w:rStyle w:val="StyleUnderline"/>
        </w:rPr>
        <w:t xml:space="preserve">became a robust and lethal military force despite Japan’s pacifist constitution and early public opposition. It has never been more widely embraced by the Japanese public than it is at present. </w:t>
      </w:r>
      <w:r w:rsidRPr="00460136">
        <w:rPr>
          <w:rStyle w:val="Emphasis"/>
        </w:rPr>
        <w:t>The postwar history of the Japanese military is filled with examples of government restrictions applied, only to be loosened at a later date</w:t>
      </w:r>
      <w:r w:rsidRPr="00460136">
        <w:rPr>
          <w:sz w:val="16"/>
        </w:rPr>
        <w:t xml:space="preserve">. </w:t>
      </w:r>
      <w:r w:rsidRPr="00460136">
        <w:rPr>
          <w:rStyle w:val="StyleUnderline"/>
        </w:rPr>
        <w:t>This was the case with Japan’s acquisition of fighter jets</w:t>
      </w:r>
      <w:r w:rsidRPr="00460136">
        <w:rPr>
          <w:sz w:val="16"/>
        </w:rPr>
        <w:t xml:space="preserve"> (first denied, then allowed), </w:t>
      </w:r>
      <w:r w:rsidRPr="00460136">
        <w:rPr>
          <w:rStyle w:val="StyleUnderline"/>
        </w:rPr>
        <w:t>as well as its acquisition of mid-air refueling capabilities, legislating an ability to deploy overseas, use of outer space for defense purposes, and now the possible development of a long-range strike capability</w:t>
      </w:r>
      <w:r w:rsidRPr="00460136">
        <w:rPr>
          <w:sz w:val="16"/>
        </w:rPr>
        <w:t xml:space="preserve">.82 Moreover, </w:t>
      </w:r>
      <w:r w:rsidRPr="00460136">
        <w:rPr>
          <w:rStyle w:val="StyleUnderline"/>
        </w:rPr>
        <w:t xml:space="preserve">while approval for a weapons-related program surely would be even harder to obtain from local officials than approval for nuclear-power reactors, it is worth noting that </w:t>
      </w:r>
      <w:r w:rsidRPr="00460136">
        <w:rPr>
          <w:rStyle w:val="Emphasis"/>
        </w:rPr>
        <w:t>some prefectural governors</w:t>
      </w:r>
      <w:r w:rsidRPr="00460136">
        <w:rPr>
          <w:rStyle w:val="StyleUnderline"/>
        </w:rPr>
        <w:t xml:space="preserve">, such as </w:t>
      </w:r>
      <w:proofErr w:type="spellStart"/>
      <w:r w:rsidRPr="00460136">
        <w:rPr>
          <w:rStyle w:val="StyleUnderline"/>
        </w:rPr>
        <w:t>Issei</w:t>
      </w:r>
      <w:proofErr w:type="spellEnd"/>
      <w:r w:rsidRPr="00460136">
        <w:rPr>
          <w:rStyle w:val="StyleUnderline"/>
        </w:rPr>
        <w:t xml:space="preserve"> Nishikawa from Fukui, </w:t>
      </w:r>
      <w:r w:rsidRPr="00460136">
        <w:rPr>
          <w:rStyle w:val="Emphasis"/>
        </w:rPr>
        <w:t>support nuclear power</w:t>
      </w:r>
      <w:r w:rsidRPr="00460136">
        <w:rPr>
          <w:rStyle w:val="StyleUnderline"/>
        </w:rPr>
        <w:t xml:space="preserve"> as the leading employment vehicle in their prefectures. And </w:t>
      </w:r>
      <w:r w:rsidRPr="00460136">
        <w:rPr>
          <w:rStyle w:val="Emphasis"/>
        </w:rPr>
        <w:t>some governors</w:t>
      </w:r>
      <w:r w:rsidRPr="00460136">
        <w:rPr>
          <w:rStyle w:val="StyleUnderline"/>
        </w:rPr>
        <w:t xml:space="preserve">, like </w:t>
      </w:r>
      <w:proofErr w:type="spellStart"/>
      <w:r w:rsidRPr="00460136">
        <w:rPr>
          <w:rStyle w:val="StyleUnderline"/>
        </w:rPr>
        <w:t>Shintaro</w:t>
      </w:r>
      <w:proofErr w:type="spellEnd"/>
      <w:r w:rsidRPr="00460136">
        <w:rPr>
          <w:rStyle w:val="StyleUnderline"/>
        </w:rPr>
        <w:t xml:space="preserve"> Ishihara of Tokyo, </w:t>
      </w:r>
      <w:r w:rsidRPr="00460136">
        <w:rPr>
          <w:rStyle w:val="Emphasis"/>
        </w:rPr>
        <w:t xml:space="preserve">openly argued for acquiring nuclear weapons. </w:t>
      </w:r>
      <w:proofErr w:type="spellStart"/>
      <w:r w:rsidRPr="00460136">
        <w:rPr>
          <w:rStyle w:val="Emphasis"/>
        </w:rPr>
        <w:t>Weaponization</w:t>
      </w:r>
      <w:proofErr w:type="spellEnd"/>
      <w:r w:rsidRPr="00460136">
        <w:rPr>
          <w:rStyle w:val="Emphasis"/>
        </w:rPr>
        <w:t xml:space="preserve"> work could be done in prefectures with supportive leaders, even if they hosted no reactors. </w:t>
      </w:r>
      <w:r w:rsidRPr="00460136">
        <w:rPr>
          <w:rStyle w:val="StyleUnderline"/>
        </w:rPr>
        <w:t xml:space="preserve">Finally, </w:t>
      </w:r>
      <w:r w:rsidRPr="00460136">
        <w:rPr>
          <w:rStyle w:val="Emphasis"/>
        </w:rPr>
        <w:t>even if Japan’s plutonium stockpile in Europe is out of reach</w:t>
      </w:r>
      <w:r w:rsidRPr="00460136">
        <w:rPr>
          <w:rStyle w:val="StyleUnderline"/>
        </w:rPr>
        <w:t xml:space="preserve"> and much of the separated fuel is controlled by private firms worried about repercussions in international markets, </w:t>
      </w:r>
      <w:r w:rsidRPr="00460136">
        <w:rPr>
          <w:rStyle w:val="Emphasis"/>
        </w:rPr>
        <w:t>more than enough is held domestically under the aegis of the Japan Atomic Energy Agency (JAEA), a governmental unit</w:t>
      </w:r>
      <w:r w:rsidRPr="00460136">
        <w:rPr>
          <w:rStyle w:val="StyleUnderline"/>
        </w:rPr>
        <w:t xml:space="preserve">. </w:t>
      </w:r>
      <w:r w:rsidRPr="00460136">
        <w:rPr>
          <w:sz w:val="16"/>
        </w:rPr>
        <w:t xml:space="preserve">The rest is held by Japan Nuclear Fuel Limited, which is nominally a private firm, but one that performs public functions under close government supervision. </w:t>
      </w:r>
      <w:r w:rsidRPr="00460136">
        <w:rPr>
          <w:rStyle w:val="StyleUnderline"/>
        </w:rPr>
        <w:t xml:space="preserve">Even allowing that only two tons of Japan’s plutonium stocks is both owned by the state (through the JAEA) and present in Japan, and that this might be the only plutonium available for Japanese weapons, </w:t>
      </w:r>
      <w:r w:rsidRPr="00460136">
        <w:rPr>
          <w:rStyle w:val="Emphasis"/>
        </w:rPr>
        <w:t>this amount alone would be enough to build a large nuclear arsenal of several hundred weapon</w:t>
      </w:r>
      <w:r w:rsidRPr="00460136">
        <w:rPr>
          <w:rStyle w:val="StyleUnderline"/>
        </w:rPr>
        <w:t>s</w:t>
      </w:r>
      <w:r w:rsidRPr="00460136">
        <w:rPr>
          <w:sz w:val="16"/>
        </w:rPr>
        <w:t xml:space="preserve">. In short, </w:t>
      </w:r>
      <w:r w:rsidRPr="00460136">
        <w:rPr>
          <w:rStyle w:val="Emphasis"/>
        </w:rPr>
        <w:t>it is not clear how much of a constraint contending interests, private ownership of weapons materiel, and the overseas location of much of Japan’s plutonium would actually place on Japan if it were to decide to move from being a latent to an open nuclear weapons state. The motivation is the critical factor, not the obstacles.</w:t>
      </w:r>
    </w:p>
    <w:p w14:paraId="5DFE3059" w14:textId="77777777" w:rsidR="0045121D" w:rsidRPr="00460136" w:rsidRDefault="0045121D" w:rsidP="0045121D"/>
    <w:p w14:paraId="7B91AC75" w14:textId="77777777" w:rsidR="0045121D" w:rsidRPr="00460136" w:rsidRDefault="0045121D" w:rsidP="0045121D">
      <w:pPr>
        <w:pStyle w:val="Heading4"/>
      </w:pPr>
      <w:proofErr w:type="spellStart"/>
      <w:r w:rsidRPr="00460136">
        <w:t>Prolif</w:t>
      </w:r>
      <w:proofErr w:type="spellEnd"/>
      <w:r w:rsidRPr="00460136">
        <w:t xml:space="preserve"> possible and fast- already developing delivery capability</w:t>
      </w:r>
    </w:p>
    <w:p w14:paraId="1E91F473" w14:textId="77777777" w:rsidR="0045121D" w:rsidRPr="00460136" w:rsidRDefault="0045121D" w:rsidP="0045121D">
      <w:r w:rsidRPr="00460136">
        <w:rPr>
          <w:b/>
          <w:bCs/>
        </w:rPr>
        <w:t xml:space="preserve">Friedberg- </w:t>
      </w:r>
      <w:r w:rsidRPr="00460136">
        <w:t>Professor of Politics and International Affairs at Princeton University</w:t>
      </w:r>
      <w:proofErr w:type="gramStart"/>
      <w:r w:rsidRPr="00460136">
        <w:t xml:space="preserve">- </w:t>
      </w:r>
      <w:r w:rsidRPr="00460136">
        <w:rPr>
          <w:b/>
          <w:bCs/>
        </w:rPr>
        <w:t xml:space="preserve"> 2015</w:t>
      </w:r>
      <w:proofErr w:type="gramEnd"/>
      <w:r w:rsidRPr="00460136">
        <w:t xml:space="preserve"> (Aaron l. Friedberg is Professor of Politics and International Affairs at Princeton University, 1/2015, “Approaching Critical Mass: Asia’s Multipolar Nuclear Future”,  </w:t>
      </w:r>
      <w:proofErr w:type="spellStart"/>
      <w:r w:rsidRPr="00460136">
        <w:t>asia</w:t>
      </w:r>
      <w:proofErr w:type="spellEnd"/>
      <w:r w:rsidRPr="00460136">
        <w:t xml:space="preserve"> policy, number 19, 1–48)\\WDB</w:t>
      </w:r>
    </w:p>
    <w:p w14:paraId="605BA1A3" w14:textId="77777777" w:rsidR="0045121D" w:rsidRPr="00460136" w:rsidRDefault="0045121D" w:rsidP="0045121D">
      <w:pPr>
        <w:rPr>
          <w:rStyle w:val="StyleUnderline"/>
        </w:rPr>
      </w:pPr>
      <w:r w:rsidRPr="00460136">
        <w:t xml:space="preserve">Regarding the further spread of nuclear weapons, the next chapters of the story in the broader Middle East will depend a great deal on what happens in Iran. If Tehran succeeds in developing nuclear weapons, other states may feel compelled to follow suit, including Saudi Arabia and Turkey. If it does not, Israel may remain the region’s only nuclear weapons state. In East Asia, </w:t>
      </w:r>
      <w:r w:rsidRPr="00460136">
        <w:rPr>
          <w:rStyle w:val="StyleUnderline"/>
        </w:rPr>
        <w:t>those states most likely to contemplate pursuing nuclear status are also anxious friends and allies of the United States. Japan, South Korea, and (albeit implicitly) Taiwan have until now been content to take shelter under the U.S. nuclear umbrella.</w:t>
      </w:r>
      <w:r w:rsidRPr="00460136">
        <w:t xml:space="preserve"> </w:t>
      </w:r>
      <w:r w:rsidRPr="00460136">
        <w:rPr>
          <w:rStyle w:val="StyleUnderline"/>
        </w:rPr>
        <w:t>But they could come to doubt the reliability of U.S. guarantees in the face of North Korea’s new capabilities, China’s nuclear modernization programs, or, especially in the case of Japan, both developments taken together</w:t>
      </w:r>
      <w:r w:rsidRPr="00460136">
        <w:t xml:space="preserve">. While this once-taboo topic has been discussed more openly in both Japan and South Korea in recent years, neither country shows any overt signs of moving to acquire its own nuclear forces. Still, as Noboru Yamaguchi explains in his essay, </w:t>
      </w:r>
      <w:r w:rsidRPr="00460136">
        <w:rPr>
          <w:rStyle w:val="StyleUnderline"/>
        </w:rPr>
        <w:t>there is nothing in Japan’s “peace constitution” that absolutely precludes the possibility, should the nation’s leaders deem it necessary for self-defense.</w:t>
      </w:r>
      <w:r w:rsidRPr="00460136">
        <w:t xml:space="preserve"> Like South Korea and Taiwan, </w:t>
      </w:r>
      <w:r w:rsidRPr="00460136">
        <w:rPr>
          <w:rStyle w:val="StyleUnderline"/>
        </w:rPr>
        <w:t>Japan has shown an interest in acquiring rocket and cruise missile technology that could someday serve as the basis for an independent deterrent force. For the moment, however, the potential for further proliferation in East Asia remains latent.</w:t>
      </w:r>
    </w:p>
    <w:p w14:paraId="3654DD75" w14:textId="77777777" w:rsidR="0045121D" w:rsidRPr="00460136" w:rsidRDefault="0045121D" w:rsidP="0045121D"/>
    <w:p w14:paraId="70C092EA" w14:textId="77777777" w:rsidR="0045121D" w:rsidRPr="00460136" w:rsidRDefault="0045121D" w:rsidP="0045121D"/>
    <w:p w14:paraId="26D10ACD" w14:textId="77777777" w:rsidR="0045121D" w:rsidRPr="00460136" w:rsidRDefault="0045121D" w:rsidP="0045121D">
      <w:pPr>
        <w:pStyle w:val="Heading2"/>
      </w:pPr>
      <w:proofErr w:type="spellStart"/>
      <w:r w:rsidRPr="00460136">
        <w:t>Misc</w:t>
      </w:r>
      <w:proofErr w:type="spellEnd"/>
    </w:p>
    <w:p w14:paraId="3C98349D" w14:textId="77777777" w:rsidR="0045121D" w:rsidRPr="00460136" w:rsidRDefault="0045121D" w:rsidP="0045121D">
      <w:pPr>
        <w:pStyle w:val="Heading3"/>
      </w:pPr>
      <w:r w:rsidRPr="00460136">
        <w:t xml:space="preserve">Japan Likes </w:t>
      </w:r>
    </w:p>
    <w:p w14:paraId="36273238" w14:textId="77777777" w:rsidR="0045121D" w:rsidRPr="00460136" w:rsidRDefault="0045121D" w:rsidP="0045121D">
      <w:pPr>
        <w:pStyle w:val="Heading4"/>
        <w:rPr>
          <w:rFonts w:asciiTheme="majorHAnsi" w:hAnsiTheme="majorHAnsi"/>
        </w:rPr>
      </w:pPr>
      <w:r w:rsidRPr="00460136">
        <w:rPr>
          <w:rFonts w:asciiTheme="majorHAnsi" w:hAnsiTheme="majorHAnsi"/>
        </w:rPr>
        <w:t xml:space="preserve">Japan U.S. relationship benefits Japan – The TTP proves. </w:t>
      </w:r>
    </w:p>
    <w:p w14:paraId="18BE5740" w14:textId="77777777" w:rsidR="0045121D" w:rsidRPr="00460136" w:rsidRDefault="0045121D" w:rsidP="0045121D">
      <w:pPr>
        <w:rPr>
          <w:rFonts w:asciiTheme="majorHAnsi" w:hAnsiTheme="majorHAnsi"/>
          <w:sz w:val="18"/>
          <w:szCs w:val="18"/>
        </w:rPr>
      </w:pPr>
      <w:proofErr w:type="spellStart"/>
      <w:r w:rsidRPr="00460136">
        <w:rPr>
          <w:rFonts w:asciiTheme="majorHAnsi" w:hAnsiTheme="majorHAnsi"/>
          <w:b/>
          <w:sz w:val="26"/>
          <w:szCs w:val="26"/>
        </w:rPr>
        <w:t>Todo</w:t>
      </w:r>
      <w:proofErr w:type="spellEnd"/>
      <w:r w:rsidRPr="00460136">
        <w:rPr>
          <w:rFonts w:asciiTheme="majorHAnsi" w:hAnsiTheme="majorHAnsi"/>
          <w:b/>
          <w:sz w:val="26"/>
          <w:szCs w:val="26"/>
        </w:rPr>
        <w:t xml:space="preserve"> 1/6</w:t>
      </w:r>
      <w:r w:rsidRPr="00460136">
        <w:rPr>
          <w:rFonts w:asciiTheme="majorHAnsi" w:hAnsiTheme="majorHAnsi"/>
          <w:sz w:val="18"/>
          <w:szCs w:val="18"/>
        </w:rPr>
        <w:t>/16(</w:t>
      </w:r>
      <w:proofErr w:type="spellStart"/>
      <w:r w:rsidRPr="00460136">
        <w:rPr>
          <w:rFonts w:asciiTheme="majorHAnsi" w:hAnsiTheme="majorHAnsi" w:cs="HelveticaNeueLTW01-55Roman"/>
          <w:color w:val="101010"/>
          <w:sz w:val="18"/>
          <w:szCs w:val="18"/>
        </w:rPr>
        <w:t>Yasuyuki</w:t>
      </w:r>
      <w:proofErr w:type="spellEnd"/>
      <w:r w:rsidRPr="00460136">
        <w:rPr>
          <w:rFonts w:asciiTheme="majorHAnsi" w:hAnsiTheme="majorHAnsi" w:cs="HelveticaNeueLTW01-55Roman"/>
          <w:color w:val="101010"/>
          <w:sz w:val="18"/>
          <w:szCs w:val="18"/>
        </w:rPr>
        <w:t xml:space="preserve"> </w:t>
      </w:r>
      <w:proofErr w:type="spellStart"/>
      <w:r w:rsidRPr="00460136">
        <w:rPr>
          <w:rFonts w:asciiTheme="majorHAnsi" w:hAnsiTheme="majorHAnsi" w:cs="HelveticaNeueLTW01-55Roman"/>
          <w:color w:val="101010"/>
          <w:sz w:val="18"/>
          <w:szCs w:val="18"/>
        </w:rPr>
        <w:t>Todo</w:t>
      </w:r>
      <w:proofErr w:type="spellEnd"/>
      <w:r w:rsidRPr="00460136">
        <w:rPr>
          <w:rFonts w:asciiTheme="majorHAnsi" w:hAnsiTheme="majorHAnsi" w:cs="HelveticaNeueLTW01-55Roman"/>
          <w:color w:val="101010"/>
          <w:sz w:val="18"/>
          <w:szCs w:val="18"/>
        </w:rPr>
        <w:t> is a Professor in the Faculty of Political Science and Economics. “How will the TTP affect Japan’s economy?” https://www.weforum.org/agenda/2016/01/how-will-the-tpp-affect-japans-economy/) \\PL</w:t>
      </w:r>
    </w:p>
    <w:p w14:paraId="592601F9" w14:textId="77777777" w:rsidR="0045121D" w:rsidRPr="00460136" w:rsidRDefault="0045121D" w:rsidP="0045121D">
      <w:pPr>
        <w:rPr>
          <w:rStyle w:val="StyleUnderline"/>
          <w:rFonts w:asciiTheme="majorHAnsi" w:hAnsiTheme="majorHAnsi"/>
        </w:rPr>
      </w:pPr>
      <w:r w:rsidRPr="00460136">
        <w:rPr>
          <w:rFonts w:asciiTheme="majorHAnsi" w:hAnsiTheme="majorHAnsi" w:cs="HelveticaNeueLTW01-55Roman"/>
          <w:color w:val="101010"/>
          <w:sz w:val="16"/>
          <w:szCs w:val="36"/>
        </w:rPr>
        <w:t xml:space="preserve">A broad agreement on the Trans-Pacific Partnership (TPP) has finally been reached (Menon 2015). Can we expect it to accelerate Japan’s economic growth? In March 2013, I wrote an article for the RIETI website in which I argued that </w:t>
      </w:r>
      <w:r w:rsidRPr="00460136">
        <w:rPr>
          <w:rStyle w:val="StyleUnderline"/>
          <w:rFonts w:asciiTheme="majorHAnsi" w:hAnsiTheme="majorHAnsi"/>
        </w:rPr>
        <w:t>the TPP would raise Japan’s per capita GDP growth rate by about 1.5 percentage points</w:t>
      </w:r>
      <w:r w:rsidRPr="00460136">
        <w:rPr>
          <w:rFonts w:asciiTheme="majorHAnsi" w:hAnsiTheme="majorHAnsi" w:cs="HelveticaNeueLTW01-55Roman"/>
          <w:color w:val="101010"/>
          <w:sz w:val="16"/>
          <w:szCs w:val="36"/>
        </w:rPr>
        <w:t xml:space="preserve"> (</w:t>
      </w:r>
      <w:proofErr w:type="spellStart"/>
      <w:r w:rsidRPr="00460136">
        <w:rPr>
          <w:rFonts w:asciiTheme="majorHAnsi" w:hAnsiTheme="majorHAnsi" w:cs="HelveticaNeueLTW01-55Roman"/>
          <w:color w:val="101010"/>
          <w:sz w:val="16"/>
          <w:szCs w:val="36"/>
        </w:rPr>
        <w:t>Todo</w:t>
      </w:r>
      <w:proofErr w:type="spellEnd"/>
      <w:r w:rsidRPr="00460136">
        <w:rPr>
          <w:rFonts w:asciiTheme="majorHAnsi" w:hAnsiTheme="majorHAnsi" w:cs="HelveticaNeueLTW01-55Roman"/>
          <w:color w:val="101010"/>
          <w:sz w:val="16"/>
          <w:szCs w:val="36"/>
        </w:rPr>
        <w:t xml:space="preserve"> 2013a). This estimate was rather high compared to the government’s preliminary calculations in 2013, but if my forecast is correct, </w:t>
      </w:r>
      <w:r w:rsidRPr="00460136">
        <w:rPr>
          <w:rStyle w:val="StyleUnderline"/>
          <w:rFonts w:asciiTheme="majorHAnsi" w:hAnsiTheme="majorHAnsi"/>
        </w:rPr>
        <w:t xml:space="preserve">the enactment </w:t>
      </w:r>
      <w:r w:rsidRPr="00460136">
        <w:rPr>
          <w:rFonts w:asciiTheme="majorHAnsi" w:hAnsiTheme="majorHAnsi"/>
          <w:sz w:val="16"/>
          <w:szCs w:val="16"/>
        </w:rPr>
        <w:t>of the TPP</w:t>
      </w:r>
      <w:r w:rsidRPr="00460136">
        <w:rPr>
          <w:rStyle w:val="StyleUnderline"/>
          <w:rFonts w:asciiTheme="majorHAnsi" w:hAnsiTheme="majorHAnsi"/>
        </w:rPr>
        <w:t xml:space="preserve"> will enable Japan to easily meet the Abe administration’s nominal GDP goal of 600 trillion yen. The reason we can expect such a prominent growth effect from the TPP is that, in addition to deregulation of trade in goods, the deregulation of trade in services (retail, finance, intellectual property, etc.) and foreign investment will have a major impact on the economy</w:t>
      </w:r>
      <w:r w:rsidRPr="00460136">
        <w:rPr>
          <w:rFonts w:asciiTheme="majorHAnsi" w:hAnsiTheme="majorHAnsi" w:cs="HelveticaNeueLTW01-55Roman"/>
          <w:color w:val="101010"/>
          <w:sz w:val="16"/>
          <w:szCs w:val="36"/>
        </w:rPr>
        <w:t>. Moreover, the further economic integration will bring more face-to-face communication across borders. Therefore</w:t>
      </w:r>
      <w:r w:rsidRPr="00460136">
        <w:rPr>
          <w:rStyle w:val="StyleUnderline"/>
          <w:rFonts w:asciiTheme="majorHAnsi" w:hAnsiTheme="majorHAnsi"/>
        </w:rPr>
        <w:t>, the TPP will able to contribute to perpetual economic growth</w:t>
      </w:r>
      <w:r w:rsidRPr="00460136">
        <w:rPr>
          <w:rFonts w:asciiTheme="majorHAnsi" w:hAnsiTheme="majorHAnsi" w:cs="HelveticaNeueLTW01-55Roman"/>
          <w:color w:val="101010"/>
          <w:sz w:val="16"/>
          <w:szCs w:val="36"/>
        </w:rPr>
        <w:t xml:space="preserve"> by promoting innovation through fully </w:t>
      </w:r>
      <w:proofErr w:type="spellStart"/>
      <w:r w:rsidRPr="00460136">
        <w:rPr>
          <w:rFonts w:asciiTheme="majorHAnsi" w:hAnsiTheme="majorHAnsi" w:cs="HelveticaNeueLTW01-55Roman"/>
          <w:color w:val="101010"/>
          <w:sz w:val="16"/>
          <w:szCs w:val="36"/>
        </w:rPr>
        <w:t>utilising</w:t>
      </w:r>
      <w:proofErr w:type="spellEnd"/>
      <w:r w:rsidRPr="00460136">
        <w:rPr>
          <w:rFonts w:asciiTheme="majorHAnsi" w:hAnsiTheme="majorHAnsi" w:cs="HelveticaNeueLTW01-55Roman"/>
          <w:color w:val="101010"/>
          <w:sz w:val="16"/>
          <w:szCs w:val="36"/>
        </w:rPr>
        <w:t xml:space="preserve"> outsiders’ knowledge (see </w:t>
      </w:r>
      <w:proofErr w:type="spellStart"/>
      <w:r w:rsidRPr="00460136">
        <w:rPr>
          <w:rFonts w:asciiTheme="majorHAnsi" w:hAnsiTheme="majorHAnsi" w:cs="HelveticaNeueLTW01-55Roman"/>
          <w:color w:val="101010"/>
          <w:sz w:val="16"/>
          <w:szCs w:val="36"/>
        </w:rPr>
        <w:t>Todo</w:t>
      </w:r>
      <w:proofErr w:type="spellEnd"/>
      <w:r w:rsidRPr="00460136">
        <w:rPr>
          <w:rFonts w:asciiTheme="majorHAnsi" w:hAnsiTheme="majorHAnsi" w:cs="HelveticaNeueLTW01-55Roman"/>
          <w:color w:val="101010"/>
          <w:sz w:val="16"/>
          <w:szCs w:val="36"/>
        </w:rPr>
        <w:t xml:space="preserve"> 2013). Viewed from such a perspective, the recent broad agreement on the TPP is a big step forward, in that </w:t>
      </w:r>
      <w:r w:rsidRPr="00460136">
        <w:rPr>
          <w:rStyle w:val="StyleUnderline"/>
          <w:rFonts w:asciiTheme="majorHAnsi" w:hAnsiTheme="majorHAnsi"/>
        </w:rPr>
        <w:t>the TPP will not only lower tariffs on automotive and other products, but will also deregulate trade in services and foreign investment. In the areas of foreign investment and service trad</w:t>
      </w:r>
      <w:r w:rsidRPr="00460136">
        <w:rPr>
          <w:rFonts w:asciiTheme="majorHAnsi" w:hAnsiTheme="majorHAnsi" w:cs="HelveticaNeueLTW01-55Roman"/>
          <w:color w:val="101010"/>
          <w:sz w:val="16"/>
          <w:szCs w:val="36"/>
        </w:rPr>
        <w:t xml:space="preserve">e – such as retail and finance – parties to the TPP as a rule would use negative listing. In other words, all business areas would be deregulated other than those specifically listed by each country. In Vietnam and Malaysia, regulations on foreign capital would be eased. </w:t>
      </w:r>
      <w:r w:rsidRPr="00460136">
        <w:rPr>
          <w:rStyle w:val="StyleUnderline"/>
          <w:rFonts w:asciiTheme="majorHAnsi" w:hAnsiTheme="majorHAnsi"/>
        </w:rPr>
        <w:t>This will encourage Japanese firms to enter overseas markets and further deepen Japanese firms’ production networks in Asia,</w:t>
      </w:r>
      <w:r w:rsidRPr="00460136">
        <w:rPr>
          <w:rFonts w:asciiTheme="majorHAnsi" w:hAnsiTheme="majorHAnsi" w:cs="HelveticaNeueLTW01-55Roman"/>
          <w:color w:val="101010"/>
          <w:sz w:val="16"/>
          <w:szCs w:val="36"/>
        </w:rPr>
        <w:t xml:space="preserve"> and should increase the income of the Japanese people. </w:t>
      </w:r>
      <w:r w:rsidRPr="00460136">
        <w:rPr>
          <w:rStyle w:val="StyleUnderline"/>
          <w:rFonts w:asciiTheme="majorHAnsi" w:hAnsiTheme="majorHAnsi"/>
        </w:rPr>
        <w:t>Stronger protection of i</w:t>
      </w:r>
      <w:r w:rsidRPr="00460136">
        <w:rPr>
          <w:rFonts w:asciiTheme="majorHAnsi" w:hAnsiTheme="majorHAnsi" w:cs="HelveticaNeueLTW01-55Roman"/>
          <w:color w:val="101010"/>
          <w:sz w:val="16"/>
          <w:szCs w:val="36"/>
        </w:rPr>
        <w:t xml:space="preserve">ntellectual </w:t>
      </w:r>
      <w:r w:rsidRPr="00460136">
        <w:rPr>
          <w:rStyle w:val="StyleUnderline"/>
          <w:rFonts w:asciiTheme="majorHAnsi" w:hAnsiTheme="majorHAnsi"/>
        </w:rPr>
        <w:t>p</w:t>
      </w:r>
      <w:r w:rsidRPr="00460136">
        <w:rPr>
          <w:rFonts w:asciiTheme="majorHAnsi" w:hAnsiTheme="majorHAnsi" w:cs="HelveticaNeueLTW01-55Roman"/>
          <w:color w:val="101010"/>
          <w:sz w:val="16"/>
          <w:szCs w:val="36"/>
        </w:rPr>
        <w:t xml:space="preserve">roperty </w:t>
      </w:r>
      <w:r w:rsidRPr="00460136">
        <w:rPr>
          <w:rStyle w:val="StyleUnderline"/>
          <w:rFonts w:asciiTheme="majorHAnsi" w:hAnsiTheme="majorHAnsi"/>
        </w:rPr>
        <w:t>rights in member nations should also raise exports of Japanese tech</w:t>
      </w:r>
      <w:r w:rsidRPr="00460136">
        <w:rPr>
          <w:rFonts w:asciiTheme="majorHAnsi" w:hAnsiTheme="majorHAnsi" w:cs="HelveticaNeueLTW01-55Roman"/>
          <w:color w:val="101010"/>
          <w:sz w:val="16"/>
          <w:szCs w:val="36"/>
        </w:rPr>
        <w:t xml:space="preserve">nology and copyrighted property. </w:t>
      </w:r>
      <w:r w:rsidRPr="00460136">
        <w:rPr>
          <w:rFonts w:asciiTheme="majorHAnsi" w:hAnsiTheme="majorHAnsi" w:cs="HelveticaNeueLTW01-75Bold"/>
          <w:b/>
          <w:bCs/>
          <w:color w:val="101010"/>
          <w:sz w:val="16"/>
          <w:szCs w:val="36"/>
        </w:rPr>
        <w:t>Additional policies are necessary</w:t>
      </w:r>
      <w:r w:rsidRPr="00460136">
        <w:rPr>
          <w:rFonts w:asciiTheme="majorHAnsi" w:hAnsiTheme="majorHAnsi" w:cs="HelveticaNeueLTW01-55Roman"/>
          <w:color w:val="101010"/>
          <w:sz w:val="16"/>
          <w:szCs w:val="36"/>
        </w:rPr>
        <w:t xml:space="preserve"> However, additional policies are necessary to enjoy the maximum benefit from the TPP. For example, my estimates on the TPP take into account that small and medium enterprises (SMEs) with technological strength start exporting, further enhancing their technological capabilities by using foreign knowledge, and continuing to grow. However, as I have shown (</w:t>
      </w:r>
      <w:proofErr w:type="spellStart"/>
      <w:r w:rsidRPr="00460136">
        <w:rPr>
          <w:rFonts w:asciiTheme="majorHAnsi" w:hAnsiTheme="majorHAnsi" w:cs="HelveticaNeueLTW01-55Roman"/>
          <w:color w:val="101010"/>
          <w:sz w:val="16"/>
          <w:szCs w:val="36"/>
        </w:rPr>
        <w:t>Todo</w:t>
      </w:r>
      <w:proofErr w:type="spellEnd"/>
      <w:r w:rsidRPr="00460136">
        <w:rPr>
          <w:rFonts w:asciiTheme="majorHAnsi" w:hAnsiTheme="majorHAnsi" w:cs="HelveticaNeueLTW01-55Roman"/>
          <w:color w:val="101010"/>
          <w:sz w:val="16"/>
          <w:szCs w:val="36"/>
        </w:rPr>
        <w:t xml:space="preserve"> and Sato 2011), although many SMEs are potentially competitive enough to enter foreign markets, they in fact don’t because of insufficient information or manpower, or concerns about the risk. In addition, many of those already exporting are not taking advantage of existing economic partnership agreements (EPAs), due to a lack of information, and the complexity of the application procedures for obtaining a certificate of origin needed to </w:t>
      </w:r>
      <w:proofErr w:type="spellStart"/>
      <w:r w:rsidRPr="00460136">
        <w:rPr>
          <w:rFonts w:asciiTheme="majorHAnsi" w:hAnsiTheme="majorHAnsi" w:cs="HelveticaNeueLTW01-55Roman"/>
          <w:color w:val="101010"/>
          <w:sz w:val="16"/>
          <w:szCs w:val="36"/>
        </w:rPr>
        <w:t>utilise</w:t>
      </w:r>
      <w:proofErr w:type="spellEnd"/>
      <w:r w:rsidRPr="00460136">
        <w:rPr>
          <w:rFonts w:asciiTheme="majorHAnsi" w:hAnsiTheme="majorHAnsi" w:cs="HelveticaNeueLTW01-55Roman"/>
          <w:color w:val="101010"/>
          <w:sz w:val="16"/>
          <w:szCs w:val="36"/>
        </w:rPr>
        <w:t xml:space="preserve"> EPAs (</w:t>
      </w:r>
      <w:proofErr w:type="spellStart"/>
      <w:r w:rsidRPr="00460136">
        <w:rPr>
          <w:rFonts w:asciiTheme="majorHAnsi" w:hAnsiTheme="majorHAnsi" w:cs="HelveticaNeueLTW01-55Roman"/>
          <w:color w:val="101010"/>
          <w:sz w:val="16"/>
          <w:szCs w:val="36"/>
        </w:rPr>
        <w:t>Mitsuya</w:t>
      </w:r>
      <w:proofErr w:type="spellEnd"/>
      <w:r w:rsidRPr="00460136">
        <w:rPr>
          <w:rFonts w:asciiTheme="majorHAnsi" w:hAnsiTheme="majorHAnsi" w:cs="HelveticaNeueLTW01-55Roman"/>
          <w:color w:val="101010"/>
          <w:sz w:val="16"/>
          <w:szCs w:val="36"/>
        </w:rPr>
        <w:t xml:space="preserve"> and Urata 2011). Therefore, unless the government supports SMEs in obtaining more information (e.g. seminars to promote exporting; explaining how to </w:t>
      </w:r>
      <w:proofErr w:type="spellStart"/>
      <w:r w:rsidRPr="00460136">
        <w:rPr>
          <w:rFonts w:asciiTheme="majorHAnsi" w:hAnsiTheme="majorHAnsi" w:cs="HelveticaNeueLTW01-55Roman"/>
          <w:color w:val="101010"/>
          <w:sz w:val="16"/>
          <w:szCs w:val="36"/>
        </w:rPr>
        <w:t>utilise</w:t>
      </w:r>
      <w:proofErr w:type="spellEnd"/>
      <w:r w:rsidRPr="00460136">
        <w:rPr>
          <w:rFonts w:asciiTheme="majorHAnsi" w:hAnsiTheme="majorHAnsi" w:cs="HelveticaNeueLTW01-55Roman"/>
          <w:color w:val="101010"/>
          <w:sz w:val="16"/>
          <w:szCs w:val="36"/>
        </w:rPr>
        <w:t xml:space="preserve"> EPAs), and simplify the application procedures for obtaining certificates of origin, it is very possible that the TPP will not be fully </w:t>
      </w:r>
      <w:proofErr w:type="spellStart"/>
      <w:r w:rsidRPr="00460136">
        <w:rPr>
          <w:rFonts w:asciiTheme="majorHAnsi" w:hAnsiTheme="majorHAnsi" w:cs="HelveticaNeueLTW01-55Roman"/>
          <w:color w:val="101010"/>
          <w:sz w:val="16"/>
          <w:szCs w:val="36"/>
        </w:rPr>
        <w:t>utilised</w:t>
      </w:r>
      <w:proofErr w:type="spellEnd"/>
      <w:r w:rsidRPr="00460136">
        <w:rPr>
          <w:rFonts w:asciiTheme="majorHAnsi" w:hAnsiTheme="majorHAnsi" w:cs="HelveticaNeueLTW01-55Roman"/>
          <w:color w:val="101010"/>
          <w:sz w:val="16"/>
          <w:szCs w:val="36"/>
        </w:rPr>
        <w:t xml:space="preserve">. Furthermore, because firm size matters for the efficient entry of foreign markets, the government needs to support SMEs to promote mergers and acquisitions to expand their firm size. </w:t>
      </w:r>
      <w:r w:rsidRPr="00460136">
        <w:rPr>
          <w:rStyle w:val="StyleUnderline"/>
          <w:rFonts w:asciiTheme="majorHAnsi" w:hAnsiTheme="majorHAnsi"/>
        </w:rPr>
        <w:t xml:space="preserve">Another key factor is the effect of FDI in Japan. Empirical research shows that knowledge spillovers from FDI in research and development activities in Japan will increase the productivity of Japanese firms </w:t>
      </w:r>
      <w:r w:rsidRPr="00460136">
        <w:rPr>
          <w:rFonts w:asciiTheme="majorHAnsi" w:hAnsiTheme="majorHAnsi" w:cs="HelveticaNeueLTW01-55Roman"/>
          <w:color w:val="101010"/>
          <w:sz w:val="16"/>
          <w:szCs w:val="36"/>
        </w:rPr>
        <w:t>(</w:t>
      </w:r>
      <w:proofErr w:type="spellStart"/>
      <w:r w:rsidRPr="00460136">
        <w:rPr>
          <w:rFonts w:asciiTheme="majorHAnsi" w:hAnsiTheme="majorHAnsi" w:cs="HelveticaNeueLTW01-55Roman"/>
          <w:color w:val="101010"/>
          <w:sz w:val="16"/>
          <w:szCs w:val="36"/>
        </w:rPr>
        <w:t>Todo</w:t>
      </w:r>
      <w:proofErr w:type="spellEnd"/>
      <w:r w:rsidRPr="00460136">
        <w:rPr>
          <w:rFonts w:asciiTheme="majorHAnsi" w:hAnsiTheme="majorHAnsi" w:cs="HelveticaNeueLTW01-55Roman"/>
          <w:color w:val="101010"/>
          <w:sz w:val="16"/>
          <w:szCs w:val="36"/>
        </w:rPr>
        <w:t xml:space="preserve"> 2006). </w:t>
      </w:r>
      <w:r w:rsidRPr="00460136">
        <w:rPr>
          <w:rStyle w:val="StyleUnderline"/>
          <w:rFonts w:asciiTheme="majorHAnsi" w:hAnsiTheme="majorHAnsi"/>
        </w:rPr>
        <w:t xml:space="preserve">If the TPP increases FDI in Japan, it </w:t>
      </w:r>
      <w:r w:rsidRPr="00460136">
        <w:rPr>
          <w:rFonts w:asciiTheme="majorHAnsi" w:hAnsiTheme="majorHAnsi"/>
          <w:sz w:val="16"/>
          <w:szCs w:val="16"/>
        </w:rPr>
        <w:t>would bring</w:t>
      </w:r>
      <w:r w:rsidRPr="00460136">
        <w:rPr>
          <w:rFonts w:asciiTheme="majorHAnsi" w:hAnsiTheme="majorHAnsi" w:cs="HelveticaNeueLTW01-55Roman"/>
          <w:color w:val="101010"/>
          <w:sz w:val="16"/>
          <w:szCs w:val="36"/>
        </w:rPr>
        <w:t xml:space="preserve"> new knowledge and information from overseas and prime the pump for innovation in Japan. The FDI </w:t>
      </w:r>
      <w:r w:rsidRPr="00460136">
        <w:rPr>
          <w:rStyle w:val="StyleUnderline"/>
          <w:rFonts w:asciiTheme="majorHAnsi" w:hAnsiTheme="majorHAnsi"/>
        </w:rPr>
        <w:t xml:space="preserve">will have a </w:t>
      </w:r>
      <w:r w:rsidRPr="00460136">
        <w:rPr>
          <w:rStyle w:val="Emphasis"/>
          <w:rFonts w:asciiTheme="majorHAnsi" w:hAnsiTheme="majorHAnsi"/>
        </w:rPr>
        <w:t>major economic impact</w:t>
      </w:r>
      <w:r w:rsidRPr="00460136">
        <w:rPr>
          <w:rStyle w:val="StyleUnderline"/>
          <w:rFonts w:asciiTheme="majorHAnsi" w:hAnsiTheme="majorHAnsi"/>
        </w:rPr>
        <w:t xml:space="preserve"> on Japan as it would also increase employment.  </w:t>
      </w:r>
    </w:p>
    <w:p w14:paraId="2226917D" w14:textId="77777777" w:rsidR="0045121D" w:rsidRPr="00460136" w:rsidRDefault="0045121D" w:rsidP="0045121D">
      <w:pPr>
        <w:pStyle w:val="Heading4"/>
        <w:rPr>
          <w:rStyle w:val="StyleUnderline"/>
          <w:rFonts w:asciiTheme="majorHAnsi" w:hAnsiTheme="majorHAnsi"/>
        </w:rPr>
      </w:pPr>
      <w:r w:rsidRPr="00460136">
        <w:rPr>
          <w:rStyle w:val="StyleUnderline"/>
          <w:rFonts w:asciiTheme="majorHAnsi" w:hAnsiTheme="majorHAnsi"/>
        </w:rPr>
        <w:t xml:space="preserve">U.S. and Japan cooperation has benefited both nations.  </w:t>
      </w:r>
    </w:p>
    <w:p w14:paraId="3CA82EB2" w14:textId="77777777" w:rsidR="0045121D" w:rsidRPr="00460136" w:rsidRDefault="0045121D" w:rsidP="0045121D">
      <w:pPr>
        <w:rPr>
          <w:rFonts w:asciiTheme="majorHAnsi" w:hAnsiTheme="majorHAnsi"/>
          <w:sz w:val="18"/>
          <w:szCs w:val="18"/>
        </w:rPr>
      </w:pPr>
      <w:r w:rsidRPr="00460136">
        <w:rPr>
          <w:rFonts w:asciiTheme="majorHAnsi" w:hAnsiTheme="majorHAnsi"/>
          <w:b/>
          <w:sz w:val="26"/>
          <w:szCs w:val="26"/>
        </w:rPr>
        <w:t>U.S. Department of State 3/11</w:t>
      </w:r>
      <w:r w:rsidRPr="00460136">
        <w:rPr>
          <w:rFonts w:asciiTheme="majorHAnsi" w:hAnsiTheme="majorHAnsi"/>
          <w:sz w:val="18"/>
          <w:szCs w:val="18"/>
        </w:rPr>
        <w:t xml:space="preserve">/16 (U.S. Department of State is the lead of U.S. foreign affairs and </w:t>
      </w:r>
      <w:r w:rsidRPr="00460136">
        <w:rPr>
          <w:rFonts w:asciiTheme="majorHAnsi" w:hAnsiTheme="majorHAnsi" w:cs="Arial"/>
          <w:color w:val="1A1A1A"/>
          <w:sz w:val="18"/>
          <w:szCs w:val="18"/>
        </w:rPr>
        <w:t>represents the United States at more than 270 diplomatic locations around the world, including embassies, consulates, and missions to international organizations, “</w:t>
      </w:r>
      <w:r w:rsidRPr="00460136">
        <w:rPr>
          <w:rFonts w:asciiTheme="majorHAnsi" w:hAnsiTheme="majorHAnsi" w:cs="Verdana"/>
          <w:color w:val="1C1C1C"/>
          <w:sz w:val="18"/>
          <w:szCs w:val="18"/>
        </w:rPr>
        <w:t>BUREAU OF EAST ASIAN AND PACIFIC AFFAIRS,” http://www.state.gov/r/pa/ei/bgn/4142.htm)\\PL</w:t>
      </w:r>
    </w:p>
    <w:p w14:paraId="1B1424AE" w14:textId="77777777" w:rsidR="0045121D" w:rsidRPr="00460136" w:rsidRDefault="0045121D" w:rsidP="0045121D">
      <w:pPr>
        <w:rPr>
          <w:rFonts w:asciiTheme="majorHAnsi" w:hAnsiTheme="majorHAnsi" w:cs="Lucida Grande"/>
          <w:color w:val="1C1C1C"/>
          <w:sz w:val="16"/>
        </w:rPr>
      </w:pPr>
      <w:r w:rsidRPr="00460136">
        <w:rPr>
          <w:rStyle w:val="StyleUnderline"/>
          <w:rFonts w:asciiTheme="majorHAnsi" w:hAnsiTheme="majorHAnsi"/>
        </w:rPr>
        <w:t>U.S. economic policy toward Japan</w:t>
      </w:r>
      <w:r w:rsidRPr="00460136">
        <w:rPr>
          <w:rFonts w:asciiTheme="majorHAnsi" w:hAnsiTheme="majorHAnsi" w:cs="Lucida Grande"/>
          <w:color w:val="1C1C1C"/>
          <w:sz w:val="16"/>
        </w:rPr>
        <w:t xml:space="preserve"> seeks to </w:t>
      </w:r>
      <w:r w:rsidRPr="00460136">
        <w:rPr>
          <w:rStyle w:val="StyleUnderline"/>
          <w:rFonts w:asciiTheme="majorHAnsi" w:hAnsiTheme="majorHAnsi"/>
        </w:rPr>
        <w:t>expand access to Japan's markets, increase two-way investment, stimulate domestic demand-led economic growth, promote economic restructuring, improve the climate for U.S. investors, and raise the standard of living</w:t>
      </w:r>
      <w:r w:rsidRPr="00460136">
        <w:rPr>
          <w:rFonts w:asciiTheme="majorHAnsi" w:hAnsiTheme="majorHAnsi" w:cs="Lucida Grande"/>
          <w:color w:val="1C1C1C"/>
          <w:sz w:val="16"/>
        </w:rPr>
        <w:t xml:space="preserve"> </w:t>
      </w:r>
      <w:r w:rsidRPr="00460136">
        <w:rPr>
          <w:rStyle w:val="StyleUnderline"/>
          <w:rFonts w:asciiTheme="majorHAnsi" w:hAnsiTheme="majorHAnsi"/>
        </w:rPr>
        <w:t>in both countries</w:t>
      </w:r>
      <w:r w:rsidRPr="00460136">
        <w:rPr>
          <w:rFonts w:asciiTheme="majorHAnsi" w:hAnsiTheme="majorHAnsi" w:cs="Lucida Grande"/>
          <w:color w:val="1C1C1C"/>
          <w:sz w:val="16"/>
        </w:rPr>
        <w:t xml:space="preserve">. </w:t>
      </w:r>
      <w:r w:rsidRPr="00460136">
        <w:rPr>
          <w:rStyle w:val="StyleUnderline"/>
          <w:rFonts w:asciiTheme="majorHAnsi" w:hAnsiTheme="majorHAnsi"/>
        </w:rPr>
        <w:t>The U.S.-Japan</w:t>
      </w:r>
      <w:r w:rsidRPr="00460136">
        <w:rPr>
          <w:rFonts w:asciiTheme="majorHAnsi" w:hAnsiTheme="majorHAnsi" w:cs="Lucida Grande"/>
          <w:color w:val="1C1C1C"/>
          <w:sz w:val="16"/>
        </w:rPr>
        <w:t xml:space="preserve"> bilateral economic </w:t>
      </w:r>
      <w:r w:rsidRPr="00460136">
        <w:rPr>
          <w:rStyle w:val="StyleUnderline"/>
          <w:rFonts w:asciiTheme="majorHAnsi" w:hAnsiTheme="majorHAnsi"/>
        </w:rPr>
        <w:t>relationship</w:t>
      </w:r>
      <w:r w:rsidRPr="00460136">
        <w:rPr>
          <w:rFonts w:asciiTheme="majorHAnsi" w:hAnsiTheme="majorHAnsi" w:cs="Lucida Grande"/>
          <w:color w:val="1C1C1C"/>
          <w:sz w:val="16"/>
        </w:rPr>
        <w:t xml:space="preserve">, which </w:t>
      </w:r>
      <w:r w:rsidRPr="00460136">
        <w:rPr>
          <w:rStyle w:val="StyleUnderline"/>
          <w:rFonts w:asciiTheme="majorHAnsi" w:hAnsiTheme="majorHAnsi"/>
        </w:rPr>
        <w:t>is anchored in enormous flows of trade and investment</w:t>
      </w:r>
      <w:r w:rsidRPr="00460136">
        <w:rPr>
          <w:rFonts w:asciiTheme="majorHAnsi" w:hAnsiTheme="majorHAnsi" w:cs="Lucida Grande"/>
          <w:color w:val="1C1C1C"/>
          <w:sz w:val="16"/>
        </w:rPr>
        <w:t xml:space="preserve">, is strong, mature, and increasingly interdependent. This economic relationship is also firmly rooted in the shared interest and responsibility of the </w:t>
      </w:r>
      <w:r w:rsidRPr="00460136">
        <w:rPr>
          <w:rStyle w:val="StyleUnderline"/>
          <w:rFonts w:asciiTheme="majorHAnsi" w:hAnsiTheme="majorHAnsi"/>
        </w:rPr>
        <w:t>U</w:t>
      </w:r>
      <w:r w:rsidRPr="00460136">
        <w:rPr>
          <w:rFonts w:asciiTheme="majorHAnsi" w:hAnsiTheme="majorHAnsi" w:cs="Lucida Grande"/>
          <w:color w:val="1C1C1C"/>
          <w:sz w:val="16"/>
        </w:rPr>
        <w:t xml:space="preserve">nited </w:t>
      </w:r>
      <w:r w:rsidRPr="00460136">
        <w:rPr>
          <w:rStyle w:val="StyleUnderline"/>
          <w:rFonts w:asciiTheme="majorHAnsi" w:hAnsiTheme="majorHAnsi"/>
        </w:rPr>
        <w:t>S</w:t>
      </w:r>
      <w:r w:rsidRPr="00460136">
        <w:rPr>
          <w:rFonts w:asciiTheme="majorHAnsi" w:hAnsiTheme="majorHAnsi" w:cs="Lucida Grande"/>
          <w:color w:val="1C1C1C"/>
          <w:sz w:val="16"/>
        </w:rPr>
        <w:t xml:space="preserve">tates </w:t>
      </w:r>
      <w:r w:rsidRPr="00460136">
        <w:rPr>
          <w:rStyle w:val="StyleUnderline"/>
          <w:rFonts w:asciiTheme="majorHAnsi" w:hAnsiTheme="majorHAnsi"/>
        </w:rPr>
        <w:t>and Japan</w:t>
      </w:r>
      <w:r w:rsidRPr="00460136">
        <w:rPr>
          <w:rFonts w:asciiTheme="majorHAnsi" w:hAnsiTheme="majorHAnsi" w:cs="Lucida Grande"/>
          <w:color w:val="1C1C1C"/>
          <w:sz w:val="16"/>
        </w:rPr>
        <w:t xml:space="preserve"> to </w:t>
      </w:r>
      <w:r w:rsidRPr="00460136">
        <w:rPr>
          <w:rStyle w:val="StyleUnderline"/>
          <w:rFonts w:asciiTheme="majorHAnsi" w:hAnsiTheme="majorHAnsi"/>
        </w:rPr>
        <w:t>promote global growth, open markets, and support a system of world trade</w:t>
      </w:r>
      <w:r w:rsidRPr="00460136">
        <w:rPr>
          <w:rFonts w:asciiTheme="majorHAnsi" w:hAnsiTheme="majorHAnsi" w:cs="Lucida Grande"/>
          <w:color w:val="1C1C1C"/>
          <w:sz w:val="16"/>
        </w:rPr>
        <w:t xml:space="preserve">. Japan represents a major market for many U.S. goods and services, including agricultural products, chemicals, pharmaceuticals, films and music, commercial aircraft, nonferrous metals, plastics, medical and scientific supplies, and machinery. U.S. imports from Japan include vehicles, machinery, optic and medical instruments, and organic chemicals. </w:t>
      </w:r>
      <w:r w:rsidRPr="00460136">
        <w:rPr>
          <w:rStyle w:val="StyleUnderline"/>
          <w:rFonts w:asciiTheme="majorHAnsi" w:hAnsiTheme="majorHAnsi"/>
        </w:rPr>
        <w:t>U.S. direct investment in Japan is mostly in the finance/insurance, manufacturing, and wholesale sectors. Japanese direct investment in the U</w:t>
      </w:r>
      <w:r w:rsidRPr="00460136">
        <w:rPr>
          <w:rFonts w:asciiTheme="majorHAnsi" w:hAnsiTheme="majorHAnsi" w:cs="Lucida Grande"/>
          <w:color w:val="1C1C1C"/>
          <w:sz w:val="16"/>
        </w:rPr>
        <w:t xml:space="preserve">nited </w:t>
      </w:r>
      <w:r w:rsidRPr="00460136">
        <w:rPr>
          <w:rStyle w:val="StyleUnderline"/>
          <w:rFonts w:asciiTheme="majorHAnsi" w:hAnsiTheme="majorHAnsi"/>
        </w:rPr>
        <w:t>S</w:t>
      </w:r>
      <w:r w:rsidRPr="00460136">
        <w:rPr>
          <w:rFonts w:asciiTheme="majorHAnsi" w:hAnsiTheme="majorHAnsi" w:cs="Lucida Grande"/>
          <w:color w:val="1C1C1C"/>
          <w:sz w:val="16"/>
        </w:rPr>
        <w:t xml:space="preserve">tates </w:t>
      </w:r>
      <w:r w:rsidRPr="00460136">
        <w:rPr>
          <w:rStyle w:val="StyleUnderline"/>
          <w:rFonts w:asciiTheme="majorHAnsi" w:hAnsiTheme="majorHAnsi"/>
        </w:rPr>
        <w:t xml:space="preserve">is </w:t>
      </w:r>
      <w:r w:rsidRPr="00460136">
        <w:rPr>
          <w:rFonts w:asciiTheme="majorHAnsi" w:hAnsiTheme="majorHAnsi" w:cs="Lucida Grande"/>
          <w:color w:val="1C1C1C"/>
          <w:sz w:val="16"/>
        </w:rPr>
        <w:t xml:space="preserve">mostly </w:t>
      </w:r>
      <w:r w:rsidRPr="00460136">
        <w:rPr>
          <w:rStyle w:val="StyleUnderline"/>
          <w:rFonts w:asciiTheme="majorHAnsi" w:hAnsiTheme="majorHAnsi"/>
        </w:rPr>
        <w:t>in the wholesale trade and manufacturing sectors</w:t>
      </w:r>
      <w:r w:rsidRPr="00460136">
        <w:rPr>
          <w:rFonts w:asciiTheme="majorHAnsi" w:hAnsiTheme="majorHAnsi" w:cs="Lucida Grande"/>
          <w:color w:val="1C1C1C"/>
          <w:sz w:val="16"/>
        </w:rPr>
        <w:t xml:space="preserve">. The United States and Japan cooperate in a number of international economic fora. In October 2015, the United States, Japan, and 11 other Asia-Pacific countries concluded the Trans-Pacific Partnership (TPP), a comprehensive, high-standard regional trade agreement. The results of parallel discussions between the United States and Japan focused on trade in automobiles and auto parts, insurance, market access for agricultural goods, and other issues were integrated into the TPP agreement. </w:t>
      </w:r>
    </w:p>
    <w:p w14:paraId="6ECFDBA9" w14:textId="77777777" w:rsidR="0045121D" w:rsidRPr="00460136" w:rsidRDefault="0045121D" w:rsidP="0045121D">
      <w:pPr>
        <w:rPr>
          <w:rFonts w:asciiTheme="majorHAnsi" w:hAnsiTheme="majorHAnsi" w:cs="Lucida Grande"/>
          <w:color w:val="1C1C1C"/>
          <w:sz w:val="16"/>
        </w:rPr>
      </w:pPr>
      <w:r w:rsidRPr="00460136">
        <w:rPr>
          <w:rFonts w:asciiTheme="majorHAnsi" w:hAnsiTheme="majorHAnsi" w:cs="Lucida Grande"/>
          <w:b/>
          <w:bCs/>
          <w:color w:val="1C1C1C"/>
          <w:sz w:val="16"/>
        </w:rPr>
        <w:t>Science and Technology Cooperation</w:t>
      </w:r>
      <w:r w:rsidRPr="00460136">
        <w:rPr>
          <w:rFonts w:asciiTheme="majorHAnsi" w:hAnsiTheme="majorHAnsi" w:cs="Lucida Grande"/>
          <w:color w:val="1C1C1C"/>
          <w:sz w:val="16"/>
        </w:rPr>
        <w:t xml:space="preserve"> </w:t>
      </w:r>
      <w:proofErr w:type="gramStart"/>
      <w:r w:rsidRPr="00460136">
        <w:rPr>
          <w:rStyle w:val="StyleUnderline"/>
          <w:rFonts w:asciiTheme="majorHAnsi" w:hAnsiTheme="majorHAnsi"/>
        </w:rPr>
        <w:t>The</w:t>
      </w:r>
      <w:proofErr w:type="gramEnd"/>
      <w:r w:rsidRPr="00460136">
        <w:rPr>
          <w:rStyle w:val="StyleUnderline"/>
          <w:rFonts w:asciiTheme="majorHAnsi" w:hAnsiTheme="majorHAnsi"/>
        </w:rPr>
        <w:t xml:space="preserve"> U.S.-Japan partnership in the areas of science and tech</w:t>
      </w:r>
      <w:r w:rsidRPr="00460136">
        <w:rPr>
          <w:rFonts w:asciiTheme="majorHAnsi" w:hAnsiTheme="majorHAnsi" w:cs="Lucida Grande"/>
          <w:color w:val="1C1C1C"/>
          <w:sz w:val="16"/>
        </w:rPr>
        <w:t xml:space="preserve">nology </w:t>
      </w:r>
      <w:r w:rsidRPr="00460136">
        <w:rPr>
          <w:rStyle w:val="StyleUnderline"/>
          <w:rFonts w:asciiTheme="majorHAnsi" w:hAnsiTheme="majorHAnsi"/>
        </w:rPr>
        <w:t>covers</w:t>
      </w:r>
      <w:r w:rsidRPr="00460136">
        <w:rPr>
          <w:rFonts w:asciiTheme="majorHAnsi" w:hAnsiTheme="majorHAnsi" w:cs="Lucida Grande"/>
          <w:color w:val="1C1C1C"/>
          <w:sz w:val="16"/>
        </w:rPr>
        <w:t xml:space="preserve"> a broad array of complex </w:t>
      </w:r>
      <w:r w:rsidRPr="00460136">
        <w:rPr>
          <w:rStyle w:val="Emphasis"/>
          <w:rFonts w:asciiTheme="majorHAnsi" w:hAnsiTheme="majorHAnsi"/>
        </w:rPr>
        <w:t>issues facing our two countries and the global community. Under the auspices</w:t>
      </w:r>
      <w:r w:rsidRPr="00460136">
        <w:rPr>
          <w:rFonts w:asciiTheme="majorHAnsi" w:hAnsiTheme="majorHAnsi" w:cs="Lucida Grande"/>
          <w:color w:val="1C1C1C"/>
          <w:sz w:val="16"/>
        </w:rPr>
        <w:t xml:space="preserve"> of the U.S.-Japan Science and Technology Agreement, our two countries have collaborated for over 25 years on scientific research in areas such as new energy technologies, supercomputing, and critical materials. In recognition of these achievements, President </w:t>
      </w:r>
      <w:r w:rsidRPr="00460136">
        <w:rPr>
          <w:rStyle w:val="StyleUnderline"/>
          <w:rFonts w:asciiTheme="majorHAnsi" w:hAnsiTheme="majorHAnsi"/>
        </w:rPr>
        <w:t>Obama and</w:t>
      </w:r>
      <w:r w:rsidRPr="00460136">
        <w:rPr>
          <w:rFonts w:asciiTheme="majorHAnsi" w:hAnsiTheme="majorHAnsi" w:cs="Lucida Grande"/>
          <w:color w:val="1C1C1C"/>
          <w:sz w:val="16"/>
        </w:rPr>
        <w:t xml:space="preserve"> Prime Minister </w:t>
      </w:r>
      <w:r w:rsidRPr="00460136">
        <w:rPr>
          <w:rStyle w:val="StyleUnderline"/>
          <w:rFonts w:asciiTheme="majorHAnsi" w:hAnsiTheme="majorHAnsi"/>
        </w:rPr>
        <w:t>Abe announced in 2014 an extension of our bilateral Science and Technology Agreement for an additional 10 years</w:t>
      </w:r>
      <w:r w:rsidRPr="00460136">
        <w:rPr>
          <w:rFonts w:asciiTheme="majorHAnsi" w:hAnsiTheme="majorHAnsi" w:cs="Lucida Grande"/>
          <w:color w:val="1C1C1C"/>
          <w:sz w:val="16"/>
        </w:rPr>
        <w:t>. The U.S.-Japan Comprehensive Dialogue on Space reflects our deepening cooperation in space. On January 11, 2016, both countries celebrated the 50</w:t>
      </w:r>
      <w:r w:rsidRPr="00460136">
        <w:rPr>
          <w:rFonts w:asciiTheme="majorHAnsi" w:hAnsiTheme="majorHAnsi" w:cs="Lucida Grande"/>
          <w:color w:val="1C1C1C"/>
          <w:sz w:val="16"/>
          <w:vertAlign w:val="superscript"/>
        </w:rPr>
        <w:t>th</w:t>
      </w:r>
      <w:r w:rsidRPr="00460136">
        <w:rPr>
          <w:rFonts w:asciiTheme="majorHAnsi" w:hAnsiTheme="majorHAnsi" w:cs="Lucida Grande"/>
          <w:color w:val="1C1C1C"/>
          <w:sz w:val="16"/>
        </w:rPr>
        <w:t xml:space="preserve"> anniversary of the U.S.-Japan Cooperative Medical Sciences Program, which has grown over time to encompass attention to health threats affecting other Pacific Rim nations, particularly in Southeast Asia. </w:t>
      </w:r>
    </w:p>
    <w:p w14:paraId="372AC1EE" w14:textId="77777777" w:rsidR="0045121D" w:rsidRPr="00460136" w:rsidRDefault="0045121D" w:rsidP="0045121D">
      <w:pPr>
        <w:rPr>
          <w:rFonts w:ascii="Lucida Grande" w:hAnsi="Lucida Grande" w:cs="Lucida Grande"/>
          <w:color w:val="1C1C1C"/>
          <w:sz w:val="16"/>
        </w:rPr>
      </w:pPr>
      <w:r w:rsidRPr="00460136">
        <w:rPr>
          <w:rFonts w:asciiTheme="majorHAnsi" w:hAnsiTheme="majorHAnsi" w:cs="Lucida Grande"/>
          <w:b/>
          <w:bCs/>
          <w:color w:val="1C1C1C"/>
          <w:sz w:val="16"/>
        </w:rPr>
        <w:t>Japan's Membership in International Organizations</w:t>
      </w:r>
      <w:r w:rsidRPr="00460136">
        <w:rPr>
          <w:rFonts w:asciiTheme="majorHAnsi" w:hAnsiTheme="majorHAnsi" w:cs="Lucida Grande"/>
          <w:color w:val="1C1C1C"/>
          <w:sz w:val="16"/>
        </w:rPr>
        <w:t xml:space="preserve"> </w:t>
      </w:r>
      <w:r w:rsidRPr="00460136">
        <w:rPr>
          <w:rStyle w:val="StyleUnderline"/>
          <w:rFonts w:asciiTheme="majorHAnsi" w:hAnsiTheme="majorHAnsi"/>
        </w:rPr>
        <w:t>Japan and the U</w:t>
      </w:r>
      <w:r w:rsidRPr="00460136">
        <w:rPr>
          <w:rFonts w:asciiTheme="majorHAnsi" w:hAnsiTheme="majorHAnsi" w:cs="Lucida Grande"/>
          <w:color w:val="1C1C1C"/>
          <w:sz w:val="16"/>
        </w:rPr>
        <w:t xml:space="preserve">nited </w:t>
      </w:r>
      <w:r w:rsidRPr="00460136">
        <w:rPr>
          <w:rStyle w:val="StyleUnderline"/>
          <w:rFonts w:asciiTheme="majorHAnsi" w:hAnsiTheme="majorHAnsi"/>
        </w:rPr>
        <w:t>S</w:t>
      </w:r>
      <w:r w:rsidRPr="00460136">
        <w:rPr>
          <w:rFonts w:asciiTheme="majorHAnsi" w:hAnsiTheme="majorHAnsi" w:cs="Lucida Grande"/>
          <w:color w:val="1C1C1C"/>
          <w:sz w:val="16"/>
        </w:rPr>
        <w:t xml:space="preserve">tates </w:t>
      </w:r>
      <w:r w:rsidRPr="00460136">
        <w:rPr>
          <w:rStyle w:val="StyleUnderline"/>
          <w:rFonts w:asciiTheme="majorHAnsi" w:hAnsiTheme="majorHAnsi"/>
        </w:rPr>
        <w:t>belong to a number of the same international organizations, including the United Nations, G7, G-20, Organization for Economic Cooperation and Development, Asia-Pacific Economic Cooperation forum, ASEAN Regional Forum, International Monetary Fund, World Bank, and World Trade Organization. Japan is also a Partner for Cooperation with the Organization for Security and Cooperation in Europe and an observer to the Organization of American States</w:t>
      </w:r>
      <w:r w:rsidRPr="00460136">
        <w:rPr>
          <w:rFonts w:asciiTheme="majorHAnsi" w:hAnsiTheme="majorHAnsi" w:cs="Lucida Grande"/>
          <w:color w:val="1C1C1C"/>
          <w:sz w:val="16"/>
        </w:rPr>
        <w:t>. In January 2016, Japan began its two year role as a non-permanent member of the United Nations Security Council. Also in 2016 Japan assumed the presidency of the G7 and will host ten ministerial meetings during the year as well as the G7 Leaders’ S</w:t>
      </w:r>
      <w:r w:rsidRPr="00460136">
        <w:rPr>
          <w:rFonts w:ascii="Lucida Grande" w:hAnsi="Lucida Grande" w:cs="Lucida Grande"/>
          <w:color w:val="1C1C1C"/>
          <w:sz w:val="16"/>
        </w:rPr>
        <w:t xml:space="preserve">ummit in May 2016.  </w:t>
      </w:r>
    </w:p>
    <w:p w14:paraId="7E5E91B6" w14:textId="77777777" w:rsidR="0045121D" w:rsidRPr="00460136" w:rsidRDefault="0045121D" w:rsidP="0045121D"/>
    <w:p w14:paraId="0D08F38C" w14:textId="77777777" w:rsidR="0045121D" w:rsidRPr="00460136" w:rsidRDefault="0045121D" w:rsidP="0045121D">
      <w:pPr>
        <w:pStyle w:val="Heading2"/>
      </w:pPr>
      <w:r w:rsidRPr="00460136">
        <w:t>AT</w:t>
      </w:r>
    </w:p>
    <w:p w14:paraId="2B740239" w14:textId="77777777" w:rsidR="0045121D" w:rsidRPr="00460136" w:rsidRDefault="0045121D" w:rsidP="0045121D">
      <w:pPr>
        <w:pStyle w:val="Heading3"/>
      </w:pPr>
      <w:r w:rsidRPr="00460136">
        <w:t>AT: Budget Cuts</w:t>
      </w:r>
    </w:p>
    <w:p w14:paraId="1C861FAC" w14:textId="77777777" w:rsidR="0045121D" w:rsidRPr="00460136" w:rsidRDefault="0045121D" w:rsidP="0045121D">
      <w:pPr>
        <w:pStyle w:val="Heading4"/>
      </w:pPr>
      <w:r w:rsidRPr="00460136">
        <w:t>Budget cuts don't affect assurances – allies know we're there to stay</w:t>
      </w:r>
    </w:p>
    <w:p w14:paraId="6079D097" w14:textId="77777777" w:rsidR="0045121D" w:rsidRPr="00460136" w:rsidRDefault="0045121D" w:rsidP="0045121D">
      <w:r w:rsidRPr="00460136">
        <w:rPr>
          <w:rStyle w:val="Style13ptBold"/>
        </w:rPr>
        <w:t>Harold-</w:t>
      </w:r>
      <w:r w:rsidRPr="00460136">
        <w:t xml:space="preserve"> Full Political Scientist with The RAND Corporation- </w:t>
      </w:r>
      <w:r w:rsidRPr="00460136">
        <w:rPr>
          <w:rStyle w:val="Style13ptBold"/>
        </w:rPr>
        <w:t xml:space="preserve"> 15</w:t>
      </w:r>
      <w:r w:rsidRPr="00460136">
        <w:t xml:space="preserve"> (Scott W., Full Political Scientist with The RAND Corporation; teaches as an Adjunct Assistant Professor of Security Studies at Georgetown University, "Is the Pivot Doomed? The Resilience of America's Strategic 'Rebalance," The Washington Quarterly • 37:4 pp. 85–99, </w:t>
      </w:r>
      <w:proofErr w:type="gramStart"/>
      <w:r w:rsidRPr="00460136">
        <w:t>Winter</w:t>
      </w:r>
      <w:proofErr w:type="gramEnd"/>
      <w:r w:rsidRPr="00460136">
        <w:t xml:space="preserve"> 2015, </w:t>
      </w:r>
      <w:hyperlink r:id="rId116" w:history="1">
        <w:r w:rsidRPr="00460136">
          <w:rPr>
            <w:rStyle w:val="Hyperlink"/>
          </w:rPr>
          <w:t>https://twq.elliott.gwu.edu/sites/twq.elliott.gwu.edu/files/downloads/Harold.pdf</w:t>
        </w:r>
      </w:hyperlink>
      <w:r w:rsidRPr="00460136">
        <w:t>)\\WDB</w:t>
      </w:r>
    </w:p>
    <w:p w14:paraId="3C441928" w14:textId="77777777" w:rsidR="0045121D" w:rsidRPr="00460136" w:rsidRDefault="0045121D" w:rsidP="0045121D">
      <w:pPr>
        <w:rPr>
          <w:rStyle w:val="StyleUnderline"/>
        </w:rPr>
      </w:pPr>
      <w:r w:rsidRPr="00460136">
        <w:rPr>
          <w:bCs/>
        </w:rPr>
        <w:t xml:space="preserve">Critics of the administration’s policy point to a second factor that could weaken the rebalance: reductions in defense appropriations associated with sequestration pose a threat to U.S. extended deterrence and war-fighting capabilities. Conservative critics allege that the Obama administration is underfunding, hollowing out, or simply not providing the forces needed to credibly execute the rebalance to Asia. Such analysts cite the President’s decision to cancel his trip to Asia during the 2013 government shutdown, arguing that the absence of the United States’ top elected official dramatically weakened U.S. influence in Asia. </w:t>
      </w:r>
      <w:r w:rsidRPr="00460136">
        <w:rPr>
          <w:rStyle w:val="StyleUnderline"/>
        </w:rPr>
        <w:t>While the President’s inability to attend the East Asian Summit in 2013 was indeed unfortunate, regional leaders understood that this was a one-time absence and that the United States would be back in the future</w:t>
      </w:r>
      <w:r w:rsidRPr="00460136">
        <w:rPr>
          <w:bCs/>
        </w:rPr>
        <w:t xml:space="preserve">. </w:t>
      </w:r>
      <w:r w:rsidRPr="00460136">
        <w:rPr>
          <w:rStyle w:val="StyleUnderline"/>
        </w:rPr>
        <w:t>Ultimately, states in the region appear to understand that the U.S ship of state will not be thrown off course for long, even by debates over defense budget allocations.</w:t>
      </w:r>
    </w:p>
    <w:p w14:paraId="1B85E761" w14:textId="77777777" w:rsidR="0045121D" w:rsidRPr="00460136" w:rsidRDefault="0045121D" w:rsidP="0045121D">
      <w:pPr>
        <w:rPr>
          <w:b/>
          <w:bCs/>
        </w:rPr>
      </w:pPr>
    </w:p>
    <w:p w14:paraId="7B0A3187" w14:textId="77777777" w:rsidR="0045121D" w:rsidRPr="00460136" w:rsidRDefault="0045121D" w:rsidP="0045121D">
      <w:pPr>
        <w:pStyle w:val="Heading4"/>
      </w:pPr>
      <w:r w:rsidRPr="00460136">
        <w:t>Allies think more funding's coming, despite sequestration</w:t>
      </w:r>
    </w:p>
    <w:p w14:paraId="511AF836" w14:textId="77777777" w:rsidR="0045121D" w:rsidRPr="00460136" w:rsidRDefault="0045121D" w:rsidP="0045121D">
      <w:pPr>
        <w:rPr>
          <w:b/>
          <w:bCs/>
        </w:rPr>
      </w:pPr>
      <w:r w:rsidRPr="00460136">
        <w:rPr>
          <w:rStyle w:val="Style13ptBold"/>
        </w:rPr>
        <w:t xml:space="preserve">Harold- </w:t>
      </w:r>
      <w:r w:rsidRPr="00460136">
        <w:t xml:space="preserve">Full Political Scientist with The RAND Corporation- </w:t>
      </w:r>
      <w:r w:rsidRPr="00460136">
        <w:rPr>
          <w:rStyle w:val="Style13ptBold"/>
        </w:rPr>
        <w:t xml:space="preserve"> 15</w:t>
      </w:r>
      <w:r w:rsidRPr="00460136">
        <w:t xml:space="preserve"> (Scott W., Full Political Scientist with The RAND Corporation; teaches as an Adjunct Assistant Professor of Security Studies at Georgetown University, "Is the Pivot Doomed? The Resilience of America's Strategic 'Rebalance," The Washington Quarterly • 37:4 pp. 85–99, </w:t>
      </w:r>
      <w:proofErr w:type="gramStart"/>
      <w:r w:rsidRPr="00460136">
        <w:t>Winter</w:t>
      </w:r>
      <w:proofErr w:type="gramEnd"/>
      <w:r w:rsidRPr="00460136">
        <w:t xml:space="preserve"> 2015, </w:t>
      </w:r>
      <w:hyperlink r:id="rId117" w:history="1">
        <w:r w:rsidRPr="00460136">
          <w:rPr>
            <w:rStyle w:val="Hyperlink"/>
          </w:rPr>
          <w:t>https://twq.elliott.gwu.edu/sites/twq.elliott.gwu.edu/files/downloads/Harold.pdf</w:t>
        </w:r>
      </w:hyperlink>
      <w:r w:rsidRPr="00460136">
        <w:t>)\\WDB</w:t>
      </w:r>
    </w:p>
    <w:p w14:paraId="12B10650" w14:textId="77777777" w:rsidR="0045121D" w:rsidRPr="00460136" w:rsidRDefault="0045121D" w:rsidP="0045121D">
      <w:pPr>
        <w:rPr>
          <w:rStyle w:val="StyleUnderline"/>
        </w:rPr>
      </w:pPr>
      <w:r w:rsidRPr="00460136">
        <w:t xml:space="preserve">A fifth area that could weaken the rebalance would be if the U.S. Congress were to fail to appropriate sufficient resources to carry out the defense components of the strategy. Alternatively, if the administration were to decide to allocate substantial portions of its current and/or projected defense assets elsewhere over an extended period of time, such as to the Middle East or Europe, the rebalance would probably fall short of expectations and would be dramatically weakened. </w:t>
      </w:r>
      <w:r w:rsidRPr="00460136">
        <w:rPr>
          <w:rStyle w:val="StyleUnderline"/>
        </w:rPr>
        <w:t>While the currently existing force posture in the Asia– Pacific already enables the U.S. military to provide substantial operational capabilities and combat power, regional actors have been led to believe that more is on the way, and these expectations help define a useful metric for measuring the impact of the rebalance</w:t>
      </w:r>
    </w:p>
    <w:p w14:paraId="2C4BE49C" w14:textId="77777777" w:rsidR="0045121D" w:rsidRPr="00460136" w:rsidRDefault="0045121D" w:rsidP="0045121D"/>
    <w:p w14:paraId="768DFB54" w14:textId="77777777" w:rsidR="0045121D" w:rsidRPr="00460136" w:rsidRDefault="0045121D" w:rsidP="0045121D">
      <w:pPr>
        <w:pStyle w:val="Heading3"/>
      </w:pPr>
      <w:r w:rsidRPr="00460136">
        <w:t xml:space="preserve">AT: Trump Thump </w:t>
      </w:r>
    </w:p>
    <w:p w14:paraId="3FEFAA5F" w14:textId="77777777" w:rsidR="0045121D" w:rsidRPr="00460136" w:rsidRDefault="0045121D" w:rsidP="0045121D">
      <w:pPr>
        <w:pStyle w:val="Heading4"/>
      </w:pPr>
      <w:r w:rsidRPr="00460136">
        <w:t xml:space="preserve">Trump didn’t kill alliance- Obama reassured them </w:t>
      </w:r>
    </w:p>
    <w:p w14:paraId="6867C4DE" w14:textId="77777777" w:rsidR="0045121D" w:rsidRPr="00460136" w:rsidRDefault="0045121D" w:rsidP="0045121D">
      <w:proofErr w:type="spellStart"/>
      <w:r w:rsidRPr="00460136">
        <w:rPr>
          <w:rStyle w:val="Style13ptBold"/>
        </w:rPr>
        <w:t>Gaouette</w:t>
      </w:r>
      <w:proofErr w:type="spellEnd"/>
      <w:r w:rsidRPr="00460136">
        <w:rPr>
          <w:rStyle w:val="Style13ptBold"/>
        </w:rPr>
        <w:t xml:space="preserve"> and Browne</w:t>
      </w:r>
      <w:r w:rsidRPr="00460136">
        <w:t xml:space="preserve">- reporters for CNN- </w:t>
      </w:r>
      <w:r w:rsidRPr="00460136">
        <w:rPr>
          <w:rStyle w:val="Style13ptBold"/>
        </w:rPr>
        <w:t>3-31</w:t>
      </w:r>
      <w:r w:rsidRPr="00460136">
        <w:t xml:space="preserve">(Nicole </w:t>
      </w:r>
      <w:proofErr w:type="spellStart"/>
      <w:r w:rsidRPr="00460136">
        <w:t>Gaouette</w:t>
      </w:r>
      <w:proofErr w:type="spellEnd"/>
      <w:r w:rsidRPr="00460136">
        <w:t xml:space="preserve"> and Ryan Browne- reporters for CNN, 3-31-2016, "U.S. affirms Japan, South Korea security backing," CNN, </w:t>
      </w:r>
      <w:hyperlink r:id="rId118" w:history="1">
        <w:r w:rsidRPr="00460136">
          <w:rPr>
            <w:rStyle w:val="Hyperlink"/>
          </w:rPr>
          <w:t>http://www.cnn.com/2016/03/31/politics/nuclear-summit-trump-japan-south-america/)\\WDB</w:t>
        </w:r>
      </w:hyperlink>
    </w:p>
    <w:p w14:paraId="6FF867FD" w14:textId="77777777" w:rsidR="0045121D" w:rsidRPr="00460136" w:rsidRDefault="0045121D" w:rsidP="0045121D">
      <w:pPr>
        <w:rPr>
          <w:rStyle w:val="StyleUnderline"/>
        </w:rPr>
      </w:pPr>
      <w:r w:rsidRPr="00460136">
        <w:t>Washington (CNN</w:t>
      </w:r>
      <w:proofErr w:type="gramStart"/>
      <w:r w:rsidRPr="00460136">
        <w:t>)</w:t>
      </w:r>
      <w:r w:rsidRPr="00460136">
        <w:rPr>
          <w:rStyle w:val="Emphasis"/>
        </w:rPr>
        <w:t>The</w:t>
      </w:r>
      <w:proofErr w:type="gramEnd"/>
      <w:r w:rsidRPr="00460136">
        <w:rPr>
          <w:rStyle w:val="Emphasis"/>
        </w:rPr>
        <w:t xml:space="preserve"> U.S. and its closest Asian allies reaffirmed decades of security cooperation</w:t>
      </w:r>
      <w:r w:rsidRPr="00460136">
        <w:rPr>
          <w:rStyle w:val="StyleUnderline"/>
        </w:rPr>
        <w:t xml:space="preserve"> Thursday </w:t>
      </w:r>
      <w:r w:rsidRPr="00460136">
        <w:rPr>
          <w:rStyle w:val="Emphasis"/>
        </w:rPr>
        <w:t xml:space="preserve">as their cornerstone alliance is being challenged by Republican presidential front-runner Donald Trump. </w:t>
      </w:r>
      <w:r w:rsidRPr="00460136">
        <w:t>Trump's statements scrapping years of U.S. consensus on nuclear issues have prompted discomfort and disbelief from U.S. officials and experts, while foreign governments have challenged his ideas. Meeting with leaders of Japan and South Korea ahead of the Nuclear Security Summit in Washington</w:t>
      </w:r>
      <w:r w:rsidRPr="00460136">
        <w:rPr>
          <w:rStyle w:val="StyleUnderline"/>
        </w:rPr>
        <w:t>, President Barack Obama said that the three Pacific nations aim to "restore a sense of stability and peace to the region."</w:t>
      </w:r>
      <w:r w:rsidRPr="00460136">
        <w:t xml:space="preserve"> </w:t>
      </w:r>
      <w:r w:rsidRPr="00460136">
        <w:rPr>
          <w:rStyle w:val="StyleUnderline"/>
        </w:rPr>
        <w:t>The meeting looked to reinforce a security alliance that has stabilized Asia for decades and now faces new challenges in an assertive China and increasingly erratic North Korea.</w:t>
      </w:r>
    </w:p>
    <w:p w14:paraId="27BA51F8" w14:textId="77777777" w:rsidR="0045121D" w:rsidRPr="00460136" w:rsidRDefault="0045121D" w:rsidP="0045121D"/>
    <w:p w14:paraId="31E750B7" w14:textId="77777777" w:rsidR="0045121D" w:rsidRPr="00460136" w:rsidRDefault="0045121D" w:rsidP="0045121D">
      <w:pPr>
        <w:pStyle w:val="Heading2"/>
      </w:pPr>
      <w:proofErr w:type="spellStart"/>
      <w:r w:rsidRPr="00460136">
        <w:t>Aff</w:t>
      </w:r>
      <w:proofErr w:type="spellEnd"/>
    </w:p>
    <w:p w14:paraId="12104A1C" w14:textId="77777777" w:rsidR="0045121D" w:rsidRPr="00460136" w:rsidRDefault="0045121D" w:rsidP="0045121D">
      <w:pPr>
        <w:pStyle w:val="Heading3"/>
      </w:pPr>
      <w:r w:rsidRPr="00460136">
        <w:t xml:space="preserve">Alt Causes </w:t>
      </w:r>
    </w:p>
    <w:p w14:paraId="15F7CE8B" w14:textId="77777777" w:rsidR="0045121D" w:rsidRPr="00460136" w:rsidRDefault="0045121D" w:rsidP="0045121D">
      <w:pPr>
        <w:pStyle w:val="Heading4"/>
        <w:rPr>
          <w:rStyle w:val="StyleUnderline"/>
          <w:rFonts w:asciiTheme="majorHAnsi" w:hAnsiTheme="majorHAnsi"/>
        </w:rPr>
      </w:pPr>
      <w:r w:rsidRPr="00460136">
        <w:rPr>
          <w:rStyle w:val="StyleUnderline"/>
          <w:rFonts w:asciiTheme="majorHAnsi" w:hAnsiTheme="majorHAnsi"/>
        </w:rPr>
        <w:t xml:space="preserve">U.S. Japan alliance is sustainable, but a Trump election ruins that. </w:t>
      </w:r>
    </w:p>
    <w:p w14:paraId="5EBB7114" w14:textId="77777777" w:rsidR="0045121D" w:rsidRPr="00460136" w:rsidRDefault="0045121D" w:rsidP="0045121D">
      <w:pPr>
        <w:pStyle w:val="NormalWeb"/>
        <w:rPr>
          <w:rFonts w:asciiTheme="majorHAnsi" w:hAnsiTheme="majorHAnsi"/>
          <w:color w:val="000000" w:themeColor="text1"/>
          <w:sz w:val="18"/>
          <w:szCs w:val="18"/>
        </w:rPr>
      </w:pPr>
      <w:r w:rsidRPr="00460136">
        <w:rPr>
          <w:rFonts w:asciiTheme="majorHAnsi" w:hAnsiTheme="majorHAnsi"/>
          <w:b/>
          <w:sz w:val="26"/>
          <w:szCs w:val="26"/>
        </w:rPr>
        <w:t xml:space="preserve">Smith and McClean 16 </w:t>
      </w:r>
      <w:r w:rsidRPr="00460136">
        <w:rPr>
          <w:rFonts w:asciiTheme="majorHAnsi" w:hAnsiTheme="majorHAnsi"/>
          <w:sz w:val="18"/>
          <w:szCs w:val="18"/>
        </w:rPr>
        <w:t xml:space="preserve">( </w:t>
      </w:r>
      <w:proofErr w:type="spellStart"/>
      <w:r w:rsidRPr="00460136">
        <w:rPr>
          <w:rFonts w:asciiTheme="majorHAnsi" w:hAnsiTheme="majorHAnsi"/>
          <w:sz w:val="18"/>
          <w:szCs w:val="18"/>
        </w:rPr>
        <w:t>Sheilla</w:t>
      </w:r>
      <w:proofErr w:type="spellEnd"/>
      <w:r w:rsidRPr="00460136">
        <w:rPr>
          <w:rFonts w:asciiTheme="majorHAnsi" w:hAnsiTheme="majorHAnsi"/>
          <w:sz w:val="18"/>
          <w:szCs w:val="18"/>
        </w:rPr>
        <w:t xml:space="preserve"> Smith </w:t>
      </w:r>
      <w:r w:rsidRPr="00460136">
        <w:rPr>
          <w:rFonts w:asciiTheme="majorHAnsi" w:hAnsiTheme="majorHAnsi"/>
          <w:sz w:val="16"/>
          <w:szCs w:val="16"/>
        </w:rPr>
        <w:t xml:space="preserve">is an </w:t>
      </w:r>
      <w:r w:rsidRPr="00460136">
        <w:rPr>
          <w:rFonts w:asciiTheme="majorHAnsi" w:hAnsiTheme="majorHAnsi" w:cs="Georgia"/>
          <w:color w:val="1A1A1A"/>
          <w:sz w:val="16"/>
          <w:szCs w:val="16"/>
        </w:rPr>
        <w:t xml:space="preserve">senior fellow for Japan studies at the Council on Foreign Relations and Charles McClean is a </w:t>
      </w:r>
      <w:r w:rsidRPr="00460136">
        <w:rPr>
          <w:rFonts w:asciiTheme="majorHAnsi" w:hAnsiTheme="majorHAnsi" w:cs="Helvetica"/>
          <w:color w:val="262626"/>
          <w:sz w:val="18"/>
          <w:szCs w:val="18"/>
        </w:rPr>
        <w:t>PhD Student, Political Science at UC San Diego</w:t>
      </w:r>
      <w:r w:rsidRPr="00460136">
        <w:rPr>
          <w:rFonts w:asciiTheme="majorHAnsi" w:hAnsiTheme="majorHAnsi" w:cs="Helvetica"/>
          <w:color w:val="000000" w:themeColor="text1"/>
          <w:sz w:val="18"/>
          <w:szCs w:val="18"/>
        </w:rPr>
        <w:t>, “</w:t>
      </w:r>
      <w:r w:rsidRPr="00460136">
        <w:rPr>
          <w:rFonts w:asciiTheme="majorHAnsi" w:hAnsiTheme="majorHAnsi"/>
          <w:color w:val="000000" w:themeColor="text1"/>
          <w:sz w:val="18"/>
          <w:szCs w:val="18"/>
        </w:rPr>
        <w:t xml:space="preserve">A Triannual E-Journal on East Asian Bilateral Relations,” </w:t>
      </w:r>
      <w:hyperlink r:id="rId119" w:history="1">
        <w:r w:rsidRPr="00460136">
          <w:rPr>
            <w:rStyle w:val="Hyperlink"/>
            <w:rFonts w:asciiTheme="majorHAnsi" w:hAnsiTheme="majorHAnsi"/>
            <w:sz w:val="18"/>
            <w:szCs w:val="18"/>
          </w:rPr>
          <w:t>https://gallery.mailchimp.com/fdfd9b07c6818bebcd9951d95/files/1601qus_japan.pdf</w:t>
        </w:r>
      </w:hyperlink>
      <w:r w:rsidRPr="00460136">
        <w:rPr>
          <w:rFonts w:asciiTheme="majorHAnsi" w:hAnsiTheme="majorHAnsi"/>
          <w:color w:val="000000" w:themeColor="text1"/>
          <w:sz w:val="18"/>
          <w:szCs w:val="18"/>
        </w:rPr>
        <w:t>) \\PL</w:t>
      </w:r>
    </w:p>
    <w:p w14:paraId="57EDEA26" w14:textId="77777777" w:rsidR="0045121D" w:rsidRPr="00460136" w:rsidRDefault="0045121D" w:rsidP="0045121D">
      <w:r w:rsidRPr="00460136">
        <w:rPr>
          <w:rStyle w:val="StyleUnderline"/>
          <w:rFonts w:asciiTheme="majorHAnsi" w:hAnsiTheme="majorHAnsi"/>
        </w:rPr>
        <w:t>The</w:t>
      </w:r>
      <w:r w:rsidRPr="00460136">
        <w:rPr>
          <w:rFonts w:asciiTheme="majorHAnsi" w:hAnsiTheme="majorHAnsi" w:cs="Times New Roman"/>
          <w:sz w:val="16"/>
        </w:rPr>
        <w:t xml:space="preserve"> early </w:t>
      </w:r>
      <w:r w:rsidRPr="00460136">
        <w:rPr>
          <w:rStyle w:val="StyleUnderline"/>
          <w:rFonts w:asciiTheme="majorHAnsi" w:hAnsiTheme="majorHAnsi"/>
        </w:rPr>
        <w:t>months of 2016</w:t>
      </w:r>
      <w:r w:rsidRPr="00460136">
        <w:rPr>
          <w:rFonts w:asciiTheme="majorHAnsi" w:hAnsiTheme="majorHAnsi" w:cs="Times New Roman"/>
          <w:sz w:val="16"/>
        </w:rPr>
        <w:t xml:space="preserve"> </w:t>
      </w:r>
      <w:r w:rsidRPr="00460136">
        <w:rPr>
          <w:rStyle w:val="StyleUnderline"/>
          <w:rFonts w:asciiTheme="majorHAnsi" w:hAnsiTheme="majorHAnsi"/>
        </w:rPr>
        <w:t xml:space="preserve">were </w:t>
      </w:r>
      <w:r w:rsidRPr="00460136">
        <w:rPr>
          <w:rFonts w:asciiTheme="majorHAnsi" w:hAnsiTheme="majorHAnsi" w:cs="Times New Roman"/>
          <w:sz w:val="16"/>
        </w:rPr>
        <w:t xml:space="preserve">relatively </w:t>
      </w:r>
      <w:r w:rsidRPr="00460136">
        <w:rPr>
          <w:rStyle w:val="StyleUnderline"/>
          <w:rFonts w:asciiTheme="majorHAnsi" w:hAnsiTheme="majorHAnsi"/>
        </w:rPr>
        <w:t>steady for</w:t>
      </w:r>
      <w:r w:rsidRPr="00460136">
        <w:rPr>
          <w:rFonts w:asciiTheme="majorHAnsi" w:hAnsiTheme="majorHAnsi" w:cs="Times New Roman"/>
          <w:sz w:val="16"/>
        </w:rPr>
        <w:t xml:space="preserve"> the </w:t>
      </w:r>
      <w:r w:rsidRPr="00460136">
        <w:rPr>
          <w:rStyle w:val="StyleUnderline"/>
          <w:rFonts w:asciiTheme="majorHAnsi" w:hAnsiTheme="majorHAnsi"/>
        </w:rPr>
        <w:t>US-Japan</w:t>
      </w:r>
      <w:r w:rsidRPr="00460136">
        <w:rPr>
          <w:rFonts w:asciiTheme="majorHAnsi" w:hAnsiTheme="majorHAnsi" w:cs="Times New Roman"/>
          <w:sz w:val="16"/>
        </w:rPr>
        <w:t xml:space="preserve"> relationship </w:t>
      </w:r>
      <w:r w:rsidRPr="00460136">
        <w:rPr>
          <w:rStyle w:val="StyleUnderline"/>
          <w:rFonts w:asciiTheme="majorHAnsi" w:hAnsiTheme="majorHAnsi"/>
        </w:rPr>
        <w:t>until the US presidential primaries began</w:t>
      </w:r>
      <w:r w:rsidRPr="00460136">
        <w:rPr>
          <w:rFonts w:asciiTheme="majorHAnsi" w:hAnsiTheme="majorHAnsi" w:cs="Times New Roman"/>
          <w:sz w:val="16"/>
        </w:rPr>
        <w:t xml:space="preserve"> to stir things up. For the first time in decades, </w:t>
      </w:r>
      <w:r w:rsidRPr="00460136">
        <w:rPr>
          <w:rStyle w:val="StyleUnderline"/>
          <w:rFonts w:asciiTheme="majorHAnsi" w:hAnsiTheme="majorHAnsi"/>
        </w:rPr>
        <w:t>Japan became the focus of debate on the campaign trail</w:t>
      </w:r>
      <w:r w:rsidRPr="00460136">
        <w:rPr>
          <w:rFonts w:asciiTheme="majorHAnsi" w:hAnsiTheme="majorHAnsi" w:cs="Times New Roman"/>
          <w:sz w:val="16"/>
        </w:rPr>
        <w:t xml:space="preserve">. Republican frontrunner </w:t>
      </w:r>
      <w:r w:rsidRPr="00460136">
        <w:rPr>
          <w:rStyle w:val="StyleUnderline"/>
          <w:rFonts w:asciiTheme="majorHAnsi" w:hAnsiTheme="majorHAnsi"/>
        </w:rPr>
        <w:t>Donald Trump began to single out Japan on trade and on security cooperation</w:t>
      </w:r>
      <w:r w:rsidRPr="00460136">
        <w:rPr>
          <w:rFonts w:asciiTheme="majorHAnsi" w:hAnsiTheme="majorHAnsi" w:cs="Times New Roman"/>
          <w:sz w:val="16"/>
        </w:rPr>
        <w:t>. To be sure</w:t>
      </w:r>
      <w:r w:rsidRPr="00460136">
        <w:rPr>
          <w:rStyle w:val="StyleUnderline"/>
          <w:rFonts w:asciiTheme="majorHAnsi" w:hAnsiTheme="majorHAnsi"/>
        </w:rPr>
        <w:t>, Japan had company as Trump took aim at all US alliances, but his suggestion that the United States should</w:t>
      </w:r>
      <w:r w:rsidRPr="00460136">
        <w:rPr>
          <w:rFonts w:asciiTheme="majorHAnsi" w:hAnsiTheme="majorHAnsi" w:cs="Times New Roman"/>
          <w:sz w:val="16"/>
        </w:rPr>
        <w:t xml:space="preserve"> simply </w:t>
      </w:r>
      <w:r w:rsidRPr="00460136">
        <w:rPr>
          <w:rStyle w:val="StyleUnderline"/>
          <w:rFonts w:asciiTheme="majorHAnsi" w:hAnsiTheme="majorHAnsi"/>
        </w:rPr>
        <w:t>let Japan and South Korea go nuclear</w:t>
      </w:r>
      <w:r w:rsidRPr="00460136">
        <w:rPr>
          <w:rFonts w:asciiTheme="majorHAnsi" w:hAnsiTheme="majorHAnsi" w:cs="Times New Roman"/>
          <w:sz w:val="16"/>
        </w:rPr>
        <w:t xml:space="preserve"> shocked many, including Japan’s Foreign Minister </w:t>
      </w:r>
      <w:proofErr w:type="spellStart"/>
      <w:r w:rsidRPr="00460136">
        <w:rPr>
          <w:rFonts w:asciiTheme="majorHAnsi" w:hAnsiTheme="majorHAnsi" w:cs="Times New Roman"/>
          <w:sz w:val="16"/>
        </w:rPr>
        <w:t>Kishida</w:t>
      </w:r>
      <w:proofErr w:type="spellEnd"/>
      <w:r w:rsidRPr="00460136">
        <w:rPr>
          <w:rFonts w:asciiTheme="majorHAnsi" w:hAnsiTheme="majorHAnsi" w:cs="Times New Roman"/>
          <w:sz w:val="16"/>
        </w:rPr>
        <w:t xml:space="preserve"> Fumio. The United States and Japan continued to </w:t>
      </w:r>
      <w:r w:rsidRPr="00460136">
        <w:rPr>
          <w:rStyle w:val="StyleUnderline"/>
          <w:rFonts w:asciiTheme="majorHAnsi" w:hAnsiTheme="majorHAnsi"/>
        </w:rPr>
        <w:t>refine alliance coordination</w:t>
      </w:r>
      <w:r w:rsidRPr="00460136">
        <w:rPr>
          <w:rFonts w:asciiTheme="majorHAnsi" w:hAnsiTheme="majorHAnsi" w:cs="Times New Roman"/>
          <w:sz w:val="16"/>
        </w:rPr>
        <w:t xml:space="preserve"> in the face of North Korea’s renewed nuclear testing and missile launches. </w:t>
      </w:r>
      <w:r w:rsidRPr="00460136">
        <w:rPr>
          <w:rStyle w:val="StyleUnderline"/>
          <w:rFonts w:asciiTheme="majorHAnsi" w:hAnsiTheme="majorHAnsi"/>
        </w:rPr>
        <w:t>Tokyo and Washington also continued their maritime cooperation as Beijing’s behavior in the S</w:t>
      </w:r>
      <w:r w:rsidRPr="00460136">
        <w:rPr>
          <w:rFonts w:asciiTheme="majorHAnsi" w:hAnsiTheme="majorHAnsi" w:cs="Times New Roman"/>
          <w:sz w:val="16"/>
        </w:rPr>
        <w:t xml:space="preserve">outh </w:t>
      </w:r>
      <w:r w:rsidRPr="00460136">
        <w:rPr>
          <w:rStyle w:val="StyleUnderline"/>
          <w:rFonts w:asciiTheme="majorHAnsi" w:hAnsiTheme="majorHAnsi"/>
        </w:rPr>
        <w:t>C</w:t>
      </w:r>
      <w:r w:rsidRPr="00460136">
        <w:rPr>
          <w:rFonts w:asciiTheme="majorHAnsi" w:hAnsiTheme="majorHAnsi" w:cs="Times New Roman"/>
          <w:sz w:val="16"/>
        </w:rPr>
        <w:t xml:space="preserve">hina </w:t>
      </w:r>
      <w:r w:rsidRPr="00460136">
        <w:rPr>
          <w:rStyle w:val="StyleUnderline"/>
          <w:rFonts w:asciiTheme="majorHAnsi" w:hAnsiTheme="majorHAnsi"/>
        </w:rPr>
        <w:t>S</w:t>
      </w:r>
      <w:r w:rsidRPr="00460136">
        <w:rPr>
          <w:rFonts w:asciiTheme="majorHAnsi" w:hAnsiTheme="majorHAnsi" w:cs="Times New Roman"/>
          <w:sz w:val="16"/>
        </w:rPr>
        <w:t xml:space="preserve">ea continued to roil regional waters. Japan suffered an unexpected </w:t>
      </w:r>
      <w:r w:rsidRPr="00460136">
        <w:rPr>
          <w:rFonts w:asciiTheme="majorHAnsi" w:hAnsiTheme="majorHAnsi" w:cs="Times New Roman"/>
          <w:color w:val="0533B5"/>
          <w:sz w:val="16"/>
        </w:rPr>
        <w:t xml:space="preserve">setback </w:t>
      </w:r>
      <w:r w:rsidRPr="00460136">
        <w:rPr>
          <w:rFonts w:asciiTheme="majorHAnsi" w:hAnsiTheme="majorHAnsi" w:cs="Times New Roman"/>
          <w:sz w:val="16"/>
        </w:rPr>
        <w:t xml:space="preserve">in its cooperation with Australia, however, as its bid to provide Canberra with its next-generation conventional subs was outdone by the French offer. The </w:t>
      </w:r>
      <w:proofErr w:type="spellStart"/>
      <w:r w:rsidRPr="00460136">
        <w:rPr>
          <w:rFonts w:asciiTheme="majorHAnsi" w:hAnsiTheme="majorHAnsi" w:cs="Times New Roman"/>
          <w:sz w:val="16"/>
        </w:rPr>
        <w:t>Futenma</w:t>
      </w:r>
      <w:proofErr w:type="spellEnd"/>
      <w:r w:rsidRPr="00460136">
        <w:rPr>
          <w:rFonts w:asciiTheme="majorHAnsi" w:hAnsiTheme="majorHAnsi" w:cs="Times New Roman"/>
          <w:sz w:val="16"/>
        </w:rPr>
        <w:t xml:space="preserve"> base standoff with Gov. </w:t>
      </w:r>
      <w:proofErr w:type="spellStart"/>
      <w:r w:rsidRPr="00460136">
        <w:rPr>
          <w:rFonts w:asciiTheme="majorHAnsi" w:hAnsiTheme="majorHAnsi" w:cs="Times New Roman"/>
          <w:sz w:val="16"/>
        </w:rPr>
        <w:t>Onaga</w:t>
      </w:r>
      <w:proofErr w:type="spellEnd"/>
      <w:r w:rsidRPr="00460136">
        <w:rPr>
          <w:rFonts w:asciiTheme="majorHAnsi" w:hAnsiTheme="majorHAnsi" w:cs="Times New Roman"/>
          <w:sz w:val="16"/>
        </w:rPr>
        <w:t xml:space="preserve"> took an unexpected turn when Prime Minister Abe Shinzo announced suddenly that he and the governor had agreed to a compromise </w:t>
      </w:r>
      <w:r w:rsidRPr="00460136">
        <w:rPr>
          <w:rFonts w:asciiTheme="majorHAnsi" w:hAnsiTheme="majorHAnsi" w:cs="Times New Roman"/>
          <w:color w:val="0533B5"/>
          <w:sz w:val="16"/>
        </w:rPr>
        <w:t>settlement</w:t>
      </w:r>
      <w:r w:rsidRPr="00460136">
        <w:rPr>
          <w:rFonts w:asciiTheme="majorHAnsi" w:hAnsiTheme="majorHAnsi" w:cs="Times New Roman"/>
          <w:sz w:val="16"/>
        </w:rPr>
        <w:t xml:space="preserve">. Tokyo would halt construction and Naha would agree to merge the court cases and would fully comply with the court decision on how to proceed. </w:t>
      </w:r>
      <w:r w:rsidRPr="00460136">
        <w:rPr>
          <w:rStyle w:val="StyleUnderline"/>
          <w:rFonts w:asciiTheme="majorHAnsi" w:hAnsiTheme="majorHAnsi"/>
        </w:rPr>
        <w:t xml:space="preserve">Politics now consume both countries as both Japan and the US face elections later this year. Anticipation that Abe would call a double election this summer ended after Chief Cabinet Secretary </w:t>
      </w:r>
      <w:proofErr w:type="spellStart"/>
      <w:r w:rsidRPr="00460136">
        <w:rPr>
          <w:rStyle w:val="StyleUnderline"/>
          <w:rFonts w:asciiTheme="majorHAnsi" w:hAnsiTheme="majorHAnsi"/>
        </w:rPr>
        <w:t>Suga</w:t>
      </w:r>
      <w:proofErr w:type="spellEnd"/>
      <w:r w:rsidRPr="00460136">
        <w:rPr>
          <w:rStyle w:val="StyleUnderline"/>
          <w:rFonts w:asciiTheme="majorHAnsi" w:hAnsiTheme="majorHAnsi"/>
        </w:rPr>
        <w:t xml:space="preserve"> </w:t>
      </w:r>
      <w:proofErr w:type="spellStart"/>
      <w:r w:rsidRPr="00460136">
        <w:rPr>
          <w:rStyle w:val="StyleUnderline"/>
          <w:rFonts w:asciiTheme="majorHAnsi" w:hAnsiTheme="majorHAnsi"/>
        </w:rPr>
        <w:t>Yoshihide</w:t>
      </w:r>
      <w:proofErr w:type="spellEnd"/>
      <w:r w:rsidRPr="00460136">
        <w:rPr>
          <w:rStyle w:val="StyleUnderline"/>
          <w:rFonts w:asciiTheme="majorHAnsi" w:hAnsiTheme="majorHAnsi"/>
        </w:rPr>
        <w:t xml:space="preserve"> declared that only the regularly scheduled Upper House election would be held so that the government could concentrate on recovery efforts in Kumamoto</w:t>
      </w:r>
      <w:r w:rsidRPr="00460136">
        <w:rPr>
          <w:rFonts w:asciiTheme="majorHAnsi" w:hAnsiTheme="majorHAnsi" w:cs="Times New Roman"/>
          <w:sz w:val="16"/>
        </w:rPr>
        <w:t xml:space="preserve"> Kyushu, the site of a deadly earthquake. </w:t>
      </w:r>
      <w:r w:rsidRPr="00460136">
        <w:rPr>
          <w:rStyle w:val="StyleUnderline"/>
          <w:rFonts w:asciiTheme="majorHAnsi" w:hAnsiTheme="majorHAnsi"/>
        </w:rPr>
        <w:t>Economic growth continues to elude the Abe Cabinet, and the prime minister still confronts the prospect of</w:t>
      </w:r>
      <w:r w:rsidRPr="00460136">
        <w:rPr>
          <w:rFonts w:asciiTheme="majorHAnsi" w:hAnsiTheme="majorHAnsi" w:cs="Times New Roman"/>
          <w:sz w:val="16"/>
        </w:rPr>
        <w:t xml:space="preserve"> an additional </w:t>
      </w:r>
      <w:r w:rsidRPr="00460136">
        <w:rPr>
          <w:rStyle w:val="StyleUnderline"/>
          <w:rFonts w:asciiTheme="majorHAnsi" w:hAnsiTheme="majorHAnsi"/>
        </w:rPr>
        <w:t>consumption</w:t>
      </w:r>
      <w:r w:rsidRPr="00460136">
        <w:rPr>
          <w:rFonts w:asciiTheme="majorHAnsi" w:hAnsiTheme="majorHAnsi" w:cs="Times New Roman"/>
          <w:sz w:val="16"/>
        </w:rPr>
        <w:t xml:space="preserve"> tax hike in the spring of 2017. In the US, the primaries are winding down with Donald </w:t>
      </w:r>
      <w:r w:rsidRPr="00460136">
        <w:rPr>
          <w:rStyle w:val="StyleUnderline"/>
          <w:rFonts w:asciiTheme="majorHAnsi" w:hAnsiTheme="majorHAnsi"/>
        </w:rPr>
        <w:t>Trump the</w:t>
      </w:r>
      <w:r w:rsidRPr="00460136">
        <w:rPr>
          <w:rFonts w:asciiTheme="majorHAnsi" w:hAnsiTheme="majorHAnsi" w:cs="Times New Roman"/>
          <w:sz w:val="16"/>
        </w:rPr>
        <w:t xml:space="preserve"> expected </w:t>
      </w:r>
      <w:r w:rsidRPr="00460136">
        <w:rPr>
          <w:rStyle w:val="StyleUnderline"/>
          <w:rFonts w:asciiTheme="majorHAnsi" w:hAnsiTheme="majorHAnsi"/>
        </w:rPr>
        <w:t>nominee for the Republican Party</w:t>
      </w:r>
      <w:r w:rsidRPr="00460136">
        <w:rPr>
          <w:rFonts w:asciiTheme="majorHAnsi" w:hAnsiTheme="majorHAnsi" w:cs="Times New Roman"/>
          <w:sz w:val="16"/>
        </w:rPr>
        <w:t xml:space="preserve"> and Hillary Clinton in the </w:t>
      </w:r>
      <w:r w:rsidRPr="00460136">
        <w:rPr>
          <w:rStyle w:val="StyleUnderline"/>
          <w:rFonts w:asciiTheme="majorHAnsi" w:hAnsiTheme="majorHAnsi"/>
        </w:rPr>
        <w:t>lead</w:t>
      </w:r>
      <w:r w:rsidRPr="00460136">
        <w:rPr>
          <w:rFonts w:asciiTheme="majorHAnsi" w:hAnsiTheme="majorHAnsi" w:cs="Times New Roman"/>
          <w:sz w:val="16"/>
        </w:rPr>
        <w:t xml:space="preserve"> for nomination by the Democratic Party. </w:t>
      </w:r>
      <w:r w:rsidRPr="00460136">
        <w:rPr>
          <w:rStyle w:val="StyleUnderline"/>
          <w:rFonts w:asciiTheme="majorHAnsi" w:hAnsiTheme="majorHAnsi"/>
        </w:rPr>
        <w:t>The US-Japan alliance</w:t>
      </w:r>
      <w:r w:rsidRPr="00460136">
        <w:rPr>
          <w:rFonts w:asciiTheme="majorHAnsi" w:hAnsiTheme="majorHAnsi" w:cs="Times New Roman"/>
          <w:sz w:val="16"/>
        </w:rPr>
        <w:t xml:space="preserve"> seems already to be </w:t>
      </w:r>
      <w:r w:rsidRPr="00460136">
        <w:rPr>
          <w:rStyle w:val="StyleUnderline"/>
          <w:rFonts w:asciiTheme="majorHAnsi" w:hAnsiTheme="majorHAnsi"/>
        </w:rPr>
        <w:t>suffering</w:t>
      </w:r>
      <w:r w:rsidRPr="00460136">
        <w:rPr>
          <w:rFonts w:asciiTheme="majorHAnsi" w:hAnsiTheme="majorHAnsi" w:cs="Times New Roman"/>
          <w:sz w:val="16"/>
        </w:rPr>
        <w:t xml:space="preserve"> from “Trump shocks” even before the election decides the next US president.</w:t>
      </w:r>
    </w:p>
    <w:p w14:paraId="5D3CA47F" w14:textId="77777777" w:rsidR="0045121D" w:rsidRPr="00460136" w:rsidRDefault="0045121D" w:rsidP="0045121D">
      <w:pPr>
        <w:pStyle w:val="Heading4"/>
      </w:pPr>
      <w:r w:rsidRPr="00460136">
        <w:t xml:space="preserve">Six alt Causes to Alliance- Leadership, TPP, Russia, </w:t>
      </w:r>
      <w:proofErr w:type="spellStart"/>
      <w:r w:rsidRPr="00460136">
        <w:t>Noko</w:t>
      </w:r>
      <w:proofErr w:type="spellEnd"/>
      <w:r w:rsidRPr="00460136">
        <w:t xml:space="preserve">, Okinawa </w:t>
      </w:r>
    </w:p>
    <w:p w14:paraId="7A7F7D2A" w14:textId="77777777" w:rsidR="0045121D" w:rsidRPr="00460136" w:rsidRDefault="0045121D" w:rsidP="0045121D">
      <w:r w:rsidRPr="00460136">
        <w:rPr>
          <w:rStyle w:val="Style13ptBold"/>
        </w:rPr>
        <w:t>Tanaka</w:t>
      </w:r>
      <w:r w:rsidRPr="00460136">
        <w:t xml:space="preserve">- Former Japanese deputy minister for foreign affairs- </w:t>
      </w:r>
      <w:r w:rsidRPr="00460136">
        <w:rPr>
          <w:rStyle w:val="Style13ptBold"/>
        </w:rPr>
        <w:t xml:space="preserve">16 </w:t>
      </w:r>
      <w:r w:rsidRPr="00460136">
        <w:t>(Hitoshi Tanaka is a senior fellow at the Japan Center for International Exchange and chairman of the Institute for International Strategy at the Japan Research Institute, Ltd. He previously served as Japan’s deputy minister for foreign affairs, 2-15-2016, "Six Challenges for US–Japan Cooperation in Asia," East Asia Forum, http://www.eastasiaforum.org/2016/02/15/six-challenges-for-us-japan-cooperation-in-asia/)\\WDB</w:t>
      </w:r>
    </w:p>
    <w:p w14:paraId="07F1BD15" w14:textId="77777777" w:rsidR="0045121D" w:rsidRPr="00460136" w:rsidRDefault="0045121D" w:rsidP="0045121D">
      <w:r w:rsidRPr="00460136">
        <w:rPr>
          <w:rStyle w:val="StyleUnderline"/>
        </w:rPr>
        <w:t>The first issue relates to the future of</w:t>
      </w:r>
      <w:r w:rsidRPr="00460136">
        <w:rPr>
          <w:rStyle w:val="Emphasis"/>
        </w:rPr>
        <w:t xml:space="preserve"> US global leadership.</w:t>
      </w:r>
      <w:r w:rsidRPr="00460136">
        <w:t xml:space="preserve"> </w:t>
      </w:r>
      <w:r w:rsidRPr="00460136">
        <w:rPr>
          <w:rStyle w:val="StyleUnderline"/>
        </w:rPr>
        <w:t>The world is watching the US presidential election closely</w:t>
      </w:r>
      <w:r w:rsidRPr="00460136">
        <w:t xml:space="preserve"> for signs of the foreign policy path the next US president will take. While it is still a long road to the White House, </w:t>
      </w:r>
      <w:r w:rsidRPr="00460136">
        <w:rPr>
          <w:rStyle w:val="StyleUnderline"/>
        </w:rPr>
        <w:t>the kind of divisive, and at times xenophobic, debate we have seen so far is damaging to the long-term credibility of US global leadership. Continued US leadership is critical</w:t>
      </w:r>
      <w:r w:rsidRPr="00460136">
        <w:t xml:space="preserve"> to maintain and strengthen liberal and free-market values as well as the stability and prosperity of East Asia. </w:t>
      </w:r>
      <w:r w:rsidRPr="00460136">
        <w:rPr>
          <w:rStyle w:val="StyleUnderline"/>
        </w:rPr>
        <w:t>The United States, East Asia and the world need a US president with the stomach for strong global leadership based on deep cooperation and consultation with US allies and partners,</w:t>
      </w:r>
      <w:r w:rsidRPr="00460136">
        <w:t xml:space="preserve"> rather than one who advocates unilateralist or isolationist thinking. </w:t>
      </w:r>
      <w:r w:rsidRPr="00460136">
        <w:rPr>
          <w:rStyle w:val="StyleUnderline"/>
        </w:rPr>
        <w:t>The second is mega-regional trade agreements including the Trans-Pacific Partnership (</w:t>
      </w:r>
      <w:r w:rsidRPr="00460136">
        <w:rPr>
          <w:rStyle w:val="Emphasis"/>
        </w:rPr>
        <w:t>TPP</w:t>
      </w:r>
      <w:r w:rsidRPr="00460136">
        <w:rPr>
          <w:rStyle w:val="StyleUnderline"/>
        </w:rPr>
        <w:t>)</w:t>
      </w:r>
      <w:r w:rsidRPr="00460136">
        <w:t xml:space="preserve"> deal reached in October 2015. In light of China’s efforts to launch the Asian Infrastructure Investment Bank, roll out the One Belt, One Road initiative and reach a Regional Comprehensive Economic Partnership with the ASEAN+6 nations, </w:t>
      </w:r>
      <w:r w:rsidRPr="00460136">
        <w:rPr>
          <w:rStyle w:val="StyleUnderline"/>
        </w:rPr>
        <w:t xml:space="preserve">the TPP is critical to the future credibility of US regional leadership. </w:t>
      </w:r>
      <w:r w:rsidRPr="00460136">
        <w:t xml:space="preserve">The TPP is not simply a vehicle to facilitate increased trade, but a means to shape 21st-century rules for economic governance and to promote and entrench liberal free-market principles in Asia Pacific. </w:t>
      </w:r>
      <w:r w:rsidRPr="00460136">
        <w:rPr>
          <w:rStyle w:val="StyleUnderline"/>
        </w:rPr>
        <w:t>Indonesia’s decision in September 2015 to choose China over Japan to build a high-speed train line between Jakarta and Bandung is illustrative of what is at stake</w:t>
      </w:r>
      <w:r w:rsidRPr="00460136">
        <w:t xml:space="preserve">. The US$5.5 billion Chinese proposal was attractive given that it required neither financing nor a loan guarantee from the Indonesian government. But many questions remain regarding the transparency of the proposal and the ability of China to meet international standards, including on </w:t>
      </w:r>
      <w:proofErr w:type="spellStart"/>
      <w:r w:rsidRPr="00460136">
        <w:t>labour</w:t>
      </w:r>
      <w:proofErr w:type="spellEnd"/>
      <w:r w:rsidRPr="00460136">
        <w:t xml:space="preserve"> and environmental regulations. </w:t>
      </w:r>
      <w:r w:rsidRPr="00460136">
        <w:rPr>
          <w:rStyle w:val="StyleUnderline"/>
        </w:rPr>
        <w:t>It is thus critical that the United States, Japan and the broader international community engage with Chinese-led economic initiatives to help steer China toward a greater embrace of international best practices.</w:t>
      </w:r>
      <w:r w:rsidRPr="00460136">
        <w:t xml:space="preserve"> The TPP has an open-accession clause to create a clear and transparent process through which other countries — including China, Indonesia and South Korea — can join in the future. The </w:t>
      </w:r>
      <w:r w:rsidRPr="00460136">
        <w:rPr>
          <w:rStyle w:val="StyleUnderline"/>
        </w:rPr>
        <w:t xml:space="preserve">United States and Japan should actively promote the expansion of TPP membership, </w:t>
      </w:r>
      <w:r w:rsidRPr="00460136">
        <w:t xml:space="preserve">especially to these countries. </w:t>
      </w:r>
      <w:r w:rsidRPr="00460136">
        <w:rPr>
          <w:rStyle w:val="StyleUnderline"/>
        </w:rPr>
        <w:t xml:space="preserve">Third is the need to </w:t>
      </w:r>
      <w:proofErr w:type="spellStart"/>
      <w:r w:rsidRPr="00460136">
        <w:rPr>
          <w:rStyle w:val="StyleUnderline"/>
        </w:rPr>
        <w:t>demilitarise</w:t>
      </w:r>
      <w:proofErr w:type="spellEnd"/>
      <w:r w:rsidRPr="00460136">
        <w:rPr>
          <w:rStyle w:val="StyleUnderline"/>
        </w:rPr>
        <w:t xml:space="preserve"> the </w:t>
      </w:r>
      <w:r w:rsidRPr="00460136">
        <w:rPr>
          <w:rStyle w:val="Emphasis"/>
        </w:rPr>
        <w:t>South China Sea.</w:t>
      </w:r>
      <w:r w:rsidRPr="00460136">
        <w:t xml:space="preserve"> The construction of artificial landfill islands by China in </w:t>
      </w:r>
      <w:r w:rsidRPr="00460136">
        <w:rPr>
          <w:rStyle w:val="StyleUnderline"/>
        </w:rPr>
        <w:t>the South China Sea has set back efforts to peacefully negotiate a diplomatic resolution to existing territorial disputes.</w:t>
      </w:r>
      <w:r w:rsidRPr="00460136">
        <w:t xml:space="preserve"> The potential for the future construction on the artificial islands, as well as high-profile attempts by the People’s Liberation Army Navy to enforce no-fly zones, risks further </w:t>
      </w:r>
      <w:proofErr w:type="spellStart"/>
      <w:r w:rsidRPr="00460136">
        <w:t>militarising</w:t>
      </w:r>
      <w:proofErr w:type="spellEnd"/>
      <w:r w:rsidRPr="00460136">
        <w:t xml:space="preserve"> the South China Sea. </w:t>
      </w:r>
      <w:r w:rsidRPr="00460136">
        <w:rPr>
          <w:rStyle w:val="StyleUnderline"/>
        </w:rPr>
        <w:t xml:space="preserve">Further military build-up in the South China Sea will undoubtedly feed regional tensions and increase the risk of accidental conflict. </w:t>
      </w:r>
      <w:r w:rsidRPr="00460136">
        <w:t>Until a diplomatic resolution can be peacefully negotiated between China and the ASEAN countries</w:t>
      </w:r>
      <w:r w:rsidRPr="00460136">
        <w:rPr>
          <w:rStyle w:val="StyleUnderline"/>
        </w:rPr>
        <w:t xml:space="preserve">, it is vital that all parties be alert to China’s incremental changes. At the same time, the United States and Japan must coordinate and cooperate to persuade China that freedom of navigation, in what is a vital sea route for international commerce and the energy security of East Asia, is in the shared interest of all. </w:t>
      </w:r>
      <w:r w:rsidRPr="00460136">
        <w:t xml:space="preserve">The fourth challenge is that of </w:t>
      </w:r>
      <w:r w:rsidRPr="00460136">
        <w:rPr>
          <w:rStyle w:val="Emphasis"/>
        </w:rPr>
        <w:t>North Korea</w:t>
      </w:r>
      <w:r w:rsidRPr="00460136">
        <w:t xml:space="preserve">. On 6 January 2016, </w:t>
      </w:r>
      <w:r w:rsidRPr="00460136">
        <w:rPr>
          <w:rStyle w:val="StyleUnderline"/>
        </w:rPr>
        <w:t>North Korea tested a nuclear device for the fourth time</w:t>
      </w:r>
      <w:r w:rsidRPr="00460136">
        <w:t xml:space="preserve"> — the second under Kim Jong-un’s leadership. </w:t>
      </w:r>
      <w:r w:rsidRPr="00460136">
        <w:rPr>
          <w:rStyle w:val="StyleUnderline"/>
        </w:rPr>
        <w:t>This time, the international community must go beyond business-as-usual measures to deal with the North Korean nuclear program</w:t>
      </w:r>
      <w:r w:rsidRPr="00460136">
        <w:t xml:space="preserve">. In order to truly alter North Korea’s </w:t>
      </w:r>
      <w:proofErr w:type="spellStart"/>
      <w:r w:rsidRPr="00460136">
        <w:t>behaviour</w:t>
      </w:r>
      <w:proofErr w:type="spellEnd"/>
      <w:r w:rsidRPr="00460136">
        <w:t xml:space="preserve">, </w:t>
      </w:r>
      <w:r w:rsidRPr="00460136">
        <w:rPr>
          <w:rStyle w:val="StyleUnderline"/>
        </w:rPr>
        <w:t xml:space="preserve">economic sanctions, </w:t>
      </w:r>
      <w:r w:rsidRPr="00460136">
        <w:t xml:space="preserve">including financial sanctions, will need to be strengthened. Beijing has a big role to play. Irrespective of its apparent change in attitude after the third North Korean nuclear test in 2013, China has continued to provide substantive assistance to North Korea. For any form of sanctions to be effective, though, the international community as a whole, including China and Russia, must fully back them. </w:t>
      </w:r>
      <w:r w:rsidRPr="00460136">
        <w:rPr>
          <w:rStyle w:val="StyleUnderline"/>
        </w:rPr>
        <w:t>South Korea, Japan and the United States must deepen cooperation and adopt a unified approach on sanctions policy as well as on joint contingency planning</w:t>
      </w:r>
      <w:r w:rsidRPr="00460136">
        <w:t xml:space="preserve">. The three nations also need to consult with China and Russia to form a united front to apply greater pressure on North Korea. An immediate restart of the </w:t>
      </w:r>
      <w:proofErr w:type="spellStart"/>
      <w:r w:rsidRPr="00460136">
        <w:t>denuclearisation</w:t>
      </w:r>
      <w:proofErr w:type="spellEnd"/>
      <w:r w:rsidRPr="00460136">
        <w:t xml:space="preserve"> process under the Six-Party Talks may be difficult, but without the right measures to pressure and isolate North Korea, nothing will be achieved. </w:t>
      </w:r>
      <w:proofErr w:type="gramStart"/>
      <w:r w:rsidRPr="00460136">
        <w:t>iii</w:t>
      </w:r>
      <w:proofErr w:type="gramEnd"/>
      <w:r w:rsidRPr="00460136">
        <w:t xml:space="preserve"> </w:t>
      </w:r>
      <w:r w:rsidRPr="00460136">
        <w:rPr>
          <w:rStyle w:val="StyleUnderline"/>
        </w:rPr>
        <w:t>Fifth, the United States and Japan should also coordinate their</w:t>
      </w:r>
      <w:r w:rsidRPr="00460136">
        <w:t xml:space="preserve"> </w:t>
      </w:r>
      <w:r w:rsidRPr="00460136">
        <w:rPr>
          <w:rStyle w:val="Emphasis"/>
        </w:rPr>
        <w:t xml:space="preserve">Russia </w:t>
      </w:r>
      <w:r w:rsidRPr="00460136">
        <w:t xml:space="preserve">policies. Since Vladimir Putin and Shinzo Abe both returned to power in 2012, the two leaders have shown a willingness to deal with the issue of the Northern Territories (referred to as the Southern Kuril Islands in Russia). </w:t>
      </w:r>
      <w:r w:rsidRPr="00460136">
        <w:rPr>
          <w:rStyle w:val="StyleUnderline"/>
        </w:rPr>
        <w:t>But then Russia annexed Crimea in March 2014 and plans were put on hold</w:t>
      </w:r>
      <w:r w:rsidRPr="00460136">
        <w:t xml:space="preserve">. Since then, Japan has stuck to its international obligations and imposed sanctions against Russia. But, if it appears that an acceptable agreement can be reached on the Northern Territories, an issue that has blocked the </w:t>
      </w:r>
      <w:proofErr w:type="spellStart"/>
      <w:r w:rsidRPr="00460136">
        <w:t>normalisation</w:t>
      </w:r>
      <w:proofErr w:type="spellEnd"/>
      <w:r w:rsidRPr="00460136">
        <w:t xml:space="preserve"> of Japan–Russia relations since the end of World War II, Japan will have no choice but to seize the opportunity. </w:t>
      </w:r>
      <w:r w:rsidRPr="00460136">
        <w:rPr>
          <w:rStyle w:val="StyleUnderline"/>
        </w:rPr>
        <w:t xml:space="preserve">It is important that the United States and Japan maintain very close coordination and not allow Russia to </w:t>
      </w:r>
      <w:proofErr w:type="spellStart"/>
      <w:r w:rsidRPr="00460136">
        <w:rPr>
          <w:rStyle w:val="StyleUnderline"/>
        </w:rPr>
        <w:t>utilise</w:t>
      </w:r>
      <w:proofErr w:type="spellEnd"/>
      <w:r w:rsidRPr="00460136">
        <w:rPr>
          <w:rStyle w:val="StyleUnderline"/>
        </w:rPr>
        <w:t xml:space="preserve"> the Northern Territories issue to drive a wedge between them. They must also make clear to Russia that any Russo–Japanese cooperation to resolve the Northern Territories dispute will not translate into an acceptance of the annexation of Crimea. The final key issue facing the US and Japan is that of </w:t>
      </w:r>
      <w:r w:rsidRPr="00460136">
        <w:rPr>
          <w:rStyle w:val="Emphasis"/>
        </w:rPr>
        <w:t xml:space="preserve">US military bases in Okinawa. </w:t>
      </w:r>
      <w:r w:rsidRPr="00460136">
        <w:t xml:space="preserve">The battle between the Okinawa prefectural government and the Japanese central government regarding the relocation of the US Marine Corps </w:t>
      </w:r>
      <w:proofErr w:type="spellStart"/>
      <w:r w:rsidRPr="00460136">
        <w:t>Futenma</w:t>
      </w:r>
      <w:proofErr w:type="spellEnd"/>
      <w:r w:rsidRPr="00460136">
        <w:t xml:space="preserve"> Air Station has reached something of an impasse. While the United States might be happy to leave this to the Japanese government to deal with, </w:t>
      </w:r>
      <w:r w:rsidRPr="00460136">
        <w:rPr>
          <w:rStyle w:val="StyleUnderline"/>
        </w:rPr>
        <w:t xml:space="preserve">ultimately the United States will also have to suffer the consequences of Okinawa’s local opposition. Deep US–Japan consultations must continue, which should be conducted as part of </w:t>
      </w:r>
      <w:proofErr w:type="spellStart"/>
      <w:r w:rsidRPr="00460136">
        <w:rPr>
          <w:rStyle w:val="StyleUnderline"/>
        </w:rPr>
        <w:t>regularised</w:t>
      </w:r>
      <w:proofErr w:type="spellEnd"/>
      <w:r w:rsidRPr="00460136">
        <w:rPr>
          <w:rStyle w:val="StyleUnderline"/>
        </w:rPr>
        <w:t xml:space="preserve"> reviews of the US forward deployment structure and how it relates </w:t>
      </w:r>
      <w:proofErr w:type="spellStart"/>
      <w:r w:rsidRPr="00460136">
        <w:rPr>
          <w:rStyle w:val="StyleUnderline"/>
        </w:rPr>
        <w:t>to</w:t>
      </w:r>
      <w:hyperlink r:id="rId120" w:tgtFrame="_blank" w:history="1">
        <w:r w:rsidRPr="00460136">
          <w:rPr>
            <w:rStyle w:val="StyleUnderline"/>
          </w:rPr>
          <w:t>US</w:t>
        </w:r>
        <w:proofErr w:type="spellEnd"/>
        <w:r w:rsidRPr="00460136">
          <w:rPr>
            <w:rStyle w:val="StyleUnderline"/>
          </w:rPr>
          <w:t>–Japan alliance goals</w:t>
        </w:r>
      </w:hyperlink>
      <w:r w:rsidRPr="00460136">
        <w:t>. While a continued US forward deployment presence in Okinawa is critical</w:t>
      </w:r>
      <w:r w:rsidRPr="00460136">
        <w:rPr>
          <w:rStyle w:val="StyleUnderline"/>
        </w:rPr>
        <w:t xml:space="preserve">, if the situation is not handled with due sensitivity for local Okinawan concerns, base protests will continue to be a thorn in the side of alliance relations. </w:t>
      </w:r>
    </w:p>
    <w:p w14:paraId="5FEF75D1" w14:textId="77777777" w:rsidR="0045121D" w:rsidRPr="00460136" w:rsidRDefault="0045121D" w:rsidP="0045121D"/>
    <w:p w14:paraId="0087ACB2" w14:textId="77777777" w:rsidR="0045121D" w:rsidRPr="00460136" w:rsidRDefault="0045121D" w:rsidP="0045121D"/>
    <w:p w14:paraId="6FF8CD00" w14:textId="77777777" w:rsidR="0045121D" w:rsidRPr="00460136" w:rsidRDefault="0045121D" w:rsidP="0045121D">
      <w:pPr>
        <w:keepNext/>
        <w:keepLines/>
        <w:spacing w:before="200"/>
        <w:outlineLvl w:val="3"/>
        <w:rPr>
          <w:rFonts w:eastAsia="MS Gothic" w:cs="Times New Roman"/>
          <w:b/>
          <w:bCs/>
          <w:iCs/>
          <w:sz w:val="24"/>
        </w:rPr>
      </w:pPr>
      <w:r w:rsidRPr="00460136">
        <w:rPr>
          <w:rFonts w:eastAsia="MS Gothic" w:cs="Times New Roman"/>
          <w:b/>
          <w:bCs/>
          <w:iCs/>
          <w:sz w:val="24"/>
        </w:rPr>
        <w:t>Japan-</w:t>
      </w:r>
      <w:proofErr w:type="spellStart"/>
      <w:r w:rsidRPr="00460136">
        <w:rPr>
          <w:rFonts w:eastAsia="MS Gothic" w:cs="Times New Roman"/>
          <w:b/>
          <w:bCs/>
          <w:iCs/>
          <w:sz w:val="24"/>
        </w:rPr>
        <w:t>SoKo</w:t>
      </w:r>
      <w:proofErr w:type="spellEnd"/>
      <w:r w:rsidRPr="00460136">
        <w:rPr>
          <w:rFonts w:eastAsia="MS Gothic" w:cs="Times New Roman"/>
          <w:b/>
          <w:bCs/>
          <w:iCs/>
          <w:sz w:val="24"/>
        </w:rPr>
        <w:t xml:space="preserve"> tensions thump alliance effectiveness</w:t>
      </w:r>
    </w:p>
    <w:p w14:paraId="36DD7CE0" w14:textId="77777777" w:rsidR="0045121D" w:rsidRPr="00460136" w:rsidRDefault="0045121D" w:rsidP="0045121D">
      <w:pPr>
        <w:rPr>
          <w:rFonts w:eastAsia="Cambria"/>
        </w:rPr>
      </w:pPr>
      <w:proofErr w:type="spellStart"/>
      <w:r w:rsidRPr="00460136">
        <w:rPr>
          <w:rFonts w:eastAsia="Cambria"/>
          <w:b/>
          <w:bCs/>
          <w:sz w:val="24"/>
        </w:rPr>
        <w:t>Schriver</w:t>
      </w:r>
      <w:proofErr w:type="spellEnd"/>
      <w:r w:rsidRPr="00460136">
        <w:rPr>
          <w:rFonts w:eastAsia="Cambria"/>
          <w:b/>
          <w:bCs/>
          <w:sz w:val="24"/>
        </w:rPr>
        <w:t xml:space="preserve">- </w:t>
      </w:r>
      <w:r w:rsidRPr="00460136">
        <w:rPr>
          <w:rFonts w:eastAsia="Cambria"/>
        </w:rPr>
        <w:t xml:space="preserve">CEO of Project 2049- </w:t>
      </w:r>
      <w:r w:rsidRPr="00460136">
        <w:rPr>
          <w:rFonts w:eastAsia="Cambria"/>
          <w:b/>
          <w:bCs/>
          <w:sz w:val="24"/>
        </w:rPr>
        <w:t xml:space="preserve"> 15</w:t>
      </w:r>
      <w:r w:rsidRPr="00460136">
        <w:rPr>
          <w:rFonts w:eastAsia="Cambria"/>
        </w:rPr>
        <w:t xml:space="preserve"> (Randall, CEO of Project 2049, a think tank guiding </w:t>
      </w:r>
      <w:proofErr w:type="spellStart"/>
      <w:r w:rsidRPr="00460136">
        <w:rPr>
          <w:rFonts w:eastAsia="Cambria"/>
        </w:rPr>
        <w:t>decisionmakers</w:t>
      </w:r>
      <w:proofErr w:type="spellEnd"/>
      <w:r w:rsidRPr="00460136">
        <w:rPr>
          <w:rFonts w:eastAsia="Cambria"/>
        </w:rPr>
        <w:t xml:space="preserve"> in Asia and </w:t>
      </w:r>
      <w:proofErr w:type="spellStart"/>
      <w:r w:rsidRPr="00460136">
        <w:rPr>
          <w:rFonts w:eastAsia="Cambria"/>
        </w:rPr>
        <w:t>forcasting</w:t>
      </w:r>
      <w:proofErr w:type="spellEnd"/>
      <w:r w:rsidRPr="00460136">
        <w:rPr>
          <w:rFonts w:eastAsia="Cambria"/>
        </w:rPr>
        <w:t>, April 2015 “CHINA’S MILITARY DEVELOPMENTS AND THE U.S.-JAPAN ALLIANCE” http://www.project2049.net/documents/2015_China_US_Japan_Capstone.pdf)\\WDB</w:t>
      </w:r>
    </w:p>
    <w:p w14:paraId="6A0C76C3" w14:textId="77777777" w:rsidR="0045121D" w:rsidRPr="00460136" w:rsidRDefault="0045121D" w:rsidP="0045121D">
      <w:pPr>
        <w:rPr>
          <w:rFonts w:eastAsia="Cambria"/>
          <w:bCs/>
          <w:sz w:val="20"/>
          <w:u w:val="single"/>
        </w:rPr>
      </w:pPr>
      <w:r w:rsidRPr="00460136">
        <w:rPr>
          <w:rFonts w:eastAsia="Cambria"/>
          <w:bCs/>
          <w:sz w:val="20"/>
          <w:u w:val="single"/>
        </w:rPr>
        <w:t>Although the U.S.-Japan alliance has a proven track record of effectiveness and resiliency, the lack of a robust political and security relationship between Tokyo and Seoul could pose challenges for the alliance. Fraught ties between Japan and South Korea complicates U.S. defense planning and hinders the U.S. ability to engage in robust U.S.-Japan-South Korea trilateral cooperation. While there have recently been modest advances in U.S</w:t>
      </w:r>
      <w:proofErr w:type="gramStart"/>
      <w:r w:rsidRPr="00460136">
        <w:rPr>
          <w:rFonts w:eastAsia="Cambria"/>
          <w:bCs/>
          <w:sz w:val="20"/>
          <w:u w:val="single"/>
        </w:rPr>
        <w:t>.-</w:t>
      </w:r>
      <w:proofErr w:type="gramEnd"/>
      <w:r w:rsidRPr="00460136">
        <w:rPr>
          <w:rFonts w:eastAsia="Cambria"/>
          <w:bCs/>
          <w:sz w:val="20"/>
          <w:u w:val="single"/>
        </w:rPr>
        <w:t xml:space="preserve"> Japan-South Korea cooperation, the possibility for close trilateral security coordination in the near future is </w:t>
      </w:r>
      <w:r w:rsidRPr="00460136">
        <w:rPr>
          <w:rFonts w:eastAsia="Cambria"/>
          <w:b/>
          <w:iCs/>
          <w:sz w:val="20"/>
          <w:u w:val="single"/>
          <w:bdr w:val="single" w:sz="18" w:space="0" w:color="auto"/>
        </w:rPr>
        <w:t>not</w:t>
      </w:r>
      <w:r w:rsidRPr="00460136">
        <w:rPr>
          <w:rFonts w:eastAsia="Cambria"/>
          <w:bCs/>
          <w:sz w:val="20"/>
          <w:u w:val="single"/>
        </w:rPr>
        <w:t xml:space="preserve"> as </w:t>
      </w:r>
      <w:r w:rsidRPr="00460136">
        <w:rPr>
          <w:rFonts w:eastAsia="Cambria"/>
          <w:b/>
          <w:iCs/>
          <w:sz w:val="20"/>
          <w:u w:val="single"/>
          <w:bdr w:val="single" w:sz="18" w:space="0" w:color="auto"/>
        </w:rPr>
        <w:t>promising</w:t>
      </w:r>
      <w:r w:rsidRPr="00460136">
        <w:rPr>
          <w:rFonts w:eastAsia="Cambria"/>
          <w:bCs/>
          <w:sz w:val="20"/>
          <w:u w:val="single"/>
        </w:rPr>
        <w:t xml:space="preserve"> as U.S. defense planners would prefer. </w:t>
      </w:r>
      <w:r w:rsidRPr="00460136">
        <w:rPr>
          <w:rFonts w:eastAsia="Cambria"/>
        </w:rPr>
        <w:t xml:space="preserve">Going forward, </w:t>
      </w:r>
      <w:r w:rsidRPr="00460136">
        <w:rPr>
          <w:rFonts w:eastAsia="Cambria"/>
          <w:bCs/>
          <w:sz w:val="20"/>
          <w:u w:val="single"/>
        </w:rPr>
        <w:t>the U.S.-Japan alliance will remain indispensable for safeguarding security and prosperity in the Asia-Pacific in the 21st century</w:t>
      </w:r>
      <w:r w:rsidRPr="00460136">
        <w:rPr>
          <w:rFonts w:eastAsia="Cambria"/>
        </w:rPr>
        <w:t xml:space="preserve">. Beijing should realize that it has a critical stake in the success of the U.S.-Japan alliance, which has grounded the regional stability that fostered China’s meteoric economic growth. China’s military modernization and the uncertainty behind Beijing’s intentions require the U.S.-Japan alliance adapt to these shifts in the regional strategic landscape. The U.S. and Japan must continue to strengthen their alliance coordination, share a comprehensive China strategy, and share a long-term vision of order in the region. </w:t>
      </w:r>
      <w:r w:rsidRPr="00460136">
        <w:rPr>
          <w:rFonts w:eastAsia="Cambria"/>
          <w:bCs/>
          <w:sz w:val="20"/>
          <w:u w:val="single"/>
        </w:rPr>
        <w:t>By aligning capabilities, operations, and strategic outlook, the U.S.-Japan alliance will remain the bedrock of peace and stability in the Asia-Pacific region.</w:t>
      </w:r>
    </w:p>
    <w:p w14:paraId="7B350B6D" w14:textId="77777777" w:rsidR="0045121D" w:rsidRPr="00460136" w:rsidRDefault="0045121D" w:rsidP="0045121D"/>
    <w:p w14:paraId="3D0446B7" w14:textId="77777777" w:rsidR="0045121D" w:rsidRPr="00460136" w:rsidRDefault="0045121D" w:rsidP="0045121D">
      <w:pPr>
        <w:pStyle w:val="Heading4"/>
      </w:pPr>
      <w:r w:rsidRPr="00460136">
        <w:t xml:space="preserve">Budget Constraints </w:t>
      </w:r>
    </w:p>
    <w:p w14:paraId="6819A688" w14:textId="77777777" w:rsidR="0045121D" w:rsidRPr="00460136" w:rsidRDefault="0045121D" w:rsidP="0045121D">
      <w:proofErr w:type="spellStart"/>
      <w:r w:rsidRPr="00460136">
        <w:rPr>
          <w:rStyle w:val="Style13ptBold"/>
        </w:rPr>
        <w:t>Chanlett</w:t>
      </w:r>
      <w:proofErr w:type="spellEnd"/>
      <w:r w:rsidRPr="00460136">
        <w:rPr>
          <w:rStyle w:val="Style13ptBold"/>
        </w:rPr>
        <w:t xml:space="preserve">-Avery and Rinehart- </w:t>
      </w:r>
      <w:r w:rsidRPr="00460136">
        <w:t>Avery Specialist in Asian Affairs, Analyst in Asian Affairs-</w:t>
      </w:r>
      <w:r w:rsidRPr="00460136">
        <w:rPr>
          <w:rStyle w:val="Style13ptBold"/>
        </w:rPr>
        <w:t xml:space="preserve"> 16</w:t>
      </w:r>
      <w:r w:rsidRPr="00460136">
        <w:t xml:space="preserve">(Emma </w:t>
      </w:r>
      <w:proofErr w:type="spellStart"/>
      <w:r w:rsidRPr="00460136">
        <w:t>Chanlett</w:t>
      </w:r>
      <w:proofErr w:type="spellEnd"/>
      <w:r w:rsidRPr="00460136">
        <w:t>-Avery Specialist in Asian Affairs, Ian E. Rinehart Analyst in Asian Affairs, 2/9/2016, “The U.S.-Japan Alliance”, Congressional Research Service, p. 5)\\WDB</w:t>
      </w:r>
    </w:p>
    <w:p w14:paraId="3B169742" w14:textId="77777777" w:rsidR="0045121D" w:rsidRPr="00460136" w:rsidRDefault="0045121D" w:rsidP="0045121D">
      <w:pPr>
        <w:rPr>
          <w:rStyle w:val="StyleUnderline"/>
        </w:rPr>
      </w:pPr>
      <w:r w:rsidRPr="00460136">
        <w:rPr>
          <w:rStyle w:val="StyleUnderline"/>
        </w:rPr>
        <w:t>Both Japan and the United States face serious fiscal constraints in their ability to maintain, let alone increase, defense budgets. Funding for new, expensive alliance initiatives appears to be limited</w:t>
      </w:r>
      <w:r w:rsidRPr="00460136">
        <w:t xml:space="preserve">; </w:t>
      </w:r>
      <w:r w:rsidRPr="00460136">
        <w:rPr>
          <w:rStyle w:val="StyleUnderline"/>
        </w:rPr>
        <w:t>increased investments in new dimensions of alliance cooperation may come with tradeoffs in existing or planned defense capabilities.</w:t>
      </w:r>
      <w:r w:rsidRPr="00460136">
        <w:t xml:space="preserve"> In recent years, Members of Congress have voiced concern about the rising costs of troop realignment plans and imposed restrictions on U.S. funding. Yet, U.S. and Japanese leaders have made rhetorical commitments to allocating a greater share of resources to bolstering the alliance. After 10 consecutive years of defense spending reductions, the Japanese government increased its defense budget by 0.8% in FY2013, by 2.2% in FY2014, and by 0.8% in FY2015. Over the decade 2004-2013, Japan’s defense budget decreased by 5%, while China’s grew by 270%, South Korea’s by 45%, and Taiwan’s by 14%.8 Prime Minister Abe has indicated a desire to boost defense spending, but past administrations have established a strong normative (not legally binding) ceiling of 1% of GDP. Thus, over the long term, Japan’s defense budget will likely be tied to economic growth and the overall fiscal environment. With gross public debt at roughly 250% of GDP and rising costs of the social safety net, some analysts believe that it will be politically impossible for Japan to significantly increase defense spending. </w:t>
      </w:r>
      <w:r w:rsidRPr="00460136">
        <w:rPr>
          <w:rStyle w:val="StyleUnderline"/>
        </w:rPr>
        <w:t>Since FY2013, the United States has implemented cuts in its defense budget,</w:t>
      </w:r>
      <w:r w:rsidRPr="00460136">
        <w:t xml:space="preserve"> partly through the sequestration mechanism established in the 2011 Budget Control Act. Since 2012, however, U.S. officials have repeatedly stressed that, as one aspect of the rebalancing strategy, U.S. military deployments to the Asia-Pacific region will not decrease and may even be enhanced in certain areas. Nevertheless, </w:t>
      </w:r>
      <w:r w:rsidRPr="00460136">
        <w:rPr>
          <w:rStyle w:val="StyleUnderline"/>
        </w:rPr>
        <w:t>U.S. allies are concerned about the impact of these budget cuts. In testimony to Congress in March 2013, PACOM Commander Samuel Locklear stated, “[The sequestration budget cuts] also will ultimately, if allowed to, undermine the rebalance.”9</w:t>
      </w:r>
    </w:p>
    <w:p w14:paraId="6CB58F5F" w14:textId="77777777" w:rsidR="0045121D" w:rsidRPr="00460136" w:rsidRDefault="0045121D" w:rsidP="0045121D">
      <w:pPr>
        <w:rPr>
          <w:rFonts w:asciiTheme="minorHAnsi" w:hAnsiTheme="minorHAnsi"/>
        </w:rPr>
      </w:pPr>
    </w:p>
    <w:p w14:paraId="0C4A2BE5" w14:textId="77777777" w:rsidR="0045121D" w:rsidRDefault="0045121D" w:rsidP="0045121D">
      <w:pPr>
        <w:pStyle w:val="Heading1"/>
      </w:pPr>
      <w:r w:rsidRPr="00460136">
        <w:t xml:space="preserve">Alliance Bad </w:t>
      </w:r>
    </w:p>
    <w:p w14:paraId="1482B7C0" w14:textId="77777777" w:rsidR="00460136" w:rsidRDefault="00460136" w:rsidP="004A4677">
      <w:pPr>
        <w:pStyle w:val="Heading3"/>
      </w:pPr>
      <w:proofErr w:type="spellStart"/>
      <w:r>
        <w:t>Prolif</w:t>
      </w:r>
      <w:proofErr w:type="spellEnd"/>
      <w:r>
        <w:t>/Rearm Good</w:t>
      </w:r>
    </w:p>
    <w:p w14:paraId="75D00621" w14:textId="77777777" w:rsidR="00460136" w:rsidRPr="00B41CD2" w:rsidRDefault="00460136" w:rsidP="00460136">
      <w:pPr>
        <w:pStyle w:val="Heading4"/>
        <w:rPr>
          <w:rStyle w:val="StyleUnderline"/>
          <w:sz w:val="26"/>
          <w:u w:val="none"/>
        </w:rPr>
      </w:pPr>
      <w:r>
        <w:rPr>
          <w:rStyle w:val="StyleUnderline"/>
          <w:sz w:val="26"/>
          <w:u w:val="none"/>
        </w:rPr>
        <w:t xml:space="preserve">+Japanese rearmament provides a possibility for Japan-South Korean coop- no chance of massive proliferation.  </w:t>
      </w:r>
    </w:p>
    <w:p w14:paraId="488827D5" w14:textId="77777777" w:rsidR="00460136" w:rsidRPr="004415D6" w:rsidRDefault="00460136" w:rsidP="00460136">
      <w:pPr>
        <w:rPr>
          <w:rStyle w:val="StyleUnderline"/>
          <w:b/>
          <w:sz w:val="26"/>
          <w:szCs w:val="26"/>
          <w:u w:val="none"/>
        </w:rPr>
      </w:pPr>
      <w:r w:rsidRPr="004415D6">
        <w:rPr>
          <w:rStyle w:val="StyleUnderline"/>
          <w:b/>
          <w:sz w:val="26"/>
          <w:szCs w:val="26"/>
          <w:u w:val="none"/>
        </w:rPr>
        <w:t xml:space="preserve">Frank, Former House of Representatives Member, 2015 </w:t>
      </w:r>
    </w:p>
    <w:p w14:paraId="2A6CFC5C" w14:textId="77777777" w:rsidR="00460136" w:rsidRPr="004415D6" w:rsidRDefault="00460136" w:rsidP="00460136">
      <w:pPr>
        <w:rPr>
          <w:rStyle w:val="StyleUnderline"/>
          <w:sz w:val="16"/>
          <w:szCs w:val="16"/>
          <w:u w:val="none"/>
        </w:rPr>
      </w:pPr>
      <w:r w:rsidRPr="004415D6">
        <w:rPr>
          <w:rStyle w:val="StyleUnderline"/>
          <w:sz w:val="16"/>
          <w:szCs w:val="16"/>
          <w:u w:val="none"/>
        </w:rPr>
        <w:t xml:space="preserve">(Barney, Harvard Law Graduate, “It's Time to Rearm Germany and Japan,” Politico Magazine, 8/11/15, </w:t>
      </w:r>
      <w:hyperlink r:id="rId121" w:history="1">
        <w:r w:rsidRPr="004415D6">
          <w:rPr>
            <w:rStyle w:val="Hyperlink"/>
            <w:sz w:val="16"/>
            <w:szCs w:val="16"/>
          </w:rPr>
          <w:t>http://www.politico.com/magazine/story/2015/10/its-time-to-rearm-germany-and-japan-213279</w:t>
        </w:r>
      </w:hyperlink>
      <w:r w:rsidRPr="004415D6">
        <w:rPr>
          <w:rStyle w:val="StyleUnderline"/>
          <w:sz w:val="16"/>
          <w:szCs w:val="16"/>
          <w:u w:val="none"/>
        </w:rPr>
        <w:t>, JZW)</w:t>
      </w:r>
    </w:p>
    <w:p w14:paraId="321A1111" w14:textId="77777777" w:rsidR="00460136" w:rsidRDefault="00460136" w:rsidP="00460136">
      <w:pPr>
        <w:rPr>
          <w:rStyle w:val="StyleUnderline"/>
        </w:rPr>
      </w:pPr>
      <w:r w:rsidRPr="00B41CD2">
        <w:rPr>
          <w:rStyle w:val="StyleUnderline"/>
        </w:rPr>
        <w:t xml:space="preserve">This is where </w:t>
      </w:r>
      <w:r w:rsidRPr="004415D6">
        <w:rPr>
          <w:sz w:val="16"/>
        </w:rPr>
        <w:t>German and</w:t>
      </w:r>
      <w:r w:rsidRPr="00B41CD2">
        <w:rPr>
          <w:rStyle w:val="StyleUnderline"/>
        </w:rPr>
        <w:t xml:space="preserve"> Japanese rearmament should come in. Maintaining</w:t>
      </w:r>
      <w:r w:rsidRPr="004415D6">
        <w:rPr>
          <w:sz w:val="16"/>
        </w:rPr>
        <w:t xml:space="preserve"> in Asia and Europe </w:t>
      </w:r>
      <w:r w:rsidRPr="00B41CD2">
        <w:rPr>
          <w:rStyle w:val="StyleUnderline"/>
        </w:rPr>
        <w:t xml:space="preserve">the military capability necessary to counter the Chinese and Russian threats </w:t>
      </w:r>
      <w:r w:rsidRPr="00B41CD2">
        <w:rPr>
          <w:rStyle w:val="Emphasis"/>
        </w:rPr>
        <w:t>should not remain almost exclusively America’s responsibility</w:t>
      </w:r>
      <w:r w:rsidRPr="004415D6">
        <w:rPr>
          <w:sz w:val="16"/>
        </w:rPr>
        <w:t xml:space="preserve"> — as it now effectively is. Both Germany and </w:t>
      </w:r>
      <w:r w:rsidRPr="00B41CD2">
        <w:rPr>
          <w:rStyle w:val="StyleUnderline"/>
        </w:rPr>
        <w:t>Japan</w:t>
      </w:r>
      <w:r w:rsidRPr="004415D6">
        <w:rPr>
          <w:sz w:val="16"/>
        </w:rPr>
        <w:t xml:space="preserve"> </w:t>
      </w:r>
      <w:r w:rsidRPr="00B41CD2">
        <w:rPr>
          <w:rStyle w:val="StyleUnderline"/>
        </w:rPr>
        <w:t xml:space="preserve">have an interest in deterring bad behavior </w:t>
      </w:r>
      <w:r w:rsidRPr="00B41CD2">
        <w:rPr>
          <w:rStyle w:val="Emphasis"/>
        </w:rPr>
        <w:t>even more immediate than our own</w:t>
      </w:r>
      <w:r w:rsidRPr="004415D6">
        <w:rPr>
          <w:sz w:val="16"/>
        </w:rPr>
        <w:t xml:space="preserve">, and both have the manpower as well as the economic and technological resources to make a significant contribution to a joint defense effort. Yet while the situations aren’t entirely the same, both hesitate to rearm because the world (and they themselves) believe responsibility for the immorality of their actions leading up to and during World War II forbid it. Paradoxically, we continue to punish Germany and Japan for the horrors they inflicted on the world decades ago by, in part, freeing their resources to be spent on their domestic well-being. Instead, </w:t>
      </w:r>
      <w:r w:rsidRPr="00B41CD2">
        <w:rPr>
          <w:rStyle w:val="StyleUnderline"/>
        </w:rPr>
        <w:t>we bear most of the cost of defending them from external danger</w:t>
      </w:r>
      <w:r w:rsidRPr="004415D6">
        <w:rPr>
          <w:sz w:val="16"/>
        </w:rPr>
        <w:t xml:space="preserve">. Amid a presidential campaign so focused on the economy and growth, </w:t>
      </w:r>
      <w:r w:rsidRPr="00B41CD2">
        <w:rPr>
          <w:rStyle w:val="StyleUnderline"/>
        </w:rPr>
        <w:t>would our own economic performance not be improved if we were to spend as small a percentage of our gross domestic product on the military as they spend? (We spend about 3.5 percent of our GDP on defense, according to the World Bank, while Japan and Germany each spend closer to just 1 percent of theirs.)</w:t>
      </w:r>
      <w:r>
        <w:rPr>
          <w:rStyle w:val="StyleUnderline"/>
        </w:rPr>
        <w:t xml:space="preserve"> </w:t>
      </w:r>
      <w:r w:rsidRPr="004415D6">
        <w:rPr>
          <w:sz w:val="16"/>
        </w:rPr>
        <w:t xml:space="preserve">There are two primary objections to our encouraging German and Japanese assumption of a major role in their own defense. One is moral. But urging both wealthy countries to share the burden of their defense with us in no way minimizes the depth of their crimes against humanity 70 years ago and more. It follows, instead, from the view that whatever witches’ brew of evil intent, deep-seated prejudice, economic deprivation and susceptibility to demagoguery produced the Germany and Japan of the late 1930s was a product specific to that time — and not evidence that the people of either country carry some taint of blood that renders them forever untrustworthy. </w:t>
      </w:r>
      <w:r w:rsidRPr="00B41CD2">
        <w:rPr>
          <w:rStyle w:val="StyleUnderline"/>
        </w:rPr>
        <w:t>The practical objection is that neighboring nations</w:t>
      </w:r>
      <w:r w:rsidRPr="004415D6">
        <w:rPr>
          <w:sz w:val="16"/>
        </w:rPr>
        <w:t xml:space="preserve">, especially those that bore the brunt of Japanese and German aggression, </w:t>
      </w:r>
      <w:r w:rsidRPr="00B41CD2">
        <w:rPr>
          <w:rStyle w:val="StyleUnderline"/>
        </w:rPr>
        <w:t xml:space="preserve">will be unsettled by their return to major power status. </w:t>
      </w:r>
      <w:r w:rsidRPr="004415D6">
        <w:rPr>
          <w:sz w:val="16"/>
        </w:rPr>
        <w:t xml:space="preserve">I understand why this feeling exists in South Korea, and our response should be sympathetic — but firm. Given the very large amount of money — and lives — America has spent and continues to spend on South Korea’s defense, and </w:t>
      </w:r>
      <w:r w:rsidRPr="00B41CD2">
        <w:rPr>
          <w:rStyle w:val="Emphasis"/>
        </w:rPr>
        <w:t>the</w:t>
      </w:r>
      <w:r w:rsidRPr="00B41CD2">
        <w:rPr>
          <w:rStyle w:val="StyleUnderline"/>
        </w:rPr>
        <w:t xml:space="preserve"> </w:t>
      </w:r>
      <w:r w:rsidRPr="004415D6">
        <w:rPr>
          <w:sz w:val="16"/>
        </w:rPr>
        <w:t>beneficial impact</w:t>
      </w:r>
      <w:r w:rsidRPr="00B41CD2">
        <w:rPr>
          <w:rStyle w:val="StyleUnderline"/>
        </w:rPr>
        <w:t xml:space="preserve"> </w:t>
      </w:r>
      <w:r w:rsidRPr="00B41CD2">
        <w:rPr>
          <w:rStyle w:val="Emphasis"/>
        </w:rPr>
        <w:t xml:space="preserve">possible South Korean-Japanese cooperation could </w:t>
      </w:r>
      <w:r w:rsidRPr="004415D6">
        <w:rPr>
          <w:sz w:val="16"/>
        </w:rPr>
        <w:t>have in</w:t>
      </w:r>
      <w:r w:rsidRPr="00B41CD2">
        <w:rPr>
          <w:rStyle w:val="Emphasis"/>
        </w:rPr>
        <w:t xml:space="preserve"> restrain</w:t>
      </w:r>
      <w:r w:rsidRPr="004415D6">
        <w:rPr>
          <w:sz w:val="16"/>
        </w:rPr>
        <w:t>ing</w:t>
      </w:r>
      <w:r w:rsidRPr="00B41CD2">
        <w:rPr>
          <w:rStyle w:val="Emphasis"/>
        </w:rPr>
        <w:t xml:space="preserve"> Chinese ambitions</w:t>
      </w:r>
      <w:r w:rsidRPr="00B41CD2">
        <w:rPr>
          <w:rStyle w:val="StyleUnderline"/>
        </w:rPr>
        <w:t>,</w:t>
      </w:r>
      <w:r w:rsidRPr="004415D6">
        <w:rPr>
          <w:sz w:val="16"/>
        </w:rPr>
        <w:t xml:space="preserve"> their 70-year-old grievances will have to give way. </w:t>
      </w:r>
      <w:r w:rsidRPr="00B41CD2">
        <w:rPr>
          <w:rStyle w:val="StyleUnderline"/>
        </w:rPr>
        <w:t>As to China and to Russia, our answer is easier: Stop threatening Europe and Asia, and your neighbors won’t feel the need to arm themselves against you.</w:t>
      </w:r>
      <w:r>
        <w:rPr>
          <w:rStyle w:val="StyleUnderline"/>
        </w:rPr>
        <w:t xml:space="preserve"> </w:t>
      </w:r>
      <w:r w:rsidRPr="004415D6">
        <w:rPr>
          <w:sz w:val="16"/>
        </w:rPr>
        <w:t xml:space="preserve">Germany and Japan aren’t the only allies from whom we should seek more contribution to the common defense. Our NATO allies should also be given a clear deadline. The population, wealth and industrial base of Western and Central Europe — including non-NATO nations with an interest in restraining Russia — is now well beyond what is needed to keep that continent secure. </w:t>
      </w:r>
      <w:r w:rsidRPr="00B41CD2">
        <w:rPr>
          <w:rStyle w:val="StyleUnderline"/>
        </w:rPr>
        <w:t>Three years from now is plenty of time for the Europeans to become militarily self-sufficient</w:t>
      </w:r>
      <w:r w:rsidRPr="004415D6">
        <w:rPr>
          <w:sz w:val="16"/>
        </w:rPr>
        <w:t xml:space="preserve"> — i.e., for them to learn to do without us. </w:t>
      </w:r>
      <w:r w:rsidRPr="00B41CD2">
        <w:rPr>
          <w:rStyle w:val="StyleUnderline"/>
        </w:rPr>
        <w:t xml:space="preserve">Insisting that our wealthy Asian and European allies stop essentially free-riding on American taxpayers </w:t>
      </w:r>
      <w:r w:rsidRPr="00B41CD2">
        <w:rPr>
          <w:rStyle w:val="Emphasis"/>
        </w:rPr>
        <w:t>will not end our need to continue to maintain by far the strongest military force in the world</w:t>
      </w:r>
      <w:r w:rsidRPr="004415D6">
        <w:rPr>
          <w:sz w:val="16"/>
        </w:rPr>
        <w:t xml:space="preserve"> — a military that possesses a considerable margin of superiority over any rival. But if we combine the insistence that our allies contribute as they should with a more realistic understanding of when military force must be deployed </w:t>
      </w:r>
      <w:r w:rsidRPr="00B41CD2">
        <w:rPr>
          <w:rStyle w:val="StyleUnderline"/>
        </w:rPr>
        <w:t>we will fully meet that need for at least $100 billion a year less than we now spend.</w:t>
      </w:r>
    </w:p>
    <w:p w14:paraId="2D0D8322" w14:textId="77777777" w:rsidR="00460136" w:rsidRDefault="00460136" w:rsidP="00460136">
      <w:pPr>
        <w:pStyle w:val="Heading4"/>
      </w:pPr>
      <w:r>
        <w:t xml:space="preserve">+Proliferation good- offshore balancing is key to security. </w:t>
      </w:r>
    </w:p>
    <w:p w14:paraId="7A6C6D8A" w14:textId="77777777" w:rsidR="00460136" w:rsidRPr="004415D6" w:rsidRDefault="00460136" w:rsidP="00460136">
      <w:pPr>
        <w:rPr>
          <w:sz w:val="26"/>
          <w:szCs w:val="26"/>
        </w:rPr>
      </w:pPr>
      <w:proofErr w:type="spellStart"/>
      <w:r w:rsidRPr="004415D6">
        <w:rPr>
          <w:b/>
          <w:sz w:val="26"/>
          <w:szCs w:val="26"/>
        </w:rPr>
        <w:t>Sapolsky</w:t>
      </w:r>
      <w:proofErr w:type="spellEnd"/>
      <w:r w:rsidRPr="004415D6">
        <w:rPr>
          <w:b/>
          <w:sz w:val="26"/>
          <w:szCs w:val="26"/>
        </w:rPr>
        <w:t xml:space="preserve"> and Leah, 2014</w:t>
      </w:r>
      <w:r w:rsidRPr="004415D6">
        <w:rPr>
          <w:sz w:val="26"/>
          <w:szCs w:val="26"/>
        </w:rPr>
        <w:t xml:space="preserve"> </w:t>
      </w:r>
    </w:p>
    <w:p w14:paraId="2CB33E32" w14:textId="77777777" w:rsidR="00460136" w:rsidRPr="004415D6" w:rsidRDefault="00460136" w:rsidP="00460136">
      <w:pPr>
        <w:rPr>
          <w:sz w:val="16"/>
          <w:szCs w:val="16"/>
        </w:rPr>
      </w:pPr>
      <w:r w:rsidRPr="004415D6">
        <w:rPr>
          <w:sz w:val="16"/>
          <w:szCs w:val="16"/>
        </w:rPr>
        <w:t xml:space="preserve">(Harvey and Christine, Harvey M. </w:t>
      </w:r>
      <w:proofErr w:type="spellStart"/>
      <w:r w:rsidRPr="004415D6">
        <w:rPr>
          <w:sz w:val="16"/>
          <w:szCs w:val="16"/>
        </w:rPr>
        <w:t>Sapolsky</w:t>
      </w:r>
      <w:proofErr w:type="spellEnd"/>
      <w:r w:rsidRPr="004415D6">
        <w:rPr>
          <w:sz w:val="16"/>
          <w:szCs w:val="16"/>
        </w:rPr>
        <w:t xml:space="preserve"> is Professor Emeritus and the Former Director of The MIT Security Studies Program. Christine M. Leah is a Stanton Fellow at the MIT Security Studies Program, “Let Asia Go Nuclear,” 04-14-14, The National Interest, </w:t>
      </w:r>
      <w:hyperlink r:id="rId122" w:history="1">
        <w:r w:rsidRPr="00262386">
          <w:rPr>
            <w:rStyle w:val="Hyperlink"/>
            <w:sz w:val="16"/>
            <w:szCs w:val="16"/>
          </w:rPr>
          <w:t>http://nationalinterest.org/feature/let-asia-go-nuclear-10259</w:t>
        </w:r>
      </w:hyperlink>
      <w:r>
        <w:rPr>
          <w:sz w:val="16"/>
          <w:szCs w:val="16"/>
        </w:rPr>
        <w:t>, JZW</w:t>
      </w:r>
      <w:r w:rsidRPr="004415D6">
        <w:rPr>
          <w:sz w:val="16"/>
          <w:szCs w:val="16"/>
        </w:rPr>
        <w:t>)</w:t>
      </w:r>
    </w:p>
    <w:p w14:paraId="7365CFC4" w14:textId="77777777" w:rsidR="00460136" w:rsidRDefault="00460136" w:rsidP="00460136">
      <w:pPr>
        <w:rPr>
          <w:rStyle w:val="StyleUnderline"/>
        </w:rPr>
      </w:pPr>
      <w:r w:rsidRPr="00C56467">
        <w:rPr>
          <w:rStyle w:val="StyleUnderline"/>
        </w:rPr>
        <w:t xml:space="preserve">America’s policy of opposing the proliferation of nuclear weapons needs to be more nuanced. What works for the United States in the Middle East may not in </w:t>
      </w:r>
      <w:proofErr w:type="gramStart"/>
      <w:r w:rsidRPr="00C56467">
        <w:rPr>
          <w:rStyle w:val="StyleUnderline"/>
        </w:rPr>
        <w:t>Asia.</w:t>
      </w:r>
      <w:proofErr w:type="gramEnd"/>
      <w:r w:rsidRPr="00C56467">
        <w:rPr>
          <w:rStyle w:val="StyleUnderline"/>
        </w:rPr>
        <w:t xml:space="preserve"> We do not want Iran or Saudi Arabia to get the bomb, but why not Australia, </w:t>
      </w:r>
      <w:r w:rsidRPr="00C56467">
        <w:rPr>
          <w:rStyle w:val="Emphasis"/>
        </w:rPr>
        <w:t>Japan, and South Korea</w:t>
      </w:r>
      <w:r w:rsidRPr="00C56467">
        <w:rPr>
          <w:rStyle w:val="StyleUnderline"/>
        </w:rPr>
        <w:t>?</w:t>
      </w:r>
      <w:r w:rsidRPr="004415D6">
        <w:rPr>
          <w:sz w:val="16"/>
        </w:rPr>
        <w:t xml:space="preserve"> We are opposed to nuclear weapons because they are the great military equalizer, because some countries may let them slip into the hands of terrorists, and because we have significant advantage in precision conventional weapons. But </w:t>
      </w:r>
      <w:r w:rsidRPr="00C56467">
        <w:rPr>
          <w:rStyle w:val="StyleUnderline"/>
        </w:rPr>
        <w:t xml:space="preserve">our opposition to nuclear weapons in Asia means </w:t>
      </w:r>
      <w:r w:rsidRPr="00C56467">
        <w:rPr>
          <w:rStyle w:val="Emphasis"/>
        </w:rPr>
        <w:t>we are committed to a costly and risky conventional arms race with China</w:t>
      </w:r>
      <w:r w:rsidRPr="00C56467">
        <w:rPr>
          <w:rStyle w:val="StyleUnderline"/>
        </w:rPr>
        <w:t xml:space="preserve"> over our ability to protect allies and partners lying nearer to China than to us and spread over a vast maritime theater.</w:t>
      </w:r>
      <w:r>
        <w:rPr>
          <w:rStyle w:val="StyleUnderline"/>
        </w:rPr>
        <w:t xml:space="preserve"> </w:t>
      </w:r>
      <w:r w:rsidRPr="00C56467">
        <w:rPr>
          <w:rStyle w:val="Emphasis"/>
        </w:rPr>
        <w:t>None of our allies in Asia possess nuclear weapons.</w:t>
      </w:r>
      <w:r w:rsidRPr="004415D6">
        <w:rPr>
          <w:sz w:val="16"/>
        </w:rPr>
        <w:t xml:space="preserve"> Instead, </w:t>
      </w:r>
      <w:r w:rsidRPr="00C56467">
        <w:rPr>
          <w:rStyle w:val="StyleUnderline"/>
        </w:rPr>
        <w:t>they are protected by</w:t>
      </w:r>
      <w:r w:rsidRPr="004415D6">
        <w:rPr>
          <w:sz w:val="16"/>
        </w:rPr>
        <w:t xml:space="preserve"> what is called </w:t>
      </w:r>
      <w:r w:rsidRPr="00C56467">
        <w:rPr>
          <w:rStyle w:val="StyleUnderline"/>
        </w:rPr>
        <w:t>extended deterrence</w:t>
      </w:r>
      <w:r w:rsidRPr="004415D6">
        <w:rPr>
          <w:sz w:val="16"/>
        </w:rPr>
        <w:t xml:space="preserve">, our vaguely stated promise to use nuclear weapons in their defense if they are threatened by regional nuclear powers, China, North Korea and Russia. </w:t>
      </w:r>
      <w:r w:rsidRPr="00C56467">
        <w:rPr>
          <w:rStyle w:val="StyleUnderline"/>
        </w:rPr>
        <w:t>We promise, in essence, to trade Los Angeles for Tokyo, Washington for Canberra, and Seattle for Seoul, as preposterous as that might seem.</w:t>
      </w:r>
      <w:r>
        <w:rPr>
          <w:rStyle w:val="StyleUnderline"/>
        </w:rPr>
        <w:t xml:space="preserve"> </w:t>
      </w:r>
      <w:r w:rsidRPr="004415D6">
        <w:rPr>
          <w:sz w:val="16"/>
        </w:rPr>
        <w:t xml:space="preserve">In order to avoid such a test of our will, the United States attempts to contain China in particular, but others as well, via a conventional force buildup—the so-called pivot to Asia. </w:t>
      </w:r>
      <w:r w:rsidRPr="00C56467">
        <w:rPr>
          <w:rStyle w:val="StyleUnderline"/>
        </w:rPr>
        <w:t>We station tens of thousands of troops in Japan and South Korea, and are expanding our presence in Guam, Australia, Singapore, and the Philippines</w:t>
      </w:r>
      <w:r w:rsidRPr="004415D6">
        <w:rPr>
          <w:sz w:val="16"/>
        </w:rPr>
        <w:t xml:space="preserve">. The conventional challenge is China’s ability to deny access for US forces in or near the island chains that are our Asian allies and that at the same time guard China. As China’s military grows the access issue becomes more problematic because of China’s ability to saturate the zone with missiles and aircraft that can threaten our military presence. The Air-Sea Battle operational concept, a costly networking of missile defenses, long-range-strike capabilities and naval forces has been the US military’s response. </w:t>
      </w:r>
      <w:r w:rsidRPr="00C56467">
        <w:rPr>
          <w:rStyle w:val="StyleUnderline"/>
        </w:rPr>
        <w:t>Billions are being spent by the United States to assure our Asian allies of our will to protect them conventionally as well with extended nuclear</w:t>
      </w:r>
      <w:r>
        <w:rPr>
          <w:rStyle w:val="StyleUnderline"/>
        </w:rPr>
        <w:t xml:space="preserve"> </w:t>
      </w:r>
      <w:r w:rsidRPr="00C56467">
        <w:rPr>
          <w:rStyle w:val="StyleUnderline"/>
        </w:rPr>
        <w:t>deterrence.</w:t>
      </w:r>
      <w:r w:rsidRPr="004415D6">
        <w:rPr>
          <w:sz w:val="16"/>
        </w:rPr>
        <w:t xml:space="preserve"> But there is a better, cheaper way to provide security in Asia. </w:t>
      </w:r>
      <w:r w:rsidRPr="00C56467">
        <w:rPr>
          <w:rStyle w:val="Emphasis"/>
        </w:rPr>
        <w:t>We should encourage our allies to acquire their own nuclear weapons.</w:t>
      </w:r>
      <w:r w:rsidRPr="004415D6">
        <w:rPr>
          <w:sz w:val="16"/>
        </w:rPr>
        <w:t xml:space="preserve"> With nuclear weapons Australia, Japan and the others would have the capability to protect themselves from bullying. Nearly all of the allies are rich enough and technologically advanced enough to acquire and maintain nuclear forces. And those who are not—the Philippines, for example—lose much of their vulnerability once the focus shifts away from conventional defenses of the island chains. </w:t>
      </w:r>
      <w:r w:rsidRPr="00C56467">
        <w:rPr>
          <w:rStyle w:val="StyleUnderline"/>
        </w:rPr>
        <w:t xml:space="preserve">Nuclear weapons helped prevent the Cold War from turning hot. In Asia </w:t>
      </w:r>
      <w:r w:rsidRPr="00C56467">
        <w:rPr>
          <w:rStyle w:val="Emphasis"/>
        </w:rPr>
        <w:t>they can stop a conventional arms race</w:t>
      </w:r>
      <w:r w:rsidRPr="00C56467">
        <w:rPr>
          <w:rStyle w:val="StyleUnderline"/>
        </w:rPr>
        <w:t xml:space="preserve"> that is forcing the United States to invest in weapons that can block the Chinese military on its doorstep, thousands of miles from our own. Let our Asian allies defend themselves with the weapon that is the great equalizer.</w:t>
      </w:r>
      <w:r>
        <w:rPr>
          <w:rStyle w:val="StyleUnderline"/>
        </w:rPr>
        <w:t xml:space="preserve"> </w:t>
      </w:r>
      <w:r w:rsidRPr="00C56467">
        <w:rPr>
          <w:rStyle w:val="Emphasis"/>
        </w:rPr>
        <w:t>Tailored proliferation would not</w:t>
      </w:r>
      <w:r w:rsidRPr="004415D6">
        <w:rPr>
          <w:sz w:val="16"/>
        </w:rPr>
        <w:t xml:space="preserve"> likely </w:t>
      </w:r>
      <w:r w:rsidRPr="00C56467">
        <w:rPr>
          <w:rStyle w:val="Emphasis"/>
        </w:rPr>
        <w:t>be destabilizing</w:t>
      </w:r>
      <w:r w:rsidRPr="004415D6">
        <w:rPr>
          <w:sz w:val="16"/>
        </w:rPr>
        <w:t xml:space="preserve">. Asia is not the Middle East. Japan, South Korea, Australia, and even Taiwan are strong democracies. </w:t>
      </w:r>
      <w:r w:rsidRPr="00C56467">
        <w:rPr>
          <w:rStyle w:val="StyleUnderline"/>
        </w:rPr>
        <w:t xml:space="preserve">They have stable political regimes. Government leaders are accountable to democratic institutions. Civilian control of the military is strong. And they don’t have a history of lobbing missiles at each other—they are </w:t>
      </w:r>
      <w:r w:rsidRPr="004415D6">
        <w:rPr>
          <w:sz w:val="16"/>
        </w:rPr>
        <w:t xml:space="preserve">much </w:t>
      </w:r>
      <w:r w:rsidRPr="00C56467">
        <w:rPr>
          <w:rStyle w:val="StyleUnderline"/>
        </w:rPr>
        <w:t>more risk-averse</w:t>
      </w:r>
      <w:r w:rsidRPr="004415D6">
        <w:rPr>
          <w:sz w:val="16"/>
        </w:rPr>
        <w:t xml:space="preserve"> than Egypt, Syria or Iran. </w:t>
      </w:r>
      <w:r w:rsidRPr="00C56467">
        <w:rPr>
          <w:rStyle w:val="StyleUnderline"/>
        </w:rPr>
        <w:t>America’s allies would be responsible nuclear weapon states.</w:t>
      </w:r>
      <w:r>
        <w:rPr>
          <w:rStyle w:val="StyleUnderline"/>
        </w:rPr>
        <w:t xml:space="preserve"> </w:t>
      </w:r>
      <w:r w:rsidRPr="004415D6">
        <w:rPr>
          <w:sz w:val="16"/>
        </w:rPr>
        <w:t xml:space="preserve">A number of Asian nations have at one time or another considered going nuclear, Australia for example, with tacit U.S. Defense Department encouragement in the 1960s. They chose </w:t>
      </w:r>
      <w:proofErr w:type="gramStart"/>
      <w:r w:rsidRPr="004415D6">
        <w:rPr>
          <w:sz w:val="16"/>
        </w:rPr>
        <w:t>what for them was the cheaper alternative of living under the US nuclear umbrella</w:t>
      </w:r>
      <w:proofErr w:type="gramEnd"/>
      <w:r w:rsidRPr="004415D6">
        <w:rPr>
          <w:sz w:val="16"/>
        </w:rPr>
        <w:t xml:space="preserve">. </w:t>
      </w:r>
      <w:r w:rsidRPr="00C56467">
        <w:rPr>
          <w:rStyle w:val="Emphasis"/>
        </w:rPr>
        <w:t>Free nuclear guarantees provided by the United States, coupled with the US Navy patrolling offshore, have allowed our allies to grow prosperous without having to invest much in their own defense.</w:t>
      </w:r>
      <w:r>
        <w:rPr>
          <w:rStyle w:val="Emphasis"/>
        </w:rPr>
        <w:t xml:space="preserve"> </w:t>
      </w:r>
      <w:r w:rsidRPr="00C56467">
        <w:rPr>
          <w:rStyle w:val="StyleUnderline"/>
        </w:rPr>
        <w:t>Confident that the United States protects them, our allies have even begun to squabble with China over strings of uninhabited islands in the hope that there is oil out there. It is time to give them a dose of fiscal and military reality. And the way to do that is to stop standing between them and their nuclear-armed neighbors. It will not be long before they realize the value of having their own nuclear weapons. The waters of the Pacific under those arrangements will stay calm, and we will save a fortune.</w:t>
      </w:r>
    </w:p>
    <w:p w14:paraId="23E0769C" w14:textId="77777777" w:rsidR="00460136" w:rsidRPr="003B1AC6" w:rsidRDefault="00460136" w:rsidP="00460136">
      <w:pPr>
        <w:pStyle w:val="Heading4"/>
        <w:rPr>
          <w:rStyle w:val="StyleUnderline"/>
          <w:sz w:val="26"/>
          <w:u w:val="none"/>
        </w:rPr>
      </w:pPr>
      <w:r>
        <w:rPr>
          <w:rStyle w:val="StyleUnderline"/>
          <w:sz w:val="26"/>
          <w:u w:val="none"/>
        </w:rPr>
        <w:t xml:space="preserve">Japanese rearm key to preserving stability within Asia. </w:t>
      </w:r>
    </w:p>
    <w:p w14:paraId="7533016E" w14:textId="77777777" w:rsidR="00460136" w:rsidRPr="004415D6" w:rsidRDefault="00460136" w:rsidP="00460136">
      <w:pPr>
        <w:rPr>
          <w:rStyle w:val="StyleUnderline"/>
          <w:b/>
          <w:sz w:val="26"/>
          <w:szCs w:val="26"/>
          <w:u w:val="none"/>
        </w:rPr>
      </w:pPr>
      <w:proofErr w:type="spellStart"/>
      <w:r w:rsidRPr="004415D6">
        <w:rPr>
          <w:rStyle w:val="StyleUnderline"/>
          <w:b/>
          <w:sz w:val="26"/>
          <w:szCs w:val="26"/>
          <w:u w:val="none"/>
        </w:rPr>
        <w:t>Chellaney</w:t>
      </w:r>
      <w:proofErr w:type="spellEnd"/>
      <w:r w:rsidRPr="004415D6">
        <w:rPr>
          <w:rStyle w:val="StyleUnderline"/>
          <w:b/>
          <w:sz w:val="26"/>
          <w:szCs w:val="26"/>
          <w:u w:val="none"/>
        </w:rPr>
        <w:t xml:space="preserve">, Professor of Strategic Studies at the </w:t>
      </w:r>
      <w:r>
        <w:rPr>
          <w:rStyle w:val="StyleUnderline"/>
          <w:b/>
          <w:sz w:val="26"/>
          <w:szCs w:val="26"/>
          <w:u w:val="none"/>
        </w:rPr>
        <w:t xml:space="preserve">Center </w:t>
      </w:r>
      <w:r w:rsidRPr="004415D6">
        <w:rPr>
          <w:rStyle w:val="StyleUnderline"/>
          <w:b/>
          <w:sz w:val="26"/>
          <w:szCs w:val="26"/>
          <w:u w:val="none"/>
        </w:rPr>
        <w:t xml:space="preserve">for Policy Research, 2015 </w:t>
      </w:r>
    </w:p>
    <w:p w14:paraId="40CAD318" w14:textId="77777777" w:rsidR="00460136" w:rsidRPr="004415D6" w:rsidRDefault="00460136" w:rsidP="00460136">
      <w:pPr>
        <w:rPr>
          <w:rStyle w:val="StyleUnderline"/>
          <w:sz w:val="16"/>
          <w:szCs w:val="16"/>
          <w:u w:val="none"/>
        </w:rPr>
      </w:pPr>
      <w:r w:rsidRPr="004415D6">
        <w:rPr>
          <w:rStyle w:val="StyleUnderline"/>
          <w:sz w:val="16"/>
          <w:szCs w:val="16"/>
          <w:u w:val="none"/>
        </w:rPr>
        <w:t>(Brahma,</w:t>
      </w:r>
      <w:r w:rsidRPr="004415D6">
        <w:rPr>
          <w:sz w:val="16"/>
          <w:szCs w:val="16"/>
        </w:rPr>
        <w:t xml:space="preserve"> </w:t>
      </w:r>
      <w:r w:rsidRPr="004415D6">
        <w:rPr>
          <w:rStyle w:val="StyleUnderline"/>
          <w:sz w:val="16"/>
          <w:szCs w:val="16"/>
          <w:u w:val="none"/>
        </w:rPr>
        <w:t xml:space="preserve">Fellow at the Robert Bosch Academy in Berlin, is the author of nine books, including Asian Juggernaut, Water: Asia’s New Battleground, and Water, Peace, and War: Confronting the Global Water Crisis, “Why Japan Should Rearm,” Project Syndicate, </w:t>
      </w:r>
      <w:hyperlink r:id="rId123" w:history="1">
        <w:r w:rsidRPr="004415D6">
          <w:rPr>
            <w:rStyle w:val="Hyperlink"/>
            <w:sz w:val="16"/>
            <w:szCs w:val="16"/>
          </w:rPr>
          <w:t>https://www.project-syndicate.org/commentary/japan-security-reform-by-brahma-chellaney-2015-10</w:t>
        </w:r>
      </w:hyperlink>
      <w:r w:rsidRPr="004415D6">
        <w:rPr>
          <w:rStyle w:val="StyleUnderline"/>
          <w:sz w:val="16"/>
          <w:szCs w:val="16"/>
          <w:u w:val="none"/>
        </w:rPr>
        <w:t xml:space="preserve">, JZW) </w:t>
      </w:r>
    </w:p>
    <w:p w14:paraId="40111C8E" w14:textId="77777777" w:rsidR="00460136" w:rsidRPr="004415D6" w:rsidRDefault="00460136" w:rsidP="00460136">
      <w:pPr>
        <w:rPr>
          <w:sz w:val="16"/>
        </w:rPr>
      </w:pPr>
      <w:r w:rsidRPr="003B1AC6">
        <w:rPr>
          <w:rStyle w:val="StyleUnderline"/>
        </w:rPr>
        <w:t xml:space="preserve">Chinese military spending now equals the combined defense expenditure of France, Japan, and the UK; just a decade ago, pacifist Japan outspent China on defense. </w:t>
      </w:r>
      <w:r w:rsidRPr="004415D6">
        <w:rPr>
          <w:sz w:val="16"/>
        </w:rPr>
        <w:t xml:space="preserve">And China has not hesitated to display its growing might. In the strategically vital South China Sea, </w:t>
      </w:r>
      <w:r w:rsidRPr="003B1AC6">
        <w:rPr>
          <w:rStyle w:val="StyleUnderline"/>
        </w:rPr>
        <w:t>the People’s Republic has built artificial islands and military outposts, and it has captured the disputed Scarborough Shoal</w:t>
      </w:r>
      <w:r w:rsidRPr="004415D6">
        <w:rPr>
          <w:sz w:val="16"/>
        </w:rPr>
        <w:t xml:space="preserve"> from the Philippines. In the East China Sea, it has unilaterally declared an air-defense identification zone covering territories that it claims but does not control. With US President Barack Obama hesitating to impose any costs on China for these aggressive moves, </w:t>
      </w:r>
      <w:r w:rsidRPr="003B1AC6">
        <w:rPr>
          <w:rStyle w:val="StyleUnderline"/>
        </w:rPr>
        <w:t>Japan’s leaders are taking matters into their own hands.</w:t>
      </w:r>
      <w:r w:rsidRPr="004415D6">
        <w:rPr>
          <w:sz w:val="16"/>
        </w:rPr>
        <w:t xml:space="preserve"> Recognizing the inadequacy of Japan’s existing national-security policies and laws to protect the country in this new context, the government has established a national security council and moved to “normalize” its security posture. By easing Japan’s longstanding, self-imposed ban on arms exports, boosting defense spending, and asserting its right to exercise “collective self-defense,” </w:t>
      </w:r>
      <w:r w:rsidRPr="003B1AC6">
        <w:rPr>
          <w:rStyle w:val="Emphasis"/>
        </w:rPr>
        <w:t>the government has opened the path for Japan to collaborate more actively with friendly countries and to pursue broader overseas peacekeeping missions</w:t>
      </w:r>
      <w:r w:rsidRPr="004415D6">
        <w:rPr>
          <w:sz w:val="16"/>
        </w:rPr>
        <w:t xml:space="preserve">. To be sure, Japan’s security-enhancing efforts have so far been limited in scope, and do not open the way for the country to become a militaristic power. Restrictions on deployment of offensive weapons, for example, remain in place. Nonetheless, the government’s moves have proved divisive in a country where pacifism is embedded in the constitution and widely supported by the population. A recent survey by the Pew Research Center found that only 23% of Japanese want their country to play a more active role in Asian security. Another survey last year revealed that only 15.3% of Japanese – the lowest proportion in the world – were willing to defend their country, compared to 75% of Chinese. But the reality is that </w:t>
      </w:r>
      <w:r w:rsidRPr="003B1AC6">
        <w:rPr>
          <w:rStyle w:val="Emphasis"/>
        </w:rPr>
        <w:t>ensuring long-term peace in Asia demands a stronger defense posture for Japan</w:t>
      </w:r>
      <w:r w:rsidRPr="004415D6">
        <w:rPr>
          <w:sz w:val="16"/>
        </w:rPr>
        <w:t xml:space="preserve">. Indeed, reforms that enable Japan to defend itself better, including by building mutually beneficial </w:t>
      </w:r>
      <w:r w:rsidRPr="003B1AC6">
        <w:rPr>
          <w:rStyle w:val="StyleUnderline"/>
        </w:rPr>
        <w:t>regional partnerships, would enhance its capacity to forestall the emergence of a destabilizing power imbalance in East Asia.</w:t>
      </w:r>
      <w:r>
        <w:rPr>
          <w:rStyle w:val="StyleUnderline"/>
        </w:rPr>
        <w:t xml:space="preserve"> </w:t>
      </w:r>
      <w:r w:rsidRPr="004415D6">
        <w:rPr>
          <w:sz w:val="16"/>
        </w:rPr>
        <w:t xml:space="preserve">It is now up to Japan’s government to win over its own citizens, by highlighting the difference between pacifism and passivity. Japan would not encourage or support aggression; it would simply take a more proactive role in securing peace at the regional and global levels. </w:t>
      </w:r>
      <w:r w:rsidRPr="003B1AC6">
        <w:rPr>
          <w:rStyle w:val="StyleUnderline"/>
        </w:rPr>
        <w:t>A more confident and secure Japan would certainly serve the interests of the US</w:t>
      </w:r>
      <w:r w:rsidRPr="004415D6">
        <w:rPr>
          <w:sz w:val="16"/>
        </w:rPr>
        <w:t>, which could then depend on its close ally to take more responsibility for both its own security and regional peace. Americans increasingly seem to recognize this, with 47% of respondents in the Pew survey supporting a more active role for Japan in Asian security.</w:t>
      </w:r>
    </w:p>
    <w:p w14:paraId="6B814F72" w14:textId="77777777" w:rsidR="00460136" w:rsidRDefault="00460136" w:rsidP="00460136">
      <w:pPr>
        <w:pStyle w:val="Heading4"/>
      </w:pPr>
      <w:r>
        <w:t xml:space="preserve">Rearmament good, it allows the U.S. to deal with hotspots. </w:t>
      </w:r>
    </w:p>
    <w:p w14:paraId="5AD1BCC7" w14:textId="77777777" w:rsidR="00460136" w:rsidRPr="0009458B" w:rsidRDefault="00460136" w:rsidP="00460136">
      <w:pPr>
        <w:rPr>
          <w:b/>
          <w:sz w:val="26"/>
          <w:szCs w:val="26"/>
        </w:rPr>
      </w:pPr>
      <w:r w:rsidRPr="0009458B">
        <w:rPr>
          <w:b/>
          <w:sz w:val="26"/>
          <w:szCs w:val="26"/>
        </w:rPr>
        <w:t xml:space="preserve">Holmes, Professor of Strategy at the Naval War College, 2015 </w:t>
      </w:r>
    </w:p>
    <w:p w14:paraId="3B43FB94" w14:textId="77777777" w:rsidR="00460136" w:rsidRPr="004415D6" w:rsidRDefault="00460136" w:rsidP="00460136">
      <w:pPr>
        <w:rPr>
          <w:sz w:val="16"/>
          <w:szCs w:val="16"/>
        </w:rPr>
      </w:pPr>
      <w:r w:rsidRPr="004415D6">
        <w:rPr>
          <w:sz w:val="16"/>
          <w:szCs w:val="16"/>
        </w:rPr>
        <w:t xml:space="preserve">(James, A senior fellow at the University of Georgia’s School of Public and International Affairs. Co-author of “Strategy in the Second Nuclear Age,” “A Stronger Japan is Helpful for the U.S., but has delicate implications,” NY Times, </w:t>
      </w:r>
      <w:hyperlink r:id="rId124" w:history="1">
        <w:r w:rsidRPr="004415D6">
          <w:rPr>
            <w:rStyle w:val="Hyperlink"/>
            <w:sz w:val="16"/>
            <w:szCs w:val="16"/>
          </w:rPr>
          <w:t>http://www.nytimes.com/roomfordebate/2015/08/18/should-japan-allow-its-military-to-fight-in-foreign-wars/a-stronger-japan-is-helpful-for-the-us-but-has-delicate-implications</w:t>
        </w:r>
      </w:hyperlink>
      <w:r w:rsidRPr="004415D6">
        <w:rPr>
          <w:sz w:val="16"/>
          <w:szCs w:val="16"/>
        </w:rPr>
        <w:t>, JZW)</w:t>
      </w:r>
    </w:p>
    <w:p w14:paraId="3A173C13" w14:textId="77777777" w:rsidR="00460136" w:rsidRPr="00B44882" w:rsidRDefault="00460136" w:rsidP="00460136">
      <w:pPr>
        <w:rPr>
          <w:rStyle w:val="StyleUnderline"/>
        </w:rPr>
      </w:pPr>
      <w:r w:rsidRPr="004415D6">
        <w:rPr>
          <w:sz w:val="16"/>
        </w:rPr>
        <w:t xml:space="preserve">But the decision has significant implications for the United States. </w:t>
      </w:r>
      <w:r w:rsidRPr="00B44882">
        <w:rPr>
          <w:rStyle w:val="Emphasis"/>
        </w:rPr>
        <w:t xml:space="preserve">Loosened restrictions on the Japanese military would empower Japan to protect not just its national territory but adjoining waters and skies. </w:t>
      </w:r>
      <w:r w:rsidRPr="00B44882">
        <w:rPr>
          <w:rStyle w:val="StyleUnderline"/>
        </w:rPr>
        <w:t>Tokyo could ease its dependence on the U.S. Navy and counterbalance China in Northeast Asia, freeing American forces to manage southward hotspots.</w:t>
      </w:r>
      <w:r>
        <w:rPr>
          <w:u w:val="single"/>
        </w:rPr>
        <w:t xml:space="preserve"> </w:t>
      </w:r>
      <w:r w:rsidRPr="004415D6">
        <w:rPr>
          <w:sz w:val="16"/>
        </w:rPr>
        <w:t xml:space="preserve">Such a division of labor could also legitimate the alliance in U.S. taxpayers’ eyes. </w:t>
      </w:r>
      <w:r w:rsidRPr="00B44882">
        <w:rPr>
          <w:rStyle w:val="StyleUnderline"/>
        </w:rPr>
        <w:t xml:space="preserve">Japanese free-riding on U.S. armed forces might have made sense in the early postwar decades, when other Asian countries feared Japan might go on a rampage again. </w:t>
      </w:r>
      <w:r w:rsidRPr="00B44882">
        <w:rPr>
          <w:rStyle w:val="Emphasis"/>
        </w:rPr>
        <w:t>The United States defended Japan so that Japan had no need — or excuse — to rearm</w:t>
      </w:r>
      <w:r w:rsidRPr="00B44882">
        <w:rPr>
          <w:rStyle w:val="StyleUnderline"/>
        </w:rPr>
        <w:t>. But this lopsided arrangement is increasingly hard to justify after 70 years of good Japanese world citizenship, and especially in an age when the Pentagon’s budget is under stress.</w:t>
      </w:r>
    </w:p>
    <w:p w14:paraId="2868808B" w14:textId="77777777" w:rsidR="00460136" w:rsidRPr="00975EA0" w:rsidRDefault="00460136" w:rsidP="00460136"/>
    <w:p w14:paraId="4C180D97" w14:textId="77777777" w:rsidR="00460136" w:rsidRPr="00B24903" w:rsidRDefault="00460136" w:rsidP="00460136">
      <w:pPr>
        <w:pStyle w:val="Heading4"/>
      </w:pPr>
      <w:r w:rsidRPr="00B24903">
        <w:t xml:space="preserve">China’s mounting threat within Asia makes Japanese militarization necessary. </w:t>
      </w:r>
    </w:p>
    <w:p w14:paraId="51CE436E" w14:textId="77777777" w:rsidR="00460136" w:rsidRPr="00B24903" w:rsidRDefault="00460136" w:rsidP="00460136">
      <w:pPr>
        <w:rPr>
          <w:b/>
          <w:sz w:val="26"/>
          <w:szCs w:val="26"/>
        </w:rPr>
      </w:pPr>
      <w:proofErr w:type="spellStart"/>
      <w:r w:rsidRPr="00B24903">
        <w:rPr>
          <w:b/>
          <w:sz w:val="26"/>
          <w:szCs w:val="26"/>
        </w:rPr>
        <w:t>Kosaka</w:t>
      </w:r>
      <w:proofErr w:type="spellEnd"/>
      <w:r w:rsidRPr="00B24903">
        <w:rPr>
          <w:b/>
          <w:sz w:val="26"/>
          <w:szCs w:val="26"/>
        </w:rPr>
        <w:t xml:space="preserve">, 05/26/16 </w:t>
      </w:r>
    </w:p>
    <w:p w14:paraId="70FDAA2D" w14:textId="77777777" w:rsidR="00460136" w:rsidRPr="00B24903" w:rsidRDefault="00460136" w:rsidP="00460136">
      <w:pPr>
        <w:rPr>
          <w:sz w:val="16"/>
          <w:szCs w:val="16"/>
        </w:rPr>
      </w:pPr>
      <w:r w:rsidRPr="00B24903">
        <w:rPr>
          <w:sz w:val="16"/>
          <w:szCs w:val="16"/>
        </w:rPr>
        <w:t>(</w:t>
      </w:r>
      <w:proofErr w:type="spellStart"/>
      <w:r w:rsidRPr="00B24903">
        <w:rPr>
          <w:sz w:val="16"/>
          <w:szCs w:val="16"/>
        </w:rPr>
        <w:t>Tetsuro</w:t>
      </w:r>
      <w:proofErr w:type="spellEnd"/>
      <w:r w:rsidRPr="00B24903">
        <w:rPr>
          <w:sz w:val="16"/>
          <w:szCs w:val="16"/>
        </w:rPr>
        <w:t xml:space="preserve">, “Japan ponders whether it needs its own nuclear weapons,” Asian Review, </w:t>
      </w:r>
      <w:hyperlink r:id="rId125" w:history="1">
        <w:r w:rsidRPr="00B24903">
          <w:rPr>
            <w:rStyle w:val="Hyperlink"/>
            <w:sz w:val="16"/>
            <w:szCs w:val="16"/>
          </w:rPr>
          <w:t>http://asia.nikkei.com/Politics-Economy/Policy-Politics/Japan-ponders-whether-it-needs-its-own-nuclear-weapons</w:t>
        </w:r>
      </w:hyperlink>
      <w:r w:rsidRPr="00B24903">
        <w:rPr>
          <w:sz w:val="16"/>
          <w:szCs w:val="16"/>
        </w:rPr>
        <w:t>, JZW)</w:t>
      </w:r>
    </w:p>
    <w:p w14:paraId="4E766AAC" w14:textId="77777777" w:rsidR="00460136" w:rsidRPr="004415D6" w:rsidRDefault="00460136" w:rsidP="00460136">
      <w:r w:rsidRPr="004415D6">
        <w:t>For decades,</w:t>
      </w:r>
      <w:r w:rsidRPr="004415D6">
        <w:rPr>
          <w:u w:val="single"/>
        </w:rPr>
        <w:t xml:space="preserve"> Japan has sheltered safely under the U.S. nuclear umbrella. But advancing weapons technology and changing American politics are forcing Tokyo to confront a longstanding taboo: will it one day need its own </w:t>
      </w:r>
      <w:proofErr w:type="gramStart"/>
      <w:r w:rsidRPr="004415D6">
        <w:rPr>
          <w:u w:val="single"/>
        </w:rPr>
        <w:t>nukes ?</w:t>
      </w:r>
      <w:proofErr w:type="gramEnd"/>
      <w:r w:rsidRPr="004415D6">
        <w:t xml:space="preserve"> </w:t>
      </w:r>
      <w:r w:rsidRPr="004415D6">
        <w:rPr>
          <w:u w:val="single"/>
        </w:rPr>
        <w:t xml:space="preserve">China's ever more sophisticated nuclear weapons -- such as submarine-launched ballistic missiles which can reach U.S. bases in Japan from the South China Sea and a new array of medium-range cruise missiles -- are giving Beijing fresh options. </w:t>
      </w:r>
      <w:r w:rsidRPr="004415D6">
        <w:t xml:space="preserve">If an armed conflict with China were to escalate and America's conventional weapons could not win, </w:t>
      </w:r>
      <w:r w:rsidRPr="004415D6">
        <w:rPr>
          <w:b/>
          <w:iCs/>
          <w:u w:val="single"/>
        </w:rPr>
        <w:t>the U.S. might be reluctant to use nuclear weapons first for fear of retaliation</w:t>
      </w:r>
      <w:r w:rsidRPr="004415D6">
        <w:t xml:space="preserve">. Western Europe saw a similar loss of faith in the U.S. nuclear umbrella at the end of the Cold War. In the 1980s, the Soviet Union deployed SS-20 intermediate-range missiles that could reach Western Europe but not the U.S. If the Soviet Union attacked Western Europe with the SS-20, the U.S. would want to retaliate. But that, in return, would prompt the Soviet Union to launch intercontinental ballistic missiles from submarines deployed in the Arctic Sea and Okhotsk Sea to attack the continental U.S. Washington would have to decide whether to risk an attack on its homeland by helping its Western allies. That problem was solved when the U.S. deployed Pershing II nuclear ballistic missiles to counter the Soviet SS-20s and negotiated a treaty with Moscow scrapping both sides' ground-launched intermediate range missiles. </w:t>
      </w:r>
      <w:r w:rsidRPr="004415D6">
        <w:rPr>
          <w:u w:val="single"/>
        </w:rPr>
        <w:t xml:space="preserve">The risk now is that China may try to undermine the U.S. nuclear protection of Japan by deploying its own submarine-launched long-range nuclear missiles and combining them with mid-range missiles that have already been deployed in large numbers. In theory, Japan could develop its own nuclear weapons. </w:t>
      </w:r>
      <w:r w:rsidRPr="004415D6">
        <w:t xml:space="preserve">The Japanese government first looked into that option when China went nuclear in the 1960s. Various options are apparently being studied by the current government and Prime Minister Shinzo Abe's cabinet has approved a statement saying the country's pacifist constitution does not prohibit a minimum necessary level of nuclear capability. Some in the U.S. support Japan's </w:t>
      </w:r>
      <w:proofErr w:type="spellStart"/>
      <w:r w:rsidRPr="004415D6">
        <w:t>nuclearization</w:t>
      </w:r>
      <w:proofErr w:type="spellEnd"/>
      <w:r w:rsidRPr="004415D6">
        <w:t>. Real estate mogul Donald Trump, the presumptive Republican Party presidential nominee, is one because it fits his philosophy of encouraging America's allies to shoulder a greater burden of their own defense. Postwar Japanese society is extremely averse to nuclear weapons, creating an almost insurmountable political hurdle. But there is still some time for debate before China can deploy submarine-launched missiles in the South China Sea that can reach all of the continental U.S.</w:t>
      </w:r>
    </w:p>
    <w:p w14:paraId="2FE718BC" w14:textId="77777777" w:rsidR="00460136" w:rsidRPr="0009458B" w:rsidRDefault="00460136" w:rsidP="00460136">
      <w:pPr>
        <w:pStyle w:val="Heading4"/>
        <w:rPr>
          <w:rStyle w:val="StyleUnderline"/>
          <w:sz w:val="26"/>
          <w:szCs w:val="26"/>
          <w:u w:val="none"/>
        </w:rPr>
      </w:pPr>
      <w:r w:rsidRPr="0009458B">
        <w:rPr>
          <w:rStyle w:val="StyleUnderline"/>
          <w:sz w:val="26"/>
          <w:szCs w:val="26"/>
          <w:u w:val="none"/>
        </w:rPr>
        <w:t xml:space="preserve">Nuclear weapons key for Japanese deterrence </w:t>
      </w:r>
      <w:commentRangeStart w:id="1"/>
      <w:r w:rsidRPr="0009458B">
        <w:rPr>
          <w:rStyle w:val="StyleUnderline"/>
          <w:sz w:val="26"/>
          <w:szCs w:val="26"/>
          <w:u w:val="none"/>
        </w:rPr>
        <w:t>strategies</w:t>
      </w:r>
      <w:commentRangeEnd w:id="1"/>
      <w:r w:rsidRPr="0009458B">
        <w:rPr>
          <w:rStyle w:val="CommentReference"/>
          <w:szCs w:val="26"/>
        </w:rPr>
        <w:commentReference w:id="1"/>
      </w:r>
      <w:r w:rsidRPr="0009458B">
        <w:rPr>
          <w:rStyle w:val="StyleUnderline"/>
          <w:sz w:val="26"/>
          <w:szCs w:val="26"/>
          <w:u w:val="none"/>
        </w:rPr>
        <w:t>.</w:t>
      </w:r>
    </w:p>
    <w:p w14:paraId="4FACAC61" w14:textId="77777777" w:rsidR="00460136" w:rsidRPr="0009458B" w:rsidRDefault="00460136" w:rsidP="00460136">
      <w:pPr>
        <w:rPr>
          <w:rStyle w:val="StyleUnderline"/>
          <w:rFonts w:asciiTheme="minorHAnsi" w:hAnsiTheme="minorHAnsi"/>
          <w:sz w:val="26"/>
          <w:szCs w:val="26"/>
          <w:u w:val="none"/>
        </w:rPr>
      </w:pPr>
      <w:r w:rsidRPr="0009458B">
        <w:rPr>
          <w:rStyle w:val="StyleUnderline"/>
          <w:rFonts w:asciiTheme="minorHAnsi" w:hAnsiTheme="minorHAnsi"/>
          <w:b/>
          <w:sz w:val="26"/>
          <w:szCs w:val="26"/>
          <w:u w:val="none"/>
        </w:rPr>
        <w:t>Japan Today</w:t>
      </w:r>
      <w:r w:rsidRPr="0009458B">
        <w:rPr>
          <w:rStyle w:val="StyleUnderline"/>
          <w:rFonts w:asciiTheme="minorHAnsi" w:hAnsiTheme="minorHAnsi"/>
          <w:sz w:val="26"/>
          <w:szCs w:val="26"/>
          <w:u w:val="none"/>
        </w:rPr>
        <w:t>, 20</w:t>
      </w:r>
      <w:r w:rsidRPr="0009458B">
        <w:rPr>
          <w:rStyle w:val="StyleUnderline"/>
          <w:rFonts w:asciiTheme="minorHAnsi" w:hAnsiTheme="minorHAnsi"/>
          <w:b/>
          <w:sz w:val="26"/>
          <w:szCs w:val="26"/>
          <w:u w:val="none"/>
        </w:rPr>
        <w:t>11</w:t>
      </w:r>
      <w:r w:rsidRPr="0009458B">
        <w:rPr>
          <w:rStyle w:val="StyleUnderline"/>
          <w:rFonts w:asciiTheme="minorHAnsi" w:hAnsiTheme="minorHAnsi"/>
          <w:sz w:val="26"/>
          <w:szCs w:val="26"/>
          <w:u w:val="none"/>
        </w:rPr>
        <w:t xml:space="preserve"> </w:t>
      </w:r>
    </w:p>
    <w:p w14:paraId="2E5DD50A" w14:textId="77777777" w:rsidR="00460136" w:rsidRPr="004415D6" w:rsidRDefault="00460136" w:rsidP="00460136">
      <w:pPr>
        <w:rPr>
          <w:rStyle w:val="StyleUnderline"/>
          <w:rFonts w:asciiTheme="minorHAnsi" w:hAnsiTheme="minorHAnsi"/>
          <w:sz w:val="16"/>
          <w:szCs w:val="16"/>
          <w:u w:val="none"/>
        </w:rPr>
      </w:pPr>
      <w:r w:rsidRPr="004415D6">
        <w:rPr>
          <w:rStyle w:val="StyleUnderline"/>
          <w:rFonts w:asciiTheme="minorHAnsi" w:hAnsiTheme="minorHAnsi"/>
          <w:sz w:val="16"/>
          <w:szCs w:val="16"/>
          <w:u w:val="none"/>
        </w:rPr>
        <w:t xml:space="preserve">(Japan Today, “Ishihara says Japan should conduct simulated nuclear weapons tests,” 08/11/12, Japan Today, </w:t>
      </w:r>
      <w:hyperlink r:id="rId128" w:history="1">
        <w:r w:rsidRPr="004415D6">
          <w:rPr>
            <w:rStyle w:val="Hyperlink"/>
            <w:rFonts w:asciiTheme="minorHAnsi" w:hAnsiTheme="minorHAnsi"/>
            <w:sz w:val="16"/>
            <w:szCs w:val="16"/>
          </w:rPr>
          <w:t>http://www.japantoday.com/category/politics/view/ishihara-says-japan-should-conduct-simulated-nuclear-weapons-tests</w:t>
        </w:r>
      </w:hyperlink>
      <w:r w:rsidRPr="004415D6">
        <w:rPr>
          <w:rStyle w:val="StyleUnderline"/>
          <w:rFonts w:asciiTheme="minorHAnsi" w:hAnsiTheme="minorHAnsi"/>
          <w:sz w:val="16"/>
          <w:szCs w:val="16"/>
          <w:u w:val="none"/>
        </w:rPr>
        <w:t>, JZW)</w:t>
      </w:r>
    </w:p>
    <w:p w14:paraId="60C2A544" w14:textId="77777777" w:rsidR="00460136" w:rsidRPr="004415D6" w:rsidRDefault="00460136" w:rsidP="00460136">
      <w:pPr>
        <w:rPr>
          <w:rFonts w:asciiTheme="minorHAnsi" w:hAnsiTheme="minorHAnsi"/>
          <w:sz w:val="16"/>
        </w:rPr>
      </w:pPr>
      <w:r w:rsidRPr="005C0BE0">
        <w:rPr>
          <w:rStyle w:val="StyleUnderline"/>
          <w:rFonts w:asciiTheme="minorHAnsi" w:hAnsiTheme="minorHAnsi"/>
        </w:rPr>
        <w:t xml:space="preserve">Tokyo </w:t>
      </w:r>
      <w:proofErr w:type="spellStart"/>
      <w:r w:rsidRPr="005C0BE0">
        <w:rPr>
          <w:rStyle w:val="StyleUnderline"/>
          <w:rFonts w:asciiTheme="minorHAnsi" w:hAnsiTheme="minorHAnsi"/>
        </w:rPr>
        <w:t>Gov</w:t>
      </w:r>
      <w:proofErr w:type="spellEnd"/>
      <w:r w:rsidRPr="005C0BE0">
        <w:rPr>
          <w:rStyle w:val="StyleUnderline"/>
          <w:rFonts w:asciiTheme="minorHAnsi" w:hAnsiTheme="minorHAnsi"/>
        </w:rPr>
        <w:t xml:space="preserve"> </w:t>
      </w:r>
      <w:proofErr w:type="spellStart"/>
      <w:r w:rsidRPr="005C0BE0">
        <w:rPr>
          <w:rStyle w:val="StyleUnderline"/>
          <w:rFonts w:asciiTheme="minorHAnsi" w:hAnsiTheme="minorHAnsi"/>
        </w:rPr>
        <w:t>Shintaro</w:t>
      </w:r>
      <w:proofErr w:type="spellEnd"/>
      <w:r w:rsidRPr="005C0BE0">
        <w:rPr>
          <w:rStyle w:val="StyleUnderline"/>
          <w:rFonts w:asciiTheme="minorHAnsi" w:hAnsiTheme="minorHAnsi"/>
        </w:rPr>
        <w:t xml:space="preserve"> Ishihara says that Japan should perform simulated nuclear weapons tests to maintain its presence on the world stage</w:t>
      </w:r>
      <w:r w:rsidRPr="004415D6">
        <w:rPr>
          <w:rFonts w:asciiTheme="minorHAnsi" w:hAnsiTheme="minorHAnsi"/>
          <w:sz w:val="16"/>
        </w:rPr>
        <w:t>. The outspoken 78-year-old governor told a news conference that President Barack Obama’s administration has been conducting subcritical nuclear tests and computer simulations since 2010, after Obama won t</w:t>
      </w:r>
      <w:commentRangeStart w:id="2"/>
      <w:r w:rsidRPr="004415D6">
        <w:rPr>
          <w:rFonts w:asciiTheme="minorHAnsi" w:hAnsiTheme="minorHAnsi"/>
          <w:sz w:val="16"/>
        </w:rPr>
        <w:t>he</w:t>
      </w:r>
      <w:commentRangeEnd w:id="2"/>
      <w:r w:rsidRPr="004415D6">
        <w:rPr>
          <w:rStyle w:val="CommentReference"/>
        </w:rPr>
        <w:commentReference w:id="2"/>
      </w:r>
      <w:r w:rsidRPr="004415D6">
        <w:rPr>
          <w:rFonts w:asciiTheme="minorHAnsi" w:hAnsiTheme="minorHAnsi"/>
          <w:sz w:val="16"/>
        </w:rPr>
        <w:t xml:space="preserve"> Nobel Peace Prize for his commitment to non-proliferation of nuclear weapons. “Japan should do something similar to those simulations,” Ishihara told the press. “</w:t>
      </w:r>
      <w:r w:rsidRPr="005C0BE0">
        <w:rPr>
          <w:rStyle w:val="Emphasis"/>
          <w:rFonts w:asciiTheme="minorHAnsi" w:hAnsiTheme="minorHAnsi"/>
        </w:rPr>
        <w:t xml:space="preserve">Japan needs to send a message that it could possess nuclear weapons any time. We have a huge stockpile of plutonium. </w:t>
      </w:r>
      <w:r w:rsidRPr="004415D6">
        <w:rPr>
          <w:rFonts w:asciiTheme="minorHAnsi" w:hAnsiTheme="minorHAnsi"/>
          <w:sz w:val="16"/>
        </w:rPr>
        <w:t>“</w:t>
      </w:r>
      <w:r w:rsidRPr="005C0BE0">
        <w:rPr>
          <w:rStyle w:val="StyleUnderline"/>
          <w:rFonts w:asciiTheme="minorHAnsi" w:hAnsiTheme="minorHAnsi"/>
        </w:rPr>
        <w:t>If we don’t show more military force, we’ll definitely lose our presence on the world stag</w:t>
      </w:r>
      <w:r w:rsidRPr="004415D6">
        <w:rPr>
          <w:rFonts w:asciiTheme="minorHAnsi" w:hAnsiTheme="minorHAnsi"/>
          <w:sz w:val="16"/>
        </w:rPr>
        <w:t>e,” he continued. “</w:t>
      </w:r>
      <w:r w:rsidRPr="005C0BE0">
        <w:rPr>
          <w:rStyle w:val="StyleUnderline"/>
          <w:rFonts w:asciiTheme="minorHAnsi" w:hAnsiTheme="minorHAnsi"/>
        </w:rPr>
        <w:t>The U.S. is developing other weapons too, some of which rely on satellite positioning technology developed by Japan. We should consider developing weapons like that</w:t>
      </w:r>
      <w:r w:rsidRPr="004415D6">
        <w:rPr>
          <w:rFonts w:asciiTheme="minorHAnsi" w:hAnsiTheme="minorHAnsi"/>
          <w:sz w:val="16"/>
        </w:rPr>
        <w:t>.” Subcritical nuclear tests are a component of the U.S. National Nuclear Security Administration’s Stockpile Stewardship Management Program (SSMP) and are intended to show whether nuclear weapons components such as plutonium and uranium will develop problems or degrade as they age. The blasts do not produce nuclear chain-reactions. They are called “subcritical” because they never reach “critical mass.”</w:t>
      </w:r>
    </w:p>
    <w:p w14:paraId="264B0A3B" w14:textId="77777777" w:rsidR="00460136" w:rsidRPr="00C163C4" w:rsidRDefault="00460136" w:rsidP="00460136">
      <w:pPr>
        <w:pStyle w:val="Heading4"/>
      </w:pPr>
      <w:r w:rsidRPr="00C163C4">
        <w:t>Massive proliferation unlikely, but would benefit global security.</w:t>
      </w:r>
    </w:p>
    <w:p w14:paraId="27D43BD2" w14:textId="77777777" w:rsidR="00460136" w:rsidRPr="0009458B" w:rsidRDefault="00460136" w:rsidP="00460136">
      <w:pPr>
        <w:rPr>
          <w:sz w:val="26"/>
          <w:szCs w:val="26"/>
        </w:rPr>
      </w:pPr>
      <w:r w:rsidRPr="0009458B">
        <w:rPr>
          <w:b/>
          <w:sz w:val="26"/>
          <w:szCs w:val="26"/>
        </w:rPr>
        <w:t>Eland, American Defense Analyst and Senior Fellow and Director of th</w:t>
      </w:r>
      <w:r>
        <w:rPr>
          <w:b/>
          <w:sz w:val="26"/>
          <w:szCs w:val="26"/>
        </w:rPr>
        <w:t>e Center on Peace &amp; Liberty at t</w:t>
      </w:r>
      <w:r w:rsidRPr="0009458B">
        <w:rPr>
          <w:b/>
          <w:sz w:val="26"/>
          <w:szCs w:val="26"/>
        </w:rPr>
        <w:t>he Independent Institute</w:t>
      </w:r>
      <w:r>
        <w:rPr>
          <w:b/>
          <w:sz w:val="26"/>
          <w:szCs w:val="26"/>
        </w:rPr>
        <w:t xml:space="preserve">, </w:t>
      </w:r>
      <w:r w:rsidRPr="0009458B">
        <w:rPr>
          <w:b/>
          <w:sz w:val="26"/>
          <w:szCs w:val="26"/>
        </w:rPr>
        <w:t>2011</w:t>
      </w:r>
      <w:r w:rsidRPr="0009458B">
        <w:rPr>
          <w:sz w:val="26"/>
          <w:szCs w:val="26"/>
        </w:rPr>
        <w:t xml:space="preserve"> </w:t>
      </w:r>
    </w:p>
    <w:p w14:paraId="1407BE95" w14:textId="77777777" w:rsidR="00460136" w:rsidRPr="004415D6" w:rsidRDefault="00460136" w:rsidP="00460136">
      <w:pPr>
        <w:rPr>
          <w:sz w:val="16"/>
          <w:szCs w:val="16"/>
        </w:rPr>
      </w:pPr>
      <w:r w:rsidRPr="004415D6">
        <w:rPr>
          <w:sz w:val="16"/>
          <w:szCs w:val="16"/>
        </w:rPr>
        <w:t xml:space="preserve">(Ivan, American Defense Analyst and Senior Fellow and Director of the Center on Peace &amp; Liberty at The Independent Institute., “Extending Nuclear Umbrella is a Bad Idea,” 04/01/2011, </w:t>
      </w:r>
      <w:hyperlink r:id="rId129" w:history="1">
        <w:r w:rsidRPr="004415D6">
          <w:rPr>
            <w:rStyle w:val="Hyperlink"/>
            <w:sz w:val="16"/>
            <w:szCs w:val="16"/>
          </w:rPr>
          <w:t>https://www.laprogressive.com/extending-nuclear-umbrella/</w:t>
        </w:r>
      </w:hyperlink>
      <w:r w:rsidRPr="004415D6">
        <w:rPr>
          <w:sz w:val="16"/>
          <w:szCs w:val="16"/>
        </w:rPr>
        <w:t>, JZW)</w:t>
      </w:r>
    </w:p>
    <w:p w14:paraId="08272510" w14:textId="77777777" w:rsidR="00460136" w:rsidRPr="002048B6" w:rsidRDefault="00460136" w:rsidP="00460136">
      <w:pPr>
        <w:rPr>
          <w:rStyle w:val="Emphasis"/>
        </w:rPr>
      </w:pPr>
      <w:r w:rsidRPr="009F39FF">
        <w:rPr>
          <w:rStyle w:val="StyleUnderline"/>
        </w:rPr>
        <w:t>Even though the Soviet Union has long collapsed, the U.S. now extends its nuclear umbrella over an expanded group of European nations, Japan, Taiwan, South Korea, and probably some other countries more secretly</w:t>
      </w:r>
      <w:r w:rsidRPr="004415D6">
        <w:rPr>
          <w:sz w:val="16"/>
        </w:rPr>
        <w:t xml:space="preserve"> (maybe even Israel). Right now, sacrificing American cities to save the Taiwanese from a Chinese onslaught or the South Koreans from a North Korean invasion seems even less intelligent than protecting the much larger GDP of Western Europe during the Cold War. And extending the U.S</w:t>
      </w:r>
      <w:r w:rsidRPr="002048B6">
        <w:rPr>
          <w:rStyle w:val="StyleUnderline"/>
        </w:rPr>
        <w:t xml:space="preserve">. nuclear shield to the much more unstable and violent region of the Middle East seems supremely foolhardy. The U.S. could more </w:t>
      </w:r>
      <w:r w:rsidRPr="002048B6">
        <w:rPr>
          <w:rStyle w:val="Emphasis"/>
        </w:rPr>
        <w:t>easily get dragged into an unplanned and unneeded future nuclear exchange</w:t>
      </w:r>
      <w:r w:rsidRPr="004415D6">
        <w:rPr>
          <w:sz w:val="16"/>
        </w:rPr>
        <w:t xml:space="preserve"> there than in any other area of the world. The best argument that can be made for U.S. interventionism abroad is that if the U.S. doesn’t extend its nuclear shield to these friendly nations, they will get nuclear weapons to deter new “rogue” nuclear powers, such as Iran and North Korea. Yet even this proliferation argument is found wanting. </w:t>
      </w:r>
      <w:r w:rsidRPr="002048B6">
        <w:rPr>
          <w:rStyle w:val="StyleUnderline"/>
        </w:rPr>
        <w:t xml:space="preserve">Since all of the </w:t>
      </w:r>
      <w:proofErr w:type="spellStart"/>
      <w:r w:rsidRPr="002048B6">
        <w:rPr>
          <w:rStyle w:val="StyleUnderline"/>
        </w:rPr>
        <w:t>nations</w:t>
      </w:r>
      <w:proofErr w:type="spellEnd"/>
      <w:r w:rsidRPr="002048B6">
        <w:rPr>
          <w:rStyle w:val="StyleUnderline"/>
        </w:rPr>
        <w:t xml:space="preserve"> currently under the American umbrella are friendly or allied countries, the U.S. should worry less about them getting nuclear weapons than the rogues. </w:t>
      </w:r>
      <w:r w:rsidRPr="004415D6">
        <w:rPr>
          <w:sz w:val="16"/>
        </w:rPr>
        <w:t xml:space="preserve">In addition, some academic scholars argue that </w:t>
      </w:r>
      <w:r w:rsidRPr="002048B6">
        <w:rPr>
          <w:rStyle w:val="Emphasis"/>
        </w:rPr>
        <w:t>the proliferation of nuclear weapons to more nations would make the world safer by cutting down on cross-border aggression. Lending credence to this line of thought: Since nuclear weapons were invented in 1945, the number of cross-border wars has plummeted.</w:t>
      </w:r>
    </w:p>
    <w:p w14:paraId="60C57C80" w14:textId="77777777" w:rsidR="00460136" w:rsidRDefault="00460136" w:rsidP="00460136">
      <w:pPr>
        <w:pStyle w:val="Heading4"/>
      </w:pPr>
      <w:r w:rsidRPr="00C163C4">
        <w:t>Proliferation is feasible and will lead to stability within the Korean peninsula</w:t>
      </w:r>
      <w:r>
        <w:t>.</w:t>
      </w:r>
    </w:p>
    <w:p w14:paraId="1346225B" w14:textId="77777777" w:rsidR="00460136" w:rsidRPr="0009458B" w:rsidRDefault="00460136" w:rsidP="00460136">
      <w:pPr>
        <w:rPr>
          <w:sz w:val="26"/>
          <w:szCs w:val="26"/>
        </w:rPr>
      </w:pPr>
      <w:r w:rsidRPr="0009458B">
        <w:rPr>
          <w:b/>
          <w:sz w:val="26"/>
          <w:szCs w:val="26"/>
        </w:rPr>
        <w:t>Bandow, Senior Fellow at the CATO Institute, 2015</w:t>
      </w:r>
      <w:r w:rsidRPr="0009458B">
        <w:rPr>
          <w:sz w:val="26"/>
          <w:szCs w:val="26"/>
        </w:rPr>
        <w:t xml:space="preserve"> </w:t>
      </w:r>
    </w:p>
    <w:p w14:paraId="04A0A719" w14:textId="77777777" w:rsidR="00460136" w:rsidRPr="004415D6" w:rsidRDefault="00460136" w:rsidP="00460136">
      <w:pPr>
        <w:rPr>
          <w:sz w:val="16"/>
          <w:szCs w:val="16"/>
        </w:rPr>
      </w:pPr>
      <w:r w:rsidRPr="004415D6">
        <w:rPr>
          <w:sz w:val="16"/>
          <w:szCs w:val="16"/>
        </w:rPr>
        <w:t xml:space="preserve">(Doug, Senior Fellow at the CATO Institute, “U.S. should retire outdated alliance with South Korea,” 10/16/15, The Japan Times, </w:t>
      </w:r>
      <w:hyperlink r:id="rId130" w:anchor=".V46BIvkrLIU" w:history="1">
        <w:r w:rsidRPr="004415D6">
          <w:rPr>
            <w:rStyle w:val="Hyperlink"/>
            <w:sz w:val="16"/>
            <w:szCs w:val="16"/>
          </w:rPr>
          <w:t>http://www.japantimes.co.jp/opinion/2015/10/26/commentary/world-commentary/u-s-retire-outdated-alliance-south-korea/#.V46BIvkrLIU</w:t>
        </w:r>
      </w:hyperlink>
      <w:r w:rsidRPr="004415D6">
        <w:rPr>
          <w:sz w:val="16"/>
          <w:szCs w:val="16"/>
        </w:rPr>
        <w:t>, JZW)</w:t>
      </w:r>
    </w:p>
    <w:p w14:paraId="223719BD" w14:textId="77777777" w:rsidR="00460136" w:rsidRDefault="00460136" w:rsidP="00460136">
      <w:pPr>
        <w:rPr>
          <w:rStyle w:val="Emphasis"/>
        </w:rPr>
      </w:pPr>
      <w:r w:rsidRPr="004415D6">
        <w:rPr>
          <w:rFonts w:asciiTheme="minorHAnsi" w:hAnsiTheme="minorHAnsi"/>
          <w:sz w:val="16"/>
        </w:rPr>
        <w:t xml:space="preserve">Of course, </w:t>
      </w:r>
      <w:r w:rsidRPr="0031023A">
        <w:rPr>
          <w:rStyle w:val="StyleUnderline"/>
        </w:rPr>
        <w:t>America has plenty of interests around the world</w:t>
      </w:r>
      <w:r w:rsidRPr="004415D6">
        <w:rPr>
          <w:rFonts w:asciiTheme="minorHAnsi" w:hAnsiTheme="minorHAnsi"/>
          <w:sz w:val="16"/>
        </w:rPr>
        <w:t xml:space="preserve">, including on the Korean Peninsula, </w:t>
      </w:r>
      <w:r w:rsidRPr="0031023A">
        <w:rPr>
          <w:rStyle w:val="StyleUnderline"/>
        </w:rPr>
        <w:t>but most are not worth the risk of war.</w:t>
      </w:r>
      <w:r w:rsidRPr="004415D6">
        <w:rPr>
          <w:rFonts w:asciiTheme="minorHAnsi" w:hAnsiTheme="minorHAnsi"/>
          <w:sz w:val="16"/>
        </w:rPr>
        <w:t xml:space="preserve"> Charity is no basis for foreign policy. After all, Washington could seek to deter all war by scattering American garrisons even more widely. Doing so presumably would enhance deterrence, as Jackson wishes. But for other nations. While costing America much. Especially </w:t>
      </w:r>
      <w:r w:rsidRPr="0031023A">
        <w:rPr>
          <w:rStyle w:val="StyleUnderline"/>
        </w:rPr>
        <w:t>in the case of states such as South Korea, which, like Japan and Europe, is capable of protecting itself — both deterring and winning</w:t>
      </w:r>
      <w:r w:rsidRPr="004415D6">
        <w:rPr>
          <w:rFonts w:asciiTheme="minorHAnsi" w:hAnsiTheme="minorHAnsi"/>
          <w:sz w:val="16"/>
        </w:rPr>
        <w:t xml:space="preserve">. Indeed, it beggars the imagination that </w:t>
      </w:r>
      <w:r w:rsidRPr="0031023A">
        <w:rPr>
          <w:rStyle w:val="StyleUnderline"/>
        </w:rPr>
        <w:t>a nation</w:t>
      </w:r>
      <w:r w:rsidRPr="004415D6">
        <w:rPr>
          <w:rFonts w:asciiTheme="minorHAnsi" w:hAnsiTheme="minorHAnsi"/>
          <w:sz w:val="16"/>
        </w:rPr>
        <w:t xml:space="preserve"> </w:t>
      </w:r>
      <w:r w:rsidRPr="0031023A">
        <w:rPr>
          <w:rStyle w:val="StyleUnderline"/>
        </w:rPr>
        <w:t>with</w:t>
      </w:r>
      <w:r w:rsidRPr="004415D6">
        <w:rPr>
          <w:rFonts w:asciiTheme="minorHAnsi" w:hAnsiTheme="minorHAnsi"/>
          <w:sz w:val="16"/>
        </w:rPr>
        <w:t xml:space="preserve"> a 40-1 economic edge, 2-1 population advantage, significant technological lead, dramatically larger industrial base, more resilient infrastructure and </w:t>
      </w:r>
      <w:r w:rsidRPr="0031023A">
        <w:rPr>
          <w:rStyle w:val="StyleUnderline"/>
        </w:rPr>
        <w:t>vastly stronger international position could not build the military necessary to deter its far weaker antagonist.</w:t>
      </w:r>
      <w:r>
        <w:rPr>
          <w:rStyle w:val="StyleUnderline"/>
        </w:rPr>
        <w:t xml:space="preserve"> </w:t>
      </w:r>
      <w:r w:rsidRPr="004415D6">
        <w:rPr>
          <w:rFonts w:asciiTheme="minorHAnsi" w:hAnsiTheme="minorHAnsi"/>
          <w:sz w:val="16"/>
        </w:rPr>
        <w:t xml:space="preserve">Jackson also worried about U.S. credibility should Washington restructure a defense relationship a mere 62 years after forging it. Actually, </w:t>
      </w:r>
      <w:r w:rsidRPr="0031023A">
        <w:rPr>
          <w:rStyle w:val="StyleUnderline"/>
        </w:rPr>
        <w:t>credibility is at risk when one makes promises that one does not keep, not changes old promises to fit new circumstances.</w:t>
      </w:r>
      <w:r>
        <w:rPr>
          <w:rStyle w:val="StyleUnderline"/>
        </w:rPr>
        <w:t xml:space="preserve"> </w:t>
      </w:r>
      <w:r w:rsidRPr="004415D6">
        <w:rPr>
          <w:rFonts w:asciiTheme="minorHAnsi" w:hAnsiTheme="minorHAnsi"/>
          <w:sz w:val="16"/>
        </w:rPr>
        <w:t xml:space="preserve">More interesting is Jackson’s concern that insisting South Korea act as an adult nation might cause it to revive the nuclear program begun a half century ago. Nonproliferation is an important goal, but not one of unlimited value. Today Northeast Asia demonstrates the ill effects of an international version of gun control: only criminals have guns. China, Russia and North Korea possess the ultimate weapon. </w:t>
      </w:r>
      <w:r w:rsidRPr="0031023A">
        <w:rPr>
          <w:rStyle w:val="StyleUnderline"/>
        </w:rPr>
        <w:t xml:space="preserve">None of America’s democratic allies are </w:t>
      </w:r>
      <w:r w:rsidRPr="004415D6">
        <w:rPr>
          <w:sz w:val="16"/>
        </w:rPr>
        <w:t>so</w:t>
      </w:r>
      <w:r w:rsidRPr="0031023A">
        <w:rPr>
          <w:rStyle w:val="StyleUnderline"/>
        </w:rPr>
        <w:t xml:space="preserve"> armed. So America is expected to risk Los Angeles to protect Seoul, Taipei, Tokyo and who knows where else.</w:t>
      </w:r>
      <w:r>
        <w:rPr>
          <w:rStyle w:val="StyleUnderline"/>
        </w:rPr>
        <w:t xml:space="preserve"> </w:t>
      </w:r>
      <w:r w:rsidRPr="004415D6">
        <w:rPr>
          <w:rFonts w:asciiTheme="minorHAnsi" w:hAnsiTheme="minorHAnsi"/>
          <w:sz w:val="16"/>
        </w:rPr>
        <w:t xml:space="preserve">Washington needs to consider whether the second best of a South Korean nuclear weapon is worse than the second best of an American nuclear umbrella. Especially since </w:t>
      </w:r>
      <w:r w:rsidRPr="0031023A">
        <w:rPr>
          <w:rStyle w:val="Emphasis"/>
        </w:rPr>
        <w:t>the possibility of proliferation to U.S. friends might cause Beijing to more seriously pressure North Korea to halt the nuclear parade.</w:t>
      </w:r>
    </w:p>
    <w:p w14:paraId="36E32F38" w14:textId="77777777" w:rsidR="00460136" w:rsidRPr="004415D6" w:rsidRDefault="00460136" w:rsidP="00460136">
      <w:pPr>
        <w:pStyle w:val="Heading4"/>
      </w:pPr>
      <w:r w:rsidRPr="004415D6">
        <w:t>Japanese rearmament is key to deterrence- won’t result in an arms race.</w:t>
      </w:r>
    </w:p>
    <w:p w14:paraId="44973CBA" w14:textId="77777777" w:rsidR="00460136" w:rsidRPr="0009458B" w:rsidRDefault="00460136" w:rsidP="00460136">
      <w:pPr>
        <w:rPr>
          <w:b/>
          <w:sz w:val="26"/>
          <w:szCs w:val="26"/>
        </w:rPr>
      </w:pPr>
      <w:r w:rsidRPr="0009458B">
        <w:rPr>
          <w:b/>
          <w:sz w:val="26"/>
          <w:szCs w:val="26"/>
        </w:rPr>
        <w:t xml:space="preserve">Bandow, Senior Fellow at the Cato Institute, 2015 </w:t>
      </w:r>
    </w:p>
    <w:p w14:paraId="79018D0D" w14:textId="77777777" w:rsidR="00460136" w:rsidRPr="004415D6" w:rsidRDefault="00460136" w:rsidP="00460136">
      <w:r w:rsidRPr="004415D6">
        <w:rPr>
          <w:sz w:val="16"/>
          <w:szCs w:val="16"/>
        </w:rPr>
        <w:t xml:space="preserve">(Doug, “Terrorist Killings Illustrate Why Japan Must Join the World and Defend </w:t>
      </w:r>
      <w:proofErr w:type="gramStart"/>
      <w:r w:rsidRPr="004415D6">
        <w:rPr>
          <w:sz w:val="16"/>
          <w:szCs w:val="16"/>
        </w:rPr>
        <w:t>Itself</w:t>
      </w:r>
      <w:proofErr w:type="gramEnd"/>
      <w:r w:rsidRPr="004415D6">
        <w:rPr>
          <w:sz w:val="16"/>
          <w:szCs w:val="16"/>
        </w:rPr>
        <w:t>,” 04/18/15, The World Post,</w:t>
      </w:r>
      <w:r w:rsidRPr="004415D6">
        <w:rPr>
          <w:sz w:val="16"/>
          <w:szCs w:val="16"/>
          <w:u w:val="single"/>
        </w:rPr>
        <w:t xml:space="preserve"> </w:t>
      </w:r>
      <w:hyperlink r:id="rId131" w:history="1">
        <w:r w:rsidRPr="004415D6">
          <w:rPr>
            <w:sz w:val="16"/>
            <w:szCs w:val="16"/>
          </w:rPr>
          <w:t>http://www.huffingtonpost.com/doug-bandow/terrorist-killings-illust_b_6694686.html</w:t>
        </w:r>
      </w:hyperlink>
      <w:r w:rsidRPr="004415D6">
        <w:rPr>
          <w:sz w:val="16"/>
          <w:szCs w:val="16"/>
        </w:rPr>
        <w:t>, JZW)</w:t>
      </w:r>
    </w:p>
    <w:p w14:paraId="4B8D11A0" w14:textId="77777777" w:rsidR="00460136" w:rsidRPr="004415D6" w:rsidRDefault="00460136" w:rsidP="00460136">
      <w:pPr>
        <w:rPr>
          <w:rStyle w:val="StyleUnderline"/>
          <w:sz w:val="16"/>
          <w:u w:val="none"/>
        </w:rPr>
      </w:pPr>
      <w:r w:rsidRPr="00114734">
        <w:rPr>
          <w:rStyle w:val="StyleUnderline"/>
        </w:rPr>
        <w:t>Treating Tokyo as a welfare dependent made sense in the immediate aftermath of World War II. But as Japan grew economically,</w:t>
      </w:r>
      <w:r w:rsidRPr="004415D6">
        <w:rPr>
          <w:rStyle w:val="StyleUnderline"/>
          <w:sz w:val="16"/>
          <w:u w:val="none"/>
        </w:rPr>
        <w:t xml:space="preserve"> becoming the world’s second-ranking economic power, </w:t>
      </w:r>
      <w:r w:rsidRPr="00114734">
        <w:rPr>
          <w:rStyle w:val="StyleUnderline"/>
        </w:rPr>
        <w:t>such military passivity became counterproductive. America paid the biggest price, being stuck defending most of the world</w:t>
      </w:r>
      <w:r w:rsidRPr="004415D6">
        <w:rPr>
          <w:rStyle w:val="StyleUnderline"/>
          <w:sz w:val="16"/>
          <w:u w:val="none"/>
        </w:rPr>
        <w:t xml:space="preserve"> — not just Japan, but increasingly wealthy Europe and others as well. In principle, </w:t>
      </w:r>
      <w:r w:rsidRPr="00114734">
        <w:rPr>
          <w:rStyle w:val="StyleUnderline"/>
        </w:rPr>
        <w:t>the president was prepared to sacrifice Los Angeles, Chicago, and New York to defend Tokyo. All Japan had to do in return was agree to be defended.</w:t>
      </w:r>
      <w:r>
        <w:rPr>
          <w:rStyle w:val="StyleUnderline"/>
        </w:rPr>
        <w:t xml:space="preserve"> </w:t>
      </w:r>
      <w:r w:rsidRPr="004415D6">
        <w:rPr>
          <w:rStyle w:val="StyleUnderline"/>
          <w:sz w:val="16"/>
          <w:u w:val="none"/>
        </w:rPr>
        <w:t xml:space="preserve">However, the deal also cost the Japanese. They saved money, to be sure, but </w:t>
      </w:r>
      <w:r w:rsidRPr="00114734">
        <w:rPr>
          <w:rStyle w:val="Emphasis"/>
        </w:rPr>
        <w:t>the alliance was never one of equals. Instead, Tokyo was dependent, even subservient</w:t>
      </w:r>
      <w:r w:rsidRPr="004415D6">
        <w:rPr>
          <w:rStyle w:val="StyleUnderline"/>
          <w:sz w:val="16"/>
          <w:u w:val="none"/>
        </w:rPr>
        <w:t xml:space="preserve">. Washington looked at Japanese security through an American lens. And </w:t>
      </w:r>
      <w:r w:rsidRPr="00114734">
        <w:rPr>
          <w:rStyle w:val="StyleUnderline"/>
        </w:rPr>
        <w:t xml:space="preserve">Tokyo could not be sure that America would fulfill its obligations if faced with war with a great power — the Soviet Union during the Cold War and China in coming years. An American president might make a cold-blooded assessment of interests and decide that Japan was not worth a </w:t>
      </w:r>
      <w:r w:rsidRPr="00114734">
        <w:rPr>
          <w:rStyle w:val="Emphasis"/>
        </w:rPr>
        <w:t>full-scale war against a country with a serious military.</w:t>
      </w:r>
      <w:r>
        <w:rPr>
          <w:rStyle w:val="Emphasis"/>
        </w:rPr>
        <w:t xml:space="preserve"> </w:t>
      </w:r>
      <w:r w:rsidRPr="004415D6">
        <w:rPr>
          <w:rStyle w:val="StyleUnderline"/>
          <w:sz w:val="16"/>
          <w:u w:val="none"/>
        </w:rPr>
        <w:t xml:space="preserve">In fact, Abe’s more active stance may in part reflect growing doubt in Japan that America will be forever willing to face down China over peripheral issues such as the control of the </w:t>
      </w:r>
      <w:proofErr w:type="spellStart"/>
      <w:r w:rsidRPr="004415D6">
        <w:rPr>
          <w:rStyle w:val="StyleUnderline"/>
          <w:sz w:val="16"/>
          <w:u w:val="none"/>
        </w:rPr>
        <w:t>Senkaku</w:t>
      </w:r>
      <w:proofErr w:type="spellEnd"/>
      <w:r w:rsidRPr="004415D6">
        <w:rPr>
          <w:rStyle w:val="StyleUnderline"/>
          <w:sz w:val="16"/>
          <w:u w:val="none"/>
        </w:rPr>
        <w:t>/</w:t>
      </w:r>
      <w:proofErr w:type="spellStart"/>
      <w:r w:rsidRPr="004415D6">
        <w:rPr>
          <w:rStyle w:val="StyleUnderline"/>
          <w:sz w:val="16"/>
          <w:u w:val="none"/>
        </w:rPr>
        <w:t>Diaoyu</w:t>
      </w:r>
      <w:proofErr w:type="spellEnd"/>
      <w:r w:rsidRPr="004415D6">
        <w:rPr>
          <w:rStyle w:val="StyleUnderline"/>
          <w:sz w:val="16"/>
          <w:u w:val="none"/>
        </w:rPr>
        <w:t xml:space="preserve"> Islands. Tokyo may believe them to be an integral part of Japan, but their status matters very little to Washington. The U.S. might be willing to try to bluff Beijing, but as Chinese military capabilities grow the cost of following through will increase dramatically. Which means </w:t>
      </w:r>
      <w:r w:rsidRPr="00114734">
        <w:rPr>
          <w:rStyle w:val="Emphasis"/>
        </w:rPr>
        <w:t>the only certain defense for Japan will come from a robust Japanese military.</w:t>
      </w:r>
      <w:r>
        <w:rPr>
          <w:rStyle w:val="Emphasis"/>
        </w:rPr>
        <w:t xml:space="preserve"> </w:t>
      </w:r>
      <w:r w:rsidRPr="00114734">
        <w:rPr>
          <w:rStyle w:val="StyleUnderline"/>
        </w:rPr>
        <w:t>Japanese rearmament obviously remains a controversial issue.</w:t>
      </w:r>
      <w:r w:rsidRPr="004415D6">
        <w:rPr>
          <w:rStyle w:val="StyleUnderline"/>
          <w:sz w:val="16"/>
          <w:u w:val="none"/>
        </w:rPr>
        <w:t xml:space="preserve"> Tokyo’s relations with South Korea are in a constant state of disarray if not crisis. Singapore is critical of an increased Japanese role. Beijing is even more hostile to the idea. </w:t>
      </w:r>
      <w:r w:rsidRPr="00114734">
        <w:rPr>
          <w:rStyle w:val="StyleUnderline"/>
        </w:rPr>
        <w:t>However</w:t>
      </w:r>
      <w:r w:rsidRPr="004415D6">
        <w:rPr>
          <w:rStyle w:val="StyleUnderline"/>
          <w:sz w:val="16"/>
          <w:u w:val="none"/>
        </w:rPr>
        <w:t xml:space="preserve">, their response is more about politics than security. Observed Brad </w:t>
      </w:r>
      <w:proofErr w:type="spellStart"/>
      <w:r w:rsidRPr="004415D6">
        <w:rPr>
          <w:rStyle w:val="StyleUnderline"/>
          <w:sz w:val="16"/>
          <w:u w:val="none"/>
        </w:rPr>
        <w:t>Glosserman</w:t>
      </w:r>
      <w:proofErr w:type="spellEnd"/>
      <w:r w:rsidRPr="004415D6">
        <w:rPr>
          <w:rStyle w:val="StyleUnderline"/>
          <w:sz w:val="16"/>
          <w:u w:val="none"/>
        </w:rPr>
        <w:t xml:space="preserve"> of Pacific Forum CSIS and David Kang of USC: “</w:t>
      </w:r>
      <w:r w:rsidRPr="00114734">
        <w:rPr>
          <w:rStyle w:val="Emphasis"/>
        </w:rPr>
        <w:t xml:space="preserve">the idea that Tokyo will be able to threaten its neighbors is just not credible. </w:t>
      </w:r>
      <w:r w:rsidRPr="004415D6">
        <w:rPr>
          <w:rStyle w:val="StyleUnderline"/>
          <w:sz w:val="16"/>
          <w:u w:val="none"/>
        </w:rPr>
        <w:t>There is no will, or the capability to do so.” Indeed, the Philippines has reversed itself and publicly encouraged Tokyo to do more.</w:t>
      </w:r>
    </w:p>
    <w:p w14:paraId="7DEA0229" w14:textId="77777777" w:rsidR="00460136" w:rsidRPr="004415D6" w:rsidRDefault="00460136" w:rsidP="00460136">
      <w:pPr>
        <w:pStyle w:val="Heading4"/>
      </w:pPr>
      <w:r w:rsidRPr="004415D6">
        <w:t>Rearmament key to Pacific stability.</w:t>
      </w:r>
    </w:p>
    <w:p w14:paraId="1561D356" w14:textId="77777777" w:rsidR="00460136" w:rsidRPr="00C163C4" w:rsidRDefault="00460136" w:rsidP="00460136">
      <w:pPr>
        <w:rPr>
          <w:b/>
          <w:sz w:val="24"/>
          <w:szCs w:val="28"/>
        </w:rPr>
      </w:pPr>
      <w:r w:rsidRPr="00C163C4">
        <w:rPr>
          <w:b/>
          <w:sz w:val="24"/>
          <w:szCs w:val="28"/>
        </w:rPr>
        <w:t xml:space="preserve">Geopolitics Made Super, 2015 </w:t>
      </w:r>
    </w:p>
    <w:p w14:paraId="64F54835" w14:textId="77777777" w:rsidR="00460136" w:rsidRPr="004415D6" w:rsidRDefault="00460136" w:rsidP="00460136">
      <w:pPr>
        <w:rPr>
          <w:sz w:val="16"/>
          <w:szCs w:val="16"/>
        </w:rPr>
      </w:pPr>
      <w:r w:rsidRPr="004415D6">
        <w:rPr>
          <w:sz w:val="16"/>
          <w:szCs w:val="16"/>
        </w:rPr>
        <w:t xml:space="preserve">(Geopolitics Made Super, “Why Japan is Readying for War Again,” Atlantic Sentinel, </w:t>
      </w:r>
      <w:hyperlink r:id="rId132" w:history="1">
        <w:r w:rsidRPr="00262386">
          <w:rPr>
            <w:rStyle w:val="Hyperlink"/>
            <w:sz w:val="16"/>
            <w:szCs w:val="16"/>
          </w:rPr>
          <w:t>http://atlanticsentinel.com/2015/09/why-japan-is-readying-for-war-again/</w:t>
        </w:r>
      </w:hyperlink>
      <w:r>
        <w:rPr>
          <w:sz w:val="16"/>
          <w:szCs w:val="16"/>
        </w:rPr>
        <w:t>, JZW</w:t>
      </w:r>
      <w:r w:rsidRPr="004415D6">
        <w:rPr>
          <w:sz w:val="16"/>
          <w:szCs w:val="16"/>
        </w:rPr>
        <w:t>)</w:t>
      </w:r>
    </w:p>
    <w:p w14:paraId="30DFFB69" w14:textId="77777777" w:rsidR="00460136" w:rsidRPr="004415D6" w:rsidRDefault="00460136" w:rsidP="00460136">
      <w:pPr>
        <w:rPr>
          <w:sz w:val="16"/>
        </w:rPr>
      </w:pPr>
      <w:r w:rsidRPr="004415D6">
        <w:rPr>
          <w:u w:val="single"/>
        </w:rPr>
        <w:t>Japan has no EU that it could potentially turn into a geopolitical rival to the US — its prosperity remains dependent on America’s nuclear umbrella</w:t>
      </w:r>
      <w:r w:rsidRPr="004415D6">
        <w:rPr>
          <w:sz w:val="16"/>
        </w:rPr>
        <w:t xml:space="preserve"> and US-patrolled trade routes. The threat of it becoming an independent force able to once more challenge the US is more remote than Germany; only after China subsides as a threat might that happen, an event that is probably decades off. Also unlike Germany, </w:t>
      </w:r>
      <w:r w:rsidRPr="004415D6">
        <w:rPr>
          <w:b/>
          <w:iCs/>
          <w:u w:val="single"/>
        </w:rPr>
        <w:t>Japan has no nearby neighbors it could rely on to replace the US</w:t>
      </w:r>
      <w:r w:rsidRPr="004415D6">
        <w:rPr>
          <w:sz w:val="16"/>
        </w:rPr>
        <w:t xml:space="preserve">. Germany has both the French and British nuclear arsenals that can act as a failsafe against the loss of the US. But Japan is on its own. </w:t>
      </w:r>
      <w:r w:rsidRPr="004415D6">
        <w:rPr>
          <w:u w:val="single"/>
        </w:rPr>
        <w:t xml:space="preserve">Thus the great incentive for both Tokyo and Washington to raise the Rising Sun again overseas </w:t>
      </w:r>
      <w:r w:rsidRPr="004415D6">
        <w:rPr>
          <w:b/>
          <w:iCs/>
          <w:u w:val="single"/>
        </w:rPr>
        <w:t>America gets a powerful allied military that can stymie China; Japan gets its old independence back and a greater degree of security that it needs in the face of Beijing’s sudden aggressiveness</w:t>
      </w:r>
      <w:r w:rsidRPr="004415D6">
        <w:rPr>
          <w:sz w:val="16"/>
        </w:rPr>
        <w:t xml:space="preserve">. Moreover, Japan doesn’t pose the same long-term geopolitical threat to the United States as its former Axis partner, since a suddenly </w:t>
      </w:r>
      <w:proofErr w:type="spellStart"/>
      <w:r w:rsidRPr="004415D6">
        <w:rPr>
          <w:sz w:val="16"/>
        </w:rPr>
        <w:t>upitty</w:t>
      </w:r>
      <w:proofErr w:type="spellEnd"/>
      <w:r w:rsidRPr="004415D6">
        <w:rPr>
          <w:sz w:val="16"/>
        </w:rPr>
        <w:t xml:space="preserve"> Japan could be contained by the US much better than an upstart Germany. Japan, meanwhile, has suffered two “Lost Decades” of flat growth. A renewed defense industry could well </w:t>
      </w:r>
      <w:proofErr w:type="spellStart"/>
      <w:r w:rsidRPr="004415D6">
        <w:rPr>
          <w:sz w:val="16"/>
        </w:rPr>
        <w:t>kickstart</w:t>
      </w:r>
      <w:proofErr w:type="spellEnd"/>
      <w:r w:rsidRPr="004415D6">
        <w:rPr>
          <w:sz w:val="16"/>
        </w:rPr>
        <w:t xml:space="preserve"> Japan’s economy again, something that would benefit both its trade partners in the Pacific as well as Japan itself. This new Japan is likely the beginning of the end of China’s much-vaunted rise China’s obvious juggernaut qualities have raised alarms all along the Pacific and now the most powerful force besides the US will be openly arrayed against it. To catch up to the combined might of both Japan and America will take decades and require both DC and Tokyo to make repeated and massive mistakes. It’s deeply unlikely they’ll do so; both are filled with experienced statesmen and soldiers. Instead, China’s rise is now being brought to an abrupt halt. Even if Russia and China formally ally, Russian Pacific power is weak; its Pacific Fleet rots at Vladivostok, a relic of Soviet glories. North Korea is negated by South Korea. While Indonesia has potential, it won’t soon counterbalance Japan, assuming Beijing can convince Jakarta that China is no threat to it as well. </w:t>
      </w:r>
      <w:r w:rsidRPr="004415D6">
        <w:rPr>
          <w:u w:val="single"/>
        </w:rPr>
        <w:t xml:space="preserve">This won’t sit well with Chinese elites </w:t>
      </w:r>
      <w:r w:rsidRPr="004415D6">
        <w:rPr>
          <w:sz w:val="16"/>
        </w:rPr>
        <w:t>who we can safely assume</w:t>
      </w:r>
      <w:r w:rsidRPr="004415D6">
        <w:rPr>
          <w:u w:val="single"/>
        </w:rPr>
        <w:t xml:space="preserve"> will try to scare Japan off from militarizing too much. That won’t matter; unless China commits to nuclear war, it can’t stop Japan rebuilding carrier fleets and readying new war technologies. </w:t>
      </w:r>
      <w:r w:rsidRPr="004415D6">
        <w:rPr>
          <w:b/>
          <w:iCs/>
          <w:u w:val="single"/>
        </w:rPr>
        <w:t>This may well lead to a more peaceful Pacific in the long run; should Chinese elites conclude an arms race is dumb (which it is),</w:t>
      </w:r>
      <w:r w:rsidRPr="004415D6">
        <w:rPr>
          <w:sz w:val="16"/>
        </w:rPr>
        <w:t xml:space="preserve"> a Pacific underpinned by trade and patrolled by combined fleets under US dominance could well be in the offing.</w:t>
      </w:r>
    </w:p>
    <w:p w14:paraId="1BBCC30A" w14:textId="77777777" w:rsidR="00460136" w:rsidRDefault="00460136" w:rsidP="00460136">
      <w:pPr>
        <w:pStyle w:val="Heading3"/>
        <w:rPr>
          <w:rStyle w:val="StyleUnderline"/>
          <w:sz w:val="32"/>
        </w:rPr>
      </w:pPr>
      <w:r>
        <w:rPr>
          <w:rStyle w:val="StyleUnderline"/>
          <w:sz w:val="32"/>
        </w:rPr>
        <w:t>Extended Deterrence Impact Turn</w:t>
      </w:r>
    </w:p>
    <w:p w14:paraId="33930C95" w14:textId="77777777" w:rsidR="00460136" w:rsidRDefault="00460136" w:rsidP="00460136">
      <w:pPr>
        <w:pStyle w:val="Heading4"/>
        <w:rPr>
          <w:rStyle w:val="Emphasis"/>
          <w:b/>
          <w:iCs/>
          <w:sz w:val="26"/>
          <w:u w:val="none"/>
        </w:rPr>
      </w:pPr>
      <w:r>
        <w:rPr>
          <w:rStyle w:val="Emphasis"/>
          <w:b/>
          <w:iCs/>
          <w:sz w:val="26"/>
          <w:u w:val="none"/>
        </w:rPr>
        <w:t>Extended deterrence fails- nuclear proliferation is stabilizing.</w:t>
      </w:r>
    </w:p>
    <w:p w14:paraId="2B568194" w14:textId="77777777" w:rsidR="00460136" w:rsidRPr="00C163C4" w:rsidRDefault="00460136" w:rsidP="00460136">
      <w:pPr>
        <w:rPr>
          <w:sz w:val="26"/>
          <w:szCs w:val="26"/>
        </w:rPr>
      </w:pPr>
      <w:r w:rsidRPr="00C163C4">
        <w:rPr>
          <w:b/>
          <w:sz w:val="26"/>
          <w:szCs w:val="26"/>
        </w:rPr>
        <w:t>Bandow, Senior Fellow at the CATO Institute, 05/04</w:t>
      </w:r>
      <w:r w:rsidRPr="00C163C4">
        <w:rPr>
          <w:sz w:val="26"/>
          <w:szCs w:val="26"/>
        </w:rPr>
        <w:t xml:space="preserve"> </w:t>
      </w:r>
    </w:p>
    <w:p w14:paraId="30B5CF40" w14:textId="77777777" w:rsidR="00460136" w:rsidRPr="004415D6" w:rsidRDefault="00460136" w:rsidP="00460136">
      <w:pPr>
        <w:rPr>
          <w:sz w:val="16"/>
          <w:szCs w:val="16"/>
        </w:rPr>
      </w:pPr>
      <w:r w:rsidRPr="004415D6">
        <w:rPr>
          <w:sz w:val="16"/>
          <w:szCs w:val="16"/>
        </w:rPr>
        <w:t>(Doug, Senior Fellow at the CATO Institute, “America Can't Be the World's Nuclear Police,” 05/04/16, The National Interest, http://nationalinterest.org/feature/america-cant-be-the-worlds-nuclear-police-15682, JZW)</w:t>
      </w:r>
    </w:p>
    <w:p w14:paraId="49DCA4D7" w14:textId="77777777" w:rsidR="00460136" w:rsidRPr="004415D6" w:rsidRDefault="00460136" w:rsidP="00460136">
      <w:pPr>
        <w:rPr>
          <w:sz w:val="16"/>
        </w:rPr>
      </w:pPr>
      <w:r w:rsidRPr="004415D6">
        <w:rPr>
          <w:sz w:val="16"/>
        </w:rPr>
        <w:t xml:space="preserve">Over the years there has been talk in Japan about pursuing the nuclear option. In an earlier political incarnation the current </w:t>
      </w:r>
      <w:proofErr w:type="gramStart"/>
      <w:r w:rsidRPr="004415D6">
        <w:rPr>
          <w:sz w:val="16"/>
        </w:rPr>
        <w:t>prime minister</w:t>
      </w:r>
      <w:proofErr w:type="gramEnd"/>
      <w:r w:rsidRPr="004415D6">
        <w:rPr>
          <w:sz w:val="16"/>
        </w:rPr>
        <w:t xml:space="preserve"> Shinzo </w:t>
      </w:r>
      <w:r w:rsidRPr="00515A03">
        <w:rPr>
          <w:rStyle w:val="StyleUnderline"/>
        </w:rPr>
        <w:t>Abe seemed open to discussing the subject and the country is slowly doing more militarily.</w:t>
      </w:r>
      <w:r w:rsidRPr="004415D6">
        <w:rPr>
          <w:sz w:val="16"/>
        </w:rPr>
        <w:t xml:space="preserve"> Former Osaka Mayor Toru Hashimoto said Trump’s sentiments allowed “Japan to change the peace-addled notion that America will protect us.” Despite the campaign to treat nuclear nonproliferation as sacrosanct, it is an issue the United States tends to honor in the breach. </w:t>
      </w:r>
      <w:r w:rsidRPr="00515A03">
        <w:rPr>
          <w:rStyle w:val="Emphasis"/>
        </w:rPr>
        <w:t>Washington does not press Britain or France to abandon their nuclear programs. American officials never criticize Israel for its nuclear arsenal. The U</w:t>
      </w:r>
      <w:r w:rsidRPr="004415D6">
        <w:rPr>
          <w:sz w:val="16"/>
        </w:rPr>
        <w:t xml:space="preserve">nited </w:t>
      </w:r>
      <w:r w:rsidRPr="00515A03">
        <w:rPr>
          <w:rStyle w:val="Emphasis"/>
        </w:rPr>
        <w:t>S</w:t>
      </w:r>
      <w:r w:rsidRPr="004415D6">
        <w:rPr>
          <w:sz w:val="16"/>
        </w:rPr>
        <w:t xml:space="preserve">tates </w:t>
      </w:r>
      <w:r w:rsidRPr="00515A03">
        <w:rPr>
          <w:rStyle w:val="Emphasis"/>
        </w:rPr>
        <w:t>reluctantly accepted India as nuclear power</w:t>
      </w:r>
      <w:r w:rsidRPr="004415D6">
        <w:rPr>
          <w:sz w:val="16"/>
        </w:rPr>
        <w:t xml:space="preserve">. However laudable nonproliferation as an objective, policymakers always balance it with other interests. Moreover, </w:t>
      </w:r>
      <w:r w:rsidRPr="00515A03">
        <w:rPr>
          <w:rStyle w:val="Emphasis"/>
        </w:rPr>
        <w:t>nonproliferation cannot be decided in isolation</w:t>
      </w:r>
      <w:r w:rsidRPr="004415D6">
        <w:rPr>
          <w:sz w:val="16"/>
        </w:rPr>
        <w:t xml:space="preserve">. Broadly speaking, it is better if fewer nations have nukes. Yet in some cases </w:t>
      </w:r>
      <w:r w:rsidRPr="00515A03">
        <w:rPr>
          <w:rStyle w:val="Emphasis"/>
        </w:rPr>
        <w:t xml:space="preserve">proliferation might be stabilizing. </w:t>
      </w:r>
      <w:r w:rsidRPr="004415D6">
        <w:rPr>
          <w:sz w:val="16"/>
        </w:rPr>
        <w:t>For instance, it is widely believed that the U.S</w:t>
      </w:r>
      <w:r w:rsidRPr="00515A03">
        <w:rPr>
          <w:rStyle w:val="StyleUnderline"/>
        </w:rPr>
        <w:t>.–Soviet nuclear balance helped prevent the outbreak of conventional conflict during the Cold War</w:t>
      </w:r>
      <w:r w:rsidRPr="004415D6">
        <w:rPr>
          <w:sz w:val="16"/>
        </w:rPr>
        <w:t xml:space="preserve">. Neither party wanted to risk the next step. In contrast, had Ukraine not given up its nuclear weapons left over from the collapse of the Soviet Union, Russia might not have grabbed Crimea and supported separatists elsewhere. Worse, the way Washington won assent of some nuclear-capable powers to abstain is to provide a “nuclear umbrella,” that is, promise to use nukes to defend them if necessary. As a result, </w:t>
      </w:r>
      <w:r w:rsidRPr="00515A03">
        <w:rPr>
          <w:rStyle w:val="Emphasis"/>
        </w:rPr>
        <w:t>the price of nonproliferation in East Asia is America’s willingness to risk Los Angeles to protect Seoul and Tokyo, and maybe Taipei and Canberra too</w:t>
      </w:r>
      <w:r w:rsidRPr="00515A03">
        <w:rPr>
          <w:rStyle w:val="StyleUnderline"/>
        </w:rPr>
        <w:t xml:space="preserve">. Nonproliferation has turned out a lot like domestic gun control: only the bad guys get guns. </w:t>
      </w:r>
      <w:r w:rsidRPr="004415D6">
        <w:rPr>
          <w:sz w:val="16"/>
        </w:rPr>
        <w:t>In China, Russia, and North Korea are the nuclear powers. America is supposed to provide geopolitical balance. The result of this situation truly could be catastrophic. And while there was good reason to oppose President Park Chung-</w:t>
      </w:r>
      <w:proofErr w:type="spellStart"/>
      <w:r w:rsidRPr="004415D6">
        <w:rPr>
          <w:sz w:val="16"/>
        </w:rPr>
        <w:t>hee</w:t>
      </w:r>
      <w:proofErr w:type="spellEnd"/>
      <w:r w:rsidRPr="004415D6">
        <w:rPr>
          <w:sz w:val="16"/>
        </w:rPr>
        <w:t xml:space="preserve">, a dictator in charge of a still poor and unstable Republic of Korea, the same objections do not apply to his daughter and the much wealthier democracy she leads. While few might have been inclined to trust Japan just two or three decades after World War II, now more than seventy years have passed. Surely Tokyo is far more trustworthy than well-armed Beijing. Thus, the question is what approach is likely to most promote stability in Northeast Asia and least risk to U.S. security. So far, </w:t>
      </w:r>
      <w:r w:rsidRPr="00515A03">
        <w:rPr>
          <w:rStyle w:val="Emphasis"/>
        </w:rPr>
        <w:t>America’s defense promises have not caused China’s dragon or Russia’s bear to lie down with the lamb</w:t>
      </w:r>
      <w:r w:rsidRPr="004415D6">
        <w:rPr>
          <w:sz w:val="16"/>
        </w:rPr>
        <w:t xml:space="preserve">. </w:t>
      </w:r>
      <w:r w:rsidRPr="00515A03">
        <w:rPr>
          <w:rStyle w:val="StyleUnderline"/>
        </w:rPr>
        <w:t>China is acting aggressively toward Japan, Philippines, and Vietnam in particular; Russia continues to challenges the U</w:t>
      </w:r>
      <w:r w:rsidRPr="004415D6">
        <w:rPr>
          <w:sz w:val="16"/>
        </w:rPr>
        <w:t xml:space="preserve">nited </w:t>
      </w:r>
      <w:r w:rsidRPr="00515A03">
        <w:rPr>
          <w:rStyle w:val="StyleUnderline"/>
        </w:rPr>
        <w:t>S</w:t>
      </w:r>
      <w:r w:rsidRPr="004415D6">
        <w:rPr>
          <w:sz w:val="16"/>
        </w:rPr>
        <w:t xml:space="preserve">tates. </w:t>
      </w:r>
      <w:r w:rsidRPr="00515A03">
        <w:rPr>
          <w:rStyle w:val="StyleUnderline"/>
        </w:rPr>
        <w:t>North Korea is worse, constantly breathing fire against its neighbors</w:t>
      </w:r>
      <w:r w:rsidRPr="004415D6">
        <w:rPr>
          <w:sz w:val="16"/>
        </w:rPr>
        <w:t xml:space="preserve"> and the United States.</w:t>
      </w:r>
    </w:p>
    <w:p w14:paraId="30AC96BC" w14:textId="77777777" w:rsidR="00460136" w:rsidRDefault="00460136" w:rsidP="00460136">
      <w:pPr>
        <w:pStyle w:val="Heading4"/>
      </w:pPr>
      <w:r>
        <w:t xml:space="preserve">Extended deterrence leads to risky behavior- proliferation key to prevent nuke war. </w:t>
      </w:r>
    </w:p>
    <w:p w14:paraId="681F80D6" w14:textId="77777777" w:rsidR="00460136" w:rsidRPr="00C163C4" w:rsidRDefault="00460136" w:rsidP="00460136">
      <w:pPr>
        <w:rPr>
          <w:b/>
          <w:sz w:val="28"/>
        </w:rPr>
      </w:pPr>
      <w:r w:rsidRPr="00C163C4">
        <w:rPr>
          <w:b/>
          <w:sz w:val="28"/>
        </w:rPr>
        <w:t>Bandow, Senior Fellow at the CATO Institute, 05/04</w:t>
      </w:r>
    </w:p>
    <w:p w14:paraId="1B9E8A14" w14:textId="77777777" w:rsidR="00460136" w:rsidRPr="004415D6" w:rsidRDefault="00460136" w:rsidP="00460136">
      <w:pPr>
        <w:rPr>
          <w:sz w:val="16"/>
          <w:szCs w:val="16"/>
        </w:rPr>
      </w:pPr>
      <w:r w:rsidRPr="004415D6">
        <w:rPr>
          <w:sz w:val="16"/>
          <w:szCs w:val="16"/>
        </w:rPr>
        <w:t>(Doug, Senior Fellow at the CATO Institute, “America Can't Be the World's Nuclear Police,” 05/04/16, The National Interest, http://nationalinterest.org/feature/america-cant-be-the-worlds-nuclear-police-15682, JZW)</w:t>
      </w:r>
    </w:p>
    <w:p w14:paraId="2C23F02B" w14:textId="77777777" w:rsidR="00460136" w:rsidRPr="009F39FF" w:rsidRDefault="00460136" w:rsidP="00460136">
      <w:pPr>
        <w:rPr>
          <w:rStyle w:val="Emphasis"/>
        </w:rPr>
      </w:pPr>
      <w:r w:rsidRPr="00515A03">
        <w:rPr>
          <w:rStyle w:val="StyleUnderline"/>
        </w:rPr>
        <w:t xml:space="preserve">Still, policymakers act as if U.S. defense guarantees will never be invoked. The threat of nuclear retaliation undoubtedly has inherent deterrent </w:t>
      </w:r>
      <w:r w:rsidRPr="009F39FF">
        <w:rPr>
          <w:rStyle w:val="StyleUnderline"/>
        </w:rPr>
        <w:t>value. However, the two great wars of the 20th century started because deterrence failed.</w:t>
      </w:r>
      <w:r w:rsidRPr="004415D6">
        <w:rPr>
          <w:sz w:val="16"/>
        </w:rPr>
        <w:t xml:space="preserve"> In particular, threats which seem inconsistent with underlying interests have little credibility. Thus, </w:t>
      </w:r>
      <w:r w:rsidRPr="009F39FF">
        <w:rPr>
          <w:rStyle w:val="Emphasis"/>
        </w:rPr>
        <w:t>the Chinese have publicly doubted that America would risk nuclear war over Taiwan’s independence.</w:t>
      </w:r>
      <w:r>
        <w:rPr>
          <w:rStyle w:val="Emphasis"/>
        </w:rPr>
        <w:t xml:space="preserve"> </w:t>
      </w:r>
      <w:r w:rsidRPr="009F39FF">
        <w:rPr>
          <w:rStyle w:val="StyleUnderline"/>
        </w:rPr>
        <w:t>Finally, promising to defend other, smaller powers allows them to hold American security hostage.</w:t>
      </w:r>
      <w:r w:rsidRPr="004415D6">
        <w:rPr>
          <w:sz w:val="16"/>
        </w:rPr>
        <w:t xml:space="preserve"> With Washington behind them </w:t>
      </w:r>
      <w:r w:rsidRPr="009F39FF">
        <w:rPr>
          <w:rStyle w:val="StyleUnderline"/>
        </w:rPr>
        <w:t>they are more likely to engage in risky behavior</w:t>
      </w:r>
      <w:r w:rsidRPr="004415D6">
        <w:rPr>
          <w:sz w:val="16"/>
        </w:rPr>
        <w:t xml:space="preserve">. In 2008 </w:t>
      </w:r>
      <w:r w:rsidRPr="009F39FF">
        <w:rPr>
          <w:rStyle w:val="StyleUnderline"/>
        </w:rPr>
        <w:t xml:space="preserve">Georgia’s Mikhail Saakashvili provoked a war with Russia. During the 2000s Taiwan’s independence-minded Chen Shui-bian </w:t>
      </w:r>
      <w:r w:rsidRPr="004415D6">
        <w:rPr>
          <w:sz w:val="16"/>
        </w:rPr>
        <w:t>(later convicted of corruption)</w:t>
      </w:r>
      <w:r w:rsidRPr="009F39FF">
        <w:rPr>
          <w:rStyle w:val="StyleUnderline"/>
        </w:rPr>
        <w:t xml:space="preserve"> upset Chinese sensibilities. Both leaders were convinced of U.S. support.</w:t>
      </w:r>
      <w:r>
        <w:rPr>
          <w:rStyle w:val="StyleUnderline"/>
        </w:rPr>
        <w:t xml:space="preserve"> </w:t>
      </w:r>
      <w:r w:rsidRPr="009F39FF">
        <w:rPr>
          <w:rStyle w:val="StyleUnderline"/>
        </w:rPr>
        <w:t xml:space="preserve">Japan has refused to </w:t>
      </w:r>
      <w:r w:rsidRPr="004415D6">
        <w:rPr>
          <w:sz w:val="16"/>
        </w:rPr>
        <w:t>even</w:t>
      </w:r>
      <w:r w:rsidRPr="009F39FF">
        <w:rPr>
          <w:rStyle w:val="StyleUnderline"/>
        </w:rPr>
        <w:t xml:space="preserve"> discuss the status of the </w:t>
      </w:r>
      <w:proofErr w:type="spellStart"/>
      <w:r w:rsidRPr="009F39FF">
        <w:rPr>
          <w:rStyle w:val="StyleUnderline"/>
        </w:rPr>
        <w:t>Senkaku</w:t>
      </w:r>
      <w:proofErr w:type="spellEnd"/>
      <w:r w:rsidRPr="009F39FF">
        <w:rPr>
          <w:rStyle w:val="StyleUnderline"/>
        </w:rPr>
        <w:t>/</w:t>
      </w:r>
      <w:proofErr w:type="spellStart"/>
      <w:r w:rsidRPr="009F39FF">
        <w:rPr>
          <w:rStyle w:val="StyleUnderline"/>
        </w:rPr>
        <w:t>Diaoyu</w:t>
      </w:r>
      <w:proofErr w:type="spellEnd"/>
      <w:r w:rsidRPr="009F39FF">
        <w:rPr>
          <w:rStyle w:val="StyleUnderline"/>
        </w:rPr>
        <w:t xml:space="preserve"> Islands with China. </w:t>
      </w:r>
      <w:r w:rsidRPr="004415D6">
        <w:rPr>
          <w:sz w:val="16"/>
        </w:rPr>
        <w:t>Washington’s view that they are covered by</w:t>
      </w:r>
      <w:r w:rsidRPr="009F39FF">
        <w:rPr>
          <w:rStyle w:val="StyleUnderline"/>
        </w:rPr>
        <w:t xml:space="preserve"> the “mutual” defense treaty likely has encouraged Tokyo’s tough stance. Philippines has a military </w:t>
      </w:r>
      <w:r w:rsidRPr="004415D6">
        <w:rPr>
          <w:sz w:val="16"/>
        </w:rPr>
        <w:t xml:space="preserve">which might not be even second rate, yet </w:t>
      </w:r>
      <w:r w:rsidRPr="009F39FF">
        <w:rPr>
          <w:rStyle w:val="StyleUnderline"/>
        </w:rPr>
        <w:t>that government is attempting to enlist the U</w:t>
      </w:r>
      <w:r w:rsidRPr="004415D6">
        <w:rPr>
          <w:sz w:val="16"/>
        </w:rPr>
        <w:t xml:space="preserve">nited </w:t>
      </w:r>
      <w:r w:rsidRPr="009F39FF">
        <w:rPr>
          <w:rStyle w:val="StyleUnderline"/>
        </w:rPr>
        <w:t>S</w:t>
      </w:r>
      <w:r w:rsidRPr="004415D6">
        <w:rPr>
          <w:sz w:val="16"/>
        </w:rPr>
        <w:t xml:space="preserve">tates in its squabble with Beijing over Scarborough Reef. </w:t>
      </w:r>
      <w:r w:rsidRPr="009F39FF">
        <w:rPr>
          <w:rStyle w:val="Emphasis"/>
        </w:rPr>
        <w:t>It’s one thing to risk a naval confrontation over various worthless pieces of rock in the Asia-Pacific. It’s quite another to contemplate nuclear war.</w:t>
      </w:r>
    </w:p>
    <w:p w14:paraId="79C15F5C" w14:textId="77777777" w:rsidR="00460136" w:rsidRPr="004415D6" w:rsidRDefault="00460136" w:rsidP="00460136">
      <w:pPr>
        <w:pStyle w:val="Heading3"/>
        <w:rPr>
          <w:rStyle w:val="StyleUnderline"/>
          <w:sz w:val="32"/>
        </w:rPr>
      </w:pPr>
      <w:r>
        <w:rPr>
          <w:rStyle w:val="StyleUnderline"/>
          <w:sz w:val="32"/>
        </w:rPr>
        <w:t>Alliance is Defunct</w:t>
      </w:r>
    </w:p>
    <w:p w14:paraId="0A74400A" w14:textId="77777777" w:rsidR="00460136" w:rsidRPr="00BB6BFD" w:rsidRDefault="00460136" w:rsidP="00460136">
      <w:pPr>
        <w:pStyle w:val="Heading4"/>
        <w:rPr>
          <w:rStyle w:val="StyleUnderline"/>
          <w:sz w:val="26"/>
          <w:u w:val="none"/>
        </w:rPr>
      </w:pPr>
      <w:r>
        <w:rPr>
          <w:rStyle w:val="StyleUnderline"/>
          <w:sz w:val="26"/>
          <w:u w:val="none"/>
        </w:rPr>
        <w:t>United States’ alliances are unneeded- lack of global hegemons and interdependence checks.</w:t>
      </w:r>
    </w:p>
    <w:p w14:paraId="28C97D9A" w14:textId="77777777" w:rsidR="00460136" w:rsidRPr="00B24903" w:rsidRDefault="00460136" w:rsidP="00460136">
      <w:pPr>
        <w:rPr>
          <w:b/>
          <w:sz w:val="26"/>
          <w:szCs w:val="26"/>
        </w:rPr>
      </w:pPr>
      <w:r w:rsidRPr="00B24903">
        <w:rPr>
          <w:b/>
          <w:sz w:val="26"/>
          <w:szCs w:val="26"/>
        </w:rPr>
        <w:t xml:space="preserve">Bandow, Senior Fellow at the CATO Institute, 04/13/16 </w:t>
      </w:r>
    </w:p>
    <w:p w14:paraId="54E438BD" w14:textId="77777777" w:rsidR="00460136" w:rsidRPr="004415D6" w:rsidRDefault="00460136" w:rsidP="00460136">
      <w:pPr>
        <w:rPr>
          <w:sz w:val="16"/>
          <w:szCs w:val="16"/>
        </w:rPr>
      </w:pPr>
      <w:r w:rsidRPr="004415D6">
        <w:rPr>
          <w:sz w:val="16"/>
          <w:szCs w:val="16"/>
        </w:rPr>
        <w:t xml:space="preserve">(Doug, Senior Fellow in the Cato Institute, “America's Free Riders Must Fight Their Own Battles,” National Interest, </w:t>
      </w:r>
      <w:hyperlink r:id="rId133" w:history="1">
        <w:r w:rsidRPr="00262386">
          <w:rPr>
            <w:rStyle w:val="Hyperlink"/>
            <w:sz w:val="16"/>
            <w:szCs w:val="16"/>
          </w:rPr>
          <w:t>http://nationalinterest.org/feature/americas-free-riders-must-fight-their-own-battles-15759</w:t>
        </w:r>
      </w:hyperlink>
      <w:r>
        <w:rPr>
          <w:sz w:val="16"/>
          <w:szCs w:val="16"/>
        </w:rPr>
        <w:t>, JZW</w:t>
      </w:r>
      <w:r w:rsidRPr="004415D6">
        <w:rPr>
          <w:sz w:val="16"/>
          <w:szCs w:val="16"/>
        </w:rPr>
        <w:t>)</w:t>
      </w:r>
    </w:p>
    <w:p w14:paraId="5261828D" w14:textId="77777777" w:rsidR="00460136" w:rsidRPr="004415D6" w:rsidRDefault="00460136" w:rsidP="00460136">
      <w:pPr>
        <w:rPr>
          <w:sz w:val="16"/>
        </w:rPr>
      </w:pPr>
      <w:r w:rsidRPr="00BB6BFD">
        <w:rPr>
          <w:rStyle w:val="StyleUnderline"/>
        </w:rPr>
        <w:t>America’s major alliances date back six to seven decades.</w:t>
      </w:r>
      <w:r w:rsidRPr="004415D6">
        <w:rPr>
          <w:sz w:val="16"/>
        </w:rPr>
        <w:t xml:space="preserve"> Washington has been protecting Europe, Japan and South Korea for longer than most Americans have been alive. </w:t>
      </w:r>
      <w:r w:rsidRPr="00BB6BFD">
        <w:rPr>
          <w:rStyle w:val="StyleUnderline"/>
        </w:rPr>
        <w:t xml:space="preserve">The original justification </w:t>
      </w:r>
      <w:r w:rsidRPr="004415D6">
        <w:rPr>
          <w:sz w:val="16"/>
        </w:rPr>
        <w:t xml:space="preserve">for this expensive global role </w:t>
      </w:r>
      <w:r w:rsidRPr="00BB6BFD">
        <w:rPr>
          <w:rStyle w:val="StyleUnderline"/>
        </w:rPr>
        <w:t>was the</w:t>
      </w:r>
      <w:r w:rsidRPr="004415D6">
        <w:rPr>
          <w:sz w:val="16"/>
        </w:rPr>
        <w:t xml:space="preserve"> Evil Empire, as President Ronald Reagan called the </w:t>
      </w:r>
      <w:r w:rsidRPr="00BB6BFD">
        <w:rPr>
          <w:rStyle w:val="StyleUnderline"/>
        </w:rPr>
        <w:t>Soviet Union</w:t>
      </w:r>
      <w:r w:rsidRPr="004415D6">
        <w:rPr>
          <w:sz w:val="16"/>
        </w:rPr>
        <w:t xml:space="preserve">. Aggressive communism had to be contained, and America’s allies were in various degrees of prostration at the end of World War II and the Korean War. For a short moment of history the U.S. had to take on a unique and oversized international role to preserve the “free world.” But that moment passed long ago—actually, </w:t>
      </w:r>
      <w:r w:rsidRPr="00BB6BFD">
        <w:rPr>
          <w:rStyle w:val="StyleUnderline"/>
        </w:rPr>
        <w:t>even before the end of the Cold War</w:t>
      </w:r>
      <w:r w:rsidRPr="004415D6">
        <w:rPr>
          <w:sz w:val="16"/>
        </w:rPr>
        <w:t xml:space="preserve">. By the 1960s </w:t>
      </w:r>
      <w:r w:rsidRPr="00BB6BFD">
        <w:rPr>
          <w:rStyle w:val="StyleUnderline"/>
        </w:rPr>
        <w:t>most of Washington’s Asian and European allies had recovered economically.</w:t>
      </w:r>
      <w:r w:rsidRPr="004415D6">
        <w:rPr>
          <w:sz w:val="16"/>
        </w:rPr>
        <w:t xml:space="preserve"> With serious effort—which one would expect from nations facing serious, even existential security threats—they were capable of at least matching their potential antagonists. </w:t>
      </w:r>
      <w:r w:rsidRPr="00BB6BFD">
        <w:rPr>
          <w:rStyle w:val="StyleUnderline"/>
        </w:rPr>
        <w:t xml:space="preserve">As the world moved into the 1980s it was evident that only their own lethargy and stinginess prevented America’s friends from taking </w:t>
      </w:r>
      <w:r w:rsidRPr="004415D6">
        <w:rPr>
          <w:sz w:val="16"/>
        </w:rPr>
        <w:t>over most, if not</w:t>
      </w:r>
      <w:r w:rsidRPr="00BB6BFD">
        <w:rPr>
          <w:rStyle w:val="StyleUnderline"/>
        </w:rPr>
        <w:t xml:space="preserve"> full, responsibility for their own security.</w:t>
      </w:r>
      <w:r>
        <w:rPr>
          <w:rStyle w:val="StyleUnderline"/>
        </w:rPr>
        <w:t xml:space="preserve"> </w:t>
      </w:r>
      <w:r w:rsidRPr="00BB6BFD">
        <w:rPr>
          <w:rStyle w:val="StyleUnderline"/>
        </w:rPr>
        <w:t xml:space="preserve">Today it is frankly unbelievable that Washington allows its Asian and European allies to continue cowering behind it. </w:t>
      </w:r>
      <w:r w:rsidRPr="004415D6">
        <w:rPr>
          <w:sz w:val="16"/>
        </w:rPr>
        <w:t xml:space="preserve">That they prefer not to do more is understandable. But that is no reason for America to do it for them. </w:t>
      </w:r>
      <w:r w:rsidRPr="00BB6BFD">
        <w:rPr>
          <w:rStyle w:val="StyleUnderline"/>
        </w:rPr>
        <w:t>The traditional argument for turning the Pentagon into an international welfare agency was security</w:t>
      </w:r>
      <w:r w:rsidRPr="004415D6">
        <w:rPr>
          <w:sz w:val="16"/>
        </w:rPr>
        <w:t xml:space="preserve">: we live in a dangerous world, etc., etc. </w:t>
      </w:r>
      <w:r w:rsidRPr="00BB6BFD">
        <w:rPr>
          <w:rStyle w:val="Emphasis"/>
        </w:rPr>
        <w:t>That argument has grown threadbare given how the existential threats that once confronted</w:t>
      </w:r>
      <w:r w:rsidRPr="004415D6">
        <w:rPr>
          <w:sz w:val="16"/>
        </w:rPr>
        <w:t xml:space="preserve">, or at least plausibly affected, </w:t>
      </w:r>
      <w:r w:rsidRPr="00BB6BFD">
        <w:rPr>
          <w:rStyle w:val="Emphasis"/>
        </w:rPr>
        <w:t>the U</w:t>
      </w:r>
      <w:r w:rsidRPr="004415D6">
        <w:rPr>
          <w:sz w:val="16"/>
        </w:rPr>
        <w:t xml:space="preserve">nited </w:t>
      </w:r>
      <w:r w:rsidRPr="00BB6BFD">
        <w:rPr>
          <w:rStyle w:val="Emphasis"/>
        </w:rPr>
        <w:t>S</w:t>
      </w:r>
      <w:r w:rsidRPr="004415D6">
        <w:rPr>
          <w:sz w:val="16"/>
        </w:rPr>
        <w:t xml:space="preserve">tates </w:t>
      </w:r>
      <w:r w:rsidRPr="00BB6BFD">
        <w:rPr>
          <w:rStyle w:val="Emphasis"/>
        </w:rPr>
        <w:t>have disappeared</w:t>
      </w:r>
      <w:r w:rsidRPr="004415D6">
        <w:rPr>
          <w:sz w:val="16"/>
        </w:rPr>
        <w:t xml:space="preserve">. </w:t>
      </w:r>
      <w:r w:rsidRPr="00BB6BFD">
        <w:rPr>
          <w:rStyle w:val="StyleUnderline"/>
        </w:rPr>
        <w:t xml:space="preserve">No peer competitor, no ideological contest, no contending global power, no countervailing alliance, no cohesive coalition of adversaries, no credible threat to global commerce, </w:t>
      </w:r>
      <w:r w:rsidRPr="004415D6">
        <w:rPr>
          <w:sz w:val="16"/>
        </w:rPr>
        <w:t xml:space="preserve">no nothing. </w:t>
      </w:r>
      <w:r w:rsidRPr="00BB6BFD">
        <w:rPr>
          <w:rStyle w:val="StyleUnderline"/>
        </w:rPr>
        <w:t>What remains is</w:t>
      </w:r>
      <w:r w:rsidRPr="004415D6">
        <w:rPr>
          <w:sz w:val="16"/>
        </w:rPr>
        <w:t xml:space="preserve">—well—paltry compared to threats of global and nuclear conflict. Lots of tragedy, irritating inconvenience, abundant frustration, occasional threats to individuals, limited terrorist attacks. Genuine </w:t>
      </w:r>
      <w:r w:rsidRPr="00BB6BFD">
        <w:rPr>
          <w:rStyle w:val="StyleUnderline"/>
        </w:rPr>
        <w:t>problems</w:t>
      </w:r>
      <w:r w:rsidRPr="004415D6">
        <w:rPr>
          <w:sz w:val="16"/>
        </w:rPr>
        <w:t xml:space="preserve">, but ones </w:t>
      </w:r>
      <w:r w:rsidRPr="00BB6BFD">
        <w:rPr>
          <w:rStyle w:val="StyleUnderline"/>
        </w:rPr>
        <w:t>requiring limited, nuanced responses, not big alliances, carrier groups, aggressive wars, foreign occupations and endless bombing.</w:t>
      </w:r>
      <w:r w:rsidRPr="004415D6">
        <w:rPr>
          <w:sz w:val="16"/>
        </w:rPr>
        <w:t xml:space="preserve"> Washington’s strategy and force structure remain mismatched to the security threats facing America. The Pentagon could do and spend far less while still safeguarding Americans.</w:t>
      </w:r>
    </w:p>
    <w:p w14:paraId="01DA378A" w14:textId="77777777" w:rsidR="00460136" w:rsidRDefault="00460136" w:rsidP="00460136"/>
    <w:p w14:paraId="2B915438" w14:textId="77777777" w:rsidR="00460136" w:rsidRPr="00C163C4" w:rsidRDefault="00460136" w:rsidP="00460136">
      <w:pPr>
        <w:pStyle w:val="Heading4"/>
      </w:pPr>
      <w:r w:rsidRPr="00C163C4">
        <w:t xml:space="preserve">US Japan security alliance results in the development of NMD, and creates multiple scenarios for escalatory war. </w:t>
      </w:r>
    </w:p>
    <w:p w14:paraId="0158ACD6" w14:textId="77777777" w:rsidR="00460136" w:rsidRPr="004415D6" w:rsidRDefault="00460136" w:rsidP="00460136">
      <w:pPr>
        <w:rPr>
          <w:b/>
          <w:sz w:val="26"/>
          <w:szCs w:val="26"/>
        </w:rPr>
      </w:pPr>
      <w:proofErr w:type="spellStart"/>
      <w:r w:rsidRPr="004415D6">
        <w:rPr>
          <w:b/>
          <w:sz w:val="26"/>
          <w:szCs w:val="26"/>
        </w:rPr>
        <w:t>DeFilippo</w:t>
      </w:r>
      <w:proofErr w:type="spellEnd"/>
      <w:r w:rsidRPr="004415D6">
        <w:rPr>
          <w:b/>
          <w:sz w:val="26"/>
          <w:szCs w:val="26"/>
        </w:rPr>
        <w:t xml:space="preserve">, </w:t>
      </w:r>
      <w:r w:rsidRPr="004415D6">
        <w:rPr>
          <w:b/>
          <w:bCs/>
          <w:sz w:val="26"/>
          <w:szCs w:val="26"/>
        </w:rPr>
        <w:t>Professor of Sociology @ Lincoln University</w:t>
      </w:r>
      <w:r w:rsidRPr="004415D6">
        <w:rPr>
          <w:b/>
          <w:sz w:val="26"/>
          <w:szCs w:val="26"/>
        </w:rPr>
        <w:t>, 2006</w:t>
      </w:r>
    </w:p>
    <w:p w14:paraId="41EB329B" w14:textId="77777777" w:rsidR="00460136" w:rsidRPr="004415D6" w:rsidRDefault="00460136" w:rsidP="00460136">
      <w:pPr>
        <w:rPr>
          <w:sz w:val="16"/>
          <w:szCs w:val="16"/>
        </w:rPr>
      </w:pPr>
      <w:r w:rsidRPr="004415D6">
        <w:rPr>
          <w:sz w:val="16"/>
          <w:szCs w:val="16"/>
        </w:rPr>
        <w:t>(Anthony, Professor of Sociology @ Lincoln University, Japan’s Nuclear Disarmament Policy and the U.S. Security Umbrella, Palgrave Macmillan, 2006, pgs. 25-27)</w:t>
      </w:r>
    </w:p>
    <w:p w14:paraId="77014C3B" w14:textId="77777777" w:rsidR="00460136" w:rsidRPr="001D49CD" w:rsidRDefault="00460136" w:rsidP="00460136">
      <w:pPr>
        <w:rPr>
          <w:b/>
          <w:u w:val="single"/>
        </w:rPr>
      </w:pPr>
      <w:r w:rsidRPr="004415D6">
        <w:rPr>
          <w:sz w:val="16"/>
        </w:rPr>
        <w:t xml:space="preserve">Most of the strengthening of </w:t>
      </w:r>
      <w:r w:rsidRPr="001D49CD">
        <w:rPr>
          <w:b/>
          <w:u w:val="single"/>
        </w:rPr>
        <w:t>the U.S.-Japan military alliance</w:t>
      </w:r>
      <w:r w:rsidRPr="004415D6">
        <w:rPr>
          <w:sz w:val="16"/>
        </w:rPr>
        <w:t xml:space="preserve"> actually occurred during the Clinton administration in the 1990s. During this time, the alliance</w:t>
      </w:r>
      <w:r w:rsidRPr="001D49CD">
        <w:rPr>
          <w:b/>
          <w:u w:val="single"/>
        </w:rPr>
        <w:t xml:space="preserve"> evolved from a bilateral relationship that had in the past protected Japan to a security agreement that reached into East Asia and possibly beyond. 52 This new alliance eventually included Japan’s participation in the U.S.-initiated missile defense project. </w:t>
      </w:r>
      <w:r w:rsidRPr="004415D6">
        <w:rPr>
          <w:sz w:val="16"/>
        </w:rPr>
        <w:t xml:space="preserve">After overcoming its initial resistance, Tokyo ofﬁcially announced in August 1999 its intention to begin joint research on missile defense with the United States. 53 Precipitated by Pyongyang’s unannounced launch of the </w:t>
      </w:r>
      <w:proofErr w:type="spellStart"/>
      <w:r w:rsidRPr="004415D6">
        <w:rPr>
          <w:sz w:val="16"/>
        </w:rPr>
        <w:t>Taepo</w:t>
      </w:r>
      <w:proofErr w:type="spellEnd"/>
      <w:r w:rsidRPr="004415D6">
        <w:rPr>
          <w:sz w:val="16"/>
        </w:rPr>
        <w:t xml:space="preserve"> Dong-1 missile that ﬂew over Japanese territory in August 1998, the formal bilateral exchange between Washington and Tokyo on missile defense has led to noticeable changes in this work over time. Since 1999, </w:t>
      </w:r>
      <w:r w:rsidRPr="001D49CD">
        <w:rPr>
          <w:b/>
          <w:u w:val="single"/>
        </w:rPr>
        <w:t>Tokyo has steadily strengthened Japan’s connection to missile defense. After relaxing the ban on arms exports and permitting missile defense exports to the United States, Japan has moved closer with Washington to the development stage. Japan’s decision to begin missile defense research with the United States enraged Pyongyang, got the immediate attention of Moscow, which became concerned about Russia’s security and its inﬂuence in Northeast Asia, and alarmed Beijing.</w:t>
      </w:r>
      <w:r w:rsidRPr="004415D6">
        <w:rPr>
          <w:sz w:val="16"/>
        </w:rPr>
        <w:t xml:space="preserve"> Tokyo’s decision to participate in joint missile defense research with the United States, while primarily intended to thwart the alleged missile threat from North Korea, enormously increased Beijing’s suspicions of Japanese military objectives, which are that it believes that Japan is assisting the United States in acquiring hegemony in Northeast Asia.</w:t>
      </w:r>
      <w:r w:rsidRPr="001D49CD">
        <w:rPr>
          <w:b/>
          <w:u w:val="single"/>
        </w:rPr>
        <w:t xml:space="preserve"> Sino-Japanese relations therefore </w:t>
      </w:r>
      <w:r w:rsidRPr="004415D6">
        <w:rPr>
          <w:sz w:val="16"/>
        </w:rPr>
        <w:t>suffered</w:t>
      </w:r>
      <w:r w:rsidRPr="001D49CD">
        <w:rPr>
          <w:b/>
          <w:u w:val="single"/>
        </w:rPr>
        <w:t xml:space="preserve"> because of the perception that Japan was at work circumventing Chinese defense capabilities. Beijing questioned how Japan’s slumping economy permitted it to invest in high technology military projects. </w:t>
      </w:r>
      <w:r w:rsidRPr="004415D6">
        <w:rPr>
          <w:sz w:val="16"/>
        </w:rPr>
        <w:t xml:space="preserve">More generally, Beijing worried that Tokyo’s recent security initiatives would promote a revision of the Japanese </w:t>
      </w:r>
      <w:proofErr w:type="spellStart"/>
      <w:r w:rsidRPr="004415D6">
        <w:rPr>
          <w:sz w:val="16"/>
        </w:rPr>
        <w:t>warrenouncing</w:t>
      </w:r>
      <w:proofErr w:type="spellEnd"/>
      <w:r w:rsidRPr="004415D6">
        <w:rPr>
          <w:sz w:val="16"/>
        </w:rPr>
        <w:t xml:space="preserve"> constitution. 55 Beijing’s assessment of the Sino-Japanese relationship was that Japan viewed China as a threat to its national security. 56 Subsequently, Tokyo took a noteworthy step indicating this. Using its prolonged economic slump as a justiﬁcation, Tokyo announced in early 2002 that it would be reducing low-interest yen loans to China. Tokyo reasoned that it would be undermining Japanese security by not cutting ﬁnancial assistance to China, since Chinese military spending had been growing rapidly for more than ten years straight. 57 </w:t>
      </w:r>
      <w:r w:rsidRPr="001D49CD">
        <w:rPr>
          <w:b/>
          <w:u w:val="single"/>
        </w:rPr>
        <w:t>Tokyo did not directly criticize Washington’s withdrawal from the ABM Treaty. At the end of 2001, the Ministry of Foreign Affairs released a statement that reafﬁrmed that the United States and Japan were continuing with joint research on missile defense technologies</w:t>
      </w:r>
      <w:r w:rsidRPr="004415D6">
        <w:rPr>
          <w:sz w:val="16"/>
        </w:rPr>
        <w:t xml:space="preserve">. This statement also indicated that because Tokyo, like Washington, is aware of the security concerns linked to the proliferation of ballistic missiles, it empathizes with the American position that is simultaneously giving thought to a missile defense system as it employs diplomacy to address missile-proliferation problems. Although avoiding direct mention of Washington’s disinterest in the ABM Treaty, Tokyo’s statement did allude to the problems associated with this issue. </w:t>
      </w:r>
      <w:r w:rsidRPr="001D49CD">
        <w:rPr>
          <w:b/>
          <w:u w:val="single"/>
        </w:rPr>
        <w:t>The statement indicated that Tokyo wishes that the issue of missile defense would be handled in a manner that enhances global security, “including in the areas of arms control and disarmament,”</w:t>
      </w:r>
      <w:r w:rsidRPr="004415D6">
        <w:rPr>
          <w:sz w:val="16"/>
        </w:rPr>
        <w:t xml:space="preserve"> and supports the efforts of the United States to keep an open dialogue with its friends, as well as with Russia and China. 58 </w:t>
      </w:r>
      <w:r w:rsidRPr="001D49CD">
        <w:rPr>
          <w:b/>
          <w:u w:val="single"/>
        </w:rPr>
        <w:t>From the perspectives of Moscow and Beijing, the U.S. decision on the AMB Treaty and missile defense did exactly the opposite with regard to arms control and disarmament</w:t>
      </w:r>
      <w:r w:rsidRPr="004415D6">
        <w:rPr>
          <w:sz w:val="16"/>
        </w:rPr>
        <w:t>. Moscow showed no reservation to publicize its belief that Washington’s unilateral decision to pull out of the ABM Treaty was not prudent, since it undermined international securit</w:t>
      </w:r>
      <w:r w:rsidRPr="001D49CD">
        <w:rPr>
          <w:b/>
          <w:u w:val="single"/>
        </w:rPr>
        <w:t xml:space="preserve">y. Like Moscow, Beijing saw the U.S. decision to withdraw from the ABM Treaty as one that destabilized global security, mainly because it weakens the international system dealing with arms control. In an apparent effort to highlight the growing unilateral current in U.S. security policies, Beijing also stressed that Washington’s decision ignores the advice of much of the international community. </w:t>
      </w:r>
    </w:p>
    <w:p w14:paraId="07D67CA2" w14:textId="77777777" w:rsidR="00460136" w:rsidRPr="00C163C4" w:rsidRDefault="00460136" w:rsidP="00460136">
      <w:pPr>
        <w:pStyle w:val="Heading4"/>
      </w:pPr>
      <w:r w:rsidRPr="00C163C4">
        <w:t>Alliances are one sided and enhance the probability for war.</w:t>
      </w:r>
    </w:p>
    <w:p w14:paraId="4A77F671" w14:textId="77777777" w:rsidR="00460136" w:rsidRPr="00C163C4" w:rsidRDefault="00460136" w:rsidP="00460136">
      <w:pPr>
        <w:rPr>
          <w:rFonts w:asciiTheme="minorHAnsi" w:hAnsiTheme="minorHAnsi"/>
          <w:b/>
          <w:sz w:val="26"/>
          <w:szCs w:val="26"/>
        </w:rPr>
      </w:pPr>
      <w:r w:rsidRPr="00C163C4">
        <w:rPr>
          <w:rFonts w:asciiTheme="minorHAnsi" w:hAnsiTheme="minorHAnsi"/>
          <w:b/>
          <w:sz w:val="26"/>
          <w:szCs w:val="26"/>
        </w:rPr>
        <w:t>Bandow, Senior Fellow at the CATO Institute</w:t>
      </w:r>
      <w:r w:rsidRPr="00C163C4">
        <w:rPr>
          <w:rFonts w:asciiTheme="minorHAnsi" w:hAnsiTheme="minorHAnsi"/>
          <w:sz w:val="26"/>
          <w:szCs w:val="26"/>
        </w:rPr>
        <w:t xml:space="preserve">, </w:t>
      </w:r>
      <w:commentRangeStart w:id="3"/>
      <w:r w:rsidRPr="00C163C4">
        <w:rPr>
          <w:rFonts w:asciiTheme="minorHAnsi" w:hAnsiTheme="minorHAnsi"/>
          <w:sz w:val="26"/>
          <w:szCs w:val="26"/>
        </w:rPr>
        <w:t>20</w:t>
      </w:r>
      <w:r w:rsidRPr="00C163C4">
        <w:rPr>
          <w:rFonts w:asciiTheme="minorHAnsi" w:hAnsiTheme="minorHAnsi"/>
          <w:b/>
          <w:sz w:val="26"/>
          <w:szCs w:val="26"/>
        </w:rPr>
        <w:t>15</w:t>
      </w:r>
      <w:commentRangeEnd w:id="3"/>
      <w:r w:rsidRPr="00C163C4">
        <w:rPr>
          <w:rStyle w:val="CommentReference"/>
          <w:sz w:val="26"/>
          <w:szCs w:val="26"/>
        </w:rPr>
        <w:commentReference w:id="3"/>
      </w:r>
    </w:p>
    <w:p w14:paraId="7736319A" w14:textId="77777777" w:rsidR="00460136" w:rsidRPr="004415D6" w:rsidRDefault="00460136" w:rsidP="00460136">
      <w:pPr>
        <w:rPr>
          <w:rFonts w:asciiTheme="minorHAnsi" w:hAnsiTheme="minorHAnsi"/>
          <w:sz w:val="16"/>
          <w:szCs w:val="16"/>
        </w:rPr>
      </w:pPr>
      <w:r w:rsidRPr="004415D6">
        <w:rPr>
          <w:rFonts w:asciiTheme="minorHAnsi" w:hAnsiTheme="minorHAnsi"/>
          <w:sz w:val="16"/>
          <w:szCs w:val="16"/>
        </w:rPr>
        <w:t xml:space="preserve">(Doug, Senior Fellow at the CATO Institute, “U.S. should choose allies that benefit America,” 04/14/15, Japan Times, </w:t>
      </w:r>
      <w:hyperlink r:id="rId134" w:anchor=".V456AfkrLIW" w:history="1">
        <w:r w:rsidRPr="004415D6">
          <w:rPr>
            <w:rStyle w:val="Hyperlink"/>
            <w:rFonts w:asciiTheme="minorHAnsi" w:hAnsiTheme="minorHAnsi"/>
            <w:sz w:val="16"/>
            <w:szCs w:val="16"/>
          </w:rPr>
          <w:t>http://www.japantimes.co.jp/opinion/2015/04/14/commentary/world-commentary/u-s-choose-allies-benefit-america/#.V456AfkrLIW</w:t>
        </w:r>
      </w:hyperlink>
      <w:r w:rsidRPr="004415D6">
        <w:rPr>
          <w:rFonts w:asciiTheme="minorHAnsi" w:hAnsiTheme="minorHAnsi"/>
          <w:sz w:val="16"/>
          <w:szCs w:val="16"/>
        </w:rPr>
        <w:t>, JZW)</w:t>
      </w:r>
    </w:p>
    <w:p w14:paraId="7519D801" w14:textId="77777777" w:rsidR="00460136" w:rsidRPr="004415D6" w:rsidRDefault="00460136" w:rsidP="00460136">
      <w:pPr>
        <w:rPr>
          <w:rFonts w:asciiTheme="minorHAnsi" w:hAnsiTheme="minorHAnsi" w:cs="Arial"/>
          <w:color w:val="222222"/>
          <w:sz w:val="16"/>
          <w:szCs w:val="19"/>
          <w:shd w:val="clear" w:color="auto" w:fill="FFFFFF"/>
        </w:rPr>
      </w:pPr>
      <w:r w:rsidRPr="005C0BE0">
        <w:rPr>
          <w:rStyle w:val="StyleUnderline"/>
          <w:rFonts w:asciiTheme="minorHAnsi" w:hAnsiTheme="minorHAnsi"/>
        </w:rPr>
        <w:t>If America ends up at war</w:t>
      </w:r>
      <w:r w:rsidRPr="004415D6">
        <w:rPr>
          <w:rFonts w:asciiTheme="minorHAnsi" w:hAnsiTheme="minorHAnsi" w:cs="Arial"/>
          <w:color w:val="222222"/>
          <w:sz w:val="16"/>
          <w:szCs w:val="19"/>
          <w:shd w:val="clear" w:color="auto" w:fill="FFFFFF"/>
        </w:rPr>
        <w:t xml:space="preserve">, </w:t>
      </w:r>
      <w:r w:rsidRPr="005C0BE0">
        <w:rPr>
          <w:rStyle w:val="StyleUnderline"/>
          <w:rFonts w:asciiTheme="minorHAnsi" w:hAnsiTheme="minorHAnsi"/>
        </w:rPr>
        <w:t>it</w:t>
      </w:r>
      <w:r w:rsidRPr="004415D6">
        <w:rPr>
          <w:rFonts w:asciiTheme="minorHAnsi" w:hAnsiTheme="minorHAnsi" w:cs="Arial"/>
          <w:color w:val="222222"/>
          <w:sz w:val="16"/>
          <w:szCs w:val="19"/>
          <w:shd w:val="clear" w:color="auto" w:fill="FFFFFF"/>
        </w:rPr>
        <w:t xml:space="preserve"> almost certainly </w:t>
      </w:r>
      <w:r w:rsidRPr="005C0BE0">
        <w:rPr>
          <w:rStyle w:val="StyleUnderline"/>
          <w:rFonts w:asciiTheme="minorHAnsi" w:hAnsiTheme="minorHAnsi"/>
        </w:rPr>
        <w:t>will be on behalf of an ally</w:t>
      </w:r>
      <w:r w:rsidRPr="004415D6">
        <w:rPr>
          <w:rFonts w:asciiTheme="minorHAnsi" w:hAnsiTheme="minorHAnsi" w:cs="Arial"/>
          <w:color w:val="222222"/>
          <w:sz w:val="16"/>
          <w:szCs w:val="19"/>
          <w:shd w:val="clear" w:color="auto" w:fill="FFFFFF"/>
        </w:rPr>
        <w:t xml:space="preserve">. Washington collects allies like most people collect Facebook “friends.” </w:t>
      </w:r>
      <w:r w:rsidRPr="005C0BE0">
        <w:rPr>
          <w:rStyle w:val="StyleUnderline"/>
          <w:rFonts w:asciiTheme="minorHAnsi" w:hAnsiTheme="minorHAnsi"/>
        </w:rPr>
        <w:t xml:space="preserve">The vast majority of U.S. allies are security liabilities, tripwires for conflict and war. </w:t>
      </w:r>
      <w:r w:rsidRPr="004415D6">
        <w:rPr>
          <w:rFonts w:asciiTheme="minorHAnsi" w:hAnsiTheme="minorHAnsi" w:cs="Arial"/>
          <w:color w:val="222222"/>
          <w:sz w:val="16"/>
          <w:szCs w:val="19"/>
          <w:shd w:val="clear" w:color="auto" w:fill="FFFFFF"/>
        </w:rPr>
        <w:t>Yet American officials constantly abase themselves, determined to reassure the very countries which the U.S. is defending at great cost and risk. For instance, Florida Republican Sen. Marco Rubio recently worried: “what ally around the world can feel safe in their alliance with us?” The right question is with what ally can America feel safe?</w:t>
      </w:r>
      <w:r w:rsidRPr="004415D6">
        <w:rPr>
          <w:rFonts w:asciiTheme="minorHAnsi" w:hAnsiTheme="minorHAnsi" w:cs="Arial"/>
          <w:color w:val="222222"/>
          <w:sz w:val="16"/>
          <w:szCs w:val="19"/>
        </w:rPr>
        <w:t xml:space="preserve"> </w:t>
      </w:r>
      <w:r w:rsidRPr="005C0BE0">
        <w:rPr>
          <w:rStyle w:val="StyleUnderline"/>
          <w:rFonts w:asciiTheme="minorHAnsi" w:hAnsiTheme="minorHAnsi"/>
        </w:rPr>
        <w:t>Instead of relentlessly collecting more international dependents, Washington policymakers should drop Allies</w:t>
      </w:r>
      <w:r w:rsidRPr="004415D6">
        <w:rPr>
          <w:rFonts w:asciiTheme="minorHAnsi" w:hAnsiTheme="minorHAnsi" w:cs="Arial"/>
          <w:color w:val="222222"/>
          <w:sz w:val="16"/>
          <w:szCs w:val="19"/>
          <w:shd w:val="clear" w:color="auto" w:fill="FFFFFF"/>
        </w:rPr>
        <w:t xml:space="preserve"> </w:t>
      </w:r>
      <w:proofErr w:type="gramStart"/>
      <w:r w:rsidRPr="004415D6">
        <w:rPr>
          <w:rFonts w:asciiTheme="minorHAnsi" w:hAnsiTheme="minorHAnsi" w:cs="Arial"/>
          <w:color w:val="222222"/>
          <w:sz w:val="16"/>
          <w:szCs w:val="19"/>
          <w:shd w:val="clear" w:color="auto" w:fill="FFFFFF"/>
        </w:rPr>
        <w:t>In</w:t>
      </w:r>
      <w:proofErr w:type="gramEnd"/>
      <w:r w:rsidRPr="004415D6">
        <w:rPr>
          <w:rFonts w:asciiTheme="minorHAnsi" w:hAnsiTheme="minorHAnsi" w:cs="Arial"/>
          <w:color w:val="222222"/>
          <w:sz w:val="16"/>
          <w:szCs w:val="19"/>
          <w:shd w:val="clear" w:color="auto" w:fill="FFFFFF"/>
        </w:rPr>
        <w:t xml:space="preserve"> Name Only (AINOs).</w:t>
      </w:r>
      <w:r w:rsidRPr="004415D6">
        <w:rPr>
          <w:rFonts w:asciiTheme="minorHAnsi" w:hAnsiTheme="minorHAnsi" w:cs="Arial"/>
          <w:color w:val="222222"/>
          <w:sz w:val="16"/>
          <w:szCs w:val="19"/>
        </w:rPr>
        <w:t xml:space="preserve"> </w:t>
      </w:r>
      <w:r w:rsidRPr="004415D6">
        <w:rPr>
          <w:rFonts w:asciiTheme="minorHAnsi" w:hAnsiTheme="minorHAnsi" w:cs="Arial"/>
          <w:color w:val="222222"/>
          <w:sz w:val="16"/>
          <w:szCs w:val="19"/>
          <w:shd w:val="clear" w:color="auto" w:fill="FFFFFF"/>
        </w:rPr>
        <w:t>Contra the scare-mongering of hawkish politicians such as Rubio and his GOP compatriots, the strategic environment today is remarkably benign for the U.S. The world is messy, to be sure, but the number of big conflicts is down. More important, America faces no hegemonic threat or peer competitor and is allied with every major industrialized state other than China and Russia.</w:t>
      </w:r>
      <w:r w:rsidRPr="004415D6">
        <w:rPr>
          <w:rFonts w:asciiTheme="minorHAnsi" w:hAnsiTheme="minorHAnsi" w:cs="Arial"/>
          <w:color w:val="222222"/>
          <w:sz w:val="16"/>
          <w:szCs w:val="19"/>
        </w:rPr>
        <w:t xml:space="preserve"> </w:t>
      </w:r>
      <w:r w:rsidRPr="004415D6">
        <w:rPr>
          <w:rFonts w:asciiTheme="minorHAnsi" w:hAnsiTheme="minorHAnsi" w:cs="Arial"/>
          <w:color w:val="222222"/>
          <w:sz w:val="16"/>
          <w:szCs w:val="19"/>
          <w:shd w:val="clear" w:color="auto" w:fill="FFFFFF"/>
        </w:rPr>
        <w:t>All of Washington’s recent wars have been over—from America’s standpoint—unimportant, indeed, sometimes frivolous stakes. Yet Washington is edging toward involvement in another sectarian proxy war, in Yemen, by backing its totalitarian “ally” Saudi Arabia.</w:t>
      </w:r>
      <w:r w:rsidRPr="004415D6">
        <w:rPr>
          <w:rFonts w:asciiTheme="minorHAnsi" w:hAnsiTheme="minorHAnsi" w:cs="Arial"/>
          <w:color w:val="222222"/>
          <w:sz w:val="16"/>
          <w:szCs w:val="19"/>
        </w:rPr>
        <w:t xml:space="preserve"> </w:t>
      </w:r>
      <w:r w:rsidRPr="005C0BE0">
        <w:rPr>
          <w:rStyle w:val="StyleUnderline"/>
          <w:rFonts w:asciiTheme="minorHAnsi" w:hAnsiTheme="minorHAnsi"/>
        </w:rPr>
        <w:t xml:space="preserve">Terrorism remains a genuine threat, but falls far short of the sort of existential danger posed by the Soviet Union during the Cold War. Worse, terrorism typically is a response to foreign intervention and occupation. Washington has inadvertently encouraged terrorism by backing authoritarian regimes, joining foreign conflicts and creating enemies overseas. </w:t>
      </w:r>
      <w:r w:rsidRPr="004415D6">
        <w:rPr>
          <w:rFonts w:asciiTheme="minorHAnsi" w:hAnsiTheme="minorHAnsi" w:cs="Arial"/>
          <w:color w:val="222222"/>
          <w:sz w:val="16"/>
          <w:szCs w:val="19"/>
          <w:shd w:val="clear" w:color="auto" w:fill="FFFFFF"/>
        </w:rPr>
        <w:t>Adding unnecessary allies makes this problem worse. In Ukraine, for instance, the Obama administration is under pressure to treat a non-ally as an ally—arming and/or defending Kiev—thereby confronting Russia, a nuclear-armed state that considers border security a vital interest.</w:t>
      </w:r>
      <w:r w:rsidRPr="004415D6">
        <w:rPr>
          <w:rFonts w:asciiTheme="minorHAnsi" w:hAnsiTheme="minorHAnsi" w:cs="Arial"/>
          <w:color w:val="222222"/>
          <w:sz w:val="16"/>
          <w:szCs w:val="19"/>
        </w:rPr>
        <w:t xml:space="preserve"> </w:t>
      </w:r>
      <w:r w:rsidRPr="004415D6">
        <w:rPr>
          <w:rFonts w:asciiTheme="minorHAnsi" w:hAnsiTheme="minorHAnsi" w:cs="Arial"/>
          <w:color w:val="222222"/>
          <w:sz w:val="16"/>
          <w:szCs w:val="19"/>
          <w:shd w:val="clear" w:color="auto" w:fill="FFFFFF"/>
        </w:rPr>
        <w:t>Bringing Ukraine (and Georgia) into NATO would be even more dangerous, inviting a geopolitical game of chicken over minimal stakes. Neither country has ever been considered even a marginal security concern of America.</w:t>
      </w:r>
      <w:r w:rsidRPr="004415D6">
        <w:rPr>
          <w:rFonts w:asciiTheme="minorHAnsi" w:hAnsiTheme="minorHAnsi" w:cs="Arial"/>
          <w:color w:val="222222"/>
          <w:sz w:val="16"/>
          <w:szCs w:val="19"/>
        </w:rPr>
        <w:t xml:space="preserve"> </w:t>
      </w:r>
      <w:r w:rsidRPr="004415D6">
        <w:rPr>
          <w:rFonts w:asciiTheme="minorHAnsi" w:hAnsiTheme="minorHAnsi" w:cs="Arial"/>
          <w:color w:val="222222"/>
          <w:sz w:val="16"/>
          <w:szCs w:val="19"/>
          <w:shd w:val="clear" w:color="auto" w:fill="FFFFFF"/>
        </w:rPr>
        <w:t xml:space="preserve">Of course, both nations have been treated unfairly and badly by Moscow. But that doesn’t justify </w:t>
      </w:r>
      <w:r w:rsidRPr="005C0BE0">
        <w:rPr>
          <w:rStyle w:val="StyleUnderline"/>
          <w:rFonts w:asciiTheme="minorHAnsi" w:hAnsiTheme="minorHAnsi"/>
        </w:rPr>
        <w:t>a military alliance</w:t>
      </w:r>
      <w:r w:rsidRPr="004415D6">
        <w:rPr>
          <w:rFonts w:asciiTheme="minorHAnsi" w:hAnsiTheme="minorHAnsi" w:cs="Arial"/>
          <w:color w:val="222222"/>
          <w:sz w:val="16"/>
          <w:szCs w:val="19"/>
          <w:shd w:val="clear" w:color="auto" w:fill="FFFFFF"/>
        </w:rPr>
        <w:t xml:space="preserve">, which </w:t>
      </w:r>
      <w:r w:rsidRPr="005C0BE0">
        <w:rPr>
          <w:rStyle w:val="StyleUnderline"/>
          <w:rFonts w:asciiTheme="minorHAnsi" w:hAnsiTheme="minorHAnsi"/>
        </w:rPr>
        <w:t>should be based on interest, not charity.</w:t>
      </w:r>
      <w:r w:rsidRPr="004415D6">
        <w:rPr>
          <w:rFonts w:asciiTheme="minorHAnsi" w:hAnsiTheme="minorHAnsi" w:cs="Arial"/>
          <w:color w:val="222222"/>
          <w:sz w:val="16"/>
          <w:szCs w:val="19"/>
          <w:shd w:val="clear" w:color="auto" w:fill="FFFFFF"/>
        </w:rPr>
        <w:t xml:space="preserve"> Adding troubled states with limited military capabilities and unresolved conflicts turns the purpose of alliances on their head.</w:t>
      </w:r>
      <w:r w:rsidRPr="004415D6">
        <w:rPr>
          <w:rFonts w:asciiTheme="minorHAnsi" w:hAnsiTheme="minorHAnsi" w:cs="Arial"/>
          <w:color w:val="222222"/>
          <w:sz w:val="16"/>
          <w:szCs w:val="19"/>
        </w:rPr>
        <w:t xml:space="preserve"> </w:t>
      </w:r>
      <w:r w:rsidRPr="004415D6">
        <w:rPr>
          <w:rFonts w:asciiTheme="minorHAnsi" w:hAnsiTheme="minorHAnsi" w:cs="Arial"/>
          <w:color w:val="222222"/>
          <w:sz w:val="16"/>
          <w:szCs w:val="19"/>
          <w:shd w:val="clear" w:color="auto" w:fill="FFFFFF"/>
        </w:rPr>
        <w:t>The U.S. long eschewed alliances and other “foreign entanglements,” against which President George Washington had warned. Extraordinary circumstances during World War II and the Cold War justified temporary alliances.</w:t>
      </w:r>
      <w:r w:rsidRPr="004415D6">
        <w:rPr>
          <w:rFonts w:asciiTheme="minorHAnsi" w:hAnsiTheme="minorHAnsi" w:cs="Arial"/>
          <w:color w:val="222222"/>
          <w:sz w:val="16"/>
          <w:szCs w:val="19"/>
        </w:rPr>
        <w:t xml:space="preserve"> </w:t>
      </w:r>
      <w:r w:rsidRPr="004415D6">
        <w:rPr>
          <w:rFonts w:asciiTheme="minorHAnsi" w:hAnsiTheme="minorHAnsi" w:cs="Arial"/>
          <w:color w:val="222222"/>
          <w:sz w:val="16"/>
          <w:szCs w:val="19"/>
          <w:shd w:val="clear" w:color="auto" w:fill="FFFFFF"/>
        </w:rPr>
        <w:t>It makes no sense for Washington to retain responsibility for defending Europe, with a larger economy and population than America — and vastly greater resources than its only serious potential threat, Russia. Much the same has happened in Asia.</w:t>
      </w:r>
      <w:r w:rsidRPr="004415D6">
        <w:rPr>
          <w:rFonts w:asciiTheme="minorHAnsi" w:hAnsiTheme="minorHAnsi" w:cs="Arial"/>
          <w:color w:val="222222"/>
          <w:sz w:val="16"/>
          <w:szCs w:val="19"/>
        </w:rPr>
        <w:t xml:space="preserve"> </w:t>
      </w:r>
      <w:r w:rsidRPr="005C0BE0">
        <w:rPr>
          <w:rStyle w:val="Emphasis"/>
          <w:rFonts w:asciiTheme="minorHAnsi" w:hAnsiTheme="minorHAnsi"/>
        </w:rPr>
        <w:t>The problem is not just wasted resources, but tripwires for war. Alliances deter, but they also ensure involvement if deterrence fails, as it often does</w:t>
      </w:r>
      <w:r w:rsidRPr="004415D6">
        <w:rPr>
          <w:rFonts w:asciiTheme="minorHAnsi" w:hAnsiTheme="minorHAnsi" w:cs="Arial"/>
          <w:color w:val="222222"/>
          <w:sz w:val="16"/>
          <w:szCs w:val="19"/>
          <w:shd w:val="clear" w:color="auto" w:fill="FFFFFF"/>
        </w:rPr>
        <w:t>. And lending smaller states a superpower’s military changes their behavior, causing them to be more confrontational, even reckless.</w:t>
      </w:r>
      <w:r w:rsidRPr="004415D6">
        <w:rPr>
          <w:rFonts w:asciiTheme="minorHAnsi" w:hAnsiTheme="minorHAnsi" w:cs="Arial"/>
          <w:color w:val="222222"/>
          <w:sz w:val="16"/>
          <w:szCs w:val="19"/>
        </w:rPr>
        <w:t xml:space="preserve"> </w:t>
      </w:r>
      <w:r w:rsidRPr="005C0BE0">
        <w:rPr>
          <w:rStyle w:val="StyleUnderline"/>
          <w:rFonts w:asciiTheme="minorHAnsi" w:hAnsiTheme="minorHAnsi"/>
        </w:rPr>
        <w:t>America and China aren’t likely to</w:t>
      </w:r>
      <w:r w:rsidRPr="004415D6">
        <w:rPr>
          <w:rFonts w:asciiTheme="minorHAnsi" w:hAnsiTheme="minorHAnsi" w:cs="Arial"/>
          <w:color w:val="222222"/>
          <w:sz w:val="16"/>
          <w:szCs w:val="19"/>
          <w:shd w:val="clear" w:color="auto" w:fill="FFFFFF"/>
        </w:rPr>
        <w:t xml:space="preserve"> come to blows over, say, Hawaii, which Beijing has no intention of </w:t>
      </w:r>
      <w:r w:rsidRPr="005C0BE0">
        <w:rPr>
          <w:rStyle w:val="StyleUnderline"/>
          <w:rFonts w:asciiTheme="minorHAnsi" w:hAnsiTheme="minorHAnsi"/>
        </w:rPr>
        <w:t>attack</w:t>
      </w:r>
      <w:r w:rsidRPr="004415D6">
        <w:rPr>
          <w:rFonts w:asciiTheme="minorHAnsi" w:hAnsiTheme="minorHAnsi" w:cs="Arial"/>
          <w:color w:val="222222"/>
          <w:sz w:val="16"/>
          <w:szCs w:val="19"/>
          <w:shd w:val="clear" w:color="auto" w:fill="FFFFFF"/>
        </w:rPr>
        <w:t xml:space="preserve">ing. </w:t>
      </w:r>
      <w:r w:rsidRPr="005C0BE0">
        <w:rPr>
          <w:rStyle w:val="StyleUnderline"/>
          <w:rFonts w:asciiTheme="minorHAnsi" w:hAnsiTheme="minorHAnsi"/>
        </w:rPr>
        <w:t xml:space="preserve">But conflict could erupt over irrelevant allied territorial disputes, such as the </w:t>
      </w:r>
      <w:proofErr w:type="spellStart"/>
      <w:r w:rsidRPr="005C0BE0">
        <w:rPr>
          <w:rStyle w:val="StyleUnderline"/>
          <w:rFonts w:asciiTheme="minorHAnsi" w:hAnsiTheme="minorHAnsi"/>
        </w:rPr>
        <w:t>Senkaku</w:t>
      </w:r>
      <w:proofErr w:type="spellEnd"/>
      <w:r w:rsidRPr="005C0BE0">
        <w:rPr>
          <w:rStyle w:val="StyleUnderline"/>
          <w:rFonts w:asciiTheme="minorHAnsi" w:hAnsiTheme="minorHAnsi"/>
        </w:rPr>
        <w:t xml:space="preserve"> Islands, claimed by Japan and China. </w:t>
      </w:r>
      <w:r w:rsidRPr="004415D6">
        <w:rPr>
          <w:rFonts w:asciiTheme="minorHAnsi" w:hAnsiTheme="minorHAnsi" w:cs="Arial"/>
          <w:color w:val="222222"/>
          <w:sz w:val="16"/>
          <w:szCs w:val="19"/>
          <w:shd w:val="clear" w:color="auto" w:fill="FFFFFF"/>
        </w:rPr>
        <w:t>Unfortunately, commitments to marginal allies determine basic U.S. defense strategy. Most prospective conflicts for which Washington plans involve allies, not America directly.</w:t>
      </w:r>
      <w:r w:rsidRPr="004415D6">
        <w:rPr>
          <w:rFonts w:asciiTheme="minorHAnsi" w:hAnsiTheme="minorHAnsi" w:cs="Arial"/>
          <w:color w:val="222222"/>
          <w:sz w:val="16"/>
          <w:szCs w:val="19"/>
        </w:rPr>
        <w:t xml:space="preserve"> </w:t>
      </w:r>
      <w:r w:rsidRPr="004415D6">
        <w:rPr>
          <w:rFonts w:asciiTheme="minorHAnsi" w:hAnsiTheme="minorHAnsi" w:cs="Arial"/>
          <w:color w:val="222222"/>
          <w:sz w:val="16"/>
          <w:szCs w:val="19"/>
          <w:shd w:val="clear" w:color="auto" w:fill="FFFFFF"/>
        </w:rPr>
        <w:t>The U.S. should start defenestrating AINOs. Most of these nations would remain close friends. In some cases military coordination at times might be called for, when the U.S. and other nations shared vital objectives.</w:t>
      </w:r>
      <w:r w:rsidRPr="004415D6">
        <w:rPr>
          <w:rFonts w:asciiTheme="minorHAnsi" w:hAnsiTheme="minorHAnsi" w:cs="Arial"/>
          <w:color w:val="222222"/>
          <w:sz w:val="16"/>
          <w:szCs w:val="19"/>
        </w:rPr>
        <w:t xml:space="preserve"> </w:t>
      </w:r>
      <w:r w:rsidRPr="005C0BE0">
        <w:rPr>
          <w:rStyle w:val="StyleUnderline"/>
          <w:rFonts w:asciiTheme="minorHAnsi" w:hAnsiTheme="minorHAnsi"/>
        </w:rPr>
        <w:t>However, Washington should stop defending South Korea, which has an overwhelming resource advantage over the North. The U.S. should end its European defense dole.</w:t>
      </w:r>
      <w:r w:rsidRPr="004415D6">
        <w:rPr>
          <w:rFonts w:asciiTheme="minorHAnsi" w:hAnsiTheme="minorHAnsi" w:cs="Arial"/>
          <w:color w:val="222222"/>
          <w:sz w:val="16"/>
          <w:szCs w:val="19"/>
          <w:shd w:val="clear" w:color="auto" w:fill="FFFFFF"/>
        </w:rPr>
        <w:t xml:space="preserve"> Today NATO is effectively North America and The Others even though Europe is collectively wealthier and more populous than the U.S.</w:t>
      </w:r>
      <w:r w:rsidRPr="004415D6">
        <w:rPr>
          <w:rFonts w:asciiTheme="minorHAnsi" w:hAnsiTheme="minorHAnsi" w:cs="Arial"/>
          <w:color w:val="222222"/>
          <w:sz w:val="16"/>
          <w:szCs w:val="19"/>
        </w:rPr>
        <w:t xml:space="preserve"> </w:t>
      </w:r>
      <w:r w:rsidRPr="005C0BE0">
        <w:rPr>
          <w:rStyle w:val="StyleUnderline"/>
          <w:rFonts w:asciiTheme="minorHAnsi" w:hAnsiTheme="minorHAnsi"/>
        </w:rPr>
        <w:t>Even more so the U.S. should not turn conflict-prone nations like Georgia and Ukraine into allies. Washington should be particularly wary about treating less important and less democratic states as allies.</w:t>
      </w:r>
      <w:r w:rsidRPr="004415D6">
        <w:rPr>
          <w:rFonts w:asciiTheme="minorHAnsi" w:hAnsiTheme="minorHAnsi" w:cs="Arial"/>
          <w:color w:val="222222"/>
          <w:sz w:val="16"/>
          <w:szCs w:val="19"/>
          <w:shd w:val="clear" w:color="auto" w:fill="FFFFFF"/>
        </w:rPr>
        <w:t xml:space="preserve"> Pakistan and Saudi Arabia are at most “frenemies,” which Washington should deal with as circumstances warrant.</w:t>
      </w:r>
      <w:r w:rsidRPr="004415D6">
        <w:rPr>
          <w:rFonts w:asciiTheme="minorHAnsi" w:hAnsiTheme="minorHAnsi" w:cs="Arial"/>
          <w:color w:val="222222"/>
          <w:sz w:val="16"/>
          <w:szCs w:val="19"/>
        </w:rPr>
        <w:t xml:space="preserve"> </w:t>
      </w:r>
      <w:r w:rsidRPr="004415D6">
        <w:rPr>
          <w:rFonts w:asciiTheme="minorHAnsi" w:hAnsiTheme="minorHAnsi" w:cs="Arial"/>
          <w:color w:val="222222"/>
          <w:sz w:val="16"/>
          <w:szCs w:val="19"/>
          <w:shd w:val="clear" w:color="auto" w:fill="FFFFFF"/>
        </w:rPr>
        <w:t>Washington still has an interest in preventing a hostile, hegemonic power from dominating Eurasia. But that possibility isn’t likely for decades to come.</w:t>
      </w:r>
      <w:r w:rsidRPr="004415D6">
        <w:rPr>
          <w:rFonts w:asciiTheme="minorHAnsi" w:hAnsiTheme="minorHAnsi" w:cs="Arial"/>
          <w:color w:val="222222"/>
          <w:sz w:val="16"/>
          <w:szCs w:val="19"/>
        </w:rPr>
        <w:t xml:space="preserve"> </w:t>
      </w:r>
      <w:r w:rsidRPr="005C0BE0">
        <w:rPr>
          <w:rStyle w:val="Emphasis"/>
          <w:rFonts w:asciiTheme="minorHAnsi" w:hAnsiTheme="minorHAnsi"/>
        </w:rPr>
        <w:t xml:space="preserve">America has benefited much from its relative geographical isolation. It rarely needed allies in the past. It requires even fewer allies today. </w:t>
      </w:r>
      <w:r w:rsidRPr="005C0BE0">
        <w:rPr>
          <w:rStyle w:val="StyleUnderline"/>
          <w:rFonts w:asciiTheme="minorHAnsi" w:hAnsiTheme="minorHAnsi"/>
        </w:rPr>
        <w:t>Washington should create alliances to deter and win wars, not go to war to promote and preserve alliances.</w:t>
      </w:r>
      <w:r w:rsidRPr="004415D6">
        <w:rPr>
          <w:rFonts w:asciiTheme="minorHAnsi" w:hAnsiTheme="minorHAnsi" w:cs="Arial"/>
          <w:color w:val="222222"/>
          <w:sz w:val="16"/>
          <w:szCs w:val="19"/>
        </w:rPr>
        <w:t xml:space="preserve"> </w:t>
      </w:r>
      <w:r w:rsidRPr="004415D6">
        <w:rPr>
          <w:rFonts w:asciiTheme="minorHAnsi" w:hAnsiTheme="minorHAnsi" w:cs="Arial"/>
          <w:color w:val="222222"/>
          <w:sz w:val="16"/>
          <w:szCs w:val="19"/>
          <w:shd w:val="clear" w:color="auto" w:fill="FFFFFF"/>
        </w:rPr>
        <w:t>Geopolitics is not a grand version of Facebook, with the objective of amassing as many “friends” as possible. Since most of Washington’s military pacts endanger the U.S., America should be dropping, not adding, allies.</w:t>
      </w:r>
    </w:p>
    <w:p w14:paraId="7B809053" w14:textId="77777777" w:rsidR="00460136" w:rsidRDefault="00460136" w:rsidP="00460136">
      <w:pPr>
        <w:pStyle w:val="Heading4"/>
      </w:pPr>
      <w:r>
        <w:t>Status quo no longer needs nuclear umbrella.</w:t>
      </w:r>
    </w:p>
    <w:p w14:paraId="0E2DCAFF" w14:textId="77777777" w:rsidR="00460136" w:rsidRPr="00B24903" w:rsidRDefault="00460136" w:rsidP="00460136">
      <w:pPr>
        <w:rPr>
          <w:b/>
          <w:sz w:val="26"/>
          <w:szCs w:val="26"/>
        </w:rPr>
      </w:pPr>
      <w:r w:rsidRPr="00B24903">
        <w:rPr>
          <w:b/>
          <w:sz w:val="26"/>
          <w:szCs w:val="26"/>
        </w:rPr>
        <w:t xml:space="preserve">Bandow, Senior Fellow at the CATO Institute, 04/13/16 </w:t>
      </w:r>
    </w:p>
    <w:p w14:paraId="0DD16272" w14:textId="77777777" w:rsidR="00460136" w:rsidRPr="004415D6" w:rsidRDefault="00460136" w:rsidP="00460136">
      <w:pPr>
        <w:rPr>
          <w:sz w:val="16"/>
          <w:szCs w:val="16"/>
        </w:rPr>
      </w:pPr>
      <w:r w:rsidRPr="004415D6">
        <w:rPr>
          <w:sz w:val="16"/>
          <w:szCs w:val="16"/>
        </w:rPr>
        <w:t xml:space="preserve">(Doug, Senior Fellow in the Cato Institute, “America's Free Riders Must Fight Their Own Battles,” National Interest, </w:t>
      </w:r>
      <w:hyperlink r:id="rId135" w:history="1">
        <w:r w:rsidRPr="00262386">
          <w:rPr>
            <w:rStyle w:val="Hyperlink"/>
            <w:sz w:val="16"/>
            <w:szCs w:val="16"/>
          </w:rPr>
          <w:t>http://nationalinterest.org/feature/americas-free-riders-must-fight-their-own-battles-15759</w:t>
        </w:r>
      </w:hyperlink>
      <w:r>
        <w:rPr>
          <w:sz w:val="16"/>
          <w:szCs w:val="16"/>
        </w:rPr>
        <w:t>, JZW</w:t>
      </w:r>
      <w:r w:rsidRPr="004415D6">
        <w:rPr>
          <w:sz w:val="16"/>
          <w:szCs w:val="16"/>
        </w:rPr>
        <w:t>)</w:t>
      </w:r>
    </w:p>
    <w:p w14:paraId="34BA5FAB" w14:textId="77777777" w:rsidR="00460136" w:rsidRPr="004415D6" w:rsidRDefault="00460136" w:rsidP="00460136">
      <w:pPr>
        <w:rPr>
          <w:sz w:val="16"/>
        </w:rPr>
      </w:pPr>
      <w:r w:rsidRPr="00A83D2B">
        <w:rPr>
          <w:rStyle w:val="StyleUnderline"/>
        </w:rPr>
        <w:t>First, the Republic of Korea vastly outranges its antagonist on virtually every measure of power: forty times the GDP, twice the population, overwhelming international connections</w:t>
      </w:r>
      <w:r w:rsidRPr="004415D6">
        <w:rPr>
          <w:sz w:val="16"/>
        </w:rPr>
        <w:t xml:space="preserve">. Indeed, the North’s allies of the Korean War (China and Russia) would not support Pyongyang in a renewed conflict. So even if Washington had sufficient economic interests at stake to warrant a defense guarantee in theory, one would not be necessary in practice. </w:t>
      </w:r>
      <w:r w:rsidRPr="00A83D2B">
        <w:rPr>
          <w:rStyle w:val="StyleUnderline"/>
        </w:rPr>
        <w:t xml:space="preserve">Seoul has a stronger incentive to provide for its own defense. </w:t>
      </w:r>
      <w:r w:rsidRPr="00A83D2B">
        <w:rPr>
          <w:rStyle w:val="Emphasis"/>
        </w:rPr>
        <w:t>And it is capable of doing so.</w:t>
      </w:r>
      <w:r>
        <w:rPr>
          <w:rStyle w:val="Emphasis"/>
        </w:rPr>
        <w:t xml:space="preserve"> </w:t>
      </w:r>
      <w:r w:rsidRPr="00A83D2B">
        <w:rPr>
          <w:rStyle w:val="Emphasis"/>
        </w:rPr>
        <w:t>Foreign policy should reflect international realities, which change over time</w:t>
      </w:r>
      <w:r w:rsidRPr="004415D6">
        <w:rPr>
          <w:sz w:val="16"/>
        </w:rPr>
        <w:t xml:space="preserve">. The ROK was vulnerable to renewed North Korean aggression at the conclusion of the Korean War in 1953. Today Seoul can do whatever is necessary to deter and defeat the Democratic People’s Republic of Korea. </w:t>
      </w:r>
      <w:r w:rsidRPr="00A83D2B">
        <w:rPr>
          <w:rStyle w:val="StyleUnderline"/>
        </w:rPr>
        <w:t>There’s no need for America to defend that which could be defended otherwise</w:t>
      </w:r>
      <w:r w:rsidRPr="004415D6">
        <w:rPr>
          <w:sz w:val="16"/>
        </w:rPr>
        <w:t xml:space="preserve">. Second, the age of mercantilism is long gone. </w:t>
      </w:r>
      <w:r w:rsidRPr="00A83D2B">
        <w:rPr>
          <w:rStyle w:val="StyleUnderline"/>
        </w:rPr>
        <w:t xml:space="preserve">The military should not be used to promote economic interests. </w:t>
      </w:r>
      <w:r w:rsidRPr="004415D6">
        <w:rPr>
          <w:sz w:val="16"/>
        </w:rPr>
        <w:t xml:space="preserve">While economic survival might become an existential issue, that certainly is not at stake with Asian, let alone South Korean, trade. There’s also an interest in ensuring navigational freedom, including commercial traffic, as well as keeping hostile forces away from the United States. Neither of these justifies defending a mid-size ally with modest economic ties to America. At a fraction of today’s cost Washington could threaten retaliation against any strike on international shipping—as it did during the Iran-Iraq War, a far more sensible step than actually entering someone else’s war. </w:t>
      </w:r>
      <w:r w:rsidRPr="00A83D2B">
        <w:rPr>
          <w:rStyle w:val="Emphasis"/>
        </w:rPr>
        <w:t>Spending billions to defend a trading partner just for its business connections would be a very bad investment.</w:t>
      </w:r>
      <w:r w:rsidRPr="004415D6">
        <w:rPr>
          <w:sz w:val="16"/>
        </w:rPr>
        <w:t xml:space="preserve"> Washington would end up squandering the money of all Americans to protect the profits of select Americans. </w:t>
      </w:r>
      <w:r w:rsidRPr="00A83D2B">
        <w:rPr>
          <w:rStyle w:val="StyleUnderline"/>
        </w:rPr>
        <w:t>Moreover, the price if the conventional tripwire is triggered would be paid in blood as well as cash.</w:t>
      </w:r>
      <w:r w:rsidRPr="004415D6">
        <w:rPr>
          <w:sz w:val="16"/>
        </w:rPr>
        <w:t xml:space="preserve"> If the North develops deliverable nuclear weapons, the cost could turn out to be astronomical.</w:t>
      </w:r>
    </w:p>
    <w:p w14:paraId="6CF4FC0F" w14:textId="77777777" w:rsidR="00460136" w:rsidRDefault="00460136" w:rsidP="00460136">
      <w:pPr>
        <w:pStyle w:val="Heading4"/>
      </w:pPr>
      <w:r>
        <w:t xml:space="preserve">Protecting developed nations leads to unneeded dependence. </w:t>
      </w:r>
    </w:p>
    <w:p w14:paraId="0D76BC98" w14:textId="77777777" w:rsidR="00460136" w:rsidRPr="00C163C4" w:rsidRDefault="00460136" w:rsidP="00460136">
      <w:pPr>
        <w:rPr>
          <w:sz w:val="26"/>
          <w:szCs w:val="26"/>
        </w:rPr>
      </w:pPr>
      <w:r w:rsidRPr="00C163C4">
        <w:rPr>
          <w:b/>
          <w:sz w:val="26"/>
          <w:szCs w:val="26"/>
        </w:rPr>
        <w:t>Bandow, Senior Fellow at the CATO Institute, 05/04</w:t>
      </w:r>
      <w:r w:rsidRPr="00C163C4">
        <w:rPr>
          <w:sz w:val="26"/>
          <w:szCs w:val="26"/>
        </w:rPr>
        <w:t xml:space="preserve"> </w:t>
      </w:r>
    </w:p>
    <w:p w14:paraId="1F2DD17D" w14:textId="77777777" w:rsidR="00460136" w:rsidRPr="004415D6" w:rsidRDefault="00460136" w:rsidP="00460136">
      <w:pPr>
        <w:rPr>
          <w:sz w:val="16"/>
          <w:szCs w:val="16"/>
        </w:rPr>
      </w:pPr>
      <w:r w:rsidRPr="004415D6">
        <w:rPr>
          <w:sz w:val="16"/>
          <w:szCs w:val="16"/>
        </w:rPr>
        <w:t xml:space="preserve">(Doug, Senior Fellow in the Cato Institute, “America's Free Riders Must Fight Their Own Battles,” National Interest, </w:t>
      </w:r>
      <w:hyperlink r:id="rId136" w:history="1">
        <w:r w:rsidRPr="00262386">
          <w:rPr>
            <w:rStyle w:val="Hyperlink"/>
            <w:sz w:val="16"/>
            <w:szCs w:val="16"/>
          </w:rPr>
          <w:t>http://nationalinterest.org/feature/americas-free-riders-must-fight-their-own-battles-15759</w:t>
        </w:r>
      </w:hyperlink>
      <w:r>
        <w:rPr>
          <w:sz w:val="16"/>
          <w:szCs w:val="16"/>
        </w:rPr>
        <w:t>, JZW</w:t>
      </w:r>
      <w:r w:rsidRPr="004415D6">
        <w:rPr>
          <w:sz w:val="16"/>
          <w:szCs w:val="16"/>
        </w:rPr>
        <w:t>)</w:t>
      </w:r>
    </w:p>
    <w:p w14:paraId="3BCA59B7" w14:textId="77777777" w:rsidR="00460136" w:rsidRPr="009F39FF" w:rsidRDefault="00460136" w:rsidP="00460136">
      <w:pPr>
        <w:rPr>
          <w:b/>
          <w:iCs/>
          <w:u w:val="single"/>
        </w:rPr>
      </w:pPr>
      <w:r w:rsidRPr="009F39FF">
        <w:rPr>
          <w:u w:val="single"/>
        </w:rPr>
        <w:t xml:space="preserve">What would be catastrophic is American involvement in a nuclear war as a result of its defense commitment to another nation, especially on behalf of one that can defend itself. </w:t>
      </w:r>
      <w:r w:rsidRPr="004415D6">
        <w:rPr>
          <w:sz w:val="16"/>
        </w:rPr>
        <w:t xml:space="preserve">Indeed, Rhodes praised </w:t>
      </w:r>
      <w:r w:rsidRPr="009F39FF">
        <w:rPr>
          <w:u w:val="single"/>
        </w:rPr>
        <w:t xml:space="preserve">the fact that “Japan and the Republic of Korea benefit from our very rock-solid security assurances </w:t>
      </w:r>
      <w:r w:rsidRPr="004415D6">
        <w:rPr>
          <w:sz w:val="16"/>
        </w:rPr>
        <w:t xml:space="preserve">that we will come to their defense in any event.” But this </w:t>
      </w:r>
      <w:r w:rsidRPr="009F39FF">
        <w:rPr>
          <w:b/>
          <w:iCs/>
          <w:u w:val="single"/>
        </w:rPr>
        <w:t>has turned prosperous, populous countries into permanent defense dependents.</w:t>
      </w:r>
      <w:r>
        <w:rPr>
          <w:b/>
          <w:iCs/>
          <w:u w:val="single"/>
        </w:rPr>
        <w:t xml:space="preserve"> </w:t>
      </w:r>
      <w:r w:rsidRPr="004415D6">
        <w:rPr>
          <w:sz w:val="16"/>
        </w:rPr>
        <w:t xml:space="preserve">Trump addressed this dependency. </w:t>
      </w:r>
      <w:r w:rsidRPr="009F39FF">
        <w:rPr>
          <w:rStyle w:val="StyleUnderline"/>
        </w:rPr>
        <w:t xml:space="preserve">Neither country pays enough for its own protection, instead preferring to rely on Washington. </w:t>
      </w:r>
      <w:r w:rsidRPr="004415D6">
        <w:rPr>
          <w:sz w:val="16"/>
        </w:rPr>
        <w:t xml:space="preserve">He suggested that one answer would be for them to go nuclear. </w:t>
      </w:r>
      <w:r w:rsidRPr="009F39FF">
        <w:rPr>
          <w:rStyle w:val="StyleUnderline"/>
        </w:rPr>
        <w:t>The issue “at some point is something that we have to talk about,” he explained</w:t>
      </w:r>
      <w:r w:rsidRPr="004415D6">
        <w:rPr>
          <w:sz w:val="16"/>
        </w:rPr>
        <w:t xml:space="preserve">. </w:t>
      </w:r>
      <w:r w:rsidRPr="009F39FF">
        <w:rPr>
          <w:rStyle w:val="StyleUnderline"/>
        </w:rPr>
        <w:t>That’s hardly a radical sentiment. The issue recently was raised by a former presidential candidate in South Korea</w:t>
      </w:r>
      <w:r w:rsidRPr="004415D6">
        <w:rPr>
          <w:sz w:val="16"/>
        </w:rPr>
        <w:t xml:space="preserve">; as president during the 1960s, the current president’s father pursued a nuclear program before caving in to U.S. pressure. After Trump’s remarks </w:t>
      </w:r>
      <w:r w:rsidRPr="009F39FF">
        <w:rPr>
          <w:b/>
          <w:iCs/>
          <w:u w:val="single"/>
        </w:rPr>
        <w:t xml:space="preserve">Cheong </w:t>
      </w:r>
      <w:proofErr w:type="spellStart"/>
      <w:r w:rsidRPr="009F39FF">
        <w:rPr>
          <w:b/>
          <w:iCs/>
          <w:u w:val="single"/>
        </w:rPr>
        <w:t>Seong-chang</w:t>
      </w:r>
      <w:proofErr w:type="spellEnd"/>
      <w:r w:rsidRPr="009F39FF">
        <w:rPr>
          <w:b/>
          <w:iCs/>
          <w:u w:val="single"/>
        </w:rPr>
        <w:t xml:space="preserve"> of the </w:t>
      </w:r>
      <w:proofErr w:type="spellStart"/>
      <w:r w:rsidRPr="009F39FF">
        <w:rPr>
          <w:b/>
          <w:iCs/>
          <w:u w:val="single"/>
        </w:rPr>
        <w:t>Sejong</w:t>
      </w:r>
      <w:proofErr w:type="spellEnd"/>
      <w:r w:rsidRPr="009F39FF">
        <w:rPr>
          <w:b/>
          <w:iCs/>
          <w:u w:val="single"/>
        </w:rPr>
        <w:t xml:space="preserve"> Institute observed: “If we have nuclear weapons, we’ll be in a much better position to deal with North Korea.”</w:t>
      </w:r>
    </w:p>
    <w:p w14:paraId="5CE088E3" w14:textId="77777777" w:rsidR="00460136" w:rsidRDefault="00460136" w:rsidP="00460136">
      <w:pPr>
        <w:pStyle w:val="Heading4"/>
        <w:rPr>
          <w:shd w:val="clear" w:color="auto" w:fill="FFFFFF"/>
        </w:rPr>
      </w:pPr>
      <w:r>
        <w:rPr>
          <w:shd w:val="clear" w:color="auto" w:fill="FFFFFF"/>
        </w:rPr>
        <w:t xml:space="preserve">US-Japanese alliance benefits the Japanese economy, but force the U.S. to cede unnecessary funds to the government. </w:t>
      </w:r>
    </w:p>
    <w:p w14:paraId="2CF04A47" w14:textId="77777777" w:rsidR="00460136" w:rsidRPr="00C163C4" w:rsidRDefault="00460136" w:rsidP="00460136">
      <w:pPr>
        <w:rPr>
          <w:rFonts w:asciiTheme="minorHAnsi" w:hAnsiTheme="minorHAnsi" w:cs="Arial"/>
          <w:b/>
          <w:color w:val="222222"/>
          <w:sz w:val="26"/>
          <w:szCs w:val="26"/>
          <w:shd w:val="clear" w:color="auto" w:fill="FFFFFF"/>
        </w:rPr>
      </w:pPr>
      <w:r w:rsidRPr="00C163C4">
        <w:rPr>
          <w:rFonts w:asciiTheme="minorHAnsi" w:hAnsiTheme="minorHAnsi" w:cs="Arial"/>
          <w:b/>
          <w:color w:val="222222"/>
          <w:sz w:val="26"/>
          <w:szCs w:val="26"/>
          <w:shd w:val="clear" w:color="auto" w:fill="FFFFFF"/>
        </w:rPr>
        <w:t>Bandow, Senior Fellow at the CATO Institute, 1995</w:t>
      </w:r>
    </w:p>
    <w:p w14:paraId="195E4928" w14:textId="77777777" w:rsidR="00460136" w:rsidRPr="004415D6" w:rsidRDefault="00460136" w:rsidP="00460136">
      <w:pPr>
        <w:rPr>
          <w:rFonts w:asciiTheme="minorHAnsi" w:hAnsiTheme="minorHAnsi" w:cs="Arial"/>
          <w:color w:val="222222"/>
          <w:sz w:val="16"/>
          <w:szCs w:val="16"/>
          <w:shd w:val="clear" w:color="auto" w:fill="FFFFFF"/>
        </w:rPr>
      </w:pPr>
      <w:r w:rsidRPr="004415D6">
        <w:rPr>
          <w:rFonts w:asciiTheme="minorHAnsi" w:hAnsiTheme="minorHAnsi" w:cs="Arial"/>
          <w:color w:val="222222"/>
          <w:sz w:val="16"/>
          <w:szCs w:val="16"/>
          <w:shd w:val="clear" w:color="auto" w:fill="FFFFFF"/>
        </w:rPr>
        <w:t xml:space="preserve">(Doug, Senior Fellow at the CATO Institute, “Japan Plays America for a Sucker: *With the Cold War over, we no longer need to subsidize allies' defense while they </w:t>
      </w:r>
      <w:proofErr w:type="gramStart"/>
      <w:r w:rsidRPr="004415D6">
        <w:rPr>
          <w:rFonts w:asciiTheme="minorHAnsi" w:hAnsiTheme="minorHAnsi" w:cs="Arial"/>
          <w:color w:val="222222"/>
          <w:sz w:val="16"/>
          <w:szCs w:val="16"/>
          <w:shd w:val="clear" w:color="auto" w:fill="FFFFFF"/>
        </w:rPr>
        <w:t>industrialize.,</w:t>
      </w:r>
      <w:proofErr w:type="gramEnd"/>
      <w:r w:rsidRPr="004415D6">
        <w:rPr>
          <w:rFonts w:asciiTheme="minorHAnsi" w:hAnsiTheme="minorHAnsi" w:cs="Arial"/>
          <w:color w:val="222222"/>
          <w:sz w:val="16"/>
          <w:szCs w:val="16"/>
          <w:shd w:val="clear" w:color="auto" w:fill="FFFFFF"/>
        </w:rPr>
        <w:t>” 12/31/95, Los Angeles Times, http://articles.latimes.com/1995-12-31/opinion/op-19629_1_cold-war, JZW)</w:t>
      </w:r>
    </w:p>
    <w:p w14:paraId="51294252" w14:textId="77777777" w:rsidR="00460136" w:rsidRPr="004415D6" w:rsidRDefault="00460136" w:rsidP="00460136">
      <w:pPr>
        <w:rPr>
          <w:rFonts w:asciiTheme="minorHAnsi" w:hAnsiTheme="minorHAnsi"/>
          <w:sz w:val="16"/>
        </w:rPr>
      </w:pPr>
      <w:r w:rsidRPr="004104E6">
        <w:rPr>
          <w:rStyle w:val="StyleUnderline"/>
        </w:rPr>
        <w:t>Nations rarely say publicly what they think of the U.S. But it's pretty obvious what Japan sees when it looks at America: a sucker.</w:t>
      </w:r>
      <w:r>
        <w:rPr>
          <w:rStyle w:val="StyleUnderline"/>
        </w:rPr>
        <w:t xml:space="preserve"> </w:t>
      </w:r>
      <w:r w:rsidRPr="004415D6">
        <w:rPr>
          <w:rFonts w:asciiTheme="minorHAnsi" w:hAnsiTheme="minorHAnsi"/>
          <w:sz w:val="16"/>
        </w:rPr>
        <w:t xml:space="preserve">At a time when American officials have been attempting preserve America's military presence in Japan in the aftermath of the rape on Okinawa, the Japanese Cabinet has decided to downsize its military. The army will reduce force levels from 180,000 to 145,000, the air force will cut an F-4 squadron and the navy will eliminate some destroyers and antisubmarine aircraft and an escort division. The Cabinet simultaneously endorsed the U.S.-Japanese security treaty and America's bases. </w:t>
      </w:r>
      <w:r w:rsidRPr="004104E6">
        <w:rPr>
          <w:rStyle w:val="StyleUnderline"/>
        </w:rPr>
        <w:t xml:space="preserve">Tokyo's stance--we're going to save money with the end of the Cold War, but we expect Uncle Sam to continue to defend us--mirrors that of Germany. In 1993, Chancellor Helmut Kohl </w:t>
      </w:r>
      <w:r w:rsidRPr="004415D6">
        <w:rPr>
          <w:sz w:val="16"/>
        </w:rPr>
        <w:t>announced</w:t>
      </w:r>
      <w:r w:rsidRPr="004415D6">
        <w:rPr>
          <w:rFonts w:asciiTheme="minorHAnsi" w:hAnsiTheme="minorHAnsi"/>
          <w:sz w:val="16"/>
        </w:rPr>
        <w:t xml:space="preserve"> to an audience that included U.S. Defense Secretary Les Aspin that Bonn </w:t>
      </w:r>
      <w:r w:rsidRPr="004104E6">
        <w:rPr>
          <w:rStyle w:val="StyleUnderline"/>
        </w:rPr>
        <w:t>intended to cut its military by 40%</w:t>
      </w:r>
      <w:r w:rsidRPr="004415D6">
        <w:rPr>
          <w:rFonts w:asciiTheme="minorHAnsi" w:hAnsiTheme="minorHAnsi"/>
          <w:sz w:val="16"/>
        </w:rPr>
        <w:t xml:space="preserve"> over the following three years </w:t>
      </w:r>
      <w:r w:rsidRPr="004104E6">
        <w:rPr>
          <w:rStyle w:val="StyleUnderline"/>
        </w:rPr>
        <w:t>and that American troops should remain in Europe.</w:t>
      </w:r>
      <w:r w:rsidRPr="004415D6">
        <w:rPr>
          <w:rFonts w:asciiTheme="minorHAnsi" w:hAnsiTheme="minorHAnsi"/>
          <w:sz w:val="16"/>
        </w:rPr>
        <w:t xml:space="preserve"> That Japan, Germany and other nations want to take advantage of America is not surprising. Harder to understand is the willingness of U.S. officials to let foreign nations play them for fools. Consider Japan. </w:t>
      </w:r>
      <w:r w:rsidRPr="004104E6">
        <w:rPr>
          <w:rStyle w:val="StyleUnderline"/>
        </w:rPr>
        <w:t>Tokyo is spending less than 1% its g</w:t>
      </w:r>
      <w:r w:rsidRPr="004415D6">
        <w:rPr>
          <w:rFonts w:asciiTheme="minorHAnsi" w:hAnsiTheme="minorHAnsi"/>
          <w:sz w:val="16"/>
        </w:rPr>
        <w:t xml:space="preserve">ross </w:t>
      </w:r>
      <w:r w:rsidRPr="004104E6">
        <w:rPr>
          <w:rStyle w:val="StyleUnderline"/>
        </w:rPr>
        <w:t>d</w:t>
      </w:r>
      <w:r w:rsidRPr="004415D6">
        <w:rPr>
          <w:rFonts w:asciiTheme="minorHAnsi" w:hAnsiTheme="minorHAnsi"/>
          <w:sz w:val="16"/>
        </w:rPr>
        <w:t xml:space="preserve">omestic </w:t>
      </w:r>
      <w:r w:rsidRPr="004104E6">
        <w:rPr>
          <w:rStyle w:val="StyleUnderline"/>
        </w:rPr>
        <w:t>p</w:t>
      </w:r>
      <w:r w:rsidRPr="004415D6">
        <w:rPr>
          <w:rFonts w:asciiTheme="minorHAnsi" w:hAnsiTheme="minorHAnsi"/>
          <w:sz w:val="16"/>
        </w:rPr>
        <w:t xml:space="preserve">roduct </w:t>
      </w:r>
      <w:r w:rsidRPr="004104E6">
        <w:rPr>
          <w:rStyle w:val="StyleUnderline"/>
        </w:rPr>
        <w:t xml:space="preserve">on defense compared with America's 4%. </w:t>
      </w:r>
      <w:r w:rsidRPr="004415D6">
        <w:rPr>
          <w:rFonts w:asciiTheme="minorHAnsi" w:hAnsiTheme="minorHAnsi"/>
          <w:sz w:val="16"/>
        </w:rPr>
        <w:t xml:space="preserve">This multibillion-dollar annual subsidy has allowed Tokyo to concentrate on economic development. Such a U.S. sacrifice may have been justified in the early stages of the Cold War, but it made little sense as Japan turned into a technologically advanced economic powerhouse. </w:t>
      </w:r>
      <w:r w:rsidRPr="004104E6">
        <w:rPr>
          <w:rStyle w:val="StyleUnderline"/>
        </w:rPr>
        <w:t>This policy is nonsensical after the collapse of the Soviet Union and hegemonic communism.</w:t>
      </w:r>
      <w:r>
        <w:rPr>
          <w:rStyle w:val="StyleUnderline"/>
        </w:rPr>
        <w:t xml:space="preserve"> </w:t>
      </w:r>
      <w:r w:rsidRPr="004104E6">
        <w:rPr>
          <w:rStyle w:val="Emphasis"/>
        </w:rPr>
        <w:t xml:space="preserve">Japan faces no serious security threats. </w:t>
      </w:r>
      <w:r w:rsidRPr="004415D6">
        <w:rPr>
          <w:rFonts w:asciiTheme="minorHAnsi" w:hAnsiTheme="minorHAnsi"/>
          <w:sz w:val="16"/>
        </w:rPr>
        <w:t>Russia's Pacific fleet is rusting away, China lacks a blue water navy and actually fears Tokyo and even a united Korea would be years away from developing the capability to attack Japan. Moreover</w:t>
      </w:r>
      <w:r w:rsidRPr="004415D6">
        <w:rPr>
          <w:rStyle w:val="Emphasis"/>
          <w:b w:val="0"/>
          <w:sz w:val="16"/>
          <w:u w:val="none"/>
        </w:rPr>
        <w:t xml:space="preserve">, </w:t>
      </w:r>
      <w:r w:rsidRPr="004104E6">
        <w:rPr>
          <w:rStyle w:val="Emphasis"/>
        </w:rPr>
        <w:t xml:space="preserve">Tokyo is capable of maintaining a sufficient force to deter any potential enemy. </w:t>
      </w:r>
      <w:r w:rsidRPr="004415D6">
        <w:rPr>
          <w:rFonts w:asciiTheme="minorHAnsi" w:hAnsiTheme="minorHAnsi"/>
          <w:sz w:val="16"/>
        </w:rPr>
        <w:t xml:space="preserve">Yet the Clinton administration insists that the U.S. must continue to protect Japan along with a host of other well-heeled allies. It is apparent that the administration believes circumstances are irrelevant to American troop deployments. The president's defense strategy paper, the Nye Report, makes it clear that American troops will remain irrespective of the threats facing the U.S., the capabilities of America's allies and anything else. Whether or not there is a Soviet Union, whether or not there is a Cold War, whether or not Japan is defenseless and whether or not there is a Communist North Korea--all are irrelevant. Washington must keep 100,000 troops in East Asia. </w:t>
      </w:r>
      <w:r w:rsidRPr="004104E6">
        <w:rPr>
          <w:rStyle w:val="StyleUnderline"/>
        </w:rPr>
        <w:t xml:space="preserve">In short, alliances have become ends rather than means. </w:t>
      </w:r>
      <w:r w:rsidRPr="004415D6">
        <w:rPr>
          <w:sz w:val="16"/>
        </w:rPr>
        <w:t xml:space="preserve">With </w:t>
      </w:r>
      <w:r w:rsidRPr="004415D6">
        <w:rPr>
          <w:rFonts w:asciiTheme="minorHAnsi" w:hAnsiTheme="minorHAnsi"/>
          <w:sz w:val="16"/>
        </w:rPr>
        <w:t xml:space="preserve">the administration telling everyone near and far that the U.S. intends to stay forever and no matter what, essentially begging its allies for the opportunity to defend them, other nations have gotten the message: Play Uncle Sam for a sucker. </w:t>
      </w:r>
    </w:p>
    <w:p w14:paraId="36E225DF" w14:textId="77777777" w:rsidR="00460136" w:rsidRPr="004415D6" w:rsidRDefault="00460136" w:rsidP="00460136">
      <w:pPr>
        <w:keepNext/>
        <w:keepLines/>
        <w:spacing w:before="40" w:after="0"/>
        <w:outlineLvl w:val="3"/>
        <w:rPr>
          <w:rFonts w:eastAsiaTheme="majorEastAsia" w:cstheme="majorBidi"/>
          <w:b/>
          <w:iCs/>
          <w:sz w:val="26"/>
        </w:rPr>
      </w:pPr>
      <w:r>
        <w:rPr>
          <w:rFonts w:eastAsiaTheme="majorEastAsia" w:cstheme="majorBidi"/>
          <w:b/>
          <w:iCs/>
          <w:sz w:val="26"/>
        </w:rPr>
        <w:t>+</w:t>
      </w:r>
      <w:r w:rsidRPr="004415D6">
        <w:rPr>
          <w:rFonts w:eastAsiaTheme="majorEastAsia" w:cstheme="majorBidi"/>
          <w:b/>
          <w:iCs/>
          <w:sz w:val="26"/>
        </w:rPr>
        <w:t>U.S</w:t>
      </w:r>
      <w:proofErr w:type="gramStart"/>
      <w:r w:rsidRPr="004415D6">
        <w:rPr>
          <w:rFonts w:eastAsiaTheme="majorEastAsia" w:cstheme="majorBidi"/>
          <w:b/>
          <w:iCs/>
          <w:sz w:val="26"/>
        </w:rPr>
        <w:t>.-</w:t>
      </w:r>
      <w:proofErr w:type="gramEnd"/>
      <w:r w:rsidRPr="004415D6">
        <w:rPr>
          <w:rFonts w:eastAsiaTheme="majorEastAsia" w:cstheme="majorBidi"/>
          <w:b/>
          <w:iCs/>
          <w:sz w:val="26"/>
        </w:rPr>
        <w:t xml:space="preserve"> Japanese alliance fails to deter </w:t>
      </w:r>
      <w:r>
        <w:rPr>
          <w:rFonts w:eastAsiaTheme="majorEastAsia" w:cstheme="majorBidi"/>
          <w:b/>
          <w:iCs/>
          <w:sz w:val="26"/>
        </w:rPr>
        <w:t xml:space="preserve">real </w:t>
      </w:r>
      <w:r w:rsidRPr="004415D6">
        <w:rPr>
          <w:rFonts w:eastAsiaTheme="majorEastAsia" w:cstheme="majorBidi"/>
          <w:b/>
          <w:iCs/>
          <w:sz w:val="26"/>
        </w:rPr>
        <w:t>conflict.</w:t>
      </w:r>
    </w:p>
    <w:p w14:paraId="1CD3ACF0" w14:textId="77777777" w:rsidR="00460136" w:rsidRPr="00C163C4" w:rsidRDefault="00460136" w:rsidP="00460136">
      <w:pPr>
        <w:rPr>
          <w:b/>
          <w:sz w:val="26"/>
          <w:szCs w:val="26"/>
        </w:rPr>
      </w:pPr>
      <w:r w:rsidRPr="00C163C4">
        <w:rPr>
          <w:b/>
          <w:sz w:val="26"/>
          <w:szCs w:val="26"/>
        </w:rPr>
        <w:t>Jackson, Senior Fellow at the Center for a New American Security and a Council on Foreign Relations International Affairs Fellow, 15</w:t>
      </w:r>
    </w:p>
    <w:p w14:paraId="7F9E2D41" w14:textId="77777777" w:rsidR="00460136" w:rsidRPr="004415D6" w:rsidRDefault="00460136" w:rsidP="00460136">
      <w:pPr>
        <w:rPr>
          <w:sz w:val="16"/>
          <w:szCs w:val="16"/>
        </w:rPr>
      </w:pPr>
      <w:r w:rsidRPr="004415D6">
        <w:rPr>
          <w:sz w:val="16"/>
          <w:szCs w:val="16"/>
        </w:rPr>
        <w:t xml:space="preserve">(Van, Senior Fellow at the Center for a New American Security and a Council on Foreign Relations International Affairs Fellow, researching the intersection of Asian security, strategy, and military trends, “Raindrops Keep Falling on My Nuclear Umbrella,” Foreign Policy, 05/18/15, </w:t>
      </w:r>
      <w:hyperlink r:id="rId137" w:history="1">
        <w:r w:rsidRPr="004415D6">
          <w:rPr>
            <w:sz w:val="16"/>
            <w:szCs w:val="16"/>
          </w:rPr>
          <w:t>http://foreignpolicy.com/2015/05/18/raindrops-keep-falling-on-my-nuclear-umbrella-us-japan-south-north-korea/</w:t>
        </w:r>
      </w:hyperlink>
      <w:r w:rsidRPr="004415D6">
        <w:rPr>
          <w:sz w:val="16"/>
          <w:szCs w:val="16"/>
        </w:rPr>
        <w:t>, JZW)</w:t>
      </w:r>
    </w:p>
    <w:p w14:paraId="723B0E0C" w14:textId="77777777" w:rsidR="00460136" w:rsidRPr="004415D6" w:rsidRDefault="00460136" w:rsidP="00460136">
      <w:pPr>
        <w:rPr>
          <w:u w:val="single"/>
        </w:rPr>
      </w:pPr>
      <w:r w:rsidRPr="004415D6">
        <w:rPr>
          <w:sz w:val="16"/>
        </w:rPr>
        <w:t xml:space="preserve">Consider also what’s happened over the last five years to Japan, a top U.S. ally. </w:t>
      </w:r>
      <w:r w:rsidRPr="004415D6">
        <w:rPr>
          <w:u w:val="single"/>
        </w:rPr>
        <w:t xml:space="preserve">China has repeatedly confronted Japan over the </w:t>
      </w:r>
      <w:proofErr w:type="spellStart"/>
      <w:r w:rsidRPr="004415D6">
        <w:rPr>
          <w:u w:val="single"/>
        </w:rPr>
        <w:t>Diaoyu</w:t>
      </w:r>
      <w:proofErr w:type="spellEnd"/>
      <w:r w:rsidRPr="004415D6">
        <w:rPr>
          <w:u w:val="single"/>
        </w:rPr>
        <w:t xml:space="preserve"> islands Tokyo claims</w:t>
      </w:r>
      <w:r w:rsidRPr="004415D6">
        <w:rPr>
          <w:sz w:val="16"/>
        </w:rPr>
        <w:t xml:space="preserve"> (and calls the </w:t>
      </w:r>
      <w:proofErr w:type="spellStart"/>
      <w:r w:rsidRPr="004415D6">
        <w:rPr>
          <w:sz w:val="16"/>
        </w:rPr>
        <w:t>Senkaku</w:t>
      </w:r>
      <w:proofErr w:type="spellEnd"/>
      <w:r w:rsidRPr="004415D6">
        <w:rPr>
          <w:sz w:val="16"/>
        </w:rPr>
        <w:t xml:space="preserve">). Beijing has asserted its claims with novel and aggressive moves that fall just under the threshold for retaliation — using water cannons, fishing vessels, reconnaissance drones, and military ships nominally designated as Coast Guard vessels to harass Japanese vessels. And consider, for example, Japan’s response to the unarmed Chinese reconnaissance drones Beijing has frequently dispatched into contested airspace over the last few years. </w:t>
      </w:r>
      <w:r w:rsidRPr="004415D6">
        <w:rPr>
          <w:u w:val="single"/>
        </w:rPr>
        <w:t>In each case, Japan alone has scrambled fighter aircraft or sent maritime vessels in response. The more Japan does alone, the more it doubts the strength of the partnership. The U.S. commitment to protect Japan against existential threats risks being eroded by its irrelevance in protecting Japan from the primary</w:t>
      </w:r>
      <w:r w:rsidRPr="004415D6">
        <w:rPr>
          <w:sz w:val="16"/>
        </w:rPr>
        <w:t xml:space="preserve"> — though relatively small — </w:t>
      </w:r>
      <w:r w:rsidRPr="004415D6">
        <w:rPr>
          <w:u w:val="single"/>
        </w:rPr>
        <w:t>danger it faces today</w:t>
      </w:r>
      <w:r w:rsidRPr="004415D6">
        <w:rPr>
          <w:sz w:val="16"/>
        </w:rPr>
        <w:t xml:space="preserve">. As Prime Minister Shinzo Abe bolsters Japan’s military, Japan’s departure from a long history of buck-passing its security burden to the United States only makes sense as a response to feeling more threatened and lacking confidence in U.S. reliability. Of course, in these cases Japan and South Korea (not to mention much of the rest of the world) would have been discomfited if the United States threatened nuclear retaliation — and that illustrates the problem. </w:t>
      </w:r>
      <w:r w:rsidRPr="004415D6">
        <w:rPr>
          <w:b/>
          <w:iCs/>
          <w:u w:val="single"/>
        </w:rPr>
        <w:t>Extended deterrence is a blunt instrument: good for some things,</w:t>
      </w:r>
      <w:r w:rsidRPr="004415D6">
        <w:rPr>
          <w:u w:val="single"/>
        </w:rPr>
        <w:t xml:space="preserve"> like deterring nuclear attack, </w:t>
      </w:r>
      <w:r w:rsidRPr="004415D6">
        <w:rPr>
          <w:b/>
          <w:iCs/>
          <w:u w:val="single"/>
        </w:rPr>
        <w:t>but not for others</w:t>
      </w:r>
      <w:r w:rsidRPr="004415D6">
        <w:rPr>
          <w:u w:val="single"/>
        </w:rPr>
        <w:t xml:space="preserve">, like deterring provocations or low-intensity conflict. </w:t>
      </w:r>
      <w:r w:rsidRPr="004415D6">
        <w:rPr>
          <w:sz w:val="16"/>
        </w:rPr>
        <w:t xml:space="preserve">The United States has known this for a long time. One of the lessons of the Cold War was that nukes aren’t good for much — other than deterring other nukes. President Dwight Eisenhower’s doctrine of “massive retaliation” — promising nuclear retaliation against Soviet aggression — served many purposes, but non-nuclear deterrence or crisis management was not one of them. </w:t>
      </w:r>
      <w:r w:rsidRPr="004415D6">
        <w:rPr>
          <w:u w:val="single"/>
        </w:rPr>
        <w:t xml:space="preserve">During the Korean War, U.S. nuclear threats failed to end the protracted conflict. In repeated crises with China in the 1950s, U.S. nuclear threats not only failed to prevent China from shelling and seizing Taiwanese-held islands, but boxed Washington into a path where some U.S. officials advocated nuclear attacks on China for the sake of strategically insignificant and militarily Taiwanese indefensible islands. </w:t>
      </w:r>
      <w:r w:rsidRPr="004415D6">
        <w:rPr>
          <w:sz w:val="16"/>
        </w:rPr>
        <w:t xml:space="preserve">These problems had to do with the credibility of proportionality: nobody believed big threats made over small issues. </w:t>
      </w:r>
      <w:r w:rsidRPr="004415D6">
        <w:rPr>
          <w:u w:val="single"/>
        </w:rPr>
        <w:t>A nuclear umbrella, in other words, was too blunt an instrument to credibly wield as a coercive tool on the battlefield or as a means of preventing small-scale attacks against an ally.</w:t>
      </w:r>
    </w:p>
    <w:p w14:paraId="5E96D0E1" w14:textId="77777777" w:rsidR="00460136" w:rsidRPr="004415D6" w:rsidRDefault="00460136" w:rsidP="00460136">
      <w:pPr>
        <w:pStyle w:val="Heading4"/>
      </w:pPr>
      <w:r w:rsidRPr="004415D6">
        <w:t>Robust U.S</w:t>
      </w:r>
      <w:proofErr w:type="gramStart"/>
      <w:r w:rsidRPr="004415D6">
        <w:t>.-</w:t>
      </w:r>
      <w:proofErr w:type="gramEnd"/>
      <w:r w:rsidRPr="004415D6">
        <w:t xml:space="preserve"> Japan alliance is one sided- benefits Japan while costing the U.S. </w:t>
      </w:r>
    </w:p>
    <w:p w14:paraId="5AD81E94" w14:textId="77777777" w:rsidR="00460136" w:rsidRPr="00C163C4" w:rsidRDefault="00460136" w:rsidP="00460136">
      <w:pPr>
        <w:rPr>
          <w:b/>
          <w:sz w:val="26"/>
          <w:szCs w:val="26"/>
        </w:rPr>
      </w:pPr>
      <w:r w:rsidRPr="00C163C4">
        <w:rPr>
          <w:b/>
          <w:sz w:val="26"/>
          <w:szCs w:val="26"/>
        </w:rPr>
        <w:t xml:space="preserve">Bandow, Senior Fellow at the Cato Institute, 2015 </w:t>
      </w:r>
    </w:p>
    <w:p w14:paraId="301A019D" w14:textId="77777777" w:rsidR="00460136" w:rsidRPr="004415D6" w:rsidRDefault="00460136" w:rsidP="00460136">
      <w:pPr>
        <w:rPr>
          <w:sz w:val="16"/>
          <w:szCs w:val="16"/>
          <w:u w:val="single"/>
        </w:rPr>
      </w:pPr>
      <w:r w:rsidRPr="004415D6">
        <w:rPr>
          <w:sz w:val="16"/>
          <w:szCs w:val="16"/>
        </w:rPr>
        <w:t xml:space="preserve">(Doug, “Terrorist Killings Illustrate Why Japan Must Join the World and Defend </w:t>
      </w:r>
      <w:proofErr w:type="gramStart"/>
      <w:r w:rsidRPr="004415D6">
        <w:rPr>
          <w:sz w:val="16"/>
          <w:szCs w:val="16"/>
        </w:rPr>
        <w:t>Itself</w:t>
      </w:r>
      <w:proofErr w:type="gramEnd"/>
      <w:r w:rsidRPr="004415D6">
        <w:rPr>
          <w:sz w:val="16"/>
          <w:szCs w:val="16"/>
        </w:rPr>
        <w:t xml:space="preserve">,” 04/18/15, The World Post, </w:t>
      </w:r>
      <w:hyperlink r:id="rId138" w:history="1">
        <w:r w:rsidRPr="004415D6">
          <w:rPr>
            <w:sz w:val="16"/>
            <w:szCs w:val="16"/>
          </w:rPr>
          <w:t>http://www.huffingtonpost.com/doug-bandow/terrorist-killings-illust_b_6694686.html</w:t>
        </w:r>
      </w:hyperlink>
      <w:r w:rsidRPr="004415D6">
        <w:rPr>
          <w:sz w:val="16"/>
          <w:szCs w:val="16"/>
        </w:rPr>
        <w:t>, JZW)</w:t>
      </w:r>
    </w:p>
    <w:p w14:paraId="70BCA273" w14:textId="77777777" w:rsidR="00460136" w:rsidRDefault="00460136" w:rsidP="00460136">
      <w:pPr>
        <w:rPr>
          <w:rStyle w:val="Emphasis"/>
        </w:rPr>
      </w:pPr>
      <w:r w:rsidRPr="004415D6">
        <w:rPr>
          <w:rStyle w:val="StyleUnderline"/>
          <w:sz w:val="16"/>
          <w:u w:val="none"/>
        </w:rPr>
        <w:t xml:space="preserve">However, </w:t>
      </w:r>
      <w:r w:rsidRPr="00BB477D">
        <w:rPr>
          <w:rStyle w:val="StyleUnderline"/>
        </w:rPr>
        <w:t>Washington can encourage change by doing less</w:t>
      </w:r>
      <w:r w:rsidRPr="004415D6">
        <w:rPr>
          <w:rStyle w:val="StyleUnderline"/>
          <w:sz w:val="16"/>
          <w:u w:val="none"/>
        </w:rPr>
        <w:t xml:space="preserve">. Not by hectoring Japan, demanding that Tokyo take one or another step preferred by the U.S. Rather, by having an adult conversation with the Japanese people, informing them that the cheap ride is over. Washington should indicate that it intends to phase out both the “mutual” defense treaty and troop commitment, and bring home its military personnel, especially from over-burdened Okinawa. The two nations still should cooperate where shared interests are at stake, but no longer would America provide military welfare to Tokyo. </w:t>
      </w:r>
      <w:r w:rsidRPr="00BB477D">
        <w:rPr>
          <w:rStyle w:val="StyleUnderline"/>
        </w:rPr>
        <w:t>Neither Japan nor its neighbors are likely to spend what is necessary so long as Washington is willing to fill the gap.</w:t>
      </w:r>
      <w:r w:rsidRPr="004415D6">
        <w:rPr>
          <w:rStyle w:val="StyleUnderline"/>
          <w:sz w:val="16"/>
          <w:u w:val="none"/>
        </w:rPr>
        <w:t xml:space="preserve"> Observed David Kang: “</w:t>
      </w:r>
      <w:r w:rsidRPr="00BB477D">
        <w:rPr>
          <w:rStyle w:val="StyleUnderline"/>
        </w:rPr>
        <w:t>The most obvious explanation for low East Asian defense spending is a robust U.S. security umbrella.”</w:t>
      </w:r>
      <w:r>
        <w:rPr>
          <w:rStyle w:val="StyleUnderline"/>
        </w:rPr>
        <w:t xml:space="preserve"> </w:t>
      </w:r>
      <w:r w:rsidRPr="004415D6">
        <w:rPr>
          <w:rStyle w:val="StyleUnderline"/>
          <w:sz w:val="16"/>
          <w:u w:val="none"/>
        </w:rPr>
        <w:t xml:space="preserve">Tokyo’s latest military budget increase is merely a start. The SDF plans to add stealth, patrol, and early-warning aircraft, Aegis-equipped destroyers, Ospreys, and amphibious equipment, mostly directed at the burgeoning confrontation with China over the </w:t>
      </w:r>
      <w:proofErr w:type="spellStart"/>
      <w:r w:rsidRPr="004415D6">
        <w:rPr>
          <w:rStyle w:val="StyleUnderline"/>
          <w:sz w:val="16"/>
          <w:u w:val="none"/>
        </w:rPr>
        <w:t>Senkaku</w:t>
      </w:r>
      <w:proofErr w:type="spellEnd"/>
      <w:r w:rsidRPr="004415D6">
        <w:rPr>
          <w:rStyle w:val="StyleUnderline"/>
          <w:sz w:val="16"/>
          <w:u w:val="none"/>
        </w:rPr>
        <w:t xml:space="preserve"> Islands. </w:t>
      </w:r>
      <w:r w:rsidRPr="00BB477D">
        <w:rPr>
          <w:rStyle w:val="StyleUnderline"/>
        </w:rPr>
        <w:t xml:space="preserve">While the U.S. has an interest in Japan’s independent, prosperous existence, the former has no similar concern over who controls a half dozen uninhabited islets. </w:t>
      </w:r>
      <w:r w:rsidRPr="00BB477D">
        <w:rPr>
          <w:rStyle w:val="Emphasis"/>
        </w:rPr>
        <w:t>If anyone is going to defend that territory, it needs to be Japan.</w:t>
      </w:r>
      <w:r>
        <w:rPr>
          <w:rStyle w:val="Emphasis"/>
        </w:rPr>
        <w:t xml:space="preserve"> </w:t>
      </w:r>
      <w:r w:rsidRPr="004415D6">
        <w:rPr>
          <w:rStyle w:val="StyleUnderline"/>
          <w:sz w:val="16"/>
          <w:u w:val="none"/>
        </w:rPr>
        <w:t xml:space="preserve">Broader is the struggle to dominate the region. China is rising, and inevitably will enjoy increased influence. Moreover, Beijing’s increased military capabilities are significant, which underlies the PRC’s increasing territorial assertiveness. Understandably, Japan does not want to be stuck in a Chinese lake. Chinese military outlays run around $180 billion. They are up eight and a half times in real terms over the last 25 years. While the PRC faces far greater international challenges than Japan — China is surrounded by countries with which it has been at war over the last century or so — Japan and its neighbors can ill afford to allow the gap to grow too great. Thus, Tokyo should do more. The Abe government only plans a five percent real increase in military outlays through 2018. Despite much greater economic strength and rising regional threats, Japan’s real military outlays are up just 27 percent over the past quarter century, little more than a percent a year. More is required to help deter Chinese adventurism, guard against North Korean threats, ensure freedom of navigation, and otherwise encourage a stable, peaceful regional order. Of course, the decision is up to the Japanese people. If they want to reinforce their (recent) pacifist heritage, so be it. But they should not then expect Washington to protect them. </w:t>
      </w:r>
      <w:r w:rsidRPr="00BB477D">
        <w:rPr>
          <w:rStyle w:val="Emphasis"/>
        </w:rPr>
        <w:t>Serious countries defend themselves. They don’t turn their futures over to other nations, even America, to save a little money.</w:t>
      </w:r>
      <w:r>
        <w:rPr>
          <w:rStyle w:val="Emphasis"/>
        </w:rPr>
        <w:t xml:space="preserve"> </w:t>
      </w:r>
      <w:r w:rsidRPr="004415D6">
        <w:rPr>
          <w:rStyle w:val="StyleUnderline"/>
          <w:sz w:val="16"/>
          <w:u w:val="none"/>
        </w:rPr>
        <w:t xml:space="preserve">The tragic killing of the two hostages reinforced domestic concerns over Japanese rearmament. For instance, the Communist Party’s </w:t>
      </w:r>
      <w:proofErr w:type="spellStart"/>
      <w:r w:rsidRPr="004415D6">
        <w:rPr>
          <w:rStyle w:val="StyleUnderline"/>
          <w:sz w:val="16"/>
          <w:u w:val="none"/>
        </w:rPr>
        <w:t>Yoshiki</w:t>
      </w:r>
      <w:proofErr w:type="spellEnd"/>
      <w:r w:rsidRPr="004415D6">
        <w:rPr>
          <w:rStyle w:val="StyleUnderline"/>
          <w:sz w:val="16"/>
          <w:u w:val="none"/>
        </w:rPr>
        <w:t xml:space="preserve"> Yamashita complained that Prime Minister Abe “is using the latest case to speed up and expand his drive to make Japan a nation that wages war overseas.” That might be true. If so, it wouldn’t be the first time that a politician exploited world events for his political advantage. But in this case, at least, </w:t>
      </w:r>
      <w:r w:rsidRPr="00BB477D">
        <w:rPr>
          <w:rStyle w:val="StyleUnderline"/>
        </w:rPr>
        <w:t xml:space="preserve">the end </w:t>
      </w:r>
      <w:r w:rsidRPr="004415D6">
        <w:rPr>
          <w:rStyle w:val="StyleUnderline"/>
          <w:sz w:val="16"/>
          <w:u w:val="none"/>
        </w:rPr>
        <w:t xml:space="preserve">might </w:t>
      </w:r>
      <w:r w:rsidRPr="00BB477D">
        <w:rPr>
          <w:rStyle w:val="StyleUnderline"/>
        </w:rPr>
        <w:t>justify the means.</w:t>
      </w:r>
      <w:r w:rsidRPr="00BB477D">
        <w:rPr>
          <w:rStyle w:val="Emphasis"/>
        </w:rPr>
        <w:t xml:space="preserve"> Americans certainly would benefit if Japan did more to defend itself. Washington no longer can afford to protect rich allies like Tokyo.</w:t>
      </w:r>
    </w:p>
    <w:p w14:paraId="0FB0FB62" w14:textId="77777777" w:rsidR="00460136" w:rsidRPr="004415D6" w:rsidRDefault="00460136" w:rsidP="00460136">
      <w:pPr>
        <w:rPr>
          <w:b/>
          <w:iCs/>
          <w:u w:val="single"/>
        </w:rPr>
      </w:pPr>
    </w:p>
    <w:p w14:paraId="13A89DC5" w14:textId="77777777" w:rsidR="00460136" w:rsidRPr="00B44882" w:rsidRDefault="00460136" w:rsidP="00460136">
      <w:pPr>
        <w:pStyle w:val="Heading4"/>
      </w:pPr>
      <w:r>
        <w:t>Japanese rearmament key to deter China and North Korea.</w:t>
      </w:r>
    </w:p>
    <w:p w14:paraId="46B946C3" w14:textId="77777777" w:rsidR="00460136" w:rsidRPr="004415D6" w:rsidRDefault="00460136" w:rsidP="00460136">
      <w:pPr>
        <w:rPr>
          <w:b/>
          <w:sz w:val="26"/>
          <w:szCs w:val="26"/>
        </w:rPr>
      </w:pPr>
      <w:r w:rsidRPr="004415D6">
        <w:rPr>
          <w:b/>
          <w:sz w:val="26"/>
          <w:szCs w:val="26"/>
        </w:rPr>
        <w:t xml:space="preserve">Ripley, Award Winning Tokyo Based Correspondent, 2015 </w:t>
      </w:r>
    </w:p>
    <w:p w14:paraId="4CDC8985" w14:textId="77777777" w:rsidR="00460136" w:rsidRPr="004415D6" w:rsidRDefault="00460136" w:rsidP="00460136">
      <w:pPr>
        <w:rPr>
          <w:sz w:val="16"/>
          <w:szCs w:val="16"/>
        </w:rPr>
      </w:pPr>
      <w:r w:rsidRPr="004415D6">
        <w:rPr>
          <w:sz w:val="16"/>
          <w:szCs w:val="16"/>
        </w:rPr>
        <w:t xml:space="preserve">(William, Award Winning Tokyo based Correspondent, “Assertive Japan poised to abandon 70 years of pacifism,” CNN, </w:t>
      </w:r>
      <w:hyperlink r:id="rId139" w:history="1">
        <w:r w:rsidRPr="004415D6">
          <w:rPr>
            <w:rStyle w:val="Hyperlink"/>
            <w:sz w:val="16"/>
            <w:szCs w:val="16"/>
          </w:rPr>
          <w:t>http://www.cnn.com/2015/09/16/asia/japan-military-constitution/</w:t>
        </w:r>
      </w:hyperlink>
      <w:r w:rsidRPr="004415D6">
        <w:rPr>
          <w:sz w:val="16"/>
          <w:szCs w:val="16"/>
        </w:rPr>
        <w:t>, JZW)</w:t>
      </w:r>
    </w:p>
    <w:p w14:paraId="4394959F" w14:textId="77777777" w:rsidR="00460136" w:rsidRPr="004415D6" w:rsidRDefault="00460136" w:rsidP="00460136">
      <w:pPr>
        <w:rPr>
          <w:sz w:val="16"/>
        </w:rPr>
      </w:pPr>
      <w:r w:rsidRPr="004415D6">
        <w:rPr>
          <w:sz w:val="16"/>
        </w:rPr>
        <w:t xml:space="preserve">Earlier this month, China staged its largest military parade ever to celebrate 70 years since Japan's World War II defeat. </w:t>
      </w:r>
      <w:r w:rsidRPr="00B44882">
        <w:rPr>
          <w:rStyle w:val="Emphasis"/>
        </w:rPr>
        <w:t>Beijing remains locked in territorial disputes</w:t>
      </w:r>
      <w:r w:rsidRPr="00B44882">
        <w:rPr>
          <w:rStyle w:val="StyleUnderline"/>
        </w:rPr>
        <w:t xml:space="preserve"> with multiple Asian neighbors in the East and South China seas.</w:t>
      </w:r>
      <w:r>
        <w:rPr>
          <w:rStyle w:val="StyleUnderline"/>
        </w:rPr>
        <w:t xml:space="preserve"> </w:t>
      </w:r>
      <w:r w:rsidRPr="004415D6">
        <w:rPr>
          <w:sz w:val="16"/>
        </w:rPr>
        <w:t xml:space="preserve">On Tuesday, </w:t>
      </w:r>
      <w:r w:rsidRPr="00B44882">
        <w:rPr>
          <w:rStyle w:val="Emphasis"/>
        </w:rPr>
        <w:t>North Korea warned the U</w:t>
      </w:r>
      <w:r w:rsidRPr="004415D6">
        <w:rPr>
          <w:sz w:val="16"/>
        </w:rPr>
        <w:t xml:space="preserve">nited </w:t>
      </w:r>
      <w:r w:rsidRPr="00B44882">
        <w:rPr>
          <w:rStyle w:val="Emphasis"/>
        </w:rPr>
        <w:t>S</w:t>
      </w:r>
      <w:r w:rsidRPr="004415D6">
        <w:rPr>
          <w:sz w:val="16"/>
        </w:rPr>
        <w:t xml:space="preserve">tates </w:t>
      </w:r>
      <w:r w:rsidRPr="00B44882">
        <w:rPr>
          <w:rStyle w:val="Emphasis"/>
        </w:rPr>
        <w:t>and its allies that it is ready to use nuclear weapons "at any time"</w:t>
      </w:r>
      <w:r w:rsidRPr="004415D6">
        <w:rPr>
          <w:sz w:val="16"/>
        </w:rPr>
        <w:t xml:space="preserve"> and is expected to launch a new satellite using a long-range rocket sometime in the coming weeks. </w:t>
      </w:r>
      <w:r w:rsidRPr="00B44882">
        <w:rPr>
          <w:rStyle w:val="Emphasis"/>
        </w:rPr>
        <w:t>Tokyo has faced growing international pressure to expand the role of its military to defend the interests of its key allies, including the U</w:t>
      </w:r>
      <w:r w:rsidRPr="004415D6">
        <w:rPr>
          <w:sz w:val="16"/>
        </w:rPr>
        <w:t xml:space="preserve">nited </w:t>
      </w:r>
      <w:r w:rsidRPr="00B44882">
        <w:rPr>
          <w:rStyle w:val="Emphasis"/>
        </w:rPr>
        <w:t>S</w:t>
      </w:r>
      <w:r w:rsidRPr="004415D6">
        <w:rPr>
          <w:sz w:val="16"/>
        </w:rPr>
        <w:t>tates. America is bound by treaty to defend Japan, an agreement that has been in place since 1960. "</w:t>
      </w:r>
      <w:r w:rsidRPr="00B44882">
        <w:rPr>
          <w:rStyle w:val="StyleUnderline"/>
        </w:rPr>
        <w:t>Japan is like the 42-year-old kid still living in the basement of the U</w:t>
      </w:r>
      <w:r w:rsidRPr="004415D6">
        <w:rPr>
          <w:sz w:val="16"/>
        </w:rPr>
        <w:t xml:space="preserve">nited </w:t>
      </w:r>
      <w:r w:rsidRPr="00B44882">
        <w:rPr>
          <w:rStyle w:val="StyleUnderline"/>
        </w:rPr>
        <w:t>S</w:t>
      </w:r>
      <w:r w:rsidRPr="004415D6">
        <w:rPr>
          <w:sz w:val="16"/>
        </w:rPr>
        <w:t xml:space="preserve">tates," said longtime Asia strategist Keith Henry. Henry's Tokyo-based consulting firm, Asia Strategy, provides governmental policy analysis. Henry likens the defense bills to Japan finally "growing up" and </w:t>
      </w:r>
      <w:r w:rsidRPr="00B44882">
        <w:rPr>
          <w:rStyle w:val="StyleUnderline"/>
        </w:rPr>
        <w:t>moving beyond vague concepts of peace and democracy that are no longer practical given today's rapidly changing geopolitical landscape</w:t>
      </w:r>
      <w:r w:rsidRPr="004415D6">
        <w:rPr>
          <w:sz w:val="16"/>
        </w:rPr>
        <w:t xml:space="preserve">. Henry says Japan is assuming a more proactive role in regional security, in part to offset China's growing military might. "Japan is moving out of the house of the U.S. that was essentially built after World War II," Henry said. "But there are risks involved in protecting one's national </w:t>
      </w:r>
      <w:proofErr w:type="spellStart"/>
      <w:r w:rsidRPr="004415D6">
        <w:rPr>
          <w:sz w:val="16"/>
        </w:rPr>
        <w:t>self interests</w:t>
      </w:r>
      <w:proofErr w:type="spellEnd"/>
      <w:r w:rsidRPr="004415D6">
        <w:rPr>
          <w:sz w:val="16"/>
        </w:rPr>
        <w:t>."</w:t>
      </w:r>
    </w:p>
    <w:p w14:paraId="363CDA97" w14:textId="77777777" w:rsidR="00460136" w:rsidRDefault="00460136" w:rsidP="00460136">
      <w:pPr>
        <w:rPr>
          <w:rFonts w:asciiTheme="minorHAnsi" w:hAnsiTheme="minorHAnsi"/>
        </w:rPr>
      </w:pPr>
    </w:p>
    <w:p w14:paraId="579AA6ED" w14:textId="77777777" w:rsidR="00460136" w:rsidRDefault="00460136" w:rsidP="00460136">
      <w:pPr>
        <w:pStyle w:val="Heading4"/>
        <w:rPr>
          <w:rStyle w:val="StyleUnderline"/>
          <w:sz w:val="26"/>
          <w:u w:val="none"/>
        </w:rPr>
      </w:pPr>
      <w:r>
        <w:rPr>
          <w:rStyle w:val="StyleUnderline"/>
          <w:sz w:val="26"/>
          <w:u w:val="none"/>
        </w:rPr>
        <w:t>Japan’s reliance on the U.S. has made it difficult to transition into the global order.</w:t>
      </w:r>
    </w:p>
    <w:p w14:paraId="6302A44B" w14:textId="77777777" w:rsidR="00460136" w:rsidRPr="004415D6" w:rsidRDefault="00460136" w:rsidP="00460136">
      <w:pPr>
        <w:rPr>
          <w:b/>
          <w:sz w:val="26"/>
          <w:szCs w:val="26"/>
        </w:rPr>
      </w:pPr>
      <w:proofErr w:type="spellStart"/>
      <w:r w:rsidRPr="004415D6">
        <w:rPr>
          <w:b/>
          <w:sz w:val="26"/>
          <w:szCs w:val="26"/>
        </w:rPr>
        <w:t>Yo-jung</w:t>
      </w:r>
      <w:proofErr w:type="spellEnd"/>
      <w:r w:rsidRPr="004415D6">
        <w:rPr>
          <w:b/>
          <w:sz w:val="26"/>
          <w:szCs w:val="26"/>
        </w:rPr>
        <w:t xml:space="preserve">, French Diplomat to Japan, 2015 </w:t>
      </w:r>
    </w:p>
    <w:p w14:paraId="7765B50C" w14:textId="77777777" w:rsidR="00460136" w:rsidRPr="004415D6" w:rsidRDefault="00460136" w:rsidP="00460136">
      <w:pPr>
        <w:rPr>
          <w:sz w:val="16"/>
          <w:szCs w:val="16"/>
        </w:rPr>
      </w:pPr>
      <w:r w:rsidRPr="004415D6">
        <w:rPr>
          <w:sz w:val="16"/>
          <w:szCs w:val="16"/>
        </w:rPr>
        <w:t xml:space="preserve">(Chen, “Japan’s U.S. Entanglement,” 12/14/15, The Japan Times, </w:t>
      </w:r>
      <w:hyperlink r:id="rId140" w:anchor=".V4al4PkrLIV" w:history="1">
        <w:r w:rsidRPr="004415D6">
          <w:rPr>
            <w:rStyle w:val="Hyperlink"/>
            <w:sz w:val="16"/>
            <w:szCs w:val="16"/>
          </w:rPr>
          <w:t>http://www.japantimes.co.jp/opinion/2015/12/14/commentary/japan-commentary/japans-u-s-entanglement/#.V4al4PkrLIV</w:t>
        </w:r>
      </w:hyperlink>
      <w:r w:rsidRPr="004415D6">
        <w:rPr>
          <w:sz w:val="16"/>
          <w:szCs w:val="16"/>
        </w:rPr>
        <w:t>, JZW)</w:t>
      </w:r>
    </w:p>
    <w:p w14:paraId="13DF8B77" w14:textId="77777777" w:rsidR="00460136" w:rsidRDefault="00460136" w:rsidP="00460136">
      <w:pPr>
        <w:rPr>
          <w:rStyle w:val="StyleUnderline"/>
        </w:rPr>
      </w:pPr>
      <w:r w:rsidRPr="004415D6">
        <w:rPr>
          <w:rStyle w:val="StyleUnderline"/>
          <w:sz w:val="16"/>
          <w:u w:val="none"/>
        </w:rPr>
        <w:t xml:space="preserve">In a sense, Japanese diplomacy’s loyalty to America may be seen as the diplomatic manifestation of what Robert </w:t>
      </w:r>
      <w:proofErr w:type="spellStart"/>
      <w:r w:rsidRPr="004415D6">
        <w:rPr>
          <w:rStyle w:val="StyleUnderline"/>
          <w:sz w:val="16"/>
          <w:u w:val="none"/>
        </w:rPr>
        <w:t>Dujarric</w:t>
      </w:r>
      <w:proofErr w:type="spellEnd"/>
      <w:r w:rsidRPr="004415D6">
        <w:rPr>
          <w:rStyle w:val="StyleUnderline"/>
          <w:sz w:val="16"/>
          <w:u w:val="none"/>
        </w:rPr>
        <w:t xml:space="preserve"> recently described as Japan’s parochialism. Here is a great advanced nation, rich in culture, esteemed as the world’s third-biggest economy and with a fine record as a peaceful nation during the seven decades of its democratic rebirth after the war. And yet this economic giant has so far shied away from becoming a political power, preferring to remain in the shadow of America, as if it were still under the U.S. Occupation. As </w:t>
      </w:r>
      <w:proofErr w:type="spellStart"/>
      <w:r w:rsidRPr="004415D6">
        <w:rPr>
          <w:rStyle w:val="StyleUnderline"/>
          <w:sz w:val="16"/>
          <w:u w:val="none"/>
        </w:rPr>
        <w:t>Dujarric</w:t>
      </w:r>
      <w:proofErr w:type="spellEnd"/>
      <w:r w:rsidRPr="004415D6">
        <w:rPr>
          <w:rStyle w:val="StyleUnderline"/>
          <w:sz w:val="16"/>
          <w:u w:val="none"/>
        </w:rPr>
        <w:t xml:space="preserve"> aptly pointed out, Japan sees the world uniquely through the prism of the U.S. while consistently constraining its diplomatic options to those acceptable to Washington. This </w:t>
      </w:r>
      <w:r w:rsidRPr="006C07A5">
        <w:rPr>
          <w:rStyle w:val="Emphasis"/>
        </w:rPr>
        <w:t>overreliance on America has at times caused Japanese diplomacy to act in a way seemingly at odds with its own interests</w:t>
      </w:r>
      <w:r w:rsidRPr="00975EA0">
        <w:rPr>
          <w:rStyle w:val="StyleUnderline"/>
        </w:rPr>
        <w:t>.</w:t>
      </w:r>
      <w:r w:rsidRPr="004415D6">
        <w:rPr>
          <w:rStyle w:val="StyleUnderline"/>
          <w:sz w:val="16"/>
          <w:u w:val="none"/>
        </w:rPr>
        <w:t xml:space="preserve"> One recent such case was when Japan, which never misses an opportunity to proclaim its status as the only nation to be the victim of an atomic bombing, inexplicably abstained in early November from voting on a United Nations resolution calling for a treaty banning the use of nuclear weapons. Although Japan ended up supporting a revised version of the resolution, critics suspect that the untold reason for its initial abstention was simply U.S. opposition to the resolution in question. </w:t>
      </w:r>
      <w:r w:rsidRPr="00975EA0">
        <w:rPr>
          <w:rStyle w:val="StyleUnderline"/>
        </w:rPr>
        <w:t xml:space="preserve">By focusing exclusively on the U.S., </w:t>
      </w:r>
      <w:r w:rsidRPr="006C07A5">
        <w:rPr>
          <w:rStyle w:val="Emphasis"/>
        </w:rPr>
        <w:t>Japan has excluded many diplomatic possibilities</w:t>
      </w:r>
      <w:r w:rsidRPr="00975EA0">
        <w:rPr>
          <w:rStyle w:val="StyleUnderline"/>
        </w:rPr>
        <w:t>, among them that of building normal friendly ties with its neighbors. In doing so, it has isolated itself from the rest of the world and finds itself without reliable all-weather friends.</w:t>
      </w:r>
      <w:r>
        <w:rPr>
          <w:rStyle w:val="StyleUnderline"/>
        </w:rPr>
        <w:t xml:space="preserve"> </w:t>
      </w:r>
      <w:r w:rsidRPr="00975EA0">
        <w:rPr>
          <w:rStyle w:val="StyleUnderline"/>
        </w:rPr>
        <w:t xml:space="preserve">Striking evidence of this isolation was seen last March when China set up its Asian Infrastructure Investment Bank. Standing faithfully with Washington in opposing what both saw as a challenge to the U.S.-led international financial order, Tokyo found itself “let down” by almost all of its “friends” in the world, as they rushed to </w:t>
      </w:r>
      <w:proofErr w:type="spellStart"/>
      <w:r w:rsidRPr="00975EA0">
        <w:rPr>
          <w:rStyle w:val="StyleUnderline"/>
        </w:rPr>
        <w:t>joint</w:t>
      </w:r>
      <w:proofErr w:type="spellEnd"/>
      <w:r w:rsidRPr="00975EA0">
        <w:rPr>
          <w:rStyle w:val="StyleUnderline"/>
        </w:rPr>
        <w:t xml:space="preserve"> the Chinese scheme without even bothering to consult with Japan.</w:t>
      </w:r>
      <w:r w:rsidRPr="004415D6">
        <w:rPr>
          <w:rStyle w:val="StyleUnderline"/>
          <w:sz w:val="16"/>
          <w:u w:val="none"/>
        </w:rPr>
        <w:t xml:space="preserve"> In October, Japan suffered another setback in Southeast Asia, an area thought to be its longtime economic sphere, when, much to Tokyo’s dismay, Indonesia rejected the Japanese bid in favor of the Chinese plan to build the region’s first rapid railway system. This did not necessarily mean that Jakarta had fallen into China’s embrace — after all, Indonesia, at odds with China in the South China Sea, also became the first ASEAN nation to start a two-plus-two (foreign and defense) dialogue with Japan. But it is a typical example of how </w:t>
      </w:r>
      <w:r w:rsidRPr="00975EA0">
        <w:rPr>
          <w:rStyle w:val="StyleUnderline"/>
        </w:rPr>
        <w:t>Japan’s partners, instead of taking sides, are rather practicing a balance act between Japan and China.</w:t>
      </w:r>
      <w:r>
        <w:rPr>
          <w:rStyle w:val="StyleUnderline"/>
        </w:rPr>
        <w:t xml:space="preserve"> </w:t>
      </w:r>
      <w:r w:rsidRPr="00975EA0">
        <w:rPr>
          <w:rStyle w:val="StyleUnderline"/>
        </w:rPr>
        <w:t xml:space="preserve">For a long time, Japan has relied on America </w:t>
      </w:r>
      <w:r w:rsidRPr="004415D6">
        <w:rPr>
          <w:rStyle w:val="StyleUnderline"/>
          <w:sz w:val="16"/>
          <w:u w:val="none"/>
        </w:rPr>
        <w:t xml:space="preserve">(or, according to critics, on a handful of American “Japan Handlers” who allegedly “coach” Tokyo on how to meet Washington’s requirements) </w:t>
      </w:r>
      <w:r w:rsidRPr="00975EA0">
        <w:rPr>
          <w:rStyle w:val="StyleUnderline"/>
        </w:rPr>
        <w:t>to make important judgments and decisions.</w:t>
      </w:r>
      <w:r w:rsidRPr="004415D6">
        <w:rPr>
          <w:rStyle w:val="StyleUnderline"/>
          <w:sz w:val="16"/>
          <w:u w:val="none"/>
        </w:rPr>
        <w:t xml:space="preserve"> This has resulted in an apparent inability of Japanese diplomats to think outside the American box, </w:t>
      </w:r>
      <w:r w:rsidRPr="00975EA0">
        <w:rPr>
          <w:rStyle w:val="StyleUnderline"/>
        </w:rPr>
        <w:t>becoming at times oblivious to the general thinking prevailing in the rest of the world.</w:t>
      </w:r>
      <w:r>
        <w:rPr>
          <w:rStyle w:val="StyleUnderline"/>
        </w:rPr>
        <w:t xml:space="preserve"> </w:t>
      </w:r>
    </w:p>
    <w:p w14:paraId="01F622AF" w14:textId="77777777" w:rsidR="00460136" w:rsidRDefault="00460136" w:rsidP="00460136">
      <w:pPr>
        <w:rPr>
          <w:rFonts w:asciiTheme="minorHAnsi" w:hAnsiTheme="minorHAnsi"/>
        </w:rPr>
      </w:pPr>
    </w:p>
    <w:p w14:paraId="5A9D4DDE" w14:textId="77777777" w:rsidR="00460136" w:rsidRPr="00460136" w:rsidRDefault="00460136" w:rsidP="00460136"/>
    <w:p w14:paraId="5FC123A0" w14:textId="77777777" w:rsidR="00460136" w:rsidRPr="00F910AB" w:rsidRDefault="00460136" w:rsidP="00460136">
      <w:pPr>
        <w:pStyle w:val="Heading3"/>
      </w:pPr>
      <w:r>
        <w:t xml:space="preserve">China Relations </w:t>
      </w:r>
    </w:p>
    <w:p w14:paraId="0F80AA23" w14:textId="77777777" w:rsidR="00460136" w:rsidRDefault="00460136" w:rsidP="00460136">
      <w:pPr>
        <w:pStyle w:val="Heading4"/>
      </w:pPr>
      <w:r>
        <w:t>China views any expansion to the US Japan alliance as a threat- wrecks US Sino relations and any chance of solving the relations advantage</w:t>
      </w:r>
    </w:p>
    <w:p w14:paraId="560BC19A" w14:textId="77777777" w:rsidR="00460136" w:rsidRDefault="00460136" w:rsidP="00460136">
      <w:r w:rsidRPr="002410A1">
        <w:rPr>
          <w:rStyle w:val="Style13ptBold"/>
        </w:rPr>
        <w:t xml:space="preserve">Glaser &amp; </w:t>
      </w:r>
      <w:proofErr w:type="spellStart"/>
      <w:r w:rsidRPr="002410A1">
        <w:rPr>
          <w:rStyle w:val="Style13ptBold"/>
        </w:rPr>
        <w:t>Farar</w:t>
      </w:r>
      <w:proofErr w:type="spellEnd"/>
      <w:r w:rsidRPr="002410A1">
        <w:rPr>
          <w:rStyle w:val="Style13ptBold"/>
        </w:rPr>
        <w:t xml:space="preserve"> 15</w:t>
      </w:r>
      <w:r>
        <w:t xml:space="preserve"> (</w:t>
      </w:r>
      <w:r w:rsidRPr="002410A1">
        <w:rPr>
          <w:sz w:val="16"/>
        </w:rPr>
        <w:t xml:space="preserve">Bonnie &amp; Brittney., Through Beijing's Eyes: How China Sees the U.S.-Japan Alliance, </w:t>
      </w:r>
      <w:hyperlink r:id="rId141" w:history="1">
        <w:r w:rsidRPr="002410A1">
          <w:rPr>
            <w:rStyle w:val="Hyperlink"/>
            <w:sz w:val="16"/>
          </w:rPr>
          <w:t>http://nationalinterest.org/feature/through-beijings-eyes-how-china-sees-the-us-japan-alliance-12864?page=3</w:t>
        </w:r>
      </w:hyperlink>
      <w:r w:rsidRPr="002410A1">
        <w:rPr>
          <w:sz w:val="16"/>
        </w:rPr>
        <w:t>, 12 May 2015</w:t>
      </w:r>
      <w:r>
        <w:t>)</w:t>
      </w:r>
    </w:p>
    <w:p w14:paraId="1C0F1653" w14:textId="77777777" w:rsidR="00460136" w:rsidRPr="002410A1" w:rsidRDefault="00460136" w:rsidP="00460136"/>
    <w:p w14:paraId="09D83EC7" w14:textId="77777777" w:rsidR="00460136" w:rsidRPr="006B67F3" w:rsidRDefault="00460136" w:rsidP="00460136">
      <w:pPr>
        <w:rPr>
          <w:sz w:val="16"/>
        </w:rPr>
      </w:pPr>
      <w:r w:rsidRPr="006B67F3">
        <w:rPr>
          <w:sz w:val="16"/>
        </w:rPr>
        <w:t xml:space="preserve">For Americans, Japanese </w:t>
      </w:r>
      <w:proofErr w:type="gramStart"/>
      <w:r w:rsidRPr="006B67F3">
        <w:rPr>
          <w:sz w:val="16"/>
        </w:rPr>
        <w:t>prime minister</w:t>
      </w:r>
      <w:proofErr w:type="gramEnd"/>
      <w:r w:rsidRPr="006B67F3">
        <w:rPr>
          <w:sz w:val="16"/>
        </w:rPr>
        <w:t xml:space="preserve"> Shinzo Abe’s visit to the United States was a proud reminder of what can be achieved through the advancement of common interests and universal values. The story has the making of a Hollywood film: once bitter adversaries, Japan and the United States have worked together to build an alliance and global partnership that has stood the test of time. On April 28, after fifty-five years of bilateral defense cooperation, the United States and Japan agreed to revise their defense guidelines to further integrate military operations and cooperation on activities ranging from peacekeeping to intelligence collection.</w:t>
      </w:r>
    </w:p>
    <w:p w14:paraId="47ED1CDA" w14:textId="77777777" w:rsidR="00460136" w:rsidRPr="006B67F3" w:rsidRDefault="00460136" w:rsidP="00460136">
      <w:pPr>
        <w:rPr>
          <w:u w:val="single"/>
        </w:rPr>
      </w:pPr>
      <w:r w:rsidRPr="006B67F3">
        <w:rPr>
          <w:rStyle w:val="StyleUnderline"/>
        </w:rPr>
        <w:t>From China’s perspective, rather than demonstrating the power of reconciliation</w:t>
      </w:r>
      <w:r w:rsidRPr="006B67F3">
        <w:rPr>
          <w:sz w:val="16"/>
        </w:rPr>
        <w:t xml:space="preserve">, the </w:t>
      </w:r>
      <w:r w:rsidRPr="006B67F3">
        <w:rPr>
          <w:rStyle w:val="StyleUnderline"/>
        </w:rPr>
        <w:t xml:space="preserve">revision of the U.S.-Japan </w:t>
      </w:r>
      <w:r w:rsidRPr="006B67F3">
        <w:rPr>
          <w:sz w:val="16"/>
        </w:rPr>
        <w:t xml:space="preserve">defense </w:t>
      </w:r>
      <w:r w:rsidRPr="006B67F3">
        <w:rPr>
          <w:rStyle w:val="StyleUnderline"/>
        </w:rPr>
        <w:t>guidelines “is a worry for all nations with direct experience of these countries’ previous overseas military escapades</w:t>
      </w:r>
      <w:r w:rsidRPr="006B67F3">
        <w:rPr>
          <w:sz w:val="16"/>
        </w:rPr>
        <w:t xml:space="preserve">.” Once seen as a valued restraint that checked Japan’s ambitions for regional hegemony, </w:t>
      </w:r>
      <w:r w:rsidRPr="006B67F3">
        <w:rPr>
          <w:rStyle w:val="StyleUnderline"/>
        </w:rPr>
        <w:t>the U.S.-Japan alliance is now viewed as a threat.</w:t>
      </w:r>
      <w:r w:rsidRPr="006B67F3">
        <w:rPr>
          <w:sz w:val="16"/>
        </w:rPr>
        <w:t xml:space="preserve"> Chinese president </w:t>
      </w:r>
      <w:r w:rsidRPr="006B67F3">
        <w:rPr>
          <w:rStyle w:val="StyleUnderline"/>
        </w:rPr>
        <w:t>Xi</w:t>
      </w:r>
      <w:r w:rsidRPr="006B67F3">
        <w:rPr>
          <w:sz w:val="16"/>
        </w:rPr>
        <w:t xml:space="preserve"> Jinping </w:t>
      </w:r>
      <w:r w:rsidRPr="006B67F3">
        <w:rPr>
          <w:rStyle w:val="StyleUnderline"/>
        </w:rPr>
        <w:t>has gone beyond mere calls</w:t>
      </w:r>
      <w:r w:rsidRPr="006B67F3">
        <w:rPr>
          <w:sz w:val="16"/>
        </w:rPr>
        <w:t xml:space="preserve">, such as were made by his predecessor, </w:t>
      </w:r>
      <w:r w:rsidRPr="006B67F3">
        <w:rPr>
          <w:rStyle w:val="StyleUnderline"/>
        </w:rPr>
        <w:t>for the elimination of such alliances in the Asia-Pacific to propose the establishment of a new regional security architecture that transcends “the outdated thinking from the age of Cold War and zero-sum game.”</w:t>
      </w:r>
    </w:p>
    <w:p w14:paraId="6E78B8C0" w14:textId="77777777" w:rsidR="00460136" w:rsidRPr="006B67F3" w:rsidRDefault="00460136" w:rsidP="00460136">
      <w:pPr>
        <w:rPr>
          <w:sz w:val="16"/>
        </w:rPr>
      </w:pPr>
      <w:r w:rsidRPr="006B67F3">
        <w:rPr>
          <w:sz w:val="16"/>
        </w:rPr>
        <w:t xml:space="preserve">In the 1970s and 1980s, </w:t>
      </w:r>
      <w:r w:rsidRPr="006B67F3">
        <w:rPr>
          <w:rStyle w:val="StyleUnderline"/>
        </w:rPr>
        <w:t>when China faced a military threat from the Soviet Union, the Chinese viewed the U.S.-Japan alliance as on balance, beneficial</w:t>
      </w:r>
      <w:r w:rsidRPr="006B67F3">
        <w:rPr>
          <w:sz w:val="16"/>
        </w:rPr>
        <w:t xml:space="preserve"> to their interests. Though Chinese public perception of Japan and its intentions fluctuated throughout the Cold War, the United States continued to function as the “cork in the bottle” that prevented Japan from remilitarizing and helped to underwrite peace and stability in the Asia-Pacific. That assessment changed drastically in the mid-1990s after a series of events strained Sino-Japanese relations, including Japan’s cancellation of part of its Official Development Assistance (ODA) to China following China’s 1995 nuclear tests, China’s 1996 military exercises near Taiwan, and the U.S.-Japan decision in 1996 to revise defense guidelines, which would subsequently allow Japan to assist the United States in a Korean Peninsula or Taiwan Strait contingency. Liu </w:t>
      </w:r>
      <w:proofErr w:type="spellStart"/>
      <w:r w:rsidRPr="006B67F3">
        <w:rPr>
          <w:sz w:val="16"/>
        </w:rPr>
        <w:t>Jiangyong</w:t>
      </w:r>
      <w:proofErr w:type="spellEnd"/>
      <w:r w:rsidRPr="006B67F3">
        <w:rPr>
          <w:sz w:val="16"/>
        </w:rPr>
        <w:t xml:space="preserve">, a leading Chinese expert on Japan who is now at </w:t>
      </w:r>
      <w:proofErr w:type="spellStart"/>
      <w:r w:rsidRPr="006B67F3">
        <w:rPr>
          <w:sz w:val="16"/>
        </w:rPr>
        <w:t>Qinghua</w:t>
      </w:r>
      <w:proofErr w:type="spellEnd"/>
      <w:r w:rsidRPr="006B67F3">
        <w:rPr>
          <w:sz w:val="16"/>
        </w:rPr>
        <w:t xml:space="preserve"> University, cautioned in 1997 in an article published in Contemporary International Relations that the alliance was no longer a cork in Japan’s military bottle, but instead was an “eggshell for Japan to develop its conventional high-tech military strength.”</w:t>
      </w:r>
    </w:p>
    <w:p w14:paraId="28548A9F" w14:textId="77777777" w:rsidR="00460136" w:rsidRPr="006B67F3" w:rsidRDefault="00460136" w:rsidP="00460136">
      <w:pPr>
        <w:rPr>
          <w:sz w:val="16"/>
        </w:rPr>
      </w:pPr>
      <w:r w:rsidRPr="006B67F3">
        <w:rPr>
          <w:sz w:val="16"/>
        </w:rPr>
        <w:t xml:space="preserve">At an ASEAN Regional Forum meeting on confidence building in </w:t>
      </w:r>
      <w:r w:rsidRPr="006B67F3">
        <w:rPr>
          <w:rStyle w:val="StyleUnderline"/>
        </w:rPr>
        <w:t>Beijing in</w:t>
      </w:r>
      <w:r w:rsidRPr="006B67F3">
        <w:rPr>
          <w:sz w:val="16"/>
        </w:rPr>
        <w:t xml:space="preserve"> March </w:t>
      </w:r>
      <w:r w:rsidRPr="006B67F3">
        <w:rPr>
          <w:rStyle w:val="StyleUnderline"/>
        </w:rPr>
        <w:t>1997</w:t>
      </w:r>
      <w:r w:rsidRPr="006B67F3">
        <w:rPr>
          <w:sz w:val="16"/>
        </w:rPr>
        <w:t xml:space="preserve">, Chinese foreign minister Qian </w:t>
      </w:r>
      <w:proofErr w:type="spellStart"/>
      <w:r w:rsidRPr="006B67F3">
        <w:rPr>
          <w:sz w:val="16"/>
        </w:rPr>
        <w:t>Qichen</w:t>
      </w:r>
      <w:proofErr w:type="spellEnd"/>
      <w:r w:rsidRPr="006B67F3">
        <w:rPr>
          <w:sz w:val="16"/>
        </w:rPr>
        <w:t xml:space="preserve"> </w:t>
      </w:r>
      <w:r w:rsidRPr="006B67F3">
        <w:rPr>
          <w:rStyle w:val="StyleUnderline"/>
        </w:rPr>
        <w:t>introduced China’s “New Security Concept</w:t>
      </w:r>
      <w:r w:rsidRPr="006B67F3">
        <w:rPr>
          <w:sz w:val="16"/>
        </w:rPr>
        <w:t xml:space="preserve">.” This concept, outlined in a 1997 People’s Daily article and later dubbed </w:t>
      </w:r>
      <w:r w:rsidRPr="006B67F3">
        <w:rPr>
          <w:rStyle w:val="StyleUnderline"/>
        </w:rPr>
        <w:t xml:space="preserve">the “Four Nos,” called for the abandonment of Cold War–era conduct: </w:t>
      </w:r>
      <w:proofErr w:type="spellStart"/>
      <w:r w:rsidRPr="006B67F3">
        <w:rPr>
          <w:rStyle w:val="StyleUnderline"/>
        </w:rPr>
        <w:t>hegemonism</w:t>
      </w:r>
      <w:proofErr w:type="spellEnd"/>
      <w:r w:rsidRPr="006B67F3">
        <w:rPr>
          <w:rStyle w:val="StyleUnderline"/>
        </w:rPr>
        <w:t>; power politics; military alliances and arms races.</w:t>
      </w:r>
      <w:r w:rsidRPr="006B67F3">
        <w:rPr>
          <w:sz w:val="16"/>
        </w:rPr>
        <w:t xml:space="preserve"> Entreaties for the United States to forsake its Cold War alliance mentality and seek lasting peace through China’s “New Security Concept” have persisted in official Chinese speeches with varying degrees of vigor ever since.</w:t>
      </w:r>
    </w:p>
    <w:p w14:paraId="4E56CCC1" w14:textId="77777777" w:rsidR="00460136" w:rsidRPr="006B67F3" w:rsidRDefault="00460136" w:rsidP="00460136">
      <w:pPr>
        <w:rPr>
          <w:sz w:val="16"/>
        </w:rPr>
      </w:pPr>
      <w:r w:rsidRPr="006B67F3">
        <w:rPr>
          <w:rStyle w:val="StyleUnderline"/>
        </w:rPr>
        <w:t>In China, the U.S.-Japan alliance</w:t>
      </w:r>
      <w:r w:rsidRPr="006B67F3">
        <w:rPr>
          <w:sz w:val="16"/>
        </w:rPr>
        <w:t xml:space="preserve">, its staying power and its strategic objectives </w:t>
      </w:r>
      <w:r w:rsidRPr="006B67F3">
        <w:rPr>
          <w:rStyle w:val="StyleUnderline"/>
        </w:rPr>
        <w:t xml:space="preserve">have long been the subject of lively debate. The alliance is most often framed in two distinct ways: (1) Japan is using the alliance as a </w:t>
      </w:r>
      <w:proofErr w:type="spellStart"/>
      <w:r w:rsidRPr="006B67F3">
        <w:rPr>
          <w:rStyle w:val="StyleUnderline"/>
        </w:rPr>
        <w:t>guise</w:t>
      </w:r>
      <w:proofErr w:type="spellEnd"/>
      <w:r w:rsidRPr="006B67F3">
        <w:rPr>
          <w:rStyle w:val="StyleUnderline"/>
        </w:rPr>
        <w:t xml:space="preserve"> to conceal ulterior motives; or (2) the United States is using the alliance as a facade to contain China. </w:t>
      </w:r>
      <w:r w:rsidRPr="006B67F3">
        <w:rPr>
          <w:sz w:val="16"/>
        </w:rPr>
        <w:t xml:space="preserve">On both sides of this debate, </w:t>
      </w:r>
      <w:r w:rsidRPr="006B67F3">
        <w:rPr>
          <w:rStyle w:val="StyleUnderline"/>
        </w:rPr>
        <w:t>Chinese analysts</w:t>
      </w:r>
      <w:r w:rsidRPr="006B67F3">
        <w:rPr>
          <w:sz w:val="16"/>
        </w:rPr>
        <w:t xml:space="preserve"> differ about what drives each country’s behavior within the alliance, but </w:t>
      </w:r>
      <w:r w:rsidRPr="006B67F3">
        <w:rPr>
          <w:rStyle w:val="StyleUnderline"/>
        </w:rPr>
        <w:t>agree</w:t>
      </w:r>
      <w:r w:rsidRPr="006B67F3">
        <w:rPr>
          <w:sz w:val="16"/>
        </w:rPr>
        <w:t xml:space="preserve"> with the assessment made by Chinese writer Si Chu </w:t>
      </w:r>
      <w:r w:rsidRPr="006B67F3">
        <w:rPr>
          <w:rStyle w:val="StyleUnderline"/>
        </w:rPr>
        <w:t>that, “the U.S.-Japan alliance has always been a relationship of using and being used, and of controlling and being controlled</w:t>
      </w:r>
      <w:r w:rsidRPr="006B67F3">
        <w:rPr>
          <w:sz w:val="16"/>
        </w:rPr>
        <w:t>.”</w:t>
      </w:r>
    </w:p>
    <w:p w14:paraId="72F9DD87" w14:textId="77777777" w:rsidR="00460136" w:rsidRPr="006B67F3" w:rsidRDefault="00460136" w:rsidP="00460136">
      <w:pPr>
        <w:rPr>
          <w:sz w:val="16"/>
        </w:rPr>
      </w:pPr>
      <w:r w:rsidRPr="006B67F3">
        <w:rPr>
          <w:rStyle w:val="StyleUnderline"/>
        </w:rPr>
        <w:t>Chinese views about the</w:t>
      </w:r>
      <w:r w:rsidRPr="006B67F3">
        <w:rPr>
          <w:sz w:val="16"/>
        </w:rPr>
        <w:t xml:space="preserve"> U.S.-Japan </w:t>
      </w:r>
      <w:r w:rsidRPr="006B67F3">
        <w:rPr>
          <w:rStyle w:val="StyleUnderline"/>
        </w:rPr>
        <w:t>alliance can be divided</w:t>
      </w:r>
      <w:r w:rsidRPr="006B67F3">
        <w:rPr>
          <w:sz w:val="16"/>
        </w:rPr>
        <w:t xml:space="preserve"> into several discrete groups. The first school of thought stresses that J</w:t>
      </w:r>
      <w:r w:rsidRPr="006B67F3">
        <w:rPr>
          <w:rStyle w:val="StyleUnderline"/>
        </w:rPr>
        <w:t>apan is the driver of its own security policies,</w:t>
      </w:r>
      <w:r w:rsidRPr="006B67F3">
        <w:rPr>
          <w:sz w:val="16"/>
        </w:rPr>
        <w:t xml:space="preserve"> but members of this group diverge on the motivating factors behind Japan’s defense-reform agenda</w:t>
      </w:r>
      <w:r w:rsidRPr="006B67F3">
        <w:rPr>
          <w:rStyle w:val="StyleUnderline"/>
        </w:rPr>
        <w:t>. A common explanation is that Tokyo is motivated by fear.</w:t>
      </w:r>
      <w:r w:rsidRPr="006B67F3">
        <w:rPr>
          <w:sz w:val="16"/>
        </w:rPr>
        <w:t xml:space="preserve"> Gao Hong, a researcher at the Institute of Japanese Studies under the Chinese Academy of Social Sciences, explains that </w:t>
      </w:r>
      <w:r w:rsidRPr="006B67F3">
        <w:rPr>
          <w:rStyle w:val="StyleUnderline"/>
        </w:rPr>
        <w:t>Japan is experiencing “genuine anxiety which is caused by Japan's failure to accept the rise of China and see history squarely</w:t>
      </w:r>
      <w:r w:rsidRPr="006B67F3">
        <w:rPr>
          <w:sz w:val="16"/>
        </w:rPr>
        <w:t>.” A tangential explanation offered by Yuan Yang of China’s Academy of Military Science in a PLA Daily article is that Japanese confidence in the alliance’s ability to defend Japan has declined, so the nation “yearns for independent defense.” Referring to Shinzo Abe as “the backstage manipulator,” Si Chu maintains that the “China threat” is being used by Japan as an excuse for military expansion with the goal of developing defense capabilities independent from the United States.</w:t>
      </w:r>
    </w:p>
    <w:p w14:paraId="76B486F1" w14:textId="77777777" w:rsidR="00460136" w:rsidRPr="006B67F3" w:rsidRDefault="00460136" w:rsidP="00460136">
      <w:pPr>
        <w:rPr>
          <w:u w:val="single"/>
        </w:rPr>
      </w:pPr>
      <w:r w:rsidRPr="006B67F3">
        <w:rPr>
          <w:rStyle w:val="StyleUnderline"/>
        </w:rPr>
        <w:t>Chinese</w:t>
      </w:r>
      <w:r w:rsidRPr="006B67F3">
        <w:rPr>
          <w:sz w:val="16"/>
        </w:rPr>
        <w:t xml:space="preserve"> analysts also disagree about whether Japanese ideological and cultural underpinnings make Japan inherently militaristic. In a Global Times article, Wang </w:t>
      </w:r>
      <w:proofErr w:type="spellStart"/>
      <w:r w:rsidRPr="006B67F3">
        <w:rPr>
          <w:sz w:val="16"/>
        </w:rPr>
        <w:t>Zhangyang</w:t>
      </w:r>
      <w:proofErr w:type="spellEnd"/>
      <w:r w:rsidRPr="006B67F3">
        <w:rPr>
          <w:sz w:val="16"/>
        </w:rPr>
        <w:t xml:space="preserve"> reasons “The social foundation under which militarism was able to become the dominant ideology has disappeared,” and pacifism has become deeply ingrained in Japan. However, other </w:t>
      </w:r>
      <w:r w:rsidRPr="006B67F3">
        <w:rPr>
          <w:rStyle w:val="StyleUnderline"/>
        </w:rPr>
        <w:t>experts view Japan’s tendency toward militarism as intrinsic to Japanese ethnicity</w:t>
      </w:r>
      <w:r w:rsidRPr="006B67F3">
        <w:rPr>
          <w:sz w:val="16"/>
        </w:rPr>
        <w:t xml:space="preserve">. </w:t>
      </w:r>
      <w:r w:rsidRPr="006B67F3">
        <w:rPr>
          <w:rStyle w:val="StyleUnderline"/>
        </w:rPr>
        <w:t>Colonel</w:t>
      </w:r>
      <w:r w:rsidRPr="006B67F3">
        <w:rPr>
          <w:sz w:val="16"/>
        </w:rPr>
        <w:t xml:space="preserve"> </w:t>
      </w:r>
      <w:proofErr w:type="spellStart"/>
      <w:r w:rsidRPr="006B67F3">
        <w:rPr>
          <w:rStyle w:val="StyleUnderline"/>
        </w:rPr>
        <w:t>Guo</w:t>
      </w:r>
      <w:proofErr w:type="spellEnd"/>
      <w:r w:rsidRPr="006B67F3">
        <w:rPr>
          <w:sz w:val="16"/>
        </w:rPr>
        <w:t xml:space="preserve"> </w:t>
      </w:r>
      <w:proofErr w:type="spellStart"/>
      <w:r w:rsidRPr="006B67F3">
        <w:rPr>
          <w:sz w:val="16"/>
        </w:rPr>
        <w:t>Jimin</w:t>
      </w:r>
      <w:proofErr w:type="spellEnd"/>
      <w:r w:rsidRPr="006B67F3">
        <w:rPr>
          <w:sz w:val="16"/>
        </w:rPr>
        <w:t xml:space="preserve"> from the Academy of PLA Navy Marine Corps </w:t>
      </w:r>
      <w:r w:rsidRPr="006B67F3">
        <w:rPr>
          <w:rStyle w:val="StyleUnderline"/>
        </w:rPr>
        <w:t>asserts that the Japanese innately take pleasure in slaughter and war, enjoy telling lies and have a snake-like greediness about them</w:t>
      </w:r>
      <w:r w:rsidRPr="006B67F3">
        <w:rPr>
          <w:sz w:val="16"/>
        </w:rPr>
        <w:t xml:space="preserve">. </w:t>
      </w:r>
      <w:r w:rsidRPr="006B67F3">
        <w:rPr>
          <w:rStyle w:val="StyleUnderline"/>
        </w:rPr>
        <w:t>These observers warn that Japan is shifting to the right under the Abe administration, denying its historical wartime aggressions, posing a threat to regional stability and, therefore, “all of East Asia should be vigilant.”</w:t>
      </w:r>
    </w:p>
    <w:p w14:paraId="06A9B1FB" w14:textId="77777777" w:rsidR="00460136" w:rsidRPr="006B67F3" w:rsidRDefault="00460136" w:rsidP="00460136">
      <w:pPr>
        <w:rPr>
          <w:u w:val="single"/>
        </w:rPr>
      </w:pPr>
      <w:r w:rsidRPr="006B67F3">
        <w:rPr>
          <w:sz w:val="16"/>
        </w:rPr>
        <w:t xml:space="preserve">The second school of thought centers around whether the United States is an unwitting bystander or an agent of Japan’s effort to become a militarily “normal country.” </w:t>
      </w:r>
      <w:r w:rsidRPr="006B67F3">
        <w:rPr>
          <w:rStyle w:val="StyleUnderline"/>
        </w:rPr>
        <w:t>The majority holds that the United States not only enables, but encourages Japan to adopt offensive military capabilities and policies countering China</w:t>
      </w:r>
      <w:r w:rsidRPr="006B67F3">
        <w:rPr>
          <w:sz w:val="16"/>
        </w:rPr>
        <w:t xml:space="preserve"> as part of its rebalance to Asia, which most judge to be a thinly disguised attempt at containment. Ren </w:t>
      </w:r>
      <w:proofErr w:type="spellStart"/>
      <w:r w:rsidRPr="006B67F3">
        <w:rPr>
          <w:sz w:val="16"/>
        </w:rPr>
        <w:t>Weidong</w:t>
      </w:r>
      <w:proofErr w:type="spellEnd"/>
      <w:r w:rsidRPr="006B67F3">
        <w:rPr>
          <w:sz w:val="16"/>
        </w:rPr>
        <w:t>, a researcher at the China Institutes of Contemporary International Relations writes, “</w:t>
      </w:r>
      <w:r w:rsidRPr="006B67F3">
        <w:rPr>
          <w:rStyle w:val="StyleUnderline"/>
        </w:rPr>
        <w:t>The danger of new developments in U.S.-Japan relations under the policy of rebalancing</w:t>
      </w:r>
      <w:r w:rsidRPr="006B67F3">
        <w:rPr>
          <w:sz w:val="16"/>
        </w:rPr>
        <w:t xml:space="preserve"> to the Asia-Pacific region </w:t>
      </w:r>
      <w:r w:rsidRPr="006B67F3">
        <w:rPr>
          <w:rStyle w:val="StyleUnderline"/>
        </w:rPr>
        <w:t>lies in that, in order to achieve the goal of containing China, the U</w:t>
      </w:r>
      <w:r w:rsidRPr="006B67F3">
        <w:rPr>
          <w:sz w:val="16"/>
        </w:rPr>
        <w:t xml:space="preserve">nited </w:t>
      </w:r>
      <w:r w:rsidRPr="006B67F3">
        <w:rPr>
          <w:rStyle w:val="StyleUnderline"/>
        </w:rPr>
        <w:t>S</w:t>
      </w:r>
      <w:r w:rsidRPr="006B67F3">
        <w:rPr>
          <w:sz w:val="16"/>
        </w:rPr>
        <w:t xml:space="preserve">tates </w:t>
      </w:r>
      <w:r w:rsidRPr="006B67F3">
        <w:rPr>
          <w:rStyle w:val="StyleUnderline"/>
        </w:rPr>
        <w:t>has deliberately connived with the right-leaning tendency of Japan</w:t>
      </w:r>
      <w:r w:rsidRPr="006B67F3">
        <w:rPr>
          <w:sz w:val="16"/>
        </w:rPr>
        <w:t xml:space="preserve">.” Proponents of this argument portray Tokyo as acting at the behest of </w:t>
      </w:r>
      <w:r w:rsidRPr="006B67F3">
        <w:rPr>
          <w:rStyle w:val="StyleUnderline"/>
        </w:rPr>
        <w:t>the U</w:t>
      </w:r>
      <w:r w:rsidRPr="006B67F3">
        <w:rPr>
          <w:sz w:val="16"/>
        </w:rPr>
        <w:t xml:space="preserve">nited </w:t>
      </w:r>
      <w:r w:rsidRPr="006B67F3">
        <w:rPr>
          <w:rStyle w:val="StyleUnderline"/>
        </w:rPr>
        <w:t>S</w:t>
      </w:r>
      <w:r w:rsidRPr="006B67F3">
        <w:rPr>
          <w:sz w:val="16"/>
        </w:rPr>
        <w:t xml:space="preserve">tates, which </w:t>
      </w:r>
      <w:r w:rsidRPr="006B67F3">
        <w:rPr>
          <w:rStyle w:val="StyleUnderline"/>
        </w:rPr>
        <w:t xml:space="preserve">allegedly seeks to use Japan to sabotage the future of peace in Asia. By pressing Japan to lift its ban on collective self-defense, siding with Japan over the </w:t>
      </w:r>
      <w:proofErr w:type="spellStart"/>
      <w:r w:rsidRPr="006B67F3">
        <w:rPr>
          <w:rStyle w:val="StyleUnderline"/>
        </w:rPr>
        <w:t>Senkak</w:t>
      </w:r>
      <w:r w:rsidRPr="006B67F3">
        <w:rPr>
          <w:sz w:val="16"/>
        </w:rPr>
        <w:t>u</w:t>
      </w:r>
      <w:proofErr w:type="spellEnd"/>
      <w:r w:rsidRPr="006B67F3">
        <w:rPr>
          <w:sz w:val="16"/>
        </w:rPr>
        <w:t>/</w:t>
      </w:r>
      <w:proofErr w:type="spellStart"/>
      <w:r w:rsidRPr="006B67F3">
        <w:rPr>
          <w:sz w:val="16"/>
        </w:rPr>
        <w:t>Diaoyu</w:t>
      </w:r>
      <w:proofErr w:type="spellEnd"/>
      <w:r w:rsidRPr="006B67F3">
        <w:rPr>
          <w:sz w:val="16"/>
        </w:rPr>
        <w:t xml:space="preserve"> </w:t>
      </w:r>
      <w:r w:rsidRPr="006B67F3">
        <w:rPr>
          <w:rStyle w:val="StyleUnderline"/>
        </w:rPr>
        <w:t>island dispute</w:t>
      </w:r>
      <w:r w:rsidRPr="006B67F3">
        <w:rPr>
          <w:sz w:val="16"/>
        </w:rPr>
        <w:t xml:space="preserve"> in the East China Sea </w:t>
      </w:r>
      <w:r w:rsidRPr="006B67F3">
        <w:rPr>
          <w:rStyle w:val="StyleUnderline"/>
        </w:rPr>
        <w:t>and revising the U.S.-Japan defense guidelines, the U</w:t>
      </w:r>
      <w:r w:rsidRPr="006B67F3">
        <w:rPr>
          <w:sz w:val="16"/>
        </w:rPr>
        <w:t xml:space="preserve">nited </w:t>
      </w:r>
      <w:r w:rsidRPr="006B67F3">
        <w:rPr>
          <w:rStyle w:val="StyleUnderline"/>
        </w:rPr>
        <w:t>S</w:t>
      </w:r>
      <w:r w:rsidRPr="006B67F3">
        <w:rPr>
          <w:sz w:val="16"/>
        </w:rPr>
        <w:t xml:space="preserve">tates </w:t>
      </w:r>
      <w:r w:rsidRPr="006B67F3">
        <w:rPr>
          <w:rStyle w:val="StyleUnderline"/>
        </w:rPr>
        <w:t>is “unleashing” Japan to confront China.</w:t>
      </w:r>
    </w:p>
    <w:p w14:paraId="371DA959" w14:textId="77777777" w:rsidR="00460136" w:rsidRPr="006B67F3" w:rsidRDefault="00460136" w:rsidP="00460136">
      <w:pPr>
        <w:rPr>
          <w:sz w:val="16"/>
        </w:rPr>
      </w:pPr>
      <w:r w:rsidRPr="006B67F3">
        <w:rPr>
          <w:rStyle w:val="StyleUnderline"/>
        </w:rPr>
        <w:t>A minority view holds that the U</w:t>
      </w:r>
      <w:r w:rsidRPr="006B67F3">
        <w:rPr>
          <w:sz w:val="16"/>
        </w:rPr>
        <w:t xml:space="preserve">nited </w:t>
      </w:r>
      <w:r w:rsidRPr="006B67F3">
        <w:rPr>
          <w:rStyle w:val="StyleUnderline"/>
        </w:rPr>
        <w:t>S</w:t>
      </w:r>
      <w:r w:rsidRPr="006B67F3">
        <w:rPr>
          <w:sz w:val="16"/>
        </w:rPr>
        <w:t xml:space="preserve">tates </w:t>
      </w:r>
      <w:r w:rsidRPr="006B67F3">
        <w:rPr>
          <w:rStyle w:val="StyleUnderline"/>
        </w:rPr>
        <w:t>is apprehensive of Japanese remilitarization</w:t>
      </w:r>
      <w:r w:rsidRPr="006B67F3">
        <w:rPr>
          <w:sz w:val="16"/>
        </w:rPr>
        <w:t xml:space="preserve"> and is attempting to contain not only China, but Japan as well. Wang </w:t>
      </w:r>
      <w:proofErr w:type="spellStart"/>
      <w:r w:rsidRPr="006B67F3">
        <w:rPr>
          <w:sz w:val="16"/>
        </w:rPr>
        <w:t>Zhangyang</w:t>
      </w:r>
      <w:proofErr w:type="spellEnd"/>
      <w:r w:rsidRPr="006B67F3">
        <w:rPr>
          <w:sz w:val="16"/>
        </w:rPr>
        <w:t xml:space="preserve"> from the Central Institute of Socialism writes, “The United States has ultimately never let go of concerns and guardedness against the only country to have attacked the U.S. homeland.” He and other such analysts believe that in provoking Japan to confront China through the pretense of the alliance, the United States is actually implementing a dual-containment strategy that keeps the two countries preoccupied with one another. U.S. scrutiny of Japan’s weapons-grade plutonium stockpile is frequently cited as evidence of friction in the U.S.-Japan alliance, possibly aimed at ensuring that in the midst of its frenzied military revisions, Japan does not go nuclear.</w:t>
      </w:r>
    </w:p>
    <w:p w14:paraId="07F699E5" w14:textId="77777777" w:rsidR="00460136" w:rsidRDefault="00460136" w:rsidP="00460136"/>
    <w:p w14:paraId="1A7AA283" w14:textId="77777777" w:rsidR="00460136" w:rsidRDefault="00460136" w:rsidP="00460136"/>
    <w:p w14:paraId="6DB93788" w14:textId="77777777" w:rsidR="00460136" w:rsidRDefault="00460136" w:rsidP="00460136">
      <w:pPr>
        <w:pStyle w:val="Heading4"/>
      </w:pPr>
      <w:r>
        <w:t>A bolstered alliance dramatically accelerates the current security dilemma</w:t>
      </w:r>
    </w:p>
    <w:p w14:paraId="7594423B" w14:textId="77777777" w:rsidR="00460136" w:rsidRDefault="00460136" w:rsidP="00460136">
      <w:proofErr w:type="spellStart"/>
      <w:r w:rsidRPr="00AE5DEE">
        <w:rPr>
          <w:rStyle w:val="Style13ptBold"/>
        </w:rPr>
        <w:t>Xie</w:t>
      </w:r>
      <w:proofErr w:type="spellEnd"/>
      <w:r>
        <w:rPr>
          <w:rStyle w:val="Style13ptBold"/>
        </w:rPr>
        <w:t xml:space="preserve"> 14</w:t>
      </w:r>
      <w:r w:rsidRPr="00AE5DEE">
        <w:rPr>
          <w:rStyle w:val="Style13ptBold"/>
        </w:rPr>
        <w:t xml:space="preserve"> </w:t>
      </w:r>
      <w:r w:rsidRPr="00AE5DEE">
        <w:rPr>
          <w:rStyle w:val="Style13ptBold"/>
          <w:b w:val="0"/>
        </w:rPr>
        <w:t>[</w:t>
      </w:r>
      <w:r w:rsidRPr="00AE5DEE">
        <w:rPr>
          <w:rStyle w:val="Style13ptBold"/>
          <w:b w:val="0"/>
          <w:sz w:val="16"/>
        </w:rPr>
        <w:t xml:space="preserve">XIE ZHIHAI, Peking University School of International Studies doctoral program graduates Acquisition Withdrawal </w:t>
      </w:r>
      <w:proofErr w:type="spellStart"/>
      <w:r w:rsidRPr="00AE5DEE">
        <w:rPr>
          <w:rStyle w:val="Style13ptBold"/>
          <w:b w:val="0"/>
          <w:sz w:val="16"/>
        </w:rPr>
        <w:t>Waseda</w:t>
      </w:r>
      <w:proofErr w:type="spellEnd"/>
      <w:r w:rsidRPr="00AE5DEE">
        <w:rPr>
          <w:rStyle w:val="Style13ptBold"/>
          <w:b w:val="0"/>
          <w:sz w:val="16"/>
        </w:rPr>
        <w:t xml:space="preserve"> University Graduate School of Asia Pacific Ocean Studies Doctoral Program Unit (Double Degree Program) Japan International Exchange Foundation visiting research fellow Asian Development Bank Institute Research Associate Incumbent than April 2013, </w:t>
      </w:r>
      <w:r w:rsidRPr="00AE5DEE">
        <w:rPr>
          <w:sz w:val="16"/>
        </w:rPr>
        <w:t xml:space="preserve">10 Feb 2014, </w:t>
      </w:r>
      <w:hyperlink r:id="rId142" w:anchor=".V4_W67grK5t" w:history="1">
        <w:r w:rsidRPr="00AE5DEE">
          <w:rPr>
            <w:rStyle w:val="Hyperlink"/>
            <w:sz w:val="16"/>
          </w:rPr>
          <w:t>http://www.japantimes.co.jp/opinion/2014/02/10/commentary/japan-commentary/mutual-fears-of-china-japan/#.V4_W67grK5t</w:t>
        </w:r>
      </w:hyperlink>
      <w:r w:rsidRPr="00AE5DEE">
        <w:rPr>
          <w:sz w:val="16"/>
        </w:rPr>
        <w:t>, "Mutual fears of China, Japan", Japan Times</w:t>
      </w:r>
      <w:r w:rsidRPr="00AE5DEE">
        <w:t>]</w:t>
      </w:r>
    </w:p>
    <w:p w14:paraId="53BDCBF1" w14:textId="77777777" w:rsidR="00460136" w:rsidRPr="00AE5DEE" w:rsidRDefault="00460136" w:rsidP="00460136">
      <w:pPr>
        <w:rPr>
          <w:sz w:val="32"/>
        </w:rPr>
      </w:pPr>
    </w:p>
    <w:p w14:paraId="3345B5CB" w14:textId="77777777" w:rsidR="00460136" w:rsidRPr="00444EEB" w:rsidRDefault="00460136" w:rsidP="00460136">
      <w:pPr>
        <w:rPr>
          <w:u w:val="single"/>
        </w:rPr>
      </w:pPr>
      <w:r w:rsidRPr="00AE5DEE">
        <w:rPr>
          <w:sz w:val="16"/>
        </w:rPr>
        <w:t xml:space="preserve">MAEBASHI, GUNMA PREF. – With China’s expanding presence in the Asia-Pacific region and the intensifying territorial dispute in the East China Sea, </w:t>
      </w:r>
      <w:r w:rsidRPr="00AE5DEE">
        <w:rPr>
          <w:rStyle w:val="StyleUnderline"/>
        </w:rPr>
        <w:t>the security dilemma between China and Japan has become extremely complicated.</w:t>
      </w:r>
    </w:p>
    <w:p w14:paraId="145BED0A" w14:textId="77777777" w:rsidR="00460136" w:rsidRPr="00444EEB" w:rsidRDefault="00460136" w:rsidP="00460136">
      <w:pPr>
        <w:rPr>
          <w:sz w:val="16"/>
        </w:rPr>
      </w:pPr>
      <w:r w:rsidRPr="00AE5DEE">
        <w:rPr>
          <w:rStyle w:val="StyleUnderline"/>
        </w:rPr>
        <w:t>The security dilemma is a condition in which states’ attempts to increase their own security</w:t>
      </w:r>
      <w:r w:rsidRPr="00AE5DEE">
        <w:rPr>
          <w:sz w:val="16"/>
        </w:rPr>
        <w:t xml:space="preserve">, out of the mutual fear and suspicion, </w:t>
      </w:r>
      <w:r w:rsidRPr="00AE5DEE">
        <w:rPr>
          <w:rStyle w:val="StyleUnderline"/>
        </w:rPr>
        <w:t>result in a decrease in security for all</w:t>
      </w:r>
      <w:r w:rsidRPr="00AE5DEE">
        <w:rPr>
          <w:sz w:val="16"/>
        </w:rPr>
        <w:t>. For China and Japan, the current situation is particularly the case.</w:t>
      </w:r>
    </w:p>
    <w:p w14:paraId="25A14644" w14:textId="77777777" w:rsidR="00460136" w:rsidRPr="00444EEB" w:rsidRDefault="00460136" w:rsidP="00460136">
      <w:pPr>
        <w:rPr>
          <w:sz w:val="16"/>
        </w:rPr>
      </w:pPr>
      <w:r w:rsidRPr="00444EEB">
        <w:rPr>
          <w:sz w:val="16"/>
        </w:rPr>
        <w:t>Both perceive more and more threats from the other side, while their overactive responses are causing a strong sense of insecurity for each other. The vicious circle is driving the two powers to engage in an escalating arms race.</w:t>
      </w:r>
    </w:p>
    <w:p w14:paraId="371169EF" w14:textId="77777777" w:rsidR="00460136" w:rsidRPr="00444EEB" w:rsidRDefault="00460136" w:rsidP="00460136">
      <w:pPr>
        <w:rPr>
          <w:sz w:val="16"/>
        </w:rPr>
      </w:pPr>
      <w:r w:rsidRPr="00444EEB">
        <w:rPr>
          <w:sz w:val="16"/>
        </w:rPr>
        <w:t>China’s national defense budget has kept a double-digit annual growth in the past decade, making it the second largest after the United States. With a 10.7 percent increase for fiscal year 2013, the amount has climbed to roughly $117 billion.</w:t>
      </w:r>
    </w:p>
    <w:p w14:paraId="3219B763" w14:textId="77777777" w:rsidR="00460136" w:rsidRPr="00444EEB" w:rsidRDefault="00460136" w:rsidP="00460136">
      <w:pPr>
        <w:rPr>
          <w:sz w:val="16"/>
        </w:rPr>
      </w:pPr>
      <w:r w:rsidRPr="00AE5DEE">
        <w:rPr>
          <w:sz w:val="16"/>
        </w:rPr>
        <w:t xml:space="preserve">China stresses that the country is walking along a peaceful path and that the military development is just to protect its vast territories and long coastlines. However, given its low transparency and unstable China-Japan relations, </w:t>
      </w:r>
      <w:r w:rsidRPr="00AE5DEE">
        <w:rPr>
          <w:rStyle w:val="StyleUnderline"/>
        </w:rPr>
        <w:t>Japan sees China’s high military expenditure as threat</w:t>
      </w:r>
      <w:r w:rsidRPr="00AE5DEE">
        <w:rPr>
          <w:sz w:val="16"/>
        </w:rPr>
        <w:t xml:space="preserve"> to the archipelago.</w:t>
      </w:r>
    </w:p>
    <w:p w14:paraId="1F9D2855" w14:textId="77777777" w:rsidR="00460136" w:rsidRPr="00444EEB" w:rsidRDefault="00460136" w:rsidP="00460136">
      <w:pPr>
        <w:rPr>
          <w:sz w:val="16"/>
        </w:rPr>
      </w:pPr>
      <w:r w:rsidRPr="00AE5DEE">
        <w:rPr>
          <w:sz w:val="16"/>
        </w:rPr>
        <w:t>Japanese leaders have repeatedly claimed that the security environment surrounding Japan has become unprecedentedly severe and thus substantial adjustment of its national defense strategy is required. Obviously, the “severe security environment” largely refers to China’s military buildup and maritime expansion in the East China Sea.</w:t>
      </w:r>
    </w:p>
    <w:p w14:paraId="6B2116C6" w14:textId="77777777" w:rsidR="00460136" w:rsidRPr="00444EEB" w:rsidRDefault="00460136" w:rsidP="00460136">
      <w:pPr>
        <w:rPr>
          <w:sz w:val="16"/>
        </w:rPr>
      </w:pPr>
      <w:r w:rsidRPr="00AE5DEE">
        <w:rPr>
          <w:sz w:val="16"/>
        </w:rPr>
        <w:t>After Prime Minister Shinzo Abe came to power in December 2012, Japan started to increase its military budget for the first time in 11 years. According to the National Defense Program Outline for fiscal year 2014, Japan is to significantly increase its defense spending over the next five years. Japan feels an urgent need to build a stronger military force to counteract China’s growing military activities in the region, which include the launching of its first aircraft carrier and the frequent sending of destroyers into disputed waters.</w:t>
      </w:r>
    </w:p>
    <w:p w14:paraId="6F739839" w14:textId="77777777" w:rsidR="00460136" w:rsidRPr="00444EEB" w:rsidRDefault="00460136" w:rsidP="00460136">
      <w:pPr>
        <w:rPr>
          <w:sz w:val="16"/>
        </w:rPr>
      </w:pPr>
      <w:r w:rsidRPr="00AE5DEE">
        <w:rPr>
          <w:sz w:val="16"/>
        </w:rPr>
        <w:t>The establishment of the Japanese National Security Council (NSC) is partly a result of the threat perception. In the National Security Bureau, the secretariat to the NSC, there is one division covering “friendly countries,” while another division exclusively deals with China and North Korea. China might not qualify as a “friendly country” for Japan, but nonetheless it would be surprised to see itself in the same category as North Korea. From Japan’s point of view, China and North Korea are the two biggest destabilizing factors in the region and pose equal threats to its national security.</w:t>
      </w:r>
    </w:p>
    <w:p w14:paraId="40A3AAEF" w14:textId="77777777" w:rsidR="00460136" w:rsidRPr="00444EEB" w:rsidRDefault="00460136" w:rsidP="00460136">
      <w:pPr>
        <w:rPr>
          <w:sz w:val="16"/>
        </w:rPr>
      </w:pPr>
      <w:r w:rsidRPr="00AE5DEE">
        <w:rPr>
          <w:sz w:val="16"/>
        </w:rPr>
        <w:t>China surprised many people when it suddenly announced that it would form its own NSC at the Third Plenary Meeting of the 18th Chinese Communist Party Central Committee. Just two months later, in late January, it formally established the NSC, headed by top leaders. Although the NSC also aims to cope with domestic security challenges, the focus will be foreign security policy. The government emphasizes that “the security environment surrounding China is becoming more and more severe” — the same thinking as Japan.</w:t>
      </w:r>
    </w:p>
    <w:p w14:paraId="61E15FC6" w14:textId="77777777" w:rsidR="00460136" w:rsidRPr="00444EEB" w:rsidRDefault="00460136" w:rsidP="00460136">
      <w:pPr>
        <w:rPr>
          <w:sz w:val="16"/>
        </w:rPr>
      </w:pPr>
      <w:r w:rsidRPr="00AE5DEE">
        <w:rPr>
          <w:rStyle w:val="Emphasis"/>
        </w:rPr>
        <w:t>China perceives most security threats as coming from the U.S.-Japan military alliance</w:t>
      </w:r>
      <w:r w:rsidRPr="00AE5DEE">
        <w:rPr>
          <w:sz w:val="16"/>
        </w:rPr>
        <w:t xml:space="preserve">. </w:t>
      </w:r>
      <w:r w:rsidRPr="00AE5DEE">
        <w:rPr>
          <w:rStyle w:val="StyleUnderline"/>
        </w:rPr>
        <w:t xml:space="preserve">China has long viewed the U.S.-led military alliances in the Asia-Pacific as an attempt to contain it. </w:t>
      </w:r>
      <w:r w:rsidRPr="00AE5DEE">
        <w:rPr>
          <w:sz w:val="16"/>
        </w:rPr>
        <w:t>But this doesn’t mean that a Japan that was military independent of the U.S. would make China more comfortable.</w:t>
      </w:r>
    </w:p>
    <w:p w14:paraId="1E241DAD" w14:textId="77777777" w:rsidR="00460136" w:rsidRDefault="00460136" w:rsidP="00460136">
      <w:pPr>
        <w:rPr>
          <w:sz w:val="16"/>
        </w:rPr>
      </w:pPr>
    </w:p>
    <w:p w14:paraId="6A933B27" w14:textId="77777777" w:rsidR="00460136" w:rsidRDefault="00460136" w:rsidP="00460136">
      <w:pPr>
        <w:pStyle w:val="Heading4"/>
      </w:pPr>
      <w:r>
        <w:t>Chinese perception is key-they view any move to strengthen alliances as hostile</w:t>
      </w:r>
    </w:p>
    <w:p w14:paraId="2D51480C" w14:textId="77777777" w:rsidR="00460136" w:rsidRDefault="00460136" w:rsidP="00460136">
      <w:pPr>
        <w:rPr>
          <w:rStyle w:val="Style13ptBold"/>
          <w:b w:val="0"/>
        </w:rPr>
      </w:pPr>
      <w:r w:rsidRPr="00F415EC">
        <w:rPr>
          <w:rStyle w:val="Style13ptBold"/>
        </w:rPr>
        <w:t>AP 13</w:t>
      </w:r>
      <w:r>
        <w:rPr>
          <w:rStyle w:val="Style13ptBold"/>
        </w:rPr>
        <w:t xml:space="preserve"> </w:t>
      </w:r>
      <w:r w:rsidRPr="00F415EC">
        <w:rPr>
          <w:rStyle w:val="Style13ptBold"/>
          <w:b w:val="0"/>
          <w:sz w:val="16"/>
        </w:rPr>
        <w:t xml:space="preserve">[“China says US is destabilizing region by increasing presence in Asia”, </w:t>
      </w:r>
      <w:hyperlink r:id="rId143" w:history="1">
        <w:r w:rsidRPr="00335005">
          <w:rPr>
            <w:rStyle w:val="Hyperlink"/>
            <w:sz w:val="16"/>
          </w:rPr>
          <w:t>http://www.foxnews.com/world/2013/04/16/china-says-us-is-destabilizing-region-by-increasing-presence-in-asia.html 16 April 2013</w:t>
        </w:r>
      </w:hyperlink>
      <w:r>
        <w:rPr>
          <w:rStyle w:val="Style13ptBold"/>
          <w:b w:val="0"/>
        </w:rPr>
        <w:t>]</w:t>
      </w:r>
    </w:p>
    <w:p w14:paraId="2245B806" w14:textId="77777777" w:rsidR="00460136" w:rsidRPr="00F415EC" w:rsidRDefault="00460136" w:rsidP="00460136">
      <w:pPr>
        <w:rPr>
          <w:rStyle w:val="Style13ptBold"/>
          <w:b w:val="0"/>
        </w:rPr>
      </w:pPr>
    </w:p>
    <w:p w14:paraId="67B1727A" w14:textId="77777777" w:rsidR="00460136" w:rsidRPr="00444EEB" w:rsidRDefault="00460136" w:rsidP="00460136">
      <w:pPr>
        <w:rPr>
          <w:sz w:val="16"/>
        </w:rPr>
      </w:pPr>
      <w:r w:rsidRPr="00F415EC">
        <w:rPr>
          <w:sz w:val="16"/>
        </w:rPr>
        <w:t xml:space="preserve">BEIJING </w:t>
      </w:r>
      <w:proofErr w:type="gramStart"/>
      <w:r w:rsidRPr="00F415EC">
        <w:rPr>
          <w:sz w:val="16"/>
        </w:rPr>
        <w:t>–  In</w:t>
      </w:r>
      <w:proofErr w:type="gramEnd"/>
      <w:r w:rsidRPr="00F415EC">
        <w:rPr>
          <w:sz w:val="16"/>
        </w:rPr>
        <w:t xml:space="preserve"> its latest account of national defense efforts, </w:t>
      </w:r>
      <w:r w:rsidRPr="00F415EC">
        <w:rPr>
          <w:rStyle w:val="StyleUnderline"/>
        </w:rPr>
        <w:t>China</w:t>
      </w:r>
      <w:r w:rsidRPr="00F415EC">
        <w:rPr>
          <w:sz w:val="16"/>
        </w:rPr>
        <w:t xml:space="preserve"> </w:t>
      </w:r>
      <w:r w:rsidRPr="00F415EC">
        <w:rPr>
          <w:rStyle w:val="StyleUnderline"/>
        </w:rPr>
        <w:t>said</w:t>
      </w:r>
      <w:r w:rsidRPr="00F415EC">
        <w:rPr>
          <w:sz w:val="16"/>
        </w:rPr>
        <w:t xml:space="preserve"> Tuesday </w:t>
      </w:r>
      <w:r w:rsidRPr="00F415EC">
        <w:rPr>
          <w:rStyle w:val="StyleUnderline"/>
        </w:rPr>
        <w:t>that the U</w:t>
      </w:r>
      <w:r w:rsidRPr="00F415EC">
        <w:rPr>
          <w:sz w:val="16"/>
        </w:rPr>
        <w:t xml:space="preserve">nited </w:t>
      </w:r>
      <w:r w:rsidRPr="00F415EC">
        <w:rPr>
          <w:rStyle w:val="StyleUnderline"/>
        </w:rPr>
        <w:t>S</w:t>
      </w:r>
      <w:r w:rsidRPr="00F415EC">
        <w:rPr>
          <w:sz w:val="16"/>
        </w:rPr>
        <w:t xml:space="preserve">tates </w:t>
      </w:r>
      <w:r w:rsidRPr="00F415EC">
        <w:rPr>
          <w:rStyle w:val="StyleUnderline"/>
        </w:rPr>
        <w:t xml:space="preserve">is destabilizing </w:t>
      </w:r>
      <w:r w:rsidRPr="00F415EC">
        <w:rPr>
          <w:sz w:val="16"/>
        </w:rPr>
        <w:t>the</w:t>
      </w:r>
      <w:r w:rsidRPr="00F415EC">
        <w:rPr>
          <w:rStyle w:val="StyleUnderline"/>
        </w:rPr>
        <w:t xml:space="preserve"> Asia</w:t>
      </w:r>
      <w:r w:rsidRPr="00F415EC">
        <w:rPr>
          <w:sz w:val="16"/>
        </w:rPr>
        <w:t xml:space="preserve">-Pacific region </w:t>
      </w:r>
      <w:r w:rsidRPr="00F415EC">
        <w:rPr>
          <w:rStyle w:val="StyleUnderline"/>
        </w:rPr>
        <w:t>by strengthening its military alliances</w:t>
      </w:r>
      <w:r w:rsidRPr="00F415EC">
        <w:rPr>
          <w:sz w:val="16"/>
        </w:rPr>
        <w:t xml:space="preserve"> and sending more ships, planes, and troops to the area.</w:t>
      </w:r>
    </w:p>
    <w:p w14:paraId="1D81AA48" w14:textId="77777777" w:rsidR="00460136" w:rsidRPr="00444EEB" w:rsidRDefault="00460136" w:rsidP="00460136">
      <w:pPr>
        <w:rPr>
          <w:sz w:val="16"/>
        </w:rPr>
      </w:pPr>
      <w:r w:rsidRPr="00F415EC">
        <w:rPr>
          <w:sz w:val="16"/>
        </w:rPr>
        <w:t>The U.S. policy known as the "pivot" to Asia runs counter to regional trends and "frequently makes the situation tenser," the Defense Ministry said in its report on the state of China's defense posture and armed forces.</w:t>
      </w:r>
    </w:p>
    <w:p w14:paraId="126E5E95" w14:textId="77777777" w:rsidR="00460136" w:rsidRPr="00444EEB" w:rsidRDefault="00460136" w:rsidP="00460136">
      <w:pPr>
        <w:rPr>
          <w:sz w:val="16"/>
        </w:rPr>
      </w:pPr>
      <w:r w:rsidRPr="00F415EC">
        <w:rPr>
          <w:sz w:val="16"/>
        </w:rPr>
        <w:t>"</w:t>
      </w:r>
      <w:r w:rsidRPr="00F415EC">
        <w:rPr>
          <w:rStyle w:val="StyleUnderline"/>
        </w:rPr>
        <w:t>Certain efforts made to</w:t>
      </w:r>
      <w:r w:rsidRPr="00F415EC">
        <w:rPr>
          <w:sz w:val="16"/>
        </w:rPr>
        <w:t xml:space="preserve"> highlight the military agenda, enhance military deployment and also </w:t>
      </w:r>
      <w:r w:rsidRPr="00F415EC">
        <w:rPr>
          <w:rStyle w:val="StyleUnderline"/>
        </w:rPr>
        <w:t>strengthen alliances are not in line with the calling of the times and are not conducive  to the upholding of peace and stability in the region,"</w:t>
      </w:r>
      <w:r w:rsidRPr="00F415EC">
        <w:rPr>
          <w:sz w:val="16"/>
        </w:rPr>
        <w:t xml:space="preserve"> spokesman Yang </w:t>
      </w:r>
      <w:proofErr w:type="spellStart"/>
      <w:r w:rsidRPr="00F415EC">
        <w:rPr>
          <w:sz w:val="16"/>
        </w:rPr>
        <w:t>Yujun</w:t>
      </w:r>
      <w:proofErr w:type="spellEnd"/>
      <w:r w:rsidRPr="00F415EC">
        <w:rPr>
          <w:sz w:val="16"/>
        </w:rPr>
        <w:t xml:space="preserve"> told reporters at a news  conference marking the report's release.</w:t>
      </w:r>
    </w:p>
    <w:p w14:paraId="2F2F261D" w14:textId="77777777" w:rsidR="00460136" w:rsidRPr="00444EEB" w:rsidRDefault="00460136" w:rsidP="00460136">
      <w:pPr>
        <w:rPr>
          <w:sz w:val="16"/>
        </w:rPr>
      </w:pPr>
      <w:r w:rsidRPr="00F415EC">
        <w:rPr>
          <w:sz w:val="16"/>
        </w:rPr>
        <w:t>"We hope that the relevant parties would do more to enhance the mutual trust between countries in the region and contribute to peace and stability," Yang said.</w:t>
      </w:r>
    </w:p>
    <w:p w14:paraId="3ED5F1EA" w14:textId="77777777" w:rsidR="00460136" w:rsidRDefault="00460136" w:rsidP="00460136">
      <w:pPr>
        <w:rPr>
          <w:sz w:val="16"/>
        </w:rPr>
      </w:pPr>
      <w:r w:rsidRPr="00F415EC">
        <w:rPr>
          <w:rStyle w:val="StyleUnderline"/>
        </w:rPr>
        <w:t>China has consistently criticized</w:t>
      </w:r>
      <w:r w:rsidRPr="00F415EC">
        <w:rPr>
          <w:sz w:val="16"/>
        </w:rPr>
        <w:t xml:space="preserve"> Washington's deployment of additional ships and personnel to Asia, along with </w:t>
      </w:r>
      <w:r w:rsidRPr="00F415EC">
        <w:rPr>
          <w:rStyle w:val="StyleUnderline"/>
        </w:rPr>
        <w:t xml:space="preserve">increasing cooperation </w:t>
      </w:r>
      <w:r w:rsidRPr="00F415EC">
        <w:rPr>
          <w:sz w:val="16"/>
        </w:rPr>
        <w:t xml:space="preserve">both </w:t>
      </w:r>
      <w:r w:rsidRPr="00F415EC">
        <w:rPr>
          <w:rStyle w:val="StyleUnderline"/>
        </w:rPr>
        <w:t>with treaty partners, including Japan</w:t>
      </w:r>
      <w:r w:rsidRPr="00F415EC">
        <w:rPr>
          <w:sz w:val="16"/>
        </w:rPr>
        <w:t>, South Korea, and the Philippines, as well other countries such as Vietnam that aren't traditional allies.</w:t>
      </w:r>
    </w:p>
    <w:p w14:paraId="30AE6D82" w14:textId="77777777" w:rsidR="00460136" w:rsidRDefault="00460136" w:rsidP="00460136">
      <w:pPr>
        <w:rPr>
          <w:sz w:val="16"/>
        </w:rPr>
      </w:pPr>
    </w:p>
    <w:p w14:paraId="2EABE35A" w14:textId="77777777" w:rsidR="00460136" w:rsidRDefault="00460136" w:rsidP="00460136">
      <w:pPr>
        <w:pStyle w:val="Heading4"/>
      </w:pPr>
      <w:r>
        <w:t xml:space="preserve">That leads to ECS </w:t>
      </w:r>
      <w:proofErr w:type="spellStart"/>
      <w:r>
        <w:t>miscalc</w:t>
      </w:r>
      <w:proofErr w:type="spellEnd"/>
      <w:r>
        <w:t xml:space="preserve"> and Sino-Japanese clash-US credibility is </w:t>
      </w:r>
      <w:r>
        <w:rPr>
          <w:u w:val="single"/>
        </w:rPr>
        <w:t>key</w:t>
      </w:r>
      <w:r>
        <w:t xml:space="preserve"> to prevent conflict</w:t>
      </w:r>
    </w:p>
    <w:p w14:paraId="133DC658" w14:textId="77777777" w:rsidR="00460136" w:rsidRPr="00F415EC" w:rsidRDefault="00460136" w:rsidP="00460136">
      <w:pPr>
        <w:rPr>
          <w:rStyle w:val="Style13ptBold"/>
        </w:rPr>
      </w:pPr>
      <w:r>
        <w:rPr>
          <w:rStyle w:val="Style13ptBold"/>
        </w:rPr>
        <w:t>Smith 13 [</w:t>
      </w:r>
      <w:r w:rsidRPr="00534EFF">
        <w:rPr>
          <w:rStyle w:val="Style13ptBold"/>
          <w:b w:val="0"/>
          <w:sz w:val="16"/>
        </w:rPr>
        <w:t>Sheila, Senior Fellow for Japan Studies at the Council on Foreign Relations, “A Sino-Japanese Clash in the East China Sea”, http://www.cfr.org/japan/sino-japanese-clash-east-china-sea/p30504</w:t>
      </w:r>
      <w:r>
        <w:rPr>
          <w:rStyle w:val="Style13ptBold"/>
          <w:b w:val="0"/>
        </w:rPr>
        <w:t>]</w:t>
      </w:r>
    </w:p>
    <w:p w14:paraId="43EEDEDB" w14:textId="77777777" w:rsidR="00460136" w:rsidRPr="00444EEB" w:rsidRDefault="00460136" w:rsidP="00460136">
      <w:pPr>
        <w:rPr>
          <w:sz w:val="16"/>
        </w:rPr>
      </w:pPr>
      <w:r w:rsidRPr="00F415EC">
        <w:rPr>
          <w:rStyle w:val="StyleUnderline"/>
        </w:rPr>
        <w:t>Tensions have risen to dangerous levels between Japan and China</w:t>
      </w:r>
      <w:r w:rsidRPr="00F415EC">
        <w:rPr>
          <w:sz w:val="16"/>
        </w:rPr>
        <w:t xml:space="preserve"> over a small group of uninhabited islands </w:t>
      </w:r>
      <w:r w:rsidRPr="00F415EC">
        <w:rPr>
          <w:rStyle w:val="StyleUnderline"/>
        </w:rPr>
        <w:t>in the East China Sea</w:t>
      </w:r>
      <w:r w:rsidRPr="00F415EC">
        <w:rPr>
          <w:sz w:val="16"/>
        </w:rPr>
        <w:t xml:space="preserve">, called the </w:t>
      </w:r>
      <w:proofErr w:type="spellStart"/>
      <w:r w:rsidRPr="00F415EC">
        <w:rPr>
          <w:sz w:val="16"/>
        </w:rPr>
        <w:t>Senkaku</w:t>
      </w:r>
      <w:proofErr w:type="spellEnd"/>
      <w:r w:rsidRPr="00F415EC">
        <w:rPr>
          <w:sz w:val="16"/>
        </w:rPr>
        <w:t xml:space="preserve"> by the Japanese and the </w:t>
      </w:r>
      <w:proofErr w:type="spellStart"/>
      <w:r w:rsidRPr="00F415EC">
        <w:rPr>
          <w:sz w:val="16"/>
        </w:rPr>
        <w:t>Diaoyu</w:t>
      </w:r>
      <w:proofErr w:type="spellEnd"/>
      <w:r w:rsidRPr="00F415EC">
        <w:rPr>
          <w:sz w:val="16"/>
        </w:rPr>
        <w:t xml:space="preserve"> by the Chinese. These islands were once controlled by the United States as part of its post–World War II occupation of Japan and only returned to Japanese administrative control with the reversion of Okinawa in 1971. As Washington prepared to return these islands to Japan, the People's Republic of China (PRC) and Taiwan contested Japan's sovereignty. Two years earlier, a United Nations (UN) geological survey of the East China Sea revealed the potential of significant hydrocarbon resources. Contending sovereignty claims over the islands thus have both historical and resource-related dimensions.</w:t>
      </w:r>
    </w:p>
    <w:p w14:paraId="3DE85CF0" w14:textId="77777777" w:rsidR="00460136" w:rsidRPr="00444EEB" w:rsidRDefault="00460136" w:rsidP="00460136">
      <w:pPr>
        <w:rPr>
          <w:u w:val="single"/>
        </w:rPr>
      </w:pPr>
      <w:r w:rsidRPr="00F415EC">
        <w:rPr>
          <w:sz w:val="16"/>
        </w:rPr>
        <w:t xml:space="preserve">Until recently, this territorial dispute was little more than a minor irritant in Sino-Japanese relations. However, against the backdrop of China's growing military power, the island dispute has increased concerns in Tokyo about Beijing's regional intentions and the adequacy of Japan's security, while stoking nationalistic politics in both capitals. </w:t>
      </w:r>
      <w:r w:rsidRPr="00F415EC">
        <w:rPr>
          <w:rStyle w:val="StyleUnderline"/>
        </w:rPr>
        <w:t xml:space="preserve">Political </w:t>
      </w:r>
      <w:r w:rsidRPr="00534EFF">
        <w:rPr>
          <w:rStyle w:val="Emphasis"/>
        </w:rPr>
        <w:t>miscalculation</w:t>
      </w:r>
      <w:r w:rsidRPr="00F415EC">
        <w:rPr>
          <w:rStyle w:val="StyleUnderline"/>
        </w:rPr>
        <w:t xml:space="preserve"> in Tokyo or Beijing, or unintended military interactions </w:t>
      </w:r>
      <w:r w:rsidRPr="00F415EC">
        <w:rPr>
          <w:sz w:val="16"/>
        </w:rPr>
        <w:t xml:space="preserve">in and around the disputed islands, </w:t>
      </w:r>
      <w:r w:rsidRPr="00F415EC">
        <w:rPr>
          <w:rStyle w:val="StyleUnderline"/>
        </w:rPr>
        <w:t xml:space="preserve">could escalate further, leading to an armed clash </w:t>
      </w:r>
      <w:r w:rsidRPr="00F415EC">
        <w:rPr>
          <w:sz w:val="16"/>
        </w:rPr>
        <w:t xml:space="preserve">between Asia's two largest powers. </w:t>
      </w:r>
      <w:r w:rsidRPr="00F415EC">
        <w:rPr>
          <w:rStyle w:val="StyleUnderline"/>
        </w:rPr>
        <w:t>The U</w:t>
      </w:r>
      <w:r w:rsidRPr="00F415EC">
        <w:rPr>
          <w:sz w:val="16"/>
        </w:rPr>
        <w:t xml:space="preserve">nited </w:t>
      </w:r>
      <w:r w:rsidRPr="00F415EC">
        <w:rPr>
          <w:rStyle w:val="StyleUnderline"/>
        </w:rPr>
        <w:t>S</w:t>
      </w:r>
      <w:r w:rsidRPr="00F415EC">
        <w:rPr>
          <w:sz w:val="16"/>
        </w:rPr>
        <w:t xml:space="preserve">tates, as a treaty ally of Japan but with vital strategic interests in fostering peaceful relations with China, </w:t>
      </w:r>
      <w:r w:rsidRPr="00F415EC">
        <w:rPr>
          <w:rStyle w:val="StyleUnderline"/>
        </w:rPr>
        <w:t>has a major stake in averting such a clash and resolving the dispute, if possible.</w:t>
      </w:r>
    </w:p>
    <w:p w14:paraId="164233D0" w14:textId="77777777" w:rsidR="00460136" w:rsidRPr="00444EEB" w:rsidRDefault="00460136" w:rsidP="00460136">
      <w:pPr>
        <w:rPr>
          <w:sz w:val="16"/>
        </w:rPr>
      </w:pPr>
      <w:r w:rsidRPr="00444EEB">
        <w:rPr>
          <w:sz w:val="16"/>
        </w:rPr>
        <w:t>The Contingencies</w:t>
      </w:r>
    </w:p>
    <w:p w14:paraId="04CA7720" w14:textId="77777777" w:rsidR="00460136" w:rsidRPr="00444EEB" w:rsidRDefault="00460136" w:rsidP="00460136">
      <w:pPr>
        <w:rPr>
          <w:sz w:val="16"/>
        </w:rPr>
      </w:pPr>
      <w:r w:rsidRPr="00444EEB">
        <w:rPr>
          <w:sz w:val="16"/>
        </w:rPr>
        <w:t>Sino-Japanese</w:t>
      </w:r>
      <w:r w:rsidRPr="00444EEB">
        <w:rPr>
          <w:rStyle w:val="StyleUnderline"/>
        </w:rPr>
        <w:t xml:space="preserve"> tensions in the </w:t>
      </w:r>
      <w:r w:rsidRPr="00444EEB">
        <w:rPr>
          <w:sz w:val="16"/>
        </w:rPr>
        <w:t>East China Sea</w:t>
      </w:r>
      <w:r w:rsidRPr="00444EEB">
        <w:rPr>
          <w:rStyle w:val="StyleUnderline"/>
        </w:rPr>
        <w:t xml:space="preserve"> have been building steadily</w:t>
      </w:r>
      <w:r w:rsidRPr="00444EEB">
        <w:rPr>
          <w:sz w:val="16"/>
        </w:rPr>
        <w:t xml:space="preserve"> since 2010, when a Chinese fishing trawler rammed two Japan Coast Guard (JCG) vessels in waters near the </w:t>
      </w:r>
      <w:proofErr w:type="spellStart"/>
      <w:r w:rsidRPr="00444EEB">
        <w:rPr>
          <w:sz w:val="16"/>
        </w:rPr>
        <w:t>Senkaku</w:t>
      </w:r>
      <w:proofErr w:type="spellEnd"/>
      <w:r w:rsidRPr="00444EEB">
        <w:rPr>
          <w:sz w:val="16"/>
        </w:rPr>
        <w:t>/</w:t>
      </w:r>
      <w:proofErr w:type="spellStart"/>
      <w:r w:rsidRPr="00444EEB">
        <w:rPr>
          <w:sz w:val="16"/>
        </w:rPr>
        <w:t>Diaoyu</w:t>
      </w:r>
      <w:proofErr w:type="spellEnd"/>
      <w:r w:rsidRPr="00444EEB">
        <w:rPr>
          <w:sz w:val="16"/>
        </w:rPr>
        <w:t xml:space="preserve"> Islands and Japan detained the captain. Although the crisis was eventually defused, the territorial dispute came to a head again in September 2012, when Japanese </w:t>
      </w:r>
      <w:proofErr w:type="gramStart"/>
      <w:r w:rsidRPr="00444EEB">
        <w:rPr>
          <w:sz w:val="16"/>
        </w:rPr>
        <w:t>prime minister</w:t>
      </w:r>
      <w:proofErr w:type="gramEnd"/>
      <w:r w:rsidRPr="00444EEB">
        <w:rPr>
          <w:sz w:val="16"/>
        </w:rPr>
        <w:t xml:space="preserve"> Yoshihiko Noda announced his government's decision to purchase three of the five islands. The islands were privately owned, but a new wave of activism, including Chinese attempts to land on the islands and a public campaign by the Tokyo governor to purchase them himself, prompted Noda to attempt to neutralize nationalist pressures. The decision triggered widespread anti-Japanese demonstrations in China, resulting in extensive damage to Japanese companies operating there. Eventually China dampened the popular response, but it has since repeatedly stated its intent to assert its own administrative control over the disputed islands. China's Marine Surveillance agency intensified its patrols of the waters in and around the islands, and China's Bureau of Fisheries patrols followed suit. The JCG in turn increased its patrols and put them on 24/7 alert.</w:t>
      </w:r>
    </w:p>
    <w:p w14:paraId="6648C1D1" w14:textId="77777777" w:rsidR="00460136" w:rsidRPr="00444EEB" w:rsidRDefault="00460136" w:rsidP="00460136">
      <w:pPr>
        <w:rPr>
          <w:sz w:val="16"/>
        </w:rPr>
      </w:pPr>
      <w:r w:rsidRPr="00444EEB">
        <w:rPr>
          <w:sz w:val="16"/>
        </w:rPr>
        <w:t xml:space="preserve">The danger of escalation to armed conflict increased when the two militaries became directly involved. On December 13, 2012, a small Chinese reconnaissance aircraft entered undetected into Japanese airspace above the islands. The JCG alerted Japan's Air Self-Defense Force (ASDF), which scrambled fighter jets based in Naha, Okinawa; however, they were too late to intercept. In January, China sent its reconnaissance aircraft back toward the islands accompanied by fighter jets, but stopped short of entering Japan's airspace, and no direct aerial confrontation occurred. Japan's Maritime Self-Defense Force (MSDF) reported that a Chinese frigate locked its firing radar on the Japanese destroyer </w:t>
      </w:r>
      <w:proofErr w:type="spellStart"/>
      <w:r w:rsidRPr="00444EEB">
        <w:rPr>
          <w:sz w:val="16"/>
        </w:rPr>
        <w:t>Yudachi</w:t>
      </w:r>
      <w:proofErr w:type="spellEnd"/>
      <w:r w:rsidRPr="00444EEB">
        <w:rPr>
          <w:sz w:val="16"/>
        </w:rPr>
        <w:t xml:space="preserve"> on January 30, 2013. Chinese authorities instigated an investigation into the incident in response to Japan's protest, leading to speculation that Beijing was unaware of the ship captain's actions. Although China's Ministry of Defense later denied that the incident took place, it did acknowledge the danger such an act posed.</w:t>
      </w:r>
    </w:p>
    <w:p w14:paraId="10405BCD" w14:textId="77777777" w:rsidR="00460136" w:rsidRPr="00444EEB" w:rsidRDefault="00460136" w:rsidP="00460136">
      <w:pPr>
        <w:rPr>
          <w:sz w:val="16"/>
        </w:rPr>
      </w:pPr>
      <w:r w:rsidRPr="00444EEB">
        <w:rPr>
          <w:sz w:val="16"/>
        </w:rPr>
        <w:t xml:space="preserve">Given current circumstances in the East China Sea, three </w:t>
      </w:r>
      <w:r w:rsidRPr="00444EEB">
        <w:rPr>
          <w:rStyle w:val="StyleUnderline"/>
        </w:rPr>
        <w:t>contingencies are conceivable</w:t>
      </w:r>
      <w:r w:rsidRPr="00444EEB">
        <w:rPr>
          <w:sz w:val="16"/>
        </w:rPr>
        <w:t xml:space="preserve">: first, </w:t>
      </w:r>
      <w:r w:rsidRPr="00444EEB">
        <w:rPr>
          <w:rStyle w:val="StyleUnderline"/>
        </w:rPr>
        <w:t>an accidental or unintended incident</w:t>
      </w:r>
      <w:r w:rsidRPr="00444EEB">
        <w:rPr>
          <w:sz w:val="16"/>
        </w:rPr>
        <w:t xml:space="preserve"> in and around the disputed islands could trigger a military escalation of the crisis; second, </w:t>
      </w:r>
      <w:r w:rsidRPr="00444EEB">
        <w:rPr>
          <w:rStyle w:val="StyleUnderline"/>
        </w:rPr>
        <w:t>either country could make</w:t>
      </w:r>
      <w:r w:rsidRPr="00444EEB">
        <w:rPr>
          <w:sz w:val="16"/>
        </w:rPr>
        <w:t xml:space="preserve"> a serious political </w:t>
      </w:r>
      <w:r w:rsidRPr="00444EEB">
        <w:rPr>
          <w:rStyle w:val="StyleUnderline"/>
        </w:rPr>
        <w:t>miscalc</w:t>
      </w:r>
      <w:r w:rsidRPr="00444EEB">
        <w:rPr>
          <w:sz w:val="16"/>
        </w:rPr>
        <w:t>ulation in an effort to demonstrate sovereign control; and third, either country could attempt to forcibly control the islands.</w:t>
      </w:r>
    </w:p>
    <w:p w14:paraId="100E7808" w14:textId="77777777" w:rsidR="00460136" w:rsidRPr="00444EEB" w:rsidRDefault="00460136" w:rsidP="00460136">
      <w:pPr>
        <w:rPr>
          <w:sz w:val="16"/>
        </w:rPr>
      </w:pPr>
      <w:r w:rsidRPr="00444EEB">
        <w:rPr>
          <w:sz w:val="16"/>
        </w:rPr>
        <w:t>Accidental/Unintended Military Incident</w:t>
      </w:r>
    </w:p>
    <w:p w14:paraId="161F72FF" w14:textId="77777777" w:rsidR="00460136" w:rsidRPr="00444EEB" w:rsidRDefault="00460136" w:rsidP="00460136">
      <w:pPr>
        <w:rPr>
          <w:sz w:val="16"/>
        </w:rPr>
      </w:pPr>
      <w:r w:rsidRPr="00444EEB">
        <w:rPr>
          <w:sz w:val="16"/>
        </w:rPr>
        <w:t xml:space="preserve">Although recent incidents have sensitized China and Japan to the risk of accidental and unintended military interactions, </w:t>
      </w:r>
      <w:r w:rsidRPr="00444EEB">
        <w:rPr>
          <w:rStyle w:val="StyleUnderline"/>
        </w:rPr>
        <w:t>the danger will persist while emotions run high and their forces operate in close proximity. In stressful and ambiguous times, when decision-making is compressed by the speed of modern weapons systems, the risk of human error is higher.</w:t>
      </w:r>
      <w:r w:rsidRPr="00444EEB">
        <w:rPr>
          <w:sz w:val="16"/>
        </w:rPr>
        <w:t xml:space="preserve"> The 2001 collision between a U.S. reconnaissance aircraft and a Chinese fighter jet near Hainan Island is a case in point, as was the intrusion of a Chinese Han submarine in Japanese territorial waters in 2004. So-called rules of engagement (ROEs), intended to guide and control the behavior of local actors, are typically general in scope and leave room for personal interpretation that may lead to actions that escalate a crisis situation. Compounding the risk of unintended escalation between Chinese and Japanese air and naval units is the unpredictable involvement of third parties such as fishermen or civilian activists who may attempt to land on the islands. Their actions could precipitate an armed response by either side.</w:t>
      </w:r>
    </w:p>
    <w:p w14:paraId="4F8B5AEE" w14:textId="77777777" w:rsidR="00460136" w:rsidRPr="00444EEB" w:rsidRDefault="00460136" w:rsidP="00460136">
      <w:pPr>
        <w:rPr>
          <w:sz w:val="16"/>
        </w:rPr>
      </w:pPr>
      <w:r w:rsidRPr="00444EEB">
        <w:rPr>
          <w:sz w:val="16"/>
        </w:rPr>
        <w:t>Political Miscalculation in an Effort to Demonstrate Sovereign Control</w:t>
      </w:r>
    </w:p>
    <w:p w14:paraId="302C4271" w14:textId="77777777" w:rsidR="00460136" w:rsidRPr="00444EEB" w:rsidRDefault="00460136" w:rsidP="00460136">
      <w:pPr>
        <w:rPr>
          <w:sz w:val="16"/>
        </w:rPr>
      </w:pPr>
      <w:r w:rsidRPr="00444EEB">
        <w:rPr>
          <w:sz w:val="16"/>
        </w:rPr>
        <w:t xml:space="preserve">Political miscalculation of either country's intent or resolve, </w:t>
      </w:r>
      <w:r w:rsidRPr="00444EEB">
        <w:rPr>
          <w:rStyle w:val="StyleUnderline"/>
        </w:rPr>
        <w:t>as well as miscalc</w:t>
      </w:r>
      <w:r w:rsidRPr="00444EEB">
        <w:rPr>
          <w:sz w:val="16"/>
        </w:rPr>
        <w:t>ulation</w:t>
      </w:r>
      <w:r w:rsidRPr="00444EEB">
        <w:rPr>
          <w:rStyle w:val="StyleUnderline"/>
        </w:rPr>
        <w:t xml:space="preserve"> of the U.S. position, could lead to armed conflict</w:t>
      </w:r>
      <w:r w:rsidRPr="00444EEB">
        <w:rPr>
          <w:sz w:val="16"/>
        </w:rPr>
        <w:t xml:space="preserve">. First, Japan and China are already finding it difficult to read each other's actions. Past Japanese government leasing of the </w:t>
      </w:r>
      <w:proofErr w:type="spellStart"/>
      <w:r w:rsidRPr="00444EEB">
        <w:rPr>
          <w:sz w:val="16"/>
        </w:rPr>
        <w:t>Senkaku</w:t>
      </w:r>
      <w:proofErr w:type="spellEnd"/>
      <w:r w:rsidRPr="00444EEB">
        <w:rPr>
          <w:sz w:val="16"/>
        </w:rPr>
        <w:t>/</w:t>
      </w:r>
      <w:proofErr w:type="spellStart"/>
      <w:r w:rsidRPr="00444EEB">
        <w:rPr>
          <w:sz w:val="16"/>
        </w:rPr>
        <w:t>Diaoyu</w:t>
      </w:r>
      <w:proofErr w:type="spellEnd"/>
      <w:r w:rsidRPr="00444EEB">
        <w:rPr>
          <w:sz w:val="16"/>
        </w:rPr>
        <w:t xml:space="preserve"> Islands effectively kept nationalist activists—Japanese as well as Chinese and Taiwanese—at bay. In mid-2012, however, rising nationalist sentiments during leadership transitions inflamed the dispute. This stimulated heated debate in Tokyo over how to consolidate Japanese sovereignty and was a factor in the December 2012 election of conservative </w:t>
      </w:r>
      <w:proofErr w:type="gramStart"/>
      <w:r w:rsidRPr="00444EEB">
        <w:rPr>
          <w:sz w:val="16"/>
        </w:rPr>
        <w:t>prime minister</w:t>
      </w:r>
      <w:proofErr w:type="gramEnd"/>
      <w:r w:rsidRPr="00444EEB">
        <w:rPr>
          <w:sz w:val="16"/>
        </w:rPr>
        <w:t xml:space="preserve"> Shinzo Abe, who advocated inhabiting the islands. This escalation in asserting sovereignty claims through the use of patrols, populating the islands, and perhaps even military defense of the territory could lead to heightened tensions between the two countries and whip up nationalist sentiments, potentially limiting the capacity of leaders to peacefully manage the dispute.</w:t>
      </w:r>
    </w:p>
    <w:p w14:paraId="2CFDA4B2" w14:textId="77777777" w:rsidR="00460136" w:rsidRPr="00460136" w:rsidRDefault="00460136" w:rsidP="00460136">
      <w:r w:rsidRPr="00444EEB">
        <w:rPr>
          <w:sz w:val="16"/>
        </w:rPr>
        <w:t xml:space="preserve">Second, </w:t>
      </w:r>
      <w:r w:rsidRPr="00444EEB">
        <w:rPr>
          <w:rStyle w:val="StyleUnderline"/>
        </w:rPr>
        <w:t>China could miscalculate U.S. interests and intentions</w:t>
      </w:r>
      <w:r w:rsidRPr="00444EEB">
        <w:rPr>
          <w:sz w:val="16"/>
        </w:rPr>
        <w:t xml:space="preserve">. Since last year, U.S. policymakers have sought to lessen tensions but have also taken steps to clarify the U.S. role in deterring any coercive action by China. U.S. and Japanese forces have conducted regular exercises to strengthen defense of Japan's southwestern islands and maritime surveillance capabilities. Both former secretary of state Hillary </w:t>
      </w:r>
      <w:r w:rsidRPr="00444EEB">
        <w:rPr>
          <w:rStyle w:val="StyleUnderline"/>
        </w:rPr>
        <w:t>Clinton and</w:t>
      </w:r>
      <w:r w:rsidRPr="00444EEB">
        <w:rPr>
          <w:sz w:val="16"/>
        </w:rPr>
        <w:t xml:space="preserve"> former secretary of defense </w:t>
      </w:r>
      <w:r w:rsidRPr="00444EEB">
        <w:rPr>
          <w:rStyle w:val="StyleUnderline"/>
        </w:rPr>
        <w:t>Leon Panetta clearly stated that the U</w:t>
      </w:r>
      <w:r w:rsidRPr="00444EEB">
        <w:rPr>
          <w:sz w:val="16"/>
        </w:rPr>
        <w:t xml:space="preserve">nited </w:t>
      </w:r>
      <w:r w:rsidRPr="00444EEB">
        <w:rPr>
          <w:rStyle w:val="StyleUnderline"/>
        </w:rPr>
        <w:t>S</w:t>
      </w:r>
      <w:r w:rsidRPr="00444EEB">
        <w:rPr>
          <w:sz w:val="16"/>
        </w:rPr>
        <w:t xml:space="preserve">tates </w:t>
      </w:r>
      <w:r w:rsidRPr="00444EEB">
        <w:rPr>
          <w:rStyle w:val="StyleUnderline"/>
        </w:rPr>
        <w:t>will defend Japan</w:t>
      </w:r>
      <w:r w:rsidRPr="00444EEB">
        <w:rPr>
          <w:sz w:val="16"/>
        </w:rPr>
        <w:t xml:space="preserve"> against any aggression, and on November 29, 2012, the U.S. Senate passed a resolution accompanying the 2013 National Defense Authorization Act to demonstrate congressional support for the Obama administration's commitment to Japan's defense. As tensions escalated late last year, Washington increased its deployments in and around Japan. Early this year, as military interactions raised the potential for conflict, Clinton restated the U.S. position that it would not accept any unilateral attempt to wrest control of the islands. Still, </w:t>
      </w:r>
      <w:r w:rsidRPr="00444EEB">
        <w:rPr>
          <w:rStyle w:val="StyleUnderline"/>
        </w:rPr>
        <w:t>Beijing could miscalc</w:t>
      </w:r>
      <w:r w:rsidRPr="00444EEB">
        <w:rPr>
          <w:sz w:val="16"/>
        </w:rPr>
        <w:t xml:space="preserve">ulate </w:t>
      </w:r>
      <w:r w:rsidRPr="00444EEB">
        <w:rPr>
          <w:rStyle w:val="StyleUnderline"/>
        </w:rPr>
        <w:t xml:space="preserve">Washington's commitment </w:t>
      </w:r>
      <w:r w:rsidRPr="00444EEB">
        <w:rPr>
          <w:sz w:val="16"/>
        </w:rPr>
        <w:t xml:space="preserve">to defend Japan and/or seek to test that commitment. Finally, </w:t>
      </w:r>
      <w:r w:rsidRPr="00444EEB">
        <w:rPr>
          <w:rStyle w:val="Emphasis"/>
        </w:rPr>
        <w:t>U.S. assurances could lead Tokyo to overestimate Washington's response and to act in a manner that would increase the chance for confrontation</w:t>
      </w:r>
      <w:r w:rsidRPr="00444EEB">
        <w:rPr>
          <w:sz w:val="16"/>
        </w:rPr>
        <w:t>. To date, however, Tokyo has tended to err on the side of caution in planning and exercises with U.S. forces, and it is unlikely Japan would act without evidence of U.S. assistance.</w:t>
      </w:r>
    </w:p>
    <w:p w14:paraId="19A40A9F" w14:textId="77777777" w:rsidR="00460136" w:rsidRDefault="00460136" w:rsidP="00460136">
      <w:pPr>
        <w:pStyle w:val="Heading4"/>
      </w:pPr>
      <w:r>
        <w:t xml:space="preserve">A stronger US Japan alliance pulls Japan into unnecessary wars, risks </w:t>
      </w:r>
      <w:proofErr w:type="spellStart"/>
      <w:r>
        <w:t>miscalc</w:t>
      </w:r>
      <w:proofErr w:type="spellEnd"/>
      <w:r>
        <w:t>, and forces China’s hand into forming a counter-alliance</w:t>
      </w:r>
    </w:p>
    <w:p w14:paraId="453833F4" w14:textId="77777777" w:rsidR="00460136" w:rsidRPr="00837241" w:rsidRDefault="00460136" w:rsidP="00460136">
      <w:pPr>
        <w:rPr>
          <w:rStyle w:val="Style13ptBold"/>
          <w:sz w:val="16"/>
        </w:rPr>
      </w:pPr>
      <w:proofErr w:type="spellStart"/>
      <w:r w:rsidRPr="00B27120">
        <w:rPr>
          <w:rStyle w:val="Style13ptBold"/>
        </w:rPr>
        <w:t>Dingding</w:t>
      </w:r>
      <w:proofErr w:type="spellEnd"/>
      <w:r w:rsidRPr="00B27120">
        <w:rPr>
          <w:rStyle w:val="Style13ptBold"/>
        </w:rPr>
        <w:t xml:space="preserve"> 15</w:t>
      </w:r>
      <w:r>
        <w:t xml:space="preserve"> [</w:t>
      </w:r>
      <w:r w:rsidRPr="00837241">
        <w:rPr>
          <w:rStyle w:val="Style13ptBold"/>
          <w:b w:val="0"/>
          <w:sz w:val="16"/>
        </w:rPr>
        <w:t xml:space="preserve">Chen is </w:t>
      </w:r>
      <w:r w:rsidRPr="00837241">
        <w:rPr>
          <w:rStyle w:val="Style13ptBold"/>
          <w:b w:val="0"/>
          <w:u w:val="single"/>
        </w:rPr>
        <w:t>an assistant professor of Government and Public Administration at the University of Macau</w:t>
      </w:r>
      <w:r w:rsidRPr="00837241">
        <w:rPr>
          <w:rStyle w:val="Style13ptBold"/>
          <w:b w:val="0"/>
          <w:sz w:val="16"/>
        </w:rPr>
        <w:t xml:space="preserve">, </w:t>
      </w:r>
      <w:r w:rsidRPr="00837241">
        <w:rPr>
          <w:rStyle w:val="Style13ptBold"/>
          <w:b w:val="0"/>
          <w:u w:val="single"/>
        </w:rPr>
        <w:t>Non-Resident Fellow at the Global Public Policy Institute</w:t>
      </w:r>
      <w:r w:rsidRPr="00837241">
        <w:rPr>
          <w:rStyle w:val="Style13ptBold"/>
          <w:b w:val="0"/>
          <w:sz w:val="16"/>
        </w:rPr>
        <w:t xml:space="preserve"> (GPPI) in Berlin, Germany. He is also the </w:t>
      </w:r>
      <w:r w:rsidRPr="00837241">
        <w:rPr>
          <w:rStyle w:val="Style13ptBold"/>
          <w:b w:val="0"/>
          <w:u w:val="single"/>
        </w:rPr>
        <w:t>Founding Director o</w:t>
      </w:r>
      <w:r w:rsidRPr="00837241">
        <w:rPr>
          <w:rStyle w:val="Style13ptBold"/>
          <w:b w:val="0"/>
          <w:sz w:val="16"/>
        </w:rPr>
        <w:t xml:space="preserve">f </w:t>
      </w:r>
      <w:proofErr w:type="spellStart"/>
      <w:r w:rsidRPr="00F910AB">
        <w:rPr>
          <w:rStyle w:val="Style13ptBold"/>
          <w:rFonts w:ascii="MS Gothic" w:eastAsia="MS Gothic" w:hAnsi="MS Gothic" w:cs="MS Gothic" w:hint="eastAsia"/>
          <w:b w:val="0"/>
          <w:sz w:val="12"/>
        </w:rPr>
        <w:t>海国</w:t>
      </w:r>
      <w:r w:rsidRPr="00F910AB">
        <w:rPr>
          <w:rStyle w:val="Style13ptBold"/>
          <w:rFonts w:ascii="Microsoft JhengHei" w:eastAsia="Microsoft JhengHei" w:hAnsi="Microsoft JhengHei" w:cs="Microsoft JhengHei" w:hint="eastAsia"/>
          <w:b w:val="0"/>
          <w:sz w:val="12"/>
        </w:rPr>
        <w:t>图智研究院</w:t>
      </w:r>
      <w:proofErr w:type="spellEnd"/>
      <w:r w:rsidRPr="00F910AB">
        <w:rPr>
          <w:rStyle w:val="Style13ptBold"/>
          <w:b w:val="0"/>
          <w:sz w:val="16"/>
        </w:rPr>
        <w:t xml:space="preserve"> </w:t>
      </w:r>
      <w:r w:rsidRPr="00837241">
        <w:rPr>
          <w:rStyle w:val="Style13ptBold"/>
          <w:rFonts w:hint="eastAsia"/>
          <w:b w:val="0"/>
          <w:sz w:val="16"/>
        </w:rPr>
        <w:t>(</w:t>
      </w:r>
      <w:proofErr w:type="spellStart"/>
      <w:r w:rsidRPr="00837241">
        <w:rPr>
          <w:rStyle w:val="Style13ptBold"/>
          <w:b w:val="0"/>
          <w:u w:val="single"/>
        </w:rPr>
        <w:t>Intellisia</w:t>
      </w:r>
      <w:proofErr w:type="spellEnd"/>
      <w:r w:rsidRPr="00837241">
        <w:rPr>
          <w:rStyle w:val="Style13ptBold"/>
          <w:b w:val="0"/>
          <w:u w:val="single"/>
        </w:rPr>
        <w:t xml:space="preserve"> Institute</w:t>
      </w:r>
      <w:r w:rsidRPr="00837241">
        <w:rPr>
          <w:rStyle w:val="Style13ptBold"/>
          <w:b w:val="0"/>
          <w:sz w:val="16"/>
        </w:rPr>
        <w:t xml:space="preserve">, a newly established independent think tank focusing on international affairs in China. “A Deepening US-Japan Alliance: Be Careful What You Wish For: A deepening U.S.-Japan alliance might actually hurt Japan’s security interests,” 1 May 2015, The Diplomat, </w:t>
      </w:r>
      <w:hyperlink r:id="rId144" w:history="1">
        <w:r w:rsidRPr="00837241">
          <w:rPr>
            <w:rStyle w:val="Style13ptBold"/>
            <w:b w:val="0"/>
            <w:sz w:val="16"/>
          </w:rPr>
          <w:t>http://thediplomat.com/2015/05/a-deepening-us-japan-alliance-be-careful-what-you-wish-for/</w:t>
        </w:r>
      </w:hyperlink>
      <w:r w:rsidRPr="007D536C">
        <w:rPr>
          <w:rStyle w:val="Style13ptBold"/>
          <w:b w:val="0"/>
        </w:rPr>
        <w:t>]</w:t>
      </w:r>
    </w:p>
    <w:p w14:paraId="182DE857" w14:textId="77777777" w:rsidR="00460136" w:rsidRPr="00B27120" w:rsidRDefault="00460136" w:rsidP="00460136"/>
    <w:p w14:paraId="34371D22" w14:textId="77777777" w:rsidR="00460136" w:rsidRPr="009332C4" w:rsidRDefault="00460136" w:rsidP="00460136">
      <w:pPr>
        <w:rPr>
          <w:u w:val="single"/>
        </w:rPr>
      </w:pPr>
      <w:r w:rsidRPr="00837241">
        <w:rPr>
          <w:sz w:val="16"/>
        </w:rPr>
        <w:t xml:space="preserve">Japanese </w:t>
      </w:r>
      <w:r w:rsidRPr="00B27120">
        <w:rPr>
          <w:rStyle w:val="StyleUnderline"/>
        </w:rPr>
        <w:t>P</w:t>
      </w:r>
      <w:r w:rsidRPr="00837241">
        <w:rPr>
          <w:sz w:val="16"/>
        </w:rPr>
        <w:t xml:space="preserve">rime </w:t>
      </w:r>
      <w:r w:rsidRPr="00B27120">
        <w:rPr>
          <w:rStyle w:val="StyleUnderline"/>
        </w:rPr>
        <w:t>M</w:t>
      </w:r>
      <w:r w:rsidRPr="00837241">
        <w:rPr>
          <w:sz w:val="16"/>
        </w:rPr>
        <w:t xml:space="preserve">inister Shinzo </w:t>
      </w:r>
      <w:r w:rsidRPr="00B27120">
        <w:rPr>
          <w:rStyle w:val="StyleUnderline"/>
        </w:rPr>
        <w:t>Abe’s visit</w:t>
      </w:r>
      <w:r w:rsidRPr="00837241">
        <w:rPr>
          <w:sz w:val="16"/>
        </w:rPr>
        <w:t xml:space="preserve"> to the U.S. </w:t>
      </w:r>
      <w:r w:rsidRPr="00B27120">
        <w:rPr>
          <w:rStyle w:val="StyleUnderline"/>
        </w:rPr>
        <w:t xml:space="preserve">has achieved </w:t>
      </w:r>
      <w:r w:rsidRPr="00837241">
        <w:rPr>
          <w:sz w:val="16"/>
        </w:rPr>
        <w:t xml:space="preserve">one main goal for Japan: </w:t>
      </w:r>
      <w:r w:rsidRPr="00B27120">
        <w:rPr>
          <w:rStyle w:val="StyleUnderline"/>
        </w:rPr>
        <w:t>a deepening of the U.S</w:t>
      </w:r>
      <w:r w:rsidRPr="00837241">
        <w:rPr>
          <w:sz w:val="16"/>
        </w:rPr>
        <w:t xml:space="preserve">.-Japan </w:t>
      </w:r>
      <w:r w:rsidRPr="00B27120">
        <w:rPr>
          <w:rStyle w:val="StyleUnderline"/>
        </w:rPr>
        <w:t>security alliance</w:t>
      </w:r>
      <w:r w:rsidRPr="00837241">
        <w:rPr>
          <w:sz w:val="16"/>
        </w:rPr>
        <w:t xml:space="preserve">. The biggest change is </w:t>
      </w:r>
      <w:r w:rsidRPr="00B27120">
        <w:rPr>
          <w:rStyle w:val="StyleUnderline"/>
        </w:rPr>
        <w:t>the new</w:t>
      </w:r>
      <w:r w:rsidRPr="00837241">
        <w:rPr>
          <w:sz w:val="16"/>
        </w:rPr>
        <w:t xml:space="preserve"> joint defense </w:t>
      </w:r>
      <w:r w:rsidRPr="00B27120">
        <w:rPr>
          <w:rStyle w:val="StyleUnderline"/>
        </w:rPr>
        <w:t>guidelines now allow Japan’s military to fight alongside the U.S. military anywhere in the world</w:t>
      </w:r>
      <w:r w:rsidRPr="00837241">
        <w:rPr>
          <w:sz w:val="16"/>
        </w:rPr>
        <w:t xml:space="preserve">, as long as Japan deems it necessary for Japan’s national security interests. On the surface, such a move might strengthen Japan’s security, particularly during China’s rise in Asia. It might also increase the odds of the U.S. coming to aid Japan militarily since now Japan is ready to help the U.S. anywhere. </w:t>
      </w:r>
      <w:r w:rsidRPr="00B27120">
        <w:rPr>
          <w:rStyle w:val="StyleUnderline"/>
        </w:rPr>
        <w:t>A closer analysis</w:t>
      </w:r>
      <w:r w:rsidRPr="00837241">
        <w:rPr>
          <w:sz w:val="16"/>
        </w:rPr>
        <w:t xml:space="preserve">, however, </w:t>
      </w:r>
      <w:r w:rsidRPr="00B27120">
        <w:rPr>
          <w:rStyle w:val="StyleUnderline"/>
        </w:rPr>
        <w:t xml:space="preserve">reveals that </w:t>
      </w:r>
      <w:r w:rsidRPr="00837241">
        <w:rPr>
          <w:rStyle w:val="Emphasis"/>
        </w:rPr>
        <w:t>a deepening U.S.-Japan alliance might actually hurt Japan’s security interests</w:t>
      </w:r>
      <w:r w:rsidRPr="00B27120">
        <w:rPr>
          <w:rStyle w:val="StyleUnderline"/>
        </w:rPr>
        <w:t>.</w:t>
      </w:r>
    </w:p>
    <w:p w14:paraId="41657ECA" w14:textId="77777777" w:rsidR="00460136" w:rsidRPr="009332C4" w:rsidRDefault="00460136" w:rsidP="00460136">
      <w:pPr>
        <w:rPr>
          <w:u w:val="single"/>
        </w:rPr>
      </w:pPr>
      <w:r w:rsidRPr="00837241">
        <w:rPr>
          <w:sz w:val="16"/>
        </w:rPr>
        <w:t xml:space="preserve">To start with, </w:t>
      </w:r>
      <w:r w:rsidRPr="00837241">
        <w:rPr>
          <w:rStyle w:val="StyleUnderline"/>
        </w:rPr>
        <w:t>a</w:t>
      </w:r>
      <w:r w:rsidRPr="00837241">
        <w:rPr>
          <w:sz w:val="16"/>
        </w:rPr>
        <w:t xml:space="preserve"> possible </w:t>
      </w:r>
      <w:commentRangeStart w:id="4"/>
      <w:r w:rsidRPr="00837241">
        <w:rPr>
          <w:rStyle w:val="Emphasis"/>
        </w:rPr>
        <w:t>global presence of Japan’s military will involve Japan in unnecessary conflicts</w:t>
      </w:r>
      <w:r w:rsidRPr="00837241">
        <w:rPr>
          <w:sz w:val="16"/>
        </w:rPr>
        <w:t xml:space="preserve"> </w:t>
      </w:r>
      <w:commentRangeEnd w:id="4"/>
      <w:r>
        <w:rPr>
          <w:rStyle w:val="CommentReference"/>
        </w:rPr>
        <w:commentReference w:id="4"/>
      </w:r>
      <w:r w:rsidRPr="00837241">
        <w:rPr>
          <w:sz w:val="16"/>
        </w:rPr>
        <w:t xml:space="preserve">in some dangerous quarters of the world. The U.S. is a superpower with security interests in every corner of the world, but </w:t>
      </w:r>
      <w:r w:rsidRPr="00837241">
        <w:rPr>
          <w:rStyle w:val="StyleUnderline"/>
        </w:rPr>
        <w:t>Japan is not a superpower and hence does not have security interests globally</w:t>
      </w:r>
      <w:r w:rsidRPr="00837241">
        <w:rPr>
          <w:sz w:val="16"/>
        </w:rPr>
        <w:t xml:space="preserve">. Also, in the past 15 years, the U.S. has fought two very costly, yet unnecessary, wars in Iraq and Afghanistan and now is probably entering a new war in the Middle East and even Ukraine. If the United States decides to send ground troops to fight ISIS or help Ukraine fight Russia, how should Japan help? And </w:t>
      </w:r>
      <w:r w:rsidRPr="00837241">
        <w:rPr>
          <w:rStyle w:val="StyleUnderline"/>
        </w:rPr>
        <w:t>can Japan really help?</w:t>
      </w:r>
      <w:r w:rsidRPr="00837241">
        <w:rPr>
          <w:sz w:val="16"/>
        </w:rPr>
        <w:t xml:space="preserve"> Of course, Japan can provide some logistical assistance, but </w:t>
      </w:r>
      <w:r w:rsidRPr="00837241">
        <w:rPr>
          <w:rStyle w:val="StyleUnderline"/>
        </w:rPr>
        <w:t>real military assistance involving Japanese soldiers would be highly risky</w:t>
      </w:r>
      <w:r w:rsidRPr="00837241">
        <w:rPr>
          <w:sz w:val="16"/>
        </w:rPr>
        <w:t xml:space="preserve">. Already, two Japanese citizens were beheaded by ISIS for Japan’s close relationship with the U.S. in fighting the ISIS. </w:t>
      </w:r>
      <w:r w:rsidRPr="00837241">
        <w:rPr>
          <w:rStyle w:val="StyleUnderline"/>
        </w:rPr>
        <w:t xml:space="preserve">Japanese involvement in </w:t>
      </w:r>
      <w:r w:rsidRPr="00837241">
        <w:rPr>
          <w:sz w:val="16"/>
        </w:rPr>
        <w:t>the</w:t>
      </w:r>
      <w:r w:rsidRPr="00837241">
        <w:rPr>
          <w:rStyle w:val="StyleUnderline"/>
        </w:rPr>
        <w:t xml:space="preserve"> U</w:t>
      </w:r>
      <w:r w:rsidRPr="00837241">
        <w:rPr>
          <w:sz w:val="16"/>
        </w:rPr>
        <w:t xml:space="preserve">nited </w:t>
      </w:r>
      <w:r w:rsidRPr="00837241">
        <w:rPr>
          <w:rStyle w:val="StyleUnderline"/>
        </w:rPr>
        <w:t>S</w:t>
      </w:r>
      <w:r w:rsidRPr="00837241">
        <w:rPr>
          <w:sz w:val="16"/>
        </w:rPr>
        <w:t xml:space="preserve">tates’ </w:t>
      </w:r>
      <w:r w:rsidRPr="00837241">
        <w:rPr>
          <w:rStyle w:val="StyleUnderline"/>
        </w:rPr>
        <w:t>conflicts could lead to greater suffering for Japanese citizens.</w:t>
      </w:r>
    </w:p>
    <w:p w14:paraId="6DBDD243" w14:textId="77777777" w:rsidR="00460136" w:rsidRPr="00837241" w:rsidRDefault="00460136" w:rsidP="00460136">
      <w:pPr>
        <w:rPr>
          <w:rStyle w:val="StyleUnderline"/>
        </w:rPr>
      </w:pPr>
      <w:r w:rsidRPr="00837241">
        <w:rPr>
          <w:sz w:val="16"/>
        </w:rPr>
        <w:t xml:space="preserve">It might be the case that </w:t>
      </w:r>
      <w:r w:rsidRPr="00837241">
        <w:rPr>
          <w:rStyle w:val="StyleUnderline"/>
        </w:rPr>
        <w:t>Japan</w:t>
      </w:r>
      <w:r w:rsidRPr="00837241">
        <w:rPr>
          <w:sz w:val="16"/>
        </w:rPr>
        <w:t xml:space="preserve">, under the leadership of Abe, </w:t>
      </w:r>
      <w:r w:rsidRPr="00837241">
        <w:rPr>
          <w:rStyle w:val="StyleUnderline"/>
        </w:rPr>
        <w:t>wants to use these new guidelines as an opportunity to revise its constitution and make Japan a ‘normal’ state again.</w:t>
      </w:r>
      <w:r w:rsidRPr="00837241">
        <w:rPr>
          <w:sz w:val="16"/>
        </w:rPr>
        <w:t xml:space="preserve"> Japan becoming a ‘normal’ state is actually a good thing, and other countries should welcome it. </w:t>
      </w:r>
      <w:r w:rsidRPr="00837241">
        <w:rPr>
          <w:rStyle w:val="StyleUnderline"/>
        </w:rPr>
        <w:t xml:space="preserve">But becoming a military machine that closely follow </w:t>
      </w:r>
      <w:proofErr w:type="gramStart"/>
      <w:r w:rsidRPr="00837241">
        <w:rPr>
          <w:rStyle w:val="StyleUnderline"/>
        </w:rPr>
        <w:t>America’ s</w:t>
      </w:r>
      <w:proofErr w:type="gramEnd"/>
      <w:r w:rsidRPr="00837241">
        <w:rPr>
          <w:rStyle w:val="StyleUnderline"/>
        </w:rPr>
        <w:t xml:space="preserve"> every step or misstep around the world is not a good thing for Japan. Instead, Japan should aim at an independent foreign policy that centers </w:t>
      </w:r>
      <w:proofErr w:type="gramStart"/>
      <w:r w:rsidRPr="00837241">
        <w:rPr>
          <w:rStyle w:val="StyleUnderline"/>
        </w:rPr>
        <w:t>around</w:t>
      </w:r>
      <w:proofErr w:type="gramEnd"/>
      <w:r w:rsidRPr="00837241">
        <w:rPr>
          <w:rStyle w:val="StyleUnderline"/>
        </w:rPr>
        <w:t xml:space="preserve"> its Asian neighbors instead of the whims of U.S</w:t>
      </w:r>
      <w:r w:rsidRPr="00837241">
        <w:rPr>
          <w:sz w:val="16"/>
        </w:rPr>
        <w:t xml:space="preserve">. foreign policy. </w:t>
      </w:r>
      <w:r w:rsidRPr="00837241">
        <w:rPr>
          <w:rStyle w:val="StyleUnderline"/>
        </w:rPr>
        <w:t>Only through this approach can Japan and other Asian powers build a peaceful and prosperous Asian community.</w:t>
      </w:r>
    </w:p>
    <w:p w14:paraId="26384E1A" w14:textId="77777777" w:rsidR="00460136" w:rsidRPr="00837241" w:rsidRDefault="00460136" w:rsidP="00460136">
      <w:pPr>
        <w:rPr>
          <w:rStyle w:val="StyleUnderline"/>
        </w:rPr>
      </w:pPr>
      <w:r w:rsidRPr="00837241">
        <w:rPr>
          <w:rStyle w:val="StyleUnderline"/>
        </w:rPr>
        <w:t>A more serious problem is Japan’s intended target in Asia</w:t>
      </w:r>
      <w:r w:rsidRPr="00837241">
        <w:rPr>
          <w:sz w:val="16"/>
        </w:rPr>
        <w:t xml:space="preserve">. Although unstated, </w:t>
      </w:r>
      <w:r w:rsidRPr="00837241">
        <w:rPr>
          <w:rStyle w:val="StyleUnderline"/>
        </w:rPr>
        <w:t>everyone knows that the real target of the U.S.-Japan security alliance is China</w:t>
      </w:r>
      <w:r w:rsidRPr="00837241">
        <w:rPr>
          <w:sz w:val="16"/>
        </w:rPr>
        <w:t xml:space="preserve">. A new disturbing development is that </w:t>
      </w:r>
      <w:r w:rsidRPr="00837241">
        <w:rPr>
          <w:rStyle w:val="StyleUnderline"/>
        </w:rPr>
        <w:t>Japan and the U.S. may start joint maritime patrols in the S</w:t>
      </w:r>
      <w:r w:rsidRPr="00837241">
        <w:rPr>
          <w:sz w:val="16"/>
        </w:rPr>
        <w:t xml:space="preserve">outh </w:t>
      </w:r>
      <w:r w:rsidRPr="00837241">
        <w:rPr>
          <w:rStyle w:val="StyleUnderline"/>
        </w:rPr>
        <w:t>C</w:t>
      </w:r>
      <w:r w:rsidRPr="00837241">
        <w:rPr>
          <w:sz w:val="16"/>
        </w:rPr>
        <w:t xml:space="preserve">hina </w:t>
      </w:r>
      <w:r w:rsidRPr="00837241">
        <w:rPr>
          <w:rStyle w:val="StyleUnderline"/>
        </w:rPr>
        <w:t>S</w:t>
      </w:r>
      <w:r w:rsidRPr="00837241">
        <w:rPr>
          <w:sz w:val="16"/>
        </w:rPr>
        <w:t xml:space="preserve">ea, </w:t>
      </w:r>
      <w:r w:rsidRPr="00837241">
        <w:rPr>
          <w:rStyle w:val="StyleUnderline"/>
        </w:rPr>
        <w:t>with an aim to counterbalance China’s growing presence</w:t>
      </w:r>
      <w:r w:rsidRPr="00837241">
        <w:rPr>
          <w:sz w:val="16"/>
        </w:rPr>
        <w:t xml:space="preserve"> there. This is a puzzling move on Japan’s part. </w:t>
      </w:r>
      <w:r w:rsidRPr="00837241">
        <w:rPr>
          <w:rStyle w:val="StyleUnderline"/>
        </w:rPr>
        <w:t xml:space="preserve">There is already a high chance of an accidental clash of plans and vessels </w:t>
      </w:r>
      <w:r w:rsidRPr="00837241">
        <w:rPr>
          <w:sz w:val="16"/>
        </w:rPr>
        <w:t>between China and Japan in the East China Sea</w:t>
      </w:r>
      <w:r w:rsidRPr="00837241">
        <w:rPr>
          <w:rStyle w:val="StyleUnderline"/>
        </w:rPr>
        <w:t>—</w:t>
      </w:r>
      <w:commentRangeStart w:id="5"/>
      <w:r w:rsidRPr="00837241">
        <w:rPr>
          <w:rStyle w:val="StyleUnderline"/>
        </w:rPr>
        <w:t>why risk another clash with China</w:t>
      </w:r>
      <w:r w:rsidRPr="00837241">
        <w:rPr>
          <w:sz w:val="16"/>
        </w:rPr>
        <w:t xml:space="preserve"> </w:t>
      </w:r>
      <w:commentRangeEnd w:id="5"/>
      <w:r>
        <w:rPr>
          <w:rStyle w:val="CommentReference"/>
        </w:rPr>
        <w:commentReference w:id="5"/>
      </w:r>
      <w:r w:rsidRPr="00837241">
        <w:rPr>
          <w:sz w:val="16"/>
        </w:rPr>
        <w:t xml:space="preserve">in the South China Sea? </w:t>
      </w:r>
      <w:r w:rsidRPr="00837241">
        <w:rPr>
          <w:rStyle w:val="StyleUnderline"/>
        </w:rPr>
        <w:t>Plus, Japan is not part of any S</w:t>
      </w:r>
      <w:r w:rsidRPr="00837241">
        <w:rPr>
          <w:sz w:val="16"/>
        </w:rPr>
        <w:t xml:space="preserve">outh </w:t>
      </w:r>
      <w:r w:rsidRPr="00837241">
        <w:rPr>
          <w:rStyle w:val="StyleUnderline"/>
        </w:rPr>
        <w:t>C</w:t>
      </w:r>
      <w:r w:rsidRPr="00837241">
        <w:rPr>
          <w:sz w:val="16"/>
        </w:rPr>
        <w:t xml:space="preserve">hina </w:t>
      </w:r>
      <w:r w:rsidRPr="00837241">
        <w:rPr>
          <w:rStyle w:val="StyleUnderline"/>
        </w:rPr>
        <w:t>S</w:t>
      </w:r>
      <w:r w:rsidRPr="00837241">
        <w:rPr>
          <w:sz w:val="16"/>
        </w:rPr>
        <w:t xml:space="preserve">ea </w:t>
      </w:r>
      <w:r w:rsidRPr="00837241">
        <w:rPr>
          <w:rStyle w:val="StyleUnderline"/>
        </w:rPr>
        <w:t>disputes, so why does Japan want to be dragged into the already very complex situation?</w:t>
      </w:r>
      <w:r w:rsidRPr="00837241">
        <w:rPr>
          <w:sz w:val="16"/>
        </w:rPr>
        <w:t xml:space="preserve"> Perhaps </w:t>
      </w:r>
      <w:r w:rsidRPr="00837241">
        <w:rPr>
          <w:rStyle w:val="StyleUnderline"/>
        </w:rPr>
        <w:t>the pressures come from the U</w:t>
      </w:r>
      <w:r w:rsidRPr="00837241">
        <w:rPr>
          <w:sz w:val="16"/>
        </w:rPr>
        <w:t xml:space="preserve">nited </w:t>
      </w:r>
      <w:r w:rsidRPr="00837241">
        <w:rPr>
          <w:rStyle w:val="StyleUnderline"/>
        </w:rPr>
        <w:t>S</w:t>
      </w:r>
      <w:r w:rsidRPr="00837241">
        <w:rPr>
          <w:sz w:val="16"/>
        </w:rPr>
        <w:t>tates</w:t>
      </w:r>
      <w:r w:rsidRPr="00837241">
        <w:rPr>
          <w:rStyle w:val="StyleUnderline"/>
        </w:rPr>
        <w:t>, and perhaps Japan sees a good opportunity in mobilizing smaller Southeast Asian states to balance against China</w:t>
      </w:r>
      <w:r w:rsidRPr="00837241">
        <w:rPr>
          <w:sz w:val="16"/>
        </w:rPr>
        <w:t xml:space="preserve">. Whatever the motivation, </w:t>
      </w:r>
      <w:r w:rsidRPr="00837241">
        <w:rPr>
          <w:rStyle w:val="StyleUnderline"/>
        </w:rPr>
        <w:t>Japan’s move is a highly risky one and it would only lead to higher levels of tensions between Ja</w:t>
      </w:r>
      <w:r>
        <w:rPr>
          <w:rStyle w:val="StyleUnderline"/>
        </w:rPr>
        <w:t>pan and China.</w:t>
      </w:r>
    </w:p>
    <w:p w14:paraId="5918F55D" w14:textId="77777777" w:rsidR="00460136" w:rsidRDefault="00460136" w:rsidP="00460136">
      <w:pPr>
        <w:rPr>
          <w:rStyle w:val="StyleUnderline"/>
        </w:rPr>
      </w:pPr>
      <w:r w:rsidRPr="00837241">
        <w:rPr>
          <w:sz w:val="16"/>
        </w:rPr>
        <w:t xml:space="preserve">In the realm of international politics, </w:t>
      </w:r>
      <w:commentRangeStart w:id="6"/>
      <w:r w:rsidRPr="00837241">
        <w:rPr>
          <w:rStyle w:val="Emphasis"/>
        </w:rPr>
        <w:t>action begets reaction and a new alliance invites a counter-alliance</w:t>
      </w:r>
      <w:commentRangeEnd w:id="6"/>
      <w:r>
        <w:rPr>
          <w:rStyle w:val="CommentReference"/>
        </w:rPr>
        <w:commentReference w:id="6"/>
      </w:r>
      <w:r w:rsidRPr="00837241">
        <w:rPr>
          <w:sz w:val="16"/>
        </w:rPr>
        <w:t xml:space="preserve">. So </w:t>
      </w:r>
      <w:r w:rsidRPr="00837241">
        <w:rPr>
          <w:rStyle w:val="StyleUnderline"/>
        </w:rPr>
        <w:t xml:space="preserve">we now have a stronger and firmer U.S.-Japan alliance, what will China do? </w:t>
      </w:r>
      <w:r w:rsidRPr="00837241">
        <w:rPr>
          <w:sz w:val="16"/>
        </w:rPr>
        <w:t xml:space="preserve">The most likely case is </w:t>
      </w:r>
      <w:r w:rsidRPr="00837241">
        <w:rPr>
          <w:rStyle w:val="StyleUnderline"/>
        </w:rPr>
        <w:t xml:space="preserve">that China will counteract </w:t>
      </w:r>
      <w:r w:rsidRPr="00837241">
        <w:rPr>
          <w:sz w:val="16"/>
        </w:rPr>
        <w:t xml:space="preserve">the U.S.-Japan alliance </w:t>
      </w:r>
      <w:r w:rsidRPr="00837241">
        <w:rPr>
          <w:rStyle w:val="StyleUnderline"/>
        </w:rPr>
        <w:t>with its own alliance with Russia</w:t>
      </w:r>
      <w:r w:rsidRPr="00837241">
        <w:rPr>
          <w:sz w:val="16"/>
        </w:rPr>
        <w:t xml:space="preserve"> (most likely). Already, because of America’s strategic mistakes in Europe, </w:t>
      </w:r>
      <w:r w:rsidRPr="00837241">
        <w:rPr>
          <w:rStyle w:val="StyleUnderline"/>
        </w:rPr>
        <w:t>Russia is quickly moving closer to China</w:t>
      </w:r>
      <w:r w:rsidRPr="00837241">
        <w:rPr>
          <w:sz w:val="16"/>
        </w:rPr>
        <w:t xml:space="preserve">, both economically and politically. </w:t>
      </w:r>
      <w:r w:rsidRPr="00837241">
        <w:rPr>
          <w:rStyle w:val="Emphasis"/>
        </w:rPr>
        <w:t>It is no longer unthinkable that we might see a China-Russia alliance in the near future</w:t>
      </w:r>
      <w:r w:rsidRPr="00837241">
        <w:rPr>
          <w:sz w:val="16"/>
        </w:rPr>
        <w:t xml:space="preserve">, particularly if the U.S. and Japan increase their pressures on China. If indeed someday that happens, </w:t>
      </w:r>
      <w:r w:rsidRPr="00837241">
        <w:rPr>
          <w:rStyle w:val="StyleUnderline"/>
        </w:rPr>
        <w:t>we might enter a ‘new cold war’ in Asia—real bad news for everyone.</w:t>
      </w:r>
    </w:p>
    <w:p w14:paraId="2D89DA49" w14:textId="77777777" w:rsidR="00460136" w:rsidRDefault="00460136" w:rsidP="00460136">
      <w:pPr>
        <w:rPr>
          <w:rStyle w:val="StyleUnderline"/>
        </w:rPr>
      </w:pPr>
    </w:p>
    <w:p w14:paraId="1C87F2C5" w14:textId="77777777" w:rsidR="00460136" w:rsidRPr="00837241" w:rsidRDefault="00460136" w:rsidP="00460136">
      <w:pPr>
        <w:rPr>
          <w:rStyle w:val="StyleUnderline"/>
        </w:rPr>
      </w:pPr>
    </w:p>
    <w:p w14:paraId="267937A6" w14:textId="77777777" w:rsidR="00460136" w:rsidRDefault="00460136" w:rsidP="00460136">
      <w:pPr>
        <w:pStyle w:val="Heading4"/>
      </w:pPr>
      <w:r w:rsidRPr="004671AB">
        <w:t>China is attempti</w:t>
      </w:r>
      <w:r>
        <w:t>ng to create an alliance now-the counterplan bolsters that</w:t>
      </w:r>
    </w:p>
    <w:p w14:paraId="1358AB1B" w14:textId="77777777" w:rsidR="00460136" w:rsidRDefault="00460136" w:rsidP="00460136">
      <w:r w:rsidRPr="004671AB">
        <w:rPr>
          <w:rStyle w:val="Style13ptBold"/>
        </w:rPr>
        <w:t>Japan Times 14</w:t>
      </w:r>
      <w:r>
        <w:t xml:space="preserve"> (</w:t>
      </w:r>
      <w:r w:rsidRPr="004671AB">
        <w:rPr>
          <w:sz w:val="16"/>
        </w:rPr>
        <w:t xml:space="preserve">Japan Times, China proposes security alliance to counter U.S. influence, </w:t>
      </w:r>
      <w:hyperlink r:id="rId145" w:anchor=".V45v1bgrLTQ" w:history="1">
        <w:r w:rsidRPr="004671AB">
          <w:rPr>
            <w:rStyle w:val="Hyperlink"/>
            <w:sz w:val="16"/>
          </w:rPr>
          <w:t>http://www.japantimes.co.jp/news/2014/05/21/asia-pacific/politics-diplomacy-asia-pacific/china-proposes-security-alliance-counter-u-s-influence/#.V45v1bgrLTQ</w:t>
        </w:r>
      </w:hyperlink>
      <w:r w:rsidRPr="004671AB">
        <w:rPr>
          <w:sz w:val="16"/>
        </w:rPr>
        <w:t>, 21 May 2014</w:t>
      </w:r>
      <w:r w:rsidRPr="004671AB">
        <w:t>)</w:t>
      </w:r>
    </w:p>
    <w:p w14:paraId="4BA8EF71" w14:textId="77777777" w:rsidR="00460136" w:rsidRPr="004671AB" w:rsidRDefault="00460136" w:rsidP="00460136"/>
    <w:p w14:paraId="2AF6AA94" w14:textId="77777777" w:rsidR="00460136" w:rsidRDefault="00460136" w:rsidP="00460136">
      <w:pPr>
        <w:rPr>
          <w:rStyle w:val="StyleUnderline"/>
        </w:rPr>
      </w:pPr>
      <w:r w:rsidRPr="004671AB">
        <w:rPr>
          <w:rStyle w:val="StyleUnderline"/>
        </w:rPr>
        <w:t>China’s</w:t>
      </w:r>
      <w:r w:rsidRPr="004671AB">
        <w:rPr>
          <w:sz w:val="16"/>
        </w:rPr>
        <w:t xml:space="preserve"> president </w:t>
      </w:r>
      <w:r w:rsidRPr="004671AB">
        <w:rPr>
          <w:rStyle w:val="StyleUnderline"/>
        </w:rPr>
        <w:t>called</w:t>
      </w:r>
      <w:r w:rsidRPr="004671AB">
        <w:rPr>
          <w:sz w:val="16"/>
        </w:rPr>
        <w:t xml:space="preserve"> Tuesday</w:t>
      </w:r>
      <w:r w:rsidRPr="004671AB">
        <w:rPr>
          <w:rStyle w:val="StyleUnderline"/>
        </w:rPr>
        <w:t xml:space="preserve"> for the creation of a new Asian structure for security cooperation based on a regional group that includes Russia and Iran and excludes the U.S.</w:t>
      </w:r>
      <w:r>
        <w:rPr>
          <w:rStyle w:val="StyleUnderline"/>
        </w:rPr>
        <w:t xml:space="preserve"> </w:t>
      </w:r>
      <w:r w:rsidRPr="004671AB">
        <w:rPr>
          <w:sz w:val="16"/>
        </w:rPr>
        <w:t xml:space="preserve">President </w:t>
      </w:r>
      <w:r w:rsidRPr="004671AB">
        <w:rPr>
          <w:rStyle w:val="StyleUnderline"/>
        </w:rPr>
        <w:t>Xi</w:t>
      </w:r>
      <w:r w:rsidRPr="004671AB">
        <w:rPr>
          <w:sz w:val="16"/>
        </w:rPr>
        <w:t xml:space="preserve"> Jinping </w:t>
      </w:r>
      <w:r w:rsidRPr="004671AB">
        <w:rPr>
          <w:rStyle w:val="StyleUnderline"/>
        </w:rPr>
        <w:t>spoke</w:t>
      </w:r>
      <w:r w:rsidRPr="004671AB">
        <w:rPr>
          <w:sz w:val="16"/>
        </w:rPr>
        <w:t xml:space="preserve"> at a meeting </w:t>
      </w:r>
      <w:r w:rsidRPr="004671AB">
        <w:rPr>
          <w:rStyle w:val="StyleUnderline"/>
        </w:rPr>
        <w:t>in Shanghai of the Conference on Interaction and Confidence</w:t>
      </w:r>
      <w:r w:rsidRPr="004671AB">
        <w:rPr>
          <w:sz w:val="16"/>
        </w:rPr>
        <w:t>-building measures in Asia (CICA), an obscure group that has taken on significance as Beijing tries to extend its influence and limit the role of the United States. “</w:t>
      </w:r>
      <w:r w:rsidRPr="004671AB">
        <w:rPr>
          <w:rStyle w:val="StyleUnderline"/>
        </w:rPr>
        <w:t>We need to innovate our security cooperation</w:t>
      </w:r>
      <w:r w:rsidRPr="004671AB">
        <w:rPr>
          <w:sz w:val="16"/>
        </w:rPr>
        <w:t xml:space="preserve"> (and) establish new regional security cooperation architecture,” </w:t>
      </w:r>
      <w:r w:rsidRPr="004671AB">
        <w:rPr>
          <w:rStyle w:val="StyleUnderline"/>
        </w:rPr>
        <w:t>said Xi</w:t>
      </w:r>
      <w:r w:rsidRPr="004671AB">
        <w:rPr>
          <w:sz w:val="16"/>
        </w:rPr>
        <w:t xml:space="preserve">, speaking to a group of leaders that included Russian President Vladimir Putin. Xi made no mention of Beijing’s conflict with Vietnam over the deployment of a Chinese oil rig in a disputed portion of the South China Sea. </w:t>
      </w:r>
      <w:r w:rsidRPr="004671AB">
        <w:rPr>
          <w:rStyle w:val="StyleUnderline"/>
        </w:rPr>
        <w:t>CICA</w:t>
      </w:r>
      <w:r w:rsidRPr="004671AB">
        <w:rPr>
          <w:sz w:val="16"/>
        </w:rPr>
        <w:t xml:space="preserve">, whose 24 member nations also include Korea, Thailand and Turkey, </w:t>
      </w:r>
      <w:r w:rsidRPr="004671AB">
        <w:rPr>
          <w:rStyle w:val="StyleUnderline"/>
        </w:rPr>
        <w:t>should become a “security dialogue and cooperation platform” and should “establish a defense consultation mechanism</w:t>
      </w:r>
      <w:r w:rsidRPr="004671AB">
        <w:rPr>
          <w:sz w:val="16"/>
        </w:rPr>
        <w:t xml:space="preserve">,” Xi said. He said it should create a “security response center” for major emergencies. </w:t>
      </w:r>
      <w:r w:rsidRPr="004671AB">
        <w:rPr>
          <w:rStyle w:val="StyleUnderline"/>
        </w:rPr>
        <w:t>The proposal is the latest effort by Beijing to build up groups of Asian</w:t>
      </w:r>
      <w:r w:rsidRPr="004671AB">
        <w:rPr>
          <w:sz w:val="16"/>
        </w:rPr>
        <w:t xml:space="preserve"> or developing governments </w:t>
      </w:r>
      <w:r w:rsidRPr="004671AB">
        <w:rPr>
          <w:rStyle w:val="StyleUnderline"/>
        </w:rPr>
        <w:t xml:space="preserve">to offset the influence of the U.S. </w:t>
      </w:r>
      <w:r w:rsidRPr="004671AB">
        <w:rPr>
          <w:sz w:val="16"/>
        </w:rPr>
        <w:t xml:space="preserve">and other Western governments </w:t>
      </w:r>
      <w:r w:rsidRPr="004671AB">
        <w:rPr>
          <w:rStyle w:val="StyleUnderline"/>
        </w:rPr>
        <w:t>in global affairs.</w:t>
      </w:r>
      <w:r>
        <w:rPr>
          <w:rStyle w:val="StyleUnderline"/>
        </w:rPr>
        <w:t xml:space="preserve"> </w:t>
      </w:r>
      <w:r w:rsidRPr="004671AB">
        <w:rPr>
          <w:sz w:val="16"/>
        </w:rPr>
        <w:t xml:space="preserve">In 2001, it founded the Shanghai Cooperation Organization with Russia and four Central Asia nations to counterbalance rising American influence in the region and to combat Islamic and separatist political movements. </w:t>
      </w:r>
      <w:r w:rsidRPr="004671AB">
        <w:rPr>
          <w:rStyle w:val="StyleUnderline"/>
        </w:rPr>
        <w:t>Beijing sees common cause</w:t>
      </w:r>
      <w:r w:rsidRPr="004671AB">
        <w:rPr>
          <w:sz w:val="16"/>
        </w:rPr>
        <w:t xml:space="preserve"> with other CICA members such as Russia and Sri Lanka in promoting a political model that pairs autocratic government with a market-oriented economy in defiance of the Western liberal democratic model</w:t>
      </w:r>
      <w:r w:rsidRPr="004671AB">
        <w:rPr>
          <w:rStyle w:val="StyleUnderline"/>
        </w:rPr>
        <w:t>. Japan, seen by Beijing as a strategic rival, is an observer.</w:t>
      </w:r>
    </w:p>
    <w:p w14:paraId="53FAB227" w14:textId="77777777" w:rsidR="00460136" w:rsidRDefault="00460136" w:rsidP="00460136">
      <w:pPr>
        <w:pStyle w:val="Heading4"/>
      </w:pPr>
      <w:r>
        <w:t xml:space="preserve">China views any expansion to the US Japan alliance as a threat- justifies </w:t>
      </w:r>
      <w:proofErr w:type="spellStart"/>
      <w:r>
        <w:t>couner</w:t>
      </w:r>
      <w:proofErr w:type="spellEnd"/>
      <w:r>
        <w:t>-alliances</w:t>
      </w:r>
    </w:p>
    <w:p w14:paraId="53915975" w14:textId="77777777" w:rsidR="00460136" w:rsidRDefault="00460136" w:rsidP="00460136">
      <w:r w:rsidRPr="002410A1">
        <w:rPr>
          <w:rStyle w:val="Style13ptBold"/>
        </w:rPr>
        <w:t xml:space="preserve">Glaser &amp; </w:t>
      </w:r>
      <w:proofErr w:type="spellStart"/>
      <w:r w:rsidRPr="002410A1">
        <w:rPr>
          <w:rStyle w:val="Style13ptBold"/>
        </w:rPr>
        <w:t>Farar</w:t>
      </w:r>
      <w:proofErr w:type="spellEnd"/>
      <w:r w:rsidRPr="002410A1">
        <w:rPr>
          <w:rStyle w:val="Style13ptBold"/>
        </w:rPr>
        <w:t xml:space="preserve"> 15</w:t>
      </w:r>
      <w:r>
        <w:t xml:space="preserve"> (</w:t>
      </w:r>
      <w:r w:rsidRPr="002410A1">
        <w:rPr>
          <w:sz w:val="16"/>
        </w:rPr>
        <w:t xml:space="preserve">Bonnie &amp; Brittney., Through Beijing's Eyes: How China Sees the U.S.-Japan Alliance, </w:t>
      </w:r>
      <w:hyperlink r:id="rId146" w:history="1">
        <w:r w:rsidRPr="002410A1">
          <w:rPr>
            <w:rStyle w:val="Hyperlink"/>
            <w:sz w:val="16"/>
          </w:rPr>
          <w:t>http://nationalinterest.org/feature/through-beijings-eyes-how-china-sees-the-us-japan-alliance-12864?page=3</w:t>
        </w:r>
      </w:hyperlink>
      <w:r w:rsidRPr="002410A1">
        <w:rPr>
          <w:sz w:val="16"/>
        </w:rPr>
        <w:t>, 12 May 2015</w:t>
      </w:r>
      <w:r>
        <w:t>)</w:t>
      </w:r>
    </w:p>
    <w:p w14:paraId="0A21CECD" w14:textId="77777777" w:rsidR="00460136" w:rsidRPr="002410A1" w:rsidRDefault="00460136" w:rsidP="00460136"/>
    <w:p w14:paraId="4E073429" w14:textId="77777777" w:rsidR="00460136" w:rsidRPr="006B67F3" w:rsidRDefault="00460136" w:rsidP="00460136">
      <w:pPr>
        <w:rPr>
          <w:sz w:val="16"/>
        </w:rPr>
      </w:pPr>
      <w:r w:rsidRPr="006B67F3">
        <w:rPr>
          <w:sz w:val="16"/>
        </w:rPr>
        <w:t xml:space="preserve">For Americans, Japanese </w:t>
      </w:r>
      <w:proofErr w:type="gramStart"/>
      <w:r w:rsidRPr="006B67F3">
        <w:rPr>
          <w:sz w:val="16"/>
        </w:rPr>
        <w:t>prime minister</w:t>
      </w:r>
      <w:proofErr w:type="gramEnd"/>
      <w:r w:rsidRPr="006B67F3">
        <w:rPr>
          <w:sz w:val="16"/>
        </w:rPr>
        <w:t xml:space="preserve"> Shinzo Abe’s visit to the United States was a proud reminder of what can be achieved through the advancement of common interests and universal values. The story has the making of a Hollywood film: once bitter adversaries, Japan and the United States have worked together to build an alliance and global partnership that has stood the test of time. On April 28, after fifty-five years of bilateral defense cooperation, the United States and Japan agreed to revise their defense guidelines to further integrate military operations and cooperation on activities ranging from peacekeeping to intelligence collection.</w:t>
      </w:r>
    </w:p>
    <w:p w14:paraId="0568F0C0" w14:textId="77777777" w:rsidR="00460136" w:rsidRPr="006B67F3" w:rsidRDefault="00460136" w:rsidP="00460136">
      <w:pPr>
        <w:rPr>
          <w:u w:val="single"/>
        </w:rPr>
      </w:pPr>
      <w:r w:rsidRPr="006B67F3">
        <w:rPr>
          <w:rStyle w:val="StyleUnderline"/>
        </w:rPr>
        <w:t>From China’s perspective, rather than demonstrating the power of reconciliation</w:t>
      </w:r>
      <w:r w:rsidRPr="006B67F3">
        <w:rPr>
          <w:sz w:val="16"/>
        </w:rPr>
        <w:t xml:space="preserve">, the </w:t>
      </w:r>
      <w:r w:rsidRPr="006B67F3">
        <w:rPr>
          <w:rStyle w:val="StyleUnderline"/>
        </w:rPr>
        <w:t xml:space="preserve">revision of the U.S.-Japan </w:t>
      </w:r>
      <w:r w:rsidRPr="006B67F3">
        <w:rPr>
          <w:sz w:val="16"/>
        </w:rPr>
        <w:t xml:space="preserve">defense </w:t>
      </w:r>
      <w:r w:rsidRPr="006B67F3">
        <w:rPr>
          <w:rStyle w:val="StyleUnderline"/>
        </w:rPr>
        <w:t>guidelines “is a worry for all nations with direct experience of these countries’ previous overseas military escapades</w:t>
      </w:r>
      <w:r w:rsidRPr="006B67F3">
        <w:rPr>
          <w:sz w:val="16"/>
        </w:rPr>
        <w:t xml:space="preserve">.” Once seen as a valued restraint that checked Japan’s ambitions for regional hegemony, </w:t>
      </w:r>
      <w:r w:rsidRPr="006B67F3">
        <w:rPr>
          <w:rStyle w:val="StyleUnderline"/>
        </w:rPr>
        <w:t>the U.S.-Japan alliance is now viewed as a threat.</w:t>
      </w:r>
      <w:r w:rsidRPr="006B67F3">
        <w:rPr>
          <w:sz w:val="16"/>
        </w:rPr>
        <w:t xml:space="preserve"> Chinese president </w:t>
      </w:r>
      <w:r w:rsidRPr="006B67F3">
        <w:rPr>
          <w:rStyle w:val="StyleUnderline"/>
        </w:rPr>
        <w:t>Xi</w:t>
      </w:r>
      <w:r w:rsidRPr="006B67F3">
        <w:rPr>
          <w:sz w:val="16"/>
        </w:rPr>
        <w:t xml:space="preserve"> Jinping </w:t>
      </w:r>
      <w:r w:rsidRPr="006B67F3">
        <w:rPr>
          <w:rStyle w:val="StyleUnderline"/>
        </w:rPr>
        <w:t>has gone beyond mere calls</w:t>
      </w:r>
      <w:r w:rsidRPr="006B67F3">
        <w:rPr>
          <w:sz w:val="16"/>
        </w:rPr>
        <w:t xml:space="preserve">, such as were made by his predecessor, </w:t>
      </w:r>
      <w:r w:rsidRPr="006B67F3">
        <w:rPr>
          <w:rStyle w:val="StyleUnderline"/>
        </w:rPr>
        <w:t>for the elimination of such alliances in the Asia-Pacific to propose the establishment of a new regional security architecture that transcends “the outdated thinking from the age of Cold War and zero-sum game.”</w:t>
      </w:r>
    </w:p>
    <w:p w14:paraId="25E89FC9" w14:textId="77777777" w:rsidR="00460136" w:rsidRPr="006B67F3" w:rsidRDefault="00460136" w:rsidP="00460136">
      <w:pPr>
        <w:rPr>
          <w:sz w:val="16"/>
        </w:rPr>
      </w:pPr>
      <w:r w:rsidRPr="006B67F3">
        <w:rPr>
          <w:sz w:val="16"/>
        </w:rPr>
        <w:t xml:space="preserve">In the 1970s and 1980s, </w:t>
      </w:r>
      <w:r w:rsidRPr="006B67F3">
        <w:rPr>
          <w:rStyle w:val="StyleUnderline"/>
        </w:rPr>
        <w:t>when China faced a military threat from the Soviet Union, the Chinese viewed the U.S.-Japan alliance as on balance, beneficial</w:t>
      </w:r>
      <w:r w:rsidRPr="006B67F3">
        <w:rPr>
          <w:sz w:val="16"/>
        </w:rPr>
        <w:t xml:space="preserve"> to their interests. Though Chinese public perception of Japan and its intentions fluctuated throughout the Cold War, the United States continued to function as the “cork in the bottle” that prevented Japan from remilitarizing and helped to underwrite peace and stability in the Asia-Pacific. That assessment changed drastically in the mid-1990s after a series of events strained Sino-Japanese relations, including Japan’s cancellation of part of its Official Development Assistance (ODA) to China following China’s 1995 nuclear tests, China’s 1996 military exercises near Taiwan, and the U.S.-Japan decision in 1996 to revise defense guidelines, which would subsequently allow Japan to assist the United States in a Korean Peninsula or Taiwan Strait contingency. Liu </w:t>
      </w:r>
      <w:proofErr w:type="spellStart"/>
      <w:r w:rsidRPr="006B67F3">
        <w:rPr>
          <w:sz w:val="16"/>
        </w:rPr>
        <w:t>Jiangyong</w:t>
      </w:r>
      <w:proofErr w:type="spellEnd"/>
      <w:r w:rsidRPr="006B67F3">
        <w:rPr>
          <w:sz w:val="16"/>
        </w:rPr>
        <w:t xml:space="preserve">, a leading Chinese expert on Japan who is now at </w:t>
      </w:r>
      <w:proofErr w:type="spellStart"/>
      <w:r w:rsidRPr="006B67F3">
        <w:rPr>
          <w:sz w:val="16"/>
        </w:rPr>
        <w:t>Qinghua</w:t>
      </w:r>
      <w:proofErr w:type="spellEnd"/>
      <w:r w:rsidRPr="006B67F3">
        <w:rPr>
          <w:sz w:val="16"/>
        </w:rPr>
        <w:t xml:space="preserve"> University, cautioned in 1997 in an article published in Contemporary International Relations that the alliance was no longer a cork in Japan’s military bottle, but instead was an “eggshell for Japan to develop its conventional high-tech military strength.”</w:t>
      </w:r>
    </w:p>
    <w:p w14:paraId="6846B809" w14:textId="77777777" w:rsidR="00460136" w:rsidRPr="006B67F3" w:rsidRDefault="00460136" w:rsidP="00460136">
      <w:pPr>
        <w:rPr>
          <w:sz w:val="16"/>
        </w:rPr>
      </w:pPr>
      <w:r w:rsidRPr="006B67F3">
        <w:rPr>
          <w:sz w:val="16"/>
        </w:rPr>
        <w:t xml:space="preserve">At an ASEAN Regional Forum meeting on confidence building in </w:t>
      </w:r>
      <w:r w:rsidRPr="006B67F3">
        <w:rPr>
          <w:rStyle w:val="StyleUnderline"/>
        </w:rPr>
        <w:t>Beijing in</w:t>
      </w:r>
      <w:r w:rsidRPr="006B67F3">
        <w:rPr>
          <w:sz w:val="16"/>
        </w:rPr>
        <w:t xml:space="preserve"> March </w:t>
      </w:r>
      <w:r w:rsidRPr="006B67F3">
        <w:rPr>
          <w:rStyle w:val="StyleUnderline"/>
        </w:rPr>
        <w:t>1997</w:t>
      </w:r>
      <w:r w:rsidRPr="006B67F3">
        <w:rPr>
          <w:sz w:val="16"/>
        </w:rPr>
        <w:t xml:space="preserve">, Chinese foreign minister Qian </w:t>
      </w:r>
      <w:proofErr w:type="spellStart"/>
      <w:r w:rsidRPr="006B67F3">
        <w:rPr>
          <w:sz w:val="16"/>
        </w:rPr>
        <w:t>Qichen</w:t>
      </w:r>
      <w:proofErr w:type="spellEnd"/>
      <w:r w:rsidRPr="006B67F3">
        <w:rPr>
          <w:sz w:val="16"/>
        </w:rPr>
        <w:t xml:space="preserve"> </w:t>
      </w:r>
      <w:r w:rsidRPr="006B67F3">
        <w:rPr>
          <w:rStyle w:val="StyleUnderline"/>
        </w:rPr>
        <w:t>introduced China’s “New Security Concept</w:t>
      </w:r>
      <w:r w:rsidRPr="006B67F3">
        <w:rPr>
          <w:sz w:val="16"/>
        </w:rPr>
        <w:t xml:space="preserve">.” This concept, outlined in a 1997 People’s Daily article and later dubbed </w:t>
      </w:r>
      <w:r w:rsidRPr="006B67F3">
        <w:rPr>
          <w:rStyle w:val="StyleUnderline"/>
        </w:rPr>
        <w:t xml:space="preserve">the “Four Nos,” called for the abandonment of Cold War–era conduct: </w:t>
      </w:r>
      <w:proofErr w:type="spellStart"/>
      <w:r w:rsidRPr="006B67F3">
        <w:rPr>
          <w:rStyle w:val="StyleUnderline"/>
        </w:rPr>
        <w:t>hegemonism</w:t>
      </w:r>
      <w:proofErr w:type="spellEnd"/>
      <w:r w:rsidRPr="006B67F3">
        <w:rPr>
          <w:rStyle w:val="StyleUnderline"/>
        </w:rPr>
        <w:t>; power politics; military alliances and arms races.</w:t>
      </w:r>
      <w:r w:rsidRPr="006B67F3">
        <w:rPr>
          <w:sz w:val="16"/>
        </w:rPr>
        <w:t xml:space="preserve"> Entreaties for the United States to forsake its Cold War alliance mentality and seek lasting peace through China’s “New Security Concept” have persisted in official Chinese speeches with varying degrees of vigor ever since.</w:t>
      </w:r>
    </w:p>
    <w:p w14:paraId="7C0F1F30" w14:textId="77777777" w:rsidR="00460136" w:rsidRPr="006B67F3" w:rsidRDefault="00460136" w:rsidP="00460136">
      <w:pPr>
        <w:rPr>
          <w:sz w:val="16"/>
        </w:rPr>
      </w:pPr>
      <w:r w:rsidRPr="006B67F3">
        <w:rPr>
          <w:rStyle w:val="StyleUnderline"/>
        </w:rPr>
        <w:t>In China, the U.S.-Japan alliance</w:t>
      </w:r>
      <w:r w:rsidRPr="006B67F3">
        <w:rPr>
          <w:sz w:val="16"/>
        </w:rPr>
        <w:t xml:space="preserve">, its staying power and its strategic objectives </w:t>
      </w:r>
      <w:r w:rsidRPr="006B67F3">
        <w:rPr>
          <w:rStyle w:val="StyleUnderline"/>
        </w:rPr>
        <w:t xml:space="preserve">have long been the subject of lively debate. The alliance is most often framed in two distinct ways: (1) Japan is using the alliance as a </w:t>
      </w:r>
      <w:proofErr w:type="spellStart"/>
      <w:r w:rsidRPr="006B67F3">
        <w:rPr>
          <w:rStyle w:val="StyleUnderline"/>
        </w:rPr>
        <w:t>guise</w:t>
      </w:r>
      <w:proofErr w:type="spellEnd"/>
      <w:r w:rsidRPr="006B67F3">
        <w:rPr>
          <w:rStyle w:val="StyleUnderline"/>
        </w:rPr>
        <w:t xml:space="preserve"> to conceal ulterior motives; or (2) the United States is using the alliance as a facade to contain China. </w:t>
      </w:r>
      <w:r w:rsidRPr="006B67F3">
        <w:rPr>
          <w:sz w:val="16"/>
        </w:rPr>
        <w:t xml:space="preserve">On both sides of this debate, </w:t>
      </w:r>
      <w:r w:rsidRPr="006B67F3">
        <w:rPr>
          <w:rStyle w:val="StyleUnderline"/>
        </w:rPr>
        <w:t>Chinese analysts</w:t>
      </w:r>
      <w:r w:rsidRPr="006B67F3">
        <w:rPr>
          <w:sz w:val="16"/>
        </w:rPr>
        <w:t xml:space="preserve"> differ about what drives each country’s behavior within the alliance, but </w:t>
      </w:r>
      <w:r w:rsidRPr="006B67F3">
        <w:rPr>
          <w:rStyle w:val="StyleUnderline"/>
        </w:rPr>
        <w:t>agree</w:t>
      </w:r>
      <w:r w:rsidRPr="006B67F3">
        <w:rPr>
          <w:sz w:val="16"/>
        </w:rPr>
        <w:t xml:space="preserve"> with the assessment made by Chinese writer Si Chu </w:t>
      </w:r>
      <w:r w:rsidRPr="006B67F3">
        <w:rPr>
          <w:rStyle w:val="StyleUnderline"/>
        </w:rPr>
        <w:t>that, “the U.S.-Japan alliance has always been a relationship of using and being used, and of controlling and being controlled</w:t>
      </w:r>
      <w:r w:rsidRPr="006B67F3">
        <w:rPr>
          <w:sz w:val="16"/>
        </w:rPr>
        <w:t>.”</w:t>
      </w:r>
    </w:p>
    <w:p w14:paraId="6B2C602F" w14:textId="77777777" w:rsidR="00460136" w:rsidRPr="006B67F3" w:rsidRDefault="00460136" w:rsidP="00460136">
      <w:pPr>
        <w:rPr>
          <w:sz w:val="16"/>
        </w:rPr>
      </w:pPr>
      <w:r w:rsidRPr="006B67F3">
        <w:rPr>
          <w:rStyle w:val="StyleUnderline"/>
        </w:rPr>
        <w:t>Chinese views about the</w:t>
      </w:r>
      <w:r w:rsidRPr="006B67F3">
        <w:rPr>
          <w:sz w:val="16"/>
        </w:rPr>
        <w:t xml:space="preserve"> U.S.-Japan </w:t>
      </w:r>
      <w:r w:rsidRPr="006B67F3">
        <w:rPr>
          <w:rStyle w:val="StyleUnderline"/>
        </w:rPr>
        <w:t>alliance can be divided</w:t>
      </w:r>
      <w:r w:rsidRPr="006B67F3">
        <w:rPr>
          <w:sz w:val="16"/>
        </w:rPr>
        <w:t xml:space="preserve"> into several discrete groups. The first school of thought stresses that J</w:t>
      </w:r>
      <w:r w:rsidRPr="006B67F3">
        <w:rPr>
          <w:rStyle w:val="StyleUnderline"/>
        </w:rPr>
        <w:t>apan is the driver of its own security policies,</w:t>
      </w:r>
      <w:r w:rsidRPr="006B67F3">
        <w:rPr>
          <w:sz w:val="16"/>
        </w:rPr>
        <w:t xml:space="preserve"> but members of this group diverge on the motivating factors behind Japan’s defense-reform agenda</w:t>
      </w:r>
      <w:r w:rsidRPr="006B67F3">
        <w:rPr>
          <w:rStyle w:val="StyleUnderline"/>
        </w:rPr>
        <w:t>. A common explanation is that Tokyo is motivated by fear.</w:t>
      </w:r>
      <w:r w:rsidRPr="006B67F3">
        <w:rPr>
          <w:sz w:val="16"/>
        </w:rPr>
        <w:t xml:space="preserve"> Gao Hong, a researcher at the Institute of Japanese Studies under the Chinese Academy of Social Sciences, explains that </w:t>
      </w:r>
      <w:r w:rsidRPr="006B67F3">
        <w:rPr>
          <w:rStyle w:val="StyleUnderline"/>
        </w:rPr>
        <w:t>Japan is experiencing “genuine anxiety which is caused by Japan's failure to accept the rise of China and see history squarely</w:t>
      </w:r>
      <w:r w:rsidRPr="006B67F3">
        <w:rPr>
          <w:sz w:val="16"/>
        </w:rPr>
        <w:t>.” A tangential explanation offered by Yuan Yang of China’s Academy of Military Science in a PLA Daily article is that Japanese confidence in the alliance’s ability to defend Japan has declined, so the nation “yearns for independent defense.” Referring to Shinzo Abe as “the backstage manipulator,” Si Chu maintains that the “China threat” is being used by Japan as an excuse for military expansion with the goal of developing defense capabilities independent from the United States.</w:t>
      </w:r>
    </w:p>
    <w:p w14:paraId="2072CCB5" w14:textId="77777777" w:rsidR="00460136" w:rsidRPr="006B67F3" w:rsidRDefault="00460136" w:rsidP="00460136">
      <w:pPr>
        <w:rPr>
          <w:u w:val="single"/>
        </w:rPr>
      </w:pPr>
      <w:r w:rsidRPr="006B67F3">
        <w:rPr>
          <w:rStyle w:val="StyleUnderline"/>
        </w:rPr>
        <w:t>Chinese</w:t>
      </w:r>
      <w:r w:rsidRPr="006B67F3">
        <w:rPr>
          <w:sz w:val="16"/>
        </w:rPr>
        <w:t xml:space="preserve"> analysts also disagree about whether Japanese ideological and cultural underpinnings make Japan inherently militaristic. In a Global Times article, Wang </w:t>
      </w:r>
      <w:proofErr w:type="spellStart"/>
      <w:r w:rsidRPr="006B67F3">
        <w:rPr>
          <w:sz w:val="16"/>
        </w:rPr>
        <w:t>Zhangyang</w:t>
      </w:r>
      <w:proofErr w:type="spellEnd"/>
      <w:r w:rsidRPr="006B67F3">
        <w:rPr>
          <w:sz w:val="16"/>
        </w:rPr>
        <w:t xml:space="preserve"> reasons “The social foundation under which militarism was able to become the dominant ideology has disappeared,” and pacifism has become deeply ingrained in Japan. However, other </w:t>
      </w:r>
      <w:r w:rsidRPr="006B67F3">
        <w:rPr>
          <w:rStyle w:val="StyleUnderline"/>
        </w:rPr>
        <w:t>experts view Japan’s tendency toward militarism as intrinsic to Japanese ethnicity</w:t>
      </w:r>
      <w:r w:rsidRPr="006B67F3">
        <w:rPr>
          <w:sz w:val="16"/>
        </w:rPr>
        <w:t xml:space="preserve">. </w:t>
      </w:r>
      <w:r w:rsidRPr="006B67F3">
        <w:rPr>
          <w:rStyle w:val="StyleUnderline"/>
        </w:rPr>
        <w:t>Colonel</w:t>
      </w:r>
      <w:r w:rsidRPr="006B67F3">
        <w:rPr>
          <w:sz w:val="16"/>
        </w:rPr>
        <w:t xml:space="preserve"> </w:t>
      </w:r>
      <w:proofErr w:type="spellStart"/>
      <w:r w:rsidRPr="006B67F3">
        <w:rPr>
          <w:rStyle w:val="StyleUnderline"/>
        </w:rPr>
        <w:t>Guo</w:t>
      </w:r>
      <w:proofErr w:type="spellEnd"/>
      <w:r w:rsidRPr="006B67F3">
        <w:rPr>
          <w:sz w:val="16"/>
        </w:rPr>
        <w:t xml:space="preserve"> </w:t>
      </w:r>
      <w:proofErr w:type="spellStart"/>
      <w:r w:rsidRPr="006B67F3">
        <w:rPr>
          <w:sz w:val="16"/>
        </w:rPr>
        <w:t>Jimin</w:t>
      </w:r>
      <w:proofErr w:type="spellEnd"/>
      <w:r w:rsidRPr="006B67F3">
        <w:rPr>
          <w:sz w:val="16"/>
        </w:rPr>
        <w:t xml:space="preserve"> from the Academy of PLA Navy Marine Corps </w:t>
      </w:r>
      <w:r w:rsidRPr="006B67F3">
        <w:rPr>
          <w:rStyle w:val="StyleUnderline"/>
        </w:rPr>
        <w:t>asserts that the Japanese innately take pleasure in slaughter and war, enjoy telling lies and have a snake-like greediness about them</w:t>
      </w:r>
      <w:r w:rsidRPr="006B67F3">
        <w:rPr>
          <w:sz w:val="16"/>
        </w:rPr>
        <w:t xml:space="preserve">. </w:t>
      </w:r>
      <w:r w:rsidRPr="006B67F3">
        <w:rPr>
          <w:rStyle w:val="StyleUnderline"/>
        </w:rPr>
        <w:t>These observers warn that Japan is shifting to the right under the Abe administration, denying its historical wartime aggressions, posing a threat to regional stability and, therefore, “all of East Asia should be vigilant.”</w:t>
      </w:r>
    </w:p>
    <w:p w14:paraId="6F24094D" w14:textId="77777777" w:rsidR="00460136" w:rsidRPr="006B67F3" w:rsidRDefault="00460136" w:rsidP="00460136">
      <w:pPr>
        <w:rPr>
          <w:u w:val="single"/>
        </w:rPr>
      </w:pPr>
      <w:r w:rsidRPr="006B67F3">
        <w:rPr>
          <w:sz w:val="16"/>
        </w:rPr>
        <w:t xml:space="preserve">The second school of thought centers around whether the United States is an unwitting bystander or an agent of Japan’s effort to become a militarily “normal country.” </w:t>
      </w:r>
      <w:r w:rsidRPr="006B67F3">
        <w:rPr>
          <w:rStyle w:val="StyleUnderline"/>
        </w:rPr>
        <w:t>The majority holds that the United States not only enables, but encourages Japan to adopt offensive military capabilities and policies countering China</w:t>
      </w:r>
      <w:r w:rsidRPr="006B67F3">
        <w:rPr>
          <w:sz w:val="16"/>
        </w:rPr>
        <w:t xml:space="preserve"> as part of its rebalance to Asia, which most judge to be a thinly disguised attempt at containment. Ren </w:t>
      </w:r>
      <w:proofErr w:type="spellStart"/>
      <w:r w:rsidRPr="006B67F3">
        <w:rPr>
          <w:sz w:val="16"/>
        </w:rPr>
        <w:t>Weidong</w:t>
      </w:r>
      <w:proofErr w:type="spellEnd"/>
      <w:r w:rsidRPr="006B67F3">
        <w:rPr>
          <w:sz w:val="16"/>
        </w:rPr>
        <w:t>, a researcher at the China Institutes of Contemporary International Relations writes, “</w:t>
      </w:r>
      <w:r w:rsidRPr="006B67F3">
        <w:rPr>
          <w:rStyle w:val="StyleUnderline"/>
        </w:rPr>
        <w:t>The danger of new developments in U.S.-Japan relations under the policy of rebalancing</w:t>
      </w:r>
      <w:r w:rsidRPr="006B67F3">
        <w:rPr>
          <w:sz w:val="16"/>
        </w:rPr>
        <w:t xml:space="preserve"> to the Asia-Pacific region </w:t>
      </w:r>
      <w:r w:rsidRPr="006B67F3">
        <w:rPr>
          <w:rStyle w:val="StyleUnderline"/>
        </w:rPr>
        <w:t>lies in that, in order to achieve the goal of containing China, the U</w:t>
      </w:r>
      <w:r w:rsidRPr="006B67F3">
        <w:rPr>
          <w:sz w:val="16"/>
        </w:rPr>
        <w:t xml:space="preserve">nited </w:t>
      </w:r>
      <w:r w:rsidRPr="006B67F3">
        <w:rPr>
          <w:rStyle w:val="StyleUnderline"/>
        </w:rPr>
        <w:t>S</w:t>
      </w:r>
      <w:r w:rsidRPr="006B67F3">
        <w:rPr>
          <w:sz w:val="16"/>
        </w:rPr>
        <w:t xml:space="preserve">tates </w:t>
      </w:r>
      <w:r w:rsidRPr="006B67F3">
        <w:rPr>
          <w:rStyle w:val="StyleUnderline"/>
        </w:rPr>
        <w:t>has deliberately connived with the right-leaning tendency of Japan</w:t>
      </w:r>
      <w:r w:rsidRPr="006B67F3">
        <w:rPr>
          <w:sz w:val="16"/>
        </w:rPr>
        <w:t xml:space="preserve">.” Proponents of this argument portray Tokyo as acting at the behest of </w:t>
      </w:r>
      <w:r w:rsidRPr="006B67F3">
        <w:rPr>
          <w:rStyle w:val="StyleUnderline"/>
        </w:rPr>
        <w:t>the U</w:t>
      </w:r>
      <w:r w:rsidRPr="006B67F3">
        <w:rPr>
          <w:sz w:val="16"/>
        </w:rPr>
        <w:t xml:space="preserve">nited </w:t>
      </w:r>
      <w:r w:rsidRPr="006B67F3">
        <w:rPr>
          <w:rStyle w:val="StyleUnderline"/>
        </w:rPr>
        <w:t>S</w:t>
      </w:r>
      <w:r w:rsidRPr="006B67F3">
        <w:rPr>
          <w:sz w:val="16"/>
        </w:rPr>
        <w:t xml:space="preserve">tates, which </w:t>
      </w:r>
      <w:r w:rsidRPr="006B67F3">
        <w:rPr>
          <w:rStyle w:val="StyleUnderline"/>
        </w:rPr>
        <w:t xml:space="preserve">allegedly seeks to use Japan to sabotage the future of peace in Asia. By pressing Japan to lift its ban on collective self-defense, siding with Japan over the </w:t>
      </w:r>
      <w:proofErr w:type="spellStart"/>
      <w:r w:rsidRPr="006B67F3">
        <w:rPr>
          <w:rStyle w:val="StyleUnderline"/>
        </w:rPr>
        <w:t>Senkak</w:t>
      </w:r>
      <w:r w:rsidRPr="006B67F3">
        <w:rPr>
          <w:sz w:val="16"/>
        </w:rPr>
        <w:t>u</w:t>
      </w:r>
      <w:proofErr w:type="spellEnd"/>
      <w:r w:rsidRPr="006B67F3">
        <w:rPr>
          <w:sz w:val="16"/>
        </w:rPr>
        <w:t>/</w:t>
      </w:r>
      <w:proofErr w:type="spellStart"/>
      <w:r w:rsidRPr="006B67F3">
        <w:rPr>
          <w:sz w:val="16"/>
        </w:rPr>
        <w:t>Diaoyu</w:t>
      </w:r>
      <w:proofErr w:type="spellEnd"/>
      <w:r w:rsidRPr="006B67F3">
        <w:rPr>
          <w:sz w:val="16"/>
        </w:rPr>
        <w:t xml:space="preserve"> </w:t>
      </w:r>
      <w:r w:rsidRPr="006B67F3">
        <w:rPr>
          <w:rStyle w:val="StyleUnderline"/>
        </w:rPr>
        <w:t>island dispute</w:t>
      </w:r>
      <w:r w:rsidRPr="006B67F3">
        <w:rPr>
          <w:sz w:val="16"/>
        </w:rPr>
        <w:t xml:space="preserve"> in the East China Sea </w:t>
      </w:r>
      <w:r w:rsidRPr="006B67F3">
        <w:rPr>
          <w:rStyle w:val="StyleUnderline"/>
        </w:rPr>
        <w:t>and revising the U.S.-Japan defense guidelines, the U</w:t>
      </w:r>
      <w:r w:rsidRPr="006B67F3">
        <w:rPr>
          <w:sz w:val="16"/>
        </w:rPr>
        <w:t xml:space="preserve">nited </w:t>
      </w:r>
      <w:r w:rsidRPr="006B67F3">
        <w:rPr>
          <w:rStyle w:val="StyleUnderline"/>
        </w:rPr>
        <w:t>S</w:t>
      </w:r>
      <w:r w:rsidRPr="006B67F3">
        <w:rPr>
          <w:sz w:val="16"/>
        </w:rPr>
        <w:t xml:space="preserve">tates </w:t>
      </w:r>
      <w:r w:rsidRPr="006B67F3">
        <w:rPr>
          <w:rStyle w:val="StyleUnderline"/>
        </w:rPr>
        <w:t>is “unleashing” Japan to confront China.</w:t>
      </w:r>
    </w:p>
    <w:p w14:paraId="5485CF19" w14:textId="77777777" w:rsidR="00460136" w:rsidRPr="006B67F3" w:rsidRDefault="00460136" w:rsidP="00460136">
      <w:pPr>
        <w:rPr>
          <w:sz w:val="16"/>
        </w:rPr>
      </w:pPr>
      <w:r w:rsidRPr="006B67F3">
        <w:rPr>
          <w:rStyle w:val="StyleUnderline"/>
        </w:rPr>
        <w:t>A minority view holds that the U</w:t>
      </w:r>
      <w:r w:rsidRPr="006B67F3">
        <w:rPr>
          <w:sz w:val="16"/>
        </w:rPr>
        <w:t xml:space="preserve">nited </w:t>
      </w:r>
      <w:r w:rsidRPr="006B67F3">
        <w:rPr>
          <w:rStyle w:val="StyleUnderline"/>
        </w:rPr>
        <w:t>S</w:t>
      </w:r>
      <w:r w:rsidRPr="006B67F3">
        <w:rPr>
          <w:sz w:val="16"/>
        </w:rPr>
        <w:t xml:space="preserve">tates </w:t>
      </w:r>
      <w:r w:rsidRPr="006B67F3">
        <w:rPr>
          <w:rStyle w:val="StyleUnderline"/>
        </w:rPr>
        <w:t>is apprehensive of Japanese remilitarization</w:t>
      </w:r>
      <w:r w:rsidRPr="006B67F3">
        <w:rPr>
          <w:sz w:val="16"/>
        </w:rPr>
        <w:t xml:space="preserve"> and is attempting to contain not only China, but Japan as well. Wang </w:t>
      </w:r>
      <w:proofErr w:type="spellStart"/>
      <w:r w:rsidRPr="006B67F3">
        <w:rPr>
          <w:sz w:val="16"/>
        </w:rPr>
        <w:t>Zhangyang</w:t>
      </w:r>
      <w:proofErr w:type="spellEnd"/>
      <w:r w:rsidRPr="006B67F3">
        <w:rPr>
          <w:sz w:val="16"/>
        </w:rPr>
        <w:t xml:space="preserve"> from the Central Institute of Socialism writes, “The United States has ultimately never let go of concerns and guardedness against the only country to have attacked the U.S. homeland.” He and other such analysts believe that in provoking Japan to confront China through the pretense of the alliance, the United States is actually implementing a dual-containment strategy that keeps the two countries preoccupied with one another. U.S. scrutiny of Japan’s weapons-grade plutonium stockpile is frequently cited as evidence of friction in the U.S.-Japan alliance, possibly aimed at ensuring that in the midst of its frenzied military revisions, Japan does not go nuclear.</w:t>
      </w:r>
    </w:p>
    <w:p w14:paraId="2C66E34D" w14:textId="77777777" w:rsidR="00460136" w:rsidRDefault="00460136" w:rsidP="00460136"/>
    <w:p w14:paraId="022AC610" w14:textId="77777777" w:rsidR="00460136" w:rsidRPr="004671AB" w:rsidRDefault="00460136" w:rsidP="00460136"/>
    <w:p w14:paraId="3DFCF30F" w14:textId="77777777" w:rsidR="00460136" w:rsidRDefault="00460136" w:rsidP="00460136">
      <w:pPr>
        <w:rPr>
          <w:rStyle w:val="StyleUnderline"/>
        </w:rPr>
      </w:pPr>
    </w:p>
    <w:p w14:paraId="2C05567A" w14:textId="77777777" w:rsidR="0045121D" w:rsidRPr="00460136" w:rsidRDefault="0045121D" w:rsidP="0045121D">
      <w:pPr>
        <w:pStyle w:val="Heading1"/>
      </w:pPr>
      <w:r w:rsidRPr="00460136">
        <w:t>Japanese PTX</w:t>
      </w:r>
    </w:p>
    <w:p w14:paraId="63D3507F" w14:textId="77777777" w:rsidR="0045121D" w:rsidRPr="00460136" w:rsidRDefault="0045121D" w:rsidP="0045121D">
      <w:pPr>
        <w:pStyle w:val="Heading2"/>
      </w:pPr>
      <w:r w:rsidRPr="00460136">
        <w:t>UQ</w:t>
      </w:r>
    </w:p>
    <w:p w14:paraId="3CC41199" w14:textId="77777777" w:rsidR="0045121D" w:rsidRPr="00460136" w:rsidRDefault="0045121D" w:rsidP="0045121D">
      <w:pPr>
        <w:pStyle w:val="Heading3"/>
      </w:pPr>
      <w:r w:rsidRPr="00460136">
        <w:t xml:space="preserve">UQ – Abe wants to advance </w:t>
      </w:r>
      <w:proofErr w:type="spellStart"/>
      <w:r w:rsidRPr="00460136">
        <w:t>Abenomics</w:t>
      </w:r>
      <w:proofErr w:type="spellEnd"/>
      <w:r w:rsidRPr="00460136">
        <w:t xml:space="preserve"> now</w:t>
      </w:r>
    </w:p>
    <w:p w14:paraId="48E3DEEB" w14:textId="77777777" w:rsidR="0045121D" w:rsidRPr="00460136" w:rsidRDefault="0045121D" w:rsidP="0045121D">
      <w:pPr>
        <w:pStyle w:val="Heading4"/>
      </w:pPr>
      <w:r w:rsidRPr="00460136">
        <w:t>Abe wants to use PC to advance economic reforms</w:t>
      </w:r>
    </w:p>
    <w:p w14:paraId="68EBAA05" w14:textId="77777777" w:rsidR="0045121D" w:rsidRPr="00460136" w:rsidRDefault="0045121D" w:rsidP="0045121D">
      <w:pPr>
        <w:rPr>
          <w:rStyle w:val="Style13ptBold"/>
        </w:rPr>
      </w:pPr>
      <w:proofErr w:type="spellStart"/>
      <w:r w:rsidRPr="00460136">
        <w:rPr>
          <w:rStyle w:val="Style13ptBold"/>
        </w:rPr>
        <w:t>Obe</w:t>
      </w:r>
      <w:proofErr w:type="spellEnd"/>
      <w:r w:rsidRPr="00460136">
        <w:t xml:space="preserve">, Reporter for the Wall Street Journal, </w:t>
      </w:r>
      <w:r w:rsidRPr="00460136">
        <w:rPr>
          <w:rStyle w:val="Style13ptBold"/>
        </w:rPr>
        <w:t>7-10</w:t>
      </w:r>
      <w:r w:rsidRPr="00460136">
        <w:t xml:space="preserve">-16 (Mitsuru, </w:t>
      </w:r>
      <w:hyperlink r:id="rId147" w:history="1">
        <w:r w:rsidRPr="00460136">
          <w:rPr>
            <w:rStyle w:val="Hyperlink"/>
          </w:rPr>
          <w:t>http://www.wsj.com/articles/japanese-voters-to-render-a-verdict-on-abenomics-national-security-policy-1468111220</w:t>
        </w:r>
      </w:hyperlink>
      <w:r w:rsidRPr="00460136">
        <w:t>, “Japan Election Boosts Shinzo Abe’s Bid to Revise Constitution”) //AK</w:t>
      </w:r>
    </w:p>
    <w:p w14:paraId="33E67B0D" w14:textId="77777777" w:rsidR="0045121D" w:rsidRPr="00460136" w:rsidRDefault="0045121D" w:rsidP="0045121D">
      <w:pPr>
        <w:rPr>
          <w:rStyle w:val="StyleUnderline"/>
        </w:rPr>
      </w:pPr>
      <w:r w:rsidRPr="00460136">
        <w:rPr>
          <w:rStyle w:val="StyleUnderline"/>
        </w:rPr>
        <w:t xml:space="preserve">The economy is likely to take priority for now, amid a lack of agreement within the coalition about how to amend the constitution. </w:t>
      </w:r>
      <w:hyperlink r:id="rId148" w:history="1">
        <w:r w:rsidRPr="00460136">
          <w:rPr>
            <w:rStyle w:val="StyleUnderline"/>
          </w:rPr>
          <w:t>Japan’s economy</w:t>
        </w:r>
      </w:hyperlink>
      <w:r w:rsidRPr="00460136">
        <w:rPr>
          <w:rStyle w:val="StyleUnderline"/>
        </w:rPr>
        <w:t xml:space="preserve"> contracted in two of the past four quarters, and one gauge of inflation has slipped back into negative territory. Opinion polls show growing public dissatisfaction with </w:t>
      </w:r>
      <w:proofErr w:type="spellStart"/>
      <w:r w:rsidRPr="00460136">
        <w:rPr>
          <w:rStyle w:val="StyleUnderline"/>
        </w:rPr>
        <w:t>Abenomics</w:t>
      </w:r>
      <w:proofErr w:type="spellEnd"/>
      <w:r w:rsidRPr="00460136">
        <w:t xml:space="preserve">. </w:t>
      </w:r>
      <w:r w:rsidRPr="00460136">
        <w:rPr>
          <w:rStyle w:val="StyleUnderline"/>
        </w:rPr>
        <w:t xml:space="preserve">Weakness in the economy led Mr. Abe last month to </w:t>
      </w:r>
      <w:hyperlink r:id="rId149" w:history="1">
        <w:r w:rsidRPr="00460136">
          <w:rPr>
            <w:rStyle w:val="StyleUnderline"/>
          </w:rPr>
          <w:t>postpone a sales-tax increase</w:t>
        </w:r>
      </w:hyperlink>
      <w:r w:rsidRPr="00460136">
        <w:rPr>
          <w:rStyle w:val="StyleUnderline"/>
        </w:rPr>
        <w:t xml:space="preserve"> for the second time in as many years, while promising a bold fiscal stimulus package. “We will move ahead strongly and I would like to put forward comprehensive and bold economic measures,” Mr. Abe told NHK after the vote. With the election over, Mr. Abe will likely focus on passing the stimulus package, a task that has gained urgency since </w:t>
      </w:r>
      <w:hyperlink r:id="rId150" w:history="1">
        <w:r w:rsidRPr="00460136">
          <w:rPr>
            <w:rStyle w:val="StyleUnderline"/>
          </w:rPr>
          <w:t>the U.K.’s decision last month to leave the European Union</w:t>
        </w:r>
      </w:hyperlink>
      <w:r w:rsidRPr="00460136">
        <w:rPr>
          <w:rStyle w:val="StyleUnderline"/>
        </w:rPr>
        <w:t xml:space="preserve"> cast further uncertainty over the global economy.</w:t>
      </w:r>
    </w:p>
    <w:p w14:paraId="2C0B7784" w14:textId="77777777" w:rsidR="0045121D" w:rsidRPr="00460136" w:rsidRDefault="0045121D" w:rsidP="0045121D">
      <w:pPr>
        <w:pStyle w:val="Heading4"/>
      </w:pPr>
      <w:r w:rsidRPr="00460136">
        <w:t xml:space="preserve">Abe pushing </w:t>
      </w:r>
      <w:proofErr w:type="spellStart"/>
      <w:r w:rsidRPr="00460136">
        <w:t>abenomics</w:t>
      </w:r>
      <w:proofErr w:type="spellEnd"/>
      <w:r w:rsidRPr="00460136">
        <w:t xml:space="preserve"> now after victory</w:t>
      </w:r>
    </w:p>
    <w:p w14:paraId="4EF4DBF8" w14:textId="77777777" w:rsidR="0045121D" w:rsidRPr="00460136" w:rsidRDefault="0045121D" w:rsidP="0045121D">
      <w:proofErr w:type="spellStart"/>
      <w:r w:rsidRPr="00460136">
        <w:rPr>
          <w:rStyle w:val="Style13ptBold"/>
        </w:rPr>
        <w:t>Fensom</w:t>
      </w:r>
      <w:proofErr w:type="spellEnd"/>
      <w:r w:rsidRPr="00460136">
        <w:t xml:space="preserve">, Writer for the Diplomat, </w:t>
      </w:r>
      <w:r w:rsidRPr="00460136">
        <w:rPr>
          <w:rStyle w:val="Style13ptBold"/>
        </w:rPr>
        <w:t>7-13</w:t>
      </w:r>
      <w:r w:rsidRPr="00460136">
        <w:t xml:space="preserve">-2016 (Anthony, "Japan’s Elections: A Vote </w:t>
      </w:r>
      <w:proofErr w:type="gramStart"/>
      <w:r w:rsidRPr="00460136">
        <w:t>For</w:t>
      </w:r>
      <w:proofErr w:type="gramEnd"/>
      <w:r w:rsidRPr="00460136">
        <w:t xml:space="preserve"> </w:t>
      </w:r>
      <w:proofErr w:type="spellStart"/>
      <w:r w:rsidRPr="00460136">
        <w:t>Abenomics</w:t>
      </w:r>
      <w:proofErr w:type="spellEnd"/>
      <w:r w:rsidRPr="00460136">
        <w:t xml:space="preserve">," Diplomat, </w:t>
      </w:r>
      <w:hyperlink r:id="rId151" w:history="1">
        <w:r w:rsidRPr="00460136">
          <w:rPr>
            <w:rStyle w:val="Hyperlink"/>
          </w:rPr>
          <w:t>http://thediplomat.com/2016/07/japans-elections-a-vote-for-abenomics/</w:t>
        </w:r>
      </w:hyperlink>
      <w:r w:rsidRPr="00460136">
        <w:t>) //AK</w:t>
      </w:r>
    </w:p>
    <w:p w14:paraId="22A78AD8" w14:textId="77777777" w:rsidR="0045121D" w:rsidRPr="00460136" w:rsidRDefault="0045121D" w:rsidP="0045121D">
      <w:pPr>
        <w:rPr>
          <w:rStyle w:val="StyleUnderline"/>
        </w:rPr>
      </w:pPr>
      <w:r w:rsidRPr="00460136">
        <w:rPr>
          <w:rStyle w:val="StyleUnderline"/>
        </w:rPr>
        <w:t xml:space="preserve">Japanese voters have granted Prime Minister Shinzo Abe a mandate for further economic reform by handing his ruling coalition a sweeping election victory. With around two years left in office, can the reformist leader deliver on the promises of </w:t>
      </w:r>
      <w:proofErr w:type="spellStart"/>
      <w:r w:rsidRPr="00460136">
        <w:rPr>
          <w:rStyle w:val="StyleUnderline"/>
        </w:rPr>
        <w:t>Abenomics</w:t>
      </w:r>
      <w:proofErr w:type="spellEnd"/>
      <w:r w:rsidRPr="00460136">
        <w:rPr>
          <w:rStyle w:val="StyleUnderline"/>
        </w:rPr>
        <w:t>?</w:t>
      </w:r>
      <w:r w:rsidRPr="00460136">
        <w:rPr>
          <w:sz w:val="16"/>
        </w:rPr>
        <w:t xml:space="preserve"> On Sunday, the </w:t>
      </w:r>
      <w:r w:rsidRPr="00460136">
        <w:rPr>
          <w:rStyle w:val="StyleUnderline"/>
        </w:rPr>
        <w:t xml:space="preserve">ruling coalition won a landslide in the nation’s upper house poll, with Abe’s Liberal Democratic Party (LDP) and junior coalition partner New </w:t>
      </w:r>
      <w:proofErr w:type="spellStart"/>
      <w:r w:rsidRPr="00460136">
        <w:rPr>
          <w:rStyle w:val="StyleUnderline"/>
        </w:rPr>
        <w:t>Komeito</w:t>
      </w:r>
      <w:proofErr w:type="spellEnd"/>
      <w:r w:rsidRPr="00460136">
        <w:rPr>
          <w:rStyle w:val="StyleUnderline"/>
        </w:rPr>
        <w:t xml:space="preserve"> securing 70 of 121 seats available in the 242-seat chamber.</w:t>
      </w:r>
      <w:r w:rsidRPr="00460136">
        <w:rPr>
          <w:sz w:val="16"/>
        </w:rPr>
        <w:t xml:space="preserve"> Together with other minor parties and unaffiliated lawmakers, </w:t>
      </w:r>
      <w:r w:rsidRPr="00460136">
        <w:rPr>
          <w:rStyle w:val="StyleUnderline"/>
        </w:rPr>
        <w:t>Abe’s coalition now has a two-thirds majority in both the upper and lower houses, giving it the necessary votes to pursue constitutional change</w:t>
      </w:r>
      <w:r w:rsidRPr="00460136">
        <w:rPr>
          <w:sz w:val="16"/>
        </w:rPr>
        <w:t xml:space="preserve">. However, as </w:t>
      </w:r>
      <w:hyperlink r:id="rId152" w:tgtFrame="_blank" w:history="1">
        <w:r w:rsidRPr="00460136">
          <w:rPr>
            <w:rStyle w:val="Hyperlink"/>
            <w:sz w:val="16"/>
          </w:rPr>
          <w:t>noted by The Diplomat</w:t>
        </w:r>
      </w:hyperlink>
      <w:r w:rsidRPr="00460136">
        <w:rPr>
          <w:sz w:val="16"/>
        </w:rPr>
        <w:t xml:space="preserve">, the focus of the campaign was squarely on the economy, with the LDP campaigning on its achievements including the nation’s lowest jobless rate in nearly two decades, record corporate profits and higher wages. </w:t>
      </w:r>
      <w:r w:rsidRPr="00460136">
        <w:rPr>
          <w:rStyle w:val="StyleUnderline"/>
        </w:rPr>
        <w:t xml:space="preserve">At 3.2 percent, Japan’s jobless rate is currently among the </w:t>
      </w:r>
      <w:hyperlink r:id="rId153" w:tgtFrame="_blank" w:history="1">
        <w:r w:rsidRPr="00460136">
          <w:rPr>
            <w:rStyle w:val="StyleUnderline"/>
          </w:rPr>
          <w:t>lowest in the OECD</w:t>
        </w:r>
      </w:hyperlink>
      <w:r w:rsidRPr="00460136">
        <w:rPr>
          <w:rStyle w:val="StyleUnderline"/>
        </w:rPr>
        <w:t xml:space="preserve">, while last year’s first rise in commercial land prices in eight years has shown the effects of </w:t>
      </w:r>
      <w:proofErr w:type="spellStart"/>
      <w:r w:rsidRPr="00460136">
        <w:rPr>
          <w:rStyle w:val="StyleUnderline"/>
        </w:rPr>
        <w:t>Abenomics</w:t>
      </w:r>
      <w:proofErr w:type="spellEnd"/>
      <w:r w:rsidRPr="00460136">
        <w:rPr>
          <w:rStyle w:val="StyleUnderline"/>
        </w:rPr>
        <w:t xml:space="preserve">’ reflationary measures. Speaking to reporters Monday, the prime minister and LDP president said he had secured a new mandate for his </w:t>
      </w:r>
      <w:proofErr w:type="spellStart"/>
      <w:r w:rsidRPr="00460136">
        <w:rPr>
          <w:rStyle w:val="StyleUnderline"/>
        </w:rPr>
        <w:t>Abenomics</w:t>
      </w:r>
      <w:proofErr w:type="spellEnd"/>
      <w:r w:rsidRPr="00460136">
        <w:rPr>
          <w:rStyle w:val="StyleUnderline"/>
        </w:rPr>
        <w:t xml:space="preserve"> policies, comprising the “three arrows” of fiscal, monetary and pro-growth structural reforms.</w:t>
      </w:r>
      <w:r w:rsidRPr="00460136">
        <w:rPr>
          <w:sz w:val="16"/>
        </w:rPr>
        <w:t xml:space="preserve"> “With an even stronger political base, </w:t>
      </w:r>
      <w:r w:rsidRPr="00460136">
        <w:rPr>
          <w:rStyle w:val="StyleUnderline"/>
        </w:rPr>
        <w:t>we can and must push forward our economic and diplomatic policies even more aggressively. That’s the way to respond to the mandate the public gave us in this upper house election,” Abe said</w:t>
      </w:r>
      <w:r w:rsidRPr="00460136">
        <w:rPr>
          <w:sz w:val="16"/>
        </w:rPr>
        <w:t xml:space="preserve">. He added: “I decided to delay the consumption tax hike because Japan needs to kick into high gear to get out of deflation as fast as possible. Britain voted to exit the European Union and emerging economies are showing signs of deflation, therefore Japan must boost domestic demand. </w:t>
      </w:r>
      <w:r w:rsidRPr="00460136">
        <w:rPr>
          <w:rStyle w:val="StyleUnderline"/>
        </w:rPr>
        <w:t>“I’m committed to pushing forward comprehensive and bold economic measures to do that. I want the measures to be a powerful new start from here on. The key term is investment in the future.” Abe pointed to further investments in student loans and scholarships, new investment in tourism infrastructure such as “</w:t>
      </w:r>
      <w:proofErr w:type="spellStart"/>
      <w:r w:rsidRPr="00460136">
        <w:rPr>
          <w:rStyle w:val="StyleUnderline"/>
        </w:rPr>
        <w:t>Shinkansen</w:t>
      </w:r>
      <w:proofErr w:type="spellEnd"/>
      <w:r w:rsidRPr="00460136">
        <w:rPr>
          <w:rStyle w:val="StyleUnderline"/>
        </w:rPr>
        <w:t>” bullet trains, and other measures such as boosting labor force participation, promoting agricultural exports and easing smaller companies’ access to funding, while speeding up reconstruction efforts in disaster-hit areas such as Kumamoto.</w:t>
      </w:r>
    </w:p>
    <w:p w14:paraId="10863A77" w14:textId="77777777" w:rsidR="0045121D" w:rsidRPr="00460136" w:rsidRDefault="0045121D" w:rsidP="0045121D">
      <w:pPr>
        <w:pStyle w:val="Heading4"/>
      </w:pPr>
      <w:r w:rsidRPr="00460136">
        <w:t xml:space="preserve">Abe pushing </w:t>
      </w:r>
      <w:proofErr w:type="spellStart"/>
      <w:r w:rsidRPr="00460136">
        <w:t>abenomics</w:t>
      </w:r>
      <w:proofErr w:type="spellEnd"/>
      <w:r w:rsidRPr="00460136">
        <w:t xml:space="preserve"> with victory in referendum</w:t>
      </w:r>
    </w:p>
    <w:p w14:paraId="087DB157" w14:textId="77777777" w:rsidR="0045121D" w:rsidRPr="00460136" w:rsidRDefault="0045121D" w:rsidP="0045121D">
      <w:r w:rsidRPr="00460136">
        <w:rPr>
          <w:rStyle w:val="Style13ptBold"/>
        </w:rPr>
        <w:t>Al Jazeera</w:t>
      </w:r>
      <w:r w:rsidRPr="00460136">
        <w:t>, among the largest news organizations with 80 bureaus around the world</w:t>
      </w:r>
      <w:proofErr w:type="gramStart"/>
      <w:r w:rsidRPr="00460136">
        <w:t xml:space="preserve">,  </w:t>
      </w:r>
      <w:r w:rsidRPr="00460136">
        <w:rPr>
          <w:rStyle w:val="Style13ptBold"/>
        </w:rPr>
        <w:t>7</w:t>
      </w:r>
      <w:proofErr w:type="gramEnd"/>
      <w:r w:rsidRPr="00460136">
        <w:rPr>
          <w:rStyle w:val="Style13ptBold"/>
        </w:rPr>
        <w:t>/9</w:t>
      </w:r>
      <w:r w:rsidRPr="00460136">
        <w:t>/16 ("Japan election: A referendum on 'Abenomics'?,",http://www.aljazeera.com/blogs/asia/2016/07/japan-election-referendum-abenomics-160709053954040.html)</w:t>
      </w:r>
    </w:p>
    <w:p w14:paraId="5908FC5E" w14:textId="77777777" w:rsidR="0045121D" w:rsidRPr="00460136" w:rsidRDefault="0045121D" w:rsidP="0045121D">
      <w:pPr>
        <w:rPr>
          <w:rStyle w:val="StyleUnderline"/>
        </w:rPr>
      </w:pPr>
      <w:r w:rsidRPr="00460136">
        <w:rPr>
          <w:rStyle w:val="StyleUnderline"/>
        </w:rPr>
        <w:t>This vote, though, to replace half of the 242-seat house, is being seen as a referendum on Prime Minister Shinzo Abe’s ambitious economy policy. Dubbed "</w:t>
      </w:r>
      <w:proofErr w:type="spellStart"/>
      <w:r w:rsidRPr="00460136">
        <w:rPr>
          <w:rStyle w:val="StyleUnderline"/>
        </w:rPr>
        <w:t>Abenomics</w:t>
      </w:r>
      <w:proofErr w:type="spellEnd"/>
      <w:r w:rsidRPr="00460136">
        <w:rPr>
          <w:rStyle w:val="StyleUnderline"/>
        </w:rPr>
        <w:t>", it was designed to help drag the world’s third biggest economy out of a two-decade deflationary spiral. It will also determine whether or not Abe will be able to push ahead with his cherished goal of revising the pacifist constitution - a huge departure</w:t>
      </w:r>
      <w:r w:rsidRPr="00460136">
        <w:t xml:space="preserve"> </w:t>
      </w:r>
      <w:r w:rsidRPr="00460136">
        <w:rPr>
          <w:rStyle w:val="StyleUnderline"/>
        </w:rPr>
        <w:t>from traditional post-war thinkin</w:t>
      </w:r>
      <w:r w:rsidRPr="00460136">
        <w:t xml:space="preserve">g. Such a move, on top of contentious security laws that significantly eased restrictions on the army, freeing them to fight overseas for the first time since World War Two, </w:t>
      </w:r>
      <w:r w:rsidRPr="00460136">
        <w:rPr>
          <w:rStyle w:val="StyleUnderline"/>
        </w:rPr>
        <w:t xml:space="preserve">would constitute a source of even larger concerns - not only to a majority of the public in Japan, but also to </w:t>
      </w:r>
      <w:proofErr w:type="spellStart"/>
      <w:r w:rsidRPr="00460136">
        <w:rPr>
          <w:rStyle w:val="StyleUnderline"/>
        </w:rPr>
        <w:t>neighbours</w:t>
      </w:r>
      <w:proofErr w:type="spellEnd"/>
      <w:r w:rsidRPr="00460136">
        <w:rPr>
          <w:rStyle w:val="StyleUnderline"/>
        </w:rPr>
        <w:t xml:space="preserve"> such as China and South Korea, who still vividly remember atrocities committed by Japan in the first half of the </w:t>
      </w:r>
      <w:proofErr w:type="spellStart"/>
      <w:r w:rsidRPr="00460136">
        <w:rPr>
          <w:rStyle w:val="StyleUnderline"/>
        </w:rPr>
        <w:t>the</w:t>
      </w:r>
      <w:proofErr w:type="spellEnd"/>
      <w:r w:rsidRPr="00460136">
        <w:rPr>
          <w:rStyle w:val="StyleUnderline"/>
        </w:rPr>
        <w:t xml:space="preserve"> last century.</w:t>
      </w:r>
    </w:p>
    <w:p w14:paraId="48C690F8" w14:textId="77777777" w:rsidR="0045121D" w:rsidRPr="00460136" w:rsidRDefault="0045121D" w:rsidP="0045121D"/>
    <w:p w14:paraId="04B44660" w14:textId="77777777" w:rsidR="0045121D" w:rsidRPr="00460136" w:rsidRDefault="0045121D" w:rsidP="0045121D"/>
    <w:p w14:paraId="12FC80E8" w14:textId="77777777" w:rsidR="0045121D" w:rsidRPr="00460136" w:rsidRDefault="0045121D" w:rsidP="0045121D">
      <w:pPr>
        <w:pStyle w:val="Heading3"/>
      </w:pPr>
      <w:r w:rsidRPr="00460136">
        <w:t>UQ – Abe seeks rearm now</w:t>
      </w:r>
    </w:p>
    <w:p w14:paraId="7BEA0850" w14:textId="77777777" w:rsidR="0045121D" w:rsidRPr="00460136" w:rsidRDefault="0045121D" w:rsidP="0045121D">
      <w:pPr>
        <w:pStyle w:val="Heading4"/>
      </w:pPr>
      <w:r w:rsidRPr="00460136">
        <w:t>Abe can reform constitution now, but it’s close on both sides</w:t>
      </w:r>
    </w:p>
    <w:p w14:paraId="5C4DE291" w14:textId="77777777" w:rsidR="0045121D" w:rsidRPr="00460136" w:rsidRDefault="0045121D" w:rsidP="0045121D">
      <w:r w:rsidRPr="00460136">
        <w:rPr>
          <w:rStyle w:val="Style13ptBold"/>
        </w:rPr>
        <w:t>Blair</w:t>
      </w:r>
      <w:r w:rsidRPr="00460136">
        <w:t xml:space="preserve">, Reporter for Christian Science Monitor, </w:t>
      </w:r>
      <w:r w:rsidRPr="00460136">
        <w:rPr>
          <w:rStyle w:val="Style13ptBold"/>
        </w:rPr>
        <w:t xml:space="preserve">7-11-16 </w:t>
      </w:r>
      <w:r w:rsidRPr="00460136">
        <w:t xml:space="preserve">(Gavin, “What Abe's stunning win means for Japan's pacifist Constitution (+video)”, </w:t>
      </w:r>
      <w:hyperlink r:id="rId154" w:history="1">
        <w:r w:rsidRPr="00460136">
          <w:rPr>
            <w:rStyle w:val="Hyperlink"/>
          </w:rPr>
          <w:t>http://www.csmonitor.com/World/Asia-Pacific/2016/0711/What-Abe-s-stunning-win-means-for-Japan-s-pacifist-Constitution-video</w:t>
        </w:r>
      </w:hyperlink>
      <w:r w:rsidRPr="00460136">
        <w:t>) //AK</w:t>
      </w:r>
    </w:p>
    <w:p w14:paraId="32F9B81B" w14:textId="77777777" w:rsidR="0045121D" w:rsidRPr="00460136" w:rsidRDefault="0045121D" w:rsidP="0045121D">
      <w:pPr>
        <w:rPr>
          <w:sz w:val="16"/>
        </w:rPr>
      </w:pPr>
      <w:r w:rsidRPr="00460136">
        <w:rPr>
          <w:sz w:val="16"/>
        </w:rPr>
        <w:t xml:space="preserve">TOKYO — </w:t>
      </w:r>
      <w:r w:rsidRPr="00460136">
        <w:rPr>
          <w:rStyle w:val="StyleUnderline"/>
        </w:rPr>
        <w:t xml:space="preserve">The result of Sunday's House of </w:t>
      </w:r>
      <w:proofErr w:type="spellStart"/>
      <w:r w:rsidRPr="00460136">
        <w:rPr>
          <w:rStyle w:val="StyleUnderline"/>
        </w:rPr>
        <w:t>Councillors</w:t>
      </w:r>
      <w:proofErr w:type="spellEnd"/>
      <w:r w:rsidRPr="00460136">
        <w:rPr>
          <w:rStyle w:val="StyleUnderline"/>
        </w:rPr>
        <w:t xml:space="preserve"> election opens the door for Prime Minister Shinzo Abe's Liberal Democratic Party (LDP) government to reform the Constitution for the first time in its 70-year history, including the pacifist Article 9 clause.</w:t>
      </w:r>
      <w:r w:rsidRPr="00460136">
        <w:rPr>
          <w:sz w:val="16"/>
        </w:rPr>
        <w:t xml:space="preserve"> </w:t>
      </w:r>
      <w:r w:rsidRPr="00460136">
        <w:rPr>
          <w:rStyle w:val="Emphasis"/>
        </w:rPr>
        <w:t>Securing the necessary two-thirds “super majority” in the Diet's upper house</w:t>
      </w:r>
      <w:r w:rsidRPr="00460136">
        <w:rPr>
          <w:sz w:val="16"/>
        </w:rPr>
        <w:t xml:space="preserve"> (it already had one in the more powerful lower house) is only the first step. A complex process and considerable opposition lie ahead. Some observers believe Mr. Abe will be too preoccupied trying to revitalize his so-called “</w:t>
      </w:r>
      <w:proofErr w:type="spellStart"/>
      <w:r w:rsidRPr="00460136">
        <w:rPr>
          <w:sz w:val="16"/>
        </w:rPr>
        <w:t>Abenomics</w:t>
      </w:r>
      <w:proofErr w:type="spellEnd"/>
      <w:r w:rsidRPr="00460136">
        <w:rPr>
          <w:sz w:val="16"/>
        </w:rPr>
        <w:t xml:space="preserve">” strategy, which has been faltering recently, to attempt unpopular constitutional reform. The program of monetary hyper-easing has failed to stem a 20 percent rise in the yen against the dollar over the past year, hurting exporters, or rid the economy of deflation. Meanwhile, </w:t>
      </w:r>
      <w:r w:rsidRPr="00460136">
        <w:rPr>
          <w:rStyle w:val="StyleUnderline"/>
        </w:rPr>
        <w:t>business confidence and investment is falling amid ongoing uncertainty about the global economy. Nevertheless, many believe that reforming the Constitution is Abe’s lifelong political mission;</w:t>
      </w:r>
      <w:r w:rsidRPr="00460136">
        <w:rPr>
          <w:sz w:val="16"/>
        </w:rPr>
        <w:t xml:space="preserve"> the LDP was founded in 1955 on a platform of rewriting the US-imposed charter, whose Article 9 reads: "the Japanese people forever renounce war as a sovereign right of the nation and the threat or use of force as means of settling international disputes." </w:t>
      </w:r>
      <w:r w:rsidRPr="00460136">
        <w:rPr>
          <w:rStyle w:val="StyleUnderline"/>
        </w:rPr>
        <w:t xml:space="preserve">Half of the 242-lawmaker upper house, 121 seats, were up for grabs on July 10. The LDP and its coalition partner </w:t>
      </w:r>
      <w:proofErr w:type="spellStart"/>
      <w:r w:rsidRPr="00460136">
        <w:rPr>
          <w:rStyle w:val="StyleUnderline"/>
        </w:rPr>
        <w:t>Komeito</w:t>
      </w:r>
      <w:proofErr w:type="spellEnd"/>
      <w:r w:rsidRPr="00460136">
        <w:rPr>
          <w:rStyle w:val="StyleUnderline"/>
        </w:rPr>
        <w:t>, along with the pro-reform Initiatives from Osaka party, won a total of 77, giving them a two-thirds majority</w:t>
      </w:r>
      <w:r w:rsidRPr="00460136">
        <w:rPr>
          <w:sz w:val="16"/>
        </w:rPr>
        <w:t xml:space="preserve">. The LDP still holds only 120 of the total seats, meaning it will have to rely on its partners for a two-thirds majority. </w:t>
      </w:r>
      <w:r w:rsidRPr="00460136">
        <w:rPr>
          <w:rStyle w:val="Emphasis"/>
        </w:rPr>
        <w:t xml:space="preserve">One potential stumbling block to altering Article 9 is </w:t>
      </w:r>
      <w:proofErr w:type="spellStart"/>
      <w:r w:rsidRPr="00460136">
        <w:rPr>
          <w:rStyle w:val="Emphasis"/>
        </w:rPr>
        <w:t>Komeito</w:t>
      </w:r>
      <w:proofErr w:type="spellEnd"/>
      <w:r w:rsidRPr="00460136">
        <w:rPr>
          <w:rStyle w:val="Emphasis"/>
        </w:rPr>
        <w:t xml:space="preserve">, the political wing of the traditionally pacifist </w:t>
      </w:r>
      <w:proofErr w:type="spellStart"/>
      <w:r w:rsidRPr="00460136">
        <w:rPr>
          <w:rStyle w:val="Emphasis"/>
        </w:rPr>
        <w:t>Soka</w:t>
      </w:r>
      <w:proofErr w:type="spellEnd"/>
      <w:r w:rsidRPr="00460136">
        <w:rPr>
          <w:rStyle w:val="Emphasis"/>
        </w:rPr>
        <w:t xml:space="preserve"> Gakkai Buddhist organization</w:t>
      </w:r>
      <w:r w:rsidRPr="00460136">
        <w:rPr>
          <w:sz w:val="16"/>
        </w:rPr>
        <w:t xml:space="preserve">. The four main opposition parties formed an unprecedented alliance, fielding one candidate between them in single-member constituencies on a platform of stopping revision of the Constitution. </w:t>
      </w:r>
      <w:r w:rsidRPr="00460136">
        <w:rPr>
          <w:rStyle w:val="StyleUnderline"/>
        </w:rPr>
        <w:t>Turnout was 54 percent, demonstrating scant enthusiasm among voters for either the ruling coalition or the opposition</w:t>
      </w:r>
      <w:r w:rsidRPr="00460136">
        <w:rPr>
          <w:rStyle w:val="Emphasis"/>
        </w:rPr>
        <w:t>. Nevertheless, the coalition now possesses a two-thirds majority in both houses, a first for any political bloc in the postwar era, creating the possibility of constitutional change</w:t>
      </w:r>
      <w:r w:rsidRPr="00460136">
        <w:rPr>
          <w:sz w:val="16"/>
        </w:rPr>
        <w:t>. “This is the people’s voice letting us firmly move forward,” said Abe after the results were announced.</w:t>
      </w:r>
    </w:p>
    <w:p w14:paraId="3118BF13" w14:textId="77777777" w:rsidR="0045121D" w:rsidRPr="00460136" w:rsidRDefault="0045121D" w:rsidP="0045121D">
      <w:pPr>
        <w:pStyle w:val="Heading4"/>
      </w:pPr>
      <w:r w:rsidRPr="00460136">
        <w:t>Abe has a supermajority in upper house now – poised to rearm</w:t>
      </w:r>
    </w:p>
    <w:p w14:paraId="1D66F886" w14:textId="77777777" w:rsidR="0045121D" w:rsidRPr="00460136" w:rsidRDefault="0045121D" w:rsidP="0045121D">
      <w:proofErr w:type="spellStart"/>
      <w:r w:rsidRPr="00460136">
        <w:rPr>
          <w:rStyle w:val="Style13ptBold"/>
        </w:rPr>
        <w:t>Sieg</w:t>
      </w:r>
      <w:proofErr w:type="spellEnd"/>
      <w:r w:rsidRPr="00460136">
        <w:t xml:space="preserve">, </w:t>
      </w:r>
      <w:r w:rsidRPr="00460136">
        <w:rPr>
          <w:rStyle w:val="Style13ptBold"/>
        </w:rPr>
        <w:t>7-11</w:t>
      </w:r>
      <w:r w:rsidRPr="00460136">
        <w:t>-2016</w:t>
      </w:r>
      <w:proofErr w:type="gramStart"/>
      <w:r w:rsidRPr="00460136">
        <w:t>,  (</w:t>
      </w:r>
      <w:proofErr w:type="gramEnd"/>
      <w:r w:rsidRPr="00460136">
        <w:t xml:space="preserve">Nathaniel </w:t>
      </w:r>
      <w:proofErr w:type="spellStart"/>
      <w:r w:rsidRPr="00460136">
        <w:t>Taplinandlinda</w:t>
      </w:r>
      <w:proofErr w:type="spellEnd"/>
      <w:r w:rsidRPr="00460136">
        <w:t xml:space="preserve">, "Abe upper house election victory a danger to regional stability," The Star, </w:t>
      </w:r>
      <w:hyperlink r:id="rId155" w:history="1">
        <w:r w:rsidRPr="00460136">
          <w:rPr>
            <w:rStyle w:val="Hyperlink"/>
          </w:rPr>
          <w:t>http://www.thestar.com.my/news/world/2016/07/11/abe-upper-house-election-victory-a-danger-to-regional-stability--xinhua/</w:t>
        </w:r>
      </w:hyperlink>
      <w:r w:rsidRPr="00460136">
        <w:t>) //AK</w:t>
      </w:r>
    </w:p>
    <w:p w14:paraId="1258DE23" w14:textId="77777777" w:rsidR="0045121D" w:rsidRPr="00460136" w:rsidRDefault="0045121D" w:rsidP="0045121D">
      <w:pPr>
        <w:rPr>
          <w:rStyle w:val="StyleUnderline"/>
        </w:rPr>
      </w:pPr>
      <w:r w:rsidRPr="00460136">
        <w:rPr>
          <w:sz w:val="16"/>
        </w:rPr>
        <w:t xml:space="preserve">SHANGHAI/TOKYO (Reuters) - </w:t>
      </w:r>
      <w:r w:rsidRPr="00460136">
        <w:rPr>
          <w:rStyle w:val="StyleUnderline"/>
        </w:rPr>
        <w:t xml:space="preserve">China's official news agency said on Monday a win for Japanese Prime Minister Shinzo Abe's ruling bloc in upper house elections posed a danger to regional stability, with lawmakers who </w:t>
      </w:r>
      <w:proofErr w:type="spellStart"/>
      <w:r w:rsidRPr="00460136">
        <w:rPr>
          <w:rStyle w:val="StyleUnderline"/>
        </w:rPr>
        <w:t>favour</w:t>
      </w:r>
      <w:proofErr w:type="spellEnd"/>
      <w:r w:rsidRPr="00460136">
        <w:rPr>
          <w:rStyle w:val="StyleUnderline"/>
        </w:rPr>
        <w:t xml:space="preserve"> revising the pacifist constitution holding a "super majority".</w:t>
      </w:r>
      <w:r w:rsidRPr="00460136">
        <w:rPr>
          <w:sz w:val="16"/>
        </w:rPr>
        <w:t xml:space="preserve"> </w:t>
      </w:r>
      <w:r w:rsidRPr="00460136">
        <w:rPr>
          <w:rStyle w:val="StyleUnderline"/>
        </w:rPr>
        <w:t>Commentaries by the Xinhua news agency</w:t>
      </w:r>
      <w:r w:rsidRPr="00460136">
        <w:rPr>
          <w:sz w:val="16"/>
        </w:rPr>
        <w:t xml:space="preserve"> are not formal government statements but </w:t>
      </w:r>
      <w:r w:rsidRPr="00460136">
        <w:rPr>
          <w:rStyle w:val="StyleUnderline"/>
        </w:rPr>
        <w:t>often reflect official thinking in China, where memories of Japan's past militarism still spark outrage</w:t>
      </w:r>
      <w:r w:rsidRPr="00460136">
        <w:rPr>
          <w:sz w:val="16"/>
        </w:rPr>
        <w:t xml:space="preserve">. Final counts showed </w:t>
      </w:r>
      <w:r w:rsidRPr="00460136">
        <w:rPr>
          <w:rStyle w:val="StyleUnderline"/>
        </w:rPr>
        <w:t xml:space="preserve">Abe's coalition and allies obtained two-thirds of the seats in the chamber which, with the ruling bloc's super majority in the lower house, opens the door to revising the constitution for the first time since its adoption after Japan's defeat in World War Two. "With Japan's pacifist constitution at serious stake and Abe's power expanding, it is alarming both for Japan's Asian </w:t>
      </w:r>
      <w:proofErr w:type="spellStart"/>
      <w:r w:rsidRPr="00460136">
        <w:rPr>
          <w:rStyle w:val="StyleUnderline"/>
        </w:rPr>
        <w:t>neighbours</w:t>
      </w:r>
      <w:proofErr w:type="spellEnd"/>
      <w:r w:rsidRPr="00460136">
        <w:rPr>
          <w:rStyle w:val="StyleUnderline"/>
        </w:rPr>
        <w:t xml:space="preserve">, as well as for Japan itself, as Japan's </w:t>
      </w:r>
      <w:proofErr w:type="spellStart"/>
      <w:r w:rsidRPr="00460136">
        <w:rPr>
          <w:rStyle w:val="StyleUnderline"/>
        </w:rPr>
        <w:t>militarisation</w:t>
      </w:r>
      <w:proofErr w:type="spellEnd"/>
      <w:r w:rsidRPr="00460136">
        <w:rPr>
          <w:rStyle w:val="StyleUnderline"/>
        </w:rPr>
        <w:t xml:space="preserve"> will serve to benefit neither side,"</w:t>
      </w:r>
      <w:r w:rsidRPr="00460136">
        <w:rPr>
          <w:sz w:val="16"/>
        </w:rPr>
        <w:t xml:space="preserve"> the Xinhua commentary said. Forging agreement within Japan's diverse pro-revision camp on what to change, however, will be a struggle and getting a majority of voters to sign off in a referendum even tougher. "It's the first time to have two-thirds in both houses of parliament, but you can't find any issue on which the two-thirds can agree," said Gerry Curtis, professor emeritus at New York's Columbia University. </w:t>
      </w:r>
      <w:r w:rsidRPr="00460136">
        <w:rPr>
          <w:rStyle w:val="StyleUnderline"/>
        </w:rPr>
        <w:t xml:space="preserve">The constitution's war-renouncing Article 9, if taken literally, bans the maintenance of armed forces. Successive governments have interpreted it to allow a military for </w:t>
      </w:r>
      <w:proofErr w:type="spellStart"/>
      <w:r w:rsidRPr="00460136">
        <w:rPr>
          <w:rStyle w:val="StyleUnderline"/>
        </w:rPr>
        <w:t>self-defence</w:t>
      </w:r>
      <w:proofErr w:type="spellEnd"/>
      <w:r w:rsidRPr="00460136">
        <w:rPr>
          <w:rStyle w:val="StyleUnderline"/>
        </w:rPr>
        <w:t>, a concept that Abe last year stretched to allow Japan's military to aid friendly nations that come under attack.</w:t>
      </w:r>
    </w:p>
    <w:p w14:paraId="764E93B1" w14:textId="77777777" w:rsidR="0045121D" w:rsidRPr="00460136" w:rsidRDefault="0045121D" w:rsidP="0045121D">
      <w:pPr>
        <w:pStyle w:val="Heading4"/>
      </w:pPr>
      <w:r w:rsidRPr="00460136">
        <w:t>Abe poised for rearm now – supermajority in election</w:t>
      </w:r>
    </w:p>
    <w:p w14:paraId="3F84E93C" w14:textId="77777777" w:rsidR="0045121D" w:rsidRPr="00460136" w:rsidRDefault="0045121D" w:rsidP="0045121D">
      <w:pPr>
        <w:rPr>
          <w:rStyle w:val="Style13ptBold"/>
        </w:rPr>
      </w:pPr>
      <w:r w:rsidRPr="00460136">
        <w:rPr>
          <w:rStyle w:val="Style13ptBold"/>
        </w:rPr>
        <w:t>Rich</w:t>
      </w:r>
      <w:r w:rsidRPr="00460136">
        <w:t>, Reporter for The New York Times,</w:t>
      </w:r>
      <w:r w:rsidRPr="00460136">
        <w:rPr>
          <w:rStyle w:val="Style13ptBold"/>
        </w:rPr>
        <w:t xml:space="preserve"> 7-11</w:t>
      </w:r>
      <w:r w:rsidRPr="00460136">
        <w:t>-16</w:t>
      </w:r>
      <w:r w:rsidRPr="00460136">
        <w:rPr>
          <w:rStyle w:val="Style13ptBold"/>
        </w:rPr>
        <w:t xml:space="preserve"> </w:t>
      </w:r>
      <w:r w:rsidRPr="00460136">
        <w:t xml:space="preserve">(Motoko, “Japan Election, a Landslide for Abe, Could Allow a Bolder Military”, </w:t>
      </w:r>
      <w:hyperlink r:id="rId156" w:history="1">
        <w:r w:rsidRPr="00460136">
          <w:rPr>
            <w:rStyle w:val="Hyperlink"/>
          </w:rPr>
          <w:t>http://www.nytimes.com/2016/07/12/world/asia/japan-election-shinzo-abe.html?_r=0</w:t>
        </w:r>
      </w:hyperlink>
      <w:r w:rsidRPr="00460136">
        <w:t>) //AK</w:t>
      </w:r>
    </w:p>
    <w:p w14:paraId="68F4670E" w14:textId="77777777" w:rsidR="0045121D" w:rsidRPr="00460136" w:rsidRDefault="0045121D" w:rsidP="0045121D">
      <w:pPr>
        <w:rPr>
          <w:rStyle w:val="StyleUnderline"/>
        </w:rPr>
      </w:pPr>
      <w:r w:rsidRPr="00460136">
        <w:t xml:space="preserve">TOKYO — </w:t>
      </w:r>
      <w:r w:rsidRPr="00460136">
        <w:rPr>
          <w:rStyle w:val="StyleUnderline"/>
        </w:rPr>
        <w:t xml:space="preserve">The Liberal Democratic Party of Prime Minister </w:t>
      </w:r>
      <w:hyperlink r:id="rId157" w:tooltip="More articles about Shinzo Abe." w:history="1">
        <w:r w:rsidRPr="00460136">
          <w:rPr>
            <w:rStyle w:val="StyleUnderline"/>
          </w:rPr>
          <w:t>Shinzo Abe</w:t>
        </w:r>
      </w:hyperlink>
      <w:r w:rsidRPr="00460136">
        <w:rPr>
          <w:rStyle w:val="StyleUnderline"/>
        </w:rPr>
        <w:t xml:space="preserve"> has governed </w:t>
      </w:r>
      <w:hyperlink r:id="rId158" w:tooltip="More news and information about Japan." w:history="1">
        <w:r w:rsidRPr="00460136">
          <w:rPr>
            <w:rStyle w:val="StyleUnderline"/>
          </w:rPr>
          <w:t>Japan</w:t>
        </w:r>
      </w:hyperlink>
      <w:r w:rsidRPr="00460136">
        <w:rPr>
          <w:rStyle w:val="StyleUnderline"/>
        </w:rPr>
        <w:t xml:space="preserve"> in one way or another for all but four of the past 61 years, a winning record that reflects the political inertia of a society that values stability and tradition. But even by the standards of Japanese politics, Mr. Abe’s </w:t>
      </w:r>
      <w:hyperlink r:id="rId159" w:history="1">
        <w:r w:rsidRPr="00460136">
          <w:rPr>
            <w:rStyle w:val="StyleUnderline"/>
          </w:rPr>
          <w:t>landslide victory</w:t>
        </w:r>
      </w:hyperlink>
      <w:r w:rsidRPr="00460136">
        <w:rPr>
          <w:rStyle w:val="StyleUnderline"/>
        </w:rPr>
        <w:t xml:space="preserve"> in national elections on Sunday was stunning.</w:t>
      </w:r>
      <w:r w:rsidRPr="00460136">
        <w:t xml:space="preserve"> For the first time</w:t>
      </w:r>
      <w:r w:rsidRPr="00460136">
        <w:rPr>
          <w:rStyle w:val="StyleUnderline"/>
        </w:rPr>
        <w:t>, voters gave the Liberal Democrats and their allies more than two-thirds of the seats in Parliament — a supermajority that could allow Mr. Abe to realize his long-held ambition of revising the clause in the Constitution that renounces war and make Japan a military power capable of global leadership</w:t>
      </w:r>
      <w:r w:rsidRPr="00460136">
        <w:t xml:space="preserve">. </w:t>
      </w:r>
    </w:p>
    <w:p w14:paraId="03227023" w14:textId="77777777" w:rsidR="0045121D" w:rsidRPr="00460136" w:rsidRDefault="0045121D" w:rsidP="0045121D"/>
    <w:p w14:paraId="5B349F58" w14:textId="77777777" w:rsidR="0045121D" w:rsidRPr="00460136" w:rsidRDefault="0045121D" w:rsidP="0045121D">
      <w:pPr>
        <w:pStyle w:val="Heading4"/>
      </w:pPr>
      <w:r w:rsidRPr="00460136">
        <w:t>Post-election Abe calling for referendum on Japanese rearm – but its close</w:t>
      </w:r>
    </w:p>
    <w:p w14:paraId="0CD1C865" w14:textId="77777777" w:rsidR="0045121D" w:rsidRPr="00460136" w:rsidRDefault="0045121D" w:rsidP="0045121D">
      <w:r w:rsidRPr="00460136">
        <w:rPr>
          <w:rStyle w:val="Style13ptBold"/>
        </w:rPr>
        <w:t xml:space="preserve">The News, </w:t>
      </w:r>
      <w:r w:rsidRPr="00460136">
        <w:t>International News Source,</w:t>
      </w:r>
      <w:r w:rsidRPr="00460136">
        <w:rPr>
          <w:rStyle w:val="Style13ptBold"/>
        </w:rPr>
        <w:t xml:space="preserve"> 7/12</w:t>
      </w:r>
      <w:r w:rsidRPr="00460136">
        <w:t>/16</w:t>
      </w:r>
      <w:r w:rsidRPr="00460136">
        <w:rPr>
          <w:rStyle w:val="Style13ptBold"/>
        </w:rPr>
        <w:t xml:space="preserve"> </w:t>
      </w:r>
      <w:r w:rsidRPr="00460136">
        <w:t xml:space="preserve">(“Abe calls for debate on Japan constitution”, </w:t>
      </w:r>
      <w:hyperlink r:id="rId160" w:history="1">
        <w:r w:rsidRPr="00460136">
          <w:rPr>
            <w:rStyle w:val="Hyperlink"/>
          </w:rPr>
          <w:t>https://www.thenews.com.pk/print/134223-Abe-calls-for-debate-on-Japan-constitution</w:t>
        </w:r>
      </w:hyperlink>
      <w:r w:rsidRPr="00460136">
        <w:t>) //AK</w:t>
      </w:r>
    </w:p>
    <w:p w14:paraId="67017181" w14:textId="77777777" w:rsidR="0045121D" w:rsidRPr="00460136" w:rsidRDefault="0045121D" w:rsidP="0045121D">
      <w:pPr>
        <w:rPr>
          <w:rStyle w:val="Emphasis"/>
        </w:rPr>
      </w:pPr>
      <w:r w:rsidRPr="00460136">
        <w:rPr>
          <w:sz w:val="16"/>
        </w:rPr>
        <w:t xml:space="preserve">TOKYO: </w:t>
      </w:r>
      <w:r w:rsidRPr="00460136">
        <w:rPr>
          <w:rStyle w:val="StyleUnderline"/>
        </w:rPr>
        <w:t xml:space="preserve">An emboldened Shinzo Abe called on Monday for debate on Japan’s pacifist constitution, which he said </w:t>
      </w:r>
      <w:r w:rsidRPr="00460136">
        <w:rPr>
          <w:rStyle w:val="Emphasis"/>
        </w:rPr>
        <w:t xml:space="preserve">it was his "duty" to revise </w:t>
      </w:r>
      <w:r w:rsidRPr="00460136">
        <w:rPr>
          <w:rStyle w:val="StyleUnderline"/>
        </w:rPr>
        <w:t xml:space="preserve">after scoring a strong win in weekend elections. Voters backed the hawkish prime minister, despite a </w:t>
      </w:r>
      <w:proofErr w:type="spellStart"/>
      <w:r w:rsidRPr="00460136">
        <w:rPr>
          <w:rStyle w:val="StyleUnderline"/>
        </w:rPr>
        <w:t>lacklustre</w:t>
      </w:r>
      <w:proofErr w:type="spellEnd"/>
      <w:r w:rsidRPr="00460136">
        <w:rPr>
          <w:rStyle w:val="StyleUnderline"/>
        </w:rPr>
        <w:t xml:space="preserve"> economic performance, handing his Liberal Democratic Party and its </w:t>
      </w:r>
      <w:proofErr w:type="gramStart"/>
      <w:r w:rsidRPr="00460136">
        <w:rPr>
          <w:rStyle w:val="StyleUnderline"/>
        </w:rPr>
        <w:t>allies</w:t>
      </w:r>
      <w:proofErr w:type="gramEnd"/>
      <w:r w:rsidRPr="00460136">
        <w:rPr>
          <w:rStyle w:val="StyleUnderline"/>
        </w:rPr>
        <w:t xml:space="preserve"> control of more than half of the upper house of parl</w:t>
      </w:r>
      <w:r w:rsidRPr="00460136">
        <w:rPr>
          <w:sz w:val="16"/>
        </w:rPr>
        <w:t xml:space="preserve">iament. Analysts say with the support of small nationalist parties, </w:t>
      </w:r>
      <w:r w:rsidRPr="00460136">
        <w:rPr>
          <w:rStyle w:val="Emphasis"/>
        </w:rPr>
        <w:t>Abe may now have the numbers to push through a change to the constitutional bar on Japanese troops waging war.</w:t>
      </w:r>
      <w:r w:rsidRPr="00460136">
        <w:rPr>
          <w:rStyle w:val="StyleUnderline"/>
        </w:rPr>
        <w:t xml:space="preserve"> "We have always set a goal of revising the constitution...that is my duty as president</w:t>
      </w:r>
      <w:r w:rsidRPr="00460136">
        <w:rPr>
          <w:sz w:val="16"/>
        </w:rPr>
        <w:t xml:space="preserve">," Abe said. "But the party does not have more than two-thirds of seats in both chambers by itself, so I don’t expect the draft would pass as is," he said, referring to the parliament’s lower house as well, and suggesting compromise was needed. "So I hope debate will steadily deepen." Japan’s constitution, imposed by occupying United States forces after World War II, prohibits the use of aggression to solve international conflicts. The </w:t>
      </w:r>
      <w:r w:rsidRPr="00460136">
        <w:rPr>
          <w:rStyle w:val="Emphasis"/>
        </w:rPr>
        <w:t xml:space="preserve">provisions are popular in the public at large, but reviled by </w:t>
      </w:r>
      <w:proofErr w:type="spellStart"/>
      <w:r w:rsidRPr="00460136">
        <w:rPr>
          <w:rStyle w:val="Emphasis"/>
        </w:rPr>
        <w:t>rightwingers</w:t>
      </w:r>
      <w:proofErr w:type="spellEnd"/>
      <w:r w:rsidRPr="00460136">
        <w:rPr>
          <w:rStyle w:val="Emphasis"/>
        </w:rPr>
        <w:t xml:space="preserve"> like Abe, who see them as outdated and punitive.</w:t>
      </w:r>
    </w:p>
    <w:p w14:paraId="3D6C3F26" w14:textId="77777777" w:rsidR="0045121D" w:rsidRPr="00460136" w:rsidRDefault="0045121D" w:rsidP="0045121D"/>
    <w:p w14:paraId="7CBF741C" w14:textId="77777777" w:rsidR="0045121D" w:rsidRPr="00460136" w:rsidRDefault="0045121D" w:rsidP="0045121D">
      <w:pPr>
        <w:pStyle w:val="Heading4"/>
      </w:pPr>
      <w:r w:rsidRPr="00460136">
        <w:t>Abe poised to rearm now – takes PC</w:t>
      </w:r>
    </w:p>
    <w:p w14:paraId="57D6582C" w14:textId="77777777" w:rsidR="0045121D" w:rsidRPr="00460136" w:rsidRDefault="0045121D" w:rsidP="0045121D">
      <w:r w:rsidRPr="00460136">
        <w:rPr>
          <w:rStyle w:val="Style13ptBold"/>
        </w:rPr>
        <w:t>Washington Post</w:t>
      </w:r>
      <w:r w:rsidRPr="00460136">
        <w:t>, American Daily Newspaper</w:t>
      </w:r>
      <w:r w:rsidRPr="00460136">
        <w:rPr>
          <w:rStyle w:val="Style13ptBold"/>
        </w:rPr>
        <w:t xml:space="preserve">, 7/11 </w:t>
      </w:r>
      <w:r w:rsidRPr="00460136">
        <w:t xml:space="preserve">("Mr. Abe’s big win," </w:t>
      </w:r>
      <w:hyperlink r:id="rId161" w:history="1">
        <w:r w:rsidRPr="00460136">
          <w:rPr>
            <w:rStyle w:val="Hyperlink"/>
          </w:rPr>
          <w:t>https://www.washingtonpost.com/opinions/mr-abes-big-win/2016/07/11/88b07112-4796-11e6-bdb9-701687974517_story.html</w:t>
        </w:r>
      </w:hyperlink>
      <w:r w:rsidRPr="00460136">
        <w:t>) //AK</w:t>
      </w:r>
    </w:p>
    <w:p w14:paraId="55016F84" w14:textId="77777777" w:rsidR="0045121D" w:rsidRPr="00460136" w:rsidRDefault="0045121D" w:rsidP="0045121D">
      <w:pPr>
        <w:rPr>
          <w:rStyle w:val="StyleUnderline"/>
        </w:rPr>
      </w:pPr>
      <w:r w:rsidRPr="00460136">
        <w:rPr>
          <w:sz w:val="16"/>
        </w:rPr>
        <w:t xml:space="preserve">As of Sunday night, </w:t>
      </w:r>
      <w:r w:rsidRPr="00460136">
        <w:rPr>
          <w:rStyle w:val="StyleUnderline"/>
        </w:rPr>
        <w:t xml:space="preserve">Mr. Abe for the first time has the </w:t>
      </w:r>
      <w:hyperlink r:id="rId162" w:tooltip="next.ft.com" w:history="1">
        <w:r w:rsidRPr="00460136">
          <w:rPr>
            <w:rStyle w:val="StyleUnderline"/>
          </w:rPr>
          <w:t>supermajority</w:t>
        </w:r>
      </w:hyperlink>
      <w:r w:rsidRPr="00460136">
        <w:rPr>
          <w:rStyle w:val="StyleUnderline"/>
        </w:rPr>
        <w:t xml:space="preserve"> in both houses of the Japanese parliament that it would take to initiate constitutional changes granting wider latitude to Japan’s military, which has been constrained — unduly so in Mr. Abe’s long-held vi</w:t>
      </w:r>
      <w:r w:rsidRPr="00460136">
        <w:rPr>
          <w:sz w:val="16"/>
        </w:rPr>
        <w:t xml:space="preserve">ew — by pacifist provisions of the postwar document. Though </w:t>
      </w:r>
      <w:r w:rsidRPr="00460136">
        <w:rPr>
          <w:rStyle w:val="StyleUnderline"/>
        </w:rPr>
        <w:t>polls suggest those changes would be less popular than Mr. Abe’s government itself, he is not wrong to worry about Japan’s security posture given the assertive attitudes in Beijing and Moscow as well as the U.S. public’s seeming turn away from international engagement. Whether an attempt to alter public opinion on constitutional change would be a wise use of Mr. Abe’s large political capital is another question</w:t>
      </w:r>
      <w:r w:rsidRPr="00460136">
        <w:rPr>
          <w:sz w:val="16"/>
        </w:rPr>
        <w:t xml:space="preserve">, however. Once approved by Japan’s parliament, </w:t>
      </w:r>
      <w:r w:rsidRPr="00460136">
        <w:rPr>
          <w:rStyle w:val="StyleUnderline"/>
        </w:rPr>
        <w:t>any amendment would still need to win a national referendum</w:t>
      </w:r>
      <w:r w:rsidRPr="00460136">
        <w:rPr>
          <w:sz w:val="16"/>
        </w:rPr>
        <w:t xml:space="preserve">, after a likely bitter campaign </w:t>
      </w:r>
      <w:r w:rsidRPr="00460136">
        <w:rPr>
          <w:rStyle w:val="StyleUnderline"/>
        </w:rPr>
        <w:t>that could</w:t>
      </w:r>
      <w:r w:rsidRPr="00460136">
        <w:rPr>
          <w:sz w:val="16"/>
        </w:rPr>
        <w:t xml:space="preserve"> divide the country and </w:t>
      </w:r>
      <w:r w:rsidRPr="00460136">
        <w:rPr>
          <w:rStyle w:val="StyleUnderline"/>
        </w:rPr>
        <w:t>absorb the prime minister’s energy</w:t>
      </w:r>
      <w:r w:rsidRPr="00460136">
        <w:rPr>
          <w:sz w:val="16"/>
        </w:rPr>
        <w:t xml:space="preserve"> — for a cause of unclear necessity. </w:t>
      </w:r>
      <w:r w:rsidRPr="00460136">
        <w:rPr>
          <w:rStyle w:val="StyleUnderline"/>
        </w:rPr>
        <w:t>Mr. Abe has already won legislative approval for joint military missions with the United States and other allies, including missions not related to Japan’s own territorial defense.</w:t>
      </w:r>
    </w:p>
    <w:p w14:paraId="33200B7F" w14:textId="77777777" w:rsidR="0045121D" w:rsidRPr="00460136" w:rsidRDefault="0045121D" w:rsidP="0045121D">
      <w:pPr>
        <w:pStyle w:val="Heading4"/>
      </w:pPr>
      <w:r w:rsidRPr="00460136">
        <w:t>Abe looking to rearm with victory</w:t>
      </w:r>
    </w:p>
    <w:p w14:paraId="6F65DA3B" w14:textId="77777777" w:rsidR="0045121D" w:rsidRPr="00460136" w:rsidRDefault="0045121D" w:rsidP="0045121D">
      <w:r w:rsidRPr="00460136">
        <w:rPr>
          <w:rStyle w:val="Style13ptBold"/>
        </w:rPr>
        <w:t>Knight</w:t>
      </w:r>
      <w:r w:rsidRPr="00460136">
        <w:t xml:space="preserve">, Freelance journalist writing for Quartz, </w:t>
      </w:r>
      <w:r w:rsidRPr="00460136">
        <w:rPr>
          <w:rStyle w:val="Style13ptBold"/>
        </w:rPr>
        <w:t>7-9</w:t>
      </w:r>
      <w:r w:rsidRPr="00460136">
        <w:t xml:space="preserve">-16 (Sophie, </w:t>
      </w:r>
      <w:hyperlink r:id="rId163" w:history="1">
        <w:r w:rsidRPr="00460136">
          <w:rPr>
            <w:rStyle w:val="Hyperlink"/>
          </w:rPr>
          <w:t>http://qz.com/727825/why-japans-election-could-change-the-shaky-balance-of-military-power-in-asia/</w:t>
        </w:r>
      </w:hyperlink>
      <w:r w:rsidRPr="00460136">
        <w:t>, “How Japan’s election could change the shaky balance of military power in Asia”) //AK</w:t>
      </w:r>
    </w:p>
    <w:p w14:paraId="3171F422" w14:textId="77777777" w:rsidR="0045121D" w:rsidRPr="00460136" w:rsidRDefault="0045121D" w:rsidP="0045121D">
      <w:pPr>
        <w:rPr>
          <w:rStyle w:val="StyleUnderline"/>
        </w:rPr>
      </w:pPr>
      <w:r w:rsidRPr="00460136">
        <w:rPr>
          <w:rStyle w:val="StyleUnderline"/>
        </w:rPr>
        <w:t>Japan goes to the polls this Sunday (July 10) in an election that could eventually lead to the nation changing the pacifist clause of its constitution, turning its defensive army into a fully functioning military for the first time since World War II.</w:t>
      </w:r>
      <w:r w:rsidRPr="00460136">
        <w:t xml:space="preserve"> 1 Much of the public opposes such a move. </w:t>
      </w:r>
      <w:r w:rsidRPr="00460136">
        <w:rPr>
          <w:rStyle w:val="StyleUnderline"/>
        </w:rPr>
        <w:t xml:space="preserve">But </w:t>
      </w:r>
      <w:r w:rsidRPr="00460136">
        <w:rPr>
          <w:rStyle w:val="Emphasis"/>
        </w:rPr>
        <w:t>the lack of a credible opposition party and prime minister Shinzo Abe’s downplaying of the issue during his campaign suggests a disaffected electorate will inadvertently enable the change anyway</w:t>
      </w:r>
      <w:r w:rsidRPr="00460136">
        <w:rPr>
          <w:rStyle w:val="StyleUnderline"/>
        </w:rPr>
        <w:t xml:space="preserve"> writing Article 9 of the Japanese constitution, which renounces war and forbids Japan to threaten or use force as a means of settling international disputes, may very well be </w:t>
      </w:r>
      <w:hyperlink r:id="rId164" w:anchor="14d4d9a79462" w:tgtFrame="_blank" w:history="1">
        <w:r w:rsidRPr="00460136">
          <w:rPr>
            <w:rStyle w:val="StyleUnderline"/>
          </w:rPr>
          <w:t>welcomed by the United States</w:t>
        </w:r>
      </w:hyperlink>
      <w:r w:rsidRPr="00460136">
        <w:rPr>
          <w:rStyle w:val="StyleUnderline"/>
        </w:rPr>
        <w:t xml:space="preserve">. </w:t>
      </w:r>
      <w:r w:rsidRPr="00460136">
        <w:t xml:space="preserve">Without constitutional limitations, Japan presumably would be free to become an effective military sidekick for the American superpower. But such a move would also have potentially far-reaching consequences for regional stability, specifically Japan’s relationships with China and Korea, Japan’s former wartime enemies. </w:t>
      </w:r>
      <w:r w:rsidRPr="00460136">
        <w:rPr>
          <w:rStyle w:val="StyleUnderline"/>
        </w:rPr>
        <w:t xml:space="preserve">Abe has previously </w:t>
      </w:r>
      <w:hyperlink r:id="rId165" w:anchor=".V3znZJN95E4" w:tgtFrame="_blank" w:history="1">
        <w:r w:rsidRPr="00460136">
          <w:rPr>
            <w:rStyle w:val="StyleUnderline"/>
          </w:rPr>
          <w:t>made it clear</w:t>
        </w:r>
      </w:hyperlink>
      <w:r w:rsidRPr="00460136">
        <w:rPr>
          <w:rStyle w:val="StyleUnderline"/>
        </w:rPr>
        <w:t xml:space="preserve"> that he wants to turn Japan’s self-defense forces into a </w:t>
      </w:r>
      <w:proofErr w:type="spellStart"/>
      <w:r w:rsidRPr="00460136">
        <w:rPr>
          <w:rStyle w:val="StyleUnderline"/>
        </w:rPr>
        <w:t>fully fledged</w:t>
      </w:r>
      <w:proofErr w:type="spellEnd"/>
      <w:r w:rsidRPr="00460136">
        <w:rPr>
          <w:rStyle w:val="StyleUnderline"/>
        </w:rPr>
        <w:t xml:space="preserve"> military, finishing a task started by </w:t>
      </w:r>
      <w:hyperlink r:id="rId166" w:tgtFrame="_blank" w:history="1">
        <w:r w:rsidRPr="00460136">
          <w:rPr>
            <w:rStyle w:val="StyleUnderline"/>
          </w:rPr>
          <w:t>his grandfather</w:t>
        </w:r>
      </w:hyperlink>
      <w:r w:rsidRPr="00460136">
        <w:rPr>
          <w:rStyle w:val="StyleUnderline"/>
        </w:rPr>
        <w:t xml:space="preserve"> </w:t>
      </w:r>
      <w:proofErr w:type="spellStart"/>
      <w:r w:rsidRPr="00460136">
        <w:rPr>
          <w:rStyle w:val="StyleUnderline"/>
        </w:rPr>
        <w:t>Nobusuke</w:t>
      </w:r>
      <w:proofErr w:type="spellEnd"/>
      <w:r w:rsidRPr="00460136">
        <w:rPr>
          <w:rStyle w:val="StyleUnderline"/>
        </w:rPr>
        <w:t xml:space="preserve"> </w:t>
      </w:r>
      <w:proofErr w:type="spellStart"/>
      <w:r w:rsidRPr="00460136">
        <w:rPr>
          <w:rStyle w:val="StyleUnderline"/>
        </w:rPr>
        <w:t>Kishi</w:t>
      </w:r>
      <w:proofErr w:type="spellEnd"/>
      <w:r w:rsidRPr="00460136">
        <w:rPr>
          <w:rStyle w:val="StyleUnderline"/>
        </w:rPr>
        <w:t>, who also served as prime minister. The change is also one of the founding principles of the Liberal Democrat Party.</w:t>
      </w:r>
    </w:p>
    <w:p w14:paraId="7BAF8900" w14:textId="77777777" w:rsidR="0045121D" w:rsidRPr="00460136" w:rsidRDefault="0045121D" w:rsidP="0045121D"/>
    <w:p w14:paraId="1827BE3D" w14:textId="77777777" w:rsidR="0045121D" w:rsidRPr="00460136" w:rsidRDefault="0045121D" w:rsidP="0045121D"/>
    <w:p w14:paraId="47B9D9BD" w14:textId="77777777" w:rsidR="0045121D" w:rsidRPr="00460136" w:rsidRDefault="0045121D" w:rsidP="0045121D">
      <w:pPr>
        <w:pStyle w:val="Heading3"/>
      </w:pPr>
      <w:r w:rsidRPr="00460136">
        <w:t xml:space="preserve">Abe using referendum to push </w:t>
      </w:r>
      <w:proofErr w:type="spellStart"/>
      <w:r w:rsidRPr="00460136">
        <w:t>abenomics</w:t>
      </w:r>
      <w:proofErr w:type="spellEnd"/>
      <w:r w:rsidRPr="00460136">
        <w:t xml:space="preserve">, </w:t>
      </w:r>
      <w:proofErr w:type="spellStart"/>
      <w:r w:rsidRPr="00460136">
        <w:t>struc</w:t>
      </w:r>
      <w:proofErr w:type="spellEnd"/>
      <w:r w:rsidRPr="00460136">
        <w:t xml:space="preserve"> reform, rearm</w:t>
      </w:r>
    </w:p>
    <w:p w14:paraId="3FE30E9D" w14:textId="77777777" w:rsidR="0045121D" w:rsidRPr="00460136" w:rsidRDefault="0045121D" w:rsidP="0045121D">
      <w:pPr>
        <w:pStyle w:val="Heading4"/>
      </w:pPr>
      <w:r w:rsidRPr="00460136">
        <w:t xml:space="preserve">Abe used referendum to push </w:t>
      </w:r>
      <w:proofErr w:type="spellStart"/>
      <w:r w:rsidRPr="00460136">
        <w:t>Abenomics</w:t>
      </w:r>
      <w:proofErr w:type="spellEnd"/>
      <w:r w:rsidRPr="00460136">
        <w:t>, structural reforms, and rearm</w:t>
      </w:r>
    </w:p>
    <w:p w14:paraId="04B4668B" w14:textId="77777777" w:rsidR="0045121D" w:rsidRPr="00460136" w:rsidRDefault="0045121D" w:rsidP="0045121D">
      <w:pPr>
        <w:shd w:val="clear" w:color="auto" w:fill="FFFFFF"/>
        <w:rPr>
          <w:rStyle w:val="Style13ptBold"/>
          <w:rFonts w:ascii="Helvetica" w:eastAsia="Times New Roman" w:hAnsi="Helvetica" w:cs="Helvetica"/>
          <w:b w:val="0"/>
          <w:bCs w:val="0"/>
          <w:color w:val="353535"/>
          <w:sz w:val="24"/>
          <w:szCs w:val="24"/>
        </w:rPr>
      </w:pPr>
      <w:r w:rsidRPr="00460136">
        <w:rPr>
          <w:rStyle w:val="Style13ptBold"/>
        </w:rPr>
        <w:t xml:space="preserve">Green and </w:t>
      </w:r>
      <w:proofErr w:type="spellStart"/>
      <w:r w:rsidRPr="00460136">
        <w:rPr>
          <w:rStyle w:val="Style13ptBold"/>
        </w:rPr>
        <w:t>Szechenyi</w:t>
      </w:r>
      <w:proofErr w:type="spellEnd"/>
      <w:r w:rsidRPr="00460136">
        <w:rPr>
          <w:rStyle w:val="Style13ptBold"/>
        </w:rPr>
        <w:t xml:space="preserve">, </w:t>
      </w:r>
      <w:r w:rsidRPr="00460136">
        <w:t>Senior Vice President for Asia and Japan Chair and Deputy Director and Senior Fellow, Japan Chair; Asia Program</w:t>
      </w:r>
      <w:r w:rsidRPr="00460136">
        <w:rPr>
          <w:rStyle w:val="Style13ptBold"/>
        </w:rPr>
        <w:t>, 7-11</w:t>
      </w:r>
      <w:r w:rsidRPr="00460136">
        <w:t>-2016</w:t>
      </w:r>
      <w:r w:rsidRPr="00460136">
        <w:rPr>
          <w:rFonts w:ascii="Helvetica" w:eastAsia="Times New Roman" w:hAnsi="Helvetica" w:cs="Helvetica"/>
          <w:color w:val="353535"/>
          <w:sz w:val="24"/>
          <w:szCs w:val="24"/>
        </w:rPr>
        <w:t xml:space="preserve"> </w:t>
      </w:r>
      <w:r w:rsidRPr="00460136">
        <w:t xml:space="preserve">(Michael J, Nicholas, “Japan's Upper House Election”, </w:t>
      </w:r>
      <w:hyperlink r:id="rId167" w:history="1">
        <w:r w:rsidRPr="00460136">
          <w:rPr>
            <w:rStyle w:val="Hyperlink"/>
          </w:rPr>
          <w:t>https://www.csis.org/analysis/japans-upper-house-election</w:t>
        </w:r>
      </w:hyperlink>
      <w:r w:rsidRPr="00460136">
        <w:t>, Center for Strategic and International Studies) //AK</w:t>
      </w:r>
    </w:p>
    <w:p w14:paraId="17CE9D3E" w14:textId="77777777" w:rsidR="0045121D" w:rsidRPr="00460136" w:rsidRDefault="0045121D" w:rsidP="0045121D">
      <w:pPr>
        <w:rPr>
          <w:rStyle w:val="StyleUnderline"/>
        </w:rPr>
      </w:pPr>
      <w:r w:rsidRPr="00460136">
        <w:rPr>
          <w:sz w:val="16"/>
        </w:rPr>
        <w:t xml:space="preserve">Q1: What were the key themes in the election? A1: </w:t>
      </w:r>
      <w:r w:rsidRPr="00460136">
        <w:rPr>
          <w:rStyle w:val="StyleUnderline"/>
        </w:rPr>
        <w:t>The election was mainly a referendum on Abe’s economic policy, dubbed “</w:t>
      </w:r>
      <w:proofErr w:type="spellStart"/>
      <w:r w:rsidRPr="00460136">
        <w:rPr>
          <w:rStyle w:val="StyleUnderline"/>
        </w:rPr>
        <w:t>Abenomics</w:t>
      </w:r>
      <w:proofErr w:type="spellEnd"/>
      <w:r w:rsidRPr="00460136">
        <w:rPr>
          <w:rStyle w:val="StyleUnderline"/>
        </w:rPr>
        <w:t>” and composed of monetary easing, fiscal stimulus, and structural reform</w:t>
      </w:r>
      <w:r w:rsidRPr="00460136">
        <w:rPr>
          <w:sz w:val="16"/>
        </w:rPr>
        <w:t xml:space="preserve">. </w:t>
      </w:r>
      <w:r w:rsidRPr="00460136">
        <w:rPr>
          <w:rStyle w:val="StyleUnderline"/>
        </w:rPr>
        <w:t>Abe has pledged to fight deflation since he began his second stint as prime minister in December 2012, but an aggressive monetary easing policy thus far has fallen short of inflation targets</w:t>
      </w:r>
      <w:r w:rsidRPr="00460136">
        <w:rPr>
          <w:sz w:val="16"/>
        </w:rPr>
        <w:t xml:space="preserve">. Growth has emerged in fits and starts despite record-setting national budgets and several rounds of fiscal stimulus, much to the dismay of fiscal hawks concerned about public debt, which is approximately 240 percent of GDP. Japan’s economy grew at an annualized 1.9 percent in the first quarter of 2016, but Abe recently postponed the second stage of a consumption tax increase for fear of a potential downturn. </w:t>
      </w:r>
      <w:r w:rsidRPr="00460136">
        <w:rPr>
          <w:rStyle w:val="StyleUnderline"/>
        </w:rPr>
        <w:t xml:space="preserve">The structural reform agenda was unveiled in stages over the past three years and features numerous initiatives, including </w:t>
      </w:r>
      <w:r w:rsidRPr="00460136">
        <w:rPr>
          <w:rStyle w:val="Emphasis"/>
        </w:rPr>
        <w:t>trade liberalization, corporate governance, and women’s empowerment</w:t>
      </w:r>
      <w:r w:rsidRPr="00460136">
        <w:rPr>
          <w:sz w:val="16"/>
        </w:rPr>
        <w:t xml:space="preserve">, which have not provided a jolt but could support a path to sustainable growth over time. </w:t>
      </w:r>
      <w:r w:rsidRPr="00460136">
        <w:rPr>
          <w:rStyle w:val="StyleUnderline"/>
        </w:rPr>
        <w:t xml:space="preserve">Opposition parties led by the Democratic Party (DP) dubbed </w:t>
      </w:r>
      <w:proofErr w:type="spellStart"/>
      <w:r w:rsidRPr="00460136">
        <w:rPr>
          <w:rStyle w:val="StyleUnderline"/>
        </w:rPr>
        <w:t>Abenomics</w:t>
      </w:r>
      <w:proofErr w:type="spellEnd"/>
      <w:r w:rsidRPr="00460136">
        <w:rPr>
          <w:rStyle w:val="StyleUnderline"/>
        </w:rPr>
        <w:t xml:space="preserve"> a failure and criticized Abe’s emphasis on fiscal stimulus instead of social welfare to narrow the economic divide.</w:t>
      </w:r>
      <w:r w:rsidRPr="00460136">
        <w:rPr>
          <w:sz w:val="16"/>
        </w:rPr>
        <w:t xml:space="preserve"> </w:t>
      </w:r>
      <w:r w:rsidRPr="00460136">
        <w:rPr>
          <w:rStyle w:val="StyleUnderline"/>
        </w:rPr>
        <w:t>They also took issue with defense reform legislation passed last fall that expands the operational parameters for Japan’s Self-Defense Forces, including collective self-defense, or the ability to come to the aid of allies under attack</w:t>
      </w:r>
      <w:r w:rsidRPr="00460136">
        <w:rPr>
          <w:sz w:val="16"/>
        </w:rPr>
        <w:t xml:space="preserve">. Some also suggested that </w:t>
      </w:r>
      <w:r w:rsidRPr="00460136">
        <w:rPr>
          <w:rStyle w:val="StyleUnderline"/>
        </w:rPr>
        <w:t>Abe would move quickly to revise the war-renouncing clause of the constitution and abandon Japan’s pacifist principles, but these scare tactics did not weaken the ruling coalition’s control of the chamber.</w:t>
      </w:r>
    </w:p>
    <w:p w14:paraId="6C731695" w14:textId="77777777" w:rsidR="0045121D" w:rsidRPr="00460136" w:rsidRDefault="0045121D" w:rsidP="0045121D">
      <w:pPr>
        <w:spacing w:after="0" w:line="240" w:lineRule="auto"/>
      </w:pPr>
    </w:p>
    <w:p w14:paraId="163641C6" w14:textId="77777777" w:rsidR="0045121D" w:rsidRPr="00460136" w:rsidRDefault="0045121D" w:rsidP="0045121D">
      <w:pPr>
        <w:pStyle w:val="Heading3"/>
      </w:pPr>
      <w:r w:rsidRPr="00460136">
        <w:t xml:space="preserve">Won’t Pass </w:t>
      </w:r>
    </w:p>
    <w:p w14:paraId="3A861548" w14:textId="77777777" w:rsidR="0045121D" w:rsidRPr="00460136" w:rsidRDefault="0045121D" w:rsidP="0045121D">
      <w:pPr>
        <w:pStyle w:val="Heading4"/>
      </w:pPr>
      <w:r w:rsidRPr="00460136">
        <w:t xml:space="preserve">Abe is leaving up the deciding vote to the people – online polls show the people have strong reservations </w:t>
      </w:r>
      <w:proofErr w:type="spellStart"/>
      <w:r w:rsidRPr="00460136">
        <w:t>abut</w:t>
      </w:r>
      <w:proofErr w:type="spellEnd"/>
      <w:r w:rsidRPr="00460136">
        <w:t xml:space="preserve"> an assertive military</w:t>
      </w:r>
    </w:p>
    <w:p w14:paraId="44EB4884" w14:textId="77777777" w:rsidR="0045121D" w:rsidRPr="00460136" w:rsidRDefault="0045121D" w:rsidP="0045121D">
      <w:pPr>
        <w:rPr>
          <w:rStyle w:val="Style13ptBold"/>
        </w:rPr>
      </w:pPr>
      <w:r w:rsidRPr="00460136">
        <w:rPr>
          <w:rStyle w:val="Style13ptBold"/>
        </w:rPr>
        <w:t>Padden</w:t>
      </w:r>
      <w:r w:rsidRPr="00460136">
        <w:t xml:space="preserve">, Correspondent for VOA news, </w:t>
      </w:r>
      <w:r w:rsidRPr="00460136">
        <w:rPr>
          <w:rStyle w:val="Style13ptBold"/>
        </w:rPr>
        <w:t>7-11</w:t>
      </w:r>
      <w:r w:rsidRPr="00460136">
        <w:t xml:space="preserve">-16 (Brian, “Japan to Move Slowly on Constitution </w:t>
      </w:r>
      <w:proofErr w:type="gramStart"/>
      <w:r w:rsidRPr="00460136">
        <w:t>After</w:t>
      </w:r>
      <w:proofErr w:type="gramEnd"/>
      <w:r w:rsidRPr="00460136">
        <w:t xml:space="preserve"> Ruling Coalition's Victory”, http://www.voanews.com/content/japan-to-move-slowly-to-revise-pacifist-constitution-after-election-victory/3413130.html) //AK</w:t>
      </w:r>
    </w:p>
    <w:p w14:paraId="1149D63C" w14:textId="77777777" w:rsidR="0045121D" w:rsidRPr="00460136" w:rsidRDefault="0045121D" w:rsidP="0045121D">
      <w:pPr>
        <w:rPr>
          <w:rStyle w:val="StyleUnderline"/>
        </w:rPr>
      </w:pPr>
      <w:r w:rsidRPr="00460136">
        <w:t xml:space="preserve">SEOUL— </w:t>
      </w:r>
      <w:r w:rsidRPr="00460136">
        <w:rPr>
          <w:rStyle w:val="StyleUnderline"/>
        </w:rPr>
        <w:t>Japanese Prime Minister Shinzo Abe said on Monday that winning a landslide election victory will not guarantee the approval of his controversial proposal to revise the country’s pacifist constitution.</w:t>
      </w:r>
      <w:r w:rsidRPr="00460136">
        <w:t xml:space="preserve"> "</w:t>
      </w:r>
      <w:r w:rsidRPr="00460136">
        <w:rPr>
          <w:rStyle w:val="StyleUnderline"/>
        </w:rPr>
        <w:t>To realize a revision of the constitution is my duty as LDP [Liberal Democratic Party] president. It is not an easy task as revisions require a two-thirds majority in both houses of parliament, but I hope the debate will deepen steadily from now."</w:t>
      </w:r>
      <w:r w:rsidRPr="00460136">
        <w:t xml:space="preserve"> said Abe at news conference on Monday. The </w:t>
      </w:r>
      <w:r w:rsidRPr="00460136">
        <w:rPr>
          <w:rStyle w:val="StyleUnderline"/>
        </w:rPr>
        <w:t>ruling coalition won 70 of 121 seats up for election this year despite a weak economy and strong public opposition to Abe’s controversial position on changing the constitution to increase the power and scope of the military</w:t>
      </w:r>
      <w:r w:rsidRPr="00460136">
        <w:t xml:space="preserve">. </w:t>
      </w:r>
      <w:r w:rsidRPr="00460136">
        <w:rPr>
          <w:rStyle w:val="StyleUnderline"/>
        </w:rPr>
        <w:t>Only half the seats in the 242-member upper house of the bicameral legislature, known as the National Diet, are up for election every three year</w:t>
      </w:r>
      <w:r w:rsidRPr="00460136">
        <w:t xml:space="preserve">s. Abe’s Liberal Democrats gained 56 seats and the allied </w:t>
      </w:r>
      <w:proofErr w:type="spellStart"/>
      <w:r w:rsidRPr="00460136">
        <w:t>Komeito</w:t>
      </w:r>
      <w:proofErr w:type="spellEnd"/>
      <w:r w:rsidRPr="00460136">
        <w:t xml:space="preserve"> party won 14 seats. The ruling coalition already controls the more powerful lower house but needed Sunday’s upper house victory to gain the two-thirds majority in both houses that is required, along with a simple majority in a nationwide referendum, to change the constitution. </w:t>
      </w:r>
      <w:r w:rsidRPr="00460136">
        <w:rPr>
          <w:rStyle w:val="StyleUnderline"/>
        </w:rPr>
        <w:t>The prime minister said ultimately the Japanese public will decide on the question of revising the constitution during the national referendum phase.</w:t>
      </w:r>
      <w:r w:rsidRPr="00460136">
        <w:t xml:space="preserve"> Article 9 </w:t>
      </w:r>
      <w:r w:rsidRPr="00460136">
        <w:rPr>
          <w:rStyle w:val="StyleUnderline"/>
        </w:rPr>
        <w:t xml:space="preserve">Despite Abe’s victory, the Japanese public remains divided over his proposal to modify article 9 of the constitution put in place after WW </w:t>
      </w:r>
      <w:proofErr w:type="gramStart"/>
      <w:r w:rsidRPr="00460136">
        <w:rPr>
          <w:rStyle w:val="StyleUnderline"/>
        </w:rPr>
        <w:t>II, that</w:t>
      </w:r>
      <w:proofErr w:type="gramEnd"/>
      <w:r w:rsidRPr="00460136">
        <w:rPr>
          <w:rStyle w:val="StyleUnderline"/>
        </w:rPr>
        <w:t xml:space="preserve"> prohibits Japan from going to war to settle international disputes involving the state. </w:t>
      </w:r>
      <w:r w:rsidRPr="00460136">
        <w:t xml:space="preserve">Last year, </w:t>
      </w:r>
      <w:r w:rsidRPr="00460136">
        <w:rPr>
          <w:rStyle w:val="StyleUnderline"/>
        </w:rPr>
        <w:t xml:space="preserve">mass protests that erupted across the country failed to dissuade Abe’s supporters in the Diet from passing </w:t>
      </w:r>
      <w:r w:rsidRPr="00460136">
        <w:t>controversial security legislation</w:t>
      </w:r>
      <w:r w:rsidRPr="00460136">
        <w:rPr>
          <w:rStyle w:val="StyleUnderline"/>
        </w:rPr>
        <w:t xml:space="preserve"> that revised 10 existing laws to give the military more latitude to defend its people and interests and to participate in collective self-defense and defend allies like the United States</w:t>
      </w:r>
      <w:r w:rsidRPr="00460136">
        <w:t xml:space="preserve">. Abe’s supporters say that Japan needs a stronger and less restricted military to counter potential threats from countries like China and North Korea that are increasing their military and nuclear capabilities. Opponents argue that </w:t>
      </w:r>
      <w:r w:rsidRPr="00460136">
        <w:rPr>
          <w:rStyle w:val="StyleUnderline"/>
        </w:rPr>
        <w:t xml:space="preserve">renouncing Article 9’s constitutional constraint on the use of force will entangle Japan in international conflicts, most likely in support of its U.S. military alliance. Opinion polls indicated that a </w:t>
      </w:r>
      <w:r w:rsidRPr="00460136">
        <w:rPr>
          <w:rStyle w:val="Emphasis"/>
        </w:rPr>
        <w:t>majority of Japanese has strong reservations about a more assertive role for the military</w:t>
      </w:r>
      <w:r w:rsidRPr="00460136">
        <w:rPr>
          <w:rStyle w:val="StyleUnderline"/>
        </w:rPr>
        <w:t>.</w:t>
      </w:r>
    </w:p>
    <w:p w14:paraId="58AC6CF3" w14:textId="77777777" w:rsidR="0045121D" w:rsidRPr="00460136" w:rsidRDefault="0045121D" w:rsidP="0045121D">
      <w:pPr>
        <w:rPr>
          <w:rStyle w:val="StyleUnderline"/>
        </w:rPr>
      </w:pPr>
    </w:p>
    <w:p w14:paraId="69DC861C" w14:textId="77777777" w:rsidR="0045121D" w:rsidRPr="00460136" w:rsidRDefault="0045121D" w:rsidP="0045121D"/>
    <w:p w14:paraId="4C11C639" w14:textId="77777777" w:rsidR="0045121D" w:rsidRPr="00460136" w:rsidRDefault="0045121D" w:rsidP="0045121D">
      <w:pPr>
        <w:pStyle w:val="Heading3"/>
      </w:pPr>
      <w:r w:rsidRPr="00460136">
        <w:t>Thumper – Economy</w:t>
      </w:r>
    </w:p>
    <w:p w14:paraId="60EE61AE" w14:textId="77777777" w:rsidR="0045121D" w:rsidRPr="00460136" w:rsidRDefault="0045121D" w:rsidP="0045121D">
      <w:pPr>
        <w:pStyle w:val="Heading4"/>
      </w:pPr>
      <w:r w:rsidRPr="00460136">
        <w:t>Abe won’t seek rearm – economy is top of agenda</w:t>
      </w:r>
    </w:p>
    <w:p w14:paraId="34263C69" w14:textId="77777777" w:rsidR="0045121D" w:rsidRPr="00460136" w:rsidRDefault="0045121D" w:rsidP="0045121D">
      <w:pPr>
        <w:rPr>
          <w:rStyle w:val="Style13ptBold"/>
        </w:rPr>
      </w:pPr>
      <w:r w:rsidRPr="00460136">
        <w:rPr>
          <w:rStyle w:val="Style13ptBold"/>
        </w:rPr>
        <w:t>Ren</w:t>
      </w:r>
      <w:r w:rsidRPr="00460136">
        <w:t xml:space="preserve">, Asia markets columnist at </w:t>
      </w:r>
      <w:proofErr w:type="spellStart"/>
      <w:r w:rsidRPr="00460136">
        <w:t>Barrons</w:t>
      </w:r>
      <w:proofErr w:type="spellEnd"/>
      <w:r w:rsidRPr="00460136">
        <w:t>,</w:t>
      </w:r>
      <w:r w:rsidRPr="00460136">
        <w:rPr>
          <w:rStyle w:val="Style13ptBold"/>
        </w:rPr>
        <w:t xml:space="preserve"> 7-10</w:t>
      </w:r>
      <w:r w:rsidRPr="00460136">
        <w:t>-2016</w:t>
      </w:r>
      <w:r w:rsidRPr="00460136">
        <w:rPr>
          <w:rStyle w:val="Style13ptBold"/>
        </w:rPr>
        <w:t xml:space="preserve"> </w:t>
      </w:r>
      <w:r w:rsidRPr="00460136">
        <w:t xml:space="preserve">(Shuli, “Japan: A Bold Stimulus Package Seen </w:t>
      </w:r>
      <w:proofErr w:type="gramStart"/>
      <w:r w:rsidRPr="00460136">
        <w:t>After</w:t>
      </w:r>
      <w:proofErr w:type="gramEnd"/>
      <w:r w:rsidRPr="00460136">
        <w:t xml:space="preserve"> Abe’s Election Win”, </w:t>
      </w:r>
      <w:proofErr w:type="spellStart"/>
      <w:r w:rsidRPr="00460136">
        <w:t>Barrons</w:t>
      </w:r>
      <w:proofErr w:type="spellEnd"/>
      <w:r w:rsidRPr="00460136">
        <w:t xml:space="preserve">, </w:t>
      </w:r>
      <w:hyperlink r:id="rId168" w:history="1">
        <w:r w:rsidRPr="00460136">
          <w:rPr>
            <w:rStyle w:val="Hyperlink"/>
          </w:rPr>
          <w:t>http://blogs.barrons.com/asiastocks/2016/07/10/japan-a-bold-stimulus-package-seen-after-abes-election-win/</w:t>
        </w:r>
      </w:hyperlink>
      <w:r w:rsidRPr="00460136">
        <w:t>) //AK</w:t>
      </w:r>
    </w:p>
    <w:p w14:paraId="39E846B6" w14:textId="77777777" w:rsidR="0045121D" w:rsidRPr="00460136" w:rsidRDefault="0045121D" w:rsidP="0045121D">
      <w:r w:rsidRPr="00460136">
        <w:rPr>
          <w:rStyle w:val="StyleUnderline"/>
        </w:rPr>
        <w:t xml:space="preserve">Prime Minister Shinzo Abe‘s coalition won a super majority over the weekend. Political analysts say the administration will focus on </w:t>
      </w:r>
      <w:proofErr w:type="spellStart"/>
      <w:r w:rsidRPr="00460136">
        <w:rPr>
          <w:rStyle w:val="StyleUnderline"/>
        </w:rPr>
        <w:t>Abenomics</w:t>
      </w:r>
      <w:proofErr w:type="spellEnd"/>
      <w:r w:rsidRPr="00460136">
        <w:rPr>
          <w:rStyle w:val="StyleUnderline"/>
        </w:rPr>
        <w:t xml:space="preserve"> and not on constitutional amendments, which could irk China greatly and create unnecessary tensions in Asia. </w:t>
      </w:r>
      <w:r w:rsidRPr="00460136">
        <w:rPr>
          <w:rStyle w:val="Emphasis"/>
        </w:rPr>
        <w:t>Abe’s win is less decisive than headlines suggest</w:t>
      </w:r>
      <w:r w:rsidRPr="00460136">
        <w:rPr>
          <w:rStyle w:val="StyleUnderline"/>
        </w:rPr>
        <w:t xml:space="preserve">. Sure, his coalition has over two-thirds of the parliamentary seats, which is needed for constitutional amendment, but </w:t>
      </w:r>
      <w:r w:rsidRPr="00460136">
        <w:rPr>
          <w:rStyle w:val="Emphasis"/>
        </w:rPr>
        <w:t>his Liberal Democratic Party failed in its bid to win an absolute majority</w:t>
      </w:r>
      <w:r w:rsidRPr="00460136">
        <w:t>, for the first time since 1989. As a result,</w:t>
      </w:r>
      <w:r w:rsidRPr="00460136">
        <w:rPr>
          <w:rStyle w:val="StyleUnderline"/>
        </w:rPr>
        <w:t xml:space="preserve"> it will be difficult for Abe to push for constitutional amendments, which ultimately requires a referendum and simple majority approval from the general public – and he seemed to have stepped back. </w:t>
      </w:r>
      <w:r w:rsidRPr="00460136">
        <w:t xml:space="preserve">The Wall Street Journal </w:t>
      </w:r>
      <w:hyperlink r:id="rId169" w:history="1">
        <w:r w:rsidRPr="00460136">
          <w:rPr>
            <w:rStyle w:val="Hyperlink"/>
          </w:rPr>
          <w:t>reported</w:t>
        </w:r>
      </w:hyperlink>
      <w:r w:rsidRPr="00460136">
        <w:t xml:space="preserve">: However, Mr. Abe was cautious in television interviews after polls closed, saying a </w:t>
      </w:r>
      <w:r w:rsidRPr="00460136">
        <w:rPr>
          <w:rStyle w:val="StyleUnderline"/>
        </w:rPr>
        <w:t>parliamentary panel would have to look into the matter and it was too early to comment about what he wanted to change. “Just saying ‘yes’ or ‘no’ to changing the constitution doesn’t mean much,” he said. “</w:t>
      </w:r>
      <w:r w:rsidRPr="00460136">
        <w:rPr>
          <w:rStyle w:val="Emphasis"/>
        </w:rPr>
        <w:t>Without public understanding, any change won’t survive a referendum</w:t>
      </w:r>
      <w:r w:rsidRPr="00460136">
        <w:rPr>
          <w:rStyle w:val="StyleUnderline"/>
        </w:rPr>
        <w:t>.</w:t>
      </w:r>
      <w:r w:rsidRPr="00460136">
        <w:t xml:space="preserve">” </w:t>
      </w:r>
      <w:r w:rsidRPr="00460136">
        <w:rPr>
          <w:rStyle w:val="Emphasis"/>
        </w:rPr>
        <w:t>The economy is likely to take priority for now, amid a lack of agreement within the coalition about how to amend the constitution.</w:t>
      </w:r>
      <w:r w:rsidRPr="00460136">
        <w:t xml:space="preserve"> “We </w:t>
      </w:r>
      <w:r w:rsidRPr="00460136">
        <w:rPr>
          <w:rStyle w:val="Emphasis"/>
        </w:rPr>
        <w:t>will move ahead strongly and I would like to put forward comprehensive and bold economic measures,” Mr. Abe told NHK after the vote</w:t>
      </w:r>
      <w:r w:rsidRPr="00460136">
        <w:t xml:space="preserve">. With the election over, </w:t>
      </w:r>
      <w:r w:rsidRPr="00460136">
        <w:rPr>
          <w:rStyle w:val="Emphasis"/>
        </w:rPr>
        <w:t>Mr. Abe will likely focus on passing the stimulus package, a task that has gained urgency since the U.K.’s decision last month to leave the European Union cast further uncertainty over the global economy</w:t>
      </w:r>
    </w:p>
    <w:p w14:paraId="1EED814C" w14:textId="77777777" w:rsidR="0045121D" w:rsidRPr="00460136" w:rsidRDefault="0045121D" w:rsidP="0045121D">
      <w:pPr>
        <w:pStyle w:val="Heading4"/>
      </w:pPr>
      <w:r w:rsidRPr="00460136">
        <w:t>Abe won’t rearm – economy takes priority and takes all Abe’s PC</w:t>
      </w:r>
    </w:p>
    <w:p w14:paraId="1885F789" w14:textId="77777777" w:rsidR="0045121D" w:rsidRPr="00460136" w:rsidRDefault="0045121D" w:rsidP="0045121D">
      <w:pPr>
        <w:rPr>
          <w:rStyle w:val="Style13ptBold"/>
        </w:rPr>
      </w:pPr>
      <w:proofErr w:type="spellStart"/>
      <w:r w:rsidRPr="00460136">
        <w:rPr>
          <w:rStyle w:val="Style13ptBold"/>
        </w:rPr>
        <w:t>Obe</w:t>
      </w:r>
      <w:proofErr w:type="spellEnd"/>
      <w:r w:rsidRPr="00460136">
        <w:t xml:space="preserve">, Reporter for the Wall Street Journal, </w:t>
      </w:r>
      <w:r w:rsidRPr="00460136">
        <w:rPr>
          <w:rStyle w:val="Style13ptBold"/>
        </w:rPr>
        <w:t>7-10</w:t>
      </w:r>
      <w:r w:rsidRPr="00460136">
        <w:t xml:space="preserve">-16 (Mitsuru, </w:t>
      </w:r>
      <w:hyperlink r:id="rId170" w:history="1">
        <w:r w:rsidRPr="00460136">
          <w:rPr>
            <w:rStyle w:val="Hyperlink"/>
          </w:rPr>
          <w:t>http://www.wsj.com/articles/japanese-voters-to-render-a-verdict-on-abenomics-national-security-policy-1468111220</w:t>
        </w:r>
      </w:hyperlink>
      <w:r w:rsidRPr="00460136">
        <w:t>, “Japan Election Boosts Shinzo Abe’s Bid to Revise Constitution”) //AK</w:t>
      </w:r>
    </w:p>
    <w:p w14:paraId="6675FBB7" w14:textId="77777777" w:rsidR="0045121D" w:rsidRPr="00460136" w:rsidRDefault="0045121D" w:rsidP="0045121D">
      <w:pPr>
        <w:rPr>
          <w:rStyle w:val="StyleUnderline"/>
        </w:rPr>
      </w:pPr>
      <w:r w:rsidRPr="00460136">
        <w:rPr>
          <w:rStyle w:val="StyleUnderline"/>
        </w:rPr>
        <w:t xml:space="preserve">The economy is likely to take priority for now, amid a lack of agreement within the coalition about how to amend the constitution. </w:t>
      </w:r>
      <w:hyperlink r:id="rId171" w:history="1">
        <w:r w:rsidRPr="00460136">
          <w:rPr>
            <w:rStyle w:val="StyleUnderline"/>
          </w:rPr>
          <w:t>Japan’s economy</w:t>
        </w:r>
      </w:hyperlink>
      <w:r w:rsidRPr="00460136">
        <w:rPr>
          <w:rStyle w:val="StyleUnderline"/>
        </w:rPr>
        <w:t xml:space="preserve"> contracted in two of the past four quarters, and one gauge of inflation has slipped back into negative territory. Opinion polls show growing public dissatisfaction with </w:t>
      </w:r>
      <w:proofErr w:type="spellStart"/>
      <w:r w:rsidRPr="00460136">
        <w:rPr>
          <w:rStyle w:val="StyleUnderline"/>
        </w:rPr>
        <w:t>Abenomics</w:t>
      </w:r>
      <w:proofErr w:type="spellEnd"/>
      <w:r w:rsidRPr="00460136">
        <w:t xml:space="preserve">. </w:t>
      </w:r>
      <w:r w:rsidRPr="00460136">
        <w:rPr>
          <w:rStyle w:val="StyleUnderline"/>
        </w:rPr>
        <w:t xml:space="preserve">Weakness in the economy led Mr. Abe last month to </w:t>
      </w:r>
      <w:hyperlink r:id="rId172" w:history="1">
        <w:r w:rsidRPr="00460136">
          <w:rPr>
            <w:rStyle w:val="StyleUnderline"/>
          </w:rPr>
          <w:t>postpone a sales-tax increase</w:t>
        </w:r>
      </w:hyperlink>
      <w:r w:rsidRPr="00460136">
        <w:rPr>
          <w:rStyle w:val="StyleUnderline"/>
        </w:rPr>
        <w:t xml:space="preserve"> for the second time in as many years, while promising a bold fiscal stimulus package. “We will move ahead strongly and I would like to put forward comprehensive and bold economic measures,” Mr. Abe told NHK after the vote. With the election over, Mr. Abe will likely focus on passing the stimulus package, a task that has gained urgency since </w:t>
      </w:r>
      <w:hyperlink r:id="rId173" w:history="1">
        <w:r w:rsidRPr="00460136">
          <w:rPr>
            <w:rStyle w:val="StyleUnderline"/>
          </w:rPr>
          <w:t>the U.K.’s decision last month to leave the European Union</w:t>
        </w:r>
      </w:hyperlink>
      <w:r w:rsidRPr="00460136">
        <w:rPr>
          <w:rStyle w:val="StyleUnderline"/>
        </w:rPr>
        <w:t xml:space="preserve"> cast further uncertainty over the global economy.</w:t>
      </w:r>
    </w:p>
    <w:p w14:paraId="5746771E" w14:textId="77777777" w:rsidR="0045121D" w:rsidRPr="00460136" w:rsidRDefault="0045121D" w:rsidP="0045121D"/>
    <w:p w14:paraId="4554995B" w14:textId="77777777" w:rsidR="0045121D" w:rsidRPr="00460136" w:rsidRDefault="0045121D" w:rsidP="0045121D">
      <w:pPr>
        <w:pStyle w:val="Heading3"/>
      </w:pPr>
      <w:r w:rsidRPr="00460136">
        <w:t>Ext - Abe would rearm Japan</w:t>
      </w:r>
    </w:p>
    <w:p w14:paraId="598C21A2" w14:textId="77777777" w:rsidR="0045121D" w:rsidRPr="00460136" w:rsidRDefault="0045121D" w:rsidP="0045121D">
      <w:pPr>
        <w:pStyle w:val="Heading4"/>
      </w:pPr>
      <w:r w:rsidRPr="00460136">
        <w:t>Abe seeks to reinterpret Article 9 allowing for Japanese rearm</w:t>
      </w:r>
    </w:p>
    <w:p w14:paraId="6FF31B11" w14:textId="77777777" w:rsidR="0045121D" w:rsidRPr="00460136" w:rsidRDefault="0045121D" w:rsidP="0045121D">
      <w:pPr>
        <w:rPr>
          <w:rStyle w:val="Style13ptBold"/>
        </w:rPr>
      </w:pPr>
      <w:proofErr w:type="spellStart"/>
      <w:r w:rsidRPr="00460136">
        <w:rPr>
          <w:rStyle w:val="Style13ptBold"/>
        </w:rPr>
        <w:t>Chelala</w:t>
      </w:r>
      <w:proofErr w:type="spellEnd"/>
      <w:r w:rsidRPr="00460136">
        <w:rPr>
          <w:rStyle w:val="Style13ptBold"/>
        </w:rPr>
        <w:t xml:space="preserve">, </w:t>
      </w:r>
      <w:r w:rsidRPr="00460136">
        <w:t xml:space="preserve">PHD and winner of an Overseas Press Club of America award, </w:t>
      </w:r>
      <w:r w:rsidRPr="00460136">
        <w:rPr>
          <w:rStyle w:val="Style13ptBold"/>
        </w:rPr>
        <w:t xml:space="preserve">15’ </w:t>
      </w:r>
      <w:r w:rsidRPr="00460136">
        <w:t xml:space="preserve">(Cesar, “Abe is wrong to rush toward militarization”, </w:t>
      </w:r>
      <w:hyperlink r:id="rId174" w:history="1">
        <w:r w:rsidRPr="00460136">
          <w:rPr>
            <w:rStyle w:val="Hyperlink"/>
          </w:rPr>
          <w:t>http://www.japantimes.co.jp/opinion/2015/08/15/commentary/japan-commentary/abe-wrong-rush-toward-militarization/</w:t>
        </w:r>
      </w:hyperlink>
      <w:r w:rsidRPr="00460136">
        <w:t>, Japan Times, 8-15-16) //AK</w:t>
      </w:r>
    </w:p>
    <w:p w14:paraId="5C62457F" w14:textId="77777777" w:rsidR="0045121D" w:rsidRPr="00460136" w:rsidRDefault="0045121D" w:rsidP="0045121D">
      <w:pPr>
        <w:rPr>
          <w:sz w:val="16"/>
        </w:rPr>
      </w:pPr>
      <w:r w:rsidRPr="00460136">
        <w:rPr>
          <w:rStyle w:val="StyleUnderline"/>
        </w:rPr>
        <w:t>Article 9 states that the “Japanese people forever renounce war as a sovereign right of the nation and the threat or use of force as means of settling international disputes.” To achieve this, the article provides that “land, sea, and air forces, as well as other war potential, will never be maintained.”</w:t>
      </w:r>
      <w:r w:rsidRPr="00460136">
        <w:rPr>
          <w:sz w:val="16"/>
        </w:rPr>
        <w:t xml:space="preserve"> The extent of Article 9 has been debated since its enactment, particularly after the establishment of the Self-Defense Forces, a de facto military force, in 1954. It is possible that originally the SDF was intended as something similar to what Mahatma Gandhi called the Shanti </w:t>
      </w:r>
      <w:proofErr w:type="spellStart"/>
      <w:r w:rsidRPr="00460136">
        <w:rPr>
          <w:sz w:val="16"/>
        </w:rPr>
        <w:t>Sena</w:t>
      </w:r>
      <w:proofErr w:type="spellEnd"/>
      <w:r w:rsidRPr="00460136">
        <w:rPr>
          <w:sz w:val="16"/>
        </w:rPr>
        <w:t xml:space="preserve">, or soldiers of peace, or as a collective security police (peacekeeping) force, operating under the United Nations. However, </w:t>
      </w:r>
      <w:r w:rsidRPr="00460136">
        <w:rPr>
          <w:rStyle w:val="StyleUnderline"/>
        </w:rPr>
        <w:t>in July 2014, the Abe Cabinet introduced a reinterpretation of this role, giving more power to the SDF and allowing it to defend Japan’s allies. This action, which potentially ends Japan’s long-standing pacifist policies, was supported by the U.S. but was heavily criticized by China and North Korea</w:t>
      </w:r>
      <w:r w:rsidRPr="00460136">
        <w:rPr>
          <w:sz w:val="16"/>
        </w:rPr>
        <w:t xml:space="preserve">. Prime Minister </w:t>
      </w:r>
      <w:r w:rsidRPr="00460136">
        <w:rPr>
          <w:rStyle w:val="Emphasis"/>
        </w:rPr>
        <w:t>Shinzo Abe has called for a reinterpretation of those policies, asking that they allow for collective self-defense and for Japan to pursue a more active deterrence policy</w:t>
      </w:r>
      <w:r w:rsidRPr="00460136">
        <w:rPr>
          <w:sz w:val="16"/>
        </w:rPr>
        <w:t xml:space="preserve">. Because of what many perceive as a decline in American hegemony in the Asia-Pacific region, Japan may want to fill the power vacuum left by the U.S. and play a more assertive role in regional security. To that effect, </w:t>
      </w:r>
      <w:r w:rsidRPr="00460136">
        <w:rPr>
          <w:rStyle w:val="Emphasis"/>
        </w:rPr>
        <w:t>Japan has reached some military agreements with countries such as the Philippines and Vietnam that are engaged in territorial disputes with Chin</w:t>
      </w:r>
      <w:r w:rsidRPr="00460136">
        <w:rPr>
          <w:sz w:val="16"/>
        </w:rPr>
        <w:t xml:space="preserve">a. At the same time, Abe wants to revitalize the economy and meet increasing social security demands. It is </w:t>
      </w:r>
      <w:r w:rsidRPr="00460136">
        <w:rPr>
          <w:rStyle w:val="StyleUnderline"/>
        </w:rPr>
        <w:t>possible that a redefined military force would make Japan more assertive in the international arena while at the same time, through increased military sales, it would receive additional income to help balance its economy</w:t>
      </w:r>
      <w:r w:rsidRPr="00460136">
        <w:rPr>
          <w:sz w:val="16"/>
        </w:rPr>
        <w:t xml:space="preserve">. In 2014, </w:t>
      </w:r>
      <w:r w:rsidRPr="00460136">
        <w:rPr>
          <w:rStyle w:val="StyleUnderline"/>
        </w:rPr>
        <w:t>the Abe government lifted the ban on arms exports and this year hosted a trade show on military defense systems.</w:t>
      </w:r>
    </w:p>
    <w:p w14:paraId="41110FC0" w14:textId="77777777" w:rsidR="0045121D" w:rsidRPr="00460136" w:rsidRDefault="0045121D" w:rsidP="0045121D">
      <w:pPr>
        <w:pStyle w:val="Heading2"/>
      </w:pPr>
      <w:r w:rsidRPr="00460136">
        <w:t>Link</w:t>
      </w:r>
    </w:p>
    <w:p w14:paraId="469600D5" w14:textId="77777777" w:rsidR="0045121D" w:rsidRPr="00460136" w:rsidRDefault="0045121D" w:rsidP="0045121D">
      <w:pPr>
        <w:pStyle w:val="Heading3"/>
      </w:pPr>
      <w:r w:rsidRPr="00460136">
        <w:t>Generic</w:t>
      </w:r>
    </w:p>
    <w:p w14:paraId="03AABB2E" w14:textId="77777777" w:rsidR="0045121D" w:rsidRPr="00460136" w:rsidRDefault="0045121D" w:rsidP="0045121D">
      <w:pPr>
        <w:pStyle w:val="Heading4"/>
      </w:pPr>
      <w:r w:rsidRPr="00460136">
        <w:t>Consulting with Japan to help China cedes authority to fascist Japan regime</w:t>
      </w:r>
    </w:p>
    <w:p w14:paraId="47DB9858" w14:textId="77777777" w:rsidR="0045121D" w:rsidRPr="00460136" w:rsidRDefault="0045121D" w:rsidP="0045121D">
      <w:pPr>
        <w:rPr>
          <w:rStyle w:val="Style13ptBold"/>
        </w:rPr>
      </w:pPr>
      <w:r w:rsidRPr="00460136">
        <w:rPr>
          <w:rStyle w:val="Style13ptBold"/>
        </w:rPr>
        <w:t xml:space="preserve">Gelernter 7/16’ -- </w:t>
      </w:r>
      <w:r w:rsidRPr="00460136">
        <w:rPr>
          <w:color w:val="000000"/>
        </w:rPr>
        <w:t xml:space="preserve">Weekly columnist for NRO, and a frequent contributor to The Weekly Standard (Josh, “Japan Reverts to Fascism”, </w:t>
      </w:r>
      <w:hyperlink r:id="rId175" w:history="1">
        <w:r w:rsidRPr="00460136">
          <w:rPr>
            <w:rStyle w:val="Hyperlink"/>
          </w:rPr>
          <w:t>http://www.nationalreview.com/article/437950/japans-new-fascism</w:t>
        </w:r>
      </w:hyperlink>
      <w:r w:rsidRPr="00460136">
        <w:rPr>
          <w:color w:val="000000"/>
        </w:rPr>
        <w:t>) //AK</w:t>
      </w:r>
    </w:p>
    <w:p w14:paraId="4E70507E" w14:textId="77777777" w:rsidR="0045121D" w:rsidRPr="00460136" w:rsidRDefault="0045121D" w:rsidP="0045121D">
      <w:pPr>
        <w:rPr>
          <w:color w:val="000000"/>
        </w:rPr>
      </w:pPr>
      <w:r w:rsidRPr="00460136">
        <w:rPr>
          <w:rStyle w:val="StyleUnderline"/>
        </w:rPr>
        <w:t>The LDP’s draft for an amended constitution would eliminate the prohibition on imbuing religious organizations with “political authority,” clearing the way for the return of state Shintoism and emperor worship.</w:t>
      </w:r>
      <w:r w:rsidRPr="00460136">
        <w:t xml:space="preserve"> The draft would also repeal the provision that the </w:t>
      </w:r>
      <w:r w:rsidRPr="00460136">
        <w:rPr>
          <w:rStyle w:val="StyleUnderline"/>
        </w:rPr>
        <w:t>“Japanese people forever renounce war as a sovereign right of the nation and the threat or use of force as a means of settling international disputes,” along with the provision that “land, sea, and air forces, as well as other war potential, will never be maintained.”</w:t>
      </w:r>
      <w:r w:rsidRPr="00460136">
        <w:rPr>
          <w:color w:val="000000"/>
        </w:rPr>
        <w:t xml:space="preserve"> (Not that Japan has, hitherto, been too strict about this particular rule: According to the Credit Suisse Military Strength Index, Japan currently has the fourth-strongest military in the world, behind only the U.S., Russia, and China.) </w:t>
      </w:r>
      <w:r w:rsidRPr="00460136">
        <w:rPr>
          <w:rStyle w:val="StyleUnderline"/>
        </w:rPr>
        <w:t>The new constitution also repeals the right to free speech, adding a clause stating that the government can restrict speech and expression that it sees as “interfering [with] public interest and public order.”</w:t>
      </w:r>
      <w:r w:rsidRPr="00460136">
        <w:rPr>
          <w:color w:val="000000"/>
        </w:rPr>
        <w:t xml:space="preserve"> (In fact, Japan’s current government has been working on the free-speech problem for a few years now: </w:t>
      </w:r>
      <w:r w:rsidRPr="00460136">
        <w:rPr>
          <w:rStyle w:val="StyleUnderline"/>
        </w:rPr>
        <w:t>According to the Japan Times, in 2014, the internal affairs and communications minister warned that broadcasters could be shut down if they aired programming that the government deemed was “politically biased</w:t>
      </w:r>
      <w:r w:rsidRPr="00460136">
        <w:rPr>
          <w:color w:val="000000"/>
        </w:rPr>
        <w:t xml:space="preserve">.” The director of Japan’s public broadcasting corporation — a friend of Prime Minister Abe — has said publicly that it </w:t>
      </w:r>
      <w:r w:rsidRPr="00460136">
        <w:rPr>
          <w:rStyle w:val="StyleUnderline"/>
        </w:rPr>
        <w:t>was his policy that the NHK (Japan’s BBC) “should not deviate from the government’s position in its reporting.</w:t>
      </w:r>
      <w:r w:rsidRPr="00460136">
        <w:rPr>
          <w:color w:val="000000"/>
        </w:rPr>
        <w:t xml:space="preserve">” </w:t>
      </w:r>
      <w:r w:rsidRPr="00460136">
        <w:rPr>
          <w:rStyle w:val="StyleUnderline"/>
        </w:rPr>
        <w:t>In just the last five years, Japan’s press freedom — as ranked by Reporters without Borders — has fallen from 11th globally to 72nd. The new draft constitution adds a warning that “the people must be conscious of the fact that there are responsibilities and obligations in compensation for freedom and rights.</w:t>
      </w:r>
      <w:r w:rsidRPr="00460136">
        <w:rPr>
          <w:color w:val="000000"/>
        </w:rPr>
        <w:t>” These “obligations” include the mandate to “uphold the [new] constitution” and “respect the national anthem” quoted above. Also that “</w:t>
      </w:r>
      <w:r w:rsidRPr="00460136">
        <w:rPr>
          <w:rStyle w:val="StyleUnderline"/>
        </w:rPr>
        <w:t xml:space="preserve">the people must comply with the public interest and public order,” and “the people must obey commands from the state” in times of “emergency.” But not everyone is bound by these obligations: The Emperor is exempt from the requirement to uphold the constitution. </w:t>
      </w:r>
      <w:r w:rsidRPr="00460136">
        <w:rPr>
          <w:color w:val="000000"/>
        </w:rPr>
        <w:t xml:space="preserve">Likewise, </w:t>
      </w:r>
      <w:r w:rsidRPr="00460136">
        <w:rPr>
          <w:rStyle w:val="StyleUnderline"/>
        </w:rPr>
        <w:t>the Emperor is required, under the new constitution, to seek “advice” from the cabinet — but not, as he is currently required, to seek “advice and approval.” Who can say if 51 percent of Japanese voters would vote against their own civil rights? If</w:t>
      </w:r>
      <w:r w:rsidRPr="00460136">
        <w:rPr>
          <w:color w:val="000000"/>
        </w:rPr>
        <w:t xml:space="preserve"> the new constitution is approved by two-thirds of each house of the Japanese legislature, its adoption will be voted on in a national referendum requiring a simple majority. </w:t>
      </w:r>
      <w:r w:rsidRPr="00460136">
        <w:rPr>
          <w:rStyle w:val="StyleUnderline"/>
        </w:rPr>
        <w:t xml:space="preserve">Who can say if 51 percent of Japanese voters would vote against their own civil rights? On the one hand, it seems absurd; on the other, they did give the LDP’s coalition a two-thirds majority in both legislative chambers. Five years ago, </w:t>
      </w:r>
      <w:r w:rsidRPr="00460136">
        <w:rPr>
          <w:rStyle w:val="Emphasis"/>
        </w:rPr>
        <w:t xml:space="preserve">President Obama called for a foreign-policy “pivot to Asia.” With China seizing and militarizing the South China Sea, and North Korea testing delivery systems for its new nuclear weapons, it would probably be a good idea — “pivot to Asia”–wise — not to stand idly by while our most important Asian ally, and the second-richest </w:t>
      </w:r>
      <w:proofErr w:type="gramStart"/>
      <w:r w:rsidRPr="00460136">
        <w:rPr>
          <w:rStyle w:val="Emphasis"/>
        </w:rPr>
        <w:t>democracy</w:t>
      </w:r>
      <w:proofErr w:type="gramEnd"/>
      <w:r w:rsidRPr="00460136">
        <w:rPr>
          <w:rStyle w:val="Emphasis"/>
        </w:rPr>
        <w:t xml:space="preserve"> in the world, reverts to fascism</w:t>
      </w:r>
      <w:r w:rsidRPr="00460136">
        <w:rPr>
          <w:rStyle w:val="Emphasis"/>
        </w:rPr>
        <w:br/>
      </w:r>
    </w:p>
    <w:p w14:paraId="45CCDA86" w14:textId="77777777" w:rsidR="0045121D" w:rsidRPr="00460136" w:rsidRDefault="0045121D" w:rsidP="0045121D">
      <w:pPr>
        <w:pStyle w:val="Heading4"/>
      </w:pPr>
      <w:r w:rsidRPr="00460136">
        <w:t>If Japan says yes, Abe looks bad – JBIC competing now</w:t>
      </w:r>
    </w:p>
    <w:p w14:paraId="5EE81DF8" w14:textId="77777777" w:rsidR="0045121D" w:rsidRPr="00460136" w:rsidRDefault="0045121D" w:rsidP="0045121D">
      <w:r w:rsidRPr="00460136">
        <w:rPr>
          <w:rStyle w:val="Style13ptBold"/>
        </w:rPr>
        <w:t>Pinsent Masons</w:t>
      </w:r>
      <w:r w:rsidRPr="00460136">
        <w:t>, Full service law firm with offices across the UK and Asia, offering services in the areas of construction, corporate law, insurance and pensions</w:t>
      </w:r>
      <w:r w:rsidRPr="00460136">
        <w:rPr>
          <w:rFonts w:ascii="Arial" w:hAnsi="Arial" w:cs="Arial"/>
          <w:color w:val="545454"/>
          <w:shd w:val="clear" w:color="auto" w:fill="FFFFFF"/>
        </w:rPr>
        <w:t xml:space="preserve">, </w:t>
      </w:r>
      <w:r w:rsidRPr="00460136">
        <w:t>11-23-20</w:t>
      </w:r>
      <w:r w:rsidRPr="00460136">
        <w:rPr>
          <w:rStyle w:val="Style13ptBold"/>
        </w:rPr>
        <w:t>15</w:t>
      </w:r>
      <w:r w:rsidRPr="00460136">
        <w:t xml:space="preserve"> ("Japan to ease loan system to compete with AIIB”, </w:t>
      </w:r>
      <w:hyperlink r:id="rId176" w:history="1">
        <w:r w:rsidRPr="00460136">
          <w:rPr>
            <w:rStyle w:val="Hyperlink"/>
          </w:rPr>
          <w:t>http://www.out-law.com/en/articles/2015/november/japan-to-ease-loan-system-to-compete-with-aiib/</w:t>
        </w:r>
      </w:hyperlink>
      <w:r w:rsidRPr="00460136">
        <w:t>)  //A</w:t>
      </w:r>
    </w:p>
    <w:p w14:paraId="09D2A464" w14:textId="77777777" w:rsidR="0045121D" w:rsidRPr="00460136" w:rsidRDefault="0045121D" w:rsidP="0045121D">
      <w:r w:rsidRPr="00460136">
        <w:rPr>
          <w:rStyle w:val="StyleUnderline"/>
        </w:rPr>
        <w:t>The country will cut the time it takes to get a loan from three years to between 18 months and two years, and end its practice of requiring government guarantees for each loan</w:t>
      </w:r>
      <w:r w:rsidRPr="00460136">
        <w:t xml:space="preserve">, Abe said, and </w:t>
      </w:r>
      <w:r w:rsidRPr="00460136">
        <w:rPr>
          <w:rStyle w:val="StyleUnderline"/>
        </w:rPr>
        <w:t xml:space="preserve">Japan will aim to provide US$110 billion of infrastructure funding in Asia over the next five years. Abe's statement comes as the </w:t>
      </w:r>
      <w:hyperlink r:id="rId177" w:history="1">
        <w:r w:rsidRPr="00460136">
          <w:rPr>
            <w:rStyle w:val="StyleUnderline"/>
          </w:rPr>
          <w:t>China-backed Asian Infrastructure Investment Bank (AIIB) prepares to launch</w:t>
        </w:r>
      </w:hyperlink>
      <w:r w:rsidRPr="00460136">
        <w:rPr>
          <w:rStyle w:val="StyleUnderline"/>
        </w:rPr>
        <w:t>.</w:t>
      </w:r>
      <w:r w:rsidRPr="00460136">
        <w:t xml:space="preserve"> </w:t>
      </w:r>
      <w:r w:rsidRPr="00460136">
        <w:rPr>
          <w:rStyle w:val="StyleUnderline"/>
        </w:rPr>
        <w:t>Japan, along with the US, has chosen not to follow countries including the UK, France and Australian in joining the AIIB</w:t>
      </w:r>
      <w:r w:rsidRPr="00460136">
        <w:t xml:space="preserve">. Project finance expert </w:t>
      </w:r>
      <w:hyperlink r:id="rId178" w:history="1">
        <w:r w:rsidRPr="00460136">
          <w:rPr>
            <w:rStyle w:val="Hyperlink"/>
          </w:rPr>
          <w:t xml:space="preserve">John </w:t>
        </w:r>
        <w:proofErr w:type="spellStart"/>
        <w:r w:rsidRPr="00460136">
          <w:rPr>
            <w:rStyle w:val="Hyperlink"/>
          </w:rPr>
          <w:t>Yeap</w:t>
        </w:r>
        <w:proofErr w:type="spellEnd"/>
      </w:hyperlink>
      <w:r w:rsidRPr="00460136">
        <w:t xml:space="preserve"> of Pinsent Masons, the law firm behind Out-Law.com said: "Japan, </w:t>
      </w:r>
      <w:r w:rsidRPr="00460136">
        <w:rPr>
          <w:rStyle w:val="StyleUnderline"/>
        </w:rPr>
        <w:t xml:space="preserve">through its Japan Bank of International Co-operation (JBIC) or the Asian Development Bank, has been an important source of funds for Asia’s much needed infrastructure developments and the many successes across Asia can be attributed to Japanese funding. However, it has also been generally accepted that involving the likes of JBIC is likely to mean a significant investment of time and therefore costs for potential borrowers." </w:t>
      </w:r>
      <w:r w:rsidRPr="00460136">
        <w:t xml:space="preserve">"Furthermore, </w:t>
      </w:r>
      <w:r w:rsidRPr="00460136">
        <w:rPr>
          <w:rStyle w:val="StyleUnderline"/>
        </w:rPr>
        <w:t>the requirement for government guarantees limited opportunities. The award of the Indonesian high speed rail project to China instead of Japan recently has been attributed by some to Japan’s requirement for a government guarantee. Abe's announcement of plans to streamline the processing of loans and the removal of the need for government guarantees will therefore be positive for the market,"</w:t>
      </w:r>
      <w:r w:rsidRPr="00460136">
        <w:t xml:space="preserve"> he said.</w:t>
      </w:r>
    </w:p>
    <w:p w14:paraId="70F93604" w14:textId="77777777" w:rsidR="0045121D" w:rsidRPr="00460136" w:rsidRDefault="0045121D" w:rsidP="0045121D">
      <w:pPr>
        <w:rPr>
          <w:color w:val="000000"/>
        </w:rPr>
      </w:pPr>
    </w:p>
    <w:p w14:paraId="239A1F4E" w14:textId="77777777" w:rsidR="0045121D" w:rsidRPr="00460136" w:rsidRDefault="0045121D" w:rsidP="0045121D">
      <w:pPr>
        <w:pStyle w:val="Heading4"/>
      </w:pPr>
      <w:r w:rsidRPr="00460136">
        <w:t>Japan has their own procedures – US granting MES without following similar will look bad on Abe</w:t>
      </w:r>
    </w:p>
    <w:p w14:paraId="6AAFC3E2" w14:textId="77777777" w:rsidR="0045121D" w:rsidRPr="00460136" w:rsidRDefault="0045121D" w:rsidP="0045121D">
      <w:r w:rsidRPr="00460136">
        <w:rPr>
          <w:rStyle w:val="Style13ptBold"/>
        </w:rPr>
        <w:t>EPRS 15’, European Parliament Research Service, (“</w:t>
      </w:r>
      <w:r w:rsidRPr="00460136">
        <w:t xml:space="preserve">Granting Market Economy Status to China”, </w:t>
      </w:r>
      <w:hyperlink r:id="rId179" w:history="1">
        <w:r w:rsidRPr="00460136">
          <w:rPr>
            <w:rStyle w:val="Hyperlink"/>
          </w:rPr>
          <w:t>http://www.europarl.europa.eu/RegData/etudes/IDAN/2015/571325/EPRS_IDA(2015)571325_EN.pdf)</w:t>
        </w:r>
      </w:hyperlink>
      <w:r w:rsidRPr="00460136">
        <w:t xml:space="preserve"> //AK</w:t>
      </w:r>
    </w:p>
    <w:p w14:paraId="73FA990E" w14:textId="77777777" w:rsidR="0045121D" w:rsidRPr="00460136" w:rsidRDefault="0045121D" w:rsidP="0045121D">
      <w:pPr>
        <w:rPr>
          <w:sz w:val="16"/>
        </w:rPr>
      </w:pPr>
      <w:r w:rsidRPr="00460136">
        <w:rPr>
          <w:rStyle w:val="StyleUnderline"/>
        </w:rPr>
        <w:t>Japan currently uses criteria similar to the EU to determine market economy conditions. It also has a presumption of NME treatment for China.89 Japan has initiated joint negotiations for a free trade agreement with China with South Korea.</w:t>
      </w:r>
      <w:r w:rsidRPr="00460136">
        <w:rPr>
          <w:sz w:val="16"/>
        </w:rPr>
        <w:t xml:space="preserve">90 </w:t>
      </w:r>
      <w:proofErr w:type="gramStart"/>
      <w:r w:rsidRPr="00460136">
        <w:rPr>
          <w:sz w:val="16"/>
        </w:rPr>
        <w:t>Like</w:t>
      </w:r>
      <w:proofErr w:type="gramEnd"/>
      <w:r w:rsidRPr="00460136">
        <w:rPr>
          <w:sz w:val="16"/>
        </w:rPr>
        <w:t xml:space="preserve"> India, it </w:t>
      </w:r>
      <w:r w:rsidRPr="00460136">
        <w:rPr>
          <w:rStyle w:val="Emphasis"/>
        </w:rPr>
        <w:t>did not commit to early recognition of China's MES.</w:t>
      </w:r>
      <w:r w:rsidRPr="00460136">
        <w:rPr>
          <w:sz w:val="16"/>
        </w:rPr>
        <w:t xml:space="preserve"> Even though China requested early MES recognition from Japan, China did not insist on obtaining MES.91 J</w:t>
      </w:r>
      <w:r w:rsidRPr="00460136">
        <w:rPr>
          <w:rStyle w:val="StyleUnderline"/>
        </w:rPr>
        <w:t xml:space="preserve">apan had already, at the time of China's request for MES in 2007, introduced an amendment to the guidelines for procedures relating to countervailing and anti- dumping duties, setting a December 2016 deadline for the application of NME status to China. </w:t>
      </w:r>
      <w:r w:rsidRPr="00460136">
        <w:rPr>
          <w:rStyle w:val="Emphasis"/>
        </w:rPr>
        <w:t>However, the guidelines are not legally binding and can easily be modified (with no legislative procedure required).</w:t>
      </w:r>
      <w:r w:rsidRPr="00460136">
        <w:rPr>
          <w:sz w:val="16"/>
        </w:rPr>
        <w:t xml:space="preserve"> The 2007 Chinese statement at the First Japan-China High Level Economic Dialogue attempted to obtain an even earlier deadline for the granting of MES to China, as </w:t>
      </w:r>
      <w:r w:rsidRPr="00460136">
        <w:rPr>
          <w:rStyle w:val="Emphasis"/>
        </w:rPr>
        <w:t>Japan had not legally committed to early granting of MES</w:t>
      </w:r>
      <w:r w:rsidRPr="00460136">
        <w:rPr>
          <w:sz w:val="16"/>
        </w:rPr>
        <w:t xml:space="preserve">.92 Moreover, China probably did not insist on early MES recognition from Japan, simply because Japan rarely used anti-dumping measures.93 The Joint Study Report, which was drafted to evaluate the FTA between Japan, China and Korea, contains a chapter on the use of trade remedy measures.94 In particular, the study reported that between 1995 and 2010, </w:t>
      </w:r>
      <w:r w:rsidRPr="00460136">
        <w:rPr>
          <w:rStyle w:val="Emphasis"/>
        </w:rPr>
        <w:t>Japan initiated six AD investigations and applied seven AD measures in total, of which only one investigation and one measure were respectively initiated and introduced against Chinese firms</w:t>
      </w:r>
      <w:r w:rsidRPr="00460136">
        <w:rPr>
          <w:sz w:val="16"/>
        </w:rPr>
        <w:t>. In total Japan has only one AD measure still in force against Chinese firms.95</w:t>
      </w:r>
    </w:p>
    <w:p w14:paraId="6FCE93C3" w14:textId="77777777" w:rsidR="0045121D" w:rsidRPr="00460136" w:rsidRDefault="0045121D" w:rsidP="0045121D"/>
    <w:p w14:paraId="63078C69" w14:textId="77777777" w:rsidR="0045121D" w:rsidRPr="00460136" w:rsidRDefault="0045121D" w:rsidP="0045121D">
      <w:pPr>
        <w:pStyle w:val="Heading3"/>
      </w:pPr>
      <w:r w:rsidRPr="00460136">
        <w:t>US-Japan coop hurts Abe</w:t>
      </w:r>
    </w:p>
    <w:p w14:paraId="33A279A1" w14:textId="77777777" w:rsidR="0045121D" w:rsidRPr="00460136" w:rsidRDefault="0045121D" w:rsidP="0045121D">
      <w:pPr>
        <w:pStyle w:val="Heading4"/>
      </w:pPr>
      <w:r w:rsidRPr="00460136">
        <w:t>US-Japan cooperation run counter to Abe’s Agenda – Tank his popularity</w:t>
      </w:r>
    </w:p>
    <w:p w14:paraId="7B20D506" w14:textId="77777777" w:rsidR="0045121D" w:rsidRPr="00460136" w:rsidRDefault="0045121D" w:rsidP="0045121D">
      <w:r w:rsidRPr="00460136">
        <w:rPr>
          <w:rStyle w:val="Style13ptBold"/>
        </w:rPr>
        <w:t>Richard</w:t>
      </w:r>
      <w:r w:rsidRPr="00460136">
        <w:t>, American writer, journalist and literary translator,</w:t>
      </w:r>
      <w:r w:rsidRPr="00460136">
        <w:rPr>
          <w:rStyle w:val="Style13ptBold"/>
        </w:rPr>
        <w:t xml:space="preserve"> 5-31</w:t>
      </w:r>
      <w:r w:rsidRPr="00460136">
        <w:t>-16, (</w:t>
      </w:r>
      <w:proofErr w:type="spellStart"/>
      <w:r w:rsidRPr="00460136">
        <w:t>Dreux</w:t>
      </w:r>
      <w:proofErr w:type="spellEnd"/>
      <w:r w:rsidRPr="00460136">
        <w:t xml:space="preserve">, “Why Obama Is Shinzo Abe’s Enabler”, </w:t>
      </w:r>
      <w:hyperlink r:id="rId180" w:history="1">
        <w:r w:rsidRPr="00460136">
          <w:rPr>
            <w:rStyle w:val="Hyperlink"/>
          </w:rPr>
          <w:t>http://www.nytimes.com/2016/06/01/opinion/why-obama-is-shinzo-abes-enabler.html</w:t>
        </w:r>
      </w:hyperlink>
      <w:r w:rsidRPr="00460136">
        <w:t>) //AK</w:t>
      </w:r>
    </w:p>
    <w:p w14:paraId="35994895" w14:textId="77777777" w:rsidR="0045121D" w:rsidRPr="00460136" w:rsidRDefault="0045121D" w:rsidP="0045121D">
      <w:pPr>
        <w:rPr>
          <w:rStyle w:val="StyleUnderline"/>
        </w:rPr>
      </w:pPr>
      <w:r w:rsidRPr="00460136">
        <w:rPr>
          <w:rStyle w:val="StyleUnderline"/>
        </w:rPr>
        <w:t>And Japan might not accept America’s strategic dictates.</w:t>
      </w:r>
      <w:r w:rsidRPr="00460136">
        <w:rPr>
          <w:sz w:val="16"/>
        </w:rPr>
        <w:t xml:space="preserve"> </w:t>
      </w:r>
      <w:r w:rsidRPr="00460136">
        <w:rPr>
          <w:rStyle w:val="StyleUnderline"/>
        </w:rPr>
        <w:t xml:space="preserve">Firm supporters of Mr. Abe’s agenda see their efforts as the casting off of the </w:t>
      </w:r>
      <w:r w:rsidRPr="00460136">
        <w:rPr>
          <w:rStyle w:val="Emphasis"/>
        </w:rPr>
        <w:t>final remnants of the American occupation</w:t>
      </w:r>
      <w:r w:rsidRPr="00460136">
        <w:rPr>
          <w:rStyle w:val="StyleUnderline"/>
        </w:rPr>
        <w:t>, so that Japan can reclaim its own superpower status.</w:t>
      </w:r>
      <w:r w:rsidRPr="00460136">
        <w:rPr>
          <w:sz w:val="16"/>
        </w:rPr>
        <w:t xml:space="preserve"> In the ideological terrain of contemporary Japanese politics, the accommodation of American interests is chiefly opportunistic, and the underlying motive is often retrograde nationalism</w:t>
      </w:r>
      <w:r w:rsidRPr="00460136">
        <w:rPr>
          <w:rStyle w:val="StyleUnderline"/>
        </w:rPr>
        <w:t>. Mr. Abe’s push to revise the Constitution has coincided with cabinet-level attempts to renegotiate history:</w:t>
      </w:r>
      <w:r w:rsidRPr="00460136">
        <w:rPr>
          <w:sz w:val="16"/>
        </w:rPr>
        <w:t xml:space="preserve"> Whether so-called comfort women used by Japanese soldiers during World War II were “sex slaves” or if their work was a form of indentured servitude; and how many Chinese civilians died in the Nanking Massacre in 1937. For Japanese voters, these debates formed the political and social context of Mr. Obama’s visit. Questions of war memory dominated press coverage. </w:t>
      </w:r>
      <w:r w:rsidRPr="00460136">
        <w:rPr>
          <w:rStyle w:val="StyleUnderline"/>
        </w:rPr>
        <w:t xml:space="preserve">According to a 2015 survey by Pew Research, 56 percent of Americans believe the atomic bombings were necessary; </w:t>
      </w:r>
      <w:r w:rsidRPr="00460136">
        <w:rPr>
          <w:rStyle w:val="Emphasis"/>
        </w:rPr>
        <w:t>14 percent of Japanese agree</w:t>
      </w:r>
      <w:r w:rsidRPr="00460136">
        <w:rPr>
          <w:rStyle w:val="StyleUnderline"/>
        </w:rPr>
        <w:t>.</w:t>
      </w:r>
      <w:r w:rsidRPr="00460136">
        <w:rPr>
          <w:sz w:val="16"/>
        </w:rPr>
        <w:t xml:space="preserve"> By </w:t>
      </w:r>
      <w:r w:rsidRPr="00460136">
        <w:rPr>
          <w:rStyle w:val="StyleUnderline"/>
        </w:rPr>
        <w:t>delivering an appeal for disarmament in a nation whose pacifist Constitution his Asian pivot has helped to controvert, Mr. Obama has risked lending credibility to the dangerous notion beneath Abe’s rhetoric: that Japan can best retain its identity as a peace-loving culture by embracing the restoration of its martial role in international affairs.</w:t>
      </w:r>
    </w:p>
    <w:p w14:paraId="54824A47" w14:textId="77777777" w:rsidR="0045121D" w:rsidRPr="00460136" w:rsidRDefault="0045121D" w:rsidP="0045121D">
      <w:pPr>
        <w:pStyle w:val="Heading3"/>
      </w:pPr>
      <w:r w:rsidRPr="00460136">
        <w:t>US-Japan agreements bad - Okinawa</w:t>
      </w:r>
    </w:p>
    <w:p w14:paraId="256870F1" w14:textId="77777777" w:rsidR="0045121D" w:rsidRPr="00460136" w:rsidRDefault="0045121D" w:rsidP="0045121D">
      <w:pPr>
        <w:pStyle w:val="Heading4"/>
      </w:pPr>
      <w:r w:rsidRPr="00460136">
        <w:t>US-Japan agreements are perceived as ceding to the US imperialists especially after Okinawa</w:t>
      </w:r>
    </w:p>
    <w:p w14:paraId="32C19DA6" w14:textId="77777777" w:rsidR="0045121D" w:rsidRPr="00460136" w:rsidRDefault="0045121D" w:rsidP="0045121D">
      <w:r w:rsidRPr="00460136">
        <w:rPr>
          <w:rStyle w:val="Style13ptBold"/>
        </w:rPr>
        <w:t>Durkin</w:t>
      </w:r>
      <w:r w:rsidRPr="00460136">
        <w:t>, correspondent for workers world</w:t>
      </w:r>
      <w:proofErr w:type="gramStart"/>
      <w:r w:rsidRPr="00460136">
        <w:t xml:space="preserve">,  </w:t>
      </w:r>
      <w:r w:rsidRPr="00460136">
        <w:rPr>
          <w:rStyle w:val="Style13ptBold"/>
        </w:rPr>
        <w:t>7</w:t>
      </w:r>
      <w:proofErr w:type="gramEnd"/>
      <w:r w:rsidRPr="00460136">
        <w:rPr>
          <w:rStyle w:val="Style13ptBold"/>
        </w:rPr>
        <w:t>-5</w:t>
      </w:r>
      <w:r w:rsidRPr="00460136">
        <w:t xml:space="preserve">-2016,(Kathy, "Okinawans resist U.S. military bases," Workers World, </w:t>
      </w:r>
      <w:hyperlink r:id="rId181" w:history="1">
        <w:r w:rsidRPr="00460136">
          <w:rPr>
            <w:rStyle w:val="Hyperlink"/>
          </w:rPr>
          <w:t>http://www.workers.org/2016/07/05/okinawans-resist-u-s-military-bases/)/</w:t>
        </w:r>
      </w:hyperlink>
      <w:r w:rsidRPr="00460136">
        <w:t xml:space="preserve"> //AK</w:t>
      </w:r>
    </w:p>
    <w:p w14:paraId="48C9C9D0" w14:textId="77777777" w:rsidR="0045121D" w:rsidRPr="00460136" w:rsidRDefault="0045121D" w:rsidP="0045121D">
      <w:pPr>
        <w:rPr>
          <w:rStyle w:val="StyleUnderline"/>
        </w:rPr>
      </w:pPr>
      <w:r w:rsidRPr="00460136">
        <w:rPr>
          <w:sz w:val="16"/>
        </w:rPr>
        <w:t>“</w:t>
      </w:r>
      <w:r w:rsidRPr="00460136">
        <w:rPr>
          <w:rStyle w:val="StyleUnderline"/>
        </w:rPr>
        <w:t>For many Okinawans, every crime is an affront that symbolizes resentment over the disproportionately large U.S. military presence in Okinawa,</w:t>
      </w:r>
      <w:r w:rsidRPr="00460136">
        <w:rPr>
          <w:sz w:val="16"/>
        </w:rPr>
        <w:t xml:space="preserve">” admitted Stars and Stripes, a newspaper serving the U.S. military, on May 24. Residents call their country “a virtual military colony.” Okinawa makes up 1 percent of the landmass of Japan, yet it houses 74 percent of U.S. military facilities in that country. More than half the 47,000 U.S. troops stationed in Japan are on the island. Washington gets worried when the movement against U.S. bases becomes activated, especially as the U.S. is accelerating its military presence in the region and seeks full collaboration with Tokyo. </w:t>
      </w:r>
      <w:r w:rsidRPr="00460136">
        <w:rPr>
          <w:rStyle w:val="Emphasis"/>
        </w:rPr>
        <w:t>U.S. imperialism has increased its naval presence in the Western Pacific in its drive for regional domination</w:t>
      </w:r>
      <w:r w:rsidRPr="00460136">
        <w:rPr>
          <w:rStyle w:val="StyleUnderline"/>
        </w:rPr>
        <w:t xml:space="preserve">. </w:t>
      </w:r>
      <w:r w:rsidRPr="00460136">
        <w:rPr>
          <w:rStyle w:val="Emphasis"/>
        </w:rPr>
        <w:t>Washington has established closer ties with the Japanese government, led by Prime Minister Shinzo Abe</w:t>
      </w:r>
      <w:r w:rsidRPr="00460136">
        <w:rPr>
          <w:rStyle w:val="StyleUnderline"/>
        </w:rPr>
        <w:t>, and asserts that its military presence on Okinawa is necessary to protect U.S. interests. Pentagon forces can be deployed from Okinawa to anywhere in the Pacific in under six hours. So Washington is intransigent about maintaining its bases there.</w:t>
      </w:r>
    </w:p>
    <w:p w14:paraId="0050089C" w14:textId="77777777" w:rsidR="0045121D" w:rsidRPr="00460136" w:rsidRDefault="0045121D" w:rsidP="0045121D">
      <w:pPr>
        <w:pStyle w:val="Heading4"/>
      </w:pPr>
      <w:r w:rsidRPr="00460136">
        <w:t>US uniquely unpopular for Abe – Okinawa protests prove</w:t>
      </w:r>
    </w:p>
    <w:p w14:paraId="1966E632" w14:textId="77777777" w:rsidR="0045121D" w:rsidRPr="00460136" w:rsidRDefault="0045121D" w:rsidP="0045121D">
      <w:pPr>
        <w:rPr>
          <w:rStyle w:val="Style13ptBold"/>
        </w:rPr>
      </w:pPr>
      <w:proofErr w:type="spellStart"/>
      <w:r w:rsidRPr="00460136">
        <w:rPr>
          <w:rStyle w:val="Style13ptBold"/>
        </w:rPr>
        <w:t>Daiss</w:t>
      </w:r>
      <w:proofErr w:type="spellEnd"/>
      <w:r w:rsidRPr="00460136">
        <w:t>, Geopolitical analyst and journalist based in Southeast Asia,</w:t>
      </w:r>
      <w:r w:rsidRPr="00460136">
        <w:rPr>
          <w:rStyle w:val="Style13ptBold"/>
        </w:rPr>
        <w:t xml:space="preserve"> 7-4</w:t>
      </w:r>
      <w:r w:rsidRPr="00460136">
        <w:t xml:space="preserve">-16 (Tim, “Anti-U.S. Sentiment </w:t>
      </w:r>
      <w:proofErr w:type="gramStart"/>
      <w:r w:rsidRPr="00460136">
        <w:t>In Japan Grows Amid</w:t>
      </w:r>
      <w:proofErr w:type="gramEnd"/>
      <w:r w:rsidRPr="00460136">
        <w:t xml:space="preserve"> Former Marine's Alleged Murder”, </w:t>
      </w:r>
      <w:hyperlink r:id="rId182" w:anchor="2c5020f711ca" w:history="1">
        <w:r w:rsidRPr="00460136">
          <w:rPr>
            <w:rStyle w:val="Hyperlink"/>
          </w:rPr>
          <w:t>http://www.forbes.com/sites/timdaiss/2016/07/04/anti-us-sentiment-in-japan-grows-amid-former-marines-alleged-murder/2/#2c5020f711ca</w:t>
        </w:r>
      </w:hyperlink>
      <w:r w:rsidRPr="00460136">
        <w:t>) //AK</w:t>
      </w:r>
    </w:p>
    <w:p w14:paraId="1B99D55F" w14:textId="77777777" w:rsidR="0045121D" w:rsidRPr="00460136" w:rsidRDefault="0045121D" w:rsidP="0045121D">
      <w:pPr>
        <w:rPr>
          <w:sz w:val="16"/>
        </w:rPr>
      </w:pPr>
      <w:r w:rsidRPr="00460136">
        <w:rPr>
          <w:sz w:val="16"/>
        </w:rPr>
        <w:t xml:space="preserve">Last month, </w:t>
      </w:r>
      <w:r w:rsidRPr="00460136">
        <w:rPr>
          <w:rStyle w:val="StyleUnderline"/>
        </w:rPr>
        <w:t>thousands of Okinawans took to the streets in an anti-U.S. military rally.</w:t>
      </w:r>
      <w:r w:rsidRPr="00460136">
        <w:rPr>
          <w:sz w:val="16"/>
        </w:rPr>
        <w:t xml:space="preserve"> </w:t>
      </w:r>
      <w:hyperlink r:id="rId183" w:tgtFrame="_blank" w:history="1">
        <w:r w:rsidRPr="00460136">
          <w:rPr>
            <w:rStyle w:val="Hyperlink"/>
            <w:sz w:val="16"/>
          </w:rPr>
          <w:t>A BBC report said</w:t>
        </w:r>
      </w:hyperlink>
      <w:r w:rsidRPr="00460136">
        <w:rPr>
          <w:sz w:val="16"/>
        </w:rPr>
        <w:t xml:space="preserve"> that the murder case has intensified longstanding opposition to the military bases, </w:t>
      </w:r>
      <w:r w:rsidRPr="00460136">
        <w:rPr>
          <w:rStyle w:val="StyleUnderline"/>
        </w:rPr>
        <w:t xml:space="preserve">spurring calls for U.S. military personnel to be moved off the island. The demonstrators also called for </w:t>
      </w:r>
      <w:hyperlink r:id="rId184" w:tgtFrame="_self" w:history="1">
        <w:r w:rsidRPr="00460136">
          <w:rPr>
            <w:rStyle w:val="StyleUnderline"/>
          </w:rPr>
          <w:t>Washington</w:t>
        </w:r>
      </w:hyperlink>
      <w:r w:rsidRPr="00460136">
        <w:rPr>
          <w:rStyle w:val="StyleUnderline"/>
        </w:rPr>
        <w:t xml:space="preserve"> and Tokyo to scrap plans to move the U.S. Marine facility in the center of the island to a more remote area. The decision to move the facility was sparked by the rape of a 12-year-old Japanese girl by three U.S. servicemen in 1995. Other anti-U.S. protests have recently been held in various parts of the country, including in Tokyo</w:t>
      </w:r>
      <w:r w:rsidRPr="00460136">
        <w:rPr>
          <w:sz w:val="16"/>
        </w:rPr>
        <w:t xml:space="preserve">. </w:t>
      </w:r>
      <w:hyperlink r:id="rId185" w:anchor=".V3tHodJ97IU" w:tgtFrame="_blank" w:history="1">
        <w:r w:rsidRPr="00460136">
          <w:rPr>
            <w:rStyle w:val="StyleUnderline"/>
          </w:rPr>
          <w:t>A June 19, Japan Times report</w:t>
        </w:r>
      </w:hyperlink>
      <w:r w:rsidRPr="00460136">
        <w:rPr>
          <w:rStyle w:val="StyleUnderline"/>
        </w:rPr>
        <w:t xml:space="preserve"> said that organizers of the Tokyo rally claimed that around 10,000 people gathered in front of the Diet building in Tokyo, while 500 and 1,000 people took to the streets of Sapporo and Nagoya,</w:t>
      </w:r>
      <w:r w:rsidRPr="00460136">
        <w:rPr>
          <w:sz w:val="16"/>
        </w:rPr>
        <w:t xml:space="preserve"> respectively, showing solidarity with the Okinawan protesters. In 2006, both Japan and the U.S. agreed to eventually relocate about half of Okinawa’s U.S. Marines to the Guam, a U.S. territory 1,400 miles to the south, while also moving the main Marine Corps airfield on Okinawa to an offshore site on the northern part of the island.</w:t>
      </w:r>
    </w:p>
    <w:p w14:paraId="779B711C" w14:textId="77777777" w:rsidR="0045121D" w:rsidRPr="00460136" w:rsidRDefault="0045121D" w:rsidP="0045121D">
      <w:pPr>
        <w:pStyle w:val="Heading3"/>
      </w:pPr>
      <w:r w:rsidRPr="00460136">
        <w:t>US makes Abe look bad</w:t>
      </w:r>
    </w:p>
    <w:p w14:paraId="214F3C28" w14:textId="77777777" w:rsidR="0045121D" w:rsidRPr="00460136" w:rsidRDefault="0045121D" w:rsidP="0045121D">
      <w:pPr>
        <w:pStyle w:val="Heading4"/>
      </w:pPr>
      <w:r w:rsidRPr="00460136">
        <w:t>US makes Abe look bad</w:t>
      </w:r>
    </w:p>
    <w:p w14:paraId="77C37D1B" w14:textId="77777777" w:rsidR="0045121D" w:rsidRPr="00460136" w:rsidRDefault="0045121D" w:rsidP="0045121D">
      <w:pPr>
        <w:rPr>
          <w:rStyle w:val="Style13ptBold"/>
        </w:rPr>
      </w:pPr>
      <w:r w:rsidRPr="00460136">
        <w:rPr>
          <w:rStyle w:val="Style13ptBold"/>
        </w:rPr>
        <w:t>Padden</w:t>
      </w:r>
      <w:r w:rsidRPr="00460136">
        <w:t xml:space="preserve">, Correspondent of VOA, </w:t>
      </w:r>
      <w:r w:rsidRPr="00460136">
        <w:rPr>
          <w:rStyle w:val="Style13ptBold"/>
        </w:rPr>
        <w:t>6/21</w:t>
      </w:r>
      <w:r w:rsidRPr="00460136">
        <w:t xml:space="preserve">/2016 (Brian, “Anti-American Protests in Japan Reflect Opposition to Abe’s Ruling Party”, </w:t>
      </w:r>
      <w:hyperlink r:id="rId186" w:history="1">
        <w:r w:rsidRPr="00460136">
          <w:rPr>
            <w:rStyle w:val="Hyperlink"/>
          </w:rPr>
          <w:t>http://www.voanews.com/content/anti-american-protests-in-japan/3385091.html</w:t>
        </w:r>
      </w:hyperlink>
      <w:r w:rsidRPr="00460136">
        <w:t>) //AK</w:t>
      </w:r>
    </w:p>
    <w:p w14:paraId="21A365F4" w14:textId="77777777" w:rsidR="0045121D" w:rsidRPr="00460136" w:rsidRDefault="0045121D" w:rsidP="0045121D">
      <w:pPr>
        <w:rPr>
          <w:sz w:val="16"/>
        </w:rPr>
      </w:pPr>
      <w:r w:rsidRPr="00460136">
        <w:rPr>
          <w:sz w:val="16"/>
        </w:rPr>
        <w:t xml:space="preserve">SEOUL— </w:t>
      </w:r>
      <w:proofErr w:type="gramStart"/>
      <w:r w:rsidRPr="00460136">
        <w:rPr>
          <w:rStyle w:val="StyleUnderline"/>
        </w:rPr>
        <w:t>Recent</w:t>
      </w:r>
      <w:proofErr w:type="gramEnd"/>
      <w:r w:rsidRPr="00460136">
        <w:rPr>
          <w:rStyle w:val="StyleUnderline"/>
        </w:rPr>
        <w:t xml:space="preserve"> anti-American protests in Japan reflect growing disapproval of Prime Minister Shinzo Abe’s assertive military policies, which opponents want to make a key issue in July’s parliamentary election</w:t>
      </w:r>
      <w:r w:rsidRPr="00460136">
        <w:rPr>
          <w:sz w:val="16"/>
        </w:rPr>
        <w:t xml:space="preserve">. </w:t>
      </w:r>
      <w:r w:rsidRPr="00460136">
        <w:rPr>
          <w:rStyle w:val="StyleUnderline"/>
        </w:rPr>
        <w:t>Over the weekend more than 65,000 protested in Okinawa, where public anger against the concentration U.S. military bases on the island has intensified after a former U.S. Marine was arrested in connection with the death of a local woman in May, and a U.S. Navy sailor pleaded guilty to raping a Japanese tourist in March</w:t>
      </w:r>
      <w:r w:rsidRPr="00460136">
        <w:rPr>
          <w:sz w:val="16"/>
        </w:rPr>
        <w:t xml:space="preserve">. Also on Sunday about </w:t>
      </w:r>
      <w:r w:rsidRPr="00460136">
        <w:rPr>
          <w:rStyle w:val="StyleUnderline"/>
        </w:rPr>
        <w:t>7,000 Japanese demonstrated in front of the parliament building in Tokyo. In addition to calling for the removal or reduction of the U.S. military presence in their country,</w:t>
      </w:r>
      <w:r w:rsidRPr="00460136">
        <w:rPr>
          <w:sz w:val="16"/>
        </w:rPr>
        <w:t xml:space="preserve"> the protesters also voiced opposition to Abe’s bolstering Japan’s security alliance with the U.S. and his efforts to revise the country’s pacifist constitution to increase the power and scope of the Japanese military. “</w:t>
      </w:r>
      <w:r w:rsidRPr="00460136">
        <w:rPr>
          <w:rStyle w:val="StyleUnderline"/>
        </w:rPr>
        <w:t>You have to say that the public mood in Okinawa has gone from angry to extremely angry and the general mood in Japan is one that is marked by concern that Abe is somehow going to get Japan dragged into war, somehow, somewhere at Washington’s behest,” said</w:t>
      </w:r>
      <w:r w:rsidRPr="00460136">
        <w:rPr>
          <w:sz w:val="16"/>
        </w:rPr>
        <w:t xml:space="preserve"> Jeff Kingston, director of Asian Studies at Temple University in Tokyo.</w:t>
      </w:r>
    </w:p>
    <w:p w14:paraId="148AFFE9" w14:textId="77777777" w:rsidR="0045121D" w:rsidRPr="00460136" w:rsidRDefault="0045121D" w:rsidP="0045121D">
      <w:pPr>
        <w:pStyle w:val="Heading4"/>
      </w:pPr>
      <w:r w:rsidRPr="00460136">
        <w:t>US makes Abe look bad – Okinawa = unraveling point</w:t>
      </w:r>
    </w:p>
    <w:p w14:paraId="33883EF3" w14:textId="77777777" w:rsidR="0045121D" w:rsidRPr="00460136" w:rsidRDefault="0045121D" w:rsidP="0045121D">
      <w:pPr>
        <w:rPr>
          <w:rStyle w:val="Style13ptBold"/>
        </w:rPr>
      </w:pPr>
      <w:proofErr w:type="spellStart"/>
      <w:r w:rsidRPr="00460136">
        <w:rPr>
          <w:rStyle w:val="Style13ptBold"/>
        </w:rPr>
        <w:t>Slavin</w:t>
      </w:r>
      <w:proofErr w:type="spellEnd"/>
      <w:r w:rsidRPr="00460136">
        <w:rPr>
          <w:rStyle w:val="Style13ptBold"/>
        </w:rPr>
        <w:t xml:space="preserve"> and Sumida</w:t>
      </w:r>
      <w:r w:rsidRPr="00460136">
        <w:t>, Reporters for Stars and Stripes,</w:t>
      </w:r>
      <w:r w:rsidRPr="00460136">
        <w:rPr>
          <w:rStyle w:val="Style13ptBold"/>
        </w:rPr>
        <w:t xml:space="preserve"> 6-16</w:t>
      </w:r>
      <w:r w:rsidRPr="00460136">
        <w:t xml:space="preserve">-16 (Erik, </w:t>
      </w:r>
      <w:proofErr w:type="spellStart"/>
      <w:r w:rsidRPr="00460136">
        <w:t>Chiyomi</w:t>
      </w:r>
      <w:proofErr w:type="spellEnd"/>
      <w:r w:rsidRPr="00460136">
        <w:t>, “Politics play role in Tokyo's reaction to US crime on Okinawa”, http://www.stripes.com/news/politics-play-role-in-tokyo-s-reaction-to-us-crime-on-okinawa-1.414835) //AK</w:t>
      </w:r>
    </w:p>
    <w:p w14:paraId="0CE3B7B0" w14:textId="77777777" w:rsidR="0045121D" w:rsidRPr="00460136" w:rsidRDefault="0045121D" w:rsidP="0045121D">
      <w:pPr>
        <w:rPr>
          <w:rStyle w:val="StyleUnderline"/>
        </w:rPr>
      </w:pPr>
      <w:r w:rsidRPr="00460136">
        <w:rPr>
          <w:sz w:val="16"/>
        </w:rPr>
        <w:t xml:space="preserve">TOKYO — </w:t>
      </w:r>
      <w:proofErr w:type="gramStart"/>
      <w:r w:rsidRPr="00460136">
        <w:rPr>
          <w:rStyle w:val="StyleUnderline"/>
        </w:rPr>
        <w:t>A</w:t>
      </w:r>
      <w:proofErr w:type="gramEnd"/>
      <w:r w:rsidRPr="00460136">
        <w:rPr>
          <w:rStyle w:val="StyleUnderline"/>
        </w:rPr>
        <w:t xml:space="preserve"> </w:t>
      </w:r>
      <w:proofErr w:type="spellStart"/>
      <w:r w:rsidRPr="00460136">
        <w:rPr>
          <w:rStyle w:val="StyleUnderline"/>
        </w:rPr>
        <w:t>servicemember</w:t>
      </w:r>
      <w:proofErr w:type="spellEnd"/>
      <w:r w:rsidRPr="00460136">
        <w:rPr>
          <w:rStyle w:val="StyleUnderline"/>
        </w:rPr>
        <w:t xml:space="preserve"> who drives drunk and injures someone in the United States would likely get prosecuted and possibly become the subject of a brief news story. In Japan, the same type of incident has spurred apologies from flag officers, an ambassador and senior officials in Washington, galvanized protesters and energized politicians calling for changes that would alter the security architecture of the world’s most populous region. </w:t>
      </w:r>
      <w:r w:rsidRPr="00460136">
        <w:rPr>
          <w:sz w:val="16"/>
        </w:rPr>
        <w:t xml:space="preserve">For thousands of sailors serving in Japan, a series of high-profile arrests means no alcohol — not even at home — as the Navy works on crime-prevention measures, with an eye toward controlling any damage done to its relationship with Japan. </w:t>
      </w:r>
      <w:r w:rsidRPr="00460136">
        <w:rPr>
          <w:rStyle w:val="StyleUnderline"/>
        </w:rPr>
        <w:t>While the Navy’s orders are among the most stringent, no service has been immune from criminal incidents and liberty restrictions here in recent years</w:t>
      </w:r>
      <w:r w:rsidRPr="00460136">
        <w:rPr>
          <w:sz w:val="16"/>
        </w:rPr>
        <w:t>. A curfew for all troops has been in place since late 2012</w:t>
      </w:r>
      <w:r w:rsidRPr="00460136">
        <w:rPr>
          <w:rStyle w:val="StyleUnderline"/>
        </w:rPr>
        <w:t>. The common thread in speeches, when military leaders announce restrictions, is that crime undermines alliances and affects America’s ability to keep the peace in a tense regional environment that includes provocative North Korea and an increasingly aggressive China. Stars and Stripes reviewed polls and spoke with several Japanese security analysts, as well as Japanese citizens, about crime’s effect on the U.S.-Japan alliance and the broader relationship between Americans and Japanese</w:t>
      </w:r>
      <w:r w:rsidRPr="00460136">
        <w:rPr>
          <w:sz w:val="16"/>
        </w:rPr>
        <w:t xml:space="preserve">. Most analysts found agreement that apologies and restrictions give a Japanese government predisposed to a strong alliance the political cover to maintain its support, and that the U.S.-Japan alliance is generally viewed positively in mainland Japan. </w:t>
      </w:r>
      <w:r w:rsidRPr="00460136">
        <w:rPr>
          <w:rStyle w:val="Emphasis"/>
        </w:rPr>
        <w:t>The potential unraveling point is Okinawa,</w:t>
      </w:r>
      <w:r w:rsidRPr="00460136">
        <w:rPr>
          <w:rStyle w:val="StyleUnderline"/>
        </w:rPr>
        <w:t xml:space="preserve"> an island of 1.4 million where half of all U.S. military personnel are stationed, and </w:t>
      </w:r>
      <w:r w:rsidRPr="00460136">
        <w:rPr>
          <w:rStyle w:val="Emphasis"/>
        </w:rPr>
        <w:t>where crime is more likely to become headline news</w:t>
      </w:r>
      <w:r w:rsidRPr="00460136">
        <w:rPr>
          <w:rStyle w:val="StyleUnderline"/>
        </w:rPr>
        <w:t>. But even in Okinawa, in a neighborhood that was home to a woman allegedly murdered by a base civilian worker, a nuanced view emerged among residents.</w:t>
      </w:r>
    </w:p>
    <w:p w14:paraId="170A9263" w14:textId="77777777" w:rsidR="0045121D" w:rsidRPr="00460136" w:rsidRDefault="0045121D" w:rsidP="0045121D">
      <w:pPr>
        <w:pStyle w:val="Heading4"/>
      </w:pPr>
      <w:r w:rsidRPr="00460136">
        <w:t>Even if low crime rate – perception hurts ABE</w:t>
      </w:r>
    </w:p>
    <w:p w14:paraId="0B9EA354" w14:textId="77777777" w:rsidR="0045121D" w:rsidRPr="00460136" w:rsidRDefault="0045121D" w:rsidP="0045121D">
      <w:pPr>
        <w:rPr>
          <w:rStyle w:val="Style13ptBold"/>
        </w:rPr>
      </w:pPr>
      <w:proofErr w:type="spellStart"/>
      <w:r w:rsidRPr="00460136">
        <w:rPr>
          <w:rStyle w:val="Style13ptBold"/>
        </w:rPr>
        <w:t>Slavin</w:t>
      </w:r>
      <w:proofErr w:type="spellEnd"/>
      <w:r w:rsidRPr="00460136">
        <w:rPr>
          <w:rStyle w:val="Style13ptBold"/>
        </w:rPr>
        <w:t xml:space="preserve"> and Sumida</w:t>
      </w:r>
      <w:r w:rsidRPr="00460136">
        <w:t>, Reporters for Stars and Stripes,</w:t>
      </w:r>
      <w:r w:rsidRPr="00460136">
        <w:rPr>
          <w:rStyle w:val="Style13ptBold"/>
        </w:rPr>
        <w:t xml:space="preserve"> 6-16</w:t>
      </w:r>
      <w:r w:rsidRPr="00460136">
        <w:t xml:space="preserve">-16 (Erik, </w:t>
      </w:r>
      <w:proofErr w:type="spellStart"/>
      <w:r w:rsidRPr="00460136">
        <w:t>Chiyomi</w:t>
      </w:r>
      <w:proofErr w:type="spellEnd"/>
      <w:r w:rsidRPr="00460136">
        <w:t>, “Politics play role in Tokyo's reaction to US crime on Okinawa”, http://www.stripes.com/news/politics-play-role-in-tokyo-s-reaction-to-us-crime-on-okinawa-1.414835) //AK</w:t>
      </w:r>
    </w:p>
    <w:p w14:paraId="5FEC8C4E" w14:textId="77777777" w:rsidR="0045121D" w:rsidRPr="00460136" w:rsidRDefault="0045121D" w:rsidP="0045121D">
      <w:r w:rsidRPr="00460136">
        <w:rPr>
          <w:rStyle w:val="StyleUnderline"/>
        </w:rPr>
        <w:t xml:space="preserve">News stories have at times depicted Okinawa as rife with </w:t>
      </w:r>
      <w:proofErr w:type="spellStart"/>
      <w:r w:rsidRPr="00460136">
        <w:rPr>
          <w:rStyle w:val="StyleUnderline"/>
        </w:rPr>
        <w:t>servicemember</w:t>
      </w:r>
      <w:proofErr w:type="spellEnd"/>
      <w:r w:rsidRPr="00460136">
        <w:rPr>
          <w:rStyle w:val="StyleUnderline"/>
        </w:rPr>
        <w:t xml:space="preserve"> crime and utterly opposed to the U.S. military presence. Older residents tell stories of U.S. </w:t>
      </w:r>
      <w:proofErr w:type="spellStart"/>
      <w:r w:rsidRPr="00460136">
        <w:rPr>
          <w:rStyle w:val="StyleUnderline"/>
        </w:rPr>
        <w:t>servicemembers</w:t>
      </w:r>
      <w:proofErr w:type="spellEnd"/>
      <w:r w:rsidRPr="00460136">
        <w:rPr>
          <w:rStyle w:val="StyleUnderline"/>
        </w:rPr>
        <w:t xml:space="preserve"> committing crimes with impunity during U.S. ownership of the island after World War II. Okinawa’s bloody WWII history, when about a third of the population died, and its postwar period under U.S. control has made the island a special case within Japan. The U.S. occupation left Okinawans feeling abandoned and betrayed by the Japanese government, so emotions there are not just against the Americans but are also linked to those against Tokyo. “This is why people’s emotions explode when U.S. military personnel commit crimes,” </w:t>
      </w:r>
      <w:proofErr w:type="spellStart"/>
      <w:r w:rsidRPr="00460136">
        <w:rPr>
          <w:rStyle w:val="StyleUnderline"/>
        </w:rPr>
        <w:t>Kotani</w:t>
      </w:r>
      <w:proofErr w:type="spellEnd"/>
      <w:r w:rsidRPr="00460136">
        <w:rPr>
          <w:rStyle w:val="StyleUnderline"/>
        </w:rPr>
        <w:t xml:space="preserve"> said. But while crimes committed in recent times stand out, SOFA-related crime appears to be a relative rarity. </w:t>
      </w:r>
      <w:r w:rsidRPr="00460136">
        <w:t>Out of 3,410 Okinawa arrests in 2014, only 27 involved SOFA personnel, according to Okinawa police figures. There also was just one charge of a heinous felony, a rape, which was later dropped by prosecutors.</w:t>
      </w:r>
    </w:p>
    <w:p w14:paraId="10CF6E6C" w14:textId="77777777" w:rsidR="0045121D" w:rsidRPr="00460136" w:rsidRDefault="0045121D" w:rsidP="0045121D">
      <w:pPr>
        <w:pStyle w:val="Heading4"/>
      </w:pPr>
      <w:r w:rsidRPr="00460136">
        <w:t>Japan blames US for Okinawa – won’t coop in other sectors</w:t>
      </w:r>
    </w:p>
    <w:p w14:paraId="00CBCFCC" w14:textId="77777777" w:rsidR="0045121D" w:rsidRPr="00460136" w:rsidRDefault="0045121D" w:rsidP="0045121D">
      <w:r w:rsidRPr="00460136">
        <w:rPr>
          <w:rStyle w:val="Style13ptBold"/>
        </w:rPr>
        <w:t>Kelly</w:t>
      </w:r>
      <w:r w:rsidRPr="00460136">
        <w:t xml:space="preserve">, reporters for Reuters, 6-19-2016, (Tim, Thousands protest U.S. bases on Okinawa after Japan woman's murder," Reuters, </w:t>
      </w:r>
      <w:hyperlink r:id="rId187" w:history="1">
        <w:r w:rsidRPr="00460136">
          <w:rPr>
            <w:rStyle w:val="Hyperlink"/>
          </w:rPr>
          <w:t>http://www.reuters.com/article/us-japan-usa-okinawa-idUSKCN0Z5056</w:t>
        </w:r>
      </w:hyperlink>
      <w:r w:rsidRPr="00460136">
        <w:t>) //AK</w:t>
      </w:r>
    </w:p>
    <w:p w14:paraId="25EF7F2E" w14:textId="77777777" w:rsidR="0045121D" w:rsidRPr="00460136" w:rsidRDefault="0045121D" w:rsidP="0045121D">
      <w:r w:rsidRPr="00460136">
        <w:rPr>
          <w:rStyle w:val="StyleUnderline"/>
        </w:rPr>
        <w:t xml:space="preserve">Tens of thousands of people gathered in sweltering heat on Japan's Okinawa </w:t>
      </w:r>
      <w:proofErr w:type="gramStart"/>
      <w:r w:rsidRPr="00460136">
        <w:rPr>
          <w:rStyle w:val="StyleUnderline"/>
        </w:rPr>
        <w:t>island</w:t>
      </w:r>
      <w:proofErr w:type="gramEnd"/>
      <w:r w:rsidRPr="00460136">
        <w:rPr>
          <w:rStyle w:val="StyleUnderline"/>
        </w:rPr>
        <w:t xml:space="preserve"> on Sunday in one of the biggest demonstrations in two decades against U.S. military bases, following the arrest of an American suspected of murdering a local woman. The</w:t>
      </w:r>
      <w:r w:rsidRPr="00460136">
        <w:t xml:space="preserve"> protest marked a </w:t>
      </w:r>
      <w:r w:rsidRPr="00460136">
        <w:rPr>
          <w:rStyle w:val="Emphasis"/>
        </w:rPr>
        <w:t>new low for the United States and Japanese Prime Minister Shinzo Abe in their relations</w:t>
      </w:r>
      <w:r w:rsidRPr="00460136">
        <w:t xml:space="preserve"> with the island and threatens plans to move the U.S. Marines </w:t>
      </w:r>
      <w:proofErr w:type="spellStart"/>
      <w:r w:rsidRPr="00460136">
        <w:t>Futenma</w:t>
      </w:r>
      <w:proofErr w:type="spellEnd"/>
      <w:r w:rsidRPr="00460136">
        <w:t xml:space="preserve"> air station to a less populous part of the island. Organizers said 65,000 people attended the rally at a park in central Naha. "</w:t>
      </w:r>
      <w:r w:rsidRPr="00460136">
        <w:rPr>
          <w:rStyle w:val="StyleUnderline"/>
        </w:rPr>
        <w:t>Japan is part of Japan and when you hurt your little finger the whole body feels pain</w:t>
      </w:r>
      <w:r w:rsidRPr="00460136">
        <w:rPr>
          <w:rStyle w:val="Emphasis"/>
        </w:rPr>
        <w:t>. I want Abe to feel Okinawa's pain,"</w:t>
      </w:r>
      <w:r w:rsidRPr="00460136">
        <w:rPr>
          <w:rStyle w:val="StyleUnderline"/>
        </w:rPr>
        <w:t xml:space="preserve"> said Shigenori </w:t>
      </w:r>
      <w:proofErr w:type="spellStart"/>
      <w:r w:rsidRPr="00460136">
        <w:rPr>
          <w:rStyle w:val="StyleUnderline"/>
        </w:rPr>
        <w:t>Tsuhako</w:t>
      </w:r>
      <w:proofErr w:type="spellEnd"/>
      <w:r w:rsidRPr="00460136">
        <w:rPr>
          <w:rStyle w:val="StyleUnderline"/>
        </w:rPr>
        <w:t xml:space="preserve">, 70, who came to the event because his </w:t>
      </w:r>
      <w:proofErr w:type="spellStart"/>
      <w:r w:rsidRPr="00460136">
        <w:rPr>
          <w:rStyle w:val="StyleUnderline"/>
        </w:rPr>
        <w:t>grand daughter</w:t>
      </w:r>
      <w:proofErr w:type="spellEnd"/>
      <w:r w:rsidRPr="00460136">
        <w:rPr>
          <w:rStyle w:val="StyleUnderline"/>
        </w:rPr>
        <w:t xml:space="preserve"> is the same age as the 20-year-old murdered woman, Rina Shimabukuro.</w:t>
      </w:r>
      <w:r w:rsidRPr="00460136">
        <w:t xml:space="preserve"> The </w:t>
      </w:r>
      <w:r w:rsidRPr="00460136">
        <w:rPr>
          <w:rStyle w:val="StyleUnderline"/>
        </w:rPr>
        <w:t xml:space="preserve">United States and Japan agreed in 1996 to close </w:t>
      </w:r>
      <w:proofErr w:type="spellStart"/>
      <w:r w:rsidRPr="00460136">
        <w:rPr>
          <w:rStyle w:val="StyleUnderline"/>
        </w:rPr>
        <w:t>Futenma</w:t>
      </w:r>
      <w:proofErr w:type="spellEnd"/>
      <w:r w:rsidRPr="00460136">
        <w:rPr>
          <w:rStyle w:val="StyleUnderline"/>
        </w:rPr>
        <w:t>, located in a residential area, after the rape of a 12-year-old Japanese schoolgirl by three U.S. military personnel spurred mass demonstrations</w:t>
      </w:r>
      <w:r w:rsidRPr="00460136">
        <w:t xml:space="preserve">. That plan has been on hold because residents near the proposed relocation site oppose the move, worrying about noise, pollution and crime. </w:t>
      </w:r>
      <w:r w:rsidRPr="00460136">
        <w:rPr>
          <w:rStyle w:val="StyleUnderline"/>
        </w:rPr>
        <w:t xml:space="preserve">Okinawa assembly members against the move won a majority in the prefectural assembly election this month, providing support for Okinawa Governor Takeshi </w:t>
      </w:r>
      <w:proofErr w:type="spellStart"/>
      <w:r w:rsidRPr="00460136">
        <w:rPr>
          <w:rStyle w:val="StyleUnderline"/>
        </w:rPr>
        <w:t>Onaga's</w:t>
      </w:r>
      <w:proofErr w:type="spellEnd"/>
      <w:r w:rsidRPr="00460136">
        <w:rPr>
          <w:rStyle w:val="StyleUnderline"/>
        </w:rPr>
        <w:t xml:space="preserve"> plan to have the base move elsewhere</w:t>
      </w:r>
      <w:r w:rsidRPr="00460136">
        <w:t>. Speaking to the crowd in Naha, he said he would fight to have those U.S. Marines moved off the island. Okinawa hosts 50,000 U.S. nationals, including 30,000 military personnel and civilian contractors.</w:t>
      </w:r>
      <w:r w:rsidRPr="00460136">
        <w:rPr>
          <w:rStyle w:val="StyleUnderline"/>
        </w:rPr>
        <w:t xml:space="preserve"> The site of some of the bloodiest fighting between the U.S. and Japan in World War Two, Okinawa remained under American occupation until 1972 and around a fifth of it is still under U.S. military control. </w:t>
      </w:r>
      <w:r w:rsidRPr="00460136">
        <w:t xml:space="preserve">Lieutenant General Lawrence D. Nicholson, commander of the U.S. Marines there, told Reuters on Saturday that Washington may be able to return a 10,000 acre (40.5 square km) tract of jungle early next year, which would be the biggest hand back since 1972. </w:t>
      </w:r>
    </w:p>
    <w:p w14:paraId="6FEED8C8" w14:textId="77777777" w:rsidR="0045121D" w:rsidRPr="00460136" w:rsidRDefault="0045121D" w:rsidP="0045121D">
      <w:pPr>
        <w:pStyle w:val="Heading2"/>
      </w:pPr>
      <w:r w:rsidRPr="00460136">
        <w:t>Impact</w:t>
      </w:r>
    </w:p>
    <w:p w14:paraId="38FF6A87" w14:textId="77777777" w:rsidR="0045121D" w:rsidRPr="00460136" w:rsidRDefault="0045121D" w:rsidP="0045121D">
      <w:pPr>
        <w:pStyle w:val="Heading3"/>
      </w:pPr>
      <w:r w:rsidRPr="00460136">
        <w:t>Japan Rearm Good</w:t>
      </w:r>
    </w:p>
    <w:p w14:paraId="39A694A3" w14:textId="77777777" w:rsidR="0045121D" w:rsidRPr="00460136" w:rsidRDefault="0045121D" w:rsidP="0045121D">
      <w:pPr>
        <w:pStyle w:val="Heading4"/>
      </w:pPr>
      <w:r w:rsidRPr="00460136">
        <w:t>Japan-rearm allows for Asia security</w:t>
      </w:r>
    </w:p>
    <w:p w14:paraId="46A0F1A7" w14:textId="77777777" w:rsidR="0045121D" w:rsidRPr="00460136" w:rsidRDefault="0045121D" w:rsidP="0045121D">
      <w:r w:rsidRPr="00460136">
        <w:t xml:space="preserve">Brahma </w:t>
      </w:r>
      <w:proofErr w:type="spellStart"/>
      <w:r w:rsidRPr="00460136">
        <w:rPr>
          <w:rStyle w:val="Style13ptBold"/>
        </w:rPr>
        <w:t>Chellaney</w:t>
      </w:r>
      <w:proofErr w:type="spellEnd"/>
      <w:r w:rsidRPr="00460136">
        <w:rPr>
          <w:rStyle w:val="Style13ptBold"/>
        </w:rPr>
        <w:t>,</w:t>
      </w:r>
      <w:r w:rsidRPr="00460136">
        <w:t xml:space="preserve"> 10-21-20</w:t>
      </w:r>
      <w:r w:rsidRPr="00460136">
        <w:rPr>
          <w:rStyle w:val="Style13ptBold"/>
        </w:rPr>
        <w:t>15</w:t>
      </w:r>
      <w:r w:rsidRPr="00460136">
        <w:t xml:space="preserve">, "Japan military should be welcomed," The Australian, </w:t>
      </w:r>
      <w:hyperlink r:id="rId188" w:history="1">
        <w:r w:rsidRPr="00460136">
          <w:rPr>
            <w:rStyle w:val="Hyperlink"/>
          </w:rPr>
          <w:t>http://www.theaustralian.com.au/news/world/rise-of-japans-military-a-gamechanging-boon-for-the-globe/news-story/e0dc4e186cf1653a0fba5fc28d37174a</w:t>
        </w:r>
      </w:hyperlink>
      <w:r w:rsidRPr="00460136">
        <w:t xml:space="preserve"> //AK</w:t>
      </w:r>
    </w:p>
    <w:p w14:paraId="2763759A" w14:textId="77777777" w:rsidR="0045121D" w:rsidRPr="00460136" w:rsidRDefault="0045121D" w:rsidP="0045121D">
      <w:pPr>
        <w:rPr>
          <w:rStyle w:val="StyleUnderline"/>
        </w:rPr>
      </w:pPr>
      <w:r w:rsidRPr="00460136">
        <w:rPr>
          <w:rStyle w:val="StyleUnderline"/>
        </w:rPr>
        <w:t xml:space="preserve">In fact, it is Japan’s security, not its economy, that merits the most concern today — and Japan knows it. After decades of contentedly relying on the US for protection, Japan is being shaken out of its complacency by fast-changing security and power dynamics in Asia, especially the rise of an increasingly muscular and revisionist China vying for regional hegemony. Chinese military spending now equals the combined </w:t>
      </w:r>
      <w:proofErr w:type="spellStart"/>
      <w:r w:rsidRPr="00460136">
        <w:rPr>
          <w:rStyle w:val="StyleUnderline"/>
        </w:rPr>
        <w:t>defence</w:t>
      </w:r>
      <w:proofErr w:type="spellEnd"/>
      <w:r w:rsidRPr="00460136">
        <w:rPr>
          <w:rStyle w:val="StyleUnderline"/>
        </w:rPr>
        <w:t xml:space="preserve"> expenditure of France, Japan and Britain</w:t>
      </w:r>
      <w:r w:rsidRPr="00460136">
        <w:rPr>
          <w:sz w:val="16"/>
        </w:rPr>
        <w:t xml:space="preserve">. Just a decade ago, pacifist Japan out-spent China on </w:t>
      </w:r>
      <w:proofErr w:type="spellStart"/>
      <w:r w:rsidRPr="00460136">
        <w:rPr>
          <w:sz w:val="16"/>
        </w:rPr>
        <w:t>defence</w:t>
      </w:r>
      <w:proofErr w:type="spellEnd"/>
      <w:r w:rsidRPr="00460136">
        <w:rPr>
          <w:sz w:val="16"/>
        </w:rPr>
        <w:t>. And China has not hesitated to display is growing might. In the strategically vital South China Sea, the People’s Republic has built artificial islands and military outposts, and it has captured the disputed Scarborough Shoal from The Philippines. In the East China Sea, it has unilaterally declared an air-</w:t>
      </w:r>
      <w:proofErr w:type="spellStart"/>
      <w:r w:rsidRPr="00460136">
        <w:rPr>
          <w:sz w:val="16"/>
        </w:rPr>
        <w:t>defence</w:t>
      </w:r>
      <w:proofErr w:type="spellEnd"/>
      <w:r w:rsidRPr="00460136">
        <w:rPr>
          <w:sz w:val="16"/>
        </w:rPr>
        <w:t xml:space="preserve"> identification zone covering territories that it claims but does not control. With US President Barack Obama hesitating to impose any costs on China for these aggressive moves, Japan’s leaders are taking </w:t>
      </w:r>
      <w:r w:rsidRPr="00460136">
        <w:rPr>
          <w:rStyle w:val="StyleUnderline"/>
        </w:rPr>
        <w:t xml:space="preserve">matters into their own hands. </w:t>
      </w:r>
      <w:proofErr w:type="spellStart"/>
      <w:r w:rsidRPr="00460136">
        <w:rPr>
          <w:rStyle w:val="StyleUnderline"/>
        </w:rPr>
        <w:t>Recognising</w:t>
      </w:r>
      <w:proofErr w:type="spellEnd"/>
      <w:r w:rsidRPr="00460136">
        <w:rPr>
          <w:rStyle w:val="StyleUnderline"/>
        </w:rPr>
        <w:t xml:space="preserve"> the inadequacy of Japan’s existing national security policies and laws to protect the country in this new context, the government has established a national security council and moved to “</w:t>
      </w:r>
      <w:proofErr w:type="spellStart"/>
      <w:r w:rsidRPr="00460136">
        <w:rPr>
          <w:rStyle w:val="StyleUnderline"/>
        </w:rPr>
        <w:t>normalise</w:t>
      </w:r>
      <w:proofErr w:type="spellEnd"/>
      <w:r w:rsidRPr="00460136">
        <w:rPr>
          <w:rStyle w:val="StyleUnderline"/>
        </w:rPr>
        <w:t xml:space="preserve">” its security posture. By easing Japan’s longstanding, self-imposed ban on arms exports, boosting </w:t>
      </w:r>
      <w:proofErr w:type="spellStart"/>
      <w:r w:rsidRPr="00460136">
        <w:rPr>
          <w:rStyle w:val="StyleUnderline"/>
        </w:rPr>
        <w:t>defence</w:t>
      </w:r>
      <w:proofErr w:type="spellEnd"/>
      <w:r w:rsidRPr="00460136">
        <w:rPr>
          <w:rStyle w:val="StyleUnderline"/>
        </w:rPr>
        <w:t xml:space="preserve"> spending, and asserting its right to exercise “collective </w:t>
      </w:r>
      <w:proofErr w:type="spellStart"/>
      <w:r w:rsidRPr="00460136">
        <w:rPr>
          <w:rStyle w:val="StyleUnderline"/>
        </w:rPr>
        <w:t>self-defence</w:t>
      </w:r>
      <w:proofErr w:type="spellEnd"/>
      <w:r w:rsidRPr="00460136">
        <w:rPr>
          <w:rStyle w:val="StyleUnderline"/>
        </w:rPr>
        <w:t>”, the government has opened the path for Japan to collaborate more actively with friendly countries and to pursue broader overseas peacekeeping mission</w:t>
      </w:r>
      <w:r w:rsidRPr="00460136">
        <w:rPr>
          <w:sz w:val="16"/>
        </w:rPr>
        <w:t xml:space="preserve">s. To be sure, </w:t>
      </w:r>
      <w:r w:rsidRPr="00460136">
        <w:rPr>
          <w:rStyle w:val="StyleUnderline"/>
        </w:rPr>
        <w:t>Japan’s security enhancing efforts have been limited in scope, and do not open the way for the country to become a militaristic power. Restrictions on deployment of offensive weapons, for example, remain in place.</w:t>
      </w:r>
      <w:r w:rsidRPr="00460136">
        <w:rPr>
          <w:sz w:val="16"/>
        </w:rPr>
        <w:t xml:space="preserve"> Nonetheless, the government’s moves have proved divisive in a country where pacifism is embedded in the constitution and widely supported by the population. A recent survey by the Pew Research Centre found that only 23 per cent of Japanese want their country to play a more active role in Asian security. Another survey last year revealed that only 15.3 per cent of Japanese — the lowest proportion in the world — were willing to defend their country, compared to 75 per cent of Chinese. </w:t>
      </w:r>
      <w:r w:rsidRPr="00460136">
        <w:rPr>
          <w:rStyle w:val="StyleUnderline"/>
        </w:rPr>
        <w:t xml:space="preserve">But the reality is that ensuring long-term peace in Asia demands a stronger </w:t>
      </w:r>
      <w:proofErr w:type="spellStart"/>
      <w:r w:rsidRPr="00460136">
        <w:rPr>
          <w:rStyle w:val="StyleUnderline"/>
        </w:rPr>
        <w:t>defence</w:t>
      </w:r>
      <w:proofErr w:type="spellEnd"/>
      <w:r w:rsidRPr="00460136">
        <w:rPr>
          <w:rStyle w:val="StyleUnderline"/>
        </w:rPr>
        <w:t xml:space="preserve"> posture for Japan. Indeed, reforms that enable Japan to defend itself better, including by building mutually beneficial regional partnerships, would enhance its capacity to forestall the emergence of a </w:t>
      </w:r>
      <w:proofErr w:type="spellStart"/>
      <w:r w:rsidRPr="00460136">
        <w:rPr>
          <w:rStyle w:val="StyleUnderline"/>
        </w:rPr>
        <w:t>destabilising</w:t>
      </w:r>
      <w:proofErr w:type="spellEnd"/>
      <w:r w:rsidRPr="00460136">
        <w:rPr>
          <w:rStyle w:val="StyleUnderline"/>
        </w:rPr>
        <w:t xml:space="preserve"> power imbalance in East Asia. It is now up to Japan’s government to win over its own citizens, by highlighting the difference between pacifism and passivity. Japan would not encourage or support aggression; it would simply take a more proactive role in securing peace at the regional and global levels. A more confident and secure Japan would certainly serve the interests of the US, which could then depend on its close ally to take more responsibility for both its own security and regional peace. Americans increasingly seem to </w:t>
      </w:r>
      <w:proofErr w:type="spellStart"/>
      <w:r w:rsidRPr="00460136">
        <w:rPr>
          <w:rStyle w:val="StyleUnderline"/>
        </w:rPr>
        <w:t>recognise</w:t>
      </w:r>
      <w:proofErr w:type="spellEnd"/>
      <w:r w:rsidRPr="00460136">
        <w:rPr>
          <w:rStyle w:val="StyleUnderline"/>
        </w:rPr>
        <w:t xml:space="preserve"> this, with 47 per cent of respondents in the Pew survey supporting a more active role for Japan in Asian security.</w:t>
      </w:r>
    </w:p>
    <w:p w14:paraId="2DA357EF" w14:textId="77777777" w:rsidR="0045121D" w:rsidRPr="00460136" w:rsidRDefault="0045121D" w:rsidP="0045121D">
      <w:pPr>
        <w:pStyle w:val="Heading4"/>
      </w:pPr>
      <w:r w:rsidRPr="00460136">
        <w:t xml:space="preserve">Japanese re-arm good – </w:t>
      </w:r>
      <w:proofErr w:type="gramStart"/>
      <w:r w:rsidRPr="00460136">
        <w:t>k2</w:t>
      </w:r>
      <w:proofErr w:type="gramEnd"/>
      <w:r w:rsidRPr="00460136">
        <w:t xml:space="preserve"> check China</w:t>
      </w:r>
    </w:p>
    <w:p w14:paraId="6E712E22" w14:textId="77777777" w:rsidR="0045121D" w:rsidRPr="00460136" w:rsidRDefault="0045121D" w:rsidP="0045121D">
      <w:pPr>
        <w:rPr>
          <w:rStyle w:val="Style13ptBold"/>
          <w:b w:val="0"/>
          <w:bCs w:val="0"/>
          <w:sz w:val="22"/>
        </w:rPr>
      </w:pPr>
      <w:proofErr w:type="spellStart"/>
      <w:r w:rsidRPr="00460136">
        <w:rPr>
          <w:rStyle w:val="Style13ptBold"/>
        </w:rPr>
        <w:t>Gobry</w:t>
      </w:r>
      <w:proofErr w:type="spellEnd"/>
      <w:r w:rsidRPr="00460136">
        <w:rPr>
          <w:rStyle w:val="Style13ptBold"/>
        </w:rPr>
        <w:t xml:space="preserve">, </w:t>
      </w:r>
      <w:r w:rsidRPr="00460136">
        <w:t xml:space="preserve">writer and fellow at the Ethics and Public Policy Center, </w:t>
      </w:r>
      <w:r w:rsidRPr="00460136">
        <w:rPr>
          <w:rStyle w:val="Style13ptBold"/>
        </w:rPr>
        <w:t>7-13</w:t>
      </w:r>
      <w:r w:rsidRPr="00460136">
        <w:t xml:space="preserve">-16 (“The myth of Shinzo Abe's failure”, The Week, </w:t>
      </w:r>
      <w:hyperlink r:id="rId189" w:history="1">
        <w:r w:rsidRPr="00460136">
          <w:rPr>
            <w:rStyle w:val="Hyperlink"/>
          </w:rPr>
          <w:t>http://theweek.com/articles/635151/myth-shinzo-abes-failure</w:t>
        </w:r>
      </w:hyperlink>
      <w:r w:rsidRPr="00460136">
        <w:t>) //AK</w:t>
      </w:r>
    </w:p>
    <w:p w14:paraId="0703C50B" w14:textId="77777777" w:rsidR="0045121D" w:rsidRPr="00460136" w:rsidRDefault="0045121D" w:rsidP="0045121D">
      <w:pPr>
        <w:rPr>
          <w:rStyle w:val="Emphasis"/>
        </w:rPr>
      </w:pPr>
      <w:r w:rsidRPr="00460136">
        <w:rPr>
          <w:rStyle w:val="StyleUnderline"/>
        </w:rPr>
        <w:t>Abe has also tried to give a different spin to Japanese foreign policy, pushing for a more aggressive stance vis-à-vis Chinese expansionism</w:t>
      </w:r>
      <w:r w:rsidRPr="00460136">
        <w:t xml:space="preserve">. This is, again, a policy that is perceived negatively, for obvious reasons. Japan's Constitution, which Abe wants to change, is officially pacifist. Japan doesn't technically have an army, only "self-defense forces," and it has officially, constitutionally forsaken war. This is something Abe wants to change, and it's not a good look. But at the same </w:t>
      </w:r>
      <w:r w:rsidRPr="00460136">
        <w:rPr>
          <w:rStyle w:val="Emphasis"/>
        </w:rPr>
        <w:t>time, Japan is one of the world's biggest economies, and it's the case that an ascendant China needs counterweights. China is entering a nationalist phase</w:t>
      </w:r>
      <w:r w:rsidRPr="00460136">
        <w:t xml:space="preserve">. With his growing cult of personality, </w:t>
      </w:r>
      <w:r w:rsidRPr="00460136">
        <w:rPr>
          <w:rStyle w:val="StyleUnderline"/>
        </w:rPr>
        <w:t>Xi Jinping has concentrated more power than any Chinese leader since the end of the Cold War. The country's expansion into the South China Sea threatens every other country in Asia. Thus far, countries in Asia have relied on the United States' role as guarantor of the region's stability to protect themselves from China, a role that America should definitely continue.</w:t>
      </w:r>
      <w:r w:rsidRPr="00460136">
        <w:t xml:space="preserve"> But, as with NATO in Europe, </w:t>
      </w:r>
      <w:r w:rsidRPr="00460136">
        <w:rPr>
          <w:rStyle w:val="Emphasis"/>
        </w:rPr>
        <w:t>the United States' job is not to let countries within its alliances free-ride on its military might. Japan is no longer the imperial power of the 19th and early 20th century, and it can't be within an alliance with America.</w:t>
      </w:r>
      <w:r w:rsidRPr="00460136">
        <w:t xml:space="preserve"> But what it </w:t>
      </w:r>
      <w:r w:rsidRPr="00460136">
        <w:rPr>
          <w:rStyle w:val="StyleUnderline"/>
        </w:rPr>
        <w:t>can be is the only country besides China in East Asia with a significant military and the means to use it. This would help balance the region out. In other words, on both the domestic and foreign front</w:t>
      </w:r>
      <w:r w:rsidRPr="00460136">
        <w:rPr>
          <w:rStyle w:val="Emphasis"/>
        </w:rPr>
        <w:t>, it's time for all of us to appreciate what Shinzo Abe has done.</w:t>
      </w:r>
    </w:p>
    <w:p w14:paraId="36AADFAF" w14:textId="77777777" w:rsidR="0045121D" w:rsidRPr="00460136" w:rsidRDefault="0045121D" w:rsidP="0045121D"/>
    <w:p w14:paraId="54540840" w14:textId="77777777" w:rsidR="0045121D" w:rsidRPr="00460136" w:rsidRDefault="0045121D" w:rsidP="0045121D">
      <w:pPr>
        <w:pStyle w:val="Heading3"/>
      </w:pPr>
      <w:r w:rsidRPr="00460136">
        <w:t>Japan Rearm Bad</w:t>
      </w:r>
    </w:p>
    <w:p w14:paraId="36CD6AA0" w14:textId="77777777" w:rsidR="0045121D" w:rsidRPr="00460136" w:rsidRDefault="0045121D" w:rsidP="0045121D">
      <w:pPr>
        <w:pStyle w:val="Heading4"/>
      </w:pPr>
      <w:r w:rsidRPr="00460136">
        <w:t>Japan rearm causes regional arms race</w:t>
      </w:r>
    </w:p>
    <w:p w14:paraId="01803AC5" w14:textId="77777777" w:rsidR="0045121D" w:rsidRPr="00460136" w:rsidRDefault="0045121D" w:rsidP="0045121D">
      <w:pPr>
        <w:rPr>
          <w:b/>
          <w:bCs/>
          <w:sz w:val="26"/>
        </w:rPr>
      </w:pPr>
      <w:proofErr w:type="spellStart"/>
      <w:r w:rsidRPr="00460136">
        <w:rPr>
          <w:rStyle w:val="Style13ptBold"/>
        </w:rPr>
        <w:t>Chelala</w:t>
      </w:r>
      <w:proofErr w:type="spellEnd"/>
      <w:r w:rsidRPr="00460136">
        <w:rPr>
          <w:rStyle w:val="Style13ptBold"/>
        </w:rPr>
        <w:t xml:space="preserve">, </w:t>
      </w:r>
      <w:r w:rsidRPr="00460136">
        <w:t xml:space="preserve">PHD and winner of an Overseas Press Club of America award, </w:t>
      </w:r>
      <w:r w:rsidRPr="00460136">
        <w:rPr>
          <w:rStyle w:val="Style13ptBold"/>
        </w:rPr>
        <w:t xml:space="preserve">15’ </w:t>
      </w:r>
      <w:r w:rsidRPr="00460136">
        <w:t xml:space="preserve">(Cesar, “Abe is wrong to rush toward militarization”, </w:t>
      </w:r>
      <w:hyperlink r:id="rId190" w:history="1">
        <w:r w:rsidRPr="00460136">
          <w:rPr>
            <w:rStyle w:val="Hyperlink"/>
          </w:rPr>
          <w:t>http://www.japantimes.co.jp/opinion/2015/08/15/commentary/japan-commentary/abe-wrong-rush-toward-militarization/</w:t>
        </w:r>
      </w:hyperlink>
      <w:r w:rsidRPr="00460136">
        <w:t>, Japan Times, 8-15-16) //AK</w:t>
      </w:r>
    </w:p>
    <w:p w14:paraId="2F5B4559" w14:textId="77777777" w:rsidR="0045121D" w:rsidRPr="00460136" w:rsidRDefault="0045121D" w:rsidP="0045121D">
      <w:pPr>
        <w:rPr>
          <w:rStyle w:val="StyleUnderline"/>
        </w:rPr>
      </w:pPr>
      <w:r w:rsidRPr="00460136">
        <w:rPr>
          <w:rStyle w:val="StyleUnderline"/>
        </w:rPr>
        <w:t xml:space="preserve">Not everybody agrees with Abe’s push to militarization. Last June, </w:t>
      </w:r>
      <w:proofErr w:type="spellStart"/>
      <w:r w:rsidRPr="00460136">
        <w:rPr>
          <w:rStyle w:val="StyleUnderline"/>
        </w:rPr>
        <w:t>Seiichiro</w:t>
      </w:r>
      <w:proofErr w:type="spellEnd"/>
      <w:r w:rsidRPr="00460136">
        <w:rPr>
          <w:rStyle w:val="StyleUnderline"/>
        </w:rPr>
        <w:t xml:space="preserve"> Murakami, a veteran lawmaker from the Liberal Democratic Party, wept during a press conference while denouncing Abe’s policies. “As a person who was educated under the postwar education system, I believe that the principle of pacifism, the sovereignty of people and respect of basic human rights should be something that absolutely cannot be changed,”</w:t>
      </w:r>
      <w:r w:rsidRPr="00460136">
        <w:t xml:space="preserve"> he said. </w:t>
      </w:r>
      <w:r w:rsidRPr="00460136">
        <w:rPr>
          <w:rStyle w:val="StyleUnderline"/>
        </w:rPr>
        <w:t>Rearming Japan also carries the risk of igniting a regional arms race of unpredictable but certainly not good consequences.</w:t>
      </w:r>
      <w:r w:rsidRPr="00460136">
        <w:t xml:space="preserve"> Given the volatility in the region, </w:t>
      </w:r>
      <w:r w:rsidRPr="00460136">
        <w:rPr>
          <w:rStyle w:val="StyleUnderline"/>
        </w:rPr>
        <w:t>Japan would do well to follow the precepts established in Article 9.</w:t>
      </w:r>
    </w:p>
    <w:p w14:paraId="5B80407F" w14:textId="77777777" w:rsidR="0045121D" w:rsidRPr="00460136" w:rsidRDefault="0045121D" w:rsidP="0045121D">
      <w:pPr>
        <w:pStyle w:val="Heading3"/>
      </w:pPr>
      <w:proofErr w:type="spellStart"/>
      <w:r w:rsidRPr="00460136">
        <w:t>Abenomics</w:t>
      </w:r>
      <w:proofErr w:type="spellEnd"/>
      <w:r w:rsidRPr="00460136">
        <w:t xml:space="preserve"> Good</w:t>
      </w:r>
    </w:p>
    <w:p w14:paraId="62373352" w14:textId="77777777" w:rsidR="0045121D" w:rsidRPr="00460136" w:rsidRDefault="0045121D" w:rsidP="0045121D">
      <w:pPr>
        <w:pStyle w:val="Heading4"/>
      </w:pPr>
      <w:proofErr w:type="spellStart"/>
      <w:r w:rsidRPr="00460136">
        <w:t>Abenomics</w:t>
      </w:r>
      <w:proofErr w:type="spellEnd"/>
      <w:r w:rsidRPr="00460136">
        <w:t xml:space="preserve"> works – Japanese economy is improving</w:t>
      </w:r>
    </w:p>
    <w:p w14:paraId="7AB8B796" w14:textId="77777777" w:rsidR="0045121D" w:rsidRPr="00460136" w:rsidRDefault="0045121D" w:rsidP="0045121D">
      <w:proofErr w:type="spellStart"/>
      <w:r w:rsidRPr="00460136">
        <w:rPr>
          <w:rStyle w:val="Style13ptBold"/>
        </w:rPr>
        <w:t>Gobry</w:t>
      </w:r>
      <w:proofErr w:type="spellEnd"/>
      <w:r w:rsidRPr="00460136">
        <w:rPr>
          <w:rStyle w:val="Style13ptBold"/>
        </w:rPr>
        <w:t xml:space="preserve">, </w:t>
      </w:r>
      <w:r w:rsidRPr="00460136">
        <w:t xml:space="preserve">writer and fellow at the Ethics and Public Policy Center, </w:t>
      </w:r>
      <w:r w:rsidRPr="00460136">
        <w:rPr>
          <w:rStyle w:val="Style13ptBold"/>
        </w:rPr>
        <w:t>7-13</w:t>
      </w:r>
      <w:r w:rsidRPr="00460136">
        <w:t xml:space="preserve">-16 (“The myth of Shinzo Abe's failure”, The Week, </w:t>
      </w:r>
      <w:hyperlink r:id="rId191" w:history="1">
        <w:r w:rsidRPr="00460136">
          <w:rPr>
            <w:rStyle w:val="Hyperlink"/>
          </w:rPr>
          <w:t>http://theweek.com/articles/635151/myth-shinzo-abes-failure</w:t>
        </w:r>
      </w:hyperlink>
      <w:r w:rsidRPr="00460136">
        <w:t>) //AK</w:t>
      </w:r>
    </w:p>
    <w:p w14:paraId="1B67FDCA" w14:textId="77777777" w:rsidR="0045121D" w:rsidRPr="00460136" w:rsidRDefault="0045121D" w:rsidP="0045121D">
      <w:pPr>
        <w:rPr>
          <w:rStyle w:val="StyleUnderline"/>
        </w:rPr>
      </w:pPr>
      <w:proofErr w:type="spellStart"/>
      <w:r w:rsidRPr="00460136">
        <w:rPr>
          <w:rStyle w:val="StyleUnderline"/>
        </w:rPr>
        <w:t>Abenomics</w:t>
      </w:r>
      <w:proofErr w:type="spellEnd"/>
      <w:r w:rsidRPr="00460136">
        <w:rPr>
          <w:rStyle w:val="StyleUnderline"/>
        </w:rPr>
        <w:t xml:space="preserve"> took the opposite approach. Since Japan suffers from perpetual deflation (meaning there isn't enough money circulating in the economy) and the central bank is in charge of circulating money, why not just make it circulate more? Since coming in, Shinzo Abe has directed Japan's central bank to do its utmost to boost the economy, and especially end deflation, by buying up as many assets as possible.</w:t>
      </w:r>
      <w:r w:rsidRPr="00460136">
        <w:t xml:space="preserve"> The Bank of Japan started buying government bonds but, in an unprecedented move, </w:t>
      </w:r>
      <w:r w:rsidRPr="00460136">
        <w:rPr>
          <w:rStyle w:val="StyleUnderline"/>
        </w:rPr>
        <w:t>it's now buying all sorts of assets into the open market, furiously pumping money into the economy.</w:t>
      </w:r>
      <w:r w:rsidRPr="00460136">
        <w:t xml:space="preserve"> How has </w:t>
      </w:r>
      <w:proofErr w:type="spellStart"/>
      <w:r w:rsidRPr="00460136">
        <w:t>Abenomics</w:t>
      </w:r>
      <w:proofErr w:type="spellEnd"/>
      <w:r w:rsidRPr="00460136">
        <w:t xml:space="preserve"> done? </w:t>
      </w:r>
      <w:r w:rsidRPr="00460136">
        <w:rPr>
          <w:rStyle w:val="StyleUnderline"/>
        </w:rPr>
        <w:t>When you type "</w:t>
      </w:r>
      <w:proofErr w:type="spellStart"/>
      <w:r w:rsidRPr="00460136">
        <w:rPr>
          <w:rStyle w:val="StyleUnderline"/>
        </w:rPr>
        <w:t>Abenomics</w:t>
      </w:r>
      <w:proofErr w:type="spellEnd"/>
      <w:r w:rsidRPr="00460136">
        <w:rPr>
          <w:rStyle w:val="StyleUnderline"/>
        </w:rPr>
        <w:t>" into Google, the first suggestion is "</w:t>
      </w:r>
      <w:proofErr w:type="spellStart"/>
      <w:r w:rsidRPr="00460136">
        <w:rPr>
          <w:rStyle w:val="StyleUnderline"/>
        </w:rPr>
        <w:t>Abenomics</w:t>
      </w:r>
      <w:proofErr w:type="spellEnd"/>
      <w:r w:rsidRPr="00460136">
        <w:rPr>
          <w:rStyle w:val="StyleUnderline"/>
        </w:rPr>
        <w:t xml:space="preserve"> failure." This gives you an idea of how most commentators view it.</w:t>
      </w:r>
      <w:r w:rsidRPr="00460136">
        <w:t xml:space="preserve"> </w:t>
      </w:r>
      <w:r w:rsidRPr="00460136">
        <w:rPr>
          <w:rStyle w:val="Emphasis"/>
        </w:rPr>
        <w:t>The fact that Shinzo Abe just won yet another smashing election victory might give you a hint that there's something different going on</w:t>
      </w:r>
      <w:r w:rsidRPr="00460136">
        <w:rPr>
          <w:rStyle w:val="StyleUnderline"/>
        </w:rPr>
        <w:t xml:space="preserve">. </w:t>
      </w:r>
      <w:r w:rsidRPr="00460136">
        <w:t xml:space="preserve">It's true that Japan's growth and inflation haven't taken off like a rocket. There's actually been a short recession, when Shinzo Abe raised the consumption tax from 5 percent to 8 percent — actually going against the stimulus that </w:t>
      </w:r>
      <w:proofErr w:type="spellStart"/>
      <w:r w:rsidRPr="00460136">
        <w:t>Abenomics</w:t>
      </w:r>
      <w:proofErr w:type="spellEnd"/>
      <w:r w:rsidRPr="00460136">
        <w:t xml:space="preserve"> promised. </w:t>
      </w:r>
      <w:r w:rsidRPr="00460136">
        <w:rPr>
          <w:rStyle w:val="Emphasis"/>
        </w:rPr>
        <w:t>But it's silly to expect meteoric growth overnight, especially in a fast aging country.</w:t>
      </w:r>
      <w:r w:rsidRPr="00460136">
        <w:t xml:space="preserve"> Instead, </w:t>
      </w:r>
      <w:hyperlink r:id="rId192" w:tgtFrame="_blank" w:history="1">
        <w:r w:rsidRPr="00460136">
          <w:rPr>
            <w:rStyle w:val="Hyperlink"/>
          </w:rPr>
          <w:t>as the economist Peter Tasker points out</w:t>
        </w:r>
      </w:hyperlink>
      <w:r w:rsidRPr="00460136">
        <w:t xml:space="preserve"> in a funny post, </w:t>
      </w:r>
      <w:r w:rsidRPr="00460136">
        <w:rPr>
          <w:rStyle w:val="StyleUnderline"/>
        </w:rPr>
        <w:t xml:space="preserve">if we look at countless figures across the Japanese economy, it's mostly doing </w:t>
      </w:r>
      <w:r w:rsidRPr="00460136">
        <w:rPr>
          <w:rStyle w:val="Emphasis"/>
        </w:rPr>
        <w:t>better than ever</w:t>
      </w:r>
      <w:r w:rsidRPr="00460136">
        <w:t xml:space="preserve">. </w:t>
      </w:r>
      <w:r w:rsidRPr="00460136">
        <w:rPr>
          <w:rStyle w:val="StyleUnderline"/>
        </w:rPr>
        <w:t>While inflation isn't high enough, it has still picked up to a point where it's no longer in deflation. Japan is in full employment, with the ratio of job openings to applicants higher than at any point since the go-go 1980s.</w:t>
      </w:r>
      <w:r w:rsidRPr="00460136">
        <w:t xml:space="preserve"> </w:t>
      </w:r>
      <w:r w:rsidRPr="00460136">
        <w:rPr>
          <w:rStyle w:val="Emphasis"/>
        </w:rPr>
        <w:t>That's not nothing</w:t>
      </w:r>
      <w:r w:rsidRPr="00460136">
        <w:t xml:space="preserve">. </w:t>
      </w:r>
      <w:r w:rsidRPr="00460136">
        <w:rPr>
          <w:rStyle w:val="StyleUnderline"/>
        </w:rPr>
        <w:t xml:space="preserve">Whether in stock or real estate, asset prices are also up across the board. And corporate profits are at record highs and corporate investment is up, showing a virtuous cycle where </w:t>
      </w:r>
      <w:r w:rsidRPr="00460136">
        <w:rPr>
          <w:rStyle w:val="Emphasis"/>
        </w:rPr>
        <w:t>companies plow profits back into investment to take advantage of growth.</w:t>
      </w:r>
      <w:r w:rsidRPr="00460136">
        <w:t xml:space="preserve"> </w:t>
      </w:r>
      <w:r w:rsidRPr="00460136">
        <w:rPr>
          <w:rStyle w:val="StyleUnderline"/>
        </w:rPr>
        <w:t>This is especially important when compared to the European and American landscape, where efficient companies are also profitable, but simply pay out those profits to shareholders instead of reinvesting them because growth prospects are poo</w:t>
      </w:r>
      <w:r w:rsidRPr="00460136">
        <w:t xml:space="preserve">r. What's more, </w:t>
      </w:r>
      <w:proofErr w:type="spellStart"/>
      <w:r w:rsidRPr="00460136">
        <w:rPr>
          <w:rStyle w:val="StyleUnderline"/>
        </w:rPr>
        <w:t>Abenomics</w:t>
      </w:r>
      <w:proofErr w:type="spellEnd"/>
      <w:r w:rsidRPr="00460136">
        <w:rPr>
          <w:rStyle w:val="StyleUnderline"/>
        </w:rPr>
        <w:t xml:space="preserve">' core goal of raising prices and wages is looking good. Particularly encouraging is that wages are rising higher than prices, so the end of deflation should translate to better well-being for the average person in the economy. This is what sets off a positive cycle: Monetary expansion puts more money in people's pockets, which means they buy more stuff, which means companies sell more and invest more, which means more jobs and higher wages, and so on. This is what economic policy success looks like. The sad thing is that our </w:t>
      </w:r>
      <w:r w:rsidRPr="00460136">
        <w:rPr>
          <w:rStyle w:val="Emphasis"/>
        </w:rPr>
        <w:t>economic commentators and policymakers are so wedded to the myth of central bank incompetence</w:t>
      </w:r>
      <w:r w:rsidRPr="00460136">
        <w:rPr>
          <w:rStyle w:val="StyleUnderline"/>
        </w:rPr>
        <w:t xml:space="preserve"> that they </w:t>
      </w:r>
      <w:r w:rsidRPr="00460136">
        <w:rPr>
          <w:rStyle w:val="Emphasis"/>
        </w:rPr>
        <w:t>can't see what is staring them in the face</w:t>
      </w:r>
      <w:r w:rsidRPr="00460136">
        <w:rPr>
          <w:rStyle w:val="StyleUnderline"/>
        </w:rPr>
        <w:t>. Would that U.S. and European policymakers were such "failures."</w:t>
      </w:r>
    </w:p>
    <w:p w14:paraId="7F7FF171" w14:textId="77777777" w:rsidR="0045121D" w:rsidRPr="00460136" w:rsidRDefault="0045121D" w:rsidP="0045121D">
      <w:pPr>
        <w:pStyle w:val="Heading3"/>
      </w:pPr>
      <w:proofErr w:type="spellStart"/>
      <w:r w:rsidRPr="00460136">
        <w:t>Abenomics</w:t>
      </w:r>
      <w:proofErr w:type="spellEnd"/>
      <w:r w:rsidRPr="00460136">
        <w:t xml:space="preserve"> doesn’t work</w:t>
      </w:r>
    </w:p>
    <w:p w14:paraId="6A5E6BB1" w14:textId="77777777" w:rsidR="0045121D" w:rsidRPr="00460136" w:rsidRDefault="0045121D" w:rsidP="0045121D">
      <w:pPr>
        <w:pStyle w:val="Heading4"/>
      </w:pPr>
      <w:proofErr w:type="spellStart"/>
      <w:r w:rsidRPr="00460136">
        <w:t>Abenomics</w:t>
      </w:r>
      <w:proofErr w:type="spellEnd"/>
      <w:r w:rsidRPr="00460136">
        <w:t xml:space="preserve"> doesn’t produce any meaningful reform </w:t>
      </w:r>
    </w:p>
    <w:p w14:paraId="43565804" w14:textId="77777777" w:rsidR="0045121D" w:rsidRPr="00460136" w:rsidRDefault="0045121D" w:rsidP="0045121D">
      <w:r w:rsidRPr="00460136">
        <w:rPr>
          <w:rStyle w:val="Style13ptBold"/>
        </w:rPr>
        <w:t>Kingston</w:t>
      </w:r>
      <w:r w:rsidRPr="00460136">
        <w:t>, contributor to Japan Times,</w:t>
      </w:r>
      <w:r w:rsidRPr="00460136">
        <w:rPr>
          <w:rStyle w:val="Style13ptBold"/>
        </w:rPr>
        <w:t xml:space="preserve"> 6/25/16</w:t>
      </w:r>
      <w:r w:rsidRPr="00460136">
        <w:t xml:space="preserve"> (Jeff, </w:t>
      </w:r>
      <w:hyperlink r:id="rId193" w:history="1">
        <w:r w:rsidRPr="00460136">
          <w:rPr>
            <w:rStyle w:val="Hyperlink"/>
          </w:rPr>
          <w:t>http://www.japantimes.co.jp/opinion/2016/06/25/commentary/shinzo-abes-bait-switch-campaign-strategy/, “Shinzo Abe’s bait-and-switch campaign strategy</w:t>
        </w:r>
      </w:hyperlink>
      <w:r w:rsidRPr="00460136">
        <w:t>) //AK</w:t>
      </w:r>
    </w:p>
    <w:p w14:paraId="627B6ED0" w14:textId="77777777" w:rsidR="0045121D" w:rsidRPr="00460136" w:rsidRDefault="0045121D" w:rsidP="0045121D">
      <w:pPr>
        <w:rPr>
          <w:rStyle w:val="StyleUnderline"/>
        </w:rPr>
      </w:pPr>
      <w:r w:rsidRPr="00460136">
        <w:rPr>
          <w:rStyle w:val="StyleUnderline"/>
        </w:rPr>
        <w:t>The “Abe Doctrine” has thus been imposed by political elites without gaining public understanding or support. Abe can’t claim an electoral mandate for this doctrine because he deliberately ignored it in his campaign. Policy wonks in Washington and Tokyo insist that the public needs to become more realistic and abandon pacifist norms without understanding why they have proven so resilient and why the Abe Doctrine is so unappealing to the public</w:t>
      </w:r>
      <w:r w:rsidRPr="00460136">
        <w:rPr>
          <w:sz w:val="16"/>
        </w:rPr>
        <w:t>. In the current campaign</w:t>
      </w:r>
      <w:r w:rsidRPr="00460136">
        <w:rPr>
          <w:rStyle w:val="StyleUnderline"/>
        </w:rPr>
        <w:t xml:space="preserve">, Abe is still harping on </w:t>
      </w:r>
      <w:proofErr w:type="spellStart"/>
      <w:r w:rsidRPr="00460136">
        <w:rPr>
          <w:rStyle w:val="StyleUnderline"/>
        </w:rPr>
        <w:t>Abenomics</w:t>
      </w:r>
      <w:proofErr w:type="spellEnd"/>
      <w:r w:rsidRPr="00460136">
        <w:rPr>
          <w:rStyle w:val="StyleUnderline"/>
        </w:rPr>
        <w:t xml:space="preserve"> because his goal of revising the Constitution is unpopular. </w:t>
      </w:r>
      <w:proofErr w:type="spellStart"/>
      <w:r w:rsidRPr="00460136">
        <w:rPr>
          <w:rStyle w:val="StyleUnderline"/>
        </w:rPr>
        <w:t>Abenomics</w:t>
      </w:r>
      <w:proofErr w:type="spellEnd"/>
      <w:r w:rsidRPr="00460136">
        <w:rPr>
          <w:rStyle w:val="StyleUnderline"/>
        </w:rPr>
        <w:t xml:space="preserve"> has been an unmitigated failure — it has neither revived the economy nor boosted household income, there have been no structural reforms and job growth has been concentrated in low paid, </w:t>
      </w:r>
      <w:proofErr w:type="spellStart"/>
      <w:r w:rsidRPr="00460136">
        <w:rPr>
          <w:rStyle w:val="StyleUnderline"/>
        </w:rPr>
        <w:t>nonregular</w:t>
      </w:r>
      <w:proofErr w:type="spellEnd"/>
      <w:r w:rsidRPr="00460136">
        <w:rPr>
          <w:rStyle w:val="StyleUnderline"/>
        </w:rPr>
        <w:t xml:space="preserve"> employment — and this is widely recognized within business circles and the wider public. Indeed, by yet again postponing the planned tax increase, Abe has implied that he has been unable to revive the economy.</w:t>
      </w:r>
      <w:r w:rsidRPr="00460136">
        <w:rPr>
          <w:sz w:val="16"/>
        </w:rPr>
        <w:t xml:space="preserve"> However, on the hustings, </w:t>
      </w:r>
      <w:r w:rsidRPr="00460136">
        <w:rPr>
          <w:rStyle w:val="StyleUnderline"/>
        </w:rPr>
        <w:t xml:space="preserve">he calls on people to stay the course, promising to rev up </w:t>
      </w:r>
      <w:proofErr w:type="spellStart"/>
      <w:r w:rsidRPr="00460136">
        <w:rPr>
          <w:rStyle w:val="StyleUnderline"/>
        </w:rPr>
        <w:t>Abenomics</w:t>
      </w:r>
      <w:proofErr w:type="spellEnd"/>
      <w:r w:rsidRPr="00460136">
        <w:rPr>
          <w:rStyle w:val="StyleUnderline"/>
        </w:rPr>
        <w:t xml:space="preserve"> and really get the economy humming. “It just needs more time,” he pleads. Right. Three-and-a-half years after he promised it would take only two years, Abe is still holding out hope and banking on the feeble opposition to secure a two-thirds majority in the Upper House — a crucial hurdle to his goal of revising the Constitution.</w:t>
      </w:r>
    </w:p>
    <w:p w14:paraId="345707D7" w14:textId="77777777" w:rsidR="0045121D" w:rsidRPr="00460136" w:rsidRDefault="0045121D" w:rsidP="0045121D">
      <w:pPr>
        <w:pStyle w:val="Heading4"/>
      </w:pPr>
      <w:proofErr w:type="spellStart"/>
      <w:r w:rsidRPr="00460136">
        <w:t>Abenomics</w:t>
      </w:r>
      <w:proofErr w:type="spellEnd"/>
      <w:r w:rsidRPr="00460136">
        <w:t xml:space="preserve"> doesn’t work – ignores immigration </w:t>
      </w:r>
    </w:p>
    <w:p w14:paraId="09D49AA0" w14:textId="77777777" w:rsidR="0045121D" w:rsidRPr="00460136" w:rsidRDefault="0045121D" w:rsidP="0045121D">
      <w:r w:rsidRPr="00460136">
        <w:rPr>
          <w:rStyle w:val="Style13ptBold"/>
        </w:rPr>
        <w:t xml:space="preserve">Sender, </w:t>
      </w:r>
      <w:r w:rsidRPr="00460136">
        <w:t>correspondent for Financial Times</w:t>
      </w:r>
      <w:r w:rsidRPr="00460136">
        <w:rPr>
          <w:rStyle w:val="Style13ptBold"/>
        </w:rPr>
        <w:t xml:space="preserve"> 6-27-</w:t>
      </w:r>
      <w:r w:rsidRPr="00460136">
        <w:t xml:space="preserve">2016, (Henny, "It’s time for investors to admit it: </w:t>
      </w:r>
      <w:proofErr w:type="spellStart"/>
      <w:r w:rsidRPr="00460136">
        <w:t>Abenomics</w:t>
      </w:r>
      <w:proofErr w:type="spellEnd"/>
      <w:r w:rsidRPr="00460136">
        <w:t xml:space="preserve"> has failed," Financial Times, http://www.ft.com/cms/s/0/f1adc838-3c3b-11e6-9f2c-36b487ebd80a.html)</w:t>
      </w:r>
    </w:p>
    <w:p w14:paraId="3C3CA598" w14:textId="77777777" w:rsidR="0045121D" w:rsidRPr="00460136" w:rsidRDefault="0045121D" w:rsidP="0045121D">
      <w:pPr>
        <w:rPr>
          <w:rStyle w:val="StyleUnderline"/>
        </w:rPr>
      </w:pPr>
      <w:r w:rsidRPr="00460136">
        <w:rPr>
          <w:rStyle w:val="StyleUnderline"/>
        </w:rPr>
        <w:t xml:space="preserve">With the yen ever stronger, </w:t>
      </w:r>
      <w:hyperlink r:id="rId194" w:tooltip="Japan Economy news headlines - FT.com" w:history="1">
        <w:proofErr w:type="spellStart"/>
        <w:r w:rsidRPr="00460136">
          <w:rPr>
            <w:rStyle w:val="StyleUnderline"/>
          </w:rPr>
          <w:t>Abenomics</w:t>
        </w:r>
        <w:proofErr w:type="spellEnd"/>
      </w:hyperlink>
      <w:r w:rsidRPr="00460136">
        <w:rPr>
          <w:rStyle w:val="StyleUnderline"/>
        </w:rPr>
        <w:t xml:space="preserve"> and the desired impact of central bank policies are going into reverse. The irony is that these policies, which were meant not to change traditional Japan but to revive it, are likely to end up wounding it — perhaps irreparably. </w:t>
      </w:r>
      <w:proofErr w:type="spellStart"/>
      <w:r w:rsidRPr="00460136">
        <w:rPr>
          <w:rStyle w:val="Emphasis"/>
        </w:rPr>
        <w:t>Abenomics</w:t>
      </w:r>
      <w:proofErr w:type="spellEnd"/>
      <w:r w:rsidRPr="00460136">
        <w:rPr>
          <w:rStyle w:val="Emphasis"/>
        </w:rPr>
        <w:t xml:space="preserve"> was never about real reform</w:t>
      </w:r>
      <w:r w:rsidRPr="00460136">
        <w:rPr>
          <w:rStyle w:val="StyleUnderline"/>
        </w:rPr>
        <w:t xml:space="preserve">. Instead, </w:t>
      </w:r>
      <w:r w:rsidRPr="00460136">
        <w:rPr>
          <w:rStyle w:val="Emphasis"/>
        </w:rPr>
        <w:t>it was merely meant to weaken the currency</w:t>
      </w:r>
      <w:r w:rsidRPr="00460136">
        <w:rPr>
          <w:rStyle w:val="StyleUnderline"/>
        </w:rPr>
        <w:t xml:space="preserve">, undercutting competitors like Korea and China and allowing Japan </w:t>
      </w:r>
      <w:proofErr w:type="spellStart"/>
      <w:r w:rsidRPr="00460136">
        <w:rPr>
          <w:rStyle w:val="StyleUnderline"/>
        </w:rPr>
        <w:t>Inc</w:t>
      </w:r>
      <w:proofErr w:type="spellEnd"/>
      <w:r w:rsidRPr="00460136">
        <w:rPr>
          <w:rStyle w:val="StyleUnderline"/>
        </w:rPr>
        <w:t xml:space="preserve"> to more easily export its cars and other manufactured goods to the rest of the world. That is why </w:t>
      </w:r>
      <w:proofErr w:type="spellStart"/>
      <w:r w:rsidRPr="00460136">
        <w:rPr>
          <w:rStyle w:val="Emphasis"/>
        </w:rPr>
        <w:t>Abenomic’s</w:t>
      </w:r>
      <w:proofErr w:type="spellEnd"/>
      <w:r w:rsidRPr="00460136">
        <w:rPr>
          <w:rStyle w:val="Emphasis"/>
        </w:rPr>
        <w:t xml:space="preserve"> so-called reboot doesn’t even mention immigration</w:t>
      </w:r>
      <w:r w:rsidRPr="00460136">
        <w:rPr>
          <w:rStyle w:val="StyleUnderline"/>
        </w:rPr>
        <w:t xml:space="preserve">, beyond calling for a few foreign nurses to tend to its ageing population in carefully defined zones. Immigration could offset the declining productivity of an ageing population and a shrinking </w:t>
      </w:r>
      <w:proofErr w:type="spellStart"/>
      <w:r w:rsidRPr="00460136">
        <w:rPr>
          <w:rStyle w:val="StyleUnderline"/>
        </w:rPr>
        <w:t>labour</w:t>
      </w:r>
      <w:proofErr w:type="spellEnd"/>
      <w:r w:rsidRPr="00460136">
        <w:rPr>
          <w:rStyle w:val="StyleUnderline"/>
        </w:rPr>
        <w:t xml:space="preserve"> force</w:t>
      </w:r>
      <w:r w:rsidRPr="00460136">
        <w:rPr>
          <w:rStyle w:val="Emphasis"/>
        </w:rPr>
        <w:t xml:space="preserve"> </w:t>
      </w:r>
      <w:r w:rsidRPr="00460136">
        <w:t xml:space="preserve">— which is why its </w:t>
      </w:r>
      <w:proofErr w:type="spellStart"/>
      <w:r w:rsidRPr="00460136">
        <w:t>neighbour</w:t>
      </w:r>
      <w:proofErr w:type="spellEnd"/>
      <w:r w:rsidRPr="00460136">
        <w:t xml:space="preserve"> Korea has been working so hard to encourage immigration. “The name of The Plan to Realize the Dynamic Engagement of All Citizens itself suggests that Japan will not rely on immigration,” notes </w:t>
      </w:r>
      <w:proofErr w:type="spellStart"/>
      <w:r w:rsidRPr="00460136">
        <w:t>Masamichi</w:t>
      </w:r>
      <w:proofErr w:type="spellEnd"/>
      <w:r w:rsidRPr="00460136">
        <w:t xml:space="preserve"> Adachi of JPMorgan in Tokyo. </w:t>
      </w:r>
      <w:r w:rsidRPr="00460136">
        <w:rPr>
          <w:rStyle w:val="StyleUnderline"/>
        </w:rPr>
        <w:t>Since corporate profits for the last three years were only ever about currency translation gains, these are now going in reverse and dragging down industrial shares with them.</w:t>
      </w:r>
    </w:p>
    <w:p w14:paraId="7DA99E45" w14:textId="77777777" w:rsidR="0045121D" w:rsidRPr="00460136" w:rsidRDefault="0045121D" w:rsidP="0045121D">
      <w:pPr>
        <w:pStyle w:val="Heading3"/>
      </w:pPr>
      <w:r w:rsidRPr="00460136">
        <w:t>(Unrelated) US-Japan Relations Module</w:t>
      </w:r>
    </w:p>
    <w:p w14:paraId="6F29A60A" w14:textId="77777777" w:rsidR="0045121D" w:rsidRPr="00460136" w:rsidRDefault="0045121D" w:rsidP="0045121D">
      <w:pPr>
        <w:pStyle w:val="Heading4"/>
      </w:pPr>
      <w:r w:rsidRPr="00460136">
        <w:t>Strengthened US-Japan relations create multiple scenarios for conflict</w:t>
      </w:r>
    </w:p>
    <w:p w14:paraId="2BD3B9E8" w14:textId="77777777" w:rsidR="0045121D" w:rsidRPr="00460136" w:rsidRDefault="0045121D" w:rsidP="0045121D">
      <w:pPr>
        <w:rPr>
          <w:rStyle w:val="Style13ptBold"/>
        </w:rPr>
      </w:pPr>
      <w:r w:rsidRPr="00460136">
        <w:rPr>
          <w:rStyle w:val="Style13ptBold"/>
        </w:rPr>
        <w:t xml:space="preserve">Chen, </w:t>
      </w:r>
      <w:r w:rsidRPr="00460136">
        <w:t>Assistant professor of Government and Public Administration at the University of Macau, Non-Resident Fellow at the Global Public Policy Institute (</w:t>
      </w:r>
      <w:proofErr w:type="spellStart"/>
      <w:r w:rsidRPr="00460136">
        <w:t>GPPi</w:t>
      </w:r>
      <w:proofErr w:type="spellEnd"/>
      <w:r w:rsidRPr="00460136">
        <w:t>) Berlin, Germany,</w:t>
      </w:r>
      <w:r w:rsidRPr="00460136">
        <w:rPr>
          <w:color w:val="333333"/>
          <w:shd w:val="clear" w:color="auto" w:fill="FFFFFF"/>
        </w:rPr>
        <w:t xml:space="preserve"> </w:t>
      </w:r>
      <w:r w:rsidRPr="00460136">
        <w:rPr>
          <w:rStyle w:val="Style13ptBold"/>
        </w:rPr>
        <w:t xml:space="preserve">15 </w:t>
      </w:r>
      <w:r w:rsidRPr="00460136">
        <w:t>(</w:t>
      </w:r>
      <w:proofErr w:type="spellStart"/>
      <w:r w:rsidRPr="00460136">
        <w:t>Dingding</w:t>
      </w:r>
      <w:proofErr w:type="spellEnd"/>
      <w:r w:rsidRPr="00460136">
        <w:t xml:space="preserve">, “A Deepening US-Japan Alliance: Be Careful What You Wish For”, </w:t>
      </w:r>
      <w:hyperlink r:id="rId195" w:history="1">
        <w:r w:rsidRPr="00460136">
          <w:rPr>
            <w:rStyle w:val="Hyperlink"/>
          </w:rPr>
          <w:t>http://thediplomat.com/2015/05/a-deepening-us-japan-alliance-be-careful-what-you-wish-for/</w:t>
        </w:r>
      </w:hyperlink>
      <w:r w:rsidRPr="00460136">
        <w:t>, 5-1-15) //AK</w:t>
      </w:r>
    </w:p>
    <w:p w14:paraId="748FBEE3" w14:textId="77777777" w:rsidR="0045121D" w:rsidRPr="00460136" w:rsidRDefault="0045121D" w:rsidP="0045121D">
      <w:pPr>
        <w:rPr>
          <w:rStyle w:val="StyleUnderline"/>
        </w:rPr>
      </w:pPr>
      <w:r w:rsidRPr="00460136">
        <w:rPr>
          <w:rStyle w:val="StyleUnderline"/>
        </w:rPr>
        <w:t xml:space="preserve">Japanese Prime Minister </w:t>
      </w:r>
      <w:hyperlink r:id="rId196" w:tgtFrame="_blank" w:history="1">
        <w:r w:rsidRPr="00460136">
          <w:rPr>
            <w:rStyle w:val="StyleUnderline"/>
          </w:rPr>
          <w:t>Shinzo Abe’s visit to the U.S.</w:t>
        </w:r>
      </w:hyperlink>
      <w:r w:rsidRPr="00460136">
        <w:rPr>
          <w:rStyle w:val="StyleUnderline"/>
        </w:rPr>
        <w:t xml:space="preserve"> has achieved one main goal for Japan: </w:t>
      </w:r>
      <w:r w:rsidRPr="00460136">
        <w:rPr>
          <w:rStyle w:val="Emphasis"/>
        </w:rPr>
        <w:t>a deepening of the U.S.-Japan security allianc</w:t>
      </w:r>
      <w:r w:rsidRPr="00460136">
        <w:rPr>
          <w:rStyle w:val="StyleUnderline"/>
        </w:rPr>
        <w:t>e.</w:t>
      </w:r>
      <w:r w:rsidRPr="00460136">
        <w:rPr>
          <w:sz w:val="16"/>
        </w:rPr>
        <w:t xml:space="preserve"> The biggest change is the new joint defense guidelines now allow Japan’s military to fight alongside the U.S. military anywhere in the world, as long as Japan deems it necessary for Japan’s national security interests. On the surface, such a move might strengthen Japan’s security, particularly during China’s rise in Asia. It might also increase the odds of the U.S. coming to aid Japan militarily since now Japan is ready to help the U.S. anywhere. A closer analysis, however, reveals that </w:t>
      </w:r>
      <w:r w:rsidRPr="00460136">
        <w:rPr>
          <w:rStyle w:val="StyleUnderline"/>
        </w:rPr>
        <w:t>a deepening U.S.-Japan alliance might actually hurt Japan’s security interests</w:t>
      </w:r>
      <w:r w:rsidRPr="00460136">
        <w:rPr>
          <w:sz w:val="16"/>
        </w:rPr>
        <w:t xml:space="preserve">. To start with, a </w:t>
      </w:r>
      <w:r w:rsidRPr="00460136">
        <w:rPr>
          <w:rStyle w:val="StyleUnderline"/>
        </w:rPr>
        <w:t xml:space="preserve">possible global presence of Japan’s military will involve Japan in unnecessary conflicts in some dangerous quarters of the world. The U.S. is a superpower with security interests in every corner of the world, but Japan is not a superpower and hence does not have security interests globally. Also, in the past 15 years, the U.S. has fought two very costly, yet unnecessary, wars in Iraq and Afghanistan and now is probably entering a new war in the Middle East and even Ukraine. If the United States decides to send ground troops to fight ISIS or help Ukraine fight Russia, how should Japan help? And can Japan really help? Of course, Japan can provide some logistical assistance, but real military assistance involving Japanese soldiers would be highly risky. </w:t>
      </w:r>
      <w:r w:rsidRPr="00460136">
        <w:rPr>
          <w:sz w:val="16"/>
        </w:rPr>
        <w:t xml:space="preserve">Already, two Japanese citizens </w:t>
      </w:r>
      <w:hyperlink r:id="rId197" w:tgtFrame="_blank" w:history="1">
        <w:r w:rsidRPr="00460136">
          <w:rPr>
            <w:rStyle w:val="Hyperlink"/>
            <w:sz w:val="16"/>
          </w:rPr>
          <w:t>were beheaded</w:t>
        </w:r>
      </w:hyperlink>
      <w:r w:rsidRPr="00460136">
        <w:rPr>
          <w:sz w:val="16"/>
        </w:rPr>
        <w:t xml:space="preserve"> by ISIS for Japan’s close relationship with the U.S. in fighting the ISIS</w:t>
      </w:r>
      <w:r w:rsidRPr="00460136">
        <w:rPr>
          <w:rStyle w:val="StyleUnderline"/>
        </w:rPr>
        <w:t xml:space="preserve">. Japanese involvement in the United States’ conflicts could lead to greater suffering for Japanese citizens. It might be the case that Japan, under the leadership of Abe, wants to use these new guidelines as an opportunity to revise its constitution and make Japan a ‘normal’ state again. Japan becoming a ‘normal’ state is actually a good thing, and other countries should welcome it. But becoming a military machine that closely follow </w:t>
      </w:r>
      <w:proofErr w:type="gramStart"/>
      <w:r w:rsidRPr="00460136">
        <w:rPr>
          <w:rStyle w:val="StyleUnderline"/>
        </w:rPr>
        <w:t>America’ s</w:t>
      </w:r>
      <w:proofErr w:type="gramEnd"/>
      <w:r w:rsidRPr="00460136">
        <w:rPr>
          <w:rStyle w:val="StyleUnderline"/>
        </w:rPr>
        <w:t xml:space="preserve"> every step or misstep around the world is not a good thing for Japan. Instead, Japan should aim at an independent foreign policy that centers </w:t>
      </w:r>
      <w:proofErr w:type="gramStart"/>
      <w:r w:rsidRPr="00460136">
        <w:rPr>
          <w:rStyle w:val="StyleUnderline"/>
        </w:rPr>
        <w:t>around</w:t>
      </w:r>
      <w:proofErr w:type="gramEnd"/>
      <w:r w:rsidRPr="00460136">
        <w:rPr>
          <w:rStyle w:val="StyleUnderline"/>
        </w:rPr>
        <w:t xml:space="preserve"> its Asian neighbors instead of the whims of U.S. foreign policy.</w:t>
      </w:r>
      <w:r w:rsidRPr="00460136">
        <w:rPr>
          <w:sz w:val="16"/>
        </w:rPr>
        <w:t xml:space="preserve"> Only through this approach can Japan and other Asian powers build a peaceful and prosperous Asian community. A more serious problem is Japan’s intended target in Asia. Although unstated, everyone knows that the real </w:t>
      </w:r>
      <w:r w:rsidRPr="00460136">
        <w:rPr>
          <w:rStyle w:val="StyleUnderline"/>
        </w:rPr>
        <w:t xml:space="preserve">target of the U.S.-Japan security alliance is China. A new disturbing development is that Japan and the U.S. may start joint </w:t>
      </w:r>
      <w:hyperlink r:id="rId198" w:tgtFrame="_blank" w:history="1">
        <w:r w:rsidRPr="00460136">
          <w:rPr>
            <w:rStyle w:val="StyleUnderline"/>
          </w:rPr>
          <w:t>maritime patrols in the South China Sea</w:t>
        </w:r>
      </w:hyperlink>
      <w:r w:rsidRPr="00460136">
        <w:rPr>
          <w:rStyle w:val="StyleUnderline"/>
        </w:rPr>
        <w:t>, with an aim to counterbalance China’s growing presence there</w:t>
      </w:r>
      <w:r w:rsidRPr="00460136">
        <w:rPr>
          <w:sz w:val="16"/>
        </w:rPr>
        <w:t xml:space="preserve">. This is a puzzling move on Japan’s part. There is already a high chance of an accidental clash of plans and vessels between China and Japan in the East China Sea—why risk another clash with China in the South China Sea? Plus, </w:t>
      </w:r>
      <w:r w:rsidRPr="00460136">
        <w:rPr>
          <w:rStyle w:val="StyleUnderline"/>
        </w:rPr>
        <w:t>Japan is not part of any South China Sea disputes, so why does Japan want to be dragged into the already very complex situation? Perhaps the pressures come from the United States, and perhaps Japan sees a good opportunity in mobilizing smaller Southeast Asian states to balance against China. Whatever the motivation, Japan’s move is a highly risky one and it would only lead to higher levels of tensions between Japan and China. In the realm of international politics, action begets reaction and a new alliance invites a counter-alliance. So we now have a stronger and firmer U.S.-Japan alliance, what will China do</w:t>
      </w:r>
      <w:r w:rsidRPr="00460136">
        <w:rPr>
          <w:sz w:val="16"/>
        </w:rPr>
        <w:t xml:space="preserve">? </w:t>
      </w:r>
      <w:r w:rsidRPr="00460136">
        <w:rPr>
          <w:rStyle w:val="StyleUnderline"/>
        </w:rPr>
        <w:t>The most likely case is that China will counteract the U.S.-Japan alliance with its own alliance with Russia (most likely</w:t>
      </w:r>
      <w:r w:rsidRPr="00460136">
        <w:rPr>
          <w:sz w:val="16"/>
        </w:rPr>
        <w:t xml:space="preserve">). Already, because of America’s strategic mistakes in Europe, Russia is quickly moving closer to China, both economically and politically. It is no longer unthinkable that we might see </w:t>
      </w:r>
      <w:hyperlink r:id="rId199" w:tgtFrame="_blank" w:history="1">
        <w:r w:rsidRPr="00460136">
          <w:rPr>
            <w:rStyle w:val="Hyperlink"/>
            <w:sz w:val="16"/>
          </w:rPr>
          <w:t>a China-Russia alliance</w:t>
        </w:r>
      </w:hyperlink>
      <w:r w:rsidRPr="00460136">
        <w:rPr>
          <w:sz w:val="16"/>
        </w:rPr>
        <w:t xml:space="preserve"> in the near future, particularly if the U.S. and Japan increase their pressures on China</w:t>
      </w:r>
      <w:r w:rsidRPr="00460136">
        <w:rPr>
          <w:rStyle w:val="StyleUnderline"/>
        </w:rPr>
        <w:t xml:space="preserve">. If indeed someday that happens, we might enter a ‘new cold war’ in Asia—real bad news for everyone. In the end, the best strategy for Japan is to come to terms with China’s rise and cooperate with Beijing to build a better regional order. </w:t>
      </w:r>
      <w:r w:rsidRPr="00460136">
        <w:rPr>
          <w:sz w:val="16"/>
        </w:rPr>
        <w:t xml:space="preserve">This certainly does not mean that Japan should cave to China on every issue. There are real differences between these two giants in Asia, and China is not necessarily right on every issue. It </w:t>
      </w:r>
      <w:r w:rsidRPr="00460136">
        <w:rPr>
          <w:rStyle w:val="StyleUnderline"/>
        </w:rPr>
        <w:t xml:space="preserve">won’t be easy, but let us hope wise minds in Japan will prevail. </w:t>
      </w:r>
    </w:p>
    <w:p w14:paraId="499B00DA" w14:textId="77777777" w:rsidR="0045121D" w:rsidRPr="00460136" w:rsidRDefault="0045121D" w:rsidP="0045121D">
      <w:pPr>
        <w:pStyle w:val="Heading2"/>
        <w:rPr>
          <w:rStyle w:val="StyleUnderline"/>
        </w:rPr>
      </w:pPr>
      <w:r w:rsidRPr="00460136">
        <w:rPr>
          <w:rStyle w:val="StyleUnderline"/>
        </w:rPr>
        <w:t>A/T:</w:t>
      </w:r>
    </w:p>
    <w:p w14:paraId="5A7C84BC" w14:textId="77777777" w:rsidR="0045121D" w:rsidRPr="00460136" w:rsidRDefault="0045121D" w:rsidP="0045121D">
      <w:pPr>
        <w:pStyle w:val="Heading3"/>
      </w:pPr>
      <w:proofErr w:type="spellStart"/>
      <w:r w:rsidRPr="00460136">
        <w:t>Abenomic</w:t>
      </w:r>
      <w:proofErr w:type="spellEnd"/>
      <w:r w:rsidRPr="00460136">
        <w:t xml:space="preserve"> thumper goes away – bait and switch strategy</w:t>
      </w:r>
    </w:p>
    <w:p w14:paraId="75FCFC75" w14:textId="77777777" w:rsidR="0045121D" w:rsidRPr="00460136" w:rsidRDefault="0045121D" w:rsidP="0045121D">
      <w:pPr>
        <w:pStyle w:val="Heading4"/>
      </w:pPr>
      <w:proofErr w:type="spellStart"/>
      <w:r w:rsidRPr="00460136">
        <w:t>Abenomics</w:t>
      </w:r>
      <w:proofErr w:type="spellEnd"/>
      <w:r w:rsidRPr="00460136">
        <w:t xml:space="preserve"> thumper goes away – bait and switch strategy</w:t>
      </w:r>
    </w:p>
    <w:p w14:paraId="056DFE62" w14:textId="77777777" w:rsidR="0045121D" w:rsidRPr="00460136" w:rsidRDefault="0045121D" w:rsidP="0045121D">
      <w:r w:rsidRPr="00460136">
        <w:rPr>
          <w:rStyle w:val="Style13ptBold"/>
        </w:rPr>
        <w:t>Kingston</w:t>
      </w:r>
      <w:r w:rsidRPr="00460136">
        <w:t>, contributor to Japan Times,</w:t>
      </w:r>
      <w:r w:rsidRPr="00460136">
        <w:rPr>
          <w:rStyle w:val="Style13ptBold"/>
        </w:rPr>
        <w:t xml:space="preserve"> 6/25</w:t>
      </w:r>
      <w:r w:rsidRPr="00460136">
        <w:t xml:space="preserve">/16 (Jeff, </w:t>
      </w:r>
      <w:hyperlink r:id="rId200" w:history="1">
        <w:r w:rsidRPr="00460136">
          <w:rPr>
            <w:rStyle w:val="Hyperlink"/>
          </w:rPr>
          <w:t>http://www.japantimes.co.jp/opinion/2016/06/25/commentary/shinzo-abes-bait-switch-campaign-strategy/, “Shinzo Abe’s bait-and-switch campaign strategy</w:t>
        </w:r>
      </w:hyperlink>
      <w:r w:rsidRPr="00460136">
        <w:t>) //AK</w:t>
      </w:r>
    </w:p>
    <w:p w14:paraId="67C49C0A" w14:textId="77777777" w:rsidR="0045121D" w:rsidRPr="00460136" w:rsidRDefault="0045121D" w:rsidP="0045121D">
      <w:pPr>
        <w:rPr>
          <w:rStyle w:val="StyleUnderline"/>
        </w:rPr>
      </w:pPr>
      <w:r w:rsidRPr="00460136">
        <w:rPr>
          <w:rStyle w:val="StyleUnderline"/>
        </w:rPr>
        <w:t xml:space="preserve">Prime Minister Shinzo Abe is doing it again: campaigning on </w:t>
      </w:r>
      <w:proofErr w:type="spellStart"/>
      <w:r w:rsidRPr="00460136">
        <w:rPr>
          <w:rStyle w:val="StyleUnderline"/>
        </w:rPr>
        <w:t>Abenomics</w:t>
      </w:r>
      <w:proofErr w:type="spellEnd"/>
      <w:r w:rsidRPr="00460136">
        <w:rPr>
          <w:rStyle w:val="StyleUnderline"/>
        </w:rPr>
        <w:t xml:space="preserve"> while </w:t>
      </w:r>
      <w:r w:rsidRPr="00460136">
        <w:rPr>
          <w:rStyle w:val="Emphasis"/>
        </w:rPr>
        <w:t>distracting voters’ attention away from his real agenda.</w:t>
      </w:r>
      <w:r w:rsidRPr="00460136">
        <w:rPr>
          <w:rStyle w:val="StyleUnderline"/>
        </w:rPr>
        <w:t xml:space="preserve"> When he got elected </w:t>
      </w:r>
      <w:r w:rsidRPr="00460136">
        <w:rPr>
          <w:rStyle w:val="Emphasis"/>
        </w:rPr>
        <w:t xml:space="preserve">in 2012, Abe ran on </w:t>
      </w:r>
      <w:proofErr w:type="spellStart"/>
      <w:r w:rsidRPr="00460136">
        <w:rPr>
          <w:rStyle w:val="Emphasis"/>
        </w:rPr>
        <w:t>Abenomics</w:t>
      </w:r>
      <w:proofErr w:type="spellEnd"/>
      <w:r w:rsidRPr="00460136">
        <w:rPr>
          <w:rStyle w:val="Emphasis"/>
        </w:rPr>
        <w:t xml:space="preserve"> and kept his revisionist political and historical agenda under wraps,</w:t>
      </w:r>
      <w:r w:rsidRPr="00460136">
        <w:rPr>
          <w:rStyle w:val="StyleUnderline"/>
        </w:rPr>
        <w:t xml:space="preserve"> knowing that it does not resonate with voters. He then </w:t>
      </w:r>
      <w:r w:rsidRPr="00460136">
        <w:rPr>
          <w:rStyle w:val="Emphasis"/>
        </w:rPr>
        <w:t xml:space="preserve">passed the unpopular secrecy law. In 2014, he called a snap election and again campaigned on </w:t>
      </w:r>
      <w:proofErr w:type="spellStart"/>
      <w:r w:rsidRPr="00460136">
        <w:rPr>
          <w:rStyle w:val="Emphasis"/>
        </w:rPr>
        <w:t>Abenomics</w:t>
      </w:r>
      <w:proofErr w:type="spellEnd"/>
      <w:r w:rsidRPr="00460136">
        <w:rPr>
          <w:rStyle w:val="StyleUnderline"/>
        </w:rPr>
        <w:t>, diverting attention from his plans to lift constitutional constraints on Japan’s military.</w:t>
      </w:r>
      <w:r w:rsidRPr="00460136">
        <w:t xml:space="preserve"> </w:t>
      </w:r>
      <w:r w:rsidRPr="00460136">
        <w:rPr>
          <w:rStyle w:val="StyleUnderline"/>
        </w:rPr>
        <w:t xml:space="preserve">Subsequently, </w:t>
      </w:r>
      <w:r w:rsidRPr="00460136">
        <w:rPr>
          <w:rStyle w:val="Emphasis"/>
        </w:rPr>
        <w:t>in 2015</w:t>
      </w:r>
      <w:r w:rsidRPr="00460136">
        <w:rPr>
          <w:rStyle w:val="StyleUnderline"/>
        </w:rPr>
        <w:t xml:space="preserve">, he </w:t>
      </w:r>
      <w:r w:rsidRPr="00460136">
        <w:rPr>
          <w:rStyle w:val="Emphasis"/>
        </w:rPr>
        <w:t>signed on to new U.S.-Japan defense guidelines</w:t>
      </w:r>
      <w:r w:rsidRPr="00460136">
        <w:rPr>
          <w:rStyle w:val="StyleUnderline"/>
        </w:rPr>
        <w:t xml:space="preserve"> that expand what Japan is prepared to do militarily to support its allies. That same year he pushed through </w:t>
      </w:r>
      <w:r w:rsidRPr="00460136">
        <w:rPr>
          <w:rStyle w:val="Emphasis"/>
        </w:rPr>
        <w:t>enabling legislation despite negligible public suppor</w:t>
      </w:r>
      <w:r w:rsidRPr="00460136">
        <w:rPr>
          <w:rStyle w:val="StyleUnderline"/>
        </w:rPr>
        <w:t>t — in the form of massive demonstrations and polls indicating majority opposition to his plans — for his goal of overturning Japan’s postwar laws on security policy. Subsequently citizens have filed a series of lawsuits nationwide against the legislation, arguing that it violates their constitutional rights.</w:t>
      </w:r>
    </w:p>
    <w:p w14:paraId="7CA30C70" w14:textId="77777777" w:rsidR="0045121D" w:rsidRPr="00460136" w:rsidRDefault="0045121D" w:rsidP="0045121D"/>
    <w:p w14:paraId="1621189B" w14:textId="77777777" w:rsidR="0045121D" w:rsidRPr="00460136" w:rsidRDefault="0045121D" w:rsidP="0045121D">
      <w:pPr>
        <w:pStyle w:val="Heading2"/>
      </w:pPr>
      <w:proofErr w:type="spellStart"/>
      <w:r w:rsidRPr="00460136">
        <w:t>Aff</w:t>
      </w:r>
      <w:proofErr w:type="spellEnd"/>
    </w:p>
    <w:p w14:paraId="0EB9A5CA" w14:textId="77777777" w:rsidR="0045121D" w:rsidRPr="00460136" w:rsidRDefault="0045121D" w:rsidP="0045121D">
      <w:pPr>
        <w:pStyle w:val="Heading3"/>
      </w:pPr>
      <w:r w:rsidRPr="00460136">
        <w:t>UQ o/v link</w:t>
      </w:r>
    </w:p>
    <w:p w14:paraId="0319E1B2" w14:textId="77777777" w:rsidR="0045121D" w:rsidRPr="00460136" w:rsidRDefault="0045121D" w:rsidP="0045121D">
      <w:pPr>
        <w:pStyle w:val="Heading4"/>
      </w:pPr>
      <w:r w:rsidRPr="00460136">
        <w:t>UQ overwhelms the link -- Abe has consolidated political power now – vote won’t occur until 2019</w:t>
      </w:r>
    </w:p>
    <w:p w14:paraId="12F41CB1" w14:textId="77777777" w:rsidR="0045121D" w:rsidRPr="00460136" w:rsidRDefault="0045121D" w:rsidP="0045121D">
      <w:pPr>
        <w:shd w:val="clear" w:color="auto" w:fill="FFFFFF"/>
        <w:rPr>
          <w:rStyle w:val="Style13ptBold"/>
          <w:rFonts w:ascii="Helvetica" w:eastAsia="Times New Roman" w:hAnsi="Helvetica" w:cs="Helvetica"/>
          <w:b w:val="0"/>
          <w:bCs w:val="0"/>
          <w:color w:val="353535"/>
          <w:sz w:val="24"/>
          <w:szCs w:val="24"/>
        </w:rPr>
      </w:pPr>
      <w:r w:rsidRPr="00460136">
        <w:rPr>
          <w:rStyle w:val="Style13ptBold"/>
        </w:rPr>
        <w:t xml:space="preserve">Green and </w:t>
      </w:r>
      <w:proofErr w:type="spellStart"/>
      <w:r w:rsidRPr="00460136">
        <w:rPr>
          <w:rStyle w:val="Style13ptBold"/>
        </w:rPr>
        <w:t>Szechenyi</w:t>
      </w:r>
      <w:proofErr w:type="spellEnd"/>
      <w:r w:rsidRPr="00460136">
        <w:rPr>
          <w:rStyle w:val="Style13ptBold"/>
        </w:rPr>
        <w:t xml:space="preserve">, </w:t>
      </w:r>
      <w:r w:rsidRPr="00460136">
        <w:t>Senior Vice President for Asia and Japan Chair and Deputy Director and Senior Fellow, Japan Chair; Asia Program</w:t>
      </w:r>
      <w:r w:rsidRPr="00460136">
        <w:rPr>
          <w:rStyle w:val="Style13ptBold"/>
        </w:rPr>
        <w:t>, 7-11</w:t>
      </w:r>
      <w:r w:rsidRPr="00460136">
        <w:t>-2016</w:t>
      </w:r>
      <w:r w:rsidRPr="00460136">
        <w:rPr>
          <w:rFonts w:ascii="Helvetica" w:eastAsia="Times New Roman" w:hAnsi="Helvetica" w:cs="Helvetica"/>
          <w:color w:val="353535"/>
          <w:sz w:val="24"/>
          <w:szCs w:val="24"/>
        </w:rPr>
        <w:t xml:space="preserve"> </w:t>
      </w:r>
      <w:r w:rsidRPr="00460136">
        <w:t xml:space="preserve">(Michael J, Nicholas, “Japan's Upper House Election”, </w:t>
      </w:r>
      <w:hyperlink r:id="rId201" w:history="1">
        <w:r w:rsidRPr="00460136">
          <w:rPr>
            <w:rStyle w:val="Hyperlink"/>
          </w:rPr>
          <w:t>https://www.csis.org/analysis/japans-upper-house-election</w:t>
        </w:r>
      </w:hyperlink>
      <w:r w:rsidRPr="00460136">
        <w:t>, Center for Strategic and International Studies) //AK</w:t>
      </w:r>
    </w:p>
    <w:p w14:paraId="39FD8087" w14:textId="77777777" w:rsidR="0045121D" w:rsidRPr="00460136" w:rsidRDefault="0045121D" w:rsidP="0045121D">
      <w:pPr>
        <w:rPr>
          <w:rStyle w:val="StyleUnderline"/>
        </w:rPr>
      </w:pPr>
      <w:r w:rsidRPr="00460136">
        <w:rPr>
          <w:sz w:val="16"/>
        </w:rPr>
        <w:t xml:space="preserve">Q2: </w:t>
      </w:r>
      <w:r w:rsidRPr="00460136">
        <w:rPr>
          <w:rStyle w:val="StyleUnderline"/>
        </w:rPr>
        <w:t>To what degree has Abe consolidated his political power</w:t>
      </w:r>
      <w:r w:rsidRPr="00460136">
        <w:rPr>
          <w:sz w:val="16"/>
        </w:rPr>
        <w:t xml:space="preserve">? A2: </w:t>
      </w:r>
      <w:r w:rsidRPr="00460136">
        <w:rPr>
          <w:rStyle w:val="StyleUnderline"/>
        </w:rPr>
        <w:t xml:space="preserve">Abe’s Liberal Democratic Party (LDP) </w:t>
      </w:r>
      <w:r w:rsidRPr="00460136">
        <w:rPr>
          <w:sz w:val="16"/>
        </w:rPr>
        <w:t xml:space="preserve">fell just short of securing a majority in the Upper House on its own </w:t>
      </w:r>
      <w:r w:rsidRPr="00460136">
        <w:rPr>
          <w:rStyle w:val="StyleUnderline"/>
        </w:rPr>
        <w:t xml:space="preserve">but together with the </w:t>
      </w:r>
      <w:proofErr w:type="spellStart"/>
      <w:r w:rsidRPr="00460136">
        <w:rPr>
          <w:rStyle w:val="StyleUnderline"/>
        </w:rPr>
        <w:t>Komeito</w:t>
      </w:r>
      <w:proofErr w:type="spellEnd"/>
      <w:r w:rsidRPr="00460136">
        <w:rPr>
          <w:rStyle w:val="StyleUnderline"/>
        </w:rPr>
        <w:t xml:space="preserve"> Party retains a comfortable majority. The ruling coalition already has a two-thirds majority in the more powerful Lower House and can override any opposition from the Upper House.</w:t>
      </w:r>
      <w:r w:rsidRPr="00460136">
        <w:rPr>
          <w:sz w:val="16"/>
        </w:rPr>
        <w:t xml:space="preserve"> The outcome of this election therefore simply reaffirmed Abe’s control of the legislature, and the polls won’t reopen for some time. </w:t>
      </w:r>
      <w:r w:rsidRPr="00460136">
        <w:rPr>
          <w:rStyle w:val="StyleUnderline"/>
        </w:rPr>
        <w:t>The next election for the Upper House isn’t until 2019, and a Lower House poll need not be held until 2018.</w:t>
      </w:r>
      <w:r w:rsidRPr="00460136">
        <w:rPr>
          <w:sz w:val="16"/>
        </w:rPr>
        <w:t xml:space="preserve"> </w:t>
      </w:r>
      <w:r w:rsidRPr="00460136">
        <w:rPr>
          <w:rStyle w:val="StyleUnderline"/>
        </w:rPr>
        <w:t>Abe also does not face a challenge from within the LDP; he is in his second term as party president, which expires in 2018</w:t>
      </w:r>
      <w:r w:rsidRPr="00460136">
        <w:rPr>
          <w:sz w:val="16"/>
        </w:rPr>
        <w:t xml:space="preserve">, but the party could change the rules mandating a maximum of two terms to extend his tenure. </w:t>
      </w:r>
      <w:r w:rsidRPr="00460136">
        <w:rPr>
          <w:rStyle w:val="StyleUnderline"/>
        </w:rPr>
        <w:t>Abe also benefits from a weak opposition</w:t>
      </w:r>
      <w:r w:rsidRPr="00460136">
        <w:rPr>
          <w:sz w:val="16"/>
        </w:rPr>
        <w:t xml:space="preserve">. The DP, a disparate group that ruled for the first time from 2009 to 2012, but lost the confidence of the public in the aftermath of the 2011 Great East Japan Earthquake, partnered with smaller opposition groups including the Communist Party in a desperate attempt to thwart Abe’s agenda but did not mount a serious threat. All </w:t>
      </w:r>
      <w:r w:rsidRPr="00460136">
        <w:rPr>
          <w:rStyle w:val="StyleUnderline"/>
        </w:rPr>
        <w:t>of these factors point to sustained leadership under Abe, though under the watchful eye of voters concerned fundamentally about economic growth.</w:t>
      </w:r>
    </w:p>
    <w:p w14:paraId="4D389DCC" w14:textId="77777777" w:rsidR="0045121D" w:rsidRPr="00460136" w:rsidRDefault="0045121D" w:rsidP="0045121D">
      <w:pPr>
        <w:pStyle w:val="Heading3"/>
      </w:pPr>
      <w:r w:rsidRPr="00460136">
        <w:t>US-Japan Alliance good for Abe</w:t>
      </w:r>
    </w:p>
    <w:p w14:paraId="100A8463" w14:textId="77777777" w:rsidR="0045121D" w:rsidRPr="00460136" w:rsidRDefault="0045121D" w:rsidP="0045121D">
      <w:pPr>
        <w:pStyle w:val="Heading4"/>
      </w:pPr>
      <w:r w:rsidRPr="00460136">
        <w:t>Abe pushing for US-Japan alliances now – doesn’t hurt his agenda</w:t>
      </w:r>
    </w:p>
    <w:p w14:paraId="7E85854E" w14:textId="77777777" w:rsidR="0045121D" w:rsidRPr="00460136" w:rsidRDefault="0045121D" w:rsidP="0045121D">
      <w:pPr>
        <w:shd w:val="clear" w:color="auto" w:fill="FFFFFF"/>
        <w:rPr>
          <w:rFonts w:ascii="Helvetica" w:eastAsia="Times New Roman" w:hAnsi="Helvetica" w:cs="Helvetica"/>
          <w:color w:val="353535"/>
          <w:sz w:val="24"/>
          <w:szCs w:val="24"/>
        </w:rPr>
      </w:pPr>
      <w:r w:rsidRPr="00460136">
        <w:rPr>
          <w:rStyle w:val="Style13ptBold"/>
        </w:rPr>
        <w:t xml:space="preserve">Green and </w:t>
      </w:r>
      <w:proofErr w:type="spellStart"/>
      <w:r w:rsidRPr="00460136">
        <w:rPr>
          <w:rStyle w:val="Style13ptBold"/>
        </w:rPr>
        <w:t>Szechenyi</w:t>
      </w:r>
      <w:proofErr w:type="spellEnd"/>
      <w:r w:rsidRPr="00460136">
        <w:rPr>
          <w:rStyle w:val="Style13ptBold"/>
        </w:rPr>
        <w:t xml:space="preserve">, </w:t>
      </w:r>
      <w:r w:rsidRPr="00460136">
        <w:t>Senior Vice President for Asia and Japan Chair and Deputy Director and Senior Fellow, Japan Chair; Asia Program</w:t>
      </w:r>
      <w:r w:rsidRPr="00460136">
        <w:rPr>
          <w:rStyle w:val="Style13ptBold"/>
        </w:rPr>
        <w:t>, 7-11</w:t>
      </w:r>
      <w:r w:rsidRPr="00460136">
        <w:t>-2016</w:t>
      </w:r>
      <w:r w:rsidRPr="00460136">
        <w:rPr>
          <w:rFonts w:ascii="Helvetica" w:eastAsia="Times New Roman" w:hAnsi="Helvetica" w:cs="Helvetica"/>
          <w:color w:val="353535"/>
          <w:sz w:val="24"/>
          <w:szCs w:val="24"/>
        </w:rPr>
        <w:t xml:space="preserve"> </w:t>
      </w:r>
      <w:r w:rsidRPr="00460136">
        <w:t xml:space="preserve">(Michael J, Nicholas, “Japan's Upper House Election”, </w:t>
      </w:r>
      <w:hyperlink r:id="rId202" w:history="1">
        <w:r w:rsidRPr="00460136">
          <w:rPr>
            <w:rStyle w:val="Hyperlink"/>
          </w:rPr>
          <w:t>https://www.csis.org/analysis/japans-upper-house-election</w:t>
        </w:r>
      </w:hyperlink>
      <w:r w:rsidRPr="00460136">
        <w:t>, Center for Strategic and International Studies) //AK</w:t>
      </w:r>
    </w:p>
    <w:p w14:paraId="6357FC24" w14:textId="77777777" w:rsidR="0045121D" w:rsidRPr="00460136" w:rsidRDefault="0045121D" w:rsidP="0045121D">
      <w:pPr>
        <w:rPr>
          <w:rStyle w:val="StyleUnderline"/>
        </w:rPr>
      </w:pPr>
      <w:r w:rsidRPr="00460136">
        <w:t>A4: </w:t>
      </w:r>
      <w:r w:rsidRPr="00460136">
        <w:rPr>
          <w:rStyle w:val="StyleUnderline"/>
        </w:rPr>
        <w:t>The U.S.-Japan alliance is a cornerstone of Japanese foreign policy, and Abe has focused intently on strengthening bilateral economic and security ties.</w:t>
      </w:r>
      <w:r w:rsidRPr="00460136">
        <w:t xml:space="preserve"> He </w:t>
      </w:r>
      <w:r w:rsidRPr="00460136">
        <w:rPr>
          <w:rStyle w:val="StyleUnderline"/>
        </w:rPr>
        <w:t>entered the TPP negotiations and pursued defense policy reforms and new bilateral defense guidelines with the United States to bolster the security alliance, and he also has championed global rules and norms as chair of the G7. Abe is advancing an agenda that supports U.S. interests, and political stability in Japan, prolonged as a result of this election, favors sustained strategic alignment between the two countries.</w:t>
      </w:r>
    </w:p>
    <w:p w14:paraId="4170E631" w14:textId="77777777" w:rsidR="0045121D" w:rsidRPr="00460136" w:rsidRDefault="0045121D" w:rsidP="0045121D">
      <w:pPr>
        <w:pStyle w:val="Heading3"/>
      </w:pPr>
      <w:r w:rsidRPr="00460136">
        <w:t>Americans and Japanese trust each other</w:t>
      </w:r>
    </w:p>
    <w:p w14:paraId="233BBBF8" w14:textId="77777777" w:rsidR="0045121D" w:rsidRPr="00460136" w:rsidRDefault="0045121D" w:rsidP="0045121D">
      <w:pPr>
        <w:pStyle w:val="Heading4"/>
        <w:rPr>
          <w:rStyle w:val="Style13ptBold"/>
        </w:rPr>
      </w:pPr>
      <w:r w:rsidRPr="00460136">
        <w:rPr>
          <w:rStyle w:val="Style13ptBold"/>
        </w:rPr>
        <w:t>Americans and Japanese trust each other</w:t>
      </w:r>
    </w:p>
    <w:p w14:paraId="45A6EE96" w14:textId="77777777" w:rsidR="0045121D" w:rsidRPr="00460136" w:rsidRDefault="0045121D" w:rsidP="0045121D">
      <w:r w:rsidRPr="00460136">
        <w:rPr>
          <w:rStyle w:val="Style13ptBold"/>
        </w:rPr>
        <w:t>Stokes</w:t>
      </w:r>
      <w:r w:rsidRPr="00460136">
        <w:t xml:space="preserve">, DIRECTOR, GLOBAL ECONOMIC ATTITUDES, </w:t>
      </w:r>
      <w:r w:rsidRPr="00460136">
        <w:rPr>
          <w:rStyle w:val="Style13ptBold"/>
        </w:rPr>
        <w:t>4-7-16</w:t>
      </w:r>
      <w:r w:rsidRPr="00460136">
        <w:t xml:space="preserve"> (Bruce,"5 facts to help understand the U.S.-Japan relationship," Pew Research Center, http://www.pewresearch.org/fact-tank/2015/04/07/5-facts-to-help-understand-the-u-s-japan-relationship/)</w:t>
      </w:r>
    </w:p>
    <w:p w14:paraId="301BD400" w14:textId="77777777" w:rsidR="0045121D" w:rsidRPr="00460136" w:rsidRDefault="0045121D" w:rsidP="0045121D">
      <w:pPr>
        <w:rPr>
          <w:rStyle w:val="StyleUnderline"/>
        </w:rPr>
      </w:pPr>
      <w:r w:rsidRPr="00460136">
        <w:rPr>
          <w:rStyle w:val="StyleUnderline"/>
        </w:rPr>
        <w:t>Americans and Japanese trust each other. Roughly two-thirds of Americans trust Japan either a great deal or a fair amount. And three-quarters of Japanese share a similar degree of trust toward the United States, though their intensity is somewhat less. There is a gender gap in how both publics see each other. More American men (76%) than women (59%) are trusting of Japan, just as Japanese men (82%) voice greater trust in the U.S. than do Japanese women (68%).</w:t>
      </w:r>
    </w:p>
    <w:p w14:paraId="36A0BFDE" w14:textId="77777777" w:rsidR="0045121D" w:rsidRPr="00460136" w:rsidRDefault="0045121D" w:rsidP="0045121D"/>
    <w:p w14:paraId="4FED8682" w14:textId="77777777" w:rsidR="0045121D" w:rsidRPr="00460136" w:rsidRDefault="0045121D" w:rsidP="0045121D">
      <w:pPr>
        <w:pStyle w:val="Heading3"/>
      </w:pPr>
      <w:r w:rsidRPr="00460136">
        <w:t>Okinawa won’t affect Japan-US</w:t>
      </w:r>
    </w:p>
    <w:p w14:paraId="664E016A" w14:textId="77777777" w:rsidR="0045121D" w:rsidRPr="00460136" w:rsidRDefault="0045121D" w:rsidP="0045121D">
      <w:pPr>
        <w:pStyle w:val="Heading4"/>
      </w:pPr>
      <w:r w:rsidRPr="00460136">
        <w:t>Okinawa won’t affect Japan-US relationship</w:t>
      </w:r>
    </w:p>
    <w:p w14:paraId="599937B1" w14:textId="77777777" w:rsidR="0045121D" w:rsidRPr="00460136" w:rsidRDefault="0045121D" w:rsidP="0045121D">
      <w:pPr>
        <w:rPr>
          <w:b/>
          <w:bCs/>
          <w:sz w:val="26"/>
        </w:rPr>
      </w:pPr>
      <w:proofErr w:type="spellStart"/>
      <w:r w:rsidRPr="00460136">
        <w:rPr>
          <w:rStyle w:val="Style13ptBold"/>
        </w:rPr>
        <w:t>Slavin</w:t>
      </w:r>
      <w:proofErr w:type="spellEnd"/>
      <w:r w:rsidRPr="00460136">
        <w:rPr>
          <w:rStyle w:val="Style13ptBold"/>
        </w:rPr>
        <w:t xml:space="preserve"> and Sumida</w:t>
      </w:r>
      <w:r w:rsidRPr="00460136">
        <w:t>, Reporters for Stars and Stripes,</w:t>
      </w:r>
      <w:r w:rsidRPr="00460136">
        <w:rPr>
          <w:rStyle w:val="Style13ptBold"/>
        </w:rPr>
        <w:t xml:space="preserve"> 6-16</w:t>
      </w:r>
      <w:r w:rsidRPr="00460136">
        <w:t xml:space="preserve">-16 (Erik, </w:t>
      </w:r>
      <w:proofErr w:type="spellStart"/>
      <w:r w:rsidRPr="00460136">
        <w:t>Chiyomi</w:t>
      </w:r>
      <w:proofErr w:type="spellEnd"/>
      <w:r w:rsidRPr="00460136">
        <w:t>, “Politics play role in Tokyo's reaction to US crime on Okinawa”, http://www.stripes.com/news/politics-play-role-in-tokyo-s-reaction-to-us-crime-on-okinawa-1.414835) //AK</w:t>
      </w:r>
    </w:p>
    <w:p w14:paraId="65FA68A0" w14:textId="77777777" w:rsidR="0045121D" w:rsidRPr="00460136" w:rsidRDefault="0045121D" w:rsidP="0045121D">
      <w:pPr>
        <w:rPr>
          <w:rStyle w:val="StyleUnderline"/>
        </w:rPr>
      </w:pPr>
      <w:r w:rsidRPr="00460136">
        <w:rPr>
          <w:rStyle w:val="StyleUnderline"/>
        </w:rPr>
        <w:t xml:space="preserve">Polling supports Japan’s concerns, as North Korea develops its nuclear weapons and missile programs and China sails its navy ever closer to the Japan-administered </w:t>
      </w:r>
      <w:proofErr w:type="spellStart"/>
      <w:r w:rsidRPr="00460136">
        <w:rPr>
          <w:rStyle w:val="StyleUnderline"/>
        </w:rPr>
        <w:t>Senkaku</w:t>
      </w:r>
      <w:proofErr w:type="spellEnd"/>
      <w:r w:rsidRPr="00460136">
        <w:rPr>
          <w:rStyle w:val="StyleUnderline"/>
        </w:rPr>
        <w:t xml:space="preserve"> Islands, which China describes as its “indisputable territory.</w:t>
      </w:r>
      <w:r w:rsidRPr="00460136">
        <w:t xml:space="preserve">” In a </w:t>
      </w:r>
      <w:r w:rsidRPr="00460136">
        <w:rPr>
          <w:rStyle w:val="StyleUnderline"/>
        </w:rPr>
        <w:t xml:space="preserve">2015 </w:t>
      </w:r>
      <w:proofErr w:type="spellStart"/>
      <w:r w:rsidRPr="00460136">
        <w:rPr>
          <w:rStyle w:val="StyleUnderline"/>
        </w:rPr>
        <w:t>Genron</w:t>
      </w:r>
      <w:proofErr w:type="spellEnd"/>
      <w:r w:rsidRPr="00460136">
        <w:rPr>
          <w:rStyle w:val="StyleUnderline"/>
        </w:rPr>
        <w:t xml:space="preserve"> poll, only 20 percent of Japanese thought the U.S. presence in the Asia-Pacific region should be decreased. A Pew Research Center poll last year found that 60 percent of Japanese said China’s military and economic rise makes relations with the U.S. more important.</w:t>
      </w:r>
    </w:p>
    <w:p w14:paraId="528CAE78" w14:textId="77777777" w:rsidR="0045121D" w:rsidRPr="00460136" w:rsidRDefault="0045121D" w:rsidP="0045121D">
      <w:pPr>
        <w:pStyle w:val="Heading3"/>
      </w:pPr>
      <w:r w:rsidRPr="00460136">
        <w:t>China Rise -&gt; US-Japan</w:t>
      </w:r>
    </w:p>
    <w:p w14:paraId="7A0E2475" w14:textId="77777777" w:rsidR="0045121D" w:rsidRPr="00460136" w:rsidRDefault="0045121D" w:rsidP="0045121D">
      <w:pPr>
        <w:pStyle w:val="Heading4"/>
      </w:pPr>
      <w:r w:rsidRPr="00460136">
        <w:t>China rise necessitates strengthening of US-Japan relationship</w:t>
      </w:r>
    </w:p>
    <w:p w14:paraId="0B9987CE" w14:textId="77777777" w:rsidR="0045121D" w:rsidRPr="00460136" w:rsidRDefault="0045121D" w:rsidP="0045121D">
      <w:r w:rsidRPr="00460136">
        <w:rPr>
          <w:rStyle w:val="Style13ptBold"/>
        </w:rPr>
        <w:t xml:space="preserve">Allen and </w:t>
      </w:r>
      <w:proofErr w:type="spellStart"/>
      <w:r w:rsidRPr="00460136">
        <w:rPr>
          <w:rStyle w:val="Style13ptBold"/>
        </w:rPr>
        <w:t>Sugg</w:t>
      </w:r>
      <w:proofErr w:type="spellEnd"/>
      <w:r w:rsidRPr="00460136">
        <w:t>, retired U.S. Marine Corps four-star general and former commander of the International Security Assistance Force in Afghanistan,</w:t>
      </w:r>
      <w:r w:rsidRPr="00460136">
        <w:rPr>
          <w:rStyle w:val="Style13ptBold"/>
        </w:rPr>
        <w:t xml:space="preserve"> July 2016 </w:t>
      </w:r>
      <w:r w:rsidRPr="00460136">
        <w:t xml:space="preserve">(John R., Ben, Research Assistant Brookings Institute, “The U.S.-Japan Alliance”, Asian Alliance Working Place Series, Order From Chaos: Foreign Policy in a troubled world, </w:t>
      </w:r>
      <w:hyperlink r:id="rId203" w:history="1">
        <w:r w:rsidRPr="00460136">
          <w:rPr>
            <w:rStyle w:val="Hyperlink"/>
          </w:rPr>
          <w:t>http://www.brookings.edu/~/media/Research/Files/Papers/2016/07/asia-pacific-alliances-us-commitments/Paper-2v2.pdf?la=en</w:t>
        </w:r>
      </w:hyperlink>
      <w:r w:rsidRPr="00460136">
        <w:t>) //AK</w:t>
      </w:r>
    </w:p>
    <w:p w14:paraId="1BFBA183" w14:textId="77777777" w:rsidR="0045121D" w:rsidRPr="00460136" w:rsidRDefault="0045121D" w:rsidP="0045121D">
      <w:pPr>
        <w:rPr>
          <w:rStyle w:val="StyleUnderline"/>
        </w:rPr>
      </w:pPr>
      <w:r w:rsidRPr="00460136">
        <w:rPr>
          <w:rStyle w:val="StyleUnderline"/>
        </w:rPr>
        <w:t>Threats in Northeast Asia will most likely continue to diversify for the near future, and therefore the relevance of the U.S.-Japan alliance will only increase in maintaining regional stability. Since 1945 U.S.-Japanese relations have weathered numerous wars (some of which took place in the region), the collapse of the Soviet Union, and the proliferation of transnational terrorism. As noted above, the tensions and disagreements that exist between the two countries on issues concerning basing in Okinawa and the asymmetry in defense spending are largely tactical and do not undermine the alliance in any strategic sense.</w:t>
      </w:r>
      <w:r w:rsidRPr="00460136">
        <w:t xml:space="preserve"> In the context of the current U.S. “rebalancing” to the Pacific, the alliance is imperative to addressing the rise of China and the provocations of North Korea. </w:t>
      </w:r>
      <w:r w:rsidRPr="00460136">
        <w:rPr>
          <w:rStyle w:val="StyleUnderline"/>
        </w:rPr>
        <w:t xml:space="preserve">China’s rise has produced a variety of geopolitical effects and consequences. As previously stated, its demeanor has become increasingly aggressive in its maritime operations in both the East and South China Seas. China’s emerging A2/AD strategy, coupled with its long-term and well-resourced military modernization and its territorial claims on the </w:t>
      </w:r>
      <w:proofErr w:type="spellStart"/>
      <w:r w:rsidRPr="00460136">
        <w:rPr>
          <w:rStyle w:val="StyleUnderline"/>
        </w:rPr>
        <w:t>Senkaku</w:t>
      </w:r>
      <w:proofErr w:type="spellEnd"/>
      <w:r w:rsidRPr="00460136">
        <w:rPr>
          <w:rStyle w:val="StyleUnderline"/>
        </w:rPr>
        <w:t xml:space="preserve"> Islands are of immediate concern for Japan. Additionally, North Korea’s nuclear and ballistic missile programs risk destabilizing the entire region.</w:t>
      </w:r>
      <w:r w:rsidRPr="00460136">
        <w:t xml:space="preserve"> </w:t>
      </w:r>
      <w:r w:rsidRPr="00460136">
        <w:rPr>
          <w:rStyle w:val="StyleUnderline"/>
        </w:rPr>
        <w:t>The regime’s opaque and hostile behavior acts as a constant and clear reminder of the importance for the U.S. to work on building trust and bridging relations between South Korean and Japanese governments. At a time when one of America’s closest allies is facing a variety of threats, some of which are existential, there are few things more damaging than fostering ambiguity about U.S. commitments to the maintenance of security and stability in the Asia Pacific. Fiscal and political constraints will undoubtedly influence future relations between both countries, but these inescapable forces should not hinder Washington’s ability to assure Japan that its security, as well as the security of its neighbors, is deep-seated in U.S. grand strategy and the balance of power in the region</w:t>
      </w:r>
    </w:p>
    <w:p w14:paraId="1F6FD07F" w14:textId="77777777" w:rsidR="0045121D" w:rsidRPr="00460136" w:rsidRDefault="0045121D" w:rsidP="0045121D">
      <w:pPr>
        <w:pStyle w:val="Heading3"/>
      </w:pPr>
      <w:r w:rsidRPr="00460136">
        <w:t xml:space="preserve">No link – no alternative to </w:t>
      </w:r>
      <w:proofErr w:type="spellStart"/>
      <w:r w:rsidRPr="00460136">
        <w:t>abe</w:t>
      </w:r>
      <w:proofErr w:type="spellEnd"/>
    </w:p>
    <w:p w14:paraId="1F9E4A91" w14:textId="77777777" w:rsidR="0045121D" w:rsidRPr="00460136" w:rsidRDefault="0045121D" w:rsidP="0045121D">
      <w:pPr>
        <w:pStyle w:val="Heading4"/>
        <w:rPr>
          <w:sz w:val="16"/>
          <w:u w:val="single"/>
        </w:rPr>
      </w:pPr>
      <w:r w:rsidRPr="00460136">
        <w:t>Even if he is criticized, other parties can’t give in for econ</w:t>
      </w:r>
    </w:p>
    <w:p w14:paraId="169F5985" w14:textId="77777777" w:rsidR="0045121D" w:rsidRPr="00460136" w:rsidRDefault="0045121D" w:rsidP="0045121D">
      <w:pPr>
        <w:rPr>
          <w:b/>
          <w:bCs/>
          <w:sz w:val="26"/>
        </w:rPr>
      </w:pPr>
      <w:r w:rsidRPr="00460136">
        <w:rPr>
          <w:rStyle w:val="Style13ptBold"/>
        </w:rPr>
        <w:t>Padden</w:t>
      </w:r>
      <w:r w:rsidRPr="00460136">
        <w:t xml:space="preserve">, Correspondent of VOA, </w:t>
      </w:r>
      <w:r w:rsidRPr="00460136">
        <w:rPr>
          <w:rStyle w:val="Style13ptBold"/>
        </w:rPr>
        <w:t>6/21</w:t>
      </w:r>
      <w:r w:rsidRPr="00460136">
        <w:t xml:space="preserve">/2016 (Brian, “Anti-American Protests in Japan Reflect Opposition to Abe’s Ruling Party”, </w:t>
      </w:r>
      <w:hyperlink r:id="rId204" w:history="1">
        <w:r w:rsidRPr="00460136">
          <w:rPr>
            <w:rStyle w:val="Hyperlink"/>
          </w:rPr>
          <w:t>http://www.voanews.com/content/anti-american-protests-in-japan/3385091.html</w:t>
        </w:r>
      </w:hyperlink>
      <w:r w:rsidRPr="00460136">
        <w:t>) //AK</w:t>
      </w:r>
    </w:p>
    <w:p w14:paraId="7A3A09AC" w14:textId="77777777" w:rsidR="0045121D" w:rsidRPr="00460136" w:rsidRDefault="0045121D" w:rsidP="0045121D">
      <w:pPr>
        <w:rPr>
          <w:rStyle w:val="StyleUnderline"/>
        </w:rPr>
      </w:pPr>
      <w:r w:rsidRPr="00460136">
        <w:rPr>
          <w:rStyle w:val="StyleUnderline"/>
        </w:rPr>
        <w:t>It remains to be seen if Japan’s opposition parties can translate public discontent into increased political support. Recent polls show the ruling Liberal Democratic Party comfortably ahead of its main rival the Democratic Party. Critics say despite broad opposition to Abe’s security policies and frustration that his “</w:t>
      </w:r>
      <w:proofErr w:type="spellStart"/>
      <w:r w:rsidRPr="00460136">
        <w:rPr>
          <w:rStyle w:val="StyleUnderline"/>
        </w:rPr>
        <w:t>Abenomics</w:t>
      </w:r>
      <w:proofErr w:type="spellEnd"/>
      <w:r w:rsidRPr="00460136">
        <w:rPr>
          <w:rStyle w:val="StyleUnderline"/>
        </w:rPr>
        <w:t xml:space="preserve">” conservative fiscal policies have so far failed to </w:t>
      </w:r>
      <w:proofErr w:type="gramStart"/>
      <w:r w:rsidRPr="00460136">
        <w:rPr>
          <w:rStyle w:val="StyleUnderline"/>
        </w:rPr>
        <w:t>revitalized</w:t>
      </w:r>
      <w:proofErr w:type="gramEnd"/>
      <w:r w:rsidRPr="00460136">
        <w:rPr>
          <w:rStyle w:val="StyleUnderline"/>
        </w:rPr>
        <w:t xml:space="preserve"> the economy, the opposition has been unable to offer persuasive alternatives.</w:t>
      </w:r>
    </w:p>
    <w:p w14:paraId="1F91FAD5" w14:textId="77777777" w:rsidR="0045121D" w:rsidRPr="00460136" w:rsidRDefault="0045121D" w:rsidP="0045121D">
      <w:pPr>
        <w:pStyle w:val="Heading3"/>
      </w:pPr>
      <w:r w:rsidRPr="00460136">
        <w:t>Akihito Abdication</w:t>
      </w:r>
    </w:p>
    <w:p w14:paraId="3E506DDC" w14:textId="77777777" w:rsidR="0045121D" w:rsidRPr="00460136" w:rsidRDefault="0045121D" w:rsidP="0045121D">
      <w:pPr>
        <w:pStyle w:val="Heading4"/>
      </w:pPr>
      <w:r w:rsidRPr="00460136">
        <w:t xml:space="preserve">Abe won’t pass constitutional plans after Akihito abdication </w:t>
      </w:r>
    </w:p>
    <w:p w14:paraId="2E935868" w14:textId="77777777" w:rsidR="0045121D" w:rsidRPr="00460136" w:rsidRDefault="0045121D" w:rsidP="0045121D">
      <w:r w:rsidRPr="00460136">
        <w:rPr>
          <w:rStyle w:val="Style13ptBold"/>
        </w:rPr>
        <w:t>Earl</w:t>
      </w:r>
      <w:r w:rsidRPr="00460136">
        <w:t xml:space="preserve">, writes on Foreign Affairs </w:t>
      </w:r>
      <w:proofErr w:type="spellStart"/>
      <w:r w:rsidRPr="00460136">
        <w:t>specialising</w:t>
      </w:r>
      <w:proofErr w:type="spellEnd"/>
      <w:r w:rsidRPr="00460136">
        <w:t xml:space="preserve"> in Asia, </w:t>
      </w:r>
      <w:proofErr w:type="spellStart"/>
      <w:r w:rsidRPr="00460136">
        <w:t>Busines</w:t>
      </w:r>
      <w:proofErr w:type="spellEnd"/>
      <w:r w:rsidRPr="00460136">
        <w:t xml:space="preserve">, Opinion for Financial Review, </w:t>
      </w:r>
      <w:r w:rsidRPr="00460136">
        <w:rPr>
          <w:rStyle w:val="Style13ptBold"/>
        </w:rPr>
        <w:t>7-16</w:t>
      </w:r>
      <w:r w:rsidRPr="00460136">
        <w:t xml:space="preserve">-2016 ("Japan's emperor has upset Shinzo Abe's election victory plans," Financial Review, </w:t>
      </w:r>
      <w:hyperlink r:id="rId205" w:history="1">
        <w:r w:rsidRPr="00460136">
          <w:rPr>
            <w:rStyle w:val="Hyperlink"/>
          </w:rPr>
          <w:t>http://www.afr.com/news/world/asia/japans-emperor-has-upset-shinzo-abes-election-victory-plans-20160715-gq6aao</w:t>
        </w:r>
      </w:hyperlink>
      <w:r w:rsidRPr="00460136">
        <w:t>) //AK</w:t>
      </w:r>
    </w:p>
    <w:p w14:paraId="65B34C32" w14:textId="77777777" w:rsidR="0045121D" w:rsidRDefault="0045121D" w:rsidP="0045121D">
      <w:pPr>
        <w:rPr>
          <w:rStyle w:val="StyleUnderline"/>
        </w:rPr>
      </w:pPr>
      <w:r w:rsidRPr="00460136">
        <w:t xml:space="preserve">And so </w:t>
      </w:r>
      <w:r w:rsidRPr="00460136">
        <w:rPr>
          <w:rStyle w:val="StyleUnderline"/>
        </w:rPr>
        <w:t xml:space="preserve">Abe faces deep resistance to a greater military role abroad from the fact that his </w:t>
      </w:r>
      <w:proofErr w:type="spellStart"/>
      <w:r w:rsidRPr="00460136">
        <w:rPr>
          <w:rStyle w:val="StyleUnderline"/>
        </w:rPr>
        <w:t>Komeito</w:t>
      </w:r>
      <w:proofErr w:type="spellEnd"/>
      <w:r w:rsidRPr="00460136">
        <w:rPr>
          <w:rStyle w:val="StyleUnderline"/>
        </w:rPr>
        <w:t xml:space="preserve"> coalition partner might share his conservative economic and social ideas but, as a pacifist Buddhist party, certainly doesn't support military adventurism abroad.</w:t>
      </w:r>
      <w:r w:rsidRPr="00460136">
        <w:t xml:space="preserve"> Indeed </w:t>
      </w:r>
      <w:proofErr w:type="spellStart"/>
      <w:r w:rsidRPr="00460136">
        <w:rPr>
          <w:rStyle w:val="StyleUnderline"/>
        </w:rPr>
        <w:t>Komeito's</w:t>
      </w:r>
      <w:proofErr w:type="spellEnd"/>
      <w:r w:rsidRPr="00460136">
        <w:rPr>
          <w:rStyle w:val="StyleUnderline"/>
        </w:rPr>
        <w:t xml:space="preserve"> founders suffered at the hands of the rising military in the 1930s. And then Emperor Akihito intruded on Abe's post-election celebrations with apparently well-sourced </w:t>
      </w:r>
      <w:proofErr w:type="spellStart"/>
      <w:r w:rsidRPr="00460136">
        <w:rPr>
          <w:rStyle w:val="StyleUnderline"/>
        </w:rPr>
        <w:t>rumours</w:t>
      </w:r>
      <w:proofErr w:type="spellEnd"/>
      <w:r w:rsidRPr="00460136">
        <w:rPr>
          <w:rStyle w:val="StyleUnderline"/>
        </w:rPr>
        <w:t xml:space="preserve"> that he wants to abdicate</w:t>
      </w:r>
      <w:r w:rsidRPr="00460136">
        <w:t xml:space="preserve">. Despite being the figureheads of the rightest Shinto nationalist movement, </w:t>
      </w:r>
      <w:r w:rsidRPr="00460136">
        <w:rPr>
          <w:rStyle w:val="StyleUnderline"/>
        </w:rPr>
        <w:t>the modern royal family actually has a long track record of liberalism and concern about Japan's Pacific War actions. This seems to put them at odds with Abe's approach to the world. Akihito's position is curious because while he is venerated, he really lives in a gilded cage controlled by an ultra-conservative Imperial Household Agency which has since denied he wants to abdicate</w:t>
      </w:r>
      <w:r w:rsidRPr="00460136">
        <w:t>.</w:t>
      </w:r>
      <w:r w:rsidRPr="00460136">
        <w:rPr>
          <w:rStyle w:val="StyleUnderline"/>
        </w:rPr>
        <w:t xml:space="preserve"> Things would really be different if </w:t>
      </w:r>
      <w:proofErr w:type="spellStart"/>
      <w:r w:rsidRPr="00460136">
        <w:rPr>
          <w:rStyle w:val="StyleUnderline"/>
        </w:rPr>
        <w:t>Komeito's</w:t>
      </w:r>
      <w:proofErr w:type="spellEnd"/>
      <w:r w:rsidRPr="00460136">
        <w:rPr>
          <w:rStyle w:val="StyleUnderline"/>
        </w:rPr>
        <w:t xml:space="preserve"> Buddhists and an unpredictable royal family upset Abe's plans for constitutional change. Perhaps more attention to economic reform might even be the outcome.</w:t>
      </w:r>
    </w:p>
    <w:p w14:paraId="2A7EFFC5" w14:textId="77777777" w:rsidR="0045121D" w:rsidRDefault="0045121D" w:rsidP="0045121D">
      <w:pPr>
        <w:rPr>
          <w:rStyle w:val="StyleUnderline"/>
        </w:rPr>
      </w:pPr>
    </w:p>
    <w:p w14:paraId="6526E7BB" w14:textId="77777777" w:rsidR="0045121D" w:rsidRPr="00C74291" w:rsidRDefault="0045121D" w:rsidP="0045121D">
      <w:pPr>
        <w:rPr>
          <w:rStyle w:val="StyleUnderline"/>
        </w:rPr>
      </w:pPr>
    </w:p>
    <w:p w14:paraId="2094CF7F" w14:textId="77777777" w:rsidR="0045121D" w:rsidRPr="0045121D" w:rsidRDefault="0045121D" w:rsidP="0045121D"/>
    <w:p w14:paraId="07E8F775" w14:textId="77777777" w:rsidR="0045121D" w:rsidRPr="0045121D" w:rsidRDefault="0045121D" w:rsidP="0045121D"/>
    <w:sectPr w:rsidR="0045121D" w:rsidRPr="0045121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Scott Phillips" w:date="2016-07-20T15:46:00Z" w:initials="SP">
    <w:p w14:paraId="273BD618" w14:textId="77777777" w:rsidR="00430833" w:rsidRDefault="00430833" w:rsidP="00460136">
      <w:pPr>
        <w:pStyle w:val="CommentText"/>
      </w:pPr>
      <w:r>
        <w:rPr>
          <w:rStyle w:val="CommentReference"/>
        </w:rPr>
        <w:annotationRef/>
      </w:r>
      <w:r>
        <w:t xml:space="preserve">I think there is something wrong with your verbatim cause these aren’t showing up as the right styles </w:t>
      </w:r>
    </w:p>
  </w:comment>
  <w:comment w:id="2" w:author="Scott Phillips" w:date="2016-07-20T15:46:00Z" w:initials="SP">
    <w:p w14:paraId="3D9111EA" w14:textId="77777777" w:rsidR="00430833" w:rsidRDefault="00430833" w:rsidP="00460136">
      <w:pPr>
        <w:pStyle w:val="CommentText"/>
      </w:pPr>
      <w:r>
        <w:rPr>
          <w:rStyle w:val="CommentReference"/>
        </w:rPr>
        <w:annotationRef/>
      </w:r>
      <w:r>
        <w:t xml:space="preserve">Small size un-underlined text </w:t>
      </w:r>
    </w:p>
  </w:comment>
  <w:comment w:id="3" w:author="Scott Phillips" w:date="2016-07-20T15:46:00Z" w:initials="SP">
    <w:p w14:paraId="01690485" w14:textId="77777777" w:rsidR="00430833" w:rsidRDefault="00430833" w:rsidP="00460136">
      <w:pPr>
        <w:pStyle w:val="CommentText"/>
      </w:pPr>
      <w:r>
        <w:rPr>
          <w:rStyle w:val="CommentReference"/>
        </w:rPr>
        <w:annotationRef/>
      </w:r>
      <w:r>
        <w:t xml:space="preserve">For authors make sure you look up </w:t>
      </w:r>
      <w:proofErr w:type="spellStart"/>
      <w:r>
        <w:t>quals</w:t>
      </w:r>
      <w:proofErr w:type="spellEnd"/>
      <w:r>
        <w:t xml:space="preserve"> and format like the containment file </w:t>
      </w:r>
    </w:p>
  </w:comment>
  <w:comment w:id="4" w:author="Russ Weas" w:date="2016-07-13T13:59:00Z" w:initials="RW">
    <w:p w14:paraId="34DF12DF" w14:textId="77777777" w:rsidR="00430833" w:rsidRDefault="00430833" w:rsidP="00460136">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Don’t pull Japan into another Iraq</w:t>
      </w:r>
    </w:p>
  </w:comment>
  <w:comment w:id="5" w:author="Russ Weas" w:date="2016-07-13T13:59:00Z" w:initials="RW">
    <w:p w14:paraId="6CE3C376" w14:textId="77777777" w:rsidR="00430833" w:rsidRDefault="00430833" w:rsidP="00460136">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 xml:space="preserve">A stronger alliance gets Japan involved in the SCS, which can heighten risks of </w:t>
      </w:r>
      <w:proofErr w:type="spellStart"/>
      <w:r>
        <w:t>miscalc</w:t>
      </w:r>
      <w:proofErr w:type="spellEnd"/>
    </w:p>
  </w:comment>
  <w:comment w:id="6" w:author="Russ Weas" w:date="2016-07-13T13:58:00Z" w:initials="RW">
    <w:p w14:paraId="78CE7206" w14:textId="77777777" w:rsidR="00430833" w:rsidRDefault="00430833" w:rsidP="00460136">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proofErr w:type="gramStart"/>
      <w:r>
        <w:t>a</w:t>
      </w:r>
      <w:proofErr w:type="gramEnd"/>
      <w:r>
        <w:t xml:space="preserve"> stronger US Japan alliance forces a stronger Sino-Russian alliance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73BD618" w15:done="0"/>
  <w15:commentEx w15:paraId="3D9111EA" w15:done="0"/>
  <w15:commentEx w15:paraId="01690485" w15:done="0"/>
  <w15:commentEx w15:paraId="34DF12DF" w15:done="0"/>
  <w15:commentEx w15:paraId="6CE3C376" w15:done="0"/>
  <w15:commentEx w15:paraId="78CE7206" w15:done="0"/>
</w15:commentsEx>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NeueLTW01-55Roman">
    <w:altName w:val="Cambria"/>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DroidSerif">
    <w:altName w:val="Cambria"/>
    <w:panose1 w:val="00000000000000000000"/>
    <w:charset w:val="00"/>
    <w:family w:val="auto"/>
    <w:notTrueType/>
    <w:pitch w:val="default"/>
    <w:sig w:usb0="00000003" w:usb1="00000000" w:usb2="00000000" w:usb3="00000000" w:csb0="00000001" w:csb1="00000000"/>
  </w:font>
  <w:font w:name="Solido-Medium">
    <w:altName w:val="Cambria"/>
    <w:panose1 w:val="00000000000000000000"/>
    <w:charset w:val="00"/>
    <w:family w:val="auto"/>
    <w:notTrueType/>
    <w:pitch w:val="default"/>
    <w:sig w:usb0="00000003" w:usb1="00000000" w:usb2="00000000" w:usb3="00000000" w:csb0="00000001" w:csb1="00000000"/>
  </w:font>
  <w:font w:name="CopyrightKlimTypeFoundry-NotLic">
    <w:altName w:val="Cambria"/>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yriad Pro Cond">
    <w:altName w:val="Corbel"/>
    <w:charset w:val="00"/>
    <w:family w:val="auto"/>
    <w:pitch w:val="variable"/>
    <w:sig w:usb0="00000001" w:usb1="00000001" w:usb2="00000000" w:usb3="00000000" w:csb0="0000019F" w:csb1="00000000"/>
  </w:font>
  <w:font w:name="Lucida Grande">
    <w:altName w:val="Arial"/>
    <w:charset w:val="00"/>
    <w:family w:val="auto"/>
    <w:pitch w:val="variable"/>
    <w:sig w:usb0="00000000" w:usb1="5000A1FF" w:usb2="00000000" w:usb3="00000000" w:csb0="000001BF" w:csb1="00000000"/>
  </w:font>
  <w:font w:name="HelveticaNeueLTW01-75Bold">
    <w:altName w:val="Cambria"/>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D57E2C"/>
    <w:multiLevelType w:val="hybridMultilevel"/>
    <w:tmpl w:val="3EB2826E"/>
    <w:lvl w:ilvl="0" w:tplc="BBCC271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cott Phillips">
    <w15:presenceInfo w15:providerId="Windows Live" w15:userId="0c7e7222a464b38f"/>
  </w15:person>
  <w15:person w15:author="Russ Weas">
    <w15:presenceInfo w15:providerId="Windows Live" w15:userId="ea0ba8ee41282e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5121D"/>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30833"/>
    <w:rsid w:val="0045121D"/>
    <w:rsid w:val="00460136"/>
    <w:rsid w:val="004605D6"/>
    <w:rsid w:val="004A4677"/>
    <w:rsid w:val="004C60E8"/>
    <w:rsid w:val="004E3579"/>
    <w:rsid w:val="004E728B"/>
    <w:rsid w:val="004F39E0"/>
    <w:rsid w:val="00537BD5"/>
    <w:rsid w:val="0057268A"/>
    <w:rsid w:val="005D2912"/>
    <w:rsid w:val="006065BD"/>
    <w:rsid w:val="00607F0A"/>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B1B24"/>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0C2B"/>
    <w:rsid w:val="00CE161E"/>
    <w:rsid w:val="00CF59A8"/>
    <w:rsid w:val="00D325A9"/>
    <w:rsid w:val="00D36A8A"/>
    <w:rsid w:val="00D61409"/>
    <w:rsid w:val="00D6691E"/>
    <w:rsid w:val="00D71170"/>
    <w:rsid w:val="00DA1C92"/>
    <w:rsid w:val="00DA25D4"/>
    <w:rsid w:val="00DA6538"/>
    <w:rsid w:val="00E15E75"/>
    <w:rsid w:val="00E5262C"/>
    <w:rsid w:val="00E77E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E1C20"/>
  <w15:chartTrackingRefBased/>
  <w15:docId w15:val="{B856A3BD-E570-4F80-A5BB-57EC32B43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5121D"/>
    <w:rPr>
      <w:rFonts w:ascii="Calibri" w:hAnsi="Calibri"/>
    </w:rPr>
  </w:style>
  <w:style w:type="paragraph" w:styleId="Heading1">
    <w:name w:val="heading 1"/>
    <w:aliases w:val="Pocket"/>
    <w:basedOn w:val="Normal"/>
    <w:next w:val="Normal"/>
    <w:link w:val="Heading1Char"/>
    <w:qFormat/>
    <w:rsid w:val="004512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512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512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Ch,TAG,no read,No Spacing211,No Spacing12,No Spacing2111,No Spacing4,No Spacing11111,No Spacing5,No Spacing21,tags,No Spacing1111,ta,No Spacing1,No Spacing11,No Spacing111,T,Ta,small text,body,Card,Tags,t, Ch"/>
    <w:basedOn w:val="Normal"/>
    <w:next w:val="Normal"/>
    <w:link w:val="Heading4Char"/>
    <w:uiPriority w:val="3"/>
    <w:unhideWhenUsed/>
    <w:qFormat/>
    <w:rsid w:val="0045121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512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5121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5121D"/>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Ch Char,TAG Char,no read Char,No Spacing211 Char,No Spacing12 Char,No Spacing2111 Char,No Spacing4 Char,No Spacing11111 Char,No Spacing5 Char,No Spacing21 Char,tags Char,ta Char,T Char"/>
    <w:basedOn w:val="DefaultParagraphFont"/>
    <w:link w:val="Heading4"/>
    <w:uiPriority w:val="3"/>
    <w:rsid w:val="0045121D"/>
    <w:rPr>
      <w:rFonts w:ascii="Calibri" w:eastAsiaTheme="majorEastAsia" w:hAnsi="Calibri" w:cstheme="majorBidi"/>
      <w:b/>
      <w:iCs/>
      <w:sz w:val="26"/>
    </w:rPr>
  </w:style>
  <w:style w:type="character" w:styleId="Emphasis">
    <w:name w:val="Emphasis"/>
    <w:aliases w:val="Evidence,Minimized,minimized,Highlighted,tag2,Size 10,emphasis in card,Underlined,CD Card,ED - Tag,Bold Underline,Emphasis!!,small,Qualifications,bold underline,normal card text,Shrunk,qualifications in card,qualifications,Box,B,Style1,emphasi"/>
    <w:basedOn w:val="DefaultParagraphFont"/>
    <w:link w:val="textbold"/>
    <w:uiPriority w:val="7"/>
    <w:qFormat/>
    <w:rsid w:val="0045121D"/>
    <w:rPr>
      <w:rFonts w:ascii="Calibri" w:hAnsi="Calibri"/>
      <w:b/>
      <w:i w:val="0"/>
      <w:iCs/>
      <w:sz w:val="22"/>
      <w:u w:val="single"/>
      <w:bdr w:val="none" w:sz="0" w:space="0" w:color="auto"/>
    </w:rPr>
  </w:style>
  <w:style w:type="paragraph" w:customStyle="1" w:styleId="textbold">
    <w:name w:val="text bold"/>
    <w:basedOn w:val="Normal"/>
    <w:link w:val="Emphasis"/>
    <w:uiPriority w:val="20"/>
    <w:qFormat/>
    <w:rsid w:val="0045121D"/>
    <w:pPr>
      <w:ind w:left="720"/>
      <w:jc w:val="both"/>
    </w:pPr>
    <w:rPr>
      <w:b/>
      <w:iCs/>
      <w:u w:val="single"/>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
    <w:basedOn w:val="DefaultParagraphFont"/>
    <w:uiPriority w:val="5"/>
    <w:qFormat/>
    <w:rsid w:val="0045121D"/>
    <w:rPr>
      <w:b/>
      <w:bCs/>
      <w:sz w:val="26"/>
      <w:u w:val="none"/>
    </w:rPr>
  </w:style>
  <w:style w:type="character" w:customStyle="1" w:styleId="StyleUnderline">
    <w:name w:val="Style Underline"/>
    <w:aliases w:val="Underline,Intense Emphasis111,Heading 3 Char Char Char1,Bold Cite Char,cite,9.5 p,Intense Emphasis1111,Heading 3 Char Char Char,Char Char Char1,Heading 3 Char1,Heading 3 Char Char1,Read Char Char1,Heading 3 Char1 Char Char Char,Italic"/>
    <w:basedOn w:val="DefaultParagraphFont"/>
    <w:uiPriority w:val="2"/>
    <w:qFormat/>
    <w:rsid w:val="0045121D"/>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45121D"/>
    <w:rPr>
      <w:color w:val="auto"/>
      <w:u w:val="none"/>
    </w:rPr>
  </w:style>
  <w:style w:type="character" w:styleId="FollowedHyperlink">
    <w:name w:val="FollowedHyperlink"/>
    <w:basedOn w:val="DefaultParagraphFont"/>
    <w:uiPriority w:val="99"/>
    <w:semiHidden/>
    <w:unhideWhenUsed/>
    <w:rsid w:val="0045121D"/>
    <w:rPr>
      <w:color w:val="auto"/>
      <w:u w:val="none"/>
    </w:rPr>
  </w:style>
  <w:style w:type="paragraph" w:styleId="NormalWeb">
    <w:name w:val="Normal (Web)"/>
    <w:basedOn w:val="Normal"/>
    <w:uiPriority w:val="99"/>
    <w:unhideWhenUsed/>
    <w:rsid w:val="0045121D"/>
    <w:pPr>
      <w:spacing w:before="100" w:beforeAutospacing="1" w:after="100" w:afterAutospacing="1" w:line="240" w:lineRule="auto"/>
    </w:pPr>
    <w:rPr>
      <w:rFonts w:ascii="Times" w:eastAsiaTheme="minorEastAsia" w:hAnsi="Times" w:cs="Times New Roman"/>
      <w:sz w:val="20"/>
      <w:szCs w:val="20"/>
    </w:rPr>
  </w:style>
  <w:style w:type="paragraph" w:styleId="ListParagraph">
    <w:name w:val="List Paragraph"/>
    <w:basedOn w:val="Normal"/>
    <w:uiPriority w:val="34"/>
    <w:qFormat/>
    <w:rsid w:val="0045121D"/>
    <w:pPr>
      <w:ind w:left="720"/>
      <w:contextualSpacing/>
    </w:pPr>
    <w:rPr>
      <w:rFonts w:eastAsiaTheme="minorEastAsia"/>
      <w:szCs w:val="24"/>
    </w:rPr>
  </w:style>
  <w:style w:type="paragraph" w:customStyle="1" w:styleId="default">
    <w:name w:val="default"/>
    <w:basedOn w:val="Normal"/>
    <w:uiPriority w:val="99"/>
    <w:rsid w:val="004512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ebateUnderline">
    <w:name w:val="Debate Underline"/>
    <w:rsid w:val="0045121D"/>
    <w:rPr>
      <w:rFonts w:ascii="Times New Roman" w:hAnsi="Times New Roman"/>
      <w:sz w:val="24"/>
      <w:u w:val="thick"/>
    </w:rPr>
  </w:style>
  <w:style w:type="character" w:styleId="CommentReference">
    <w:name w:val="annotation reference"/>
    <w:basedOn w:val="DefaultParagraphFont"/>
    <w:uiPriority w:val="99"/>
    <w:semiHidden/>
    <w:unhideWhenUsed/>
    <w:rsid w:val="00460136"/>
    <w:rPr>
      <w:sz w:val="16"/>
      <w:szCs w:val="16"/>
    </w:rPr>
  </w:style>
  <w:style w:type="paragraph" w:styleId="CommentText">
    <w:name w:val="annotation text"/>
    <w:basedOn w:val="Normal"/>
    <w:link w:val="CommentTextChar"/>
    <w:uiPriority w:val="99"/>
    <w:semiHidden/>
    <w:unhideWhenUsed/>
    <w:rsid w:val="00460136"/>
    <w:rPr>
      <w:sz w:val="20"/>
      <w:szCs w:val="20"/>
    </w:rPr>
  </w:style>
  <w:style w:type="character" w:customStyle="1" w:styleId="CommentTextChar">
    <w:name w:val="Comment Text Char"/>
    <w:basedOn w:val="DefaultParagraphFont"/>
    <w:link w:val="CommentText"/>
    <w:uiPriority w:val="99"/>
    <w:semiHidden/>
    <w:rsid w:val="00460136"/>
    <w:rPr>
      <w:rFonts w:ascii="Calibri" w:hAnsi="Calibri"/>
      <w:sz w:val="20"/>
      <w:szCs w:val="20"/>
    </w:rPr>
  </w:style>
  <w:style w:type="paragraph" w:styleId="BalloonText">
    <w:name w:val="Balloon Text"/>
    <w:basedOn w:val="Normal"/>
    <w:link w:val="BalloonTextChar"/>
    <w:uiPriority w:val="99"/>
    <w:semiHidden/>
    <w:unhideWhenUsed/>
    <w:rsid w:val="004601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0136"/>
    <w:rPr>
      <w:rFonts w:ascii="Segoe UI" w:hAnsi="Segoe UI" w:cs="Segoe UI"/>
      <w:sz w:val="18"/>
      <w:szCs w:val="18"/>
    </w:rPr>
  </w:style>
  <w:style w:type="character" w:customStyle="1" w:styleId="Heading1Char1">
    <w:name w:val="Heading 1 Char1"/>
    <w:aliases w:val="Pocket Char1"/>
    <w:basedOn w:val="DefaultParagraphFont"/>
    <w:rsid w:val="0043083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17" Type="http://schemas.openxmlformats.org/officeDocument/2006/relationships/hyperlink" Target="https://twq.elliott.gwu.edu/sites/twq.elliott.gwu.edu/files/downloads/Harold.pdf" TargetMode="External"/><Relationship Id="rId21" Type="http://schemas.openxmlformats.org/officeDocument/2006/relationships/hyperlink" Target="http://nationalinterest.org/blog/the-buzz/explained-why-china-japan-simply-dont-trust-each-other-13237)/NP" TargetMode="External"/><Relationship Id="rId42" Type="http://schemas.openxmlformats.org/officeDocument/2006/relationships/hyperlink" Target="http://thediplomat.com/2016/01/chinas-relations-with-iran-a-threat-to-the-west/" TargetMode="External"/><Relationship Id="rId63" Type="http://schemas.openxmlformats.org/officeDocument/2006/relationships/hyperlink" Target="https://www.natureasia.com/ja-jp/advertising/sponsors/climate-change/water" TargetMode="External"/><Relationship Id="rId84" Type="http://schemas.openxmlformats.org/officeDocument/2006/relationships/hyperlink" Target="http://www.mofa.go.jp/files/000143069.pdf" TargetMode="External"/><Relationship Id="rId138" Type="http://schemas.openxmlformats.org/officeDocument/2006/relationships/hyperlink" Target="http://www.huffingtonpost.com/doug-bandow/terrorist-killings-illust_b_6694686.html" TargetMode="External"/><Relationship Id="rId159" Type="http://schemas.openxmlformats.org/officeDocument/2006/relationships/hyperlink" Target="http://www.nytimes.com/2016/07/11/world/asia/japan-vote-parliamentary-elections.html" TargetMode="External"/><Relationship Id="rId170" Type="http://schemas.openxmlformats.org/officeDocument/2006/relationships/hyperlink" Target="http://www.wsj.com/articles/japanese-voters-to-render-a-verdict-on-abenomics-national-security-policy-1468111220" TargetMode="External"/><Relationship Id="rId191" Type="http://schemas.openxmlformats.org/officeDocument/2006/relationships/hyperlink" Target="http://theweek.com/articles/635151/myth-shinzo-abes-failure" TargetMode="External"/><Relationship Id="rId205" Type="http://schemas.openxmlformats.org/officeDocument/2006/relationships/hyperlink" Target="http://www.afr.com/news/world/asia/japans-emperor-has-upset-shinzo-abes-election-victory-plans-20160715-gq6aao" TargetMode="External"/><Relationship Id="rId16" Type="http://schemas.openxmlformats.org/officeDocument/2006/relationships/hyperlink" Target="http://www.nytimes.com/2014/04/02/world/asia/japan-ends-half-century-ban-on-weapons-exports.html?_r=0" TargetMode="External"/><Relationship Id="rId107" Type="http://schemas.openxmlformats.org/officeDocument/2006/relationships/hyperlink" Target="http://www.atimes.com/atimes/Japan/JAP-01-141114.html)\\WDB" TargetMode="External"/><Relationship Id="rId11" Type="http://schemas.openxmlformats.org/officeDocument/2006/relationships/hyperlink" Target="http://www.heritage.org/research/reports/2013/04/beyond-the-plateau-in-us-india-relations)%20//Gekker" TargetMode="External"/><Relationship Id="rId32" Type="http://schemas.openxmlformats.org/officeDocument/2006/relationships/hyperlink" Target="https://cup.columbia.edu/book/978-0-231-14050-8/chinas-search-for-security" TargetMode="External"/><Relationship Id="rId37" Type="http://schemas.openxmlformats.org/officeDocument/2006/relationships/hyperlink" Target="http://thediplomat.com/2016/07/5-takeaways-a-closer-look-at-the-historic-south-china-sea-arbitration-award/" TargetMode="External"/><Relationship Id="rId53" Type="http://schemas.openxmlformats.org/officeDocument/2006/relationships/hyperlink" Target="http://www.jnto.go.jp/jpn/news/press_releases/pdf/20151216.pdf" TargetMode="External"/><Relationship Id="rId58" Type="http://schemas.openxmlformats.org/officeDocument/2006/relationships/hyperlink" Target="http://www.sankei.com/politics/news/140217/plt1402170002-n1.html" TargetMode="External"/><Relationship Id="rId74" Type="http://schemas.openxmlformats.org/officeDocument/2006/relationships/hyperlink" Target="http://www.koryu.or.jp/taipei-tw/ez3_contents.nsf/04/207F2F48BAF7AAFD49257B970039D3C1/$FILE/H24yoron.zhong.pdf" TargetMode="External"/><Relationship Id="rId79" Type="http://schemas.openxmlformats.org/officeDocument/2006/relationships/hyperlink" Target="http://www.cuhk.edu.hk/jas/staff/benng/publications/anime1.pdf" TargetMode="External"/><Relationship Id="rId102" Type="http://schemas.openxmlformats.org/officeDocument/2006/relationships/hyperlink" Target="http://www.npr.org/blogs/parallels/2015/04/07/397756228/pew-japan-and-u-s-respect-each-other-and-distrust-china" TargetMode="External"/><Relationship Id="rId123" Type="http://schemas.openxmlformats.org/officeDocument/2006/relationships/hyperlink" Target="https://www.project-syndicate.org/commentary/japan-security-reform-by-brahma-chellaney-2015-10" TargetMode="External"/><Relationship Id="rId128" Type="http://schemas.openxmlformats.org/officeDocument/2006/relationships/hyperlink" Target="http://www.japantoday.com/category/politics/view/ishihara-says-japan-should-conduct-simulated-nuclear-weapons-tests" TargetMode="External"/><Relationship Id="rId144" Type="http://schemas.openxmlformats.org/officeDocument/2006/relationships/hyperlink" Target="http://thediplomat.com/2015/05/a-deepening-us-japan-alliance-be-careful-what-you-wish-for/" TargetMode="External"/><Relationship Id="rId149" Type="http://schemas.openxmlformats.org/officeDocument/2006/relationships/hyperlink" Target="http://www.wsj.com/articles/japans-delayed-tax-increase-shows-abenomics-is-sputtering-1464791687" TargetMode="External"/><Relationship Id="rId5" Type="http://schemas.openxmlformats.org/officeDocument/2006/relationships/settings" Target="settings.xml"/><Relationship Id="rId90" Type="http://schemas.openxmlformats.org/officeDocument/2006/relationships/hyperlink" Target="http://www.forbes.com/sites/jplehmann/2015/04/02/china-and-the-us-the-aiib-fiasco-americas-colossal-loss-of-face/" TargetMode="External"/><Relationship Id="rId95" Type="http://schemas.openxmlformats.org/officeDocument/2006/relationships/hyperlink" Target="http://english.donga.com/srv/service.php3?biid=2015020758198" TargetMode="External"/><Relationship Id="rId160" Type="http://schemas.openxmlformats.org/officeDocument/2006/relationships/hyperlink" Target="https://www.thenews.com.pk/print/134223-Abe-calls-for-debate-on-Japan-constitution" TargetMode="External"/><Relationship Id="rId165" Type="http://schemas.openxmlformats.org/officeDocument/2006/relationships/hyperlink" Target="http://www.japantimes.co.jp/opinion/2016/03/15/editorials/abes-drive-amend-constitution/" TargetMode="External"/><Relationship Id="rId181" Type="http://schemas.openxmlformats.org/officeDocument/2006/relationships/hyperlink" Target="http://www.workers.org/2016/07/05/okinawans-resist-u-s-military-bases/)/" TargetMode="External"/><Relationship Id="rId186" Type="http://schemas.openxmlformats.org/officeDocument/2006/relationships/hyperlink" Target="http://www.voanews.com/content/anti-american-protests-in-japan/3385091.html" TargetMode="External"/><Relationship Id="rId22" Type="http://schemas.openxmlformats.org/officeDocument/2006/relationships/hyperlink" Target="http://news.xinhuanet.com/english/2015-06/28/c_134361604.htm" TargetMode="External"/><Relationship Id="rId27" Type="http://schemas.openxmlformats.org/officeDocument/2006/relationships/hyperlink" Target="http://www.genron-npo.net/pdf/2014forum_d.pdf" TargetMode="External"/><Relationship Id="rId43" Type="http://schemas.openxmlformats.org/officeDocument/2006/relationships/hyperlink" Target="http://thediplomat.com/2014/09/xi-jinping-in-india-a-breakthrough-in-relations/" TargetMode="External"/><Relationship Id="rId48" Type="http://schemas.openxmlformats.org/officeDocument/2006/relationships/hyperlink" Target="http://www.mofa.go.jp/region/asia-paci/china/joint72.html" TargetMode="External"/><Relationship Id="rId64" Type="http://schemas.openxmlformats.org/officeDocument/2006/relationships/hyperlink" Target="https://www.natureasia.com/ja-jp/advertising/sponsors/climate-change/fisheries" TargetMode="External"/><Relationship Id="rId69" Type="http://schemas.openxmlformats.org/officeDocument/2006/relationships/hyperlink" Target="http://thediplomat.com/2013/05/osaka-mayor-toru-hashimoto-calls-comfort-women-necessary/" TargetMode="External"/><Relationship Id="rId113" Type="http://schemas.openxmlformats.org/officeDocument/2006/relationships/hyperlink" Target="https://www.aspi.org.au/publications/nuclear-latency-and-the-future-strategic-environment/SI83_nuclear_latency.pdf)\\WDB%20%20" TargetMode="External"/><Relationship Id="rId118" Type="http://schemas.openxmlformats.org/officeDocument/2006/relationships/hyperlink" Target="http://www.cnn.com/2016/03/31/politics/nuclear-summit-trump-japan-south-america/)\\WDB" TargetMode="External"/><Relationship Id="rId134" Type="http://schemas.openxmlformats.org/officeDocument/2006/relationships/hyperlink" Target="http://www.japantimes.co.jp/opinion/2015/04/14/commentary/world-commentary/u-s-choose-allies-benefit-america/" TargetMode="External"/><Relationship Id="rId139" Type="http://schemas.openxmlformats.org/officeDocument/2006/relationships/hyperlink" Target="http://www.cnn.com/2015/09/16/asia/japan-military-constitution/" TargetMode="External"/><Relationship Id="rId80" Type="http://schemas.openxmlformats.org/officeDocument/2006/relationships/hyperlink" Target="http://mykafkaesquelife.blogspot.co.uk/2013/03/japan-taiwan-connect-through-baseball.html" TargetMode="External"/><Relationship Id="rId85" Type="http://schemas.openxmlformats.org/officeDocument/2006/relationships/hyperlink" Target="http://www.mofa.go.jp/policy/un/sc/pdfs/pamph_unsc21c_en.pdf" TargetMode="External"/><Relationship Id="rId150" Type="http://schemas.openxmlformats.org/officeDocument/2006/relationships/hyperlink" Target="http://www.wsj.com/articles/u-k-projected-to-leave-european-union-1466740486" TargetMode="External"/><Relationship Id="rId155" Type="http://schemas.openxmlformats.org/officeDocument/2006/relationships/hyperlink" Target="http://www.thestar.com.my/news/world/2016/07/11/abe-upper-house-election-victory-a-danger-to-regional-stability--xinhua/" TargetMode="External"/><Relationship Id="rId171" Type="http://schemas.openxmlformats.org/officeDocument/2006/relationships/hyperlink" Target="http://www.wsj.com/articles/japans-first-quarter-gdp-rebound-faster-than-first-estimated-1465345783" TargetMode="External"/><Relationship Id="rId176" Type="http://schemas.openxmlformats.org/officeDocument/2006/relationships/hyperlink" Target="http://www.out-law.com/en/articles/2015/november/japan-to-ease-loan-system-to-compete-with-aiib/" TargetMode="External"/><Relationship Id="rId192" Type="http://schemas.openxmlformats.org/officeDocument/2006/relationships/hyperlink" Target="http://www.petertasker.asia/reflections/john-cleese-on-abenomics/" TargetMode="External"/><Relationship Id="rId197" Type="http://schemas.openxmlformats.org/officeDocument/2006/relationships/hyperlink" Target="http://www.nytimes.com/2015/02/01/world/middleeast/islamic-state-militants-japanese-hostage.html?_r=0" TargetMode="External"/><Relationship Id="rId206" Type="http://schemas.openxmlformats.org/officeDocument/2006/relationships/fontTable" Target="fontTable.xml"/><Relationship Id="rId201" Type="http://schemas.openxmlformats.org/officeDocument/2006/relationships/hyperlink" Target="https://www.csis.org/analysis/japans-upper-house-election" TargetMode="External"/><Relationship Id="rId12" Type="http://schemas.openxmlformats.org/officeDocument/2006/relationships/hyperlink" Target="http://www.strategicstudiesinstitute.army.mil/pdffiles/pub367.pdf" TargetMode="External"/><Relationship Id="rId17" Type="http://schemas.openxmlformats.org/officeDocument/2006/relationships/hyperlink" Target="http://ajw.asahi.com/article/asia/around_asia/AJ201305230042" TargetMode="External"/><Relationship Id="rId33" Type="http://schemas.openxmlformats.org/officeDocument/2006/relationships/hyperlink" Target="http://www.foreignaffairs.com/articles/138009/andrew-j-nathan-and-andrew-scobell/how-china-sees-america" TargetMode="External"/><Relationship Id="rId38" Type="http://schemas.openxmlformats.org/officeDocument/2006/relationships/hyperlink" Target="http://thediplomat.com/2014/06/soft-power-vs-salami-slicing-chinas-dilemma/" TargetMode="External"/><Relationship Id="rId59" Type="http://schemas.openxmlformats.org/officeDocument/2006/relationships/hyperlink" Target="http://www.cfr.org/taiwan/taiwan-relations-act/p8454" TargetMode="External"/><Relationship Id="rId103" Type="http://schemas.openxmlformats.org/officeDocument/2006/relationships/hyperlink" Target="http://warontherocks.com/2015/06/why-americas-democratic-allies-are-the-best-bet-against-a-rising-china/" TargetMode="External"/><Relationship Id="rId108" Type="http://schemas.openxmlformats.org/officeDocument/2006/relationships/hyperlink" Target="http://www.mofa.go.jp/region/n-america/us/q&amp;a/ref/1.html" TargetMode="External"/><Relationship Id="rId124" Type="http://schemas.openxmlformats.org/officeDocument/2006/relationships/hyperlink" Target="http://www.nytimes.com/roomfordebate/2015/08/18/should-japan-allow-its-military-to-fight-in-foreign-wars/a-stronger-japan-is-helpful-for-the-us-but-has-delicate-implications" TargetMode="External"/><Relationship Id="rId129" Type="http://schemas.openxmlformats.org/officeDocument/2006/relationships/hyperlink" Target="https://www.laprogressive.com/extending-nuclear-umbrella/" TargetMode="External"/><Relationship Id="rId54" Type="http://schemas.openxmlformats.org/officeDocument/2006/relationships/hyperlink" Target="http://www.asahi.com/special/news/articles/TKY201304020473.html" TargetMode="External"/><Relationship Id="rId70" Type="http://schemas.openxmlformats.org/officeDocument/2006/relationships/hyperlink" Target="http://thediplomat.com/2013/12/japans-abe-to-visit-yasukuni-war-shrine/" TargetMode="External"/><Relationship Id="rId75" Type="http://schemas.openxmlformats.org/officeDocument/2006/relationships/hyperlink" Target="http://ajw.asahi.com/article/behind_news/politics/AJ201308060078" TargetMode="External"/><Relationship Id="rId91" Type="http://schemas.openxmlformats.org/officeDocument/2006/relationships/hyperlink" Target="http://www.mofa.go.jp/a_o/na/kp/page1e_000073.html" TargetMode="External"/><Relationship Id="rId96" Type="http://schemas.openxmlformats.org/officeDocument/2006/relationships/image" Target="media/image1.gif"/><Relationship Id="rId140" Type="http://schemas.openxmlformats.org/officeDocument/2006/relationships/hyperlink" Target="http://www.japantimes.co.jp/opinion/2015/12/14/commentary/japan-commentary/japans-u-s-entanglement/" TargetMode="External"/><Relationship Id="rId145" Type="http://schemas.openxmlformats.org/officeDocument/2006/relationships/hyperlink" Target="http://www.japantimes.co.jp/news/2014/05/21/asia-pacific/politics-diplomacy-asia-pacific/china-proposes-security-alliance-counter-u-s-influence/" TargetMode="External"/><Relationship Id="rId161" Type="http://schemas.openxmlformats.org/officeDocument/2006/relationships/hyperlink" Target="https://www.washingtonpost.com/opinions/mr-abes-big-win/2016/07/11/88b07112-4796-11e6-bdb9-701687974517_story.html" TargetMode="External"/><Relationship Id="rId166" Type="http://schemas.openxmlformats.org/officeDocument/2006/relationships/hyperlink" Target="http://www.wsj.com/articles/for-japans-shinzo-abe-unfinished-family-business-1418354470" TargetMode="External"/><Relationship Id="rId182" Type="http://schemas.openxmlformats.org/officeDocument/2006/relationships/hyperlink" Target="http://www.forbes.com/sites/timdaiss/2016/07/04/anti-us-sentiment-in-japan-grows-amid-former-marines-alleged-murder/2/" TargetMode="External"/><Relationship Id="rId187" Type="http://schemas.openxmlformats.org/officeDocument/2006/relationships/hyperlink" Target="http://www.reuters.com/article/us-japan-usa-okinawa-idUSKCN0Z5056" TargetMode="External"/><Relationship Id="rId1" Type="http://schemas.microsoft.com/office/2006/relationships/keyMapCustomizations" Target="customizations.xml"/><Relationship Id="rId6" Type="http://schemas.openxmlformats.org/officeDocument/2006/relationships/webSettings" Target="webSettings.xml"/><Relationship Id="rId23" Type="http://schemas.openxmlformats.org/officeDocument/2006/relationships/hyperlink" Target="http://jp.wsj.com/articles/SB11274551645240514331704581069121880536938" TargetMode="External"/><Relationship Id="rId28" Type="http://schemas.openxmlformats.org/officeDocument/2006/relationships/hyperlink" Target="http://www.genron-npo.net/en/pp/docs/10th_Japan-China_poll.pdf" TargetMode="External"/><Relationship Id="rId49" Type="http://schemas.openxmlformats.org/officeDocument/2006/relationships/hyperlink" Target="http://www.koryu.or.jp/taipei/ez3_contents.nsf/04/7B227FA5F660874649257B9700271600/$FILE/H24yoron.ri.pdf" TargetMode="External"/><Relationship Id="rId114" Type="http://schemas.openxmlformats.org/officeDocument/2006/relationships/hyperlink" Target="http://dx.doi.org/10.1080/0163660X.2013.791090" TargetMode="External"/><Relationship Id="rId119" Type="http://schemas.openxmlformats.org/officeDocument/2006/relationships/hyperlink" Target="https://gallery.mailchimp.com/fdfd9b07c6818bebcd9951d95/files/1601qus_japan.pdf" TargetMode="External"/><Relationship Id="rId44" Type="http://schemas.openxmlformats.org/officeDocument/2006/relationships/hyperlink" Target="http://thediplomat.com/2016/03/japan-and-china-the-geo-economic-dimension/)/NP" TargetMode="External"/><Relationship Id="rId60" Type="http://schemas.openxmlformats.org/officeDocument/2006/relationships/hyperlink" Target="http://www.nippon.com/en/editor/f00035/" TargetMode="External"/><Relationship Id="rId65" Type="http://schemas.openxmlformats.org/officeDocument/2006/relationships/hyperlink" Target="https://next.ft.com/content/58529454-2df2-11e6-a18d-a96ab29e3c95" TargetMode="External"/><Relationship Id="rId81" Type="http://schemas.openxmlformats.org/officeDocument/2006/relationships/hyperlink" Target="http://www.fmprc.gov.cn/mfa_eng/zxxx_662805/t1360026.shtml" TargetMode="External"/><Relationship Id="rId86" Type="http://schemas.openxmlformats.org/officeDocument/2006/relationships/hyperlink" Target="http://www.mofa.go.jp/press/release/press4e_001023.html" TargetMode="External"/><Relationship Id="rId130" Type="http://schemas.openxmlformats.org/officeDocument/2006/relationships/hyperlink" Target="http://www.japantimes.co.jp/opinion/2015/10/26/commentary/world-commentary/u-s-retire-outdated-alliance-south-korea/" TargetMode="External"/><Relationship Id="rId135" Type="http://schemas.openxmlformats.org/officeDocument/2006/relationships/hyperlink" Target="http://nationalinterest.org/feature/americas-free-riders-must-fight-their-own-battles-15759" TargetMode="External"/><Relationship Id="rId151" Type="http://schemas.openxmlformats.org/officeDocument/2006/relationships/hyperlink" Target="http://thediplomat.com/2016/07/japans-elections-a-vote-for-abenomics/" TargetMode="External"/><Relationship Id="rId156" Type="http://schemas.openxmlformats.org/officeDocument/2006/relationships/hyperlink" Target="http://www.nytimes.com/2016/07/12/world/asia/japan-election-shinzo-abe.html?_r=0" TargetMode="External"/><Relationship Id="rId177" Type="http://schemas.openxmlformats.org/officeDocument/2006/relationships/hyperlink" Target="http://www.out-law.com/en/articles/2015/november/chinese-government-ratifies-aiib-agreement/" TargetMode="External"/><Relationship Id="rId198" Type="http://schemas.openxmlformats.org/officeDocument/2006/relationships/hyperlink" Target="http://www.reuters.com/article/2015/04/29/us-usa-japan-southchinasea-idUSKBN0NK15M20150429" TargetMode="External"/><Relationship Id="rId172" Type="http://schemas.openxmlformats.org/officeDocument/2006/relationships/hyperlink" Target="http://www.wsj.com/articles/japans-delayed-tax-increase-shows-abenomics-is-sputtering-1464791687" TargetMode="External"/><Relationship Id="rId193" Type="http://schemas.openxmlformats.org/officeDocument/2006/relationships/hyperlink" Target="http://www.japantimes.co.jp/opinion/2016/06/25/commentary/shinzo-abes-bait-switch-campaign-strategy/,%20" TargetMode="External"/><Relationship Id="rId202" Type="http://schemas.openxmlformats.org/officeDocument/2006/relationships/hyperlink" Target="https://www.csis.org/analysis/japans-upper-house-election" TargetMode="External"/><Relationship Id="rId207" Type="http://schemas.microsoft.com/office/2011/relationships/people" Target="people.xml"/><Relationship Id="rId13" Type="http://schemas.openxmlformats.org/officeDocument/2006/relationships/hyperlink" Target="http://www.ips-dc.org/the_us-japan_alliance_must_evolve/" TargetMode="External"/><Relationship Id="rId18" Type="http://schemas.openxmlformats.org/officeDocument/2006/relationships/hyperlink" Target="http://cn.nytimes.com/asia-pacific/20140602/c02japan/dual/" TargetMode="External"/><Relationship Id="rId39" Type="http://schemas.openxmlformats.org/officeDocument/2006/relationships/hyperlink" Target="http://thediplomat.com/2016/03/japan-and-china-the-geo-economic-dimension/)/NP" TargetMode="External"/><Relationship Id="rId109" Type="http://schemas.openxmlformats.org/officeDocument/2006/relationships/hyperlink" Target="http://office.nanzan-u.ac.jp/cie/gaiyo/kiyo/pdf_09/kenkyu_03.pdf" TargetMode="External"/><Relationship Id="rId34" Type="http://schemas.openxmlformats.org/officeDocument/2006/relationships/hyperlink" Target="http://www.bbc.com/news/world-asia-china-26429481" TargetMode="External"/><Relationship Id="rId50" Type="http://schemas.openxmlformats.org/officeDocument/2006/relationships/hyperlink" Target="http://www.mofa.go.jp/mofaj/area/taiwan/pdfs/kankei.pdf" TargetMode="External"/><Relationship Id="rId55" Type="http://schemas.openxmlformats.org/officeDocument/2006/relationships/hyperlink" Target="http://time.com/4164004/taiwan-japan-comfort-women-resolution/" TargetMode="External"/><Relationship Id="rId76" Type="http://schemas.openxmlformats.org/officeDocument/2006/relationships/hyperlink" Target="http://www.mofa.go.jp/region/asia-paci/taiwan/pdfs/japan-taiwan_relations.pdf" TargetMode="External"/><Relationship Id="rId97" Type="http://schemas.openxmlformats.org/officeDocument/2006/relationships/hyperlink" Target="http://www.kantei.go.jp/foreign/asophoto/2009/02/24usa_e.html" TargetMode="External"/><Relationship Id="rId104" Type="http://schemas.openxmlformats.org/officeDocument/2006/relationships/hyperlink" Target="http://english.yonhapnews.co.kr/news/2016/05/14/0200000000AEN20160514000200315.html)\\WDB" TargetMode="External"/><Relationship Id="rId120" Type="http://schemas.openxmlformats.org/officeDocument/2006/relationships/hyperlink" Target="http://www.eastasiaforum.org/2015/09/20/abes-new-security-legislation-doubles-down-on-the-us-alliance/" TargetMode="External"/><Relationship Id="rId125" Type="http://schemas.openxmlformats.org/officeDocument/2006/relationships/hyperlink" Target="http://asia.nikkei.com/Politics-Economy/Policy-Politics/Japan-ponders-whether-it-needs-its-own-nuclear-weapons" TargetMode="External"/><Relationship Id="rId141" Type="http://schemas.openxmlformats.org/officeDocument/2006/relationships/hyperlink" Target="http://nationalinterest.org/feature/through-beijings-eyes-how-china-sees-the-us-japan-alliance-12864?page=3" TargetMode="External"/><Relationship Id="rId146" Type="http://schemas.openxmlformats.org/officeDocument/2006/relationships/hyperlink" Target="http://nationalinterest.org/feature/through-beijings-eyes-how-china-sees-the-us-japan-alliance-12864?page=3" TargetMode="External"/><Relationship Id="rId167" Type="http://schemas.openxmlformats.org/officeDocument/2006/relationships/hyperlink" Target="https://www.csis.org/analysis/japans-upper-house-election" TargetMode="External"/><Relationship Id="rId188" Type="http://schemas.openxmlformats.org/officeDocument/2006/relationships/hyperlink" Target="http://www.theaustralian.com.au/news/world/rise-of-japans-military-a-gamechanging-boon-for-the-globe/news-story/e0dc4e186cf1653a0fba5fc28d37174a" TargetMode="External"/><Relationship Id="rId7" Type="http://schemas.openxmlformats.org/officeDocument/2006/relationships/hyperlink" Target="http://www.crisisgroup.org/~/media/Files/asia/north-east-asia/258-old-scores-and-grudges-evolving-sino-japanese-tensions.pdf" TargetMode="External"/><Relationship Id="rId71" Type="http://schemas.openxmlformats.org/officeDocument/2006/relationships/hyperlink" Target="http://blogs.nottingham.ac.uk/chinapolicyinstitute/2014/03/24/japans-relations-with-russia-in-the-midst-of-the-ukraine-crisis/" TargetMode="External"/><Relationship Id="rId92" Type="http://schemas.openxmlformats.org/officeDocument/2006/relationships/hyperlink" Target="http://www.mofa.go.jp/policy/un/sc/index.html" TargetMode="External"/><Relationship Id="rId162" Type="http://schemas.openxmlformats.org/officeDocument/2006/relationships/hyperlink" Target="https://next.ft.com/content/d7982268-4668-11e6-8d68-72e9211e86ab" TargetMode="External"/><Relationship Id="rId183" Type="http://schemas.openxmlformats.org/officeDocument/2006/relationships/hyperlink" Target="http://www.bbc.com/news/world-asia-36569669" TargetMode="External"/><Relationship Id="rId2" Type="http://schemas.openxmlformats.org/officeDocument/2006/relationships/customXml" Target="../customXml/item1.xml"/><Relationship Id="rId29" Type="http://schemas.openxmlformats.org/officeDocument/2006/relationships/hyperlink" Target="http://www.mofa.go.jp/announce/press/pm/murayama/9508.html" TargetMode="External"/><Relationship Id="rId24" Type="http://schemas.openxmlformats.org/officeDocument/2006/relationships/hyperlink" Target="http://www.reuters.com/article/2015/06/22/us-southchinasea-philippines-drills-idUSKBN0P206220150622" TargetMode="External"/><Relationship Id="rId40" Type="http://schemas.openxmlformats.org/officeDocument/2006/relationships/hyperlink" Target="http://thediplomat.com/2015/10/its-official-china-not-japan-is-building-indonesias-first-high-speed-railway/" TargetMode="External"/><Relationship Id="rId45" Type="http://schemas.openxmlformats.org/officeDocument/2006/relationships/hyperlink" Target="https://next.ft.com/content/e182d66e-5f56-11e5-9846-de406ccb37f2" TargetMode="External"/><Relationship Id="rId66" Type="http://schemas.openxmlformats.org/officeDocument/2006/relationships/hyperlink" Target="http://www.gc.noaa.gov/gcil_maritime.html" TargetMode="External"/><Relationship Id="rId87" Type="http://schemas.openxmlformats.org/officeDocument/2006/relationships/hyperlink" Target="http://thediplomat.com/2016/01/zimbabwe-chinas-all-weather-friend-in-africa/" TargetMode="External"/><Relationship Id="rId110" Type="http://schemas.openxmlformats.org/officeDocument/2006/relationships/hyperlink" Target="http://www.fas.org/irp/world/japan/jda.htm" TargetMode="External"/><Relationship Id="rId115" Type="http://schemas.openxmlformats.org/officeDocument/2006/relationships/hyperlink" Target="http://nautilus.org/napsnet/napsnet-special-reports/ending-a-nuclear-threat-via-a-northeast-asia-nuclear-weapons-free-zone/" TargetMode="External"/><Relationship Id="rId131" Type="http://schemas.openxmlformats.org/officeDocument/2006/relationships/hyperlink" Target="http://www.huffingtonpost.com/doug-bandow/terrorist-killings-illust_b_6694686.html" TargetMode="External"/><Relationship Id="rId136" Type="http://schemas.openxmlformats.org/officeDocument/2006/relationships/hyperlink" Target="http://nationalinterest.org/feature/americas-free-riders-must-fight-their-own-battles-15759" TargetMode="External"/><Relationship Id="rId157" Type="http://schemas.openxmlformats.org/officeDocument/2006/relationships/hyperlink" Target="http://topics.nytimes.com/top/reference/timestopics/people/a/shinzo_abe/index.html?inline=nyt-per" TargetMode="External"/><Relationship Id="rId178" Type="http://schemas.openxmlformats.org/officeDocument/2006/relationships/hyperlink" Target="http://www.pinsentmasons.com/en/people/partnersconsultants/john-yeap/" TargetMode="External"/><Relationship Id="rId61" Type="http://schemas.openxmlformats.org/officeDocument/2006/relationships/hyperlink" Target="http://www.mofa.go.jp/press/release/press3e_000053.html" TargetMode="External"/><Relationship Id="rId82" Type="http://schemas.openxmlformats.org/officeDocument/2006/relationships/hyperlink" Target="http://thediplomat.com/2016/07/5-takeaways-a-closer-look-at-the-historic-south-china-sea-arbitration-award/" TargetMode="External"/><Relationship Id="rId152" Type="http://schemas.openxmlformats.org/officeDocument/2006/relationships/hyperlink" Target="http://thediplomat.com/2016/07/japan-election-results-its-the-economy-abe/" TargetMode="External"/><Relationship Id="rId173" Type="http://schemas.openxmlformats.org/officeDocument/2006/relationships/hyperlink" Target="http://www.wsj.com/articles/u-k-projected-to-leave-european-union-1466740486" TargetMode="External"/><Relationship Id="rId194" Type="http://schemas.openxmlformats.org/officeDocument/2006/relationships/hyperlink" Target="http://www.ft.com/topics/themes/Japan_Economy" TargetMode="External"/><Relationship Id="rId199" Type="http://schemas.openxmlformats.org/officeDocument/2006/relationships/hyperlink" Target="http://thediplomat.com/2014/05/are-china-and-russia-moving-toward-a-formal-alliance/" TargetMode="External"/><Relationship Id="rId203" Type="http://schemas.openxmlformats.org/officeDocument/2006/relationships/hyperlink" Target="http://www.brookings.edu/~/media/Research/Files/Papers/2016/07/asia-pacific-alliances-us-commitments/Paper-2v2.pdf?la=en" TargetMode="External"/><Relationship Id="rId208" Type="http://schemas.openxmlformats.org/officeDocument/2006/relationships/theme" Target="theme/theme1.xml"/><Relationship Id="rId19" Type="http://schemas.openxmlformats.org/officeDocument/2006/relationships/hyperlink" Target="http://tchina.kyodonews.jp/news/2014/06/76056.html?utm_source=twitterfeed&amp;utm_medium=twitter" TargetMode="External"/><Relationship Id="rId14" Type="http://schemas.openxmlformats.org/officeDocument/2006/relationships/hyperlink" Target="http://www.cnas.org/files/documents/publications/CossaPatel_US_Asia-Pacific_February2009.pdf" TargetMode="External"/><Relationship Id="rId30" Type="http://schemas.openxmlformats.org/officeDocument/2006/relationships/hyperlink" Target="http://www.nytimes.com/2014/05/31/world/asia/us-sway-in-asia-is-imperiled-as-china-challenges-alliances.html?ref=todayspaper&amp;_r=1" TargetMode="External"/><Relationship Id="rId35" Type="http://schemas.openxmlformats.org/officeDocument/2006/relationships/hyperlink" Target="http://thediplomat.com/2014/05/japans-economy-faces-uncertain-summer/" TargetMode="External"/><Relationship Id="rId56" Type="http://schemas.openxmlformats.org/officeDocument/2006/relationships/hyperlink" Target="http://www.mofa.gov.tw/en/News_Content.aspx?n=539A9A50A5F8AF9E&amp;sms=37B41539382B84BA&amp;s=E80C25D078D837BB" TargetMode="External"/><Relationship Id="rId77" Type="http://schemas.openxmlformats.org/officeDocument/2006/relationships/hyperlink" Target="http://ajw.asahi.com/article/0311disaster/recovery/AJ201304030146" TargetMode="External"/><Relationship Id="rId100" Type="http://schemas.openxmlformats.org/officeDocument/2006/relationships/hyperlink" Target="http://www.mofa.go.jp/region/n-america/us/security/96saco1.html" TargetMode="External"/><Relationship Id="rId105" Type="http://schemas.openxmlformats.org/officeDocument/2006/relationships/hyperlink" Target="http://epress.lib.uts.edu.au/journals/index.php/csrj/article/view/2304/2474" TargetMode="External"/><Relationship Id="rId126" Type="http://schemas.openxmlformats.org/officeDocument/2006/relationships/comments" Target="comments.xml"/><Relationship Id="rId147" Type="http://schemas.openxmlformats.org/officeDocument/2006/relationships/hyperlink" Target="http://www.wsj.com/articles/japanese-voters-to-render-a-verdict-on-abenomics-national-security-policy-1468111220" TargetMode="External"/><Relationship Id="rId168" Type="http://schemas.openxmlformats.org/officeDocument/2006/relationships/hyperlink" Target="http://blogs.barrons.com/asiastocks/2016/07/10/japan-a-bold-stimulus-package-seen-after-abes-election-win/" TargetMode="External"/><Relationship Id="rId8" Type="http://schemas.openxmlformats.org/officeDocument/2006/relationships/hyperlink" Target="http://www.cnas.org/files/documents/publications/CossaPatel_US_Asia-Pacific_February2009.pdf" TargetMode="External"/><Relationship Id="rId51" Type="http://schemas.openxmlformats.org/officeDocument/2006/relationships/hyperlink" Target="http://www.mofa.go.jp/region/asia-paci/taiwan/pdfs/japan-taiwan_relations.pdf" TargetMode="External"/><Relationship Id="rId72" Type="http://schemas.openxmlformats.org/officeDocument/2006/relationships/hyperlink" Target="http://blogs.nottingham.ac.uk/chinapolicyinstitute/2013/10/22/unofficially-official-the-u-s-rebalance-to-asia-pacific-and-the-u-s-japan-taiwan-alliance/" TargetMode="External"/><Relationship Id="rId93" Type="http://schemas.openxmlformats.org/officeDocument/2006/relationships/hyperlink" Target="http://www.usatoday.com/story/news/world/2016/01/10/north-korea-nuclear-b-52/78587502/" TargetMode="External"/><Relationship Id="rId98" Type="http://schemas.openxmlformats.org/officeDocument/2006/relationships/hyperlink" Target="http://www.mofa.go.jp/region/n-america/us/security/security.html" TargetMode="External"/><Relationship Id="rId121" Type="http://schemas.openxmlformats.org/officeDocument/2006/relationships/hyperlink" Target="http://www.politico.com/magazine/story/2015/10/its-time-to-rearm-germany-and-japan-213279" TargetMode="External"/><Relationship Id="rId142" Type="http://schemas.openxmlformats.org/officeDocument/2006/relationships/hyperlink" Target="http://www.japantimes.co.jp/opinion/2014/02/10/commentary/japan-commentary/mutual-fears-of-china-japan/" TargetMode="External"/><Relationship Id="rId163" Type="http://schemas.openxmlformats.org/officeDocument/2006/relationships/hyperlink" Target="http://qz.com/727825/why-japans-election-could-change-the-shaky-balance-of-military-power-in-asia/" TargetMode="External"/><Relationship Id="rId184" Type="http://schemas.openxmlformats.org/officeDocument/2006/relationships/hyperlink" Target="http://www.forbes.com/washington/" TargetMode="External"/><Relationship Id="rId189" Type="http://schemas.openxmlformats.org/officeDocument/2006/relationships/hyperlink" Target="http://theweek.com/articles/635151/myth-shinzo-abes-failure" TargetMode="External"/><Relationship Id="rId3" Type="http://schemas.openxmlformats.org/officeDocument/2006/relationships/numbering" Target="numbering.xml"/><Relationship Id="rId25" Type="http://schemas.openxmlformats.org/officeDocument/2006/relationships/hyperlink" Target="http://www.cfr.org/japan/intimate-rivals/p33044" TargetMode="External"/><Relationship Id="rId46" Type="http://schemas.openxmlformats.org/officeDocument/2006/relationships/hyperlink" Target="http://www.mofa.go.jp/press/release/press3e_000053.html" TargetMode="External"/><Relationship Id="rId67" Type="http://schemas.openxmlformats.org/officeDocument/2006/relationships/hyperlink" Target="https://en.wikipedia.org/wiki/Gulf_of_Tonkin_incident" TargetMode="External"/><Relationship Id="rId116" Type="http://schemas.openxmlformats.org/officeDocument/2006/relationships/hyperlink" Target="https://twq.elliott.gwu.edu/sites/twq.elliott.gwu.edu/files/downloads/Harold.pdf" TargetMode="External"/><Relationship Id="rId137" Type="http://schemas.openxmlformats.org/officeDocument/2006/relationships/hyperlink" Target="http://foreignpolicy.com/2015/05/18/raindrops-keep-falling-on-my-nuclear-umbrella-us-japan-south-north-korea/" TargetMode="External"/><Relationship Id="rId158" Type="http://schemas.openxmlformats.org/officeDocument/2006/relationships/hyperlink" Target="http://topics.nytimes.com/top/news/international/countriesandterritories/japan/index.html?inline=nyt-geo" TargetMode="External"/><Relationship Id="rId20" Type="http://schemas.openxmlformats.org/officeDocument/2006/relationships/hyperlink" Target="http://thediplomat.com/2014/05/abes-attempt-to-corner-china-through-diplomacy/" TargetMode="External"/><Relationship Id="rId41" Type="http://schemas.openxmlformats.org/officeDocument/2006/relationships/hyperlink" Target="http://thediplomat.com/2015/12/japans-high-speed-rail-breakthrough/" TargetMode="External"/><Relationship Id="rId62" Type="http://schemas.openxmlformats.org/officeDocument/2006/relationships/hyperlink" Target="https://www.natureasia.com/ja-jp/advertising/sponsors/climate-change/water" TargetMode="External"/><Relationship Id="rId83" Type="http://schemas.openxmlformats.org/officeDocument/2006/relationships/hyperlink" Target="http://thediplomat.com/2014/06/soft-power-vs-salami-slicing-chinas-dilemma/" TargetMode="External"/><Relationship Id="rId88" Type="http://schemas.openxmlformats.org/officeDocument/2006/relationships/hyperlink" Target="http://www.theafricareport.com/West-Africa/japans-fdis-to-africa-hit-6-billion-keen-to-up-trade.html" TargetMode="External"/><Relationship Id="rId111" Type="http://schemas.openxmlformats.org/officeDocument/2006/relationships/hyperlink" Target="https://www.fas.org/news/japan/sisin1e.htm" TargetMode="External"/><Relationship Id="rId132" Type="http://schemas.openxmlformats.org/officeDocument/2006/relationships/hyperlink" Target="http://atlanticsentinel.com/2015/09/why-japan-is-readying-for-war-again/" TargetMode="External"/><Relationship Id="rId153" Type="http://schemas.openxmlformats.org/officeDocument/2006/relationships/hyperlink" Target="http://thediplomat.com/2016/07/global-economy-its-all-about-the-money/" TargetMode="External"/><Relationship Id="rId174" Type="http://schemas.openxmlformats.org/officeDocument/2006/relationships/hyperlink" Target="http://www.japantimes.co.jp/opinion/2015/08/15/commentary/japan-commentary/abe-wrong-rush-toward-militarization/" TargetMode="External"/><Relationship Id="rId179" Type="http://schemas.openxmlformats.org/officeDocument/2006/relationships/hyperlink" Target="http://www.europarl.europa.eu/RegData/etudes/IDAN/2015/571325/EPRS_IDA(2015)571325_EN.pdf)" TargetMode="External"/><Relationship Id="rId195" Type="http://schemas.openxmlformats.org/officeDocument/2006/relationships/hyperlink" Target="http://thediplomat.com/2015/05/a-deepening-us-japan-alliance-be-careful-what-you-wish-for/" TargetMode="External"/><Relationship Id="rId190" Type="http://schemas.openxmlformats.org/officeDocument/2006/relationships/hyperlink" Target="http://www.japantimes.co.jp/opinion/2015/08/15/commentary/japan-commentary/abe-wrong-rush-toward-militarization/" TargetMode="External"/><Relationship Id="rId204" Type="http://schemas.openxmlformats.org/officeDocument/2006/relationships/hyperlink" Target="http://www.voanews.com/content/anti-american-protests-in-japan/3385091.html" TargetMode="External"/><Relationship Id="rId15" Type="http://schemas.openxmlformats.org/officeDocument/2006/relationships/hyperlink" Target="http://csis-prod.s3.amazonaws.com/s3fs-public/legacy_files/files/publication/twq10octobersunohara.pdf" TargetMode="External"/><Relationship Id="rId36" Type="http://schemas.openxmlformats.org/officeDocument/2006/relationships/hyperlink" Target="http://www.fmprc.gov.cn/mfa_eng/zxxx_662805/t1360026.shtml" TargetMode="External"/><Relationship Id="rId57" Type="http://schemas.openxmlformats.org/officeDocument/2006/relationships/hyperlink" Target="http://amti.csis.org/the-japan-taiwan-fishery-agreement-strategic-success-tactical-failure/" TargetMode="External"/><Relationship Id="rId106" Type="http://schemas.openxmlformats.org/officeDocument/2006/relationships/hyperlink" Target="http://www.project2049.net/documents/Zarate_America_Allies_and_Nucl-ear_Arms_Geopolitics_Nonproliferation" TargetMode="External"/><Relationship Id="rId127" Type="http://schemas.microsoft.com/office/2011/relationships/commentsExtended" Target="commentsExtended.xml"/><Relationship Id="rId10" Type="http://schemas.openxmlformats.org/officeDocument/2006/relationships/hyperlink" Target="http://www.cnas.org/files/documents/publications/CossaPatel_US_Asia-Pacific_February2009.pdf" TargetMode="External"/><Relationship Id="rId31" Type="http://schemas.openxmlformats.org/officeDocument/2006/relationships/hyperlink" Target="http://politics.people.com.cn/n/2014/0416/c1024-24900227.html" TargetMode="External"/><Relationship Id="rId52" Type="http://schemas.openxmlformats.org/officeDocument/2006/relationships/hyperlink" Target="http://www.mofa.go.jp/region/asia-paci/taiwan/pdfs/japan-taiwan_relations.pdf" TargetMode="External"/><Relationship Id="rId73" Type="http://schemas.openxmlformats.org/officeDocument/2006/relationships/hyperlink" Target="http://thediplomat.com/2013/01/japan-explores-war-scenarios-with-china/" TargetMode="External"/><Relationship Id="rId78" Type="http://schemas.openxmlformats.org/officeDocument/2006/relationships/hyperlink" Target="http://www.appledaily.com.tw/appledaily/article/headline/20130326/34911142/" TargetMode="External"/><Relationship Id="rId94" Type="http://schemas.openxmlformats.org/officeDocument/2006/relationships/hyperlink" Target="http://query.nytimes.com/mem/archive-free/pdf?res=9E05E6DC133BE23BBC4151DFB2668389649EDE" TargetMode="External"/><Relationship Id="rId99" Type="http://schemas.openxmlformats.org/officeDocument/2006/relationships/hyperlink" Target="http://www.mofa.go.jp/region/n-america/us/security/guideline2.html" TargetMode="External"/><Relationship Id="rId101" Type="http://schemas.openxmlformats.org/officeDocument/2006/relationships/hyperlink" Target="http://www.politico.com/magazine/story/2014/11/tpp-trading-up-112968.html" TargetMode="External"/><Relationship Id="rId122" Type="http://schemas.openxmlformats.org/officeDocument/2006/relationships/hyperlink" Target="http://nationalinterest.org/feature/let-asia-go-nuclear-10259" TargetMode="External"/><Relationship Id="rId143" Type="http://schemas.openxmlformats.org/officeDocument/2006/relationships/hyperlink" Target="http://www.foxnews.com/world/2013/04/16/china-says-us-is-destabilizing-region-by-increasing-presence-in-asia.html%2016%20April%202013" TargetMode="External"/><Relationship Id="rId148" Type="http://schemas.openxmlformats.org/officeDocument/2006/relationships/hyperlink" Target="http://www.wsj.com/articles/japans-first-quarter-gdp-rebound-faster-than-first-estimated-1465345783" TargetMode="External"/><Relationship Id="rId164" Type="http://schemas.openxmlformats.org/officeDocument/2006/relationships/hyperlink" Target="http://www.forbes.com/sites/stephenharner/2015/07/20/abes-security-law-putsch-the-undoing-of-the-u-s-japan-alliance/" TargetMode="External"/><Relationship Id="rId169" Type="http://schemas.openxmlformats.org/officeDocument/2006/relationships/hyperlink" Target="http://www.wsj.com/articles/japanese-voters-to-render-a-verdict-on-abenomics-national-security-policy-1468111220" TargetMode="External"/><Relationship Id="rId185" Type="http://schemas.openxmlformats.org/officeDocument/2006/relationships/hyperlink" Target="http://www.japantimes.co.jp/news/2016/06/19/world/protesters-gather-for-massive-rally-against-u-s-military-on-okinawa/" TargetMode="External"/><Relationship Id="rId4" Type="http://schemas.openxmlformats.org/officeDocument/2006/relationships/styles" Target="styles.xml"/><Relationship Id="rId9" Type="http://schemas.openxmlformats.org/officeDocument/2006/relationships/hyperlink" Target="http://www.css.ethz.ch/en/services/digital-library/articles/article.html/97948" TargetMode="External"/><Relationship Id="rId180" Type="http://schemas.openxmlformats.org/officeDocument/2006/relationships/hyperlink" Target="http://www.nytimes.com/2016/06/01/opinion/why-obama-is-shinzo-abes-enabler.html" TargetMode="External"/><Relationship Id="rId26" Type="http://schemas.openxmlformats.org/officeDocument/2006/relationships/hyperlink" Target="http://blogs.wsj.com/chinarealtime/2014/09/10/japanese-people-hate-china-more-than-ever/)/NP" TargetMode="External"/><Relationship Id="rId47" Type="http://schemas.openxmlformats.org/officeDocument/2006/relationships/hyperlink" Target="http://www.kantei.go.jp/jp/tyoukanpress/201601/18_a.html" TargetMode="External"/><Relationship Id="rId68" Type="http://schemas.openxmlformats.org/officeDocument/2006/relationships/hyperlink" Target="https://next.ft.com/content/adf159d0-c007-11e5-846f-79b0e3d20eaf" TargetMode="External"/><Relationship Id="rId89" Type="http://schemas.openxmlformats.org/officeDocument/2006/relationships/hyperlink" Target="http://www.mofa.go.jp/region/africa/ticad/" TargetMode="External"/><Relationship Id="rId112" Type="http://schemas.openxmlformats.org/officeDocument/2006/relationships/hyperlink" Target="http://www2.gwu.edu/~nsarchiv/nukevault/ebb221/" TargetMode="External"/><Relationship Id="rId133" Type="http://schemas.openxmlformats.org/officeDocument/2006/relationships/hyperlink" Target="http://nationalinterest.org/feature/americas-free-riders-must-fight-their-own-battles-15759" TargetMode="External"/><Relationship Id="rId154" Type="http://schemas.openxmlformats.org/officeDocument/2006/relationships/hyperlink" Target="http://www.csmonitor.com/World/Asia-Pacific/2016/0711/What-Abe-s-stunning-win-means-for-Japan-s-pacifist-Constitution-video" TargetMode="External"/><Relationship Id="rId175" Type="http://schemas.openxmlformats.org/officeDocument/2006/relationships/hyperlink" Target="http://www.nationalreview.com/article/437950/japans-new-fascism" TargetMode="External"/><Relationship Id="rId196" Type="http://schemas.openxmlformats.org/officeDocument/2006/relationships/hyperlink" Target="http://www.wsj.com/articles/the-japan-u-s-opportunity-1430435043" TargetMode="External"/><Relationship Id="rId200" Type="http://schemas.openxmlformats.org/officeDocument/2006/relationships/hyperlink" Target="http://www.japantimes.co.jp/opinion/2016/06/25/commentary/shinzo-abes-bait-switch-campaign-strategy/,%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thership\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283A7-8468-4AC5-97F6-F084B804A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81111</Words>
  <Characters>462335</Characters>
  <Application>Microsoft Office Word</Application>
  <DocSecurity>0</DocSecurity>
  <Lines>3852</Lines>
  <Paragraphs>1084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wdbfo_000</dc:creator>
  <cp:keywords>5.1.1</cp:keywords>
  <dc:description/>
  <cp:lastModifiedBy>Scott Phillips</cp:lastModifiedBy>
  <cp:revision>2</cp:revision>
  <dcterms:created xsi:type="dcterms:W3CDTF">2016-07-25T14:39:00Z</dcterms:created>
  <dcterms:modified xsi:type="dcterms:W3CDTF">2016-07-25T14:39:00Z</dcterms:modified>
</cp:coreProperties>
</file>