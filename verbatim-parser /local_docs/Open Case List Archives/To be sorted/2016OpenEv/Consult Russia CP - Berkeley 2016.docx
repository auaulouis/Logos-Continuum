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C4320D" w14:textId="55B6A1EB" w:rsidR="005F6C1D" w:rsidRDefault="005F6C1D" w:rsidP="005C34E2">
      <w:pPr>
        <w:pStyle w:val="Heading1"/>
      </w:pPr>
      <w:r>
        <w:t>**</w:t>
      </w:r>
      <w:proofErr w:type="spellStart"/>
      <w:r>
        <w:t>Neg</w:t>
      </w:r>
      <w:proofErr w:type="spellEnd"/>
      <w:r>
        <w:t>**</w:t>
      </w:r>
    </w:p>
    <w:p w14:paraId="31389FA8" w14:textId="77777777" w:rsidR="005C34E2" w:rsidRPr="00757177" w:rsidRDefault="005C34E2" w:rsidP="005C34E2">
      <w:pPr>
        <w:pStyle w:val="Heading1"/>
      </w:pPr>
      <w:r w:rsidRPr="00757177">
        <w:lastRenderedPageBreak/>
        <w:t>Consult Russia CP</w:t>
      </w:r>
    </w:p>
    <w:p w14:paraId="6451CD64" w14:textId="77777777" w:rsidR="00CE722D" w:rsidRPr="00757177" w:rsidRDefault="00CE722D" w:rsidP="00CE722D">
      <w:pPr>
        <w:pStyle w:val="Heading2"/>
      </w:pPr>
      <w:r w:rsidRPr="00757177">
        <w:lastRenderedPageBreak/>
        <w:t>Shell</w:t>
      </w:r>
    </w:p>
    <w:p w14:paraId="31415B9B" w14:textId="77777777" w:rsidR="00CE722D" w:rsidRPr="00757177" w:rsidRDefault="00CE722D" w:rsidP="00CE722D">
      <w:pPr>
        <w:pStyle w:val="Heading3"/>
      </w:pPr>
      <w:r w:rsidRPr="00757177">
        <w:lastRenderedPageBreak/>
        <w:t>1NC Consult Russia CP</w:t>
      </w:r>
    </w:p>
    <w:p w14:paraId="336420D3" w14:textId="77777777" w:rsidR="00CE722D" w:rsidRPr="00757177" w:rsidRDefault="00CE722D" w:rsidP="00CE722D">
      <w:pPr>
        <w:pStyle w:val="Heading4"/>
      </w:pPr>
      <w:r w:rsidRPr="00757177">
        <w:t xml:space="preserve">The U.S. should [INSERT PLAN] if and only if the Russian government agrees. In the event Russia disapproves, the U.S. should allow Russia to suggest modifications to this proposal and should implement those modifications. </w:t>
      </w:r>
    </w:p>
    <w:p w14:paraId="234C1E7D" w14:textId="77777777" w:rsidR="00CE722D" w:rsidRPr="00757177" w:rsidRDefault="00CE722D" w:rsidP="00CE722D"/>
    <w:p w14:paraId="3A3A611A" w14:textId="77777777" w:rsidR="00CE722D" w:rsidRPr="00757177" w:rsidRDefault="00CE722D" w:rsidP="00CE722D">
      <w:pPr>
        <w:pStyle w:val="Heading4"/>
      </w:pPr>
      <w:r w:rsidRPr="00757177">
        <w:t>Russian coop prevent nuclear war</w:t>
      </w:r>
    </w:p>
    <w:p w14:paraId="6CABE50E" w14:textId="77777777" w:rsidR="00CE722D" w:rsidRPr="00757177" w:rsidRDefault="00CE722D" w:rsidP="00CE722D">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6"/>
        </w:rPr>
        <w:t xml:space="preserve">(Graham, </w:t>
      </w:r>
      <w:proofErr w:type="spellStart"/>
      <w:r w:rsidRPr="00757177">
        <w:rPr>
          <w:rFonts w:ascii="Calibri" w:hAnsi="Calibri"/>
          <w:b w:val="0"/>
          <w:sz w:val="16"/>
        </w:rPr>
        <w:t>Belfer</w:t>
      </w:r>
      <w:proofErr w:type="spellEnd"/>
      <w:r w:rsidRPr="00757177">
        <w:rPr>
          <w:rFonts w:ascii="Calibri" w:hAnsi="Calibri"/>
          <w:b w:val="0"/>
          <w:sz w:val="16"/>
        </w:rPr>
        <w:t xml:space="preserve"> </w:t>
      </w:r>
      <w:proofErr w:type="spellStart"/>
      <w:r w:rsidRPr="00757177">
        <w:rPr>
          <w:rFonts w:ascii="Calibri" w:hAnsi="Calibri"/>
          <w:b w:val="0"/>
          <w:sz w:val="16"/>
        </w:rPr>
        <w:t>Ctr</w:t>
      </w:r>
      <w:proofErr w:type="spellEnd"/>
      <w:r w:rsidRPr="00757177">
        <w:rPr>
          <w:rFonts w:ascii="Calibri" w:hAnsi="Calibri"/>
          <w:b w:val="0"/>
          <w:sz w:val="16"/>
        </w:rPr>
        <w:t>, October 2011, http://www.cfr.org/russian-fed/russia-us-national-interests-why-should-americans-care/p26299)</w:t>
      </w:r>
    </w:p>
    <w:p w14:paraId="197F3649" w14:textId="77777777" w:rsidR="00CE722D" w:rsidRPr="00757177" w:rsidRDefault="00CE722D" w:rsidP="00CE722D">
      <w:r w:rsidRPr="00757177">
        <w:t xml:space="preserve">President Barack Obama and former President George W. Bush each identified nuclear terrorism as the number one threat to American national security. </w:t>
      </w:r>
      <w:r w:rsidRPr="0048567B">
        <w:rPr>
          <w:rStyle w:val="underline"/>
          <w:highlight w:val="yellow"/>
        </w:rPr>
        <w:t>The U</w:t>
      </w:r>
      <w:r w:rsidRPr="00757177">
        <w:t xml:space="preserve">nited </w:t>
      </w:r>
      <w:r w:rsidRPr="0048567B">
        <w:rPr>
          <w:rStyle w:val="underline"/>
          <w:highlight w:val="yellow"/>
        </w:rPr>
        <w:t>S</w:t>
      </w:r>
      <w:r w:rsidRPr="00757177">
        <w:t xml:space="preserve">tates </w:t>
      </w:r>
      <w:r w:rsidRPr="0048567B">
        <w:rPr>
          <w:rStyle w:val="underline"/>
          <w:highlight w:val="yellow"/>
        </w:rPr>
        <w:t xml:space="preserve">and Russia </w:t>
      </w:r>
      <w:r w:rsidRPr="00757177">
        <w:rPr>
          <w:rStyle w:val="underline"/>
        </w:rPr>
        <w:t>together</w:t>
      </w:r>
      <w:r w:rsidRPr="0048567B">
        <w:rPr>
          <w:rStyle w:val="underline"/>
          <w:highlight w:val="yellow"/>
        </w:rPr>
        <w:t xml:space="preserve"> possess 95% of the </w:t>
      </w:r>
      <w:r w:rsidRPr="00757177">
        <w:rPr>
          <w:rStyle w:val="underline"/>
        </w:rPr>
        <w:t>world’s</w:t>
      </w:r>
      <w:r w:rsidRPr="0048567B">
        <w:rPr>
          <w:rStyle w:val="underline"/>
          <w:highlight w:val="yellow"/>
        </w:rPr>
        <w:t xml:space="preserve"> nuclear weapons and </w:t>
      </w:r>
      <w:r w:rsidRPr="00757177">
        <w:rPr>
          <w:rStyle w:val="underline"/>
        </w:rPr>
        <w:t xml:space="preserve">most of the world’s </w:t>
      </w:r>
      <w:r w:rsidRPr="0048567B">
        <w:rPr>
          <w:rStyle w:val="underline"/>
          <w:highlight w:val="yellow"/>
        </w:rPr>
        <w:t>weapons-usable material</w:t>
      </w:r>
      <w:r w:rsidRPr="00757177">
        <w:t xml:space="preserve">, and </w:t>
      </w:r>
      <w:r w:rsidRPr="0048567B">
        <w:rPr>
          <w:rStyle w:val="underline"/>
          <w:highlight w:val="yellow"/>
        </w:rPr>
        <w:t xml:space="preserve">both are major suppliers of </w:t>
      </w:r>
      <w:r w:rsidRPr="00757177">
        <w:rPr>
          <w:rStyle w:val="underline"/>
        </w:rPr>
        <w:t xml:space="preserve">civilian </w:t>
      </w:r>
      <w:r w:rsidRPr="0048567B">
        <w:rPr>
          <w:rStyle w:val="underline"/>
          <w:highlight w:val="yellow"/>
        </w:rPr>
        <w:t>nuclear technologies</w:t>
      </w:r>
      <w:r w:rsidRPr="00757177">
        <w:t xml:space="preserve"> around the world. Also, </w:t>
      </w:r>
      <w:r w:rsidRPr="0048567B">
        <w:rPr>
          <w:rStyle w:val="underline"/>
          <w:highlight w:val="yellow"/>
        </w:rPr>
        <w:t xml:space="preserve">Russia is the only nation that could destroy America </w:t>
      </w:r>
      <w:r w:rsidRPr="00757177">
        <w:rPr>
          <w:rStyle w:val="underline"/>
        </w:rPr>
        <w:t xml:space="preserve">as we know it </w:t>
      </w:r>
      <w:r w:rsidRPr="0048567B">
        <w:rPr>
          <w:rStyle w:val="underline"/>
          <w:highlight w:val="yellow"/>
        </w:rPr>
        <w:t xml:space="preserve">in thirty minutes. Russia’s meaningful assistance </w:t>
      </w:r>
      <w:r w:rsidRPr="00757177">
        <w:rPr>
          <w:rStyle w:val="underline"/>
        </w:rPr>
        <w:t xml:space="preserve">and support </w:t>
      </w:r>
      <w:r w:rsidRPr="0048567B">
        <w:rPr>
          <w:rStyle w:val="underline"/>
          <w:highlight w:val="yellow"/>
        </w:rPr>
        <w:t>is critical to preventing nuclear war</w:t>
      </w:r>
      <w:r w:rsidRPr="00757177">
        <w:t xml:space="preserve">. </w:t>
      </w:r>
    </w:p>
    <w:p w14:paraId="40524D16" w14:textId="77777777" w:rsidR="00CE722D" w:rsidRPr="00757177" w:rsidRDefault="00CE722D" w:rsidP="00CE722D">
      <w:pPr>
        <w:pStyle w:val="Heading4"/>
      </w:pPr>
      <w:r w:rsidRPr="00757177">
        <w:t xml:space="preserve">The CP solves – Leads to follow-on action &amp; solves relations </w:t>
      </w:r>
    </w:p>
    <w:p w14:paraId="3064122B" w14:textId="77777777" w:rsidR="00CE722D" w:rsidRPr="00757177" w:rsidRDefault="00CE722D" w:rsidP="00CE722D">
      <w:pPr>
        <w:pStyle w:val="tag"/>
        <w:rPr>
          <w:rFonts w:ascii="Calibri" w:hAnsi="Calibri"/>
          <w:b w:val="0"/>
          <w:sz w:val="18"/>
        </w:rPr>
      </w:pPr>
      <w:proofErr w:type="spellStart"/>
      <w:r w:rsidRPr="00757177">
        <w:rPr>
          <w:rFonts w:ascii="Calibri" w:hAnsi="Calibri"/>
        </w:rPr>
        <w:t>Oliker</w:t>
      </w:r>
      <w:proofErr w:type="spellEnd"/>
      <w:r w:rsidRPr="00757177">
        <w:rPr>
          <w:rFonts w:ascii="Calibri" w:hAnsi="Calibri"/>
        </w:rPr>
        <w:t xml:space="preserve"> 9</w:t>
      </w:r>
      <w:r w:rsidRPr="00757177">
        <w:rPr>
          <w:rFonts w:ascii="Calibri" w:hAnsi="Calibri"/>
          <w:b w:val="0"/>
        </w:rPr>
        <w:t xml:space="preserve"> </w:t>
      </w:r>
      <w:r w:rsidRPr="00757177">
        <w:rPr>
          <w:rFonts w:ascii="Calibri" w:hAnsi="Calibri"/>
          <w:b w:val="0"/>
          <w:sz w:val="18"/>
        </w:rPr>
        <w:t>(Olga, Rand Foundation, http://www.rand.org/pubs/monographs/2009/RAND_MG768.pdf)</w:t>
      </w:r>
    </w:p>
    <w:p w14:paraId="0A19D8E9" w14:textId="77777777" w:rsidR="00CE722D" w:rsidRDefault="00CE722D" w:rsidP="00CE722D">
      <w:pPr>
        <w:pStyle w:val="card"/>
        <w:ind w:left="0"/>
        <w:rPr>
          <w:rFonts w:ascii="Calibri" w:hAnsi="Calibri"/>
          <w:sz w:val="14"/>
        </w:rPr>
      </w:pPr>
      <w:r w:rsidRPr="0048567B">
        <w:rPr>
          <w:rStyle w:val="underline"/>
          <w:rFonts w:ascii="Calibri" w:hAnsi="Calibri"/>
          <w:highlight w:val="yellow"/>
        </w:rPr>
        <w:t>Consistent, high-level consultative mechanisms</w:t>
      </w:r>
      <w:r w:rsidRPr="00757177">
        <w:rPr>
          <w:rFonts w:ascii="Calibri" w:hAnsi="Calibri"/>
        </w:rPr>
        <w:t xml:space="preserve"> </w:t>
      </w:r>
      <w:r w:rsidRPr="00757177">
        <w:rPr>
          <w:rFonts w:ascii="Calibri" w:hAnsi="Calibri"/>
          <w:sz w:val="14"/>
        </w:rPr>
        <w:t>like the Gore-</w:t>
      </w:r>
      <w:proofErr w:type="spellStart"/>
      <w:r w:rsidRPr="00757177">
        <w:rPr>
          <w:rFonts w:ascii="Calibri" w:hAnsi="Calibri"/>
          <w:sz w:val="14"/>
        </w:rPr>
        <w:t>Chornomyrdin</w:t>
      </w:r>
      <w:proofErr w:type="spellEnd"/>
      <w:r w:rsidRPr="00757177">
        <w:rPr>
          <w:rFonts w:ascii="Calibri" w:hAnsi="Calibri"/>
          <w:sz w:val="14"/>
        </w:rPr>
        <w:t xml:space="preserve"> Commission of the 1990s </w:t>
      </w:r>
      <w:r w:rsidRPr="0048567B">
        <w:rPr>
          <w:rStyle w:val="underline"/>
          <w:rFonts w:ascii="Calibri" w:hAnsi="Calibri"/>
          <w:highlight w:val="yellow"/>
        </w:rPr>
        <w:t xml:space="preserve">could improve relations </w:t>
      </w:r>
      <w:proofErr w:type="gramStart"/>
      <w:r w:rsidRPr="0048567B">
        <w:rPr>
          <w:rStyle w:val="underline"/>
          <w:rFonts w:ascii="Calibri" w:hAnsi="Calibri"/>
          <w:highlight w:val="yellow"/>
        </w:rPr>
        <w:t>and  generate</w:t>
      </w:r>
      <w:proofErr w:type="gramEnd"/>
      <w:r w:rsidRPr="0048567B">
        <w:rPr>
          <w:rStyle w:val="underline"/>
          <w:rFonts w:ascii="Calibri" w:hAnsi="Calibri"/>
          <w:highlight w:val="yellow"/>
        </w:rPr>
        <w:t xml:space="preserve"> progress on a number of issues</w:t>
      </w:r>
      <w:r w:rsidRPr="00757177">
        <w:rPr>
          <w:rFonts w:ascii="Calibri" w:hAnsi="Calibri"/>
        </w:rPr>
        <w:t xml:space="preserve">, </w:t>
      </w:r>
      <w:r w:rsidRPr="00757177">
        <w:rPr>
          <w:rFonts w:ascii="Calibri" w:hAnsi="Calibri"/>
          <w:sz w:val="14"/>
        </w:rPr>
        <w:t>including those described in  the previous paragraph</w:t>
      </w:r>
      <w:r w:rsidRPr="00757177">
        <w:rPr>
          <w:rFonts w:ascii="Calibri" w:hAnsi="Calibri"/>
        </w:rPr>
        <w:t xml:space="preserve">. </w:t>
      </w:r>
      <w:r w:rsidRPr="0048567B">
        <w:rPr>
          <w:rStyle w:val="underline"/>
          <w:rFonts w:ascii="Calibri" w:hAnsi="Calibri"/>
          <w:highlight w:val="yellow"/>
        </w:rPr>
        <w:t>By raising disagreements at such a high level</w:t>
      </w:r>
      <w:proofErr w:type="gramStart"/>
      <w:r w:rsidRPr="0048567B">
        <w:rPr>
          <w:rStyle w:val="underline"/>
          <w:rFonts w:ascii="Calibri" w:hAnsi="Calibri"/>
          <w:highlight w:val="yellow"/>
        </w:rPr>
        <w:t>,  these</w:t>
      </w:r>
      <w:proofErr w:type="gramEnd"/>
      <w:r w:rsidRPr="0048567B">
        <w:rPr>
          <w:rStyle w:val="underline"/>
          <w:rFonts w:ascii="Calibri" w:hAnsi="Calibri"/>
          <w:highlight w:val="yellow"/>
        </w:rPr>
        <w:t xml:space="preserve"> consultations would assuredly result in follow-on action. Even </w:t>
      </w:r>
      <w:proofErr w:type="gramStart"/>
      <w:r w:rsidRPr="0048567B">
        <w:rPr>
          <w:rStyle w:val="underline"/>
          <w:rFonts w:ascii="Calibri" w:hAnsi="Calibri"/>
          <w:highlight w:val="yellow"/>
        </w:rPr>
        <w:t>if  problems</w:t>
      </w:r>
      <w:proofErr w:type="gramEnd"/>
      <w:r w:rsidRPr="0048567B">
        <w:rPr>
          <w:rStyle w:val="underline"/>
          <w:rFonts w:ascii="Calibri" w:hAnsi="Calibri"/>
          <w:highlight w:val="yellow"/>
        </w:rPr>
        <w:t xml:space="preserve"> could not be resolved through consultation, the mechanism  itself could help each state better understand the other’s position and  keep disagreement from spiraling</w:t>
      </w:r>
      <w:r w:rsidRPr="00757177">
        <w:rPr>
          <w:rFonts w:ascii="Calibri" w:hAnsi="Calibri"/>
        </w:rPr>
        <w:t xml:space="preserve"> </w:t>
      </w:r>
      <w:r w:rsidRPr="00757177">
        <w:rPr>
          <w:rFonts w:ascii="Calibri" w:hAnsi="Calibri"/>
          <w:sz w:val="14"/>
        </w:rPr>
        <w:t>(see pp. 192–193). Military contacts</w:t>
      </w:r>
      <w:proofErr w:type="gramStart"/>
      <w:r w:rsidRPr="00757177">
        <w:rPr>
          <w:rFonts w:ascii="Calibri" w:hAnsi="Calibri"/>
          <w:sz w:val="14"/>
        </w:rPr>
        <w:t>,  particularly</w:t>
      </w:r>
      <w:proofErr w:type="gramEnd"/>
      <w:r w:rsidRPr="00757177">
        <w:rPr>
          <w:rFonts w:ascii="Calibri" w:hAnsi="Calibri"/>
          <w:sz w:val="14"/>
        </w:rPr>
        <w:t xml:space="preserve"> high-level visits, could serve similar functions at all levels  of the Russo-U.S. security relationship (see pp. 190–192). Global initiatives, such as economic development in poorer countries, coordinated  responses to the global economic situation, and climate change, are becoming more important to Russia and thus are also areas of potential  cooperation (see p. 192). “Graduating” Russia from the Jackson-</w:t>
      </w:r>
      <w:proofErr w:type="spellStart"/>
      <w:proofErr w:type="gramStart"/>
      <w:r w:rsidRPr="00757177">
        <w:rPr>
          <w:rFonts w:ascii="Calibri" w:hAnsi="Calibri"/>
          <w:sz w:val="14"/>
        </w:rPr>
        <w:t>Vanik</w:t>
      </w:r>
      <w:proofErr w:type="spellEnd"/>
      <w:r w:rsidRPr="00757177">
        <w:rPr>
          <w:rFonts w:ascii="Calibri" w:hAnsi="Calibri"/>
          <w:sz w:val="14"/>
        </w:rPr>
        <w:t xml:space="preserve">  Amendment</w:t>
      </w:r>
      <w:proofErr w:type="gramEnd"/>
      <w:r w:rsidRPr="00757177">
        <w:rPr>
          <w:rFonts w:ascii="Calibri" w:hAnsi="Calibri"/>
          <w:sz w:val="14"/>
        </w:rPr>
        <w:t xml:space="preserve"> provisions (the requirements of which it has long ago met)  and easing visa requirements so that more Russians are able to visit the  United States would build trust (see p. 193). </w:t>
      </w:r>
    </w:p>
    <w:p w14:paraId="791AEF37" w14:textId="76A2BB4E" w:rsidR="00DE6535" w:rsidRPr="00DE6535" w:rsidRDefault="00DE6535" w:rsidP="00DE6535">
      <w:pPr>
        <w:pStyle w:val="Heading2"/>
      </w:pPr>
      <w:r>
        <w:lastRenderedPageBreak/>
        <w:t>Solvency</w:t>
      </w:r>
    </w:p>
    <w:p w14:paraId="6EF4C101" w14:textId="41982626" w:rsidR="00CE722D" w:rsidRPr="00757177" w:rsidRDefault="00B03905" w:rsidP="00CE722D">
      <w:pPr>
        <w:pStyle w:val="Heading3"/>
      </w:pPr>
      <w:r>
        <w:lastRenderedPageBreak/>
        <w:t>Consultation k</w:t>
      </w:r>
      <w:r w:rsidR="00CE722D" w:rsidRPr="00757177">
        <w:t>ey</w:t>
      </w:r>
    </w:p>
    <w:p w14:paraId="3E9D40F2" w14:textId="77777777" w:rsidR="00CE722D" w:rsidRPr="00757177" w:rsidRDefault="00CE722D" w:rsidP="00CE722D">
      <w:pPr>
        <w:pStyle w:val="Heading4"/>
      </w:pPr>
      <w:r w:rsidRPr="00757177">
        <w:t>Consultation and cooperation is key to US-Russia relations</w:t>
      </w:r>
    </w:p>
    <w:p w14:paraId="31D147E0" w14:textId="77777777" w:rsidR="00CE722D" w:rsidRPr="00757177" w:rsidRDefault="00CE722D" w:rsidP="00CE722D">
      <w:r w:rsidRPr="00757177">
        <w:rPr>
          <w:rStyle w:val="Style13ptBold"/>
        </w:rPr>
        <w:t>Larson and Shevchenko 10</w:t>
      </w:r>
      <w:r w:rsidRPr="00757177">
        <w:t xml:space="preserve"> [Deborah Welch Larson and Alexei Shevchenko, Deborah Welch Larson is professor of political science at the University of California, Los Angeles; Alexei Shevchenko is professor of political science at California State University, </w:t>
      </w:r>
      <w:proofErr w:type="spellStart"/>
      <w:r w:rsidRPr="00757177">
        <w:t>Fullerton.April</w:t>
      </w:r>
      <w:proofErr w:type="spellEnd"/>
      <w:r w:rsidRPr="00757177">
        <w:t xml:space="preserve"> 2010, “"Prestige Matters: Chinese and Russian Status Concerns and U.S. Foreign Policy"”, </w:t>
      </w:r>
      <w:hyperlink r:id="rId7" w:history="1">
        <w:r w:rsidRPr="00757177">
          <w:rPr>
            <w:rStyle w:val="Hyperlink"/>
          </w:rPr>
          <w:t>http://belfercenter.ksg.harvard.edu/publication/20090/prestige_matters.html</w:t>
        </w:r>
      </w:hyperlink>
      <w:r w:rsidRPr="00757177">
        <w:t xml:space="preserve">] </w:t>
      </w:r>
      <w:proofErr w:type="spellStart"/>
      <w:r w:rsidRPr="00757177">
        <w:t>vv</w:t>
      </w:r>
      <w:proofErr w:type="spellEnd"/>
    </w:p>
    <w:p w14:paraId="44BF2C8C" w14:textId="77777777" w:rsidR="00CE722D" w:rsidRDefault="00CE722D" w:rsidP="00CE722D">
      <w:pPr>
        <w:rPr>
          <w:sz w:val="16"/>
        </w:rPr>
      </w:pPr>
      <w:r w:rsidRPr="0048567B">
        <w:rPr>
          <w:rStyle w:val="StyleUnderline"/>
          <w:highlight w:val="yellow"/>
        </w:rPr>
        <w:t>Russian President Vladimir Putin seized the opportunit</w:t>
      </w:r>
      <w:r w:rsidRPr="00757177">
        <w:rPr>
          <w:rStyle w:val="StyleUnderline"/>
        </w:rPr>
        <w:t xml:space="preserve">y provided by the September 11 terrorist attacks </w:t>
      </w:r>
      <w:r w:rsidRPr="0048567B">
        <w:rPr>
          <w:rStyle w:val="StyleUnderline"/>
          <w:highlight w:val="yellow"/>
        </w:rPr>
        <w:t>to reframe Russia's identity as an equal, special partner with the United States</w:t>
      </w:r>
      <w:r w:rsidRPr="00757177">
        <w:rPr>
          <w:rStyle w:val="StyleUnderline"/>
        </w:rPr>
        <w:t xml:space="preserve"> in the war on terror. Russia's cooperation with the United States was both valuable and extensive, </w:t>
      </w:r>
      <w:r w:rsidRPr="0048567B">
        <w:rPr>
          <w:rStyle w:val="StyleUnderline"/>
          <w:highlight w:val="yellow"/>
        </w:rPr>
        <w:t>including sharing political and military intellige</w:t>
      </w:r>
      <w:r w:rsidRPr="00757177">
        <w:rPr>
          <w:rStyle w:val="StyleUnderline"/>
        </w:rPr>
        <w:t>nce</w:t>
      </w:r>
      <w:r w:rsidRPr="00757177">
        <w:rPr>
          <w:sz w:val="16"/>
        </w:rPr>
        <w:t xml:space="preserve">, allowing U.S. planes to fly over Russian territory, acquiescing to U.S. military bases in Central Asia, and providing a liaison with an anti-Taliban force in Afghanistan, the Northern Alliance. </w:t>
      </w:r>
      <w:r w:rsidRPr="0048567B">
        <w:rPr>
          <w:sz w:val="16"/>
          <w:highlight w:val="yellow"/>
        </w:rPr>
        <w:t>Pu</w:t>
      </w:r>
      <w:r w:rsidRPr="0048567B">
        <w:rPr>
          <w:rStyle w:val="StyleUnderline"/>
          <w:highlight w:val="yellow"/>
        </w:rPr>
        <w:t>tin showed that the geopolitical rivalry with the United States was over</w:t>
      </w:r>
      <w:r w:rsidRPr="00757177">
        <w:rPr>
          <w:rStyle w:val="StyleUnderline"/>
        </w:rPr>
        <w:t xml:space="preserve"> by withdrawing from a large Russian electronic intelligence-gathering base in Cuba and a naval base in Vietnam; reacting calmly to the U.S. withdrawal from the Antiballistic Missile treaty and the admission of the Baltic states to NATO; and accepting a Strategic Arms Reduction Treaty that allowed the United States to store dismantled warheads. </w:t>
      </w:r>
      <w:r w:rsidRPr="0048567B">
        <w:rPr>
          <w:rStyle w:val="StyleUnderline"/>
          <w:highlight w:val="yellow"/>
        </w:rPr>
        <w:t>The U.S.-Russian strategic partnership did not last long, however</w:t>
      </w:r>
      <w:r w:rsidRPr="00757177">
        <w:rPr>
          <w:sz w:val="16"/>
        </w:rPr>
        <w:t xml:space="preserve">. </w:t>
      </w:r>
      <w:r w:rsidRPr="0048567B">
        <w:rPr>
          <w:rStyle w:val="StyleUnderline"/>
          <w:highlight w:val="yellow"/>
        </w:rPr>
        <w:t>The Bush administration was unwilling to treat Russia as a partner, much less as an equal. A major irritant among members of Russian political circles was the U.S. failure to graduate Russia from the Cold War</w:t>
      </w:r>
      <w:r w:rsidRPr="00757177">
        <w:rPr>
          <w:rStyle w:val="StyleUnderline"/>
        </w:rPr>
        <w:t>–era Jackson-</w:t>
      </w:r>
      <w:proofErr w:type="spellStart"/>
      <w:r w:rsidRPr="00757177">
        <w:rPr>
          <w:rStyle w:val="StyleUnderline"/>
        </w:rPr>
        <w:t>Vanik</w:t>
      </w:r>
      <w:proofErr w:type="spellEnd"/>
      <w:r w:rsidRPr="00757177">
        <w:rPr>
          <w:rStyle w:val="StyleUnderline"/>
        </w:rPr>
        <w:t xml:space="preserve"> amendment, which prevents normal trading relations with a state that restricts emigration</w:t>
      </w:r>
      <w:r w:rsidRPr="00757177">
        <w:rPr>
          <w:sz w:val="16"/>
        </w:rPr>
        <w:t xml:space="preserve">. </w:t>
      </w:r>
      <w:r w:rsidRPr="0048567B">
        <w:rPr>
          <w:rStyle w:val="StyleUnderline"/>
          <w:highlight w:val="yellow"/>
        </w:rPr>
        <w:t>The United States showed indifference to Russia's status concerns</w:t>
      </w:r>
      <w:r w:rsidRPr="00757177">
        <w:rPr>
          <w:rStyle w:val="StyleUnderline"/>
        </w:rPr>
        <w:t xml:space="preserve"> by invading Iraq, a former Soviet client, </w:t>
      </w:r>
      <w:r w:rsidRPr="0048567B">
        <w:rPr>
          <w:rStyle w:val="StyleUnderline"/>
          <w:highlight w:val="yellow"/>
        </w:rPr>
        <w:t>without consulting with Moscow</w:t>
      </w:r>
      <w:r w:rsidRPr="0048567B">
        <w:rPr>
          <w:sz w:val="16"/>
          <w:highlight w:val="yellow"/>
        </w:rPr>
        <w:t xml:space="preserve">; </w:t>
      </w:r>
      <w:r w:rsidRPr="0048567B">
        <w:rPr>
          <w:rStyle w:val="StyleUnderline"/>
          <w:highlight w:val="yellow"/>
        </w:rPr>
        <w:t>supporting</w:t>
      </w:r>
      <w:r w:rsidRPr="00757177">
        <w:rPr>
          <w:rStyle w:val="StyleUnderline"/>
        </w:rPr>
        <w:t xml:space="preserve"> "color" </w:t>
      </w:r>
      <w:r w:rsidRPr="0048567B">
        <w:rPr>
          <w:rStyle w:val="StyleUnderline"/>
          <w:highlight w:val="yellow"/>
        </w:rPr>
        <w:t>revolutions</w:t>
      </w:r>
      <w:r w:rsidRPr="00757177">
        <w:rPr>
          <w:rStyle w:val="StyleUnderline"/>
        </w:rPr>
        <w:t xml:space="preserve"> in neighboring countries </w:t>
      </w:r>
      <w:r w:rsidRPr="0048567B">
        <w:rPr>
          <w:rStyle w:val="StyleUnderline"/>
          <w:highlight w:val="yellow"/>
        </w:rPr>
        <w:t>that were regarded as humiliating interference in Russia's sphere of influence; and publicly criticizing Putin's domestic policies</w:t>
      </w:r>
      <w:r w:rsidRPr="00757177">
        <w:rPr>
          <w:rStyle w:val="StyleUnderline"/>
        </w:rPr>
        <w:t xml:space="preserve"> as "backsliding" from democracy</w:t>
      </w:r>
      <w:r w:rsidRPr="00757177">
        <w:rPr>
          <w:sz w:val="16"/>
        </w:rPr>
        <w:t xml:space="preserve">. </w:t>
      </w:r>
      <w:r w:rsidRPr="0048567B">
        <w:rPr>
          <w:rStyle w:val="StyleUnderline"/>
          <w:highlight w:val="yellow"/>
        </w:rPr>
        <w:t>Russia's desire to assert its comeback on the world stage</w:t>
      </w:r>
      <w:r w:rsidRPr="00757177">
        <w:rPr>
          <w:rStyle w:val="StyleUnderline"/>
        </w:rPr>
        <w:t xml:space="preserve">, as well as to proclaim a sphere of "privileged interest" in the post-Soviet space, </w:t>
      </w:r>
      <w:r w:rsidRPr="0048567B">
        <w:rPr>
          <w:rStyle w:val="StyleUnderline"/>
          <w:highlight w:val="yellow"/>
        </w:rPr>
        <w:t>were evident</w:t>
      </w:r>
      <w:r w:rsidRPr="00757177">
        <w:rPr>
          <w:rStyle w:val="StyleUnderline"/>
        </w:rPr>
        <w:t xml:space="preserve"> in its August 2008 incursion into Georgia. President Barack </w:t>
      </w:r>
      <w:r w:rsidRPr="0048567B">
        <w:rPr>
          <w:rStyle w:val="StyleUnderline"/>
          <w:highlight w:val="yellow"/>
        </w:rPr>
        <w:t>Obama's adoption of more respectful policies toward Russia has elicited a more cooperative attitude</w:t>
      </w:r>
      <w:r w:rsidRPr="00757177">
        <w:rPr>
          <w:rStyle w:val="StyleUnderline"/>
        </w:rPr>
        <w:t xml:space="preserve"> by Russian President Dmitri Medvedev</w:t>
      </w:r>
      <w:r w:rsidRPr="00757177">
        <w:rPr>
          <w:sz w:val="16"/>
        </w:rPr>
        <w:t xml:space="preserve"> toward curbing Iran's nuclear program and allowing U.S. cargo flights in Russian air space to supply NATO's military effort in Afghanistan.</w:t>
      </w:r>
    </w:p>
    <w:p w14:paraId="50B546E3" w14:textId="77777777" w:rsidR="00F62A24" w:rsidRPr="00685BC9" w:rsidRDefault="00F62A24" w:rsidP="00F62A24">
      <w:pPr>
        <w:pStyle w:val="Heading4"/>
      </w:pPr>
      <w:r>
        <w:t>US-Russia relations can be improved by giving them a seat at the table</w:t>
      </w:r>
    </w:p>
    <w:p w14:paraId="556D518C" w14:textId="77777777" w:rsidR="00F62A24" w:rsidRPr="00685BC9" w:rsidRDefault="00F62A24" w:rsidP="00F62A24">
      <w:proofErr w:type="spellStart"/>
      <w:r w:rsidRPr="00685BC9">
        <w:rPr>
          <w:rStyle w:val="Style13ptBold"/>
        </w:rPr>
        <w:t>Wallander</w:t>
      </w:r>
      <w:proofErr w:type="spellEnd"/>
      <w:r w:rsidRPr="00685BC9">
        <w:rPr>
          <w:rStyle w:val="Style13ptBold"/>
        </w:rPr>
        <w:t xml:space="preserve"> 15</w:t>
      </w:r>
      <w:r>
        <w:t xml:space="preserve"> [</w:t>
      </w:r>
      <w:r w:rsidRPr="00685BC9">
        <w:t xml:space="preserve">Celeste A. </w:t>
      </w:r>
      <w:proofErr w:type="spellStart"/>
      <w:r w:rsidRPr="00685BC9">
        <w:t>Wallander</w:t>
      </w:r>
      <w:proofErr w:type="spellEnd"/>
      <w:r>
        <w:t>, 2015, “</w:t>
      </w:r>
      <w:r w:rsidRPr="00685BC9">
        <w:t>NOT THE COLD WAR, BUT THAT IS A PROBLEM</w:t>
      </w:r>
      <w:r>
        <w:t xml:space="preserve">”, </w:t>
      </w:r>
      <w:hyperlink r:id="rId8" w:history="1">
        <w:r w:rsidRPr="00162754">
          <w:rPr>
            <w:rStyle w:val="Hyperlink"/>
          </w:rPr>
          <w:t>http://perspectives.carnegie.org/us-russia/cold-war-problem/</w:t>
        </w:r>
      </w:hyperlink>
      <w:r>
        <w:t xml:space="preserve">] </w:t>
      </w:r>
      <w:proofErr w:type="spellStart"/>
      <w:r>
        <w:t>vv</w:t>
      </w:r>
      <w:proofErr w:type="spellEnd"/>
    </w:p>
    <w:p w14:paraId="5DDE54F4" w14:textId="77777777" w:rsidR="00F62A24" w:rsidRPr="002E0D23" w:rsidRDefault="00F62A24" w:rsidP="00F62A24">
      <w:pPr>
        <w:rPr>
          <w:rStyle w:val="StyleUnderline"/>
        </w:rPr>
      </w:pPr>
      <w:r w:rsidRPr="0048567B">
        <w:rPr>
          <w:rStyle w:val="StyleUnderline"/>
          <w:highlight w:val="yellow"/>
        </w:rPr>
        <w:t>A</w:t>
      </w:r>
      <w:r w:rsidRPr="002E0D23">
        <w:rPr>
          <w:rStyle w:val="StyleUnderline"/>
        </w:rPr>
        <w:t xml:space="preserve"> fundamental </w:t>
      </w:r>
      <w:r w:rsidRPr="0048567B">
        <w:rPr>
          <w:rStyle w:val="StyleUnderline"/>
          <w:highlight w:val="yellow"/>
        </w:rPr>
        <w:t>source of the friction is something only Russia itself can solve: its insecurity and resentment in the face of a rapidly changing world</w:t>
      </w:r>
      <w:r w:rsidRPr="002E0D23">
        <w:rPr>
          <w:rStyle w:val="StyleUnderline"/>
        </w:rPr>
        <w:t xml:space="preserve">. Russian insecurity is rooted primarily in its underperforming economy, long-suffering but restive society, and increasingly clumsy political system. As </w:t>
      </w:r>
      <w:r w:rsidRPr="0048567B">
        <w:rPr>
          <w:rStyle w:val="StyleUnderline"/>
          <w:highlight w:val="yellow"/>
        </w:rPr>
        <w:t>long as Russia’s political leadership rejects political and real economic modernization in order to cling to power, Russia will remain less prosperous and secure than it can and should be.</w:t>
      </w:r>
      <w:r w:rsidRPr="002E0D23">
        <w:rPr>
          <w:rStyle w:val="StyleUnderline"/>
        </w:rPr>
        <w:t xml:space="preserve"> While </w:t>
      </w:r>
      <w:r w:rsidRPr="0048567B">
        <w:rPr>
          <w:rStyle w:val="StyleUnderline"/>
          <w:highlight w:val="yellow"/>
        </w:rPr>
        <w:t>the U</w:t>
      </w:r>
      <w:r w:rsidRPr="002E0D23">
        <w:rPr>
          <w:rStyle w:val="StyleUnderline"/>
        </w:rPr>
        <w:t xml:space="preserve">nited </w:t>
      </w:r>
      <w:r w:rsidRPr="0048567B">
        <w:rPr>
          <w:rStyle w:val="StyleUnderline"/>
          <w:highlight w:val="yellow"/>
        </w:rPr>
        <w:t>S</w:t>
      </w:r>
      <w:r w:rsidRPr="002E0D23">
        <w:rPr>
          <w:rStyle w:val="StyleUnderline"/>
        </w:rPr>
        <w:t xml:space="preserve">tates can do little about Russia’s internal political drama, it </w:t>
      </w:r>
      <w:r w:rsidRPr="0048567B">
        <w:rPr>
          <w:rStyle w:val="StyleUnderline"/>
          <w:highlight w:val="yellow"/>
        </w:rPr>
        <w:t>can do much to create opportunities for Russian</w:t>
      </w:r>
      <w:r w:rsidRPr="002E0D23">
        <w:rPr>
          <w:rStyle w:val="StyleUnderline"/>
        </w:rPr>
        <w:t xml:space="preserve"> social and economic integration through trade, investment, and education. And to the extent that uncertainty and mistrust about America’s global security presence and policies feed Russia’s (misguided) fears that it is the target of U.S. schemes, </w:t>
      </w:r>
      <w:r w:rsidRPr="0048567B">
        <w:rPr>
          <w:rStyle w:val="StyleUnderline"/>
          <w:highlight w:val="yellow"/>
        </w:rPr>
        <w:t>focused diplomacy on even the toughest issues</w:t>
      </w:r>
      <w:r w:rsidRPr="002E0D23">
        <w:t>—most notably change in the Middle East and security in post-2014 Afghanistan—</w:t>
      </w:r>
      <w:r w:rsidRPr="0048567B">
        <w:rPr>
          <w:rStyle w:val="StyleUnderline"/>
          <w:highlight w:val="yellow"/>
        </w:rPr>
        <w:t xml:space="preserve">has to build a </w:t>
      </w:r>
      <w:r w:rsidRPr="0048567B">
        <w:rPr>
          <w:rStyle w:val="StyleUnderline"/>
          <w:highlight w:val="yellow"/>
        </w:rPr>
        <w:lastRenderedPageBreak/>
        <w:t>cooperative modus vivendi for the challenges ahead. Mutual reaffirmation to follow international law and utilize international institutions</w:t>
      </w:r>
      <w:r w:rsidRPr="002E0D23">
        <w:rPr>
          <w:rStyle w:val="StyleUnderline"/>
        </w:rPr>
        <w:t>—even when doing so means compromise and policy adjustment—</w:t>
      </w:r>
      <w:r w:rsidRPr="0048567B">
        <w:rPr>
          <w:rStyle w:val="StyleUnderline"/>
          <w:highlight w:val="yellow"/>
        </w:rPr>
        <w:t>is in America’s interests because an insecure and destructive Russia is not</w:t>
      </w:r>
      <w:r w:rsidRPr="002E0D23">
        <w:rPr>
          <w:rStyle w:val="StyleUnderline"/>
        </w:rPr>
        <w:t xml:space="preserve">. </w:t>
      </w:r>
      <w:r w:rsidRPr="0048567B">
        <w:rPr>
          <w:rStyle w:val="StyleUnderline"/>
          <w:highlight w:val="yellow"/>
        </w:rPr>
        <w:t>The Cold War is not coming back, but that is no reason to pat ourselves on the back and ignore the need to invest in the American-Russian relationship</w:t>
      </w:r>
      <w:r w:rsidRPr="002E0D23">
        <w:rPr>
          <w:rStyle w:val="StyleUnderline"/>
        </w:rPr>
        <w:t>. Looking backward risks tripping on the obstacles before us: it’s time to see those obstacles more clearly and adjust our path.</w:t>
      </w:r>
    </w:p>
    <w:p w14:paraId="6E286837" w14:textId="77777777" w:rsidR="00F24B6A" w:rsidRDefault="00F24B6A" w:rsidP="00F24B6A">
      <w:pPr>
        <w:pStyle w:val="Heading4"/>
      </w:pPr>
      <w:r w:rsidRPr="002933E0">
        <w:t>Consultation prevents escalation, checks war</w:t>
      </w:r>
    </w:p>
    <w:p w14:paraId="12332F96" w14:textId="7EB5A1F7" w:rsidR="00F62A24" w:rsidRPr="00F24B6A" w:rsidRDefault="00F24B6A" w:rsidP="00CE722D">
      <w:pPr>
        <w:rPr>
          <w:sz w:val="16"/>
          <w:szCs w:val="16"/>
        </w:rPr>
      </w:pPr>
      <w:proofErr w:type="spellStart"/>
      <w:r>
        <w:rPr>
          <w:rStyle w:val="Style13ptBold"/>
        </w:rPr>
        <w:t>Pifer</w:t>
      </w:r>
      <w:proofErr w:type="spellEnd"/>
      <w:r>
        <w:rPr>
          <w:rStyle w:val="Style13ptBold"/>
        </w:rPr>
        <w:t xml:space="preserve"> 12 </w:t>
      </w:r>
      <w:r>
        <w:rPr>
          <w:rStyle w:val="Style13ptBold"/>
          <w:b w:val="0"/>
          <w:sz w:val="18"/>
          <w:szCs w:val="18"/>
        </w:rPr>
        <w:t>(Steven, D</w:t>
      </w:r>
      <w:r w:rsidRPr="002933E0">
        <w:rPr>
          <w:rStyle w:val="Style13ptBold"/>
          <w:b w:val="0"/>
          <w:sz w:val="18"/>
          <w:szCs w:val="18"/>
        </w:rPr>
        <w:t>irector, Arms Control and Non-Proliferation Initiative</w:t>
      </w:r>
      <w:r>
        <w:rPr>
          <w:rStyle w:val="Style13ptBold"/>
          <w:b w:val="0"/>
          <w:sz w:val="18"/>
          <w:szCs w:val="18"/>
        </w:rPr>
        <w:t>, 3/21/12, “</w:t>
      </w:r>
      <w:r w:rsidRPr="002933E0">
        <w:rPr>
          <w:rStyle w:val="Style13ptBold"/>
          <w:b w:val="0"/>
          <w:sz w:val="18"/>
          <w:szCs w:val="18"/>
        </w:rPr>
        <w:t>The Future Course of the U.S.-Russia Relationship</w:t>
      </w:r>
      <w:r>
        <w:rPr>
          <w:rStyle w:val="Style13ptBold"/>
          <w:b w:val="0"/>
          <w:sz w:val="18"/>
          <w:szCs w:val="18"/>
        </w:rPr>
        <w:t xml:space="preserve">”, </w:t>
      </w:r>
      <w:r w:rsidRPr="002933E0">
        <w:rPr>
          <w:rStyle w:val="Style13ptBold"/>
          <w:b w:val="0"/>
          <w:sz w:val="18"/>
          <w:szCs w:val="18"/>
        </w:rPr>
        <w:t>http://www.brookings.edu/research/testimony/2012/03/21-arms-control-pifer</w:t>
      </w:r>
      <w:r>
        <w:rPr>
          <w:rStyle w:val="Style13ptBold"/>
          <w:b w:val="0"/>
          <w:sz w:val="18"/>
          <w:szCs w:val="18"/>
        </w:rPr>
        <w:t>)</w:t>
      </w:r>
      <w:r>
        <w:rPr>
          <w:rStyle w:val="Style13ptBold"/>
          <w:b w:val="0"/>
          <w:sz w:val="18"/>
          <w:szCs w:val="18"/>
        </w:rPr>
        <w:br/>
      </w:r>
      <w:r w:rsidRPr="002933E0">
        <w:rPr>
          <w:rStyle w:val="Style13ptBold"/>
          <w:b w:val="0"/>
          <w:sz w:val="16"/>
          <w:szCs w:val="16"/>
        </w:rPr>
        <w:t xml:space="preserve">Looking forward, </w:t>
      </w:r>
      <w:r w:rsidRPr="0048567B">
        <w:rPr>
          <w:rStyle w:val="Emphasis"/>
          <w:highlight w:val="yellow"/>
        </w:rPr>
        <w:t>a positive relationship with Russia can advance U.S. interests,</w:t>
      </w:r>
      <w:r w:rsidRPr="002933E0">
        <w:rPr>
          <w:rStyle w:val="Style13ptBold"/>
          <w:b w:val="0"/>
          <w:sz w:val="16"/>
          <w:szCs w:val="16"/>
        </w:rPr>
        <w:t xml:space="preserve"> even if Washington and Moscow differ on some issues and if the United States is frustrated about corruption and the democracy and human rights situation in Russia. </w:t>
      </w:r>
      <w:r w:rsidRPr="0048567B">
        <w:rPr>
          <w:rStyle w:val="Emphasis"/>
          <w:highlight w:val="yellow"/>
        </w:rPr>
        <w:t>Russian support remains critical to achieving key Washington policy goals</w:t>
      </w:r>
      <w:r w:rsidRPr="00D86431">
        <w:rPr>
          <w:rStyle w:val="Emphasis"/>
        </w:rPr>
        <w:t xml:space="preserve"> </w:t>
      </w:r>
      <w:r w:rsidRPr="002933E0">
        <w:rPr>
          <w:rStyle w:val="Style13ptBold"/>
          <w:b w:val="0"/>
          <w:sz w:val="16"/>
          <w:szCs w:val="16"/>
        </w:rPr>
        <w:t>such as sustaining pressure on the nuclear rogue states and supporting coalition military operations in Afghanistan. There are a number of issues on which Moscow can play a spoiler role if it believes the United States is not paying due regard to Russian interests</w:t>
      </w:r>
      <w:r w:rsidRPr="0048567B">
        <w:rPr>
          <w:rStyle w:val="Emphasis"/>
          <w:highlight w:val="yellow"/>
        </w:rPr>
        <w:t>. Improving U.S.-Russian relations further may prove more difficult</w:t>
      </w:r>
      <w:r w:rsidRPr="00D86431">
        <w:rPr>
          <w:rStyle w:val="Emphasis"/>
        </w:rPr>
        <w:t xml:space="preserve"> </w:t>
      </w:r>
      <w:r w:rsidRPr="002933E0">
        <w:rPr>
          <w:rStyle w:val="Style13ptBold"/>
          <w:b w:val="0"/>
          <w:sz w:val="16"/>
          <w:szCs w:val="16"/>
        </w:rPr>
        <w:t xml:space="preserve">than it has been in the past three years, as the easier questions have been settled. </w:t>
      </w:r>
      <w:r w:rsidRPr="0048567B">
        <w:rPr>
          <w:rStyle w:val="Emphasis"/>
          <w:highlight w:val="yellow"/>
        </w:rPr>
        <w:t>Nevertheless, Washington should seek to work with Russia on a number of issues.</w:t>
      </w:r>
      <w:r w:rsidRPr="002933E0">
        <w:rPr>
          <w:rStyle w:val="Style13ptBold"/>
          <w:b w:val="0"/>
          <w:sz w:val="16"/>
          <w:szCs w:val="16"/>
        </w:rPr>
        <w:t xml:space="preserve"> First, Washington should engage Moscow on a further bilateral round of nuclear arms reductions, this time including strategic and non-strategic nuclear weapons, whether deployed or non-deployed, under a common ceiling in a follow-on agreement to New START. A sublimit on deployed strategic warheads could restrict those nuclear weapons of greatest concern. While Moscow currently shows little enthusiasm for further nuclear cuts, it may have incentives to deal. </w:t>
      </w:r>
      <w:r w:rsidRPr="0048567B">
        <w:rPr>
          <w:rStyle w:val="Emphasis"/>
          <w:highlight w:val="yellow"/>
        </w:rPr>
        <w:t>Such an agreement would promote a more stable balance at lower levels of nuclear weapons</w:t>
      </w:r>
      <w:r w:rsidRPr="002933E0">
        <w:rPr>
          <w:rStyle w:val="Style13ptBold"/>
          <w:b w:val="0"/>
          <w:sz w:val="16"/>
          <w:szCs w:val="16"/>
        </w:rPr>
        <w:t>. It would respond to the concern expressed by the Senate in its resolution of ratification for New START that non-strategic nuclear weapons be addressed. And it could produce cost savings, freeing up defense resources to fund operations that the U.S. military is far more likely to engage in than nuclear war. Second, Washington and NATO should continue to pursue a cooperative missile defense arrangement with Russia. That prospect is currently stalled by Moscow’s demand for a legal guarantee that U.S. missile defenses in Europe not be directed against Russian strategic missile forces. While it is reasonable for the Russians to be concerned that missile defenses could affect the offense-defense relationship, that is a concern for the future. It is very difficult to see the U.S. plan for missile defenses in Europe over the next decade posing any serious threat to Russian strategic missiles. NATO should leave the door open for cooperation and provide transparency about its missile defense capabilities and plans. A cooperative missile defense arrangement would be a significant achievement. It would remove one of the thornier issues from the U.S.-Russia and NATO-Russia agendas; provide for a better defense of Europe than just a NATO system alone; and give the Russian military greater transparency about U.S. and NATO missile defense capabilities. Such transparency could help assure Moscow that those missile defense capabilities pose no threat</w:t>
      </w:r>
      <w:r w:rsidRPr="0048567B">
        <w:rPr>
          <w:rStyle w:val="Emphasis"/>
          <w:highlight w:val="yellow"/>
        </w:rPr>
        <w:t>. Such cooperation</w:t>
      </w:r>
      <w:r w:rsidRPr="002933E0">
        <w:rPr>
          <w:rStyle w:val="Style13ptBold"/>
          <w:b w:val="0"/>
          <w:sz w:val="16"/>
          <w:szCs w:val="16"/>
        </w:rPr>
        <w:t xml:space="preserve">, moreover, </w:t>
      </w:r>
      <w:r w:rsidRPr="0048567B">
        <w:rPr>
          <w:rStyle w:val="Emphasis"/>
          <w:highlight w:val="yellow"/>
        </w:rPr>
        <w:t>could prove a “game-changer</w:t>
      </w:r>
      <w:r w:rsidRPr="002933E0">
        <w:rPr>
          <w:rStyle w:val="Style13ptBold"/>
          <w:b w:val="0"/>
          <w:sz w:val="16"/>
          <w:szCs w:val="16"/>
        </w:rPr>
        <w:t xml:space="preserve">” in attitudes by making NATO and Russia genuine partners in defending Europe against ballistic missile attack. Third, Washington should seek to work closely with Russia in the Six Party process on North Korea and the UNSC Five-plus-One talks with Iran. Russia may have only marginal influence in the Six Party talks, but it has absolutely no interest in a nuclear-armed North Korea. The Russians have been helpful in the Six Party process in the past. Iran presents a more complex question. The Russians do not want to see Iran with nuclear weapons, but the level of urgency about this question in Moscow is less than it is in Washington. For the United States, a nuclear-armed Iran is a nightmare scenario. Russia, on the other hand, has had a more normal relationship with Tehran over the past 35 years. For the Russians, an Iran with nuclear weapons would be a very negative development, to be sure, but they believe—correctly or not—that they could cope with it, much as the United States has sought to deal since 1998 with an openly nuclear Pakistan. Moscow probably will not go as far as Washington would like in further pressuring the Iranian government, but that does not diminish the fact that the Russians have come a long way in supporting mandatory UN sanctions. </w:t>
      </w:r>
      <w:r w:rsidRPr="0048567B">
        <w:rPr>
          <w:rStyle w:val="Emphasis"/>
          <w:highlight w:val="yellow"/>
        </w:rPr>
        <w:t xml:space="preserve">The West would not want to see Moscow ease up on the measures it has </w:t>
      </w:r>
      <w:proofErr w:type="gramStart"/>
      <w:r w:rsidRPr="0048567B">
        <w:rPr>
          <w:rStyle w:val="Emphasis"/>
          <w:highlight w:val="yellow"/>
        </w:rPr>
        <w:t>adopted</w:t>
      </w:r>
      <w:proofErr w:type="gramEnd"/>
      <w:r w:rsidRPr="0048567B">
        <w:rPr>
          <w:rStyle w:val="Emphasis"/>
          <w:highlight w:val="yellow"/>
        </w:rPr>
        <w:t xml:space="preserve"> to date</w:t>
      </w:r>
      <w:r w:rsidRPr="002933E0">
        <w:rPr>
          <w:rStyle w:val="Style13ptBold"/>
          <w:b w:val="0"/>
          <w:sz w:val="16"/>
          <w:szCs w:val="16"/>
        </w:rPr>
        <w:t xml:space="preserve">. Fourth, continued cooperation on Afghanistan remains very much in the U.S. interest. The United States and NATO need Moscow’s assistance for continued ease in moving equipment and personnel to—and, as NATO begins to draw down, from—Afghanistan. Even in the best of circumstances, Afghanistan is likely to remain an unsettled and fragile state after 2014. The Russians are concerned that instability there could spill over into Central Asia. It would make sense for Washington to intensify consultations with Moscow on steps that might be taken to bolster the stability of the Central Asian states that border Afghanistan. Fifth, Washington should seek to expand the trade and investment part of the bilateral relationship with Moscow. </w:t>
      </w:r>
    </w:p>
    <w:p w14:paraId="45A0445B" w14:textId="77777777" w:rsidR="00F24B6A" w:rsidRDefault="00F24B6A" w:rsidP="00F24B6A">
      <w:pPr>
        <w:pStyle w:val="Heading4"/>
        <w:rPr>
          <w:rStyle w:val="Style13ptBold"/>
          <w:b/>
        </w:rPr>
      </w:pPr>
      <w:r w:rsidRPr="00C171B8">
        <w:rPr>
          <w:rStyle w:val="Style13ptBold"/>
          <w:b/>
        </w:rPr>
        <w:t>Russia needs a seat at the table</w:t>
      </w:r>
    </w:p>
    <w:p w14:paraId="306B2F40" w14:textId="77777777" w:rsidR="00F24B6A" w:rsidRDefault="00F24B6A" w:rsidP="00F24B6A">
      <w:pPr>
        <w:rPr>
          <w:rStyle w:val="Style13ptBold"/>
          <w:b w:val="0"/>
          <w:sz w:val="18"/>
          <w:szCs w:val="18"/>
        </w:rPr>
      </w:pPr>
      <w:r>
        <w:rPr>
          <w:rStyle w:val="Style13ptBold"/>
        </w:rPr>
        <w:t xml:space="preserve">Rumer 1 </w:t>
      </w:r>
      <w:r>
        <w:rPr>
          <w:rStyle w:val="Style13ptBold"/>
          <w:b w:val="0"/>
          <w:sz w:val="18"/>
          <w:szCs w:val="18"/>
        </w:rPr>
        <w:t>(Eugene, former national intelligence officer of Russia, 12/23/01, “</w:t>
      </w:r>
      <w:r w:rsidRPr="00C171B8">
        <w:rPr>
          <w:rStyle w:val="Style13ptBold"/>
          <w:b w:val="0"/>
          <w:sz w:val="18"/>
          <w:szCs w:val="18"/>
        </w:rPr>
        <w:t>Russia Should Have a Seat at the Table</w:t>
      </w:r>
      <w:r>
        <w:rPr>
          <w:rStyle w:val="Style13ptBold"/>
          <w:b w:val="0"/>
          <w:sz w:val="18"/>
          <w:szCs w:val="18"/>
        </w:rPr>
        <w:t xml:space="preserve">”, </w:t>
      </w:r>
      <w:hyperlink r:id="rId9" w:history="1">
        <w:r w:rsidRPr="00071761">
          <w:rPr>
            <w:rStyle w:val="Hyperlink"/>
            <w:sz w:val="18"/>
            <w:szCs w:val="18"/>
          </w:rPr>
          <w:t>http://articles.latimes.com/2001/dec/23/opinion/op-rumer)</w:t>
        </w:r>
      </w:hyperlink>
    </w:p>
    <w:p w14:paraId="0FA59B91" w14:textId="7CA4A5DD" w:rsidR="00F24B6A" w:rsidRDefault="00F24B6A" w:rsidP="00F24B6A">
      <w:pPr>
        <w:rPr>
          <w:rStyle w:val="Style13ptBold"/>
          <w:b w:val="0"/>
          <w:sz w:val="18"/>
          <w:szCs w:val="18"/>
        </w:rPr>
      </w:pPr>
      <w:r w:rsidRPr="00C171B8">
        <w:rPr>
          <w:rStyle w:val="Style13ptBold"/>
          <w:b w:val="0"/>
          <w:sz w:val="18"/>
          <w:szCs w:val="18"/>
        </w:rPr>
        <w:lastRenderedPageBreak/>
        <w:t>WASHINGTON — Russia does not belong in NATO. The Russian people and their leaders are ambivalent about membership in the alliance, nor is the North Atlantic Treaty Organization ready to fully embrace its former enemy and commit to its defense, which could include, for example, a pledge to defend Russia against China.</w:t>
      </w:r>
      <w:r>
        <w:rPr>
          <w:rStyle w:val="Style13ptBold"/>
          <w:b w:val="0"/>
          <w:sz w:val="18"/>
          <w:szCs w:val="18"/>
        </w:rPr>
        <w:t xml:space="preserve"> </w:t>
      </w:r>
      <w:r w:rsidRPr="00C171B8">
        <w:rPr>
          <w:rStyle w:val="Style13ptBold"/>
          <w:b w:val="0"/>
          <w:sz w:val="18"/>
          <w:szCs w:val="18"/>
        </w:rPr>
        <w:t xml:space="preserve">But </w:t>
      </w:r>
      <w:r w:rsidRPr="0048567B">
        <w:rPr>
          <w:rStyle w:val="Emphasis"/>
          <w:highlight w:val="yellow"/>
        </w:rPr>
        <w:t>unless NATO gives Russia a more meaningful seat at the table and a real vote on select issues of mutual interest, the alliance cannot retain its claim as the mainstay of European security</w:t>
      </w:r>
      <w:r w:rsidRPr="00C171B8">
        <w:rPr>
          <w:rStyle w:val="Style13ptBold"/>
          <w:b w:val="0"/>
          <w:sz w:val="18"/>
          <w:szCs w:val="18"/>
        </w:rPr>
        <w:t>.</w:t>
      </w:r>
      <w:r>
        <w:rPr>
          <w:rStyle w:val="Style13ptBold"/>
          <w:b w:val="0"/>
          <w:sz w:val="18"/>
          <w:szCs w:val="18"/>
        </w:rPr>
        <w:t xml:space="preserve"> </w:t>
      </w:r>
      <w:r w:rsidRPr="0048567B">
        <w:rPr>
          <w:rStyle w:val="Emphasis"/>
          <w:highlight w:val="yellow"/>
        </w:rPr>
        <w:t>The current arrangement</w:t>
      </w:r>
      <w:r w:rsidRPr="00C171B8">
        <w:rPr>
          <w:rStyle w:val="Style13ptBold"/>
          <w:b w:val="0"/>
          <w:sz w:val="18"/>
          <w:szCs w:val="18"/>
        </w:rPr>
        <w:t xml:space="preserve"> of 19-1, whereby the alliance's 19 members consult Russia, but make decisions without it, maintains Cold War-like divisions in Europe and </w:t>
      </w:r>
      <w:r w:rsidRPr="0048567B">
        <w:rPr>
          <w:rStyle w:val="Emphasis"/>
          <w:highlight w:val="yellow"/>
        </w:rPr>
        <w:t>constrains NATO's already limited capabilities</w:t>
      </w:r>
      <w:r w:rsidRPr="00C171B8">
        <w:rPr>
          <w:rStyle w:val="Style13ptBold"/>
          <w:b w:val="0"/>
          <w:sz w:val="18"/>
          <w:szCs w:val="18"/>
        </w:rPr>
        <w:t xml:space="preserve"> to address the two biggest threats to the continent--terrorism and proliferation of weapons of mass destruction. By denying Russia a vote on these key issues, NATO will run the risk of consigning itself to irrelevance.</w:t>
      </w:r>
      <w:r>
        <w:rPr>
          <w:rStyle w:val="Style13ptBold"/>
          <w:b w:val="0"/>
          <w:sz w:val="18"/>
          <w:szCs w:val="18"/>
        </w:rPr>
        <w:t xml:space="preserve"> </w:t>
      </w:r>
      <w:r w:rsidRPr="00C171B8">
        <w:rPr>
          <w:rStyle w:val="Style13ptBold"/>
          <w:b w:val="0"/>
          <w:sz w:val="18"/>
          <w:szCs w:val="18"/>
        </w:rPr>
        <w:t>Next year will be a crucial one for NATO. At the Prague summit in November, the alliance is all but certain to admit new members, including, over Russian objections, the three Baltic nations of Lithuania, Latvia and Estonia, which were once part of the U.S.S.R.</w:t>
      </w:r>
      <w:r w:rsidRPr="00C171B8">
        <w:t xml:space="preserve"> </w:t>
      </w:r>
      <w:r w:rsidRPr="00C171B8">
        <w:rPr>
          <w:rStyle w:val="Style13ptBold"/>
          <w:b w:val="0"/>
          <w:sz w:val="18"/>
          <w:szCs w:val="18"/>
        </w:rPr>
        <w:t>But expanding membership is not enough for the alliance to fulfill its new goals. The vision embraced by NATO leaders at the end of the Cold War was that of an alliance transformed and adapted to bring stability to Europe's East and address new challenges to the security of all Europe. This transformation was never intended to mean only geographic expansion. Nor was it supposed to draw new dividing lines in Europe.</w:t>
      </w:r>
      <w:r>
        <w:rPr>
          <w:rStyle w:val="Style13ptBold"/>
          <w:b w:val="0"/>
          <w:sz w:val="18"/>
          <w:szCs w:val="18"/>
        </w:rPr>
        <w:t xml:space="preserve"> </w:t>
      </w:r>
      <w:r w:rsidRPr="00C171B8">
        <w:rPr>
          <w:rStyle w:val="Style13ptBold"/>
          <w:b w:val="0"/>
          <w:sz w:val="18"/>
          <w:szCs w:val="18"/>
        </w:rPr>
        <w:t xml:space="preserve">As a military and political alliance, NATO has two fears when contemplating Russian involvement in its affairs: that the alliance's ability to act militarily might suffer, and that its status as an alliance of democratic nations with shared values would be compromised. Neither fear is justified. In fact, </w:t>
      </w:r>
      <w:r w:rsidRPr="0048567B">
        <w:rPr>
          <w:rStyle w:val="Emphasis"/>
          <w:highlight w:val="yellow"/>
        </w:rPr>
        <w:t>the war on terrorism necessitates closer cooperation between NATO countries and Russia.</w:t>
      </w:r>
      <w:r>
        <w:rPr>
          <w:rStyle w:val="Style13ptBold"/>
          <w:b w:val="0"/>
          <w:sz w:val="18"/>
          <w:szCs w:val="18"/>
        </w:rPr>
        <w:t xml:space="preserve"> </w:t>
      </w:r>
      <w:r w:rsidRPr="00C171B8">
        <w:rPr>
          <w:rStyle w:val="Style13ptBold"/>
          <w:b w:val="0"/>
          <w:sz w:val="18"/>
          <w:szCs w:val="18"/>
        </w:rPr>
        <w:t xml:space="preserve">It would not be an exaggeration to say that </w:t>
      </w:r>
      <w:r w:rsidRPr="0048567B">
        <w:rPr>
          <w:rStyle w:val="Emphasis"/>
          <w:highlight w:val="yellow"/>
        </w:rPr>
        <w:t>Russia, with its political and military support for the war on terrorism</w:t>
      </w:r>
      <w:r w:rsidRPr="00C171B8">
        <w:rPr>
          <w:rStyle w:val="Style13ptBold"/>
          <w:b w:val="0"/>
          <w:sz w:val="18"/>
          <w:szCs w:val="18"/>
        </w:rPr>
        <w:t xml:space="preserve"> and its willingness to stay out of the way of U.S. deployments in Central Asia, </w:t>
      </w:r>
      <w:r w:rsidRPr="0048567B">
        <w:rPr>
          <w:rStyle w:val="Emphasis"/>
          <w:highlight w:val="yellow"/>
        </w:rPr>
        <w:t>has made a greater contribution to the war effort than most of our NATO allies combined</w:t>
      </w:r>
      <w:r w:rsidRPr="00C171B8">
        <w:rPr>
          <w:rStyle w:val="Style13ptBold"/>
          <w:b w:val="0"/>
          <w:sz w:val="18"/>
          <w:szCs w:val="18"/>
        </w:rPr>
        <w:t xml:space="preserve"> (with the notable exceptions of the United Kingdom and Turkey, both of which enjoy special relationships with Washington).</w:t>
      </w:r>
      <w:r>
        <w:rPr>
          <w:rStyle w:val="Style13ptBold"/>
          <w:b w:val="0"/>
          <w:sz w:val="18"/>
          <w:szCs w:val="18"/>
        </w:rPr>
        <w:t xml:space="preserve"> </w:t>
      </w:r>
      <w:r w:rsidRPr="00C171B8">
        <w:rPr>
          <w:rStyle w:val="Style13ptBold"/>
          <w:b w:val="0"/>
          <w:sz w:val="18"/>
          <w:szCs w:val="18"/>
        </w:rPr>
        <w:t xml:space="preserve">The alliance's invocation of its mutual-defense clause on behalf of the United States after Sept. 11 underscored the fact that NATO's strength is no longer primarily military: It's political. </w:t>
      </w:r>
      <w:r w:rsidRPr="0048567B">
        <w:rPr>
          <w:rStyle w:val="Emphasis"/>
          <w:highlight w:val="yellow"/>
        </w:rPr>
        <w:t>Beyond such support, the allies have few means to help the United States defend itself</w:t>
      </w:r>
      <w:r w:rsidRPr="00C171B8">
        <w:rPr>
          <w:rStyle w:val="Style13ptBold"/>
          <w:b w:val="0"/>
          <w:sz w:val="18"/>
          <w:szCs w:val="18"/>
        </w:rPr>
        <w:t>. NATO's ability to act militarily is increasingly dependent on the dwindling group of members with more than token military capabilities and the political will to maintain and use them.</w:t>
      </w:r>
      <w:r>
        <w:rPr>
          <w:rStyle w:val="Style13ptBold"/>
          <w:b w:val="0"/>
          <w:sz w:val="18"/>
          <w:szCs w:val="18"/>
        </w:rPr>
        <w:t xml:space="preserve"> </w:t>
      </w:r>
      <w:r w:rsidRPr="00C171B8">
        <w:rPr>
          <w:rStyle w:val="Style13ptBold"/>
          <w:b w:val="0"/>
          <w:sz w:val="18"/>
          <w:szCs w:val="18"/>
        </w:rPr>
        <w:t>Poland, Hungary and the Czech Republic, the first batch of new NATO members after the Cold War, have struggled to meet the military commitments inherent in their membership. Judged in terms of military capabilities alone, alliance strength has, so far, been diluted by expansion. The candidates for the second round of enlargement--Slovenia, Slovakia, Romania, Bulgaria, Albania, Macedonia and the Balkan states--are unlikely to reverse this trend.</w:t>
      </w:r>
      <w:r>
        <w:rPr>
          <w:rStyle w:val="Style13ptBold"/>
          <w:b w:val="0"/>
          <w:sz w:val="18"/>
          <w:szCs w:val="18"/>
        </w:rPr>
        <w:t xml:space="preserve"> </w:t>
      </w:r>
      <w:r w:rsidRPr="00C171B8">
        <w:rPr>
          <w:rStyle w:val="Style13ptBold"/>
          <w:b w:val="0"/>
          <w:sz w:val="18"/>
          <w:szCs w:val="18"/>
        </w:rPr>
        <w:t xml:space="preserve">But new and prospective NATO members do not deserve to be singled out for criticism. </w:t>
      </w:r>
      <w:proofErr w:type="gramStart"/>
      <w:r w:rsidRPr="00C171B8">
        <w:rPr>
          <w:rStyle w:val="Style13ptBold"/>
          <w:b w:val="0"/>
          <w:sz w:val="18"/>
          <w:szCs w:val="18"/>
        </w:rPr>
        <w:t>Most older</w:t>
      </w:r>
      <w:proofErr w:type="gramEnd"/>
      <w:r w:rsidRPr="00C171B8">
        <w:rPr>
          <w:rStyle w:val="Style13ptBold"/>
          <w:b w:val="0"/>
          <w:sz w:val="18"/>
          <w:szCs w:val="18"/>
        </w:rPr>
        <w:t xml:space="preserve"> NATO members, eager to reap the post-Cold War peace dividend, have not kept up with their defense commitments, either. If NATO has turned a blind eye to the military failings of its current members, why would it consider Russia a threat to NATO defense?</w:t>
      </w:r>
      <w:r>
        <w:rPr>
          <w:rStyle w:val="Style13ptBold"/>
          <w:b w:val="0"/>
          <w:sz w:val="18"/>
          <w:szCs w:val="18"/>
        </w:rPr>
        <w:t xml:space="preserve"> </w:t>
      </w:r>
      <w:r w:rsidRPr="00C171B8">
        <w:rPr>
          <w:rStyle w:val="Style13ptBold"/>
          <w:b w:val="0"/>
          <w:sz w:val="18"/>
          <w:szCs w:val="18"/>
        </w:rPr>
        <w:t>Nor is there a credible argument that NATO's political cohesion will be at risk if Russia is given a real voice and a vote on key European security issues. Does anyone really believe that Moscow will have more clout in a gathering of 20 or more European nations, most of which have a long-time relationship with and commitment to the U.S., than Washington? If so, we ought to rethink our commitment to the alliance. Anyone who fears that Russia will exert disproportionate influence in alliance deliberations has no faith in NATO cohesion.</w:t>
      </w:r>
      <w:r>
        <w:rPr>
          <w:rStyle w:val="Style13ptBold"/>
          <w:b w:val="0"/>
          <w:sz w:val="18"/>
          <w:szCs w:val="18"/>
        </w:rPr>
        <w:t xml:space="preserve"> </w:t>
      </w:r>
      <w:r w:rsidRPr="00C171B8">
        <w:rPr>
          <w:rStyle w:val="Style13ptBold"/>
          <w:b w:val="0"/>
          <w:sz w:val="18"/>
          <w:szCs w:val="18"/>
        </w:rPr>
        <w:t>There are likely to be crises--in the Caucasus, for example--during which Russia could obstruct alliance moves and decisions. But there are likely to be times when Russian involvement--also in the Caucasus--could prevent a crisis.</w:t>
      </w:r>
      <w:r>
        <w:rPr>
          <w:rStyle w:val="Style13ptBold"/>
          <w:b w:val="0"/>
          <w:sz w:val="18"/>
          <w:szCs w:val="18"/>
        </w:rPr>
        <w:t xml:space="preserve"> </w:t>
      </w:r>
      <w:r w:rsidRPr="00C171B8">
        <w:rPr>
          <w:rStyle w:val="Style13ptBold"/>
          <w:b w:val="0"/>
          <w:sz w:val="18"/>
          <w:szCs w:val="18"/>
        </w:rPr>
        <w:t xml:space="preserve">In the end, greater Russian involvement in NATO is likely to have more influence on Russia than vice versa. The likely result of Russia receiving a vote on select NATO decisions is that it will face, in some instances, the choice between isolation </w:t>
      </w:r>
      <w:proofErr w:type="gramStart"/>
      <w:r w:rsidRPr="00C171B8">
        <w:rPr>
          <w:rStyle w:val="Style13ptBold"/>
          <w:b w:val="0"/>
          <w:sz w:val="18"/>
          <w:szCs w:val="18"/>
        </w:rPr>
        <w:t>or</w:t>
      </w:r>
      <w:proofErr w:type="gramEnd"/>
      <w:r w:rsidRPr="00C171B8">
        <w:rPr>
          <w:rStyle w:val="Style13ptBold"/>
          <w:b w:val="0"/>
          <w:sz w:val="18"/>
          <w:szCs w:val="18"/>
        </w:rPr>
        <w:t xml:space="preserve"> union with the rest of Europe. It is a safe bet that Moscow will not want to be the odd man out.</w:t>
      </w:r>
    </w:p>
    <w:p w14:paraId="55B6AE27" w14:textId="04FC61F7" w:rsidR="00DE6535" w:rsidRDefault="00B03905" w:rsidP="00DE6535">
      <w:pPr>
        <w:pStyle w:val="Heading3"/>
      </w:pPr>
      <w:r>
        <w:lastRenderedPageBreak/>
        <w:t>Veto power key</w:t>
      </w:r>
    </w:p>
    <w:p w14:paraId="460A81BC" w14:textId="77777777" w:rsidR="00DE6535" w:rsidRPr="00757177" w:rsidRDefault="00DE6535" w:rsidP="00DE6535">
      <w:pPr>
        <w:pStyle w:val="Heading4"/>
      </w:pPr>
      <w:r w:rsidRPr="00757177">
        <w:t>Russia wants a veto</w:t>
      </w:r>
    </w:p>
    <w:p w14:paraId="1C1FDD72" w14:textId="77777777" w:rsidR="00DE6535" w:rsidRPr="00757177" w:rsidRDefault="00DE6535" w:rsidP="00DE6535">
      <w:pPr>
        <w:rPr>
          <w:rStyle w:val="Style13ptBold"/>
          <w:b w:val="0"/>
          <w:sz w:val="18"/>
        </w:rPr>
      </w:pPr>
      <w:r w:rsidRPr="00757177">
        <w:rPr>
          <w:rStyle w:val="Style13ptBold"/>
        </w:rPr>
        <w:t>Blank 8</w:t>
      </w:r>
      <w:r w:rsidRPr="00757177">
        <w:rPr>
          <w:rStyle w:val="Style13ptBold"/>
          <w:b w:val="0"/>
        </w:rPr>
        <w:t xml:space="preserve"> </w:t>
      </w:r>
      <w:r w:rsidRPr="00757177">
        <w:rPr>
          <w:rStyle w:val="Style13ptBold"/>
          <w:b w:val="0"/>
          <w:sz w:val="18"/>
        </w:rPr>
        <w:t xml:space="preserve">(Stephen, internationally known expert on Russia and the former Soviet Union, who comes to American Foreign Policy Council from the US Army War College, Great Powers and Regional Orders: The United States and the Persian Gulf, </w:t>
      </w:r>
      <w:proofErr w:type="spellStart"/>
      <w:r w:rsidRPr="00757177">
        <w:rPr>
          <w:rStyle w:val="Style13ptBold"/>
          <w:b w:val="0"/>
          <w:sz w:val="18"/>
        </w:rPr>
        <w:t>ed</w:t>
      </w:r>
      <w:proofErr w:type="spellEnd"/>
      <w:r w:rsidRPr="00757177">
        <w:rPr>
          <w:rStyle w:val="Style13ptBold"/>
          <w:b w:val="0"/>
          <w:sz w:val="18"/>
        </w:rPr>
        <w:t xml:space="preserve"> Markus </w:t>
      </w:r>
      <w:proofErr w:type="spellStart"/>
      <w:r w:rsidRPr="00757177">
        <w:rPr>
          <w:rStyle w:val="Style13ptBold"/>
          <w:b w:val="0"/>
          <w:sz w:val="18"/>
        </w:rPr>
        <w:t>Kaim</w:t>
      </w:r>
      <w:proofErr w:type="spellEnd"/>
      <w:r w:rsidRPr="00757177">
        <w:rPr>
          <w:rStyle w:val="Style13ptBold"/>
          <w:b w:val="0"/>
          <w:sz w:val="18"/>
        </w:rPr>
        <w:t>, p. 225)</w:t>
      </w:r>
    </w:p>
    <w:p w14:paraId="0D7F1138" w14:textId="77777777" w:rsidR="00DE6535" w:rsidRPr="00757177" w:rsidRDefault="00DE6535" w:rsidP="00DE6535">
      <w:pPr>
        <w:rPr>
          <w:sz w:val="16"/>
        </w:rPr>
      </w:pPr>
      <w:proofErr w:type="spellStart"/>
      <w:r w:rsidRPr="00757177">
        <w:rPr>
          <w:sz w:val="16"/>
        </w:rPr>
        <w:t>Multipolarity</w:t>
      </w:r>
      <w:proofErr w:type="spellEnd"/>
      <w:r w:rsidRPr="00757177">
        <w:rPr>
          <w:sz w:val="16"/>
        </w:rPr>
        <w:t xml:space="preserve">, Moscow's chosen mantra, appears to have a higher purpose than simply constraining American policy. </w:t>
      </w:r>
      <w:r w:rsidRPr="0048567B">
        <w:rPr>
          <w:rStyle w:val="StyleUnderline"/>
          <w:highlight w:val="yellow"/>
        </w:rPr>
        <w:t>Russia clearly seeks veto power concerning American actions</w:t>
      </w:r>
      <w:r w:rsidRPr="00757177">
        <w:t xml:space="preserve">. Simultaneously, </w:t>
      </w:r>
      <w:r w:rsidRPr="0048567B">
        <w:rPr>
          <w:rStyle w:val="StyleUnderline"/>
          <w:highlight w:val="yellow"/>
        </w:rPr>
        <w:t>it postulates a kind of inherent state of siege in world politics.</w:t>
      </w:r>
      <w:r w:rsidRPr="00757177">
        <w:t xml:space="preserve"> </w:t>
      </w:r>
      <w:r w:rsidRPr="0048567B">
        <w:rPr>
          <w:rStyle w:val="StyleUnderline"/>
          <w:highlight w:val="yellow"/>
        </w:rPr>
        <w:t>Russia's</w:t>
      </w:r>
      <w:r w:rsidRPr="00757177">
        <w:t xml:space="preserve"> and China's "</w:t>
      </w:r>
      <w:r w:rsidRPr="0048567B">
        <w:rPr>
          <w:rStyle w:val="StyleUnderline"/>
          <w:highlight w:val="yellow"/>
        </w:rPr>
        <w:t>emphasis on the U</w:t>
      </w:r>
      <w:r w:rsidRPr="00757177">
        <w:t xml:space="preserve">nited </w:t>
      </w:r>
      <w:r w:rsidRPr="0048567B">
        <w:rPr>
          <w:rStyle w:val="StyleUnderline"/>
          <w:highlight w:val="yellow"/>
        </w:rPr>
        <w:t>N</w:t>
      </w:r>
      <w:r w:rsidRPr="00757177">
        <w:t xml:space="preserve">ations </w:t>
      </w:r>
      <w:r w:rsidRPr="0048567B">
        <w:rPr>
          <w:rStyle w:val="StyleUnderline"/>
          <w:highlight w:val="yellow"/>
        </w:rPr>
        <w:t>Security council, as well as statements such as 'mutual respect, equality, and mutual benefit' and 'the establishment of mutual understanding', imply</w:t>
      </w:r>
      <w:r w:rsidRPr="00757177">
        <w:t xml:space="preserve"> the desire for both states to have </w:t>
      </w:r>
      <w:r w:rsidRPr="0048567B">
        <w:rPr>
          <w:rStyle w:val="StyleUnderline"/>
          <w:highlight w:val="yellow"/>
        </w:rPr>
        <w:t>a veto over U.S. unilateralism</w:t>
      </w:r>
      <w:r w:rsidRPr="00757177">
        <w:rPr>
          <w:rStyle w:val="StyleUnderline"/>
        </w:rPr>
        <w:t xml:space="preserve"> </w:t>
      </w:r>
      <w:r w:rsidRPr="00757177">
        <w:rPr>
          <w:sz w:val="16"/>
        </w:rPr>
        <w:t>- something which would be unnecessary if power was more evenly distributed in the international system. In fact</w:t>
      </w:r>
      <w:r w:rsidRPr="00757177">
        <w:t xml:space="preserve">, </w:t>
      </w:r>
      <w:r w:rsidRPr="0048567B">
        <w:rPr>
          <w:rStyle w:val="StyleUnderline"/>
          <w:highlight w:val="yellow"/>
        </w:rPr>
        <w:t xml:space="preserve">the entire concept of </w:t>
      </w:r>
      <w:proofErr w:type="spellStart"/>
      <w:r w:rsidRPr="0048567B">
        <w:rPr>
          <w:rStyle w:val="StyleUnderline"/>
          <w:highlight w:val="yellow"/>
        </w:rPr>
        <w:t>multipolarity</w:t>
      </w:r>
      <w:proofErr w:type="spellEnd"/>
      <w:r w:rsidRPr="0048567B">
        <w:rPr>
          <w:rStyle w:val="StyleUnderline"/>
          <w:highlight w:val="yellow"/>
        </w:rPr>
        <w:t xml:space="preserve"> implies a virtual veto over</w:t>
      </w:r>
      <w:r w:rsidRPr="00757177">
        <w:t xml:space="preserve"> the </w:t>
      </w:r>
      <w:r w:rsidRPr="0048567B">
        <w:rPr>
          <w:rStyle w:val="StyleUnderline"/>
          <w:highlight w:val="yellow"/>
        </w:rPr>
        <w:t>unilateralist impulses</w:t>
      </w:r>
      <w:r w:rsidRPr="00757177">
        <w:t xml:space="preserve"> </w:t>
      </w:r>
      <w:r w:rsidRPr="00757177">
        <w:rPr>
          <w:sz w:val="16"/>
        </w:rPr>
        <w:t>of any great power: other powers align against any aggressive power in an effort to preserve the status quo and to ensure that any major changes in the international system require consensus."</w:t>
      </w:r>
    </w:p>
    <w:p w14:paraId="5EC44AAA" w14:textId="77777777" w:rsidR="00DE6535" w:rsidRPr="00757177" w:rsidRDefault="00DE6535" w:rsidP="00DE6535">
      <w:pPr>
        <w:pStyle w:val="Heading4"/>
      </w:pPr>
      <w:r w:rsidRPr="00757177">
        <w:t>No veto ruins relations</w:t>
      </w:r>
    </w:p>
    <w:p w14:paraId="2B7133E0" w14:textId="77777777" w:rsidR="00DE6535" w:rsidRPr="00757177" w:rsidRDefault="00DE6535" w:rsidP="00DE6535">
      <w:pPr>
        <w:rPr>
          <w:rStyle w:val="Style13ptBold"/>
          <w:b w:val="0"/>
        </w:rPr>
      </w:pPr>
      <w:r w:rsidRPr="00757177">
        <w:rPr>
          <w:rStyle w:val="Style13ptBold"/>
        </w:rPr>
        <w:t>Blank 3</w:t>
      </w:r>
      <w:r w:rsidRPr="00757177">
        <w:rPr>
          <w:rStyle w:val="Style13ptBold"/>
          <w:b w:val="0"/>
        </w:rPr>
        <w:t xml:space="preserve"> </w:t>
      </w:r>
      <w:r w:rsidRPr="00757177">
        <w:rPr>
          <w:rStyle w:val="Style13ptBold"/>
          <w:b w:val="0"/>
          <w:sz w:val="18"/>
        </w:rPr>
        <w:t>(Stephen, internationally known expert on Russia and the former Soviet Union, who comes to American Foreign Policy Council from the US Army War College, “STRATEGIC EFFECTS OF CONFLICT WITH IRAQ: POST-SOVIET STATES”, http://www.strategicstudiesinstitute.army.mil/pdffiles/PUB181.pdf)</w:t>
      </w:r>
    </w:p>
    <w:p w14:paraId="30DFE33B" w14:textId="77777777" w:rsidR="00DE6535" w:rsidRPr="00757177" w:rsidRDefault="00DE6535" w:rsidP="00DE6535">
      <w:pPr>
        <w:rPr>
          <w:sz w:val="14"/>
        </w:rPr>
      </w:pPr>
      <w:r w:rsidRPr="0048567B">
        <w:rPr>
          <w:rStyle w:val="StyleUnderline"/>
          <w:highlight w:val="yellow"/>
        </w:rPr>
        <w:t>A cardinal point of</w:t>
      </w:r>
      <w:r w:rsidRPr="00757177">
        <w:t xml:space="preserve"> </w:t>
      </w:r>
      <w:r w:rsidRPr="00757177">
        <w:rPr>
          <w:sz w:val="14"/>
        </w:rPr>
        <w:t xml:space="preserve">this partnership and of </w:t>
      </w:r>
      <w:r w:rsidRPr="0048567B">
        <w:rPr>
          <w:rStyle w:val="StyleUnderline"/>
          <w:highlight w:val="yellow"/>
        </w:rPr>
        <w:t>Russian foreign policy</w:t>
      </w:r>
      <w:r w:rsidRPr="00757177">
        <w:t xml:space="preserve"> </w:t>
      </w:r>
      <w:r w:rsidRPr="00757177">
        <w:rPr>
          <w:sz w:val="14"/>
        </w:rPr>
        <w:t>in general is opposition to any use of American forces (other than self-defense) outside of the U.N. Russia will not accord the U.N. a role in Chechnya, but it has steadfastly maintained that the United States cannot use force in Iraq or elsewhere under any auspices other than that of the U.N. Security Council (UNSC). Its intention</w:t>
      </w:r>
      <w:r w:rsidRPr="00757177">
        <w:rPr>
          <w:sz w:val="16"/>
        </w:rPr>
        <w:t xml:space="preserve"> </w:t>
      </w:r>
      <w:r w:rsidRPr="0048567B">
        <w:rPr>
          <w:rStyle w:val="StyleUnderline"/>
          <w:highlight w:val="yellow"/>
        </w:rPr>
        <w:t>is to obtain</w:t>
      </w:r>
      <w:r w:rsidRPr="00757177">
        <w:t xml:space="preserve">, thereby, </w:t>
      </w:r>
      <w:r w:rsidRPr="0048567B">
        <w:rPr>
          <w:rStyle w:val="StyleUnderline"/>
          <w:highlight w:val="yellow"/>
        </w:rPr>
        <w:t>a veto over U.S. defense policy</w:t>
      </w:r>
      <w:r w:rsidRPr="00757177">
        <w:t xml:space="preserve">. </w:t>
      </w:r>
      <w:r w:rsidRPr="00757177">
        <w:rPr>
          <w:sz w:val="14"/>
        </w:rPr>
        <w:t>Accordingly, any military action against Iraq that is not sanctioned by the UNSC will cause an enormous spike in Russian political opposition. Elements within the Russian elite could solicit and perhaps even obtain support for actions explicitly intended to prevent the United States from attaining its objectives in Iraq and in the war on terrorism. Again a short, conventional war will curtail that explosion although</w:t>
      </w:r>
      <w:r w:rsidRPr="00757177">
        <w:rPr>
          <w:sz w:val="16"/>
        </w:rPr>
        <w:t xml:space="preserve"> </w:t>
      </w:r>
      <w:r w:rsidRPr="0048567B">
        <w:rPr>
          <w:rStyle w:val="StyleUnderline"/>
          <w:highlight w:val="yellow"/>
        </w:rPr>
        <w:t>the resentment will last</w:t>
      </w:r>
      <w:r w:rsidRPr="00757177">
        <w:t xml:space="preserve">. </w:t>
      </w:r>
      <w:r w:rsidRPr="00757177">
        <w:rPr>
          <w:sz w:val="14"/>
        </w:rPr>
        <w:t xml:space="preserve">But if a long war or the use of WMD takes place, and </w:t>
      </w:r>
      <w:r w:rsidRPr="0048567B">
        <w:rPr>
          <w:rStyle w:val="StyleUnderline"/>
          <w:highlight w:val="yellow"/>
        </w:rPr>
        <w:t>even more if the ensuing likely "second front" is one where Moscow perceives its vital interests to be engaged,</w:t>
      </w:r>
      <w:r w:rsidRPr="00757177">
        <w:t xml:space="preserve"> </w:t>
      </w:r>
      <w:r w:rsidRPr="0048567B">
        <w:rPr>
          <w:rStyle w:val="StyleUnderline"/>
          <w:highlight w:val="yellow"/>
        </w:rPr>
        <w:t>the U</w:t>
      </w:r>
      <w:r w:rsidRPr="00757177">
        <w:t xml:space="preserve">nited </w:t>
      </w:r>
      <w:r w:rsidRPr="0048567B">
        <w:rPr>
          <w:rStyle w:val="StyleUnderline"/>
          <w:highlight w:val="yellow"/>
        </w:rPr>
        <w:t>S</w:t>
      </w:r>
      <w:r w:rsidRPr="00757177">
        <w:t xml:space="preserve">tates then </w:t>
      </w:r>
      <w:r w:rsidRPr="0048567B">
        <w:rPr>
          <w:rStyle w:val="StyleUnderline"/>
          <w:highlight w:val="yellow"/>
        </w:rPr>
        <w:t>runs the risk of rupturing the coalition with Russia</w:t>
      </w:r>
      <w:r w:rsidRPr="00757177">
        <w:t xml:space="preserve">. </w:t>
      </w:r>
      <w:r w:rsidRPr="00757177">
        <w:rPr>
          <w:sz w:val="14"/>
        </w:rPr>
        <w:t xml:space="preserve">Russian spokesmen have repeatedly warned that this would happen if we went to war unless the UNSC sanctioned it. '7 Indeed, according to their General Staff, they were trying to organize a military coup against Saddam to avert a war and thus exclude the United States from Iraq." </w:t>
      </w:r>
    </w:p>
    <w:p w14:paraId="181D1385" w14:textId="77777777" w:rsidR="00DE6535" w:rsidRPr="00757177" w:rsidRDefault="00DE6535" w:rsidP="00DE6535">
      <w:pPr>
        <w:pStyle w:val="Heading4"/>
      </w:pPr>
      <w:r w:rsidRPr="00757177">
        <w:t>The veto is critical – Russia perceives the stakes of having a say as high</w:t>
      </w:r>
    </w:p>
    <w:p w14:paraId="2E829AED" w14:textId="77777777" w:rsidR="00DE6535" w:rsidRPr="00757177" w:rsidRDefault="00DE6535" w:rsidP="00DE6535">
      <w:pPr>
        <w:rPr>
          <w:rStyle w:val="Style13ptBold"/>
          <w:b w:val="0"/>
        </w:rPr>
      </w:pPr>
      <w:r w:rsidRPr="00757177">
        <w:rPr>
          <w:rStyle w:val="Style13ptBold"/>
        </w:rPr>
        <w:t>Saunders 14</w:t>
      </w:r>
      <w:r w:rsidRPr="00757177">
        <w:rPr>
          <w:rStyle w:val="Style13ptBold"/>
          <w:b w:val="0"/>
        </w:rPr>
        <w:t xml:space="preserve"> </w:t>
      </w:r>
      <w:r w:rsidRPr="00757177">
        <w:rPr>
          <w:rStyle w:val="Style13ptBold"/>
          <w:b w:val="0"/>
          <w:sz w:val="20"/>
        </w:rPr>
        <w:t>(Paul, executive director of The Center for the National Interest, 2/22, “Russia's Uncertain Place in Europe”, http://nationalinterest.org/commentary/russias-uncertain-place-europe-9915?page=2)</w:t>
      </w:r>
    </w:p>
    <w:p w14:paraId="637E461F" w14:textId="77777777" w:rsidR="00DE6535" w:rsidRPr="00757177" w:rsidRDefault="00DE6535" w:rsidP="00DE6535">
      <w:pPr>
        <w:rPr>
          <w:sz w:val="16"/>
        </w:rPr>
      </w:pPr>
      <w:r w:rsidRPr="0048567B">
        <w:rPr>
          <w:rStyle w:val="StyleUnderline"/>
          <w:highlight w:val="yellow"/>
        </w:rPr>
        <w:t>The</w:t>
      </w:r>
      <w:r w:rsidRPr="00757177">
        <w:t xml:space="preserve"> second consequence was the </w:t>
      </w:r>
      <w:r w:rsidRPr="0048567B">
        <w:rPr>
          <w:rStyle w:val="StyleUnderline"/>
          <w:highlight w:val="yellow"/>
        </w:rPr>
        <w:t>de facto codification of a</w:t>
      </w:r>
      <w:r w:rsidRPr="00757177">
        <w:t xml:space="preserve">n unsustainable </w:t>
      </w:r>
      <w:r w:rsidRPr="0048567B">
        <w:rPr>
          <w:rStyle w:val="StyleUnderline"/>
          <w:highlight w:val="yellow"/>
        </w:rPr>
        <w:t>Western concept of Russia</w:t>
      </w:r>
      <w:r w:rsidRPr="00757177">
        <w:t xml:space="preserve"> in Europe—</w:t>
      </w:r>
      <w:r w:rsidRPr="0048567B">
        <w:rPr>
          <w:rStyle w:val="StyleUnderline"/>
          <w:highlight w:val="yellow"/>
        </w:rPr>
        <w:t>that Moscow should have “a voice but not a veto”</w:t>
      </w:r>
      <w:r w:rsidRPr="00757177">
        <w:t xml:space="preserve"> </w:t>
      </w:r>
      <w:r w:rsidRPr="00757177">
        <w:rPr>
          <w:sz w:val="16"/>
        </w:rPr>
        <w:t xml:space="preserve">in security affairs, a phrase that former Deputy Secretary of State Strobe </w:t>
      </w:r>
      <w:proofErr w:type="spellStart"/>
      <w:r w:rsidRPr="00757177">
        <w:rPr>
          <w:sz w:val="16"/>
        </w:rPr>
        <w:t>Talbott</w:t>
      </w:r>
      <w:proofErr w:type="spellEnd"/>
      <w:r w:rsidRPr="00757177">
        <w:rPr>
          <w:sz w:val="16"/>
        </w:rPr>
        <w:t xml:space="preserve"> attributes to Javier Solana, then NATO’s Secretary-General. Unfortunately, though Western officials may have congratulated themselves over this clever turn of phrase, with its appealing combination of alliteration (style), calibration (substance) and ambiguity (diplomacy), it </w:t>
      </w:r>
      <w:r w:rsidRPr="0048567B">
        <w:rPr>
          <w:rStyle w:val="StyleUnderline"/>
          <w:highlight w:val="yellow"/>
        </w:rPr>
        <w:t>has</w:t>
      </w:r>
      <w:r w:rsidRPr="00757177">
        <w:t xml:space="preserve"> since proven </w:t>
      </w:r>
      <w:r w:rsidRPr="0048567B">
        <w:rPr>
          <w:rStyle w:val="StyleUnderline"/>
          <w:highlight w:val="yellow"/>
        </w:rPr>
        <w:t>profoundly misleading—and</w:t>
      </w:r>
      <w:r w:rsidRPr="00757177">
        <w:t xml:space="preserve"> quite </w:t>
      </w:r>
      <w:r w:rsidRPr="0048567B">
        <w:rPr>
          <w:rStyle w:val="StyleUnderline"/>
          <w:highlight w:val="yellow"/>
        </w:rPr>
        <w:t>damaging</w:t>
      </w:r>
      <w:r w:rsidRPr="00757177">
        <w:t xml:space="preserve">—for all concerned. The core problem is that </w:t>
      </w:r>
      <w:r w:rsidRPr="0048567B">
        <w:rPr>
          <w:rStyle w:val="StyleUnderline"/>
          <w:highlight w:val="yellow"/>
        </w:rPr>
        <w:t>neither Washington nor European capitals were</w:t>
      </w:r>
      <w:r w:rsidRPr="00757177">
        <w:t xml:space="preserve"> ever </w:t>
      </w:r>
      <w:r w:rsidRPr="0048567B">
        <w:rPr>
          <w:rStyle w:val="StyleUnderline"/>
          <w:highlight w:val="yellow"/>
        </w:rPr>
        <w:t>able to figure out how to offer Russia a meaningful voice without allowing</w:t>
      </w:r>
      <w:r w:rsidRPr="00757177">
        <w:t xml:space="preserve"> the impression that they had delivered it </w:t>
      </w:r>
      <w:r w:rsidRPr="0048567B">
        <w:rPr>
          <w:rStyle w:val="StyleUnderline"/>
          <w:highlight w:val="yellow"/>
        </w:rPr>
        <w:t>a veto</w:t>
      </w:r>
      <w:r w:rsidRPr="00757177">
        <w:t xml:space="preserve">. </w:t>
      </w:r>
      <w:r w:rsidRPr="00757177">
        <w:rPr>
          <w:sz w:val="16"/>
        </w:rPr>
        <w:t>Governments strove first to ensure that Russian officials would not think they had a veto, to discourage unwelcome input into their decision-making, but often seemed even more concerned with denying their domestic political opponents any opportunity to suggest that they had given away too much. As a result, American and European officials routinely proclaimed that Russia would not have a veto on important policies—bombing Serbia, expanding NATO and the EU, deploying missile defense, and so on. Unfortunately,</w:t>
      </w:r>
      <w:r w:rsidRPr="00757177">
        <w:t xml:space="preserve"> </w:t>
      </w:r>
      <w:r w:rsidRPr="0048567B">
        <w:rPr>
          <w:rStyle w:val="StyleUnderline"/>
          <w:highlight w:val="yellow"/>
        </w:rPr>
        <w:t>the</w:t>
      </w:r>
      <w:r w:rsidRPr="00757177">
        <w:t xml:space="preserve"> U.S.-European </w:t>
      </w:r>
      <w:r w:rsidRPr="0048567B">
        <w:rPr>
          <w:rStyle w:val="StyleUnderline"/>
          <w:highlight w:val="yellow"/>
        </w:rPr>
        <w:t>obsession with avoiding any appearance of a Russian veto</w:t>
      </w:r>
      <w:r w:rsidRPr="00757177">
        <w:t xml:space="preserve"> over U.S., NATO or European Union actions </w:t>
      </w:r>
      <w:r w:rsidRPr="0048567B">
        <w:rPr>
          <w:rStyle w:val="StyleUnderline"/>
          <w:highlight w:val="yellow"/>
        </w:rPr>
        <w:t xml:space="preserve">has </w:t>
      </w:r>
      <w:r w:rsidRPr="0048567B">
        <w:rPr>
          <w:rStyle w:val="StyleUnderline"/>
          <w:b/>
          <w:highlight w:val="yellow"/>
        </w:rPr>
        <w:t>relentlessly strengthened</w:t>
      </w:r>
      <w:r w:rsidRPr="0048567B">
        <w:rPr>
          <w:rStyle w:val="StyleUnderline"/>
          <w:highlight w:val="yellow"/>
        </w:rPr>
        <w:t xml:space="preserve"> Moscow’s desire to demonstrate that it does.</w:t>
      </w:r>
      <w:r w:rsidRPr="00757177">
        <w:rPr>
          <w:rStyle w:val="StyleUnderline"/>
        </w:rPr>
        <w:t xml:space="preserve"> </w:t>
      </w:r>
      <w:r w:rsidRPr="00757177">
        <w:rPr>
          <w:sz w:val="16"/>
        </w:rPr>
        <w:t xml:space="preserve">Every time a Western official publicly insists that Russia </w:t>
      </w:r>
      <w:r w:rsidRPr="00757177">
        <w:rPr>
          <w:sz w:val="16"/>
        </w:rPr>
        <w:lastRenderedPageBreak/>
        <w:t xml:space="preserve">cannot and should not have a veto over something, </w:t>
      </w:r>
      <w:r w:rsidRPr="0048567B">
        <w:rPr>
          <w:rStyle w:val="StyleUnderline"/>
          <w:highlight w:val="yellow"/>
        </w:rPr>
        <w:t xml:space="preserve">Russian officials appear to feel an </w:t>
      </w:r>
      <w:r w:rsidRPr="0048567B">
        <w:rPr>
          <w:rStyle w:val="StyleUnderline"/>
          <w:b/>
          <w:highlight w:val="yellow"/>
        </w:rPr>
        <w:t>irrepressible urge</w:t>
      </w:r>
      <w:r w:rsidRPr="0048567B">
        <w:rPr>
          <w:rStyle w:val="StyleUnderline"/>
          <w:highlight w:val="yellow"/>
        </w:rPr>
        <w:t xml:space="preserve"> to show that they do.</w:t>
      </w:r>
      <w:r w:rsidRPr="00757177">
        <w:t xml:space="preserve"> </w:t>
      </w:r>
      <w:r w:rsidRPr="00757177">
        <w:rPr>
          <w:sz w:val="16"/>
        </w:rPr>
        <w:t xml:space="preserve">This didn’t matter too much in 1999, when Russian prime minister Yevgeny Primakov aborted a trip to Washington in mid-air as NATO began air strikes against Serbia, but has had progressively more serious consequences over time. In fact, European and </w:t>
      </w:r>
      <w:r w:rsidRPr="0048567B">
        <w:rPr>
          <w:rStyle w:val="StyleUnderline"/>
          <w:highlight w:val="yellow"/>
        </w:rPr>
        <w:t>Eurasian history</w:t>
      </w:r>
      <w:r w:rsidRPr="00757177">
        <w:t xml:space="preserve"> from 1999 to 2008 </w:t>
      </w:r>
      <w:r w:rsidRPr="0048567B">
        <w:rPr>
          <w:rStyle w:val="StyleUnderline"/>
          <w:highlight w:val="yellow"/>
        </w:rPr>
        <w:t>was</w:t>
      </w:r>
      <w:r w:rsidRPr="00757177">
        <w:t xml:space="preserve"> in many respects </w:t>
      </w:r>
      <w:r w:rsidRPr="0048567B">
        <w:rPr>
          <w:rStyle w:val="StyleUnderline"/>
          <w:highlight w:val="yellow"/>
        </w:rPr>
        <w:t>driven by Moscow’s efforts to develop</w:t>
      </w:r>
      <w:r w:rsidRPr="00757177">
        <w:t xml:space="preserve">, to </w:t>
      </w:r>
      <w:r w:rsidRPr="0048567B">
        <w:rPr>
          <w:rStyle w:val="StyleUnderline"/>
          <w:highlight w:val="yellow"/>
        </w:rPr>
        <w:t>test and</w:t>
      </w:r>
      <w:r w:rsidRPr="00757177">
        <w:t xml:space="preserve"> eventually to </w:t>
      </w:r>
      <w:r w:rsidRPr="0048567B">
        <w:rPr>
          <w:rStyle w:val="StyleUnderline"/>
          <w:highlight w:val="yellow"/>
        </w:rPr>
        <w:t>use its veto power on key political and security issues</w:t>
      </w:r>
      <w:r w:rsidRPr="00757177">
        <w:t xml:space="preserve">. </w:t>
      </w:r>
      <w:r w:rsidRPr="00757177">
        <w:rPr>
          <w:sz w:val="16"/>
        </w:rPr>
        <w:t xml:space="preserve">This is the straight line connecting Boris Yeltsin’s somewhat comical deployment of two hundred Russian soldiers to seize the Pristina airport ahead of NATO troops in 1999, the Russian gas monopoly Gazprom’s ham-handed 2005 gas war with Ukraine, Russia’s support for the Shanghai Cooperation Organization’s 2005 statement against U.S. military bases in Central Asia, and Russia’s ruthless exploitation of Georgian president </w:t>
      </w:r>
      <w:proofErr w:type="spellStart"/>
      <w:r w:rsidRPr="00757177">
        <w:rPr>
          <w:sz w:val="16"/>
        </w:rPr>
        <w:t>Mikheil</w:t>
      </w:r>
      <w:proofErr w:type="spellEnd"/>
      <w:r w:rsidRPr="00757177">
        <w:rPr>
          <w:sz w:val="16"/>
        </w:rPr>
        <w:t xml:space="preserve"> Saakashvili’s idiotic 2008 decision to send troops into Abkhazia and South Ossetia to humiliate both Georgia and NATO. The Russia-Georgia war in August 2008 was Moscow’s first (and so far only) successful use of its veto on a major matter; American and European officials no longer consider Georgia’s NATO membership to be a serious possibility in the foreseeable future.</w:t>
      </w:r>
    </w:p>
    <w:p w14:paraId="7E54ECCC" w14:textId="77777777" w:rsidR="00DE6535" w:rsidRPr="00757177" w:rsidRDefault="00DE6535" w:rsidP="00DE6535">
      <w:pPr>
        <w:pStyle w:val="Heading4"/>
      </w:pPr>
      <w:r w:rsidRPr="00757177">
        <w:t>That constraint drives an aggressive Russian power – Veto placates their concerns</w:t>
      </w:r>
    </w:p>
    <w:p w14:paraId="1B0D50A3" w14:textId="77777777" w:rsidR="00DE6535" w:rsidRPr="00757177" w:rsidRDefault="00DE6535" w:rsidP="00DE6535">
      <w:pPr>
        <w:rPr>
          <w:rStyle w:val="Style13ptBold"/>
          <w:b w:val="0"/>
        </w:rPr>
      </w:pPr>
      <w:r w:rsidRPr="00757177">
        <w:rPr>
          <w:rStyle w:val="Style13ptBold"/>
        </w:rPr>
        <w:t>Saunders 14</w:t>
      </w:r>
      <w:r w:rsidRPr="00757177">
        <w:rPr>
          <w:rStyle w:val="Style13ptBold"/>
          <w:b w:val="0"/>
        </w:rPr>
        <w:t xml:space="preserve"> </w:t>
      </w:r>
      <w:r w:rsidRPr="00757177">
        <w:rPr>
          <w:rStyle w:val="Style13ptBold"/>
          <w:b w:val="0"/>
          <w:sz w:val="20"/>
        </w:rPr>
        <w:t>(Paul, executive director of The Center for the National Interest, 2/22, “Russia's Uncertain Place in Europe”, http://nationalinterest.org/commentary/russias-uncertain-place-europe-9915?page=2)</w:t>
      </w:r>
    </w:p>
    <w:p w14:paraId="765F6DF7" w14:textId="3E54AC0A" w:rsidR="00DE6535" w:rsidRPr="00DE6535" w:rsidRDefault="00DE6535" w:rsidP="00DE6535">
      <w:r w:rsidRPr="00757177">
        <w:rPr>
          <w:sz w:val="16"/>
        </w:rPr>
        <w:t xml:space="preserve">If Russia fails in blocking Ukraine’s closer ties to the EU, as looks increasingly likely its attempt to do so will have imposed costs on all sides. </w:t>
      </w:r>
      <w:r w:rsidRPr="0048567B">
        <w:rPr>
          <w:rStyle w:val="StyleUnderline"/>
          <w:highlight w:val="yellow"/>
        </w:rPr>
        <w:t>Western governments should recognize that the greatest costs are likely yet to come, after Kremlin officials reflect</w:t>
      </w:r>
      <w:r w:rsidRPr="00757177">
        <w:t xml:space="preserve"> on recent events </w:t>
      </w:r>
      <w:r w:rsidRPr="0048567B">
        <w:rPr>
          <w:rStyle w:val="StyleUnderline"/>
          <w:highlight w:val="yellow"/>
        </w:rPr>
        <w:t>and formulate new plans and goals</w:t>
      </w:r>
      <w:r w:rsidRPr="00757177">
        <w:t xml:space="preserve">. </w:t>
      </w:r>
      <w:r w:rsidRPr="00757177">
        <w:rPr>
          <w:sz w:val="16"/>
        </w:rPr>
        <w:t>Because of U.S. and European economic and military power,</w:t>
      </w:r>
      <w:r w:rsidRPr="00757177">
        <w:t xml:space="preserve"> </w:t>
      </w:r>
      <w:r w:rsidRPr="0048567B">
        <w:rPr>
          <w:rStyle w:val="StyleUnderline"/>
          <w:highlight w:val="yellow"/>
        </w:rPr>
        <w:t>these responses will probably be asymmetrical, like</w:t>
      </w:r>
      <w:r w:rsidRPr="00757177">
        <w:t xml:space="preserve"> Moscow’s past reliance on its </w:t>
      </w:r>
      <w:r w:rsidRPr="0048567B">
        <w:rPr>
          <w:rStyle w:val="StyleUnderline"/>
          <w:highlight w:val="yellow"/>
        </w:rPr>
        <w:t>energy leverage</w:t>
      </w:r>
      <w:r w:rsidRPr="00757177">
        <w:t xml:space="preserve">, ethnically Russian populations in neighboring countries, </w:t>
      </w:r>
      <w:r w:rsidRPr="0048567B">
        <w:rPr>
          <w:rStyle w:val="StyleUnderline"/>
          <w:highlight w:val="yellow"/>
        </w:rPr>
        <w:t>or hacking</w:t>
      </w:r>
      <w:r w:rsidRPr="00757177">
        <w:t xml:space="preserve">. </w:t>
      </w:r>
      <w:r w:rsidRPr="0048567B">
        <w:rPr>
          <w:rStyle w:val="StyleUnderline"/>
          <w:highlight w:val="yellow"/>
        </w:rPr>
        <w:t>But Russia has</w:t>
      </w:r>
      <w:r w:rsidRPr="00757177">
        <w:t xml:space="preserve"> also </w:t>
      </w:r>
      <w:r w:rsidRPr="0048567B">
        <w:rPr>
          <w:rStyle w:val="StyleUnderline"/>
          <w:highlight w:val="yellow"/>
        </w:rPr>
        <w:t>been trying to level the playing field</w:t>
      </w:r>
      <w:r w:rsidRPr="00757177">
        <w:t xml:space="preserve">, especially </w:t>
      </w:r>
      <w:r w:rsidRPr="0048567B">
        <w:rPr>
          <w:rStyle w:val="StyleUnderline"/>
          <w:highlight w:val="yellow"/>
        </w:rPr>
        <w:t>through</w:t>
      </w:r>
      <w:r w:rsidRPr="00757177">
        <w:t xml:space="preserve"> its </w:t>
      </w:r>
      <w:r w:rsidRPr="0048567B">
        <w:rPr>
          <w:rStyle w:val="StyleUnderline"/>
          <w:highlight w:val="yellow"/>
        </w:rPr>
        <w:t>relations with China</w:t>
      </w:r>
      <w:r w:rsidRPr="00757177">
        <w:t xml:space="preserve">. </w:t>
      </w:r>
      <w:r w:rsidRPr="00757177">
        <w:rPr>
          <w:sz w:val="16"/>
        </w:rPr>
        <w:t xml:space="preserve">Thus far, Western leaders have resisted engaging with Moscow even when it should be obvious in advance that Russia has both important interests at stake and a range of tools to block or undermine choices it doesn’t like, as in Ukraine. Did EU governments really believe that their Russian counterparts would view Ukraine’s association with the European Union as “win-win” without reassurance that the Russian-Ukrainian trade and investment relationship would not suffer unduly? Did they think that the Russian government would simply watch the process move forward without attempting to shape Ukraine’s decision? Did they expect that Viktor </w:t>
      </w:r>
      <w:proofErr w:type="spellStart"/>
      <w:r w:rsidRPr="00757177">
        <w:rPr>
          <w:sz w:val="16"/>
        </w:rPr>
        <w:t>Yanukoych</w:t>
      </w:r>
      <w:proofErr w:type="spellEnd"/>
      <w:r w:rsidRPr="00757177">
        <w:rPr>
          <w:sz w:val="16"/>
        </w:rPr>
        <w:t xml:space="preserve"> would be swayed by the attraction of the EU’s markets rather than the goodies—and baddies—at Moscow’s disposal? Do they now assume that Russia will simply slink off to a corner and brood? Moving forward, the United States and Europe will not find the peace and stability they seek in Europe without abandoning their thinking over the last twenty years</w:t>
      </w:r>
      <w:r w:rsidRPr="00757177">
        <w:t xml:space="preserve">. </w:t>
      </w:r>
      <w:r w:rsidRPr="0048567B">
        <w:rPr>
          <w:rStyle w:val="StyleUnderline"/>
          <w:highlight w:val="yellow"/>
        </w:rPr>
        <w:t>The reasons they have been unable to define the idea of a voice without a veto in any operational sense is that it is an impossible contradiction—a voice is meaningful only if it can</w:t>
      </w:r>
      <w:r w:rsidRPr="00757177">
        <w:t xml:space="preserve"> occasionally </w:t>
      </w:r>
      <w:r w:rsidRPr="0048567B">
        <w:rPr>
          <w:rStyle w:val="StyleUnderline"/>
          <w:highlight w:val="yellow"/>
        </w:rPr>
        <w:t>change the outcome. A voice is</w:t>
      </w:r>
      <w:r w:rsidRPr="00757177">
        <w:t xml:space="preserve"> therefore </w:t>
      </w:r>
      <w:r w:rsidRPr="0048567B">
        <w:rPr>
          <w:rStyle w:val="StyleUnderline"/>
          <w:highlight w:val="yellow"/>
        </w:rPr>
        <w:t>at least theoretically a veto or it is no voice at all, a conclusion that</w:t>
      </w:r>
      <w:r w:rsidRPr="00757177">
        <w:t xml:space="preserve"> most in </w:t>
      </w:r>
      <w:r w:rsidRPr="0048567B">
        <w:rPr>
          <w:rStyle w:val="StyleUnderline"/>
          <w:highlight w:val="yellow"/>
        </w:rPr>
        <w:t>Russia’s foreign policy elite reached long ago. The perverse result of avoiding serious engagement with Moscow is that Russia may actually have a veto but not a voice</w:t>
      </w:r>
      <w:r w:rsidRPr="00757177">
        <w:t>.</w:t>
      </w:r>
    </w:p>
    <w:p w14:paraId="751CDE55" w14:textId="79C8AA49" w:rsidR="00CE722D" w:rsidRPr="00757177" w:rsidRDefault="000B0DE6" w:rsidP="00CE722D">
      <w:pPr>
        <w:pStyle w:val="Heading3"/>
      </w:pPr>
      <w:r>
        <w:lastRenderedPageBreak/>
        <w:t>Asia</w:t>
      </w:r>
      <w:r w:rsidR="00CE722D" w:rsidRPr="00757177">
        <w:t xml:space="preserve">-Pacific </w:t>
      </w:r>
      <w:r w:rsidR="00B03905">
        <w:t>p</w:t>
      </w:r>
      <w:r w:rsidR="00CE722D" w:rsidRPr="00757177">
        <w:t>restige</w:t>
      </w:r>
    </w:p>
    <w:p w14:paraId="6F8A5D29" w14:textId="77777777" w:rsidR="00CE722D" w:rsidRPr="00757177" w:rsidRDefault="00CE722D" w:rsidP="00CE722D">
      <w:pPr>
        <w:pStyle w:val="Heading4"/>
      </w:pPr>
      <w:r w:rsidRPr="00757177">
        <w:t>Russia views its relationship in the Asia-Pacific reason as part of its prestige and national identity</w:t>
      </w:r>
    </w:p>
    <w:p w14:paraId="2A24D885" w14:textId="3822493E" w:rsidR="00CE722D" w:rsidRPr="00757177" w:rsidRDefault="00B03905" w:rsidP="00CE722D">
      <w:r>
        <w:rPr>
          <w:rStyle w:val="Style13ptBold"/>
        </w:rPr>
        <w:t>Carlson et al</w:t>
      </w:r>
      <w:r w:rsidR="00CE722D" w:rsidRPr="00757177">
        <w:rPr>
          <w:rStyle w:val="Style13ptBold"/>
        </w:rPr>
        <w:t xml:space="preserve"> 15</w:t>
      </w:r>
      <w:r w:rsidR="00CE722D" w:rsidRPr="00757177">
        <w:t xml:space="preserve"> [</w:t>
      </w:r>
      <w:proofErr w:type="spellStart"/>
      <w:r w:rsidR="00CE722D" w:rsidRPr="00757177">
        <w:t>Märta</w:t>
      </w:r>
      <w:proofErr w:type="spellEnd"/>
      <w:r w:rsidR="00CE722D" w:rsidRPr="00757177">
        <w:t xml:space="preserve"> </w:t>
      </w:r>
      <w:proofErr w:type="spellStart"/>
      <w:r w:rsidR="00CE722D" w:rsidRPr="00757177">
        <w:t>Carlsson</w:t>
      </w:r>
      <w:proofErr w:type="spellEnd"/>
      <w:r w:rsidR="00CE722D" w:rsidRPr="00757177">
        <w:t xml:space="preserve">, Susanne Oxenstierna and Mikael </w:t>
      </w:r>
      <w:proofErr w:type="spellStart"/>
      <w:r w:rsidR="00CE722D" w:rsidRPr="00757177">
        <w:t>Weissmann</w:t>
      </w:r>
      <w:proofErr w:type="spellEnd"/>
      <w:r w:rsidR="00CE722D" w:rsidRPr="00757177">
        <w:t xml:space="preserve">, June 2015, “China and Russia – A Study on Cooperation, Competition and Distrust”, </w:t>
      </w:r>
      <w:hyperlink r:id="rId10" w:history="1">
        <w:r w:rsidR="00CE722D" w:rsidRPr="00757177">
          <w:rPr>
            <w:rStyle w:val="Hyperlink"/>
          </w:rPr>
          <w:t>www.foi.se/Documents/foir4087.pdf</w:t>
        </w:r>
      </w:hyperlink>
      <w:r w:rsidR="00CE722D" w:rsidRPr="00757177">
        <w:t xml:space="preserve">] </w:t>
      </w:r>
      <w:proofErr w:type="spellStart"/>
      <w:r w:rsidR="00CE722D" w:rsidRPr="00757177">
        <w:t>vv</w:t>
      </w:r>
      <w:proofErr w:type="spellEnd"/>
    </w:p>
    <w:p w14:paraId="62932C13" w14:textId="77777777" w:rsidR="00CE722D" w:rsidRPr="00757177" w:rsidRDefault="00CE722D" w:rsidP="00CE722D">
      <w:pPr>
        <w:rPr>
          <w:sz w:val="16"/>
        </w:rPr>
      </w:pPr>
      <w:r w:rsidRPr="0048567B">
        <w:rPr>
          <w:rStyle w:val="StyleUnderline"/>
          <w:highlight w:val="yellow"/>
        </w:rPr>
        <w:t>Russia has tried to expand its role in Asia-Pacific</w:t>
      </w:r>
      <w:r w:rsidRPr="00757177">
        <w:rPr>
          <w:rStyle w:val="StyleUnderline"/>
        </w:rPr>
        <w:t xml:space="preserve"> at least since the mid-2000s. The </w:t>
      </w:r>
      <w:r w:rsidRPr="0048567B">
        <w:rPr>
          <w:rStyle w:val="StyleUnderline"/>
          <w:highlight w:val="yellow"/>
        </w:rPr>
        <w:t>goal is to strengthen its position in the region,</w:t>
      </w:r>
      <w:r w:rsidRPr="00757177">
        <w:rPr>
          <w:rStyle w:val="StyleUnderline"/>
        </w:rPr>
        <w:t xml:space="preserve"> as Russia sees it as the future economic and political </w:t>
      </w:r>
      <w:proofErr w:type="spellStart"/>
      <w:r w:rsidRPr="00757177">
        <w:rPr>
          <w:rStyle w:val="StyleUnderline"/>
        </w:rPr>
        <w:t>centre</w:t>
      </w:r>
      <w:proofErr w:type="spellEnd"/>
      <w:r w:rsidRPr="00757177">
        <w:rPr>
          <w:rStyle w:val="StyleUnderline"/>
        </w:rPr>
        <w:t xml:space="preserve"> of the world</w:t>
      </w:r>
      <w:r w:rsidRPr="00757177">
        <w:rPr>
          <w:sz w:val="16"/>
        </w:rPr>
        <w:t xml:space="preserve"> (Foreign Policy Concept 2013: §75). This ambition can also be seen as a response to the United States’ rebalancing to the region and to the ascent of China. In his national address in 2013</w:t>
      </w:r>
      <w:r w:rsidRPr="00757177">
        <w:rPr>
          <w:rStyle w:val="StyleUnderline"/>
        </w:rPr>
        <w:t xml:space="preserve">, </w:t>
      </w:r>
      <w:r w:rsidRPr="0048567B">
        <w:rPr>
          <w:rStyle w:val="StyleUnderline"/>
          <w:highlight w:val="yellow"/>
        </w:rPr>
        <w:t>Putin</w:t>
      </w:r>
      <w:r w:rsidRPr="00757177">
        <w:rPr>
          <w:rStyle w:val="StyleUnderline"/>
        </w:rPr>
        <w:t xml:space="preserve"> (2013) </w:t>
      </w:r>
      <w:r w:rsidRPr="0048567B">
        <w:rPr>
          <w:rStyle w:val="StyleUnderline"/>
          <w:highlight w:val="yellow"/>
        </w:rPr>
        <w:t>described the Russian “pivot</w:t>
      </w:r>
      <w:r w:rsidRPr="00757177">
        <w:rPr>
          <w:rStyle w:val="StyleUnderline"/>
        </w:rPr>
        <w:t xml:space="preserve"> to the Pacific Ocean” as positive for the economic development of Siberia and the Russian Far East, but also </w:t>
      </w:r>
      <w:r w:rsidRPr="0048567B">
        <w:rPr>
          <w:rStyle w:val="StyleUnderline"/>
          <w:highlight w:val="yellow"/>
        </w:rPr>
        <w:t>as a foreign policy tool, which bears witness to the fact that Russia views the Asia-Pacific region as a vital part of the multi-vector approach</w:t>
      </w:r>
      <w:r w:rsidRPr="00757177">
        <w:rPr>
          <w:sz w:val="16"/>
        </w:rPr>
        <w:t xml:space="preserve"> (Foreign Policy Concept 2008). Hence </w:t>
      </w:r>
      <w:r w:rsidRPr="00757177">
        <w:rPr>
          <w:rStyle w:val="StyleUnderline"/>
        </w:rPr>
        <w:t xml:space="preserve">the emphasis on Asia-Pacific does not mean that Russia is downgrading its relationship with the West, but rather that it is trying to balance it. Moreover, </w:t>
      </w:r>
      <w:r w:rsidRPr="0048567B">
        <w:rPr>
          <w:rStyle w:val="StyleUnderline"/>
          <w:highlight w:val="yellow"/>
        </w:rPr>
        <w:t>its policy on Asia-Pacific is vital in addressing a part of the Russian national identity as a Eurasian power, a unique country, belonging neither to the West nor to the East, and a bridge between Europe and Asia</w:t>
      </w:r>
      <w:r w:rsidRPr="00757177">
        <w:rPr>
          <w:rStyle w:val="StyleUnderline"/>
        </w:rPr>
        <w:t xml:space="preserve">. As a result, </w:t>
      </w:r>
      <w:r w:rsidRPr="0048567B">
        <w:rPr>
          <w:rStyle w:val="StyleUnderline"/>
          <w:highlight w:val="yellow"/>
        </w:rPr>
        <w:t>Russia cannot only have a European focus in its foreign policy, but must also have an Asian</w:t>
      </w:r>
      <w:r w:rsidRPr="00757177">
        <w:rPr>
          <w:rStyle w:val="StyleUnderline"/>
        </w:rPr>
        <w:t xml:space="preserve">. </w:t>
      </w:r>
      <w:r w:rsidRPr="0048567B">
        <w:rPr>
          <w:rStyle w:val="StyleUnderline"/>
          <w:highlight w:val="yellow"/>
        </w:rPr>
        <w:t>The policy on Asia-Pacific reinforces the Russian uniqueness</w:t>
      </w:r>
      <w:r w:rsidRPr="00757177">
        <w:rPr>
          <w:rStyle w:val="StyleUnderline"/>
        </w:rPr>
        <w:t xml:space="preserve">, as well as the idea of Russia being indispensable in international politics </w:t>
      </w:r>
      <w:r w:rsidRPr="00757177">
        <w:rPr>
          <w:sz w:val="16"/>
        </w:rPr>
        <w:t>(Lo 2014: 10).</w:t>
      </w:r>
    </w:p>
    <w:p w14:paraId="02EE9C41" w14:textId="77777777" w:rsidR="00CB1813" w:rsidRPr="00757177" w:rsidRDefault="00CB1813" w:rsidP="00CB1813">
      <w:pPr>
        <w:pStyle w:val="Heading4"/>
      </w:pPr>
      <w:r w:rsidRPr="00757177">
        <w:t>Russia sees the Asia Pacific as critical to its power &amp; prestige</w:t>
      </w:r>
    </w:p>
    <w:p w14:paraId="16ED2376" w14:textId="77777777" w:rsidR="00CB1813" w:rsidRPr="00757177" w:rsidRDefault="00CB1813" w:rsidP="00CB1813">
      <w:r w:rsidRPr="00757177">
        <w:rPr>
          <w:rStyle w:val="Style13ptBold"/>
        </w:rPr>
        <w:t>Sussex 15</w:t>
      </w:r>
      <w:r w:rsidRPr="00757177">
        <w:t xml:space="preserve"> (Matthew, Associate Professor at the National Security College of Australian National University, December 2015, “Russia’s Asian rebalance”, Lowy Institute for International Policy, http://www.lowyinstitute.org/files/russia-asian-rebalance.pdf) KM</w:t>
      </w:r>
    </w:p>
    <w:p w14:paraId="2276220A" w14:textId="77777777" w:rsidR="00CB1813" w:rsidRDefault="00CB1813" w:rsidP="00CB1813">
      <w:pPr>
        <w:rPr>
          <w:rStyle w:val="StyleUnderline"/>
        </w:rPr>
      </w:pPr>
      <w:r w:rsidRPr="00757177">
        <w:rPr>
          <w:sz w:val="16"/>
        </w:rPr>
        <w:t xml:space="preserve">After years of focusing heavily on Europe and the broader West, </w:t>
      </w:r>
      <w:r w:rsidRPr="00757177">
        <w:rPr>
          <w:rStyle w:val="StyleUnderline"/>
        </w:rPr>
        <w:t>Russia’s strategic posture is currently undergoing a fundamental reorientation towards Asia.</w:t>
      </w:r>
      <w:r w:rsidRPr="00757177">
        <w:rPr>
          <w:sz w:val="16"/>
        </w:rPr>
        <w:t xml:space="preserve"> In terms of Moscow’s stated intentions, this is not a new phenomenon. In fact, Russia has announced plans to ‘turn East’ on a number of previous occasions.1 In each past instance a combination of weak capacity, internal obstacles, and international events have thwarted such a move. With that in mind, it is tempting to dismiss as another unworkable grand promise President Vladimir Putin’s declaration that pivoting East would be Russia’s main nation-building task of the twenty-first century.2 On this occasion, however, the circumstances are different. First, </w:t>
      </w:r>
      <w:r w:rsidRPr="0048567B">
        <w:rPr>
          <w:rStyle w:val="StyleUnderline"/>
          <w:highlight w:val="yellow"/>
        </w:rPr>
        <w:t>an Asian pivot has become an imperative for Russia rather than a choice</w:t>
      </w:r>
      <w:r w:rsidRPr="00757177">
        <w:rPr>
          <w:rStyle w:val="StyleUnderline"/>
        </w:rPr>
        <w:t>.</w:t>
      </w:r>
      <w:r w:rsidRPr="00757177">
        <w:rPr>
          <w:sz w:val="16"/>
        </w:rPr>
        <w:t xml:space="preserve"> Just as the US Department of Defense announced in 2012 that it would “of necessity” rebalance to the Asia-Pacific</w:t>
      </w:r>
      <w:proofErr w:type="gramStart"/>
      <w:r w:rsidRPr="00757177">
        <w:rPr>
          <w:sz w:val="16"/>
        </w:rPr>
        <w:t>,3</w:t>
      </w:r>
      <w:proofErr w:type="gramEnd"/>
      <w:r w:rsidRPr="00757177">
        <w:rPr>
          <w:sz w:val="16"/>
        </w:rPr>
        <w:t xml:space="preserve"> </w:t>
      </w:r>
      <w:r w:rsidRPr="0048567B">
        <w:rPr>
          <w:rStyle w:val="StyleUnderline"/>
          <w:highlight w:val="yellow"/>
        </w:rPr>
        <w:t>Russia sees the need</w:t>
      </w:r>
      <w:r w:rsidRPr="00757177">
        <w:rPr>
          <w:rStyle w:val="StyleUnderline"/>
        </w:rPr>
        <w:t xml:space="preserve"> to do so </w:t>
      </w:r>
      <w:r w:rsidRPr="0048567B">
        <w:rPr>
          <w:rStyle w:val="StyleUnderline"/>
          <w:highlight w:val="yellow"/>
        </w:rPr>
        <w:t xml:space="preserve">as central to its future </w:t>
      </w:r>
      <w:r w:rsidRPr="0048567B">
        <w:rPr>
          <w:rStyle w:val="Emphasis"/>
          <w:highlight w:val="yellow"/>
        </w:rPr>
        <w:t>power, prosperity, and prestige</w:t>
      </w:r>
      <w:r w:rsidRPr="0048567B">
        <w:rPr>
          <w:rStyle w:val="StyleUnderline"/>
          <w:highlight w:val="yellow"/>
        </w:rPr>
        <w:t>.</w:t>
      </w:r>
      <w:r w:rsidRPr="00757177">
        <w:rPr>
          <w:rStyle w:val="StyleUnderline"/>
        </w:rPr>
        <w:t xml:space="preserve"> </w:t>
      </w:r>
      <w:r w:rsidRPr="00757177">
        <w:rPr>
          <w:sz w:val="16"/>
        </w:rPr>
        <w:t xml:space="preserve">Second, </w:t>
      </w:r>
      <w:r w:rsidRPr="0048567B">
        <w:rPr>
          <w:rStyle w:val="StyleUnderline"/>
          <w:highlight w:val="yellow"/>
        </w:rPr>
        <w:t xml:space="preserve">Russia is clearly calculating that the twenty-first century will be Asian in character, with a </w:t>
      </w:r>
      <w:proofErr w:type="spellStart"/>
      <w:r w:rsidRPr="0048567B">
        <w:rPr>
          <w:rStyle w:val="StyleUnderline"/>
          <w:highlight w:val="yellow"/>
        </w:rPr>
        <w:t>centre</w:t>
      </w:r>
      <w:proofErr w:type="spellEnd"/>
      <w:r w:rsidRPr="0048567B">
        <w:rPr>
          <w:rStyle w:val="StyleUnderline"/>
          <w:highlight w:val="yellow"/>
        </w:rPr>
        <w:t xml:space="preserve"> of gravity located around Beijing.</w:t>
      </w:r>
      <w:r w:rsidRPr="00757177">
        <w:rPr>
          <w:sz w:val="16"/>
        </w:rPr>
        <w:t xml:space="preserve"> Third, </w:t>
      </w:r>
      <w:r w:rsidRPr="00757177">
        <w:rPr>
          <w:rStyle w:val="StyleUnderline"/>
        </w:rPr>
        <w:t xml:space="preserve">even a rudimentary strategic projection reveals that </w:t>
      </w:r>
      <w:r w:rsidRPr="0048567B">
        <w:rPr>
          <w:rStyle w:val="StyleUnderline"/>
          <w:highlight w:val="yellow"/>
        </w:rPr>
        <w:t xml:space="preserve">Moscow has only a relatively brief window of opportunity to cement itself as a major regional player. </w:t>
      </w:r>
      <w:r w:rsidRPr="00757177">
        <w:rPr>
          <w:rStyle w:val="StyleUnderline"/>
        </w:rPr>
        <w:t xml:space="preserve">Failure to achieve a successful Russian rebalance will lead to serious weakness, if not outright </w:t>
      </w:r>
      <w:proofErr w:type="spellStart"/>
      <w:r w:rsidRPr="00757177">
        <w:rPr>
          <w:rStyle w:val="StyleUnderline"/>
        </w:rPr>
        <w:t>marginalisation</w:t>
      </w:r>
      <w:proofErr w:type="spellEnd"/>
      <w:r w:rsidRPr="00757177">
        <w:rPr>
          <w:rStyle w:val="StyleUnderline"/>
        </w:rPr>
        <w:t>.</w:t>
      </w:r>
      <w:r w:rsidRPr="00757177">
        <w:rPr>
          <w:sz w:val="16"/>
        </w:rPr>
        <w:t xml:space="preserve"> Within the next 20 to 30 years, </w:t>
      </w:r>
      <w:r w:rsidRPr="0048567B">
        <w:rPr>
          <w:rStyle w:val="StyleUnderline"/>
          <w:highlight w:val="yellow"/>
        </w:rPr>
        <w:t>if Russia is unable</w:t>
      </w:r>
      <w:r w:rsidRPr="00757177">
        <w:rPr>
          <w:sz w:val="16"/>
        </w:rPr>
        <w:t xml:space="preserve"> to extend its energy footprint eastwards, if it is incapable of matching new trade deals with an enhanced military presence, and if it fails </w:t>
      </w:r>
      <w:r w:rsidRPr="0048567B">
        <w:rPr>
          <w:rStyle w:val="StyleUnderline"/>
          <w:highlight w:val="yellow"/>
        </w:rPr>
        <w:t>to embed itself</w:t>
      </w:r>
      <w:r w:rsidRPr="00757177">
        <w:rPr>
          <w:rStyle w:val="StyleUnderline"/>
        </w:rPr>
        <w:t xml:space="preserve"> at least partially </w:t>
      </w:r>
      <w:r w:rsidRPr="0048567B">
        <w:rPr>
          <w:rStyle w:val="StyleUnderline"/>
          <w:highlight w:val="yellow"/>
        </w:rPr>
        <w:t>in a Sino-centric multilateral order,</w:t>
      </w:r>
      <w:r w:rsidRPr="00757177">
        <w:rPr>
          <w:rStyle w:val="StyleUnderline"/>
        </w:rPr>
        <w:t xml:space="preserve"> then </w:t>
      </w:r>
      <w:r w:rsidRPr="0048567B">
        <w:rPr>
          <w:rStyle w:val="StyleUnderline"/>
          <w:highlight w:val="yellow"/>
        </w:rPr>
        <w:t>it will lack the economic, strategic, and institutional basis to advance its interests.</w:t>
      </w:r>
      <w:r w:rsidRPr="00757177">
        <w:rPr>
          <w:sz w:val="16"/>
        </w:rPr>
        <w:t xml:space="preserve"> Even so, it will face stiff competition for European oil and gas markets from the United States, which is turning itself into an energy behemoth. Its </w:t>
      </w:r>
      <w:proofErr w:type="spellStart"/>
      <w:r w:rsidRPr="00757177">
        <w:rPr>
          <w:sz w:val="16"/>
        </w:rPr>
        <w:t>behaviour</w:t>
      </w:r>
      <w:proofErr w:type="spellEnd"/>
      <w:r w:rsidRPr="00757177">
        <w:rPr>
          <w:sz w:val="16"/>
        </w:rPr>
        <w:t xml:space="preserve"> over Ukraine and Crimea will ensure that it remains excluded from European security architecture. And in the absence of profound internal political change, a wariness of Russian realpolitik will make Western states hesitant about creating networks with Moscow that are based on anything other than expediency. </w:t>
      </w:r>
      <w:r w:rsidRPr="0048567B">
        <w:rPr>
          <w:rStyle w:val="StyleUnderline"/>
          <w:highlight w:val="yellow"/>
        </w:rPr>
        <w:t>Russia’s future</w:t>
      </w:r>
      <w:r w:rsidRPr="00757177">
        <w:rPr>
          <w:rStyle w:val="StyleUnderline"/>
        </w:rPr>
        <w:t xml:space="preserve">, therefore, </w:t>
      </w:r>
      <w:r w:rsidRPr="0048567B">
        <w:rPr>
          <w:rStyle w:val="StyleUnderline"/>
          <w:highlight w:val="yellow"/>
        </w:rPr>
        <w:t>will be largely dictated by how successful it is in its new Asian tilt.</w:t>
      </w:r>
    </w:p>
    <w:p w14:paraId="7875C170" w14:textId="77777777" w:rsidR="00B03905" w:rsidRDefault="00B03905" w:rsidP="00B03905">
      <w:pPr>
        <w:pStyle w:val="Heading4"/>
      </w:pPr>
      <w:r>
        <w:lastRenderedPageBreak/>
        <w:t xml:space="preserve">Russia sees Asian prestige as critical to </w:t>
      </w:r>
      <w:r>
        <w:rPr>
          <w:u w:val="single"/>
        </w:rPr>
        <w:t>domestic stability</w:t>
      </w:r>
      <w:r>
        <w:t xml:space="preserve"> &amp; </w:t>
      </w:r>
      <w:r>
        <w:rPr>
          <w:u w:val="single"/>
        </w:rPr>
        <w:t>party survival</w:t>
      </w:r>
    </w:p>
    <w:p w14:paraId="588ADC4C" w14:textId="77777777" w:rsidR="00B03905" w:rsidRPr="002852E4" w:rsidRDefault="00B03905" w:rsidP="00B03905">
      <w:pPr>
        <w:rPr>
          <w:rStyle w:val="Style13ptBold"/>
          <w:b w:val="0"/>
        </w:rPr>
      </w:pPr>
      <w:r>
        <w:rPr>
          <w:rStyle w:val="Style13ptBold"/>
        </w:rPr>
        <w:t>Sussex 15</w:t>
      </w:r>
      <w:r>
        <w:rPr>
          <w:rStyle w:val="Style13ptBold"/>
          <w:b w:val="0"/>
        </w:rPr>
        <w:t xml:space="preserve"> </w:t>
      </w:r>
      <w:r w:rsidRPr="002852E4">
        <w:rPr>
          <w:rStyle w:val="Style13ptBold"/>
          <w:b w:val="0"/>
          <w:sz w:val="16"/>
        </w:rPr>
        <w:t>(Matthew, fellow @ Lowy Institute, Dec, “Russia’s Asian rebalance”, http://www.lowyinstitute.org/files/russia-asian-rebalance.pdf)</w:t>
      </w:r>
    </w:p>
    <w:p w14:paraId="62323E20" w14:textId="77777777" w:rsidR="00B03905" w:rsidRDefault="00B03905" w:rsidP="00B03905">
      <w:r w:rsidRPr="0048567B">
        <w:rPr>
          <w:rStyle w:val="StyleUnderline"/>
          <w:highlight w:val="yellow"/>
        </w:rPr>
        <w:t>The motives behind Russia’s rebalance to Asia consist of</w:t>
      </w:r>
      <w:r w:rsidRPr="00E325A6">
        <w:rPr>
          <w:rStyle w:val="StyleUnderline"/>
        </w:rPr>
        <w:t xml:space="preserve"> </w:t>
      </w:r>
      <w:r>
        <w:t>both ‘</w:t>
      </w:r>
      <w:r w:rsidRPr="0048567B">
        <w:rPr>
          <w:rStyle w:val="StyleUnderline"/>
          <w:highlight w:val="yellow"/>
        </w:rPr>
        <w:t>push’ and ‘pull’ factors</w:t>
      </w:r>
      <w:r>
        <w:t xml:space="preserve">. First, </w:t>
      </w:r>
      <w:r w:rsidRPr="0048567B">
        <w:rPr>
          <w:rStyle w:val="StyleUnderline"/>
          <w:highlight w:val="yellow"/>
        </w:rPr>
        <w:t>a rebalance is necessary for the Kremlin to secure a place in the ‘Asian Century’</w:t>
      </w:r>
      <w:r>
        <w:t xml:space="preserve">. </w:t>
      </w:r>
      <w:r w:rsidRPr="00E325A6">
        <w:rPr>
          <w:sz w:val="16"/>
        </w:rPr>
        <w:t xml:space="preserve">The relative transfer of wealth and power from West to East means that </w:t>
      </w:r>
      <w:r w:rsidRPr="0048567B">
        <w:rPr>
          <w:rStyle w:val="StyleUnderline"/>
          <w:highlight w:val="yellow"/>
        </w:rPr>
        <w:t>Russia must establish a stake in the</w:t>
      </w:r>
      <w:r>
        <w:t xml:space="preserve"> evolving </w:t>
      </w:r>
      <w:r w:rsidRPr="0048567B">
        <w:rPr>
          <w:rStyle w:val="StyleUnderline"/>
          <w:highlight w:val="yellow"/>
        </w:rPr>
        <w:t>region</w:t>
      </w:r>
      <w:r>
        <w:t xml:space="preserve">al order </w:t>
      </w:r>
      <w:r w:rsidRPr="0048567B">
        <w:rPr>
          <w:rStyle w:val="StyleUnderline"/>
          <w:highlight w:val="yellow"/>
        </w:rPr>
        <w:t>if it is to benefit from new power configurations</w:t>
      </w:r>
      <w:r>
        <w:t xml:space="preserve">. </w:t>
      </w:r>
      <w:r w:rsidRPr="00E325A6">
        <w:rPr>
          <w:sz w:val="16"/>
        </w:rPr>
        <w:t xml:space="preserve">In this context, deepening relationships with China, India, and the nations of Northeast and Southeast Asia helps embed Russia as an Asian energy superpower. Second, it is consistent with the idea of Russia as an independent actor that is not too firmly bound to either the West or China. Third, </w:t>
      </w:r>
      <w:r w:rsidRPr="0048567B">
        <w:rPr>
          <w:rStyle w:val="StyleUnderline"/>
          <w:highlight w:val="yellow"/>
        </w:rPr>
        <w:t xml:space="preserve">Russia’s Asian rebalance is consistent with Putin’s domestic </w:t>
      </w:r>
      <w:r w:rsidRPr="00E325A6">
        <w:rPr>
          <w:sz w:val="16"/>
        </w:rPr>
        <w:t xml:space="preserve">political </w:t>
      </w:r>
      <w:r w:rsidRPr="0048567B">
        <w:rPr>
          <w:rStyle w:val="StyleUnderline"/>
          <w:highlight w:val="yellow"/>
        </w:rPr>
        <w:t>interests, in which nothing short of triumph is acceptable</w:t>
      </w:r>
      <w:r>
        <w:t xml:space="preserve">. </w:t>
      </w:r>
      <w:r w:rsidRPr="00E325A6">
        <w:rPr>
          <w:sz w:val="16"/>
        </w:rPr>
        <w:t xml:space="preserve">As the spike in Putin’s popularity after the annexation of Crimea demonstrated,4 </w:t>
      </w:r>
      <w:r w:rsidRPr="0048567B">
        <w:rPr>
          <w:rStyle w:val="StyleUnderline"/>
          <w:highlight w:val="yellow"/>
        </w:rPr>
        <w:t xml:space="preserve">the Russian Government relies heavily on the </w:t>
      </w:r>
      <w:r w:rsidRPr="00E325A6">
        <w:rPr>
          <w:sz w:val="16"/>
        </w:rPr>
        <w:t xml:space="preserve">constant </w:t>
      </w:r>
      <w:r w:rsidRPr="0048567B">
        <w:rPr>
          <w:rStyle w:val="StyleUnderline"/>
          <w:highlight w:val="yellow"/>
        </w:rPr>
        <w:t>reinforcement of success in its foreign policy as a way to underpin internal political legitimacy</w:t>
      </w:r>
      <w:r>
        <w:t xml:space="preserve">. </w:t>
      </w:r>
    </w:p>
    <w:p w14:paraId="14A76DF6" w14:textId="77777777" w:rsidR="00B03905" w:rsidRDefault="00B03905" w:rsidP="00B03905">
      <w:pPr>
        <w:pStyle w:val="Heading4"/>
      </w:pPr>
      <w:r>
        <w:t>Consulting on Russian interests for power &amp; prestige is critical to relations</w:t>
      </w:r>
    </w:p>
    <w:p w14:paraId="7632323B" w14:textId="77777777" w:rsidR="00B03905" w:rsidRPr="00FC4793" w:rsidRDefault="00B03905" w:rsidP="00B03905">
      <w:pPr>
        <w:rPr>
          <w:rStyle w:val="Style13ptBold"/>
          <w:b w:val="0"/>
        </w:rPr>
      </w:pPr>
      <w:r>
        <w:rPr>
          <w:rStyle w:val="Style13ptBold"/>
        </w:rPr>
        <w:t>Hunter 15</w:t>
      </w:r>
      <w:r>
        <w:rPr>
          <w:rStyle w:val="Style13ptBold"/>
          <w:b w:val="0"/>
        </w:rPr>
        <w:t xml:space="preserve"> </w:t>
      </w:r>
      <w:r w:rsidRPr="00FC4793">
        <w:rPr>
          <w:rStyle w:val="Style13ptBold"/>
          <w:b w:val="0"/>
          <w:sz w:val="18"/>
        </w:rPr>
        <w:t xml:space="preserve">(Robert, former Ambassador to NATO and a Senior Fellow at the Center for Transatlantic Relations in the Paul H. </w:t>
      </w:r>
      <w:proofErr w:type="spellStart"/>
      <w:r w:rsidRPr="00FC4793">
        <w:rPr>
          <w:rStyle w:val="Style13ptBold"/>
          <w:b w:val="0"/>
          <w:sz w:val="18"/>
        </w:rPr>
        <w:t>Nitze</w:t>
      </w:r>
      <w:proofErr w:type="spellEnd"/>
      <w:r w:rsidRPr="00FC4793">
        <w:rPr>
          <w:rStyle w:val="Style13ptBold"/>
          <w:b w:val="0"/>
          <w:sz w:val="18"/>
        </w:rPr>
        <w:t xml:space="preserve"> School of Advanced International Studies, Johns Hopkins University, “STEP ONE IS A MUTUAL “TIME OUT” IN HOSTILE RHETORIC”, http://perspectives.carnegie.org/us-russia/step-one-mutual-time-hostile-rhetoric/)</w:t>
      </w:r>
    </w:p>
    <w:p w14:paraId="1660A505" w14:textId="5B12335F" w:rsidR="00B03905" w:rsidRDefault="00B03905" w:rsidP="00B03905">
      <w:pPr>
        <w:rPr>
          <w:rStyle w:val="StyleUnderline"/>
        </w:rPr>
      </w:pPr>
      <w:r w:rsidRPr="00EC0A3E">
        <w:rPr>
          <w:rStyle w:val="StyleUnderline"/>
        </w:rPr>
        <w:t xml:space="preserve">There is no time when the U.S.-Russia relationship does not matter. </w:t>
      </w:r>
      <w:r w:rsidRPr="0048567B">
        <w:rPr>
          <w:rStyle w:val="StyleUnderline"/>
          <w:highlight w:val="yellow"/>
        </w:rPr>
        <w:t>Now is particularly important because negative attitudes on both sides</w:t>
      </w:r>
      <w:r w:rsidRPr="00EC0A3E">
        <w:rPr>
          <w:sz w:val="16"/>
        </w:rPr>
        <w:t xml:space="preserve">, amplified by the media, </w:t>
      </w:r>
      <w:r w:rsidRPr="0048567B">
        <w:rPr>
          <w:rStyle w:val="StyleUnderline"/>
          <w:highlight w:val="yellow"/>
        </w:rPr>
        <w:t>are hardening</w:t>
      </w:r>
      <w:r w:rsidRPr="00EC0A3E">
        <w:rPr>
          <w:rStyle w:val="StyleUnderline"/>
        </w:rPr>
        <w:t>. It can</w:t>
      </w:r>
      <w:r w:rsidRPr="00EC0A3E">
        <w:rPr>
          <w:sz w:val="16"/>
        </w:rPr>
        <w:t xml:space="preserve"> then </w:t>
      </w:r>
      <w:r w:rsidRPr="00EC0A3E">
        <w:rPr>
          <w:rStyle w:val="StyleUnderline"/>
        </w:rPr>
        <w:t>be difficult to “soften” them again—and to get the dialogue</w:t>
      </w:r>
      <w:r w:rsidRPr="00EC0A3E">
        <w:rPr>
          <w:sz w:val="16"/>
        </w:rPr>
        <w:t xml:space="preserve">, or, more precisely, the many dialogues, at many levels involving many different people and national institutions, </w:t>
      </w:r>
      <w:r w:rsidRPr="00EC0A3E">
        <w:rPr>
          <w:rStyle w:val="StyleUnderline"/>
        </w:rPr>
        <w:t>moving in directions and developing patterns of behavior and interaction that have a chance to be mutually productive.</w:t>
      </w:r>
      <w:r w:rsidRPr="00EC0A3E">
        <w:rPr>
          <w:sz w:val="16"/>
        </w:rPr>
        <w:t xml:space="preserve"> This is particularly so when the United States and Russia are impacting on one another’s “turf” and “concerns” more than they have for a number of years; as each seeks to define a set of roles consonant both with its ambitions and with radical shifts in global politics, economics, and culture; and where each needs to understand what is possible and what not possible in matching their national interests to one another—and how to tell the difference and to seek areas of accommodation. What can/should be done by both sides to get it “fixed”? “Fixed” begs the question, implying an ideal and unchanging state of being. Like history’s other major powers, </w:t>
      </w:r>
      <w:r w:rsidRPr="0048567B">
        <w:rPr>
          <w:rStyle w:val="StyleUnderline"/>
          <w:highlight w:val="yellow"/>
        </w:rPr>
        <w:t>the U.S. and Russia will be rivals, while</w:t>
      </w:r>
      <w:r w:rsidRPr="00EC0A3E">
        <w:rPr>
          <w:sz w:val="16"/>
        </w:rPr>
        <w:t>, one hopes, also</w:t>
      </w:r>
      <w:r w:rsidRPr="00EC0A3E">
        <w:rPr>
          <w:rStyle w:val="StyleUnderline"/>
        </w:rPr>
        <w:t xml:space="preserve"> </w:t>
      </w:r>
      <w:r w:rsidRPr="0048567B">
        <w:rPr>
          <w:rStyle w:val="StyleUnderline"/>
          <w:highlight w:val="yellow"/>
        </w:rPr>
        <w:t>partnering</w:t>
      </w:r>
      <w:r w:rsidRPr="00EC0A3E">
        <w:rPr>
          <w:rStyle w:val="StyleUnderline"/>
        </w:rPr>
        <w:t xml:space="preserve"> (or at least tolerating) where possible; </w:t>
      </w:r>
      <w:r w:rsidRPr="0048567B">
        <w:rPr>
          <w:rStyle w:val="StyleUnderline"/>
          <w:highlight w:val="yellow"/>
        </w:rPr>
        <w:t>and seeking</w:t>
      </w:r>
      <w:r w:rsidRPr="00EC0A3E">
        <w:rPr>
          <w:rStyle w:val="StyleUnderline"/>
        </w:rPr>
        <w:t xml:space="preserve"> in their mutual self-interest </w:t>
      </w:r>
      <w:r w:rsidRPr="0048567B">
        <w:rPr>
          <w:rStyle w:val="StyleUnderline"/>
          <w:highlight w:val="yellow"/>
        </w:rPr>
        <w:t>to reduce</w:t>
      </w:r>
      <w:r w:rsidRPr="00EC0A3E">
        <w:rPr>
          <w:rStyle w:val="StyleUnderline"/>
        </w:rPr>
        <w:t xml:space="preserve"> risks of unbridled </w:t>
      </w:r>
      <w:r w:rsidRPr="0048567B">
        <w:rPr>
          <w:rStyle w:val="StyleUnderline"/>
          <w:highlight w:val="yellow"/>
        </w:rPr>
        <w:t>tensions</w:t>
      </w:r>
      <w:r w:rsidRPr="00EC0A3E">
        <w:rPr>
          <w:rStyle w:val="StyleUnderline"/>
        </w:rPr>
        <w:t xml:space="preserve"> and to build the “global commons.” </w:t>
      </w:r>
      <w:r w:rsidRPr="0048567B">
        <w:rPr>
          <w:rStyle w:val="StyleUnderline"/>
          <w:highlight w:val="yellow"/>
        </w:rPr>
        <w:t>Step one is a mutual “time out” in hostile rhetoric and</w:t>
      </w:r>
      <w:r w:rsidRPr="00EC0A3E">
        <w:rPr>
          <w:rStyle w:val="StyleUnderline"/>
        </w:rPr>
        <w:t xml:space="preserve"> caviling at each other’s domestic politics, followed by again </w:t>
      </w:r>
      <w:r w:rsidRPr="0048567B">
        <w:rPr>
          <w:rStyle w:val="StyleUnderline"/>
          <w:highlight w:val="yellow"/>
        </w:rPr>
        <w:t>showing respect for one another</w:t>
      </w:r>
      <w:r w:rsidRPr="00EC0A3E">
        <w:rPr>
          <w:sz w:val="16"/>
        </w:rPr>
        <w:t>; depersonalizing the relationship (actually, the relationships)—no more “Putin this” or “Obama that,” media shorthand without meaning in interactions between modern states. “Time out,” as well, on summits that have little productive value, and more interactions at more levels and with new faces and a younger generation; disaggregating aspects of relations (geographically and functionally)—no search for an unneeded and not possible “grand bargain”—</w:t>
      </w:r>
      <w:r w:rsidRPr="0048567B">
        <w:rPr>
          <w:rStyle w:val="StyleUnderline"/>
          <w:highlight w:val="yellow"/>
        </w:rPr>
        <w:t>while</w:t>
      </w:r>
      <w:r w:rsidRPr="00EC0A3E">
        <w:rPr>
          <w:sz w:val="16"/>
        </w:rPr>
        <w:t xml:space="preserve"> making room for third parties and </w:t>
      </w:r>
      <w:r w:rsidRPr="0048567B">
        <w:rPr>
          <w:rStyle w:val="StyleUnderline"/>
          <w:highlight w:val="yellow"/>
        </w:rPr>
        <w:t>consigning “zero sum” to</w:t>
      </w:r>
      <w:r w:rsidRPr="00EC0A3E">
        <w:rPr>
          <w:rStyle w:val="StyleUnderline"/>
        </w:rPr>
        <w:t xml:space="preserve"> the “ash heap of </w:t>
      </w:r>
      <w:r w:rsidRPr="0048567B">
        <w:rPr>
          <w:rStyle w:val="StyleUnderline"/>
          <w:highlight w:val="yellow"/>
        </w:rPr>
        <w:t>history;” and</w:t>
      </w:r>
      <w:r w:rsidRPr="00EC0A3E">
        <w:rPr>
          <w:rStyle w:val="StyleUnderline"/>
        </w:rPr>
        <w:t xml:space="preserve"> finally </w:t>
      </w:r>
      <w:r w:rsidRPr="0048567B">
        <w:rPr>
          <w:rStyle w:val="StyleUnderline"/>
          <w:highlight w:val="yellow"/>
        </w:rPr>
        <w:t>getting over</w:t>
      </w:r>
      <w:r w:rsidRPr="00EC0A3E">
        <w:rPr>
          <w:rStyle w:val="StyleUnderline"/>
        </w:rPr>
        <w:t xml:space="preserve"> the long-dead </w:t>
      </w:r>
      <w:r w:rsidRPr="0048567B">
        <w:rPr>
          <w:rStyle w:val="StyleUnderline"/>
          <w:highlight w:val="yellow"/>
        </w:rPr>
        <w:t>Cold War</w:t>
      </w:r>
      <w:r w:rsidRPr="00EC0A3E">
        <w:rPr>
          <w:rStyle w:val="StyleUnderline"/>
        </w:rPr>
        <w:t xml:space="preserve"> and its mental and psychological </w:t>
      </w:r>
      <w:r w:rsidRPr="0048567B">
        <w:rPr>
          <w:rStyle w:val="StyleUnderline"/>
          <w:highlight w:val="yellow"/>
        </w:rPr>
        <w:t>strictures</w:t>
      </w:r>
      <w:r w:rsidRPr="00EC0A3E">
        <w:rPr>
          <w:rStyle w:val="StyleUnderline"/>
        </w:rPr>
        <w:t>.</w:t>
      </w:r>
    </w:p>
    <w:p w14:paraId="1D066532" w14:textId="77777777" w:rsidR="000B0DE6" w:rsidRDefault="000B0DE6" w:rsidP="000B0DE6">
      <w:pPr>
        <w:pStyle w:val="Heading4"/>
      </w:pPr>
      <w:r w:rsidRPr="00752B6B">
        <w:t>Russian prestige and global image are critical factors in its foreign policy</w:t>
      </w:r>
      <w:r>
        <w:t xml:space="preserve"> – distracts from domestic problems, appeals to nationalism, and contributes to the agenda of provoking the West </w:t>
      </w:r>
    </w:p>
    <w:p w14:paraId="1964F168" w14:textId="77777777" w:rsidR="000B0DE6" w:rsidRPr="00752B6B" w:rsidRDefault="000B0DE6" w:rsidP="000B0DE6">
      <w:pPr>
        <w:rPr>
          <w:rStyle w:val="Style13ptBold"/>
        </w:rPr>
      </w:pPr>
      <w:r w:rsidRPr="00752B6B">
        <w:rPr>
          <w:rStyle w:val="Style13ptBold"/>
        </w:rPr>
        <w:t>OCTAFINANCE</w:t>
      </w:r>
      <w:r>
        <w:rPr>
          <w:rStyle w:val="Style13ptBold"/>
        </w:rPr>
        <w:t xml:space="preserve"> 15 </w:t>
      </w:r>
      <w:r w:rsidRPr="00752B6B">
        <w:t>[Belize-based news company, “Are US – Russian Relations A Zero-Sum Game”, 10-13-2015, http://www.octafinance.com/are-us-russian-relations-a-zero-sum-game/]-DD</w:t>
      </w:r>
    </w:p>
    <w:p w14:paraId="015B0CCA" w14:textId="4D67B59F" w:rsidR="000B0DE6" w:rsidRPr="000B0DE6" w:rsidRDefault="000B0DE6" w:rsidP="00B03905">
      <w:pPr>
        <w:rPr>
          <w:sz w:val="16"/>
        </w:rPr>
      </w:pPr>
      <w:r w:rsidRPr="0048567B">
        <w:rPr>
          <w:rStyle w:val="StyleUnderline"/>
          <w:highlight w:val="yellow"/>
        </w:rPr>
        <w:t>Russia is still trying to discover its place in the world</w:t>
      </w:r>
      <w:r w:rsidRPr="00752B6B">
        <w:rPr>
          <w:sz w:val="16"/>
        </w:rPr>
        <w:t xml:space="preserve"> after the chaotic collapse of the Soviet Union followed by the messy introduction of democracy in the ‘90s. With its long history of being a once-great empire, </w:t>
      </w:r>
      <w:r w:rsidRPr="00752B6B">
        <w:rPr>
          <w:rStyle w:val="StyleUnderline"/>
        </w:rPr>
        <w:t xml:space="preserve">Russians are receptive to the notion of once again </w:t>
      </w:r>
      <w:r w:rsidRPr="0048567B">
        <w:rPr>
          <w:rStyle w:val="StyleUnderline"/>
          <w:highlight w:val="yellow"/>
        </w:rPr>
        <w:t>reclaiming their place in the world as a ‘great power</w:t>
      </w:r>
      <w:r w:rsidRPr="00752B6B">
        <w:rPr>
          <w:sz w:val="16"/>
        </w:rPr>
        <w:t xml:space="preserve">.’ And </w:t>
      </w:r>
      <w:r w:rsidRPr="0048567B">
        <w:rPr>
          <w:rStyle w:val="Emphasis"/>
          <w:highlight w:val="yellow"/>
        </w:rPr>
        <w:t>Putin is cleverly stressing that nationalistic zeal and harping on hyper-nationalism</w:t>
      </w:r>
      <w:r w:rsidRPr="00752B6B">
        <w:rPr>
          <w:sz w:val="16"/>
        </w:rPr>
        <w:t xml:space="preserve"> using all the levers of power accessible to a Russian Presidency that has </w:t>
      </w:r>
      <w:r w:rsidRPr="00752B6B">
        <w:rPr>
          <w:sz w:val="16"/>
        </w:rPr>
        <w:lastRenderedPageBreak/>
        <w:t xml:space="preserve">seen an incredible amount of power concentrated in one man’s hands. The Obama Retreat And Its Strategic Advantages A “retreat” may have a ring of defeatism to it and Obama’s opponents in the Republican Congress and among strategic experts who believe in America as the “indispensable nation” have already and often accused Obama of having committed many sins drawing immediate and inevitable comparisons to Chamberlin and appeasement. Obama has reestablished diplomatic relations with Cuba and invested multiple years of diplomatic efforts to reach an agreement with Iran to end UN sanctions on it in return for Iran scaling back its nuclear program. Israel and its Prime Minister Benyamin Netanyahu have been apoplectic in anger at this “betrayal” by its friend America and made apocalyptic predictions about a nuclear Iran and what that portends in the Middle East. However, despite the loud protests even the US and inside the Republican dominated Congress, Obama has stuck to his “diplomacy-first” policy doctrine rather than opting for a “bomb-first” or “regime-change-through-bombing” policy. As the multi-trillion American adventures in Iraq and Afghanistan over the past 15 years have shown, it doesn’t appear to be very smart foreign policy to proclaim without evidence that people in nations with very different cultures than America’s will “welcome” American soldiers as liberators if American forces bomb that nation’s infrastructure to smithereens and remove the government by force. When Obama came into office, it was only about 8 years after 9/11 and America was suffering heavy casualties in battle on two fronts while teetering on the brink of an economic collapse. Obama had promised to withdraw American troops from those unnecessary wars and to focus his energies on the crises at home. He has mostly stuck to his foreign policy goals by effectively withdrawing American forces from Iraq and Afghanistan even though with the rise of the ISIS threat, there has been a slow trickle of special forces personnel back into Iraq (as well as Syria, possibly, as required). To his credit, Obama has been circumspect when new opportunities for American interventions have presented themselves — in Libya, Syria, and Iran. While his opponents derisively defined his foreign policy as “leading from behind,” Obama stuck to remain in the sidelines as the </w:t>
      </w:r>
      <w:proofErr w:type="spellStart"/>
      <w:r w:rsidRPr="00752B6B">
        <w:rPr>
          <w:sz w:val="16"/>
        </w:rPr>
        <w:t>Quadaffi</w:t>
      </w:r>
      <w:proofErr w:type="spellEnd"/>
      <w:r w:rsidRPr="00752B6B">
        <w:rPr>
          <w:sz w:val="16"/>
        </w:rPr>
        <w:t xml:space="preserve"> regime collapsed in Libya. In Syria, despite drawing a red line about the use of chemical weapons, the US government chose to step back as intelligence showed there was uncertainty about whether it was actually the regime of Bashar al Assad that had used those chemicals. Putin’s Adventures And The Weaknesses They Camouflage In contrast to American reticence, Putin has been anything but. From his annexation of Crimea in the Ukraine to his brutal suppression of any expression of democratic dissent at home, President Putin is a chip of old Russian block of authoritarianism. But Russia has seen a long period of relative economic calm and growth and its people have enjoyed relative economic well-being. As the memories of communist-era shortages of foodstuff and basic items slowly dissipate, the new generation of Russians is more </w:t>
      </w:r>
      <w:proofErr w:type="gramStart"/>
      <w:r w:rsidRPr="00752B6B">
        <w:rPr>
          <w:sz w:val="16"/>
        </w:rPr>
        <w:t>Westernized</w:t>
      </w:r>
      <w:proofErr w:type="gramEnd"/>
      <w:r w:rsidRPr="00752B6B">
        <w:rPr>
          <w:sz w:val="16"/>
        </w:rPr>
        <w:t xml:space="preserve"> and Moscow is home to numerous billionaires and snazzy cars and malls. The collapse of global crude and natural gas prices are a problem for an energy-export intensive economy such as Russia’s. </w:t>
      </w:r>
      <w:r w:rsidRPr="0048567B">
        <w:rPr>
          <w:rStyle w:val="StyleUnderline"/>
          <w:highlight w:val="yellow"/>
        </w:rPr>
        <w:t>Putin’s assertive foreign policy</w:t>
      </w:r>
      <w:r w:rsidRPr="00752B6B">
        <w:rPr>
          <w:rStyle w:val="StyleUnderline"/>
        </w:rPr>
        <w:t xml:space="preserve"> at its borders in Ukraine and farther from home, in Syria, </w:t>
      </w:r>
      <w:r w:rsidRPr="0048567B">
        <w:rPr>
          <w:rStyle w:val="StyleUnderline"/>
          <w:highlight w:val="yellow"/>
        </w:rPr>
        <w:t>are said to be a way to divert the attention of Russians</w:t>
      </w:r>
      <w:r w:rsidRPr="00752B6B">
        <w:rPr>
          <w:rStyle w:val="StyleUnderline"/>
        </w:rPr>
        <w:t xml:space="preserve"> from more basic problems at home</w:t>
      </w:r>
      <w:r w:rsidRPr="00752B6B">
        <w:rPr>
          <w:sz w:val="16"/>
        </w:rPr>
        <w:t xml:space="preserve">. If that is so, then trying to camouflage weakness by projecting power will have disastrous consequences as happened with the Cold War era military build-up to keep up with Reagan’s America. But things may not be as simple. The history of Russian – Syrian relations goes decades back and includes substantial Russian military weapons exports to the Assad regime going back to the time when Hafez al Assad, Bashar’s father, was the president of Syria and even before that. In the immediate post-Second World War period, there was a secret pact between Syria and the Soviet Union that included a pledge of political and military support to Syria’s national army and followed by a non-aggression pact. The Soviet Union leased a naval base at </w:t>
      </w:r>
      <w:proofErr w:type="spellStart"/>
      <w:r w:rsidRPr="00752B6B">
        <w:rPr>
          <w:sz w:val="16"/>
        </w:rPr>
        <w:t>Tartus</w:t>
      </w:r>
      <w:proofErr w:type="spellEnd"/>
      <w:r w:rsidRPr="00752B6B">
        <w:rPr>
          <w:sz w:val="16"/>
        </w:rPr>
        <w:t xml:space="preserve">, on Syria’s Mediterranean coast, in 1971 and this remains a crucial base for Russian military interests even now. The current Russian air campaign is predictably targeted at forces opposed to the Assad regime rather than targeted at ISIS (although some Russia cruise missiles have been targeted at the ISIS). President Putin was categorical about this in his recent UN speech in September when he stated unequivocally that Russia was committed to keeping the Assad regime in power. This puts American and Russia in adversarial positions in Syria as America and other Western allies are helping certain vetted rebels to fight the Syrian regime. The regime is known to have become considerably weakened after years of protracted battle so much so that the members of the Alawite minority of Syria, of which the Assad family is a part, have begun fleeing the country. Why would Putin want to prop up a failing regime? Russia says it wants to target Islamic militants away from Russian territory in Syria rather than face them at home where there are significant numbers of Muslims some of whom may be receptive to the ISIS. The Western viewpoint usually is that this intervention in the Middle East is intended to reassert </w:t>
      </w:r>
      <w:r w:rsidRPr="0048567B">
        <w:rPr>
          <w:rStyle w:val="Emphasis"/>
          <w:highlight w:val="yellow"/>
        </w:rPr>
        <w:t>Russia as a global power</w:t>
      </w:r>
      <w:r w:rsidRPr="00752B6B">
        <w:rPr>
          <w:rStyle w:val="Emphasis"/>
        </w:rPr>
        <w:t xml:space="preserve"> and </w:t>
      </w:r>
      <w:r w:rsidRPr="0048567B">
        <w:rPr>
          <w:rStyle w:val="Emphasis"/>
          <w:highlight w:val="yellow"/>
        </w:rPr>
        <w:t>meant to poke a finger in the eye of Western powers</w:t>
      </w:r>
      <w:r w:rsidRPr="00752B6B">
        <w:rPr>
          <w:rStyle w:val="Emphasis"/>
        </w:rPr>
        <w:t xml:space="preserve"> that support the Ukrainian government that is opposed to Russia</w:t>
      </w:r>
      <w:r w:rsidRPr="00752B6B">
        <w:rPr>
          <w:sz w:val="16"/>
        </w:rPr>
        <w:t>. The Syrian adventures continue to remain popular among people of Russia so far based on what limited polling data is available — just as the Ukrainian adventure was. Putin’s advantage is his iron grip over Russian media where the news channels are little more than government propaganda vehicles. The government has been able to project the Ukrainian actions as a necessary response to the US and allies’ efforts to undermine Russia. That being said, Syria is a lot farther away from the Russian homeland and costs can escalate quite a bit — both financially and in human terms if Russia decides to put soldiers on the ground in Syria as it did in Ukraine. While the Russian government may not necessarily be as scared of the public perception of “body bags” arriving in Russia as the US government is of American soldiers dying in foreign wars, certainly those and other financial considerations will be taken into account when the policymakers in the Kremlin make their next moves on the geopolitical chessboard, as it were. The Russian economy is already seeing a 15 percent rate of inflation and with falling income from oil and gas exports, financing costly international military adventures in distant foreign lands may soon turn out to be a huge financial burden and that may give Putin pause.</w:t>
      </w:r>
      <w:r>
        <w:rPr>
          <w:sz w:val="16"/>
        </w:rPr>
        <w:t xml:space="preserve"> </w:t>
      </w:r>
    </w:p>
    <w:p w14:paraId="129F36A7" w14:textId="2239AA55" w:rsidR="000B0DE6" w:rsidRDefault="000B0DE6" w:rsidP="00757177">
      <w:pPr>
        <w:pStyle w:val="Heading3"/>
      </w:pPr>
      <w:r>
        <w:lastRenderedPageBreak/>
        <w:t>Asia/China key</w:t>
      </w:r>
    </w:p>
    <w:p w14:paraId="075D0429" w14:textId="77777777" w:rsidR="000B0DE6" w:rsidRDefault="000B0DE6" w:rsidP="000B0DE6">
      <w:pPr>
        <w:pStyle w:val="Heading4"/>
      </w:pPr>
      <w:r w:rsidRPr="00752B6B">
        <w:t>China is key to Russian perceptions in Asia</w:t>
      </w:r>
      <w:r>
        <w:t xml:space="preserve"> – strained relations with other countries means China is uniquely key </w:t>
      </w:r>
    </w:p>
    <w:p w14:paraId="16754A93" w14:textId="77777777" w:rsidR="000B0DE6" w:rsidRPr="00752B6B" w:rsidRDefault="000B0DE6" w:rsidP="000B0DE6">
      <w:r>
        <w:rPr>
          <w:rStyle w:val="Style13ptBold"/>
        </w:rPr>
        <w:t xml:space="preserve">Richardson 12 </w:t>
      </w:r>
      <w:r w:rsidRPr="00752B6B">
        <w:t>[Paul</w:t>
      </w:r>
      <w:proofErr w:type="gramStart"/>
      <w:r w:rsidRPr="00752B6B">
        <w:t>, ,</w:t>
      </w:r>
      <w:proofErr w:type="gramEnd"/>
      <w:r w:rsidRPr="00752B6B">
        <w:t xml:space="preserve"> Postdoctoral Fellow at the Slavic Research Center, “Russia in the Asia-Pacific: Between Integration and Geopolitics”, Asia Pacific Bulletin, East-West Center]-DD</w:t>
      </w:r>
    </w:p>
    <w:p w14:paraId="1096B917" w14:textId="4B9EEBB1" w:rsidR="000B0DE6" w:rsidRDefault="000B0DE6" w:rsidP="000B0DE6">
      <w:pPr>
        <w:rPr>
          <w:sz w:val="16"/>
        </w:rPr>
      </w:pPr>
      <w:r w:rsidRPr="0048567B">
        <w:rPr>
          <w:rStyle w:val="Emphasis"/>
          <w:highlight w:val="yellow"/>
        </w:rPr>
        <w:t>It is</w:t>
      </w:r>
      <w:r w:rsidRPr="00752B6B">
        <w:rPr>
          <w:rStyle w:val="Emphasis"/>
        </w:rPr>
        <w:t xml:space="preserve"> nevertheless </w:t>
      </w:r>
      <w:r w:rsidRPr="0048567B">
        <w:rPr>
          <w:rStyle w:val="Emphasis"/>
          <w:highlight w:val="yellow"/>
        </w:rPr>
        <w:t>the relationship with China which colors Russia’s view of Asia the most</w:t>
      </w:r>
      <w:r w:rsidRPr="00752B6B">
        <w:rPr>
          <w:sz w:val="16"/>
        </w:rPr>
        <w:t xml:space="preserve">. At first glance relations appear to be progressing well. In 2004, the two governments resolved a long standing territorial dispute; the leaders’ personal relationship seems harmonious (witness the recent award of the Confucius Prize to Russian Prime Minister Vladimir Putin); both countries lead the Shanghai Cooperation Organization; and </w:t>
      </w:r>
      <w:r w:rsidRPr="0048567B">
        <w:rPr>
          <w:rStyle w:val="Emphasis"/>
          <w:highlight w:val="yellow"/>
        </w:rPr>
        <w:t>the economic opportunities China provides are obvious for any visitor to the Russian Far East</w:t>
      </w:r>
      <w:r w:rsidRPr="00752B6B">
        <w:rPr>
          <w:rStyle w:val="Emphasis"/>
        </w:rPr>
        <w:t xml:space="preserve">. However, some </w:t>
      </w:r>
      <w:r w:rsidRPr="0048567B">
        <w:rPr>
          <w:rStyle w:val="Emphasis"/>
          <w:highlight w:val="yellow"/>
        </w:rPr>
        <w:t>underlying fault lines in the relationship are now emerging, most recently over gas. Tensions over China paying market prices for Russian gas</w:t>
      </w:r>
      <w:r w:rsidRPr="00752B6B">
        <w:rPr>
          <w:rStyle w:val="Emphasis"/>
        </w:rPr>
        <w:t xml:space="preserve"> culminated in an announcement late last year that Turkmenistan would begin to annually supply 65 billion cubic meters of natural gas to China—more than half of its 2010 consumption. This has </w:t>
      </w:r>
      <w:r w:rsidRPr="0048567B">
        <w:rPr>
          <w:rStyle w:val="Emphasis"/>
          <w:highlight w:val="yellow"/>
        </w:rPr>
        <w:t>given China the upper hand in future price negotiations</w:t>
      </w:r>
      <w:r w:rsidRPr="00752B6B">
        <w:rPr>
          <w:rStyle w:val="Emphasis"/>
        </w:rPr>
        <w:t xml:space="preserve"> and left the Russian energy company Gazprom’s strategy in Asia in crisis</w:t>
      </w:r>
      <w:r w:rsidRPr="00752B6B">
        <w:rPr>
          <w:sz w:val="16"/>
        </w:rPr>
        <w:t xml:space="preserve">. The dispute comes against the background of persistent fears in Russia, both real and imagined, over the expansion of Chinese immigration and influence in the Russian Far East. </w:t>
      </w:r>
      <w:r w:rsidRPr="00752B6B">
        <w:rPr>
          <w:rStyle w:val="Emphasis"/>
        </w:rPr>
        <w:t>Even amongst relatively liberal members of the Russian elite there are voices asserting that if current trends persist, Russia will become “an economic and political vassal” of China. Economic integration with other leading APEC countries is seen by some as the principal way to avert this scenario</w:t>
      </w:r>
      <w:r w:rsidRPr="00752B6B">
        <w:rPr>
          <w:rStyle w:val="StyleUnderline"/>
        </w:rPr>
        <w:t xml:space="preserve">. However, </w:t>
      </w:r>
      <w:r w:rsidRPr="0048567B">
        <w:rPr>
          <w:rStyle w:val="StyleUnderline"/>
          <w:highlight w:val="yellow"/>
        </w:rPr>
        <w:t>with strained relations with Japan and an even more unpredictable situation on the Korean peninsula, Russia finds itself increasingly short of options</w:t>
      </w:r>
      <w:r w:rsidRPr="00752B6B">
        <w:rPr>
          <w:rStyle w:val="StyleUnderline"/>
        </w:rPr>
        <w:t xml:space="preserve">. Russia continues to remain outside of the real economic dynamism in the </w:t>
      </w:r>
      <w:proofErr w:type="spellStart"/>
      <w:r w:rsidRPr="00752B6B">
        <w:rPr>
          <w:rStyle w:val="StyleUnderline"/>
        </w:rPr>
        <w:t>AsiaPacific</w:t>
      </w:r>
      <w:proofErr w:type="spellEnd"/>
      <w:r w:rsidRPr="00752B6B">
        <w:rPr>
          <w:rStyle w:val="StyleUnderline"/>
        </w:rPr>
        <w:t xml:space="preserve"> and peripheral to regional politics. While there may be a renewed interest in this region from the Russian side, how seriously the major APEC powers regard its overtures and what significant economic investment will emerge outside of natural resources is another matter. </w:t>
      </w:r>
      <w:r w:rsidRPr="00752B6B">
        <w:rPr>
          <w:sz w:val="16"/>
        </w:rPr>
        <w:t xml:space="preserve">Already one major drawback to APEC 2012 is that US President Barack Obama is unlikely to attend the summit at Vladivostok due to his own reelection campaign schedule. A realization of Russia’s potential weakness in the region may be partly behind Prime Minister Putin’s sudden announcement in October last year to proceed with the creation of a “Eurasian Union,” initially with Belarus and Kazakhstan. On his presidential campaign website he seems to be taking this proposal seriously as the Eurasian Union is the only concrete foreign policy initiative mentioned. APEC 2012 does not feature anywhere on the website while the Eurasian Union is heralded as “opening a new epoch of relations in post-Soviet space.” It is too soon to say what the eventual legacy of APEC 2012 will be. What is certain is that Vladivostok and parts of the Russian Far East are being transformed. However, its initial symbolism associated with the Russian state’s renewed interest in its Eastern territories and its ability to finally order them has already undergone a discursive shift. Today, the reconstruction of Vladivostok and building of the conference site on </w:t>
      </w:r>
      <w:proofErr w:type="spellStart"/>
      <w:r w:rsidRPr="00752B6B">
        <w:rPr>
          <w:sz w:val="16"/>
        </w:rPr>
        <w:t>Russky</w:t>
      </w:r>
      <w:proofErr w:type="spellEnd"/>
      <w:r w:rsidRPr="00752B6B">
        <w:rPr>
          <w:sz w:val="16"/>
        </w:rPr>
        <w:t xml:space="preserve"> Island has become as much a symbol of Russian state inefficiencies and massive budget excesses (officially US$22 billion); a failure to tackle corruption and ensure transparent procurement; and of a dysfunctional federal system where the regions demand constant oversight and control from Moscow. Whether APEC 2012 really proves to be the beginning of deep and broad integration of Russia in the Asia-Pacific region or merely a Potemkin village on its eastern shore depends on far wider structural changes in the Russian political system. Hosting APEC in Vladivostok is an impressive statement of intent but Russia needs first to seriously tackle endemic domestic corruption; overcome vestiges of Great Power rhetoric; allow its outer regions some scope to exercise limited autonomy; and encourage genuine competition in politics and business before it can truly achieve its potential in the region.</w:t>
      </w:r>
    </w:p>
    <w:p w14:paraId="01476C98" w14:textId="77777777" w:rsidR="000B0DE6" w:rsidRDefault="000B0DE6" w:rsidP="000B0DE6">
      <w:pPr>
        <w:pStyle w:val="Heading4"/>
      </w:pPr>
      <w:r w:rsidRPr="00752B6B">
        <w:t>China is key to US/Russia issues in the Asia Pacific</w:t>
      </w:r>
    </w:p>
    <w:p w14:paraId="2C1DB067" w14:textId="77777777" w:rsidR="000B0DE6" w:rsidRPr="00CB2DC3" w:rsidRDefault="000B0DE6" w:rsidP="000B0DE6">
      <w:pPr>
        <w:rPr>
          <w:rStyle w:val="Style13ptBold"/>
        </w:rPr>
      </w:pPr>
      <w:r>
        <w:rPr>
          <w:rStyle w:val="Style13ptBold"/>
        </w:rPr>
        <w:t xml:space="preserve">Shines 15 </w:t>
      </w:r>
      <w:r w:rsidRPr="00CB2DC3">
        <w:t xml:space="preserve">[Robert, Editor @ Global Risk Insights, “U.S. and Russia battle for the Asia Pacific”, </w:t>
      </w:r>
      <w:hyperlink r:id="rId11" w:history="1">
        <w:r w:rsidRPr="00CB2DC3">
          <w:t>http://globalriskinsights.com/2015/11/u-s-and-russia-battle-for-the-asia-pacific/</w:t>
        </w:r>
      </w:hyperlink>
      <w:r w:rsidRPr="00CB2DC3">
        <w:t>, 11-30-15]-DD</w:t>
      </w:r>
    </w:p>
    <w:p w14:paraId="47B82489" w14:textId="02BDB552" w:rsidR="000B0DE6" w:rsidRDefault="000B0DE6" w:rsidP="000B0DE6">
      <w:pPr>
        <w:rPr>
          <w:sz w:val="16"/>
        </w:rPr>
      </w:pPr>
      <w:r w:rsidRPr="00752B6B">
        <w:rPr>
          <w:sz w:val="16"/>
        </w:rPr>
        <w:t xml:space="preserve">There may be intimations of a limited rapprochement between Russia and the U.S. in the wake of the recent Paris bombings. </w:t>
      </w:r>
      <w:r w:rsidRPr="00752B6B">
        <w:rPr>
          <w:rStyle w:val="Emphasis"/>
        </w:rPr>
        <w:t xml:space="preserve">However, </w:t>
      </w:r>
      <w:r w:rsidRPr="0048567B">
        <w:rPr>
          <w:rStyle w:val="Emphasis"/>
          <w:highlight w:val="yellow"/>
        </w:rPr>
        <w:t>a longer-term game is still being played out between the two powers in the Asia-Pacific region. China is the nexus of their competing strategies in this realm, as well as those of other states.</w:t>
      </w:r>
      <w:r>
        <w:rPr>
          <w:rStyle w:val="Emphasis"/>
        </w:rPr>
        <w:t xml:space="preserve"> </w:t>
      </w:r>
      <w:r w:rsidRPr="00752B6B">
        <w:rPr>
          <w:sz w:val="16"/>
        </w:rPr>
        <w:t xml:space="preserve">Currently the most powerful of these states, Japan, finds itself in a position of balancing competing priorities in order to sustain its regional standing. Japan has also recently been improving ties with several states in its region in order to counterbalance the rise of its rival, China. These include the Philippines, </w:t>
      </w:r>
      <w:r w:rsidRPr="00752B6B">
        <w:rPr>
          <w:sz w:val="16"/>
        </w:rPr>
        <w:lastRenderedPageBreak/>
        <w:t xml:space="preserve">Australia, Vietnam, and India. Unlike itself and the former two, the latter two are not U.S. treaty allies. Consequently, they have much more room to maneuver and pursue more pragmatic, multi-vector foreign policy strategies with respect to the U.S., Russia, and China. Enemies Become Allies </w:t>
      </w:r>
      <w:r w:rsidRPr="00752B6B">
        <w:rPr>
          <w:rStyle w:val="StyleUnderline"/>
        </w:rPr>
        <w:t>Forty years ago at the close of the Vietnam War (brokered with China’s assistance), it would have been near impossible for the U.S. to imagine that it would one day approach its former enemy for assistance against this very same broker, yet also a larger potential enemy unto itself.</w:t>
      </w:r>
      <w:r>
        <w:rPr>
          <w:rStyle w:val="StyleUnderline"/>
        </w:rPr>
        <w:t xml:space="preserve"> </w:t>
      </w:r>
      <w:r w:rsidRPr="00752B6B">
        <w:rPr>
          <w:rStyle w:val="StyleUnderline"/>
        </w:rPr>
        <w:t xml:space="preserve">Yet that is precisely the situation the U.S. finds itself in now due to several factors, the most prevalent of which are: 1) </w:t>
      </w:r>
      <w:r w:rsidRPr="0048567B">
        <w:rPr>
          <w:rStyle w:val="StyleUnderline"/>
          <w:highlight w:val="yellow"/>
        </w:rPr>
        <w:t xml:space="preserve">China’s phenomenal rise and potential peer competitor status to the U.S. and 2) historical Sino-Vietnamese animosity which today manifests itself most prominently in the South China Sea disputes over the Paracel and Spratly Islands. </w:t>
      </w:r>
      <w:r w:rsidRPr="0048567B">
        <w:rPr>
          <w:rStyle w:val="Emphasis"/>
          <w:highlight w:val="yellow"/>
        </w:rPr>
        <w:t>The U.S. is not the only power vying for Vietnamese attention, however. Russia is also developing economic and security ties with Vietnam to counter the rise of its quasi-ally, China.</w:t>
      </w:r>
      <w:r>
        <w:rPr>
          <w:rStyle w:val="Emphasis"/>
        </w:rPr>
        <w:t xml:space="preserve"> </w:t>
      </w:r>
      <w:r w:rsidRPr="00752B6B">
        <w:rPr>
          <w:rStyle w:val="StyleUnderline"/>
        </w:rPr>
        <w:t>What makes Vietnam so attractive to both powers is its long coastline which abuts the South China Sea. Most importantly, it also has the longest coastline of any of the non-China claimants in the South China Sea disputes.</w:t>
      </w:r>
      <w:r>
        <w:rPr>
          <w:rStyle w:val="StyleUnderline"/>
        </w:rPr>
        <w:t xml:space="preserve"> </w:t>
      </w:r>
      <w:r w:rsidRPr="00752B6B">
        <w:rPr>
          <w:sz w:val="16"/>
        </w:rPr>
        <w:t xml:space="preserve">Lastly, its Cam </w:t>
      </w:r>
      <w:proofErr w:type="spellStart"/>
      <w:r w:rsidRPr="00752B6B">
        <w:rPr>
          <w:sz w:val="16"/>
        </w:rPr>
        <w:t>Ranh</w:t>
      </w:r>
      <w:proofErr w:type="spellEnd"/>
      <w:r w:rsidRPr="00752B6B">
        <w:rPr>
          <w:sz w:val="16"/>
        </w:rPr>
        <w:t xml:space="preserve"> Bay naval facility, formerly utilized by both the U.S. and the Former Soviet Union in quick succession during the Cold War, allows power projection into and signals intelligence gathering from this disputed area, specifically China’s nine-dash line. The Master of Non-Alignment Historically unwilling to be a pawn in anyone’s geopolitical game, India also has a prominent security role to play itself in the Asia-Pacific region. With respect to Vietnam above, it is improving security and economic ties with the Southeast Asian nation, along with Russia and the U.S. In addition to the reasons stated above, Vietnam also has the potential to serve as India’s power projection proxy in a “Malacca Dilemma” situation. More importantly, India itself is being wooed by both Russia and the U.S. in their efforts to manage China’s rise. A founding member of the Non-Aligned Movement, India was viewed with suspicion by the U.S. during the Cold War, despite its democratic credentials. This allowed for closer relations between it and the Former Soviet Union. Much as in Northeast Asia, </w:t>
      </w:r>
      <w:r w:rsidRPr="0048567B">
        <w:rPr>
          <w:rStyle w:val="StyleUnderline"/>
          <w:highlight w:val="yellow"/>
        </w:rPr>
        <w:t>Russia now finds itself in a position to potentially influence the foreign policy tilt of others due to its natural resources and proximity to rapidly-growing, energy-hungry states</w:t>
      </w:r>
      <w:r w:rsidRPr="00752B6B">
        <w:rPr>
          <w:rStyle w:val="StyleUnderline"/>
        </w:rPr>
        <w:t>. It also does this through security ties with the Indian defense establishment.</w:t>
      </w:r>
      <w:r>
        <w:rPr>
          <w:rStyle w:val="StyleUnderline"/>
        </w:rPr>
        <w:t xml:space="preserve"> </w:t>
      </w:r>
      <w:r w:rsidRPr="00752B6B">
        <w:rPr>
          <w:sz w:val="16"/>
        </w:rPr>
        <w:t xml:space="preserve">Consequently, as a powerful, but distant state, the U.S. has its work cut out for it getting India to bandwagon with it against China (or even Russia). Currently, the U.S. plays on past Sino-Indian difficulties such as the Sino-Indian border skirmish of 1962, as well as the present situation, where India fears Chinese encirclement via a “String of Pearls” strategy under the pretext of fighting pirates on the high seas. </w:t>
      </w:r>
      <w:r w:rsidRPr="00752B6B">
        <w:rPr>
          <w:rStyle w:val="StyleUnderline"/>
        </w:rPr>
        <w:t>Unlike Russia, a supplier of natural resources to China, India nonetheless serves an important role as a potential blocker of resources from Africa and the Middle East, through the Indian Ocean, and finally onward to China.</w:t>
      </w:r>
      <w:r>
        <w:rPr>
          <w:rStyle w:val="StyleUnderline"/>
        </w:rPr>
        <w:t xml:space="preserve"> </w:t>
      </w:r>
      <w:r w:rsidRPr="00752B6B">
        <w:rPr>
          <w:sz w:val="16"/>
        </w:rPr>
        <w:t xml:space="preserve">Use Barbarians To Fight Barbarians Seeing their most powerful neighbors working to block its rise, most states would probably get very anxious, very quickly. Among several factors, there are two which apply in the case of China which explain why it’s an exception to this rule. </w:t>
      </w:r>
      <w:r w:rsidRPr="00752B6B">
        <w:rPr>
          <w:rStyle w:val="StyleUnderline"/>
        </w:rPr>
        <w:t xml:space="preserve">Similar to how the Former Soviet Union and now Russia tries to foster division amongst its Western counterparts, </w:t>
      </w:r>
      <w:r w:rsidRPr="0048567B">
        <w:rPr>
          <w:rStyle w:val="StyleUnderline"/>
          <w:highlight w:val="yellow"/>
        </w:rPr>
        <w:t>China has a deep history of playing different outsiders off against one another. Playing the long game, it realizes that there still remain a host of problems preventing an effective alliance between the U.S. and India, Russia and India, and definitely between Russia and the U.S.</w:t>
      </w:r>
      <w:r>
        <w:rPr>
          <w:rStyle w:val="StyleUnderline"/>
        </w:rPr>
        <w:t xml:space="preserve"> </w:t>
      </w:r>
      <w:r w:rsidRPr="00752B6B">
        <w:rPr>
          <w:sz w:val="16"/>
        </w:rPr>
        <w:t>Chief among these and related to the first is the realization that Vietnam, and India in particular, are never going to be fully in anyone’s camp. They are both pursuing multi-vector foreign policy strategies which enable them to accrue the maximum possible benefits from all parties. These strategies, in turn, have both economic and strategic components. The subsequent lack of ideology among the strategies enables the parties to pursue pragmatism to its fullest and also demands pragmatism from any of Vietnam’s and India’s successful suitors.</w:t>
      </w:r>
      <w:r>
        <w:rPr>
          <w:sz w:val="16"/>
        </w:rPr>
        <w:t xml:space="preserve"> </w:t>
      </w:r>
    </w:p>
    <w:p w14:paraId="57366D26" w14:textId="77777777" w:rsidR="000B0DE6" w:rsidRPr="001A046C" w:rsidRDefault="000B0DE6" w:rsidP="000B0DE6">
      <w:pPr>
        <w:pStyle w:val="Heading4"/>
      </w:pPr>
      <w:r w:rsidRPr="001A046C">
        <w:t>Russia sees itself as a power in the East Asia region and demands a spot</w:t>
      </w:r>
    </w:p>
    <w:p w14:paraId="5E06288A" w14:textId="77777777" w:rsidR="000B0DE6" w:rsidRPr="001A046C" w:rsidRDefault="000B0DE6" w:rsidP="000B0DE6">
      <w:proofErr w:type="spellStart"/>
      <w:r w:rsidRPr="001A046C">
        <w:rPr>
          <w:rStyle w:val="Style13ptBold"/>
        </w:rPr>
        <w:t>Rangsimaporn</w:t>
      </w:r>
      <w:proofErr w:type="spellEnd"/>
      <w:r w:rsidRPr="001A046C">
        <w:rPr>
          <w:rStyle w:val="Style13ptBold"/>
        </w:rPr>
        <w:t xml:space="preserve"> 08</w:t>
      </w:r>
      <w:r w:rsidRPr="001A046C">
        <w:t xml:space="preserve"> [</w:t>
      </w:r>
      <w:proofErr w:type="spellStart"/>
      <w:r w:rsidRPr="001A046C">
        <w:t>Paradorn</w:t>
      </w:r>
      <w:proofErr w:type="spellEnd"/>
      <w:r w:rsidRPr="001A046C">
        <w:t xml:space="preserve"> </w:t>
      </w:r>
      <w:proofErr w:type="spellStart"/>
      <w:r w:rsidRPr="001A046C">
        <w:t>Rangsimaporn</w:t>
      </w:r>
      <w:proofErr w:type="spellEnd"/>
      <w:r w:rsidRPr="001A046C">
        <w:t>, December 13 2008, Russian per</w:t>
      </w:r>
      <w:r>
        <w:t xml:space="preserve">ceptions and </w:t>
      </w:r>
      <w:r w:rsidRPr="001A046C">
        <w:t>policies in a multipolar East</w:t>
      </w:r>
      <w:r>
        <w:t xml:space="preserve"> </w:t>
      </w:r>
      <w:r w:rsidRPr="001A046C">
        <w:t>Asia under Yeltsin and Putin</w:t>
      </w:r>
      <w:r>
        <w:t xml:space="preserve">”, </w:t>
      </w:r>
      <w:hyperlink r:id="rId12" w:history="1">
        <w:r w:rsidRPr="00162754">
          <w:rPr>
            <w:rStyle w:val="Hyperlink"/>
          </w:rPr>
          <w:t>https://www.ciaonet.org/attachments/14696/uploads</w:t>
        </w:r>
      </w:hyperlink>
      <w:r>
        <w:t xml:space="preserve">] </w:t>
      </w:r>
      <w:proofErr w:type="spellStart"/>
      <w:r>
        <w:t>vv</w:t>
      </w:r>
      <w:proofErr w:type="spellEnd"/>
    </w:p>
    <w:p w14:paraId="2D4E18E4" w14:textId="77777777" w:rsidR="000B0DE6" w:rsidRPr="001A046C" w:rsidRDefault="000B0DE6" w:rsidP="000B0DE6">
      <w:pPr>
        <w:rPr>
          <w:rStyle w:val="StyleUnderline"/>
        </w:rPr>
      </w:pPr>
      <w:r w:rsidRPr="001A046C">
        <w:rPr>
          <w:rStyle w:val="StyleUnderline"/>
        </w:rPr>
        <w:t xml:space="preserve">Many of </w:t>
      </w:r>
      <w:r w:rsidRPr="0048567B">
        <w:rPr>
          <w:rStyle w:val="StyleUnderline"/>
          <w:highlight w:val="yellow"/>
        </w:rPr>
        <w:t>Russia’s foreign-policy elite</w:t>
      </w:r>
      <w:r w:rsidRPr="001A046C">
        <w:rPr>
          <w:rStyle w:val="StyleUnderline"/>
        </w:rPr>
        <w:t>,</w:t>
      </w:r>
      <w:r w:rsidRPr="001A046C">
        <w:t xml:space="preserve"> ranging from official-governmental</w:t>
      </w:r>
      <w:r>
        <w:t xml:space="preserve"> </w:t>
      </w:r>
      <w:r w:rsidRPr="001A046C">
        <w:t xml:space="preserve">actors, the military high command, politicians, and policy analysts, </w:t>
      </w:r>
      <w:r w:rsidRPr="0048567B">
        <w:rPr>
          <w:rStyle w:val="StyleUnderline"/>
          <w:highlight w:val="yellow"/>
        </w:rPr>
        <w:t>have advocated the notion of a multipolar</w:t>
      </w:r>
      <w:r w:rsidRPr="001A046C">
        <w:rPr>
          <w:rStyle w:val="StyleUnderline"/>
        </w:rPr>
        <w:t xml:space="preserve"> post-Cold War </w:t>
      </w:r>
      <w:r w:rsidRPr="0048567B">
        <w:rPr>
          <w:rStyle w:val="StyleUnderline"/>
          <w:highlight w:val="yellow"/>
        </w:rPr>
        <w:t>world</w:t>
      </w:r>
      <w:r w:rsidRPr="001A046C">
        <w:rPr>
          <w:rStyle w:val="StyleUnderline"/>
        </w:rPr>
        <w:t xml:space="preserve">.1 Such espousals were a frequent feature in official statements of both Yeltsin and Putin. </w:t>
      </w:r>
      <w:r w:rsidRPr="0048567B">
        <w:rPr>
          <w:rStyle w:val="StyleUnderline"/>
          <w:highlight w:val="yellow"/>
        </w:rPr>
        <w:t>Multi-polarity</w:t>
      </w:r>
      <w:r w:rsidRPr="001A046C">
        <w:rPr>
          <w:rStyle w:val="StyleUnderline"/>
        </w:rPr>
        <w:t xml:space="preserve"> not only </w:t>
      </w:r>
      <w:r w:rsidRPr="0048567B">
        <w:rPr>
          <w:rStyle w:val="StyleUnderline"/>
          <w:highlight w:val="yellow"/>
        </w:rPr>
        <w:t>informed Russia’s</w:t>
      </w:r>
      <w:r w:rsidRPr="001A046C">
        <w:rPr>
          <w:rStyle w:val="StyleUnderline"/>
        </w:rPr>
        <w:t xml:space="preserve"> foreign-policy thinking generally but also its </w:t>
      </w:r>
      <w:r w:rsidRPr="0048567B">
        <w:rPr>
          <w:rStyle w:val="StyleUnderline"/>
          <w:highlight w:val="yellow"/>
        </w:rPr>
        <w:t>thinking toward East Asia</w:t>
      </w:r>
      <w:r w:rsidRPr="001A046C">
        <w:rPr>
          <w:rStyle w:val="StyleUnderline"/>
        </w:rPr>
        <w:t xml:space="preserve">, which encompasses the countries of Northeast and Southeast Asia. Although Russia’s role in East Asia became marginal following the collapse of the Soviet Union, essentially due to internal turmoil and </w:t>
      </w:r>
      <w:r w:rsidRPr="001A046C">
        <w:rPr>
          <w:rStyle w:val="StyleUnderline"/>
        </w:rPr>
        <w:lastRenderedPageBreak/>
        <w:t xml:space="preserve">preoccupation with economic, political, and social transformation, </w:t>
      </w:r>
      <w:r w:rsidRPr="0048567B">
        <w:rPr>
          <w:rStyle w:val="StyleUnderline"/>
          <w:highlight w:val="yellow"/>
        </w:rPr>
        <w:t>Russia has consistently seen itself as a Eurasian power with a justified right to have a say in East Asian affairs</w:t>
      </w:r>
      <w:r w:rsidRPr="001A046C">
        <w:t xml:space="preserve"> (</w:t>
      </w:r>
      <w:proofErr w:type="spellStart"/>
      <w:r w:rsidRPr="001A046C">
        <w:t>Rangsimaporn</w:t>
      </w:r>
      <w:proofErr w:type="spellEnd"/>
      <w:r w:rsidRPr="001A046C">
        <w:t xml:space="preserve">, 2006a). Since 1996, and </w:t>
      </w:r>
      <w:r w:rsidRPr="0048567B">
        <w:rPr>
          <w:rStyle w:val="StyleUnderline"/>
          <w:highlight w:val="yellow"/>
        </w:rPr>
        <w:t>especially under Putin, Russian diplomacy has become increasingly active, confident, and aimed at reasserting Russian influence in this region</w:t>
      </w:r>
      <w:r w:rsidRPr="001A046C">
        <w:rPr>
          <w:rStyle w:val="StyleUnderline"/>
        </w:rPr>
        <w:t xml:space="preserve">, </w:t>
      </w:r>
      <w:r w:rsidRPr="0048567B">
        <w:rPr>
          <w:rStyle w:val="StyleUnderline"/>
          <w:highlight w:val="yellow"/>
        </w:rPr>
        <w:t>not only politically but also economically</w:t>
      </w:r>
      <w:r w:rsidRPr="001A046C">
        <w:rPr>
          <w:rStyle w:val="StyleUnderline"/>
        </w:rPr>
        <w:t xml:space="preserve"> through such tools as arms and energy exports.</w:t>
      </w:r>
    </w:p>
    <w:p w14:paraId="281DA5BE" w14:textId="77777777" w:rsidR="000B0DE6" w:rsidRDefault="000B0DE6" w:rsidP="000B0DE6">
      <w:pPr>
        <w:pStyle w:val="Heading4"/>
      </w:pPr>
      <w:r>
        <w:t>Russia is focused on the Asia-Pacific region</w:t>
      </w:r>
    </w:p>
    <w:p w14:paraId="146C255F" w14:textId="77777777" w:rsidR="000B0DE6" w:rsidRDefault="000B0DE6" w:rsidP="000B0DE6">
      <w:proofErr w:type="spellStart"/>
      <w:r w:rsidRPr="00811197">
        <w:rPr>
          <w:rStyle w:val="Style13ptBold"/>
        </w:rPr>
        <w:t>Kanaev</w:t>
      </w:r>
      <w:proofErr w:type="spellEnd"/>
      <w:r w:rsidRPr="00811197">
        <w:rPr>
          <w:rStyle w:val="Style13ptBold"/>
        </w:rPr>
        <w:t xml:space="preserve"> &amp; </w:t>
      </w:r>
      <w:proofErr w:type="spellStart"/>
      <w:r w:rsidRPr="00811197">
        <w:rPr>
          <w:rStyle w:val="Style13ptBold"/>
        </w:rPr>
        <w:t>Pyatachkova</w:t>
      </w:r>
      <w:proofErr w:type="spellEnd"/>
      <w:r w:rsidRPr="00811197">
        <w:rPr>
          <w:rStyle w:val="Style13ptBold"/>
        </w:rPr>
        <w:t xml:space="preserve"> 15</w:t>
      </w:r>
      <w:r>
        <w:t xml:space="preserve"> [</w:t>
      </w:r>
      <w:proofErr w:type="spellStart"/>
      <w:r>
        <w:t>Evgeny</w:t>
      </w:r>
      <w:proofErr w:type="spellEnd"/>
      <w:r>
        <w:t xml:space="preserve"> A. </w:t>
      </w:r>
      <w:proofErr w:type="spellStart"/>
      <w:r>
        <w:t>Kanaev</w:t>
      </w:r>
      <w:proofErr w:type="spellEnd"/>
      <w:r>
        <w:t xml:space="preserve"> and </w:t>
      </w:r>
      <w:r w:rsidRPr="00811197">
        <w:t xml:space="preserve">Anastasia S. </w:t>
      </w:r>
      <w:proofErr w:type="spellStart"/>
      <w:r w:rsidRPr="00811197">
        <w:t>Pyatachkova</w:t>
      </w:r>
      <w:proofErr w:type="spellEnd"/>
      <w:r>
        <w:t xml:space="preserve">, </w:t>
      </w:r>
      <w:r w:rsidRPr="00811197">
        <w:t>17/IR/2015</w:t>
      </w:r>
      <w:r>
        <w:t xml:space="preserve">, “RUSSIA AND ASIA-PACIFIC SECURITY: THE MARITIME DIMENSION”, Pg. 1 Intro] </w:t>
      </w:r>
      <w:proofErr w:type="spellStart"/>
      <w:r>
        <w:t>vv</w:t>
      </w:r>
      <w:proofErr w:type="spellEnd"/>
    </w:p>
    <w:p w14:paraId="2AC4B3E7" w14:textId="6DE0A4E4" w:rsidR="000B0DE6" w:rsidRDefault="000B0DE6" w:rsidP="000B0DE6">
      <w:pPr>
        <w:rPr>
          <w:rStyle w:val="StyleUnderline"/>
        </w:rPr>
      </w:pPr>
      <w:r w:rsidRPr="0048567B">
        <w:rPr>
          <w:rStyle w:val="StyleUnderline"/>
          <w:highlight w:val="yellow"/>
        </w:rPr>
        <w:t>Russia is shifting it</w:t>
      </w:r>
      <w:r w:rsidRPr="00AB1BAB">
        <w:rPr>
          <w:rStyle w:val="StyleUnderline"/>
        </w:rPr>
        <w:t xml:space="preserve">s foreign policy </w:t>
      </w:r>
      <w:r w:rsidRPr="0048567B">
        <w:rPr>
          <w:rStyle w:val="StyleUnderline"/>
          <w:highlight w:val="yellow"/>
        </w:rPr>
        <w:t>focus to the Asia-Pacific region because of internal</w:t>
      </w:r>
      <w:r w:rsidRPr="00AB1BAB">
        <w:rPr>
          <w:rStyle w:val="StyleUnderline"/>
        </w:rPr>
        <w:t xml:space="preserve"> (the necessity to develop Siberia and the Far East) </w:t>
      </w:r>
      <w:r w:rsidRPr="0048567B">
        <w:rPr>
          <w:rStyle w:val="StyleUnderline"/>
          <w:highlight w:val="yellow"/>
        </w:rPr>
        <w:t>and external</w:t>
      </w:r>
      <w:r w:rsidRPr="00AB1BAB">
        <w:rPr>
          <w:rStyle w:val="StyleUnderline"/>
        </w:rPr>
        <w:t xml:space="preserve"> (a deepening crisis in relations with the West) factor</w:t>
      </w:r>
      <w:r w:rsidRPr="0048567B">
        <w:rPr>
          <w:rStyle w:val="StyleUnderline"/>
          <w:highlight w:val="yellow"/>
        </w:rPr>
        <w:t>s</w:t>
      </w:r>
      <w:r>
        <w:t xml:space="preserve">. </w:t>
      </w:r>
      <w:r w:rsidRPr="00AB1BAB">
        <w:rPr>
          <w:rStyle w:val="StyleUnderline"/>
        </w:rPr>
        <w:t xml:space="preserve">For this policy to be a success, Russia needs a stable and predictable regional milieu while confrontation in Asia-Pacific security is on the rise. </w:t>
      </w:r>
      <w:r w:rsidRPr="0048567B">
        <w:rPr>
          <w:rStyle w:val="StyleUnderline"/>
          <w:highlight w:val="yellow"/>
        </w:rPr>
        <w:t>Evidence for this assessment is provided by the current state of regional maritime security challenge</w:t>
      </w:r>
      <w:r w:rsidRPr="00AB1BAB">
        <w:rPr>
          <w:rStyle w:val="StyleUnderline"/>
        </w:rPr>
        <w:t xml:space="preserve">s. </w:t>
      </w:r>
      <w:r w:rsidRPr="0048567B">
        <w:rPr>
          <w:rStyle w:val="StyleUnderline"/>
          <w:highlight w:val="yellow"/>
        </w:rPr>
        <w:t>They are evolving at a faster pace than the regional mechanisms</w:t>
      </w:r>
      <w:r w:rsidRPr="00AB1BAB">
        <w:rPr>
          <w:rStyle w:val="StyleUnderline"/>
        </w:rPr>
        <w:t xml:space="preserve"> and institutions aimed to keep them within manageable bounds. </w:t>
      </w:r>
      <w:r w:rsidRPr="0048567B">
        <w:rPr>
          <w:rStyle w:val="StyleUnderline"/>
          <w:highlight w:val="yellow"/>
        </w:rPr>
        <w:t>The simultaneous rise of the global dimension in the main challenges to Asia-Pacific maritime security</w:t>
      </w:r>
      <w:r>
        <w:t>—primarily the set of issues related to the South China Sea—</w:t>
      </w:r>
      <w:r w:rsidRPr="00AB1BAB">
        <w:rPr>
          <w:rStyle w:val="StyleUnderline"/>
        </w:rPr>
        <w:t xml:space="preserve">call </w:t>
      </w:r>
      <w:r w:rsidRPr="0048567B">
        <w:rPr>
          <w:rStyle w:val="StyleUnderline"/>
          <w:highlight w:val="yellow"/>
        </w:rPr>
        <w:t>for the increased involvement of an established global actor with significant economic potential</w:t>
      </w:r>
      <w:r w:rsidRPr="00AB1BAB">
        <w:rPr>
          <w:rStyle w:val="StyleUnderline"/>
        </w:rPr>
        <w:t xml:space="preserve">, independent foreign policy </w:t>
      </w:r>
      <w:r w:rsidRPr="0048567B">
        <w:rPr>
          <w:rStyle w:val="StyleUnderline"/>
          <w:highlight w:val="yellow"/>
        </w:rPr>
        <w:t>and genuine interest in preserving peace and security in the Asia-Pacific region.</w:t>
      </w:r>
      <w:r w:rsidRPr="00AB1BAB">
        <w:rPr>
          <w:rStyle w:val="StyleUnderline"/>
        </w:rPr>
        <w:t xml:space="preserve"> In the current circumstances, </w:t>
      </w:r>
      <w:r w:rsidRPr="0048567B">
        <w:rPr>
          <w:rStyle w:val="StyleUnderline"/>
          <w:highlight w:val="yellow"/>
        </w:rPr>
        <w:t>this role cannot but be assumed by Russia</w:t>
      </w:r>
      <w:r w:rsidRPr="00AB1BAB">
        <w:rPr>
          <w:rStyle w:val="StyleUnderline"/>
        </w:rPr>
        <w:t>.</w:t>
      </w:r>
    </w:p>
    <w:p w14:paraId="45286A11" w14:textId="0C4C9466" w:rsidR="000B0DE6" w:rsidRDefault="000B0DE6" w:rsidP="000B0DE6">
      <w:pPr>
        <w:pStyle w:val="Heading3"/>
      </w:pPr>
      <w:r>
        <w:lastRenderedPageBreak/>
        <w:t>Equal status key</w:t>
      </w:r>
    </w:p>
    <w:p w14:paraId="3A79DD13" w14:textId="77777777" w:rsidR="000B0DE6" w:rsidRDefault="000B0DE6" w:rsidP="000B0DE6">
      <w:pPr>
        <w:pStyle w:val="Heading4"/>
      </w:pPr>
      <w:r>
        <w:t>Russia needs to perceive equal status to benefit from Asia-Pacific region</w:t>
      </w:r>
    </w:p>
    <w:p w14:paraId="70230601" w14:textId="77777777" w:rsidR="000B0DE6" w:rsidRPr="009619D0" w:rsidRDefault="000B0DE6" w:rsidP="000B0DE6">
      <w:r w:rsidRPr="009619D0">
        <w:rPr>
          <w:rStyle w:val="Style13ptBold"/>
        </w:rPr>
        <w:t>Klein 14</w:t>
      </w:r>
      <w:r>
        <w:t xml:space="preserve"> [</w:t>
      </w:r>
      <w:r w:rsidRPr="009619D0">
        <w:t>Margarete Klein</w:t>
      </w:r>
      <w:r>
        <w:t>, September 16 2014, “</w:t>
      </w:r>
      <w:r w:rsidRPr="009619D0">
        <w:t>Russia: a Euro-Pacific Power?</w:t>
      </w:r>
      <w:proofErr w:type="gramStart"/>
      <w:r>
        <w:t>”,</w:t>
      </w:r>
      <w:proofErr w:type="gramEnd"/>
      <w:r>
        <w:t xml:space="preserve"> </w:t>
      </w:r>
      <w:hyperlink r:id="rId13" w:history="1">
        <w:r w:rsidRPr="00162754">
          <w:rPr>
            <w:rStyle w:val="Hyperlink"/>
          </w:rPr>
          <w:t>http://www.css.ethz.ch/en/services/digital-library/articles/article.html/183546</w:t>
        </w:r>
      </w:hyperlink>
      <w:r>
        <w:t xml:space="preserve">] </w:t>
      </w:r>
      <w:proofErr w:type="spellStart"/>
      <w:r>
        <w:t>vv</w:t>
      </w:r>
      <w:proofErr w:type="spellEnd"/>
    </w:p>
    <w:p w14:paraId="70A35608" w14:textId="70E5BD9B" w:rsidR="000B0DE6" w:rsidRDefault="000B0DE6" w:rsidP="000B0DE6">
      <w:pPr>
        <w:rPr>
          <w:rStyle w:val="StyleUnderline"/>
        </w:rPr>
      </w:pPr>
      <w:r w:rsidRPr="0076346C">
        <w:rPr>
          <w:rStyle w:val="StyleUnderline"/>
        </w:rPr>
        <w:t xml:space="preserve">Although the term is heard only in expert circles, it also highlights the Kremlin’s regional ambitions. Unlike the post-Soviet space, </w:t>
      </w:r>
      <w:r w:rsidRPr="0048567B">
        <w:rPr>
          <w:rStyle w:val="StyleUnderline"/>
          <w:highlight w:val="yellow"/>
        </w:rPr>
        <w:t>the issue in East Asia is not regional dominance</w:t>
      </w:r>
      <w:r w:rsidRPr="0076346C">
        <w:rPr>
          <w:rStyle w:val="StyleUnderline"/>
        </w:rPr>
        <w:t xml:space="preserve">. Historically </w:t>
      </w:r>
      <w:r w:rsidRPr="0048567B">
        <w:rPr>
          <w:rStyle w:val="StyleUnderline"/>
          <w:highlight w:val="yellow"/>
        </w:rPr>
        <w:t>Moscow has never possessed a firm sphere of influence there and today it certainly lacks the material</w:t>
      </w:r>
      <w:r w:rsidRPr="0076346C">
        <w:rPr>
          <w:rStyle w:val="StyleUnderline"/>
        </w:rPr>
        <w:t xml:space="preserve"> and immaterial wherewithal </w:t>
      </w:r>
      <w:r w:rsidRPr="0048567B">
        <w:rPr>
          <w:rStyle w:val="StyleUnderline"/>
          <w:highlight w:val="yellow"/>
        </w:rPr>
        <w:t>to justify</w:t>
      </w:r>
      <w:r w:rsidRPr="0076346C">
        <w:rPr>
          <w:rStyle w:val="StyleUnderline"/>
        </w:rPr>
        <w:t xml:space="preserve"> any </w:t>
      </w:r>
      <w:r w:rsidRPr="0048567B">
        <w:rPr>
          <w:rStyle w:val="StyleUnderline"/>
          <w:highlight w:val="yellow"/>
        </w:rPr>
        <w:t>such claim</w:t>
      </w:r>
      <w:r w:rsidRPr="0076346C">
        <w:rPr>
          <w:rStyle w:val="StyleUnderline"/>
        </w:rPr>
        <w:t>.</w:t>
      </w:r>
      <w:r w:rsidRPr="0076346C">
        <w:t xml:space="preserve"> </w:t>
      </w:r>
      <w:r w:rsidRPr="0048567B">
        <w:rPr>
          <w:rStyle w:val="StyleUnderline"/>
          <w:highlight w:val="yellow"/>
        </w:rPr>
        <w:t>What Russia’s leaders do strive for</w:t>
      </w:r>
      <w:r w:rsidRPr="009619D0">
        <w:rPr>
          <w:rStyle w:val="StyleUnderline"/>
        </w:rPr>
        <w:t xml:space="preserve">, however, </w:t>
      </w:r>
      <w:r w:rsidRPr="0048567B">
        <w:rPr>
          <w:rStyle w:val="StyleUnderline"/>
          <w:highlight w:val="yellow"/>
        </w:rPr>
        <w:t>is a position as an independent pole in a multipolar regional system</w:t>
      </w:r>
      <w:r w:rsidRPr="009619D0">
        <w:rPr>
          <w:rStyle w:val="StyleUnderline"/>
        </w:rPr>
        <w:t xml:space="preserve">, as an equal with the other major powers of East Asia. [17] Here models and structures from the international level are transposed to the East Asian region. At the same time </w:t>
      </w:r>
      <w:r w:rsidRPr="0048567B">
        <w:rPr>
          <w:rStyle w:val="StyleUnderline"/>
          <w:highlight w:val="yellow"/>
        </w:rPr>
        <w:t>it is hoped that a better position in East Asia will re inforce Russia’s claim to be a major global powe</w:t>
      </w:r>
      <w:r w:rsidRPr="0048567B">
        <w:rPr>
          <w:highlight w:val="yellow"/>
        </w:rPr>
        <w:t>r</w:t>
      </w:r>
      <w:r w:rsidRPr="0076346C">
        <w:t xml:space="preserve">. </w:t>
      </w:r>
      <w:r w:rsidRPr="009619D0">
        <w:rPr>
          <w:rStyle w:val="StyleUnderline"/>
        </w:rPr>
        <w:t xml:space="preserve">It </w:t>
      </w:r>
      <w:r w:rsidRPr="0048567B">
        <w:rPr>
          <w:rStyle w:val="StyleUnderline"/>
          <w:highlight w:val="yellow"/>
        </w:rPr>
        <w:t>is taken for granted that Moscow will only be able to maintain that status if it can establish itself as a decisive actor</w:t>
      </w:r>
      <w:r w:rsidRPr="009619D0">
        <w:rPr>
          <w:rStyle w:val="StyleUnderline"/>
        </w:rPr>
        <w:t xml:space="preserve"> in what is seen as the key region of the twenty first century, the Asia Pacific. [18] </w:t>
      </w:r>
      <w:r w:rsidRPr="0048567B">
        <w:rPr>
          <w:rStyle w:val="StyleUnderline"/>
          <w:highlight w:val="yellow"/>
        </w:rPr>
        <w:t>This means that Moscow’s East Asia policy</w:t>
      </w:r>
      <w:r w:rsidRPr="009619D0">
        <w:rPr>
          <w:rStyle w:val="StyleUnderline"/>
        </w:rPr>
        <w:t xml:space="preserve"> </w:t>
      </w:r>
      <w:r w:rsidRPr="0048567B">
        <w:rPr>
          <w:rStyle w:val="StyleUnderline"/>
          <w:highlight w:val="yellow"/>
        </w:rPr>
        <w:t>is not only about pursuing concrete political, economic</w:t>
      </w:r>
      <w:r w:rsidRPr="009619D0">
        <w:rPr>
          <w:rStyle w:val="StyleUnderline"/>
        </w:rPr>
        <w:t xml:space="preserve"> (and security</w:t>
      </w:r>
      <w:r w:rsidRPr="0048567B">
        <w:rPr>
          <w:rStyle w:val="StyleUnderline"/>
          <w:highlight w:val="yellow"/>
        </w:rPr>
        <w:t>) interests</w:t>
      </w:r>
      <w:r w:rsidRPr="009619D0">
        <w:rPr>
          <w:rStyle w:val="StyleUnderline"/>
        </w:rPr>
        <w:t xml:space="preserve"> affecting the region, </w:t>
      </w:r>
      <w:r w:rsidRPr="0048567B">
        <w:rPr>
          <w:rStyle w:val="StyleUnderline"/>
          <w:highlight w:val="yellow"/>
        </w:rPr>
        <w:t>but also the superordinate objectives of international status and influence.</w:t>
      </w:r>
    </w:p>
    <w:p w14:paraId="67D55D37" w14:textId="77777777" w:rsidR="000B0DE6" w:rsidRDefault="000B0DE6" w:rsidP="000B0DE6">
      <w:pPr>
        <w:pStyle w:val="Heading4"/>
      </w:pPr>
      <w:r>
        <w:t>US-Russia consult solves harsh relations stemming from not recognizing Russia</w:t>
      </w:r>
    </w:p>
    <w:p w14:paraId="7F65EA68" w14:textId="77777777" w:rsidR="000B0DE6" w:rsidRDefault="000B0DE6" w:rsidP="000B0DE6">
      <w:proofErr w:type="spellStart"/>
      <w:r w:rsidRPr="00B40D76">
        <w:rPr>
          <w:rStyle w:val="Style13ptBold"/>
        </w:rPr>
        <w:t>Einhorn</w:t>
      </w:r>
      <w:proofErr w:type="spellEnd"/>
      <w:r w:rsidRPr="00B40D76">
        <w:rPr>
          <w:rStyle w:val="Style13ptBold"/>
        </w:rPr>
        <w:t xml:space="preserve"> 16</w:t>
      </w:r>
      <w:proofErr w:type="gramStart"/>
      <w:r>
        <w:t xml:space="preserve">[ </w:t>
      </w:r>
      <w:r w:rsidRPr="00B40D76">
        <w:t>Robert</w:t>
      </w:r>
      <w:proofErr w:type="gramEnd"/>
      <w:r w:rsidRPr="00B40D76">
        <w:t xml:space="preserve"> </w:t>
      </w:r>
      <w:proofErr w:type="spellStart"/>
      <w:r w:rsidRPr="00B40D76">
        <w:t>Einhorn</w:t>
      </w:r>
      <w:proofErr w:type="spellEnd"/>
      <w:r>
        <w:t xml:space="preserve">, February 26 2016, “Prospects for U.S.-Russian nonproliferation cooperation”, </w:t>
      </w:r>
      <w:hyperlink r:id="rId14" w:history="1">
        <w:r w:rsidRPr="00162754">
          <w:rPr>
            <w:rStyle w:val="Hyperlink"/>
          </w:rPr>
          <w:t>http://www.brookings.edu/research/papers/2016/02/26-us-russian-nonproliferation-cooperation-einhorn</w:t>
        </w:r>
      </w:hyperlink>
      <w:r>
        <w:t xml:space="preserve">] </w:t>
      </w:r>
      <w:proofErr w:type="spellStart"/>
      <w:r>
        <w:t>vv</w:t>
      </w:r>
      <w:proofErr w:type="spellEnd"/>
    </w:p>
    <w:p w14:paraId="742FC63F" w14:textId="0DB00DEA" w:rsidR="000B0DE6" w:rsidRPr="000B0DE6" w:rsidRDefault="000B0DE6" w:rsidP="000B0DE6">
      <w:pPr>
        <w:rPr>
          <w:u w:val="single"/>
        </w:rPr>
      </w:pPr>
      <w:r w:rsidRPr="0048567B">
        <w:rPr>
          <w:rStyle w:val="StyleUnderline"/>
          <w:highlight w:val="yellow"/>
        </w:rPr>
        <w:t>Russia continues to want recognition</w:t>
      </w:r>
      <w:r w:rsidRPr="00C36886">
        <w:rPr>
          <w:rStyle w:val="StyleUnderline"/>
        </w:rPr>
        <w:t xml:space="preserve"> and a place </w:t>
      </w:r>
      <w:r w:rsidRPr="0048567B">
        <w:rPr>
          <w:rStyle w:val="StyleUnderline"/>
          <w:highlight w:val="yellow"/>
        </w:rPr>
        <w:t>that is not conferred by its economic or military power</w:t>
      </w:r>
      <w:r w:rsidRPr="00C36886">
        <w:rPr>
          <w:rStyle w:val="StyleUnderline"/>
        </w:rPr>
        <w:t xml:space="preserve">. </w:t>
      </w:r>
      <w:r w:rsidRPr="0048567B">
        <w:rPr>
          <w:rStyle w:val="StyleUnderline"/>
          <w:highlight w:val="yellow"/>
        </w:rPr>
        <w:t>Moscow</w:t>
      </w:r>
      <w:r w:rsidRPr="00C36886">
        <w:rPr>
          <w:rStyle w:val="StyleUnderline"/>
        </w:rPr>
        <w:t xml:space="preserve"> also narrowly defines interests in traditional geopolitical terms</w:t>
      </w:r>
      <w:r w:rsidRPr="0048567B">
        <w:rPr>
          <w:rStyle w:val="StyleUnderline"/>
          <w:highlight w:val="yellow"/>
        </w:rPr>
        <w:t>, unable to understand why the West is unwilling to disassociate values from its foreign policy</w:t>
      </w:r>
      <w:r w:rsidRPr="00627F2C">
        <w:rPr>
          <w:sz w:val="16"/>
        </w:rPr>
        <w:t xml:space="preserve">. Hence there has always been an impasse over democratization, and the right of countries to choose their association with NATO and the EU. </w:t>
      </w:r>
      <w:r w:rsidRPr="00C36886">
        <w:rPr>
          <w:rStyle w:val="StyleUnderline"/>
        </w:rPr>
        <w:t>Even today, Moscow is faced with the challenge of having broken the rules that guided its relations with the U.S., but being too weak of a power to make American leaders compromise or negotiate new terms. Additionally, Russia never put itself in a serious position to become a pillar of the international system</w:t>
      </w:r>
      <w:r w:rsidRPr="00627F2C">
        <w:rPr>
          <w:sz w:val="16"/>
        </w:rPr>
        <w:t xml:space="preserve">. Yes, it was dominated by the U.S., but so what? </w:t>
      </w:r>
      <w:r w:rsidRPr="0048567B">
        <w:rPr>
          <w:rStyle w:val="StyleUnderline"/>
          <w:highlight w:val="yellow"/>
        </w:rPr>
        <w:t>Russia could have attained a prominent role. I saw efforts in this direction in the early 2000s by Putin</w:t>
      </w:r>
      <w:r w:rsidRPr="00C36886">
        <w:rPr>
          <w:rStyle w:val="StyleUnderline"/>
        </w:rPr>
        <w:t xml:space="preserve">. Yes the response from the U.S. was not especially substantive. </w:t>
      </w:r>
      <w:r w:rsidRPr="0048567B">
        <w:rPr>
          <w:rStyle w:val="StyleUnderline"/>
          <w:highlight w:val="yellow"/>
        </w:rPr>
        <w:t>The Bush administration spurned him in policy</w:t>
      </w:r>
      <w:r w:rsidRPr="00C36886">
        <w:rPr>
          <w:rStyle w:val="StyleUnderline"/>
        </w:rPr>
        <w:t xml:space="preserve">, as it did Iranian overtures. Still, </w:t>
      </w:r>
      <w:r w:rsidRPr="0048567B">
        <w:rPr>
          <w:rStyle w:val="StyleUnderline"/>
          <w:highlight w:val="yellow"/>
        </w:rPr>
        <w:t>Putin gave up quickly, perhaps emotionally, to Russia's detriment</w:t>
      </w:r>
      <w:r w:rsidRPr="00C36886">
        <w:rPr>
          <w:rStyle w:val="StyleUnderline"/>
        </w:rPr>
        <w:t>. Today the authors of the reset policy in America likely feel the same resentment that Russians experienced in the mid-2000s.</w:t>
      </w:r>
    </w:p>
    <w:p w14:paraId="1A06B1BD" w14:textId="3D22D03B" w:rsidR="00757177" w:rsidRDefault="000B0DE6" w:rsidP="00757177">
      <w:pPr>
        <w:pStyle w:val="Heading3"/>
      </w:pPr>
      <w:r>
        <w:lastRenderedPageBreak/>
        <w:t>AT Russia says no</w:t>
      </w:r>
    </w:p>
    <w:p w14:paraId="79432890" w14:textId="77777777" w:rsidR="00B03905" w:rsidRDefault="00B03905" w:rsidP="00B03905">
      <w:pPr>
        <w:pStyle w:val="Heading4"/>
      </w:pPr>
      <w:r>
        <w:t>Russia says yes as long as the terms of coop are clear – They want normal consultation</w:t>
      </w:r>
    </w:p>
    <w:p w14:paraId="20780BBC" w14:textId="77777777" w:rsidR="00B03905" w:rsidRPr="0040303A" w:rsidRDefault="00B03905" w:rsidP="00B03905">
      <w:pPr>
        <w:rPr>
          <w:rStyle w:val="Style13ptBold"/>
          <w:b w:val="0"/>
        </w:rPr>
      </w:pPr>
      <w:proofErr w:type="spellStart"/>
      <w:r>
        <w:rPr>
          <w:rStyle w:val="Style13ptBold"/>
        </w:rPr>
        <w:t>Simes</w:t>
      </w:r>
      <w:proofErr w:type="spellEnd"/>
      <w:r>
        <w:rPr>
          <w:rStyle w:val="Style13ptBold"/>
        </w:rPr>
        <w:t xml:space="preserve"> 6/26/16 </w:t>
      </w:r>
      <w:r w:rsidRPr="0040303A">
        <w:rPr>
          <w:rStyle w:val="Style13ptBold"/>
          <w:b w:val="0"/>
          <w:sz w:val="14"/>
        </w:rPr>
        <w:t>(Dimitri, publisher and CEO of the National Interest, is president of the Center for the National Interest, “Historical Analysis - Russia &amp; America: Destined for Conflict?</w:t>
      </w:r>
      <w:proofErr w:type="gramStart"/>
      <w:r w:rsidRPr="0040303A">
        <w:rPr>
          <w:rStyle w:val="Style13ptBold"/>
          <w:b w:val="0"/>
          <w:sz w:val="14"/>
        </w:rPr>
        <w:t>”,</w:t>
      </w:r>
      <w:proofErr w:type="gramEnd"/>
      <w:r w:rsidRPr="0040303A">
        <w:rPr>
          <w:rStyle w:val="Style13ptBold"/>
          <w:b w:val="0"/>
          <w:sz w:val="14"/>
        </w:rPr>
        <w:t xml:space="preserve"> http://www.scout.com/military/warrior/story/1681873-russia-america-destined-for-conflict)</w:t>
      </w:r>
    </w:p>
    <w:p w14:paraId="3F92AEA8" w14:textId="5E129CE0" w:rsidR="00B03905" w:rsidRDefault="00B03905" w:rsidP="00B03905">
      <w:pPr>
        <w:rPr>
          <w:sz w:val="16"/>
        </w:rPr>
      </w:pPr>
      <w:r w:rsidRPr="0040303A">
        <w:rPr>
          <w:sz w:val="16"/>
        </w:rPr>
        <w:t xml:space="preserve">It is important not to oversimplify this situation. It is not a reenactment of the Cold War; history rarely repeats itself so precisely. Vladimir Putin’s Russia is not a superpower and its top officials are realistic about their country’s military, geopolitical and economic limitations. </w:t>
      </w:r>
      <w:r w:rsidRPr="0048567B">
        <w:rPr>
          <w:rStyle w:val="StyleUnderline"/>
          <w:highlight w:val="yellow"/>
        </w:rPr>
        <w:t>Russia does not have a universal ideology predicated on the West as an enemy</w:t>
      </w:r>
      <w:r w:rsidRPr="0040303A">
        <w:rPr>
          <w:sz w:val="16"/>
        </w:rPr>
        <w:t xml:space="preserve">. In fact, </w:t>
      </w:r>
      <w:r w:rsidRPr="0048567B">
        <w:rPr>
          <w:rStyle w:val="StyleUnderline"/>
          <w:highlight w:val="yellow"/>
        </w:rPr>
        <w:t>Putin and his associates regularly profess interest in resuming coop</w:t>
      </w:r>
      <w:r>
        <w:t xml:space="preserve">eration </w:t>
      </w:r>
      <w:r w:rsidRPr="0048567B">
        <w:rPr>
          <w:rStyle w:val="StyleUnderline"/>
          <w:highlight w:val="yellow"/>
        </w:rPr>
        <w:t>with the U</w:t>
      </w:r>
      <w:r>
        <w:t xml:space="preserve">nited </w:t>
      </w:r>
      <w:r w:rsidRPr="0048567B">
        <w:rPr>
          <w:rStyle w:val="StyleUnderline"/>
          <w:highlight w:val="yellow"/>
        </w:rPr>
        <w:t>S</w:t>
      </w:r>
      <w:r>
        <w:t xml:space="preserve">tates </w:t>
      </w:r>
      <w:r w:rsidRPr="0040303A">
        <w:rPr>
          <w:sz w:val="16"/>
        </w:rPr>
        <w:t>and its allies—</w:t>
      </w:r>
      <w:r w:rsidRPr="0048567B">
        <w:rPr>
          <w:rStyle w:val="StyleUnderline"/>
          <w:highlight w:val="yellow"/>
        </w:rPr>
        <w:t>on terms acceptable to the Kremlin</w:t>
      </w:r>
      <w:r>
        <w:t xml:space="preserve">. </w:t>
      </w:r>
      <w:r w:rsidRPr="0048567B">
        <w:rPr>
          <w:rStyle w:val="StyleUnderline"/>
          <w:highlight w:val="yellow"/>
        </w:rPr>
        <w:t>The Russian government is eager to obtain foreign investment and access to Western tech</w:t>
      </w:r>
      <w:r>
        <w:t xml:space="preserve">nology, </w:t>
      </w:r>
      <w:r w:rsidRPr="0048567B">
        <w:rPr>
          <w:rStyle w:val="StyleUnderline"/>
          <w:highlight w:val="yellow"/>
        </w:rPr>
        <w:t>which requires normalcy in relations with the West</w:t>
      </w:r>
      <w:r>
        <w:t xml:space="preserve">. </w:t>
      </w:r>
      <w:r w:rsidRPr="0040303A">
        <w:rPr>
          <w:sz w:val="16"/>
        </w:rPr>
        <w:t>ONE REASON for avoiding a sense of inevitable confrontation with Russia is that</w:t>
      </w:r>
      <w:r>
        <w:t xml:space="preserve"> </w:t>
      </w:r>
      <w:r w:rsidRPr="0048567B">
        <w:rPr>
          <w:rStyle w:val="StyleUnderline"/>
          <w:highlight w:val="yellow"/>
        </w:rPr>
        <w:t>Moscow’s truculence is primarily a function of what America does rather than who it is</w:t>
      </w:r>
      <w:r>
        <w:t xml:space="preserve">. </w:t>
      </w:r>
      <w:r w:rsidRPr="0048567B">
        <w:rPr>
          <w:rStyle w:val="StyleUnderline"/>
          <w:highlight w:val="yellow"/>
        </w:rPr>
        <w:t>To the extent that Russia has an ideology, it is an assertive nationalism that allows cooperation with any nation that does not challenge Russian geopolitical interests or its system of government</w:t>
      </w:r>
      <w:r>
        <w:t xml:space="preserve">. </w:t>
      </w:r>
      <w:r w:rsidRPr="0040303A">
        <w:rPr>
          <w:sz w:val="16"/>
        </w:rPr>
        <w:t>Russia thus maintains good relations with authoritarian countries like China and Qatar, and with democracies like India and Israel. In part because its leaders are pragmatic rather than messianic, Russia’s authoritarianism is still relatively soft and incorporates many democratic procedures including meaningful if not entirely free or fair elections, a judicial branch that is autonomous most of the time and a semi-independent media. Transitions to democracy in other countries are only a problem for Russia’s live-and-let-live foreign policy when the Kremlin sees them as either destabilizing (as in some cases in the Middle East) or anti-Russian (as in some cases in its immediate neighborhood).</w:t>
      </w:r>
    </w:p>
    <w:p w14:paraId="685BECD3" w14:textId="76176AB2" w:rsidR="00E61935" w:rsidRDefault="00E61935" w:rsidP="00E61935">
      <w:pPr>
        <w:pStyle w:val="Heading4"/>
      </w:pPr>
      <w:r>
        <w:t xml:space="preserve">Russia says yes – </w:t>
      </w:r>
      <w:r w:rsidRPr="00CF3334">
        <w:t>Russia-US relations possible</w:t>
      </w:r>
    </w:p>
    <w:p w14:paraId="299947AD" w14:textId="77777777" w:rsidR="00E61935" w:rsidRPr="00CF3334" w:rsidRDefault="00E61935" w:rsidP="00E61935">
      <w:pPr>
        <w:rPr>
          <w:rStyle w:val="StyleUnderline"/>
        </w:rPr>
      </w:pPr>
      <w:proofErr w:type="spellStart"/>
      <w:r w:rsidRPr="00CF3334">
        <w:rPr>
          <w:rStyle w:val="Style13ptBold"/>
        </w:rPr>
        <w:t>Simes</w:t>
      </w:r>
      <w:proofErr w:type="spellEnd"/>
      <w:r w:rsidRPr="00CF3334">
        <w:rPr>
          <w:rStyle w:val="Style13ptBold"/>
        </w:rPr>
        <w:t xml:space="preserve"> 16</w:t>
      </w:r>
      <w:r>
        <w:rPr>
          <w:rStyle w:val="StyleUnderline"/>
        </w:rPr>
        <w:t xml:space="preserve"> [</w:t>
      </w:r>
      <w:r w:rsidRPr="00CF3334">
        <w:rPr>
          <w:rStyle w:val="StyleUnderline"/>
        </w:rPr>
        <w:t>DIMITRI SIMES</w:t>
      </w:r>
      <w:r>
        <w:rPr>
          <w:rStyle w:val="StyleUnderline"/>
        </w:rPr>
        <w:t xml:space="preserve">, </w:t>
      </w:r>
      <w:r w:rsidRPr="00CF3334">
        <w:rPr>
          <w:rStyle w:val="StyleUnderline"/>
        </w:rPr>
        <w:t>publisher and CEO of the National Interest, is president of the Center for the National Interest.</w:t>
      </w:r>
      <w:r>
        <w:rPr>
          <w:rStyle w:val="StyleUnderline"/>
        </w:rPr>
        <w:t>, 2016, “</w:t>
      </w:r>
      <w:r w:rsidRPr="00CF3334">
        <w:rPr>
          <w:rStyle w:val="StyleUnderline"/>
        </w:rPr>
        <w:t>Historical Analysis - Russia &amp; America: Destined for Conflict?</w:t>
      </w:r>
      <w:proofErr w:type="gramStart"/>
      <w:r>
        <w:rPr>
          <w:rStyle w:val="StyleUnderline"/>
        </w:rPr>
        <w:t>”,</w:t>
      </w:r>
      <w:proofErr w:type="gramEnd"/>
      <w:r>
        <w:rPr>
          <w:rStyle w:val="StyleUnderline"/>
        </w:rPr>
        <w:t xml:space="preserve"> </w:t>
      </w:r>
      <w:hyperlink r:id="rId15" w:history="1">
        <w:r w:rsidRPr="00162754">
          <w:rPr>
            <w:rStyle w:val="Hyperlink"/>
          </w:rPr>
          <w:t>http://www.scout.com/military/warrior/story/1681873-russia-america-destined-for-conflict</w:t>
        </w:r>
      </w:hyperlink>
      <w:r>
        <w:rPr>
          <w:rStyle w:val="StyleUnderline"/>
        </w:rPr>
        <w:t xml:space="preserve">] </w:t>
      </w:r>
      <w:proofErr w:type="spellStart"/>
      <w:r>
        <w:rPr>
          <w:rStyle w:val="StyleUnderline"/>
        </w:rPr>
        <w:t>vv</w:t>
      </w:r>
      <w:proofErr w:type="spellEnd"/>
    </w:p>
    <w:p w14:paraId="785F7656" w14:textId="77777777" w:rsidR="00E61935" w:rsidRPr="007B58A8" w:rsidRDefault="00E61935" w:rsidP="00E61935">
      <w:pPr>
        <w:rPr>
          <w:u w:val="single"/>
        </w:rPr>
      </w:pPr>
      <w:r w:rsidRPr="0048567B">
        <w:rPr>
          <w:rStyle w:val="StyleUnderline"/>
          <w:highlight w:val="yellow"/>
        </w:rPr>
        <w:t>The next American president will face the most serious challenge from Russia since the end of the Cold War</w:t>
      </w:r>
      <w:r w:rsidRPr="00CF3334">
        <w:rPr>
          <w:rStyle w:val="StyleUnderline"/>
        </w:rPr>
        <w:t xml:space="preserve"> or, for that matter, since the early 1980s, when the United States and Yuri Andropov’s Soviet Union actively confronted one another around the globe. </w:t>
      </w:r>
      <w:r w:rsidRPr="0048567B">
        <w:rPr>
          <w:rStyle w:val="StyleUnderline"/>
          <w:highlight w:val="yellow"/>
        </w:rPr>
        <w:t>Russia today is increasingly an angr</w:t>
      </w:r>
      <w:r w:rsidRPr="00CF3334">
        <w:rPr>
          <w:rStyle w:val="StyleUnderline"/>
        </w:rPr>
        <w:t xml:space="preserve">y, nationalist, elective monarchy, </w:t>
      </w:r>
      <w:r w:rsidRPr="0048567B">
        <w:rPr>
          <w:rStyle w:val="StyleUnderline"/>
          <w:highlight w:val="yellow"/>
        </w:rPr>
        <w:t>and while it is still open for business with America and its allies, its leaders often assume the worst about Western intentions</w:t>
      </w:r>
      <w:r w:rsidRPr="00CF3334">
        <w:rPr>
          <w:rStyle w:val="StyleUnderline"/>
        </w:rPr>
        <w:t xml:space="preserve"> and view the United States as the “main enemy”—indeed, a new poll finds that 72 percent of Russians consider the United States the country most hostile to Russia. Worse, Moscow has been prepared to put its money where its mouth is in proceeding with a massive military modernization. The Russian government is simultaneously tightening domestic political and police controls and seeking new alliances to balance pressures from the United States and its allies and partners. </w:t>
      </w:r>
      <w:r w:rsidRPr="0048567B">
        <w:rPr>
          <w:rStyle w:val="StyleUnderline"/>
          <w:highlight w:val="yellow"/>
        </w:rPr>
        <w:t>It is important not to oversimplify this situation</w:t>
      </w:r>
      <w:r w:rsidRPr="00CF3334">
        <w:rPr>
          <w:rStyle w:val="StyleUnderline"/>
        </w:rPr>
        <w:t xml:space="preserve">. </w:t>
      </w:r>
      <w:r w:rsidRPr="0048567B">
        <w:rPr>
          <w:rStyle w:val="StyleUnderline"/>
          <w:highlight w:val="yellow"/>
        </w:rPr>
        <w:t>It is not a reenactment of the Cold War</w:t>
      </w:r>
      <w:r w:rsidRPr="00CF3334">
        <w:rPr>
          <w:rStyle w:val="StyleUnderline"/>
        </w:rPr>
        <w:t xml:space="preserve">; history rarely repeats itself so precisely. </w:t>
      </w:r>
      <w:r w:rsidRPr="0048567B">
        <w:rPr>
          <w:rStyle w:val="StyleUnderline"/>
          <w:highlight w:val="yellow"/>
        </w:rPr>
        <w:t>Vladimir Putin’s Russia is not a superpower and its top officials are realistic about their country’s military, geopolitical and economic limitations</w:t>
      </w:r>
      <w:r w:rsidRPr="00CF3334">
        <w:rPr>
          <w:rStyle w:val="StyleUnderline"/>
        </w:rPr>
        <w:t xml:space="preserve">. Russia does not have a universal ideology predicated on the West as an enemy. </w:t>
      </w:r>
      <w:r w:rsidRPr="0048567B">
        <w:rPr>
          <w:rStyle w:val="StyleUnderline"/>
          <w:highlight w:val="yellow"/>
        </w:rPr>
        <w:t>In fact, Putin and his associates regularly profess interest in resuming cooperation with the United State</w:t>
      </w:r>
      <w:r w:rsidRPr="00CF3334">
        <w:rPr>
          <w:rStyle w:val="StyleUnderline"/>
        </w:rPr>
        <w:t>s and its allies—</w:t>
      </w:r>
      <w:r w:rsidRPr="0048567B">
        <w:rPr>
          <w:rStyle w:val="StyleUnderline"/>
          <w:highlight w:val="yellow"/>
        </w:rPr>
        <w:t>on terms acceptable to the Kremlin</w:t>
      </w:r>
      <w:r w:rsidRPr="00CF3334">
        <w:rPr>
          <w:rStyle w:val="StyleUnderline"/>
        </w:rPr>
        <w:t>. The Russian government is eager to obtain foreign investment and access to Western technology, which requires normalcy in relations with the West</w:t>
      </w:r>
      <w:r w:rsidRPr="0089773E">
        <w:rPr>
          <w:sz w:val="16"/>
        </w:rPr>
        <w:t xml:space="preserve">. </w:t>
      </w:r>
      <w:r w:rsidRPr="00CF3334">
        <w:rPr>
          <w:rStyle w:val="StyleUnderline"/>
        </w:rPr>
        <w:t>One reason for avoiding a sense of inevitable confrontation with Russia is that Moscow’s truculence is primarily a function of what America does rather than who it is. To the extent that Russia has an ideology, it is an assertive nationalism that allows cooperation with any nation that does not challenge Russian geopolitical interests or its system of government</w:t>
      </w:r>
      <w:r w:rsidRPr="0089773E">
        <w:rPr>
          <w:sz w:val="16"/>
        </w:rPr>
        <w:t xml:space="preserve">. Russia thus maintains good relations with authoritarian countries like China and Qatar, and with democracies like India and Israel. </w:t>
      </w:r>
      <w:r w:rsidRPr="00CF3334">
        <w:rPr>
          <w:rStyle w:val="StyleUnderline"/>
        </w:rPr>
        <w:t xml:space="preserve">In part because its leaders are pragmatic rather than messianic, </w:t>
      </w:r>
      <w:r w:rsidRPr="0048567B">
        <w:rPr>
          <w:rStyle w:val="StyleUnderline"/>
          <w:highlight w:val="yellow"/>
        </w:rPr>
        <w:t xml:space="preserve">Russia’s authoritarianism is still </w:t>
      </w:r>
      <w:r w:rsidRPr="0048567B">
        <w:rPr>
          <w:rStyle w:val="StyleUnderline"/>
          <w:highlight w:val="yellow"/>
        </w:rPr>
        <w:lastRenderedPageBreak/>
        <w:t>relatively soft and incorporates many democratic procedures including meaningful if not entirely free or fair elections</w:t>
      </w:r>
      <w:r w:rsidRPr="00CF3334">
        <w:rPr>
          <w:rStyle w:val="StyleUnderline"/>
        </w:rPr>
        <w:t>, a judicial branch that is autonomous most of the time and a semi-independent media. Transitions to democracy in other countries are only a problem for Russia’s live-and-let-live foreign policy when the Kremlin sees them as either destabilizing (as in some cases in the Middle East) or anti-Russian (as in some cases in its immediate neighborhood).</w:t>
      </w:r>
    </w:p>
    <w:p w14:paraId="0147C1FC" w14:textId="226CD621" w:rsidR="0027443C" w:rsidRDefault="0027443C" w:rsidP="0027443C">
      <w:pPr>
        <w:pStyle w:val="Heading4"/>
      </w:pPr>
      <w:r>
        <w:t>Russia says yes –</w:t>
      </w:r>
      <w:r w:rsidRPr="00913777">
        <w:t xml:space="preserve"> Coop on Asia spills</w:t>
      </w:r>
      <w:r>
        <w:t xml:space="preserve"> </w:t>
      </w:r>
      <w:r w:rsidRPr="00913777">
        <w:t>over to broader relations that manage Ukraine tensions &amp; Asia-Pacific instability</w:t>
      </w:r>
    </w:p>
    <w:p w14:paraId="38E97EF8" w14:textId="77777777" w:rsidR="0027443C" w:rsidRDefault="0027443C" w:rsidP="0027443C">
      <w:pPr>
        <w:rPr>
          <w:rStyle w:val="Style13ptBold"/>
          <w:b w:val="0"/>
          <w:sz w:val="18"/>
          <w:szCs w:val="18"/>
        </w:rPr>
      </w:pPr>
      <w:proofErr w:type="spellStart"/>
      <w:r>
        <w:rPr>
          <w:rStyle w:val="Style13ptBold"/>
        </w:rPr>
        <w:t>Mankoff</w:t>
      </w:r>
      <w:proofErr w:type="spellEnd"/>
      <w:r>
        <w:rPr>
          <w:rStyle w:val="Style13ptBold"/>
        </w:rPr>
        <w:t xml:space="preserve"> 15 </w:t>
      </w:r>
      <w:r>
        <w:rPr>
          <w:rStyle w:val="Style13ptBold"/>
          <w:b w:val="0"/>
          <w:sz w:val="18"/>
          <w:szCs w:val="18"/>
        </w:rPr>
        <w:t xml:space="preserve">(Jeffery, </w:t>
      </w:r>
      <w:r w:rsidRPr="00913777">
        <w:rPr>
          <w:rStyle w:val="Style13ptBold"/>
          <w:b w:val="0"/>
          <w:sz w:val="18"/>
          <w:szCs w:val="18"/>
        </w:rPr>
        <w:t>Deputy Director and Senior Fellow, Russia and Eurasia Program</w:t>
      </w:r>
      <w:r>
        <w:rPr>
          <w:rStyle w:val="Style13ptBold"/>
          <w:b w:val="0"/>
          <w:sz w:val="18"/>
          <w:szCs w:val="18"/>
        </w:rPr>
        <w:t>, 2/2/15, “</w:t>
      </w:r>
      <w:r w:rsidRPr="00913777">
        <w:rPr>
          <w:rStyle w:val="Style13ptBold"/>
          <w:b w:val="0"/>
          <w:sz w:val="18"/>
          <w:szCs w:val="18"/>
        </w:rPr>
        <w:t>Russia’s Asia Pivot: Confrontation or Cooperation?</w:t>
      </w:r>
      <w:proofErr w:type="gramStart"/>
      <w:r>
        <w:rPr>
          <w:rStyle w:val="Style13ptBold"/>
          <w:b w:val="0"/>
          <w:sz w:val="18"/>
          <w:szCs w:val="18"/>
        </w:rPr>
        <w:t>”,</w:t>
      </w:r>
      <w:proofErr w:type="gramEnd"/>
      <w:r>
        <w:rPr>
          <w:rStyle w:val="Style13ptBold"/>
          <w:b w:val="0"/>
          <w:sz w:val="18"/>
          <w:szCs w:val="18"/>
        </w:rPr>
        <w:t xml:space="preserve"> </w:t>
      </w:r>
      <w:hyperlink r:id="rId16" w:history="1">
        <w:r w:rsidRPr="00071761">
          <w:rPr>
            <w:rStyle w:val="Hyperlink"/>
            <w:sz w:val="18"/>
            <w:szCs w:val="18"/>
          </w:rPr>
          <w:t>https://www.csis.org/analysis/russia%E2%80%99s-asia-pivot-confrontation-or-cooperation)</w:t>
        </w:r>
      </w:hyperlink>
    </w:p>
    <w:p w14:paraId="46593BE7" w14:textId="7AB203C5" w:rsidR="00E61935" w:rsidRPr="0027443C" w:rsidRDefault="0027443C" w:rsidP="00B03905">
      <w:pPr>
        <w:rPr>
          <w:sz w:val="18"/>
          <w:szCs w:val="18"/>
        </w:rPr>
      </w:pPr>
      <w:r w:rsidRPr="00913777">
        <w:rPr>
          <w:rStyle w:val="Style13ptBold"/>
          <w:b w:val="0"/>
          <w:sz w:val="18"/>
          <w:szCs w:val="18"/>
        </w:rPr>
        <w:t xml:space="preserve">For that reason, </w:t>
      </w:r>
      <w:r w:rsidRPr="0048567B">
        <w:rPr>
          <w:rStyle w:val="Emphasis"/>
          <w:highlight w:val="yellow"/>
        </w:rPr>
        <w:t>a</w:t>
      </w:r>
      <w:r w:rsidRPr="00913777">
        <w:rPr>
          <w:rStyle w:val="Style13ptBold"/>
          <w:b w:val="0"/>
          <w:sz w:val="18"/>
          <w:szCs w:val="18"/>
        </w:rPr>
        <w:t xml:space="preserve">n important </w:t>
      </w:r>
      <w:r w:rsidRPr="0048567B">
        <w:rPr>
          <w:rStyle w:val="Emphasis"/>
          <w:highlight w:val="yellow"/>
        </w:rPr>
        <w:t>component of Russia’s Asia pivot has been to cultivate ties with Asian powers</w:t>
      </w:r>
      <w:r w:rsidRPr="00913777">
        <w:rPr>
          <w:rStyle w:val="Style13ptBold"/>
          <w:b w:val="0"/>
          <w:sz w:val="18"/>
          <w:szCs w:val="18"/>
        </w:rPr>
        <w:t xml:space="preserve"> such as Vietnam and India, in part </w:t>
      </w:r>
      <w:r w:rsidRPr="0048567B">
        <w:rPr>
          <w:rStyle w:val="Emphasis"/>
          <w:highlight w:val="yellow"/>
        </w:rPr>
        <w:t>to balance its relationship with China</w:t>
      </w:r>
      <w:r w:rsidRPr="00913777">
        <w:rPr>
          <w:rStyle w:val="Style13ptBold"/>
          <w:b w:val="0"/>
          <w:sz w:val="18"/>
          <w:szCs w:val="18"/>
        </w:rPr>
        <w:t>. More recently Russia has also begun seeking a rapprochement with Japan. Even as these bilateral relationships develop, the perception of Russia as a proxy for China inhibits Moscow’s influence in the region more broadly, including in the multilateral organizations that Russia seeks to engage.</w:t>
      </w:r>
      <w:r>
        <w:rPr>
          <w:rStyle w:val="Style13ptBold"/>
          <w:b w:val="0"/>
          <w:sz w:val="18"/>
          <w:szCs w:val="18"/>
        </w:rPr>
        <w:t xml:space="preserve"> </w:t>
      </w:r>
      <w:r w:rsidRPr="0048567B">
        <w:rPr>
          <w:rStyle w:val="Emphasis"/>
          <w:highlight w:val="yellow"/>
        </w:rPr>
        <w:t>Russia’s</w:t>
      </w:r>
      <w:r w:rsidRPr="00913777">
        <w:rPr>
          <w:rStyle w:val="Style13ptBold"/>
          <w:b w:val="0"/>
          <w:sz w:val="18"/>
          <w:szCs w:val="18"/>
        </w:rPr>
        <w:t xml:space="preserve"> resulting </w:t>
      </w:r>
      <w:r w:rsidRPr="0048567B">
        <w:rPr>
          <w:rStyle w:val="Emphasis"/>
          <w:highlight w:val="yellow"/>
        </w:rPr>
        <w:t>support</w:t>
      </w:r>
      <w:r w:rsidRPr="00913777">
        <w:rPr>
          <w:rStyle w:val="Style13ptBold"/>
          <w:b w:val="0"/>
          <w:sz w:val="18"/>
          <w:szCs w:val="18"/>
        </w:rPr>
        <w:t xml:space="preserve"> for maintaining balance and stability </w:t>
      </w:r>
      <w:r w:rsidRPr="0048567B">
        <w:rPr>
          <w:rStyle w:val="Emphasis"/>
          <w:highlight w:val="yellow"/>
        </w:rPr>
        <w:t>in Asia is largely compatible with U.S. interests in the region,</w:t>
      </w:r>
      <w:r w:rsidRPr="00913777">
        <w:rPr>
          <w:rStyle w:val="Style13ptBold"/>
          <w:b w:val="0"/>
          <w:sz w:val="18"/>
          <w:szCs w:val="18"/>
        </w:rPr>
        <w:t xml:space="preserve"> as long as the confrontation over Ukraine does not become the basis for a global stand-off on the model of the Cold War. Even as the United States and Russia continue to spar over European and Eurasian security, </w:t>
      </w:r>
      <w:r w:rsidRPr="0048567B">
        <w:rPr>
          <w:rStyle w:val="Emphasis"/>
          <w:highlight w:val="yellow"/>
        </w:rPr>
        <w:t>Washington has an opportunity to pursue</w:t>
      </w:r>
      <w:r w:rsidRPr="00913777">
        <w:rPr>
          <w:rStyle w:val="Style13ptBold"/>
          <w:b w:val="0"/>
          <w:sz w:val="18"/>
          <w:szCs w:val="18"/>
        </w:rPr>
        <w:t xml:space="preserve"> limited </w:t>
      </w:r>
      <w:r w:rsidRPr="0048567B">
        <w:rPr>
          <w:rStyle w:val="Emphasis"/>
          <w:highlight w:val="yellow"/>
        </w:rPr>
        <w:t>engagement with Moscow in the Asia-Pacific</w:t>
      </w:r>
      <w:r w:rsidRPr="00913777">
        <w:rPr>
          <w:rStyle w:val="Style13ptBold"/>
          <w:b w:val="0"/>
          <w:sz w:val="18"/>
          <w:szCs w:val="18"/>
        </w:rPr>
        <w:t xml:space="preserve">. </w:t>
      </w:r>
      <w:r w:rsidRPr="0048567B">
        <w:rPr>
          <w:rStyle w:val="Emphasis"/>
          <w:highlight w:val="yellow"/>
        </w:rPr>
        <w:t>Doing so would allow</w:t>
      </w:r>
      <w:r w:rsidRPr="00913777">
        <w:rPr>
          <w:rStyle w:val="Style13ptBold"/>
          <w:b w:val="0"/>
          <w:sz w:val="18"/>
          <w:szCs w:val="18"/>
        </w:rPr>
        <w:t xml:space="preserve"> the United States to maintain </w:t>
      </w:r>
      <w:r w:rsidRPr="0048567B">
        <w:rPr>
          <w:rStyle w:val="Emphasis"/>
          <w:highlight w:val="yellow"/>
        </w:rPr>
        <w:t>a working relationship with Russia</w:t>
      </w:r>
      <w:r w:rsidRPr="00913777">
        <w:rPr>
          <w:rStyle w:val="Style13ptBold"/>
          <w:b w:val="0"/>
          <w:sz w:val="18"/>
          <w:szCs w:val="18"/>
        </w:rPr>
        <w:t xml:space="preserve"> at a time when tensions over Ukraine threaten to unleash a protracted confrontation in Europe. Such </w:t>
      </w:r>
      <w:r w:rsidRPr="0048567B">
        <w:rPr>
          <w:rStyle w:val="Emphasis"/>
          <w:highlight w:val="yellow"/>
        </w:rPr>
        <w:t>engagement can also help address some of Asia’s major security challenges,</w:t>
      </w:r>
      <w:r w:rsidRPr="00913777">
        <w:rPr>
          <w:rStyle w:val="Style13ptBold"/>
          <w:b w:val="0"/>
          <w:sz w:val="18"/>
          <w:szCs w:val="18"/>
        </w:rPr>
        <w:t xml:space="preserve"> including the nuclear stand-off on the Korean Peninsula, territorial disputes in the East and South China Seas, and the formation of a new regional security architecture, while minimizing the chances of a Sino-Russian strategic axis emerging. Combining containment of Russia in Europe with any degree of engagement in Asia will present a major challenge for U.S. diplomacy. But given the region’s growing significance for the global economy and the potential for geopolitical tensions to undo the Asian economic miracle, Washington has a strong interest in Russia being a constructive player in Asia, regardless of what happens in Europe and Eurasia.</w:t>
      </w:r>
    </w:p>
    <w:p w14:paraId="0DDD705C" w14:textId="77777777" w:rsidR="00757177" w:rsidRPr="00757177" w:rsidRDefault="00757177" w:rsidP="00757177">
      <w:pPr>
        <w:pStyle w:val="Heading4"/>
      </w:pPr>
      <w:r w:rsidRPr="00757177">
        <w:t>Russia will say yes – wants to cooperate</w:t>
      </w:r>
    </w:p>
    <w:p w14:paraId="032C44F4" w14:textId="77777777" w:rsidR="00757177" w:rsidRPr="00757177" w:rsidRDefault="00757177" w:rsidP="00757177">
      <w:pPr>
        <w:pStyle w:val="tag"/>
        <w:rPr>
          <w:rFonts w:ascii="Calibri" w:hAnsi="Calibri"/>
          <w:b w:val="0"/>
        </w:rPr>
      </w:pPr>
      <w:proofErr w:type="spellStart"/>
      <w:r w:rsidRPr="00757177">
        <w:rPr>
          <w:rFonts w:ascii="Calibri" w:hAnsi="Calibri"/>
        </w:rPr>
        <w:t>Gvosdev</w:t>
      </w:r>
      <w:proofErr w:type="spellEnd"/>
      <w:r w:rsidRPr="00757177">
        <w:rPr>
          <w:rFonts w:ascii="Calibri" w:hAnsi="Calibri"/>
        </w:rPr>
        <w:t xml:space="preserve"> 10</w:t>
      </w:r>
      <w:r w:rsidRPr="00757177">
        <w:rPr>
          <w:rFonts w:ascii="Calibri" w:hAnsi="Calibri"/>
          <w:b w:val="0"/>
        </w:rPr>
        <w:t xml:space="preserve"> </w:t>
      </w:r>
      <w:r w:rsidRPr="00757177">
        <w:rPr>
          <w:rFonts w:ascii="Calibri" w:hAnsi="Calibri"/>
          <w:b w:val="0"/>
          <w:sz w:val="18"/>
        </w:rPr>
        <w:t>(Nikolas, Atlantic Council, http://www.acus.org/new_atlanticist/russias-foreign-policy-whats-next)</w:t>
      </w:r>
    </w:p>
    <w:p w14:paraId="545DFBB6" w14:textId="7FD11046" w:rsidR="00757177" w:rsidRDefault="00757177" w:rsidP="00757177">
      <w:pPr>
        <w:pStyle w:val="card"/>
        <w:ind w:left="0"/>
        <w:rPr>
          <w:rFonts w:ascii="Calibri" w:hAnsi="Calibri"/>
          <w:sz w:val="14"/>
        </w:rPr>
      </w:pPr>
      <w:r w:rsidRPr="0048567B">
        <w:rPr>
          <w:rStyle w:val="underline"/>
          <w:rFonts w:ascii="Calibri" w:hAnsi="Calibri"/>
          <w:highlight w:val="yellow"/>
        </w:rPr>
        <w:t>The Russian government</w:t>
      </w:r>
      <w:r w:rsidRPr="00757177">
        <w:rPr>
          <w:rFonts w:ascii="Calibri" w:hAnsi="Calibri"/>
        </w:rPr>
        <w:t xml:space="preserve">, in recent weeks, </w:t>
      </w:r>
      <w:r w:rsidRPr="0048567B">
        <w:rPr>
          <w:rStyle w:val="underline"/>
          <w:rFonts w:ascii="Calibri" w:hAnsi="Calibri"/>
          <w:highlight w:val="yellow"/>
        </w:rPr>
        <w:t>has moved to a more cooperative stance vis-à-vis Washington</w:t>
      </w:r>
      <w:r w:rsidRPr="00757177">
        <w:rPr>
          <w:rFonts w:ascii="Calibri" w:hAnsi="Calibri"/>
        </w:rPr>
        <w:t xml:space="preserve">. </w:t>
      </w:r>
      <w:r w:rsidRPr="00757177">
        <w:rPr>
          <w:rFonts w:ascii="Calibri" w:hAnsi="Calibri"/>
          <w:sz w:val="14"/>
        </w:rPr>
        <w:t>But I do not believe that the essential questions have been definitively resolved. Within the political establishment, there are those who want to again pursue the possibility of a close partnership with the United States; there are those who prefer to concentrate on cementing Russia’s good relations with the European core; and there are those who would commit Russia to “look south and east” and ally with rising powers to fundamentally revise the post-Cold War status quo</w:t>
      </w:r>
      <w:r w:rsidRPr="00757177">
        <w:rPr>
          <w:rFonts w:ascii="Calibri" w:hAnsi="Calibri"/>
        </w:rPr>
        <w:t xml:space="preserve">. </w:t>
      </w:r>
      <w:r w:rsidRPr="0048567B">
        <w:rPr>
          <w:rStyle w:val="underline"/>
          <w:rFonts w:ascii="Calibri" w:hAnsi="Calibri"/>
          <w:highlight w:val="yellow"/>
        </w:rPr>
        <w:t>Medvedev appears to have recommitted to a foreign policy vision that was shared with Putin in the first months of his presidency; a qualified partnership with</w:t>
      </w:r>
      <w:r w:rsidRPr="00757177">
        <w:rPr>
          <w:rFonts w:ascii="Calibri" w:hAnsi="Calibri"/>
        </w:rPr>
        <w:t xml:space="preserve"> </w:t>
      </w:r>
      <w:r w:rsidRPr="00757177">
        <w:rPr>
          <w:rFonts w:ascii="Calibri" w:hAnsi="Calibri"/>
          <w:sz w:val="14"/>
        </w:rPr>
        <w:t xml:space="preserve">the West and specifically </w:t>
      </w:r>
      <w:r w:rsidRPr="0048567B">
        <w:rPr>
          <w:rStyle w:val="underline"/>
          <w:rFonts w:ascii="Calibri" w:hAnsi="Calibri"/>
          <w:highlight w:val="yellow"/>
        </w:rPr>
        <w:t>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757177">
        <w:rPr>
          <w:rFonts w:ascii="Calibri" w:hAnsi="Calibri"/>
          <w:sz w:val="12"/>
        </w:rPr>
        <w:t xml:space="preserve">to modify rather than completely overthrow the post-Cold War order. What would this consist of? </w:t>
      </w:r>
      <w:r w:rsidRPr="0048567B">
        <w:rPr>
          <w:rStyle w:val="underline"/>
          <w:rFonts w:ascii="Calibri" w:hAnsi="Calibri"/>
          <w:highlight w:val="yellow"/>
        </w:rPr>
        <w:t>To read between the tea leaves--closer economic ties</w:t>
      </w:r>
      <w:r w:rsidRPr="00757177">
        <w:rPr>
          <w:rFonts w:ascii="Calibri" w:hAnsi="Calibri"/>
        </w:rPr>
        <w:t xml:space="preserve">, </w:t>
      </w:r>
      <w:r w:rsidRPr="00757177">
        <w:rPr>
          <w:rFonts w:ascii="Calibri" w:hAnsi="Calibri"/>
          <w:sz w:val="12"/>
        </w:rPr>
        <w:t xml:space="preserve">to start; </w:t>
      </w:r>
      <w:r w:rsidRPr="0048567B">
        <w:rPr>
          <w:rStyle w:val="underline"/>
          <w:rFonts w:ascii="Calibri" w:hAnsi="Calibri"/>
          <w:highlight w:val="yellow"/>
        </w:rPr>
        <w:t>a recognition of Russian “predominance” in the Eurasian space; the ability of Russia to modify U.S. global security plans; Russian-American cooperation without subordination</w:t>
      </w:r>
      <w:r w:rsidRPr="00757177">
        <w:rPr>
          <w:rFonts w:ascii="Calibri" w:hAnsi="Calibri"/>
        </w:rPr>
        <w:t xml:space="preserve"> </w:t>
      </w:r>
      <w:r w:rsidRPr="00757177">
        <w:rPr>
          <w:rFonts w:ascii="Calibri" w:hAnsi="Calibri"/>
          <w:sz w:val="14"/>
        </w:rPr>
        <w:t xml:space="preserve">of Moscow’s contributions to U.S. command and leadership. </w:t>
      </w:r>
    </w:p>
    <w:p w14:paraId="1850C839" w14:textId="77777777" w:rsidR="00F24B6A" w:rsidRDefault="00F24B6A" w:rsidP="00F24B6A">
      <w:pPr>
        <w:pStyle w:val="Heading4"/>
        <w:rPr>
          <w:rStyle w:val="Style13ptBold"/>
          <w:b/>
        </w:rPr>
      </w:pPr>
      <w:r>
        <w:rPr>
          <w:rStyle w:val="Style13ptBold"/>
          <w:b/>
        </w:rPr>
        <w:t>Russia says yes if China does-</w:t>
      </w:r>
      <w:r w:rsidRPr="003D257A">
        <w:rPr>
          <w:rStyle w:val="Style13ptBold"/>
          <w:b/>
        </w:rPr>
        <w:t xml:space="preserve"> They want to please the Chinese</w:t>
      </w:r>
    </w:p>
    <w:p w14:paraId="6E1DE714" w14:textId="6CEDF4B1" w:rsidR="00F24B6A" w:rsidRDefault="00F24B6A" w:rsidP="00F24B6A">
      <w:pPr>
        <w:rPr>
          <w:rStyle w:val="Style13ptBold"/>
          <w:b w:val="0"/>
          <w:sz w:val="18"/>
          <w:szCs w:val="18"/>
        </w:rPr>
      </w:pPr>
      <w:r>
        <w:rPr>
          <w:rStyle w:val="Style13ptBold"/>
        </w:rPr>
        <w:t xml:space="preserve">Zhao 2 </w:t>
      </w:r>
      <w:r>
        <w:rPr>
          <w:rStyle w:val="Style13ptBold"/>
          <w:b w:val="0"/>
          <w:sz w:val="18"/>
          <w:szCs w:val="18"/>
        </w:rPr>
        <w:t>(</w:t>
      </w:r>
      <w:proofErr w:type="spellStart"/>
      <w:r>
        <w:rPr>
          <w:rStyle w:val="Style13ptBold"/>
          <w:b w:val="0"/>
          <w:sz w:val="18"/>
          <w:szCs w:val="18"/>
        </w:rPr>
        <w:t>Quansheng</w:t>
      </w:r>
      <w:proofErr w:type="spellEnd"/>
      <w:r>
        <w:rPr>
          <w:rStyle w:val="Style13ptBold"/>
          <w:b w:val="0"/>
          <w:sz w:val="18"/>
          <w:szCs w:val="18"/>
        </w:rPr>
        <w:t xml:space="preserve">, </w:t>
      </w:r>
      <w:r w:rsidRPr="00F90792">
        <w:rPr>
          <w:rStyle w:val="Style13ptBold"/>
          <w:b w:val="0"/>
          <w:sz w:val="18"/>
          <w:szCs w:val="18"/>
        </w:rPr>
        <w:t>Professor of international relations</w:t>
      </w:r>
      <w:r>
        <w:rPr>
          <w:rStyle w:val="Style13ptBold"/>
          <w:b w:val="0"/>
          <w:sz w:val="18"/>
          <w:szCs w:val="18"/>
        </w:rPr>
        <w:t>, 10/2“</w:t>
      </w:r>
      <w:r w:rsidRPr="00F90792">
        <w:rPr>
          <w:rStyle w:val="Style13ptBold"/>
          <w:b w:val="0"/>
          <w:sz w:val="18"/>
          <w:szCs w:val="18"/>
        </w:rPr>
        <w:t>Changing Regional Economic and</w:t>
      </w:r>
      <w:r>
        <w:rPr>
          <w:rStyle w:val="Style13ptBold"/>
          <w:b w:val="0"/>
          <w:sz w:val="18"/>
          <w:szCs w:val="18"/>
        </w:rPr>
        <w:t xml:space="preserve"> </w:t>
      </w:r>
      <w:r w:rsidRPr="00F90792">
        <w:rPr>
          <w:rStyle w:val="Style13ptBold"/>
          <w:b w:val="0"/>
          <w:sz w:val="18"/>
          <w:szCs w:val="18"/>
        </w:rPr>
        <w:t>Security Framework in East Asia</w:t>
      </w:r>
      <w:r>
        <w:rPr>
          <w:rStyle w:val="Style13ptBold"/>
          <w:b w:val="0"/>
          <w:sz w:val="18"/>
          <w:szCs w:val="18"/>
        </w:rPr>
        <w:t xml:space="preserve">”, </w:t>
      </w:r>
      <w:hyperlink r:id="rId17" w:history="1">
        <w:r w:rsidRPr="00071761">
          <w:rPr>
            <w:rStyle w:val="Hyperlink"/>
            <w:sz w:val="18"/>
            <w:szCs w:val="18"/>
          </w:rPr>
          <w:t>http://gsis.korea.ac.kr/wp-content/uploads/2015/04/06-Quansheng-Zhao.pdf)</w:t>
        </w:r>
      </w:hyperlink>
    </w:p>
    <w:p w14:paraId="0C36E933" w14:textId="77777777" w:rsidR="00F24B6A" w:rsidRDefault="00F24B6A" w:rsidP="00F24B6A">
      <w:pPr>
        <w:rPr>
          <w:rStyle w:val="Style13ptBold"/>
          <w:b w:val="0"/>
          <w:sz w:val="18"/>
          <w:szCs w:val="18"/>
        </w:rPr>
      </w:pPr>
      <w:r w:rsidRPr="00F90792">
        <w:rPr>
          <w:rStyle w:val="Style13ptBold"/>
          <w:b w:val="0"/>
          <w:sz w:val="18"/>
          <w:szCs w:val="18"/>
        </w:rPr>
        <w:t xml:space="preserve">As a major power across two continents, </w:t>
      </w:r>
      <w:r w:rsidRPr="0048567B">
        <w:rPr>
          <w:rStyle w:val="Emphasis"/>
          <w:highlight w:val="yellow"/>
        </w:rPr>
        <w:t>Russia</w:t>
      </w:r>
      <w:r w:rsidRPr="00F90792">
        <w:rPr>
          <w:rStyle w:val="Style13ptBold"/>
          <w:b w:val="0"/>
          <w:sz w:val="18"/>
          <w:szCs w:val="18"/>
        </w:rPr>
        <w:t>’s stake in Asia is only secondary</w:t>
      </w:r>
      <w:r>
        <w:rPr>
          <w:rStyle w:val="Style13ptBold"/>
          <w:b w:val="0"/>
          <w:sz w:val="18"/>
          <w:szCs w:val="18"/>
        </w:rPr>
        <w:t xml:space="preserve"> </w:t>
      </w:r>
      <w:r w:rsidRPr="00F90792">
        <w:rPr>
          <w:rStyle w:val="Style13ptBold"/>
          <w:b w:val="0"/>
          <w:sz w:val="18"/>
          <w:szCs w:val="18"/>
        </w:rPr>
        <w:t xml:space="preserve">compared to that in Europe. However, it </w:t>
      </w:r>
      <w:r w:rsidRPr="0048567B">
        <w:rPr>
          <w:rStyle w:val="Emphasis"/>
          <w:highlight w:val="yellow"/>
        </w:rPr>
        <w:t>has been active in</w:t>
      </w:r>
      <w:r w:rsidRPr="00F90792">
        <w:rPr>
          <w:rStyle w:val="Style13ptBold"/>
          <w:b w:val="0"/>
          <w:sz w:val="18"/>
          <w:szCs w:val="18"/>
        </w:rPr>
        <w:t xml:space="preserve"> terms of participating in</w:t>
      </w:r>
      <w:r>
        <w:rPr>
          <w:rStyle w:val="Style13ptBold"/>
          <w:b w:val="0"/>
          <w:sz w:val="18"/>
          <w:szCs w:val="18"/>
        </w:rPr>
        <w:t xml:space="preserve"> </w:t>
      </w:r>
      <w:r w:rsidRPr="0048567B">
        <w:rPr>
          <w:rStyle w:val="Emphasis"/>
          <w:highlight w:val="yellow"/>
        </w:rPr>
        <w:t>regional integration.</w:t>
      </w:r>
      <w:r w:rsidRPr="00F90792">
        <w:rPr>
          <w:rStyle w:val="Style13ptBold"/>
          <w:b w:val="0"/>
          <w:sz w:val="18"/>
          <w:szCs w:val="18"/>
        </w:rPr>
        <w:t xml:space="preserve"> On the economic front, other than playing a role in the APEC</w:t>
      </w:r>
      <w:r>
        <w:rPr>
          <w:rStyle w:val="Style13ptBold"/>
          <w:b w:val="0"/>
          <w:sz w:val="18"/>
          <w:szCs w:val="18"/>
        </w:rPr>
        <w:t xml:space="preserve"> </w:t>
      </w:r>
      <w:r w:rsidRPr="00F90792">
        <w:rPr>
          <w:rStyle w:val="Style13ptBold"/>
          <w:b w:val="0"/>
          <w:sz w:val="18"/>
          <w:szCs w:val="18"/>
        </w:rPr>
        <w:t xml:space="preserve">framework, </w:t>
      </w:r>
      <w:r w:rsidRPr="0048567B">
        <w:rPr>
          <w:rStyle w:val="Emphasis"/>
          <w:highlight w:val="yellow"/>
        </w:rPr>
        <w:t>Russia has heavily relied upon bilateral ties in the region</w:t>
      </w:r>
      <w:r w:rsidRPr="00F90792">
        <w:rPr>
          <w:rStyle w:val="Style13ptBold"/>
          <w:b w:val="0"/>
          <w:sz w:val="18"/>
          <w:szCs w:val="18"/>
        </w:rPr>
        <w:t>. The best example</w:t>
      </w:r>
      <w:r>
        <w:rPr>
          <w:rStyle w:val="Style13ptBold"/>
          <w:b w:val="0"/>
          <w:sz w:val="18"/>
          <w:szCs w:val="18"/>
        </w:rPr>
        <w:t xml:space="preserve"> </w:t>
      </w:r>
      <w:r w:rsidRPr="00F90792">
        <w:rPr>
          <w:rStyle w:val="Style13ptBold"/>
          <w:b w:val="0"/>
          <w:sz w:val="18"/>
          <w:szCs w:val="18"/>
        </w:rPr>
        <w:t>in this regard is its oil diplomacy; that is, Russia has conducted separate negotiations</w:t>
      </w:r>
      <w:r>
        <w:rPr>
          <w:rStyle w:val="Style13ptBold"/>
          <w:b w:val="0"/>
          <w:sz w:val="18"/>
          <w:szCs w:val="18"/>
        </w:rPr>
        <w:t xml:space="preserve"> </w:t>
      </w:r>
      <w:r w:rsidRPr="00F90792">
        <w:rPr>
          <w:rStyle w:val="Style13ptBold"/>
          <w:b w:val="0"/>
          <w:sz w:val="18"/>
          <w:szCs w:val="18"/>
        </w:rPr>
        <w:t>with China and Japan to determine its future strategy of building up pipelines for its oil</w:t>
      </w:r>
      <w:r>
        <w:rPr>
          <w:rStyle w:val="Style13ptBold"/>
          <w:b w:val="0"/>
          <w:sz w:val="18"/>
          <w:szCs w:val="18"/>
        </w:rPr>
        <w:t xml:space="preserve"> </w:t>
      </w:r>
      <w:r w:rsidRPr="00F90792">
        <w:rPr>
          <w:rStyle w:val="Style13ptBold"/>
          <w:b w:val="0"/>
          <w:sz w:val="18"/>
          <w:szCs w:val="18"/>
        </w:rPr>
        <w:t>and natural gas to ship to those two countries.</w:t>
      </w:r>
      <w:r>
        <w:rPr>
          <w:rStyle w:val="Style13ptBold"/>
          <w:b w:val="0"/>
          <w:sz w:val="18"/>
          <w:szCs w:val="18"/>
        </w:rPr>
        <w:t xml:space="preserve"> </w:t>
      </w:r>
      <w:r w:rsidRPr="00F90792">
        <w:rPr>
          <w:rStyle w:val="Style13ptBold"/>
          <w:b w:val="0"/>
          <w:sz w:val="18"/>
          <w:szCs w:val="18"/>
        </w:rPr>
        <w:t xml:space="preserve">Russia is also a major player in East Asian </w:t>
      </w:r>
      <w:r w:rsidRPr="00F90792">
        <w:rPr>
          <w:rStyle w:val="Style13ptBold"/>
          <w:b w:val="0"/>
          <w:sz w:val="18"/>
          <w:szCs w:val="18"/>
        </w:rPr>
        <w:lastRenderedPageBreak/>
        <w:t>international relations despite the</w:t>
      </w:r>
      <w:r>
        <w:rPr>
          <w:rStyle w:val="Style13ptBold"/>
          <w:b w:val="0"/>
          <w:sz w:val="18"/>
          <w:szCs w:val="18"/>
        </w:rPr>
        <w:t xml:space="preserve"> </w:t>
      </w:r>
      <w:r w:rsidRPr="00F90792">
        <w:rPr>
          <w:rStyle w:val="Style13ptBold"/>
          <w:b w:val="0"/>
          <w:sz w:val="18"/>
          <w:szCs w:val="18"/>
        </w:rPr>
        <w:t xml:space="preserve">collapse of the Soviet empire in 1990. </w:t>
      </w:r>
      <w:r w:rsidRPr="0048567B">
        <w:rPr>
          <w:rStyle w:val="Emphasis"/>
          <w:highlight w:val="yellow"/>
        </w:rPr>
        <w:t>Beijing has worked very hard to bring Moscow to its side. At the same time, Russia is eager to secure China’s support</w:t>
      </w:r>
      <w:r w:rsidRPr="00F90792">
        <w:rPr>
          <w:rStyle w:val="Style13ptBold"/>
          <w:b w:val="0"/>
          <w:sz w:val="18"/>
          <w:szCs w:val="18"/>
        </w:rPr>
        <w:t>, as it has its own</w:t>
      </w:r>
      <w:r>
        <w:rPr>
          <w:rStyle w:val="Style13ptBold"/>
          <w:b w:val="0"/>
          <w:sz w:val="18"/>
          <w:szCs w:val="18"/>
        </w:rPr>
        <w:t xml:space="preserve"> </w:t>
      </w:r>
      <w:r w:rsidRPr="00F90792">
        <w:rPr>
          <w:rStyle w:val="Style13ptBold"/>
          <w:b w:val="0"/>
          <w:sz w:val="18"/>
          <w:szCs w:val="18"/>
        </w:rPr>
        <w:t>grudges -- namely, the eastern expansion of NATO, the bombing of Kosovo, and the</w:t>
      </w:r>
      <w:r w:rsidRPr="00F90792">
        <w:t xml:space="preserve"> </w:t>
      </w:r>
      <w:r w:rsidRPr="00F90792">
        <w:rPr>
          <w:rStyle w:val="Style13ptBold"/>
          <w:b w:val="0"/>
          <w:sz w:val="18"/>
          <w:szCs w:val="18"/>
        </w:rPr>
        <w:t>situation in Chechnya. With these two powers moving toward closer ties in political,</w:t>
      </w:r>
      <w:r>
        <w:rPr>
          <w:rStyle w:val="Style13ptBold"/>
          <w:b w:val="0"/>
          <w:sz w:val="18"/>
          <w:szCs w:val="18"/>
        </w:rPr>
        <w:t xml:space="preserve"> </w:t>
      </w:r>
      <w:r w:rsidRPr="00F90792">
        <w:rPr>
          <w:rStyle w:val="Style13ptBold"/>
          <w:b w:val="0"/>
          <w:sz w:val="18"/>
          <w:szCs w:val="18"/>
        </w:rPr>
        <w:t>economic and strategic dimensions, the most alarming development is Russia’s</w:t>
      </w:r>
      <w:r>
        <w:rPr>
          <w:rStyle w:val="Style13ptBold"/>
          <w:b w:val="0"/>
          <w:sz w:val="18"/>
          <w:szCs w:val="18"/>
        </w:rPr>
        <w:t xml:space="preserve"> </w:t>
      </w:r>
      <w:r w:rsidRPr="00F90792">
        <w:rPr>
          <w:rStyle w:val="Style13ptBold"/>
          <w:b w:val="0"/>
          <w:sz w:val="18"/>
          <w:szCs w:val="18"/>
        </w:rPr>
        <w:t>willingness to help China modernize its military forces. In October 1999, for example,</w:t>
      </w:r>
      <w:r>
        <w:rPr>
          <w:rStyle w:val="Style13ptBold"/>
          <w:b w:val="0"/>
          <w:sz w:val="18"/>
          <w:szCs w:val="18"/>
        </w:rPr>
        <w:t xml:space="preserve"> </w:t>
      </w:r>
      <w:r w:rsidRPr="00F90792">
        <w:rPr>
          <w:rStyle w:val="Style13ptBold"/>
          <w:b w:val="0"/>
          <w:sz w:val="18"/>
          <w:szCs w:val="18"/>
        </w:rPr>
        <w:t>the two countries’ defense ministries signed an agreement to conduct joint training and</w:t>
      </w:r>
      <w:r>
        <w:rPr>
          <w:rStyle w:val="Style13ptBold"/>
          <w:b w:val="0"/>
          <w:sz w:val="18"/>
          <w:szCs w:val="18"/>
        </w:rPr>
        <w:t xml:space="preserve"> </w:t>
      </w:r>
      <w:r w:rsidRPr="00F90792">
        <w:rPr>
          <w:rStyle w:val="Style13ptBold"/>
          <w:b w:val="0"/>
          <w:sz w:val="18"/>
          <w:szCs w:val="18"/>
        </w:rPr>
        <w:t>share information on the formation of military doctrine. Thus, as many as 2,000 Russian</w:t>
      </w:r>
      <w:r>
        <w:rPr>
          <w:rStyle w:val="Style13ptBold"/>
          <w:b w:val="0"/>
          <w:sz w:val="18"/>
          <w:szCs w:val="18"/>
        </w:rPr>
        <w:t xml:space="preserve"> </w:t>
      </w:r>
      <w:r w:rsidRPr="00F90792">
        <w:rPr>
          <w:rStyle w:val="Style13ptBold"/>
          <w:b w:val="0"/>
          <w:sz w:val="18"/>
          <w:szCs w:val="18"/>
        </w:rPr>
        <w:t>technicians were employed by Chinese military research institutes to work on advanced</w:t>
      </w:r>
      <w:r>
        <w:rPr>
          <w:rStyle w:val="Style13ptBold"/>
          <w:b w:val="0"/>
          <w:sz w:val="18"/>
          <w:szCs w:val="18"/>
        </w:rPr>
        <w:t xml:space="preserve"> </w:t>
      </w:r>
      <w:r w:rsidRPr="00F90792">
        <w:rPr>
          <w:rStyle w:val="Style13ptBold"/>
          <w:b w:val="0"/>
          <w:sz w:val="18"/>
          <w:szCs w:val="18"/>
        </w:rPr>
        <w:t>defense systems, such as laser technology, cruise missiles, nuclear submarines and</w:t>
      </w:r>
      <w:r>
        <w:rPr>
          <w:rStyle w:val="Style13ptBold"/>
          <w:b w:val="0"/>
          <w:sz w:val="18"/>
          <w:szCs w:val="18"/>
        </w:rPr>
        <w:t xml:space="preserve"> </w:t>
      </w:r>
      <w:r w:rsidRPr="00F90792">
        <w:rPr>
          <w:rStyle w:val="Style13ptBold"/>
          <w:b w:val="0"/>
          <w:sz w:val="18"/>
          <w:szCs w:val="18"/>
        </w:rPr>
        <w:t>space-based weaponry. In early 2000, China purchased two Russian-built destroyers</w:t>
      </w:r>
      <w:r>
        <w:rPr>
          <w:rStyle w:val="Style13ptBold"/>
          <w:b w:val="0"/>
          <w:sz w:val="18"/>
          <w:szCs w:val="18"/>
        </w:rPr>
        <w:t xml:space="preserve"> </w:t>
      </w:r>
      <w:r w:rsidRPr="00F90792">
        <w:rPr>
          <w:rStyle w:val="Style13ptBold"/>
          <w:b w:val="0"/>
          <w:sz w:val="18"/>
          <w:szCs w:val="18"/>
        </w:rPr>
        <w:t>worth $800 million each. The first destroyer already has been deployed and sailed</w:t>
      </w:r>
      <w:r>
        <w:rPr>
          <w:rStyle w:val="Style13ptBold"/>
          <w:b w:val="0"/>
          <w:sz w:val="18"/>
          <w:szCs w:val="18"/>
        </w:rPr>
        <w:t xml:space="preserve"> </w:t>
      </w:r>
      <w:r w:rsidRPr="00F90792">
        <w:rPr>
          <w:rStyle w:val="Style13ptBold"/>
          <w:b w:val="0"/>
          <w:sz w:val="18"/>
          <w:szCs w:val="18"/>
        </w:rPr>
        <w:t>through the Taiwan Strait in February 2000, en route to a Chinese naval base.35 On the</w:t>
      </w:r>
      <w:r>
        <w:rPr>
          <w:rStyle w:val="Style13ptBold"/>
          <w:b w:val="0"/>
          <w:sz w:val="18"/>
          <w:szCs w:val="18"/>
        </w:rPr>
        <w:t xml:space="preserve"> </w:t>
      </w:r>
      <w:r w:rsidRPr="00F90792">
        <w:rPr>
          <w:rStyle w:val="Style13ptBold"/>
          <w:b w:val="0"/>
          <w:sz w:val="18"/>
          <w:szCs w:val="18"/>
        </w:rPr>
        <w:t xml:space="preserve">security front, </w:t>
      </w:r>
      <w:r w:rsidRPr="0048567B">
        <w:rPr>
          <w:rStyle w:val="Emphasis"/>
          <w:highlight w:val="yellow"/>
        </w:rPr>
        <w:t>Russia has in recent years developed close ties with China, providing it with advanced technology and weaponry systems</w:t>
      </w:r>
      <w:r w:rsidRPr="00F90792">
        <w:rPr>
          <w:rStyle w:val="Style13ptBold"/>
          <w:b w:val="0"/>
          <w:sz w:val="18"/>
          <w:szCs w:val="18"/>
        </w:rPr>
        <w:t>. At the same time, Russia has been</w:t>
      </w:r>
      <w:r>
        <w:rPr>
          <w:rStyle w:val="Style13ptBold"/>
          <w:b w:val="0"/>
          <w:sz w:val="18"/>
          <w:szCs w:val="18"/>
        </w:rPr>
        <w:t xml:space="preserve"> </w:t>
      </w:r>
      <w:r w:rsidRPr="00F90792">
        <w:rPr>
          <w:rStyle w:val="Style13ptBold"/>
          <w:b w:val="0"/>
          <w:sz w:val="18"/>
          <w:szCs w:val="18"/>
        </w:rPr>
        <w:t>active in participating in multilateral arrangements, such as in the North Korea six party</w:t>
      </w:r>
      <w:r>
        <w:rPr>
          <w:rStyle w:val="Style13ptBold"/>
          <w:b w:val="0"/>
          <w:sz w:val="18"/>
          <w:szCs w:val="18"/>
        </w:rPr>
        <w:t xml:space="preserve"> </w:t>
      </w:r>
      <w:r w:rsidRPr="00F90792">
        <w:rPr>
          <w:rStyle w:val="Style13ptBold"/>
          <w:b w:val="0"/>
          <w:sz w:val="18"/>
          <w:szCs w:val="18"/>
        </w:rPr>
        <w:t>talks and the Shanghai Security Cooperation, dealing with security issues in the Central</w:t>
      </w:r>
      <w:r>
        <w:rPr>
          <w:rStyle w:val="Style13ptBold"/>
          <w:b w:val="0"/>
          <w:sz w:val="18"/>
          <w:szCs w:val="18"/>
        </w:rPr>
        <w:t xml:space="preserve"> </w:t>
      </w:r>
      <w:r w:rsidRPr="00F90792">
        <w:rPr>
          <w:rStyle w:val="Style13ptBold"/>
          <w:b w:val="0"/>
          <w:sz w:val="18"/>
          <w:szCs w:val="18"/>
        </w:rPr>
        <w:t>Asia area. These developments have certainly raised concerns in Washington and</w:t>
      </w:r>
      <w:r>
        <w:rPr>
          <w:rStyle w:val="Style13ptBold"/>
          <w:b w:val="0"/>
          <w:sz w:val="18"/>
          <w:szCs w:val="18"/>
        </w:rPr>
        <w:t xml:space="preserve"> </w:t>
      </w:r>
      <w:r w:rsidRPr="00F90792">
        <w:rPr>
          <w:rStyle w:val="Style13ptBold"/>
          <w:b w:val="0"/>
          <w:sz w:val="18"/>
          <w:szCs w:val="18"/>
        </w:rPr>
        <w:t>elsewhere.</w:t>
      </w:r>
    </w:p>
    <w:p w14:paraId="36B22E3A" w14:textId="77777777" w:rsidR="00DE6535" w:rsidRPr="00321055" w:rsidRDefault="00DE6535" w:rsidP="00DE6535">
      <w:pPr>
        <w:pStyle w:val="Heading4"/>
      </w:pPr>
      <w:r w:rsidRPr="00321055">
        <w:t>Genuine consultation can change attitudes – countries will say yes eventually even if they don’t initially support the plan</w:t>
      </w:r>
    </w:p>
    <w:p w14:paraId="6CA4287B" w14:textId="77777777" w:rsidR="00DE6535" w:rsidRDefault="00DE6535" w:rsidP="00DE6535">
      <w:proofErr w:type="spellStart"/>
      <w:r w:rsidRPr="001414EF">
        <w:rPr>
          <w:rStyle w:val="cite"/>
          <w:rFonts w:ascii="Georgia" w:hAnsi="Georgia"/>
        </w:rPr>
        <w:t>Chernoff</w:t>
      </w:r>
      <w:proofErr w:type="spellEnd"/>
      <w:r>
        <w:rPr>
          <w:rStyle w:val="cite"/>
          <w:rFonts w:ascii="Georgia" w:hAnsi="Georgia"/>
        </w:rPr>
        <w:t xml:space="preserve"> 95</w:t>
      </w:r>
      <w:r w:rsidRPr="001414EF">
        <w:t>, Associate Professor of Political Science at Colgate University, [Fred, After Bipolarity, pg. 219]</w:t>
      </w:r>
    </w:p>
    <w:p w14:paraId="2488FF2D" w14:textId="73E3B075" w:rsidR="00DE6535" w:rsidRPr="00DE6535" w:rsidRDefault="00DE6535" w:rsidP="00F24B6A">
      <w:pPr>
        <w:rPr>
          <w:rStyle w:val="Style13ptBold"/>
          <w:b w:val="0"/>
          <w:sz w:val="22"/>
        </w:rPr>
      </w:pPr>
      <w:r w:rsidRPr="00811AA8">
        <w:rPr>
          <w:sz w:val="12"/>
        </w:rPr>
        <w:t xml:space="preserve">If the aim is to look at how communication indicates the use of information in the cybernetic and neo-liberal theories, then the breadth of communication might be inadequate. </w:t>
      </w:r>
      <w:r w:rsidRPr="00931262">
        <w:rPr>
          <w:rStyle w:val="underline"/>
        </w:rPr>
        <w:t>When one examines alliance members’ resentment or satisfaction in decisions, it is important to look at how</w:t>
      </w:r>
      <w:r w:rsidRPr="00811AA8">
        <w:rPr>
          <w:sz w:val="12"/>
        </w:rPr>
        <w:t xml:space="preserve">, not just how many, </w:t>
      </w:r>
      <w:r w:rsidRPr="00931262">
        <w:rPr>
          <w:rStyle w:val="underline"/>
        </w:rPr>
        <w:t>states are involved</w:t>
      </w:r>
      <w:r w:rsidRPr="00811AA8">
        <w:rPr>
          <w:sz w:val="12"/>
        </w:rPr>
        <w:t xml:space="preserve"> in the decisions. </w:t>
      </w:r>
      <w:r w:rsidRPr="00931262">
        <w:rPr>
          <w:rStyle w:val="underline"/>
        </w:rPr>
        <w:t>One must consider whether</w:t>
      </w:r>
      <w:r w:rsidRPr="00811AA8">
        <w:rPr>
          <w:sz w:val="12"/>
        </w:rPr>
        <w:t xml:space="preserve"> all the </w:t>
      </w:r>
      <w:r w:rsidRPr="00931262">
        <w:rPr>
          <w:rStyle w:val="underline"/>
        </w:rPr>
        <w:t>states</w:t>
      </w:r>
      <w:r w:rsidRPr="00811AA8">
        <w:rPr>
          <w:sz w:val="12"/>
        </w:rPr>
        <w:t xml:space="preserve"> involved had equal roles, whether some had access to more information, and whether some </w:t>
      </w:r>
      <w:r w:rsidRPr="00931262">
        <w:rPr>
          <w:rStyle w:val="underline"/>
        </w:rPr>
        <w:t>were consulted in a more significant way</w:t>
      </w:r>
      <w:r w:rsidRPr="00811AA8">
        <w:rPr>
          <w:sz w:val="12"/>
        </w:rPr>
        <w:t xml:space="preserve">, e.g. </w:t>
      </w:r>
      <w:r w:rsidRPr="00931262">
        <w:rPr>
          <w:rStyle w:val="underline"/>
        </w:rPr>
        <w:t>by being offered a genuine chance to shape the final decision</w:t>
      </w:r>
      <w:r w:rsidRPr="00811AA8">
        <w:rPr>
          <w:sz w:val="12"/>
        </w:rPr>
        <w:t xml:space="preserve">. Communication between the sponsor of a proposal and others helps to provide information from one party to others. But two-way communication gives states a chance to have their concerns heard and addressed and thus gives them at least the opportunity to think that their participation played a role in shaping the outcome of the case. Coding for the depth measure is based on the number of meetings of officials who were consulted, on the level of those officials within their governments, and on whether they were being asked for their views on the proposal </w:t>
      </w:r>
      <w:r w:rsidRPr="00931262">
        <w:rPr>
          <w:rStyle w:val="underline"/>
        </w:rPr>
        <w:t>or whether they were simply being informed of a decision already taken</w:t>
      </w:r>
      <w:r w:rsidRPr="00811AA8">
        <w:rPr>
          <w:sz w:val="12"/>
        </w:rPr>
        <w:t xml:space="preserve">. A large number of mere information sessions that were widely attended would constitute high breadth but low depth. So the frequency, the intensity, and </w:t>
      </w:r>
      <w:r w:rsidRPr="00931262">
        <w:rPr>
          <w:rStyle w:val="underline"/>
        </w:rPr>
        <w:t>the nature of consultations might lead states to feel that their interests are taken into account in the formulation of proposals</w:t>
      </w:r>
      <w:r w:rsidRPr="00811AA8">
        <w:rPr>
          <w:sz w:val="12"/>
        </w:rPr>
        <w:t xml:space="preserve"> or policies </w:t>
      </w:r>
      <w:r w:rsidRPr="00931262">
        <w:rPr>
          <w:rStyle w:val="underline"/>
        </w:rPr>
        <w:t>and thus</w:t>
      </w:r>
      <w:r w:rsidRPr="00811AA8">
        <w:rPr>
          <w:sz w:val="12"/>
        </w:rPr>
        <w:t xml:space="preserve">, in theory, </w:t>
      </w:r>
      <w:r w:rsidRPr="00931262">
        <w:rPr>
          <w:rStyle w:val="underline"/>
        </w:rPr>
        <w:t>to be more willing to support them</w:t>
      </w:r>
      <w:r w:rsidRPr="00811AA8">
        <w:rPr>
          <w:sz w:val="12"/>
        </w:rPr>
        <w:t xml:space="preserve">. There might be cases in which communications have substantial depth but little breadth. That is a certain group of states particularly important for a specific issue might consult intensely without attempting to bring all or most NATO members into the consultations. </w:t>
      </w:r>
    </w:p>
    <w:p w14:paraId="114EADA7" w14:textId="6C370174" w:rsidR="00B03905" w:rsidRDefault="000B0DE6" w:rsidP="00B03905">
      <w:pPr>
        <w:pStyle w:val="Heading3"/>
      </w:pPr>
      <w:r>
        <w:lastRenderedPageBreak/>
        <w:t xml:space="preserve">AT </w:t>
      </w:r>
      <w:proofErr w:type="spellStart"/>
      <w:r>
        <w:t>Aff</w:t>
      </w:r>
      <w:proofErr w:type="spellEnd"/>
      <w:r>
        <w:t xml:space="preserve"> is tough on China</w:t>
      </w:r>
    </w:p>
    <w:p w14:paraId="12689C70" w14:textId="77777777" w:rsidR="00B03905" w:rsidRDefault="00B03905" w:rsidP="00B03905">
      <w:pPr>
        <w:pStyle w:val="Heading4"/>
      </w:pPr>
      <w:r>
        <w:t>Russia fears its current deals with China give it little voice – The CP rectifies that imbalance by giving them a seat at the table</w:t>
      </w:r>
    </w:p>
    <w:p w14:paraId="52463413" w14:textId="77777777" w:rsidR="00B03905" w:rsidRPr="002852E4" w:rsidRDefault="00B03905" w:rsidP="00B03905">
      <w:pPr>
        <w:rPr>
          <w:rStyle w:val="Style13ptBold"/>
          <w:b w:val="0"/>
        </w:rPr>
      </w:pPr>
      <w:r>
        <w:rPr>
          <w:rStyle w:val="Style13ptBold"/>
        </w:rPr>
        <w:t>Sussex 15</w:t>
      </w:r>
      <w:r>
        <w:rPr>
          <w:rStyle w:val="Style13ptBold"/>
          <w:b w:val="0"/>
        </w:rPr>
        <w:t xml:space="preserve"> </w:t>
      </w:r>
      <w:r w:rsidRPr="002852E4">
        <w:rPr>
          <w:rStyle w:val="Style13ptBold"/>
          <w:b w:val="0"/>
          <w:sz w:val="16"/>
        </w:rPr>
        <w:t>(Matthew, fellow @ Lowy Institute, Dec, “Russia’s Asian rebalance”, http://www.lowyinstitute.org/files/russia-asian-rebalance.pdf)</w:t>
      </w:r>
    </w:p>
    <w:p w14:paraId="6A48B05D" w14:textId="77777777" w:rsidR="00B03905" w:rsidRDefault="00B03905" w:rsidP="00B03905">
      <w:r w:rsidRPr="0048567B">
        <w:rPr>
          <w:rStyle w:val="StyleUnderline"/>
          <w:highlight w:val="yellow"/>
        </w:rPr>
        <w:t>The relationship between Russia and China is</w:t>
      </w:r>
      <w:r>
        <w:t xml:space="preserve"> already </w:t>
      </w:r>
      <w:r w:rsidRPr="0048567B">
        <w:rPr>
          <w:rStyle w:val="StyleUnderline"/>
          <w:highlight w:val="yellow"/>
        </w:rPr>
        <w:t>unbalanced</w:t>
      </w:r>
      <w:r>
        <w:t xml:space="preserve">, </w:t>
      </w:r>
      <w:r w:rsidRPr="00E325A6">
        <w:rPr>
          <w:sz w:val="16"/>
        </w:rPr>
        <w:t xml:space="preserve">and will become increasingly so in future. While </w:t>
      </w:r>
      <w:r w:rsidRPr="0048567B">
        <w:rPr>
          <w:rStyle w:val="StyleUnderline"/>
          <w:highlight w:val="yellow"/>
        </w:rPr>
        <w:t>Chinese elites pay lip service to the notion that Russia is an equal partner</w:t>
      </w:r>
      <w:r>
        <w:t xml:space="preserve"> </w:t>
      </w:r>
      <w:r w:rsidRPr="00E325A6">
        <w:rPr>
          <w:sz w:val="16"/>
        </w:rPr>
        <w:t>in trade, security, and institution-building</w:t>
      </w:r>
      <w:r>
        <w:t xml:space="preserve">, </w:t>
      </w:r>
      <w:r w:rsidRPr="0048567B">
        <w:rPr>
          <w:rStyle w:val="StyleUnderline"/>
          <w:highlight w:val="yellow"/>
        </w:rPr>
        <w:t>few specialists</w:t>
      </w:r>
      <w:r>
        <w:t xml:space="preserve"> </w:t>
      </w:r>
      <w:r w:rsidRPr="00E325A6">
        <w:rPr>
          <w:sz w:val="16"/>
        </w:rPr>
        <w:t xml:space="preserve">— even </w:t>
      </w:r>
      <w:r w:rsidRPr="0048567B">
        <w:rPr>
          <w:rStyle w:val="StyleUnderline"/>
          <w:highlight w:val="yellow"/>
        </w:rPr>
        <w:t>in Russia</w:t>
      </w:r>
      <w:r>
        <w:t xml:space="preserve"> </w:t>
      </w:r>
      <w:r w:rsidRPr="00E325A6">
        <w:rPr>
          <w:sz w:val="16"/>
        </w:rPr>
        <w:t xml:space="preserve">itself — </w:t>
      </w:r>
      <w:r w:rsidRPr="0048567B">
        <w:rPr>
          <w:rStyle w:val="StyleUnderline"/>
          <w:highlight w:val="yellow"/>
        </w:rPr>
        <w:t>would</w:t>
      </w:r>
      <w:r>
        <w:t xml:space="preserve"> </w:t>
      </w:r>
      <w:r w:rsidRPr="00E325A6">
        <w:rPr>
          <w:sz w:val="16"/>
        </w:rPr>
        <w:t xml:space="preserve">be prepared to </w:t>
      </w:r>
      <w:r w:rsidRPr="0048567B">
        <w:rPr>
          <w:rStyle w:val="StyleUnderline"/>
          <w:highlight w:val="yellow"/>
        </w:rPr>
        <w:t>argue</w:t>
      </w:r>
      <w:r>
        <w:t xml:space="preserve"> that </w:t>
      </w:r>
      <w:r w:rsidRPr="0048567B">
        <w:rPr>
          <w:rStyle w:val="StyleUnderline"/>
          <w:highlight w:val="yellow"/>
        </w:rPr>
        <w:t>this reflects reality</w:t>
      </w:r>
      <w:r>
        <w:t xml:space="preserve">. </w:t>
      </w:r>
      <w:r w:rsidRPr="0048567B">
        <w:rPr>
          <w:rStyle w:val="StyleUnderline"/>
          <w:highlight w:val="yellow"/>
        </w:rPr>
        <w:t>Developments</w:t>
      </w:r>
      <w:r>
        <w:t xml:space="preserve"> </w:t>
      </w:r>
      <w:r w:rsidRPr="00E325A6">
        <w:rPr>
          <w:sz w:val="16"/>
        </w:rPr>
        <w:t xml:space="preserve">in the key areas of investment in Russia’s Far East, negotiations over future energy deals, and the shape of the Central Asian security environment </w:t>
      </w:r>
      <w:r w:rsidRPr="0048567B">
        <w:rPr>
          <w:rStyle w:val="StyleUnderline"/>
          <w:highlight w:val="yellow"/>
        </w:rPr>
        <w:t xml:space="preserve">are all strongly weighted in Beijing’s </w:t>
      </w:r>
      <w:proofErr w:type="spellStart"/>
      <w:r w:rsidRPr="0048567B">
        <w:rPr>
          <w:rStyle w:val="StyleUnderline"/>
          <w:highlight w:val="yellow"/>
        </w:rPr>
        <w:t>favour</w:t>
      </w:r>
      <w:proofErr w:type="spellEnd"/>
      <w:r>
        <w:t xml:space="preserve">. </w:t>
      </w:r>
      <w:r w:rsidRPr="00E325A6">
        <w:rPr>
          <w:sz w:val="16"/>
        </w:rPr>
        <w:t>China also has momentum on its side, which may be less tangible, but is nonetheless significant. As the rising power, China’s efforts at regional leadership are yet to convince US allies in the region to shift towards China. This has been true of its so-called ‘smart’ power initiatives, its land reclamation efforts in the South China Sea, its large-scale regional investment, and its attempts at trade governance. But in the case of Russia</w:t>
      </w:r>
      <w:r>
        <w:t xml:space="preserve">, </w:t>
      </w:r>
      <w:r w:rsidRPr="0048567B">
        <w:rPr>
          <w:rStyle w:val="StyleUnderline"/>
          <w:highlight w:val="yellow"/>
        </w:rPr>
        <w:t>how much control does Moscow actually have</w:t>
      </w:r>
      <w:r>
        <w:t xml:space="preserve"> </w:t>
      </w:r>
      <w:r w:rsidRPr="00E325A6">
        <w:rPr>
          <w:sz w:val="16"/>
        </w:rPr>
        <w:t xml:space="preserve">over the evolving relationship? </w:t>
      </w:r>
      <w:r w:rsidRPr="0048567B">
        <w:rPr>
          <w:rStyle w:val="StyleUnderline"/>
          <w:highlight w:val="yellow"/>
        </w:rPr>
        <w:t>If</w:t>
      </w:r>
      <w:r>
        <w:t xml:space="preserve"> i</w:t>
      </w:r>
      <w:r w:rsidRPr="00E325A6">
        <w:rPr>
          <w:sz w:val="16"/>
        </w:rPr>
        <w:t>ndeed</w:t>
      </w:r>
      <w:r>
        <w:t xml:space="preserve"> </w:t>
      </w:r>
      <w:r w:rsidRPr="0048567B">
        <w:rPr>
          <w:rStyle w:val="StyleUnderline"/>
          <w:highlight w:val="yellow"/>
        </w:rPr>
        <w:t>Russia is being compelled</w:t>
      </w:r>
      <w:r>
        <w:t xml:space="preserve"> </w:t>
      </w:r>
      <w:r w:rsidRPr="00E325A6">
        <w:rPr>
          <w:sz w:val="16"/>
        </w:rPr>
        <w:t>closer</w:t>
      </w:r>
      <w:r>
        <w:t xml:space="preserve"> </w:t>
      </w:r>
      <w:r w:rsidRPr="0048567B">
        <w:rPr>
          <w:rStyle w:val="StyleUnderline"/>
          <w:highlight w:val="yellow"/>
        </w:rPr>
        <w:t xml:space="preserve">to a dependent posture on Beijing’s terms then this is not a pivot, it is </w:t>
      </w:r>
      <w:proofErr w:type="spellStart"/>
      <w:r w:rsidRPr="0048567B">
        <w:rPr>
          <w:rStyle w:val="StyleUnderline"/>
          <w:highlight w:val="yellow"/>
        </w:rPr>
        <w:t>bandwagoning</w:t>
      </w:r>
      <w:proofErr w:type="spellEnd"/>
      <w:r>
        <w:t xml:space="preserve">. </w:t>
      </w:r>
    </w:p>
    <w:p w14:paraId="0D498E21" w14:textId="4C2A3AB3" w:rsidR="002A5CDE" w:rsidRDefault="000B0DE6" w:rsidP="002A5CDE">
      <w:pPr>
        <w:pStyle w:val="Heading3"/>
      </w:pPr>
      <w:r>
        <w:lastRenderedPageBreak/>
        <w:t>AT One i</w:t>
      </w:r>
      <w:r w:rsidR="002A5CDE">
        <w:t>ssue</w:t>
      </w:r>
    </w:p>
    <w:p w14:paraId="115BC196" w14:textId="77777777" w:rsidR="00E61935" w:rsidRDefault="00E61935" w:rsidP="00E61935">
      <w:pPr>
        <w:pStyle w:val="Heading4"/>
      </w:pPr>
      <w:r w:rsidRPr="00706DCA">
        <w:t>Limited coop spills</w:t>
      </w:r>
      <w:r>
        <w:t xml:space="preserve"> </w:t>
      </w:r>
      <w:r w:rsidRPr="00706DCA">
        <w:t>over to broad relations that solve global flashpoints for conflict</w:t>
      </w:r>
    </w:p>
    <w:p w14:paraId="081E480D" w14:textId="77777777" w:rsidR="00E61935" w:rsidRDefault="00E61935" w:rsidP="00E61935">
      <w:r w:rsidRPr="00706DCA">
        <w:rPr>
          <w:rStyle w:val="Style13ptBold"/>
        </w:rPr>
        <w:t>Allison 15</w:t>
      </w:r>
      <w:r>
        <w:t xml:space="preserve"> (Graham, </w:t>
      </w:r>
      <w:r w:rsidRPr="00706DCA">
        <w:t xml:space="preserve">Director of the </w:t>
      </w:r>
      <w:proofErr w:type="spellStart"/>
      <w:r w:rsidRPr="00706DCA">
        <w:t>Belfer</w:t>
      </w:r>
      <w:proofErr w:type="spellEnd"/>
      <w:r w:rsidRPr="00706DCA">
        <w:t xml:space="preserve"> Center for Science and International Affairs and Douglas Dillon Professor of Government, Harvard Kennedy School</w:t>
      </w:r>
      <w:r>
        <w:t xml:space="preserve">, “THINK ABOUT HOW THE WORLD LOOKS THROUGH THE OTHER’S EYES”, Carnegie Corporation of New York, </w:t>
      </w:r>
      <w:r w:rsidRPr="00706DCA">
        <w:t>http://perspectives.carnegie.org/us-russia/think-world-looks-others-eyes/</w:t>
      </w:r>
      <w:r>
        <w:t>) KM</w:t>
      </w:r>
    </w:p>
    <w:p w14:paraId="3D08B02F" w14:textId="0D445FDC" w:rsidR="00E61935" w:rsidRPr="00E61935" w:rsidRDefault="00E61935" w:rsidP="00E61935">
      <w:pPr>
        <w:rPr>
          <w:u w:val="single"/>
        </w:rPr>
      </w:pPr>
      <w:r w:rsidRPr="0048567B">
        <w:rPr>
          <w:rStyle w:val="StyleUnderline"/>
          <w:highlight w:val="yellow"/>
        </w:rPr>
        <w:t>Any realistic hope of managing a</w:t>
      </w:r>
      <w:r w:rsidRPr="00706DCA">
        <w:rPr>
          <w:rStyle w:val="StyleUnderline"/>
        </w:rPr>
        <w:t xml:space="preserve"> negotiated </w:t>
      </w:r>
      <w:r w:rsidRPr="0048567B">
        <w:rPr>
          <w:rStyle w:val="StyleUnderline"/>
          <w:highlight w:val="yellow"/>
        </w:rPr>
        <w:t xml:space="preserve">peaceful end to the Syrian civil war, </w:t>
      </w:r>
      <w:r w:rsidRPr="00706DCA">
        <w:rPr>
          <w:rStyle w:val="StyleUnderline"/>
        </w:rPr>
        <w:t xml:space="preserve">or </w:t>
      </w:r>
      <w:r w:rsidRPr="0048567B">
        <w:rPr>
          <w:rStyle w:val="StyleUnderline"/>
          <w:highlight w:val="yellow"/>
        </w:rPr>
        <w:t xml:space="preserve">preventing Iran getting a nuclear bomb, </w:t>
      </w:r>
      <w:r w:rsidRPr="00706DCA">
        <w:rPr>
          <w:rStyle w:val="StyleUnderline"/>
        </w:rPr>
        <w:t xml:space="preserve">or </w:t>
      </w:r>
      <w:r w:rsidRPr="0048567B">
        <w:rPr>
          <w:rStyle w:val="StyleUnderline"/>
          <w:highlight w:val="yellow"/>
        </w:rPr>
        <w:t>maximizing</w:t>
      </w:r>
      <w:r w:rsidRPr="00706DCA">
        <w:rPr>
          <w:rStyle w:val="StyleUnderline"/>
        </w:rPr>
        <w:t xml:space="preserve"> the chance for relative </w:t>
      </w:r>
      <w:r w:rsidRPr="0048567B">
        <w:rPr>
          <w:rStyle w:val="StyleUnderline"/>
          <w:highlight w:val="yellow"/>
        </w:rPr>
        <w:t>stability in Afghanistan, or keeping global energy markets stable, will require successful cooperation with</w:t>
      </w:r>
      <w:r w:rsidRPr="00706DCA">
        <w:rPr>
          <w:rStyle w:val="StyleUnderline"/>
        </w:rPr>
        <w:t xml:space="preserve"> Putin’s </w:t>
      </w:r>
      <w:r w:rsidRPr="0048567B">
        <w:rPr>
          <w:rStyle w:val="StyleUnderline"/>
          <w:highlight w:val="yellow"/>
        </w:rPr>
        <w:t>Russia</w:t>
      </w:r>
      <w:r w:rsidRPr="00706DCA">
        <w:rPr>
          <w:rStyle w:val="StyleUnderline"/>
        </w:rPr>
        <w:t>.</w:t>
      </w:r>
      <w:r w:rsidRPr="00706DCA">
        <w:rPr>
          <w:sz w:val="16"/>
        </w:rPr>
        <w:t xml:space="preserve"> Beyond those issues, </w:t>
      </w:r>
      <w:r w:rsidRPr="00706DCA">
        <w:rPr>
          <w:rStyle w:val="StyleUnderline"/>
        </w:rPr>
        <w:t>there are in addition counterterrorism and moving toward a more stable global nuclear order.</w:t>
      </w:r>
      <w:r w:rsidRPr="00706DCA">
        <w:rPr>
          <w:sz w:val="16"/>
        </w:rPr>
        <w:t xml:space="preserve"> In sum, Russia matters only if one is seriously concerned about protecting and advancing America’s national interests. The easiest course for leaders of both countries is to blame the other; certainly that sells best in the domestic politics of each. And about Putin’s Russia, there </w:t>
      </w:r>
      <w:proofErr w:type="gramStart"/>
      <w:r w:rsidRPr="00706DCA">
        <w:rPr>
          <w:sz w:val="16"/>
        </w:rPr>
        <w:t>is certainly lots</w:t>
      </w:r>
      <w:proofErr w:type="gramEnd"/>
      <w:r w:rsidRPr="00706DCA">
        <w:rPr>
          <w:sz w:val="16"/>
        </w:rPr>
        <w:t xml:space="preserve"> not to like. But if American and Russian leaders will focus first on their own national interests, they will conclude that poking each other in the eye or insisting on unrealistic demands are unhelpful. </w:t>
      </w:r>
      <w:r w:rsidRPr="00706DCA">
        <w:rPr>
          <w:rStyle w:val="StyleUnderline"/>
        </w:rPr>
        <w:t xml:space="preserve">Finding a path to the </w:t>
      </w:r>
      <w:r w:rsidRPr="0048567B">
        <w:rPr>
          <w:rStyle w:val="StyleUnderline"/>
          <w:highlight w:val="yellow"/>
        </w:rPr>
        <w:t>limited cooperation</w:t>
      </w:r>
      <w:r w:rsidRPr="00706DCA">
        <w:rPr>
          <w:rStyle w:val="StyleUnderline"/>
        </w:rPr>
        <w:t xml:space="preserve"> essential for dealing with the challenges that matter most </w:t>
      </w:r>
      <w:r w:rsidRPr="0048567B">
        <w:rPr>
          <w:rStyle w:val="StyleUnderline"/>
          <w:highlight w:val="yellow"/>
        </w:rPr>
        <w:t>will require both to think more clearly about how the world looks through the other’s eyes, and to compromise</w:t>
      </w:r>
      <w:r w:rsidRPr="00706DCA">
        <w:rPr>
          <w:rStyle w:val="StyleUnderline"/>
        </w:rPr>
        <w:t xml:space="preserve"> </w:t>
      </w:r>
      <w:r w:rsidRPr="00706DCA">
        <w:rPr>
          <w:sz w:val="16"/>
        </w:rPr>
        <w:t>in ways that will be uncomfortable, especially in the domestic politics in each country.</w:t>
      </w:r>
    </w:p>
    <w:p w14:paraId="59DE3744" w14:textId="77777777" w:rsidR="002A5CDE" w:rsidRPr="00321055" w:rsidRDefault="002A5CDE" w:rsidP="002A5CDE">
      <w:pPr>
        <w:pStyle w:val="Heading4"/>
      </w:pPr>
      <w:r w:rsidRPr="00321055">
        <w:t>Only genuine consultation spills over to create a framework for future consultation – the permutation can’t access the net benefit</w:t>
      </w:r>
    </w:p>
    <w:p w14:paraId="3CFB1D25" w14:textId="77777777" w:rsidR="002A5CDE" w:rsidRPr="001414EF" w:rsidRDefault="002A5CDE" w:rsidP="002A5CDE">
      <w:proofErr w:type="spellStart"/>
      <w:r w:rsidRPr="001414EF">
        <w:rPr>
          <w:rStyle w:val="cite"/>
          <w:rFonts w:ascii="Georgia" w:hAnsi="Georgia"/>
        </w:rPr>
        <w:t>Haass</w:t>
      </w:r>
      <w:proofErr w:type="spellEnd"/>
      <w:r w:rsidRPr="001414EF">
        <w:rPr>
          <w:rStyle w:val="cite"/>
          <w:rFonts w:ascii="Georgia" w:hAnsi="Georgia"/>
        </w:rPr>
        <w:t xml:space="preserve"> 04</w:t>
      </w:r>
      <w:r w:rsidRPr="001414EF">
        <w:t xml:space="preserve"> (Richard N. President of the Council on Foreign Relations "The United States and Europe: Adjusting to the Global Era"</w:t>
      </w:r>
    </w:p>
    <w:p w14:paraId="145CD193" w14:textId="77777777" w:rsidR="002A5CDE" w:rsidRPr="00931262" w:rsidRDefault="002A5CDE" w:rsidP="002A5CDE">
      <w:pPr>
        <w:rPr>
          <w:rStyle w:val="underline"/>
          <w:b w:val="0"/>
        </w:rPr>
      </w:pPr>
      <w:r w:rsidRPr="00931262">
        <w:rPr>
          <w:rStyle w:val="underline"/>
        </w:rPr>
        <w:t xml:space="preserve">Genuine consultation is a </w:t>
      </w:r>
      <w:proofErr w:type="gramStart"/>
      <w:r w:rsidRPr="00931262">
        <w:rPr>
          <w:rStyle w:val="underline"/>
        </w:rPr>
        <w:t>must .</w:t>
      </w:r>
      <w:proofErr w:type="gramEnd"/>
      <w:r w:rsidRPr="00931262">
        <w:rPr>
          <w:rStyle w:val="underline"/>
        </w:rPr>
        <w:t xml:space="preserve"> Consultation cannot consist of simply informing others of what has already been decided or going through the motions and not adapting policies yet still expecting support. Nor can consultations wait until a crisis is upon us; talks should be held in advance on how to deal with the central challenges of this era. This promises to be the best and most likely only way of forging a policy framework relevant to the challenges central to this era of international </w:t>
      </w:r>
      <w:proofErr w:type="gramStart"/>
      <w:r w:rsidRPr="00931262">
        <w:rPr>
          <w:rStyle w:val="underline"/>
        </w:rPr>
        <w:t>relations .</w:t>
      </w:r>
      <w:proofErr w:type="gramEnd"/>
    </w:p>
    <w:p w14:paraId="6360B046" w14:textId="4177E696" w:rsidR="00757177" w:rsidRPr="00757177" w:rsidRDefault="00DE6535" w:rsidP="00757177">
      <w:pPr>
        <w:pStyle w:val="Heading2"/>
      </w:pPr>
      <w:r>
        <w:lastRenderedPageBreak/>
        <w:t>AT</w:t>
      </w:r>
      <w:r w:rsidR="00757177" w:rsidRPr="00757177">
        <w:t xml:space="preserve"> Perms</w:t>
      </w:r>
    </w:p>
    <w:p w14:paraId="7968A2EB" w14:textId="409785F7" w:rsidR="00B03905" w:rsidRDefault="000B0DE6" w:rsidP="002A5CDE">
      <w:pPr>
        <w:pStyle w:val="Heading3"/>
      </w:pPr>
      <w:bookmarkStart w:id="0" w:name="_Toc51068740"/>
      <w:bookmarkStart w:id="1" w:name="_Toc175035634"/>
      <w:r>
        <w:lastRenderedPageBreak/>
        <w:t>AT Perm do both</w:t>
      </w:r>
    </w:p>
    <w:p w14:paraId="1AE77152" w14:textId="77777777" w:rsidR="00B03905" w:rsidRDefault="00B03905" w:rsidP="00B03905">
      <w:pPr>
        <w:pStyle w:val="Heading4"/>
      </w:pPr>
      <w:r>
        <w:t>The perm slights Russia – They’re hypersensitive to perceptions of exclusion</w:t>
      </w:r>
    </w:p>
    <w:p w14:paraId="3BF30BD7" w14:textId="77777777" w:rsidR="00B03905" w:rsidRPr="00EF7621" w:rsidRDefault="00B03905" w:rsidP="00B03905">
      <w:pPr>
        <w:rPr>
          <w:rStyle w:val="Style13ptBold"/>
          <w:b w:val="0"/>
        </w:rPr>
      </w:pPr>
      <w:r>
        <w:rPr>
          <w:rStyle w:val="Style13ptBold"/>
        </w:rPr>
        <w:t>Potter 15</w:t>
      </w:r>
      <w:r>
        <w:rPr>
          <w:rStyle w:val="Style13ptBold"/>
          <w:b w:val="0"/>
        </w:rPr>
        <w:t xml:space="preserve"> </w:t>
      </w:r>
      <w:r w:rsidRPr="00EF7621">
        <w:rPr>
          <w:rStyle w:val="Style13ptBold"/>
          <w:b w:val="0"/>
          <w:sz w:val="16"/>
        </w:rPr>
        <w:t>(William, Director of the James Martin Center for Nonproliferation Studies at the Monterey Institute of International Studies, “BOTH SEEM CONTENT WITH STALEMATE”, http://perspectives.carnegie.org/us-russia/seem-content-stalemate/)</w:t>
      </w:r>
    </w:p>
    <w:p w14:paraId="761A01A8" w14:textId="77777777" w:rsidR="00B03905" w:rsidRPr="00AF79BB" w:rsidRDefault="00B03905" w:rsidP="00B03905">
      <w:pPr>
        <w:rPr>
          <w:sz w:val="16"/>
        </w:rPr>
      </w:pPr>
      <w:r w:rsidRPr="0048567B">
        <w:rPr>
          <w:rStyle w:val="StyleUnderline"/>
          <w:highlight w:val="yellow"/>
        </w:rPr>
        <w:t>A major obstacle to improved relations</w:t>
      </w:r>
      <w:r>
        <w:t xml:space="preserve"> </w:t>
      </w:r>
      <w:r w:rsidRPr="00AF79BB">
        <w:rPr>
          <w:sz w:val="16"/>
        </w:rPr>
        <w:t xml:space="preserve">that must be recognized if it is to be overcome </w:t>
      </w:r>
      <w:r w:rsidRPr="0048567B">
        <w:rPr>
          <w:rStyle w:val="StyleUnderline"/>
          <w:highlight w:val="yellow"/>
        </w:rPr>
        <w:t>is the persistence of very different perceptions</w:t>
      </w:r>
      <w:r>
        <w:t xml:space="preserve"> </w:t>
      </w:r>
      <w:r w:rsidRPr="00AF79BB">
        <w:rPr>
          <w:sz w:val="16"/>
        </w:rPr>
        <w:t xml:space="preserve">the two countries have of one another.  Both talk about the need for collaboration, but </w:t>
      </w:r>
      <w:r w:rsidRPr="0048567B">
        <w:rPr>
          <w:rStyle w:val="StyleUnderline"/>
          <w:highlight w:val="yellow"/>
        </w:rPr>
        <w:t>the U.S. tends to view Russia as a potential ally only when it is prepared to promote U.S. priorities, and typically is disparaging of Russian power, is insensitive to the legitimacy of Russian interests, and discounts the domestic support Putin enjoys for pursuing</w:t>
      </w:r>
      <w:r>
        <w:t xml:space="preserve"> </w:t>
      </w:r>
      <w:r w:rsidRPr="00AF79BB">
        <w:rPr>
          <w:sz w:val="16"/>
        </w:rPr>
        <w:t xml:space="preserve">precisely those </w:t>
      </w:r>
      <w:r w:rsidRPr="0048567B">
        <w:rPr>
          <w:rStyle w:val="StyleUnderline"/>
          <w:highlight w:val="yellow"/>
        </w:rPr>
        <w:t>policies</w:t>
      </w:r>
      <w:r>
        <w:t xml:space="preserve"> </w:t>
      </w:r>
      <w:r w:rsidRPr="00AF79BB">
        <w:rPr>
          <w:sz w:val="16"/>
        </w:rPr>
        <w:t xml:space="preserve">that are </w:t>
      </w:r>
      <w:r w:rsidRPr="0048567B">
        <w:rPr>
          <w:rStyle w:val="StyleUnderline"/>
          <w:highlight w:val="yellow"/>
        </w:rPr>
        <w:t>anathema to the U</w:t>
      </w:r>
      <w:r>
        <w:t xml:space="preserve">nited </w:t>
      </w:r>
      <w:r w:rsidRPr="0048567B">
        <w:rPr>
          <w:rStyle w:val="StyleUnderline"/>
          <w:highlight w:val="yellow"/>
        </w:rPr>
        <w:t>S</w:t>
      </w:r>
      <w:r>
        <w:t xml:space="preserve">tates.  </w:t>
      </w:r>
      <w:r w:rsidRPr="00AF79BB">
        <w:rPr>
          <w:sz w:val="16"/>
        </w:rPr>
        <w:t xml:space="preserve">For its part, while </w:t>
      </w:r>
      <w:r w:rsidRPr="0048567B">
        <w:rPr>
          <w:rStyle w:val="StyleUnderline"/>
          <w:highlight w:val="yellow"/>
        </w:rPr>
        <w:t>Russia</w:t>
      </w:r>
      <w:r>
        <w:t xml:space="preserve"> </w:t>
      </w:r>
      <w:r w:rsidRPr="00AF79BB">
        <w:rPr>
          <w:sz w:val="16"/>
        </w:rPr>
        <w:t>may see the U.S. as in decline, it</w:t>
      </w:r>
      <w:r>
        <w:t xml:space="preserve"> </w:t>
      </w:r>
      <w:r w:rsidRPr="0048567B">
        <w:rPr>
          <w:rStyle w:val="StyleUnderline"/>
          <w:highlight w:val="yellow"/>
        </w:rPr>
        <w:t>is hypersensitive to its own vulnerabilities and takes umbrage at the various “slights” that it incurs</w:t>
      </w:r>
      <w:r>
        <w:t xml:space="preserve">, </w:t>
      </w:r>
      <w:r w:rsidRPr="00AF79BB">
        <w:rPr>
          <w:sz w:val="16"/>
        </w:rPr>
        <w:t>although these are invisible to most U.S. policymakers.</w:t>
      </w:r>
    </w:p>
    <w:p w14:paraId="5EBE7FF8" w14:textId="77777777" w:rsidR="00B03905" w:rsidRDefault="00B03905" w:rsidP="00B03905">
      <w:pPr>
        <w:pStyle w:val="Heading4"/>
      </w:pPr>
      <w:r>
        <w:t xml:space="preserve">Only </w:t>
      </w:r>
      <w:r>
        <w:rPr>
          <w:u w:val="single"/>
        </w:rPr>
        <w:t>official engagement</w:t>
      </w:r>
      <w:r>
        <w:t xml:space="preserve"> solves Russia’s perception it’s excluded</w:t>
      </w:r>
    </w:p>
    <w:p w14:paraId="4D402356" w14:textId="77777777" w:rsidR="00B03905" w:rsidRPr="008B32B8" w:rsidRDefault="00B03905" w:rsidP="00B03905">
      <w:pPr>
        <w:rPr>
          <w:rStyle w:val="Style13ptBold"/>
          <w:b w:val="0"/>
        </w:rPr>
      </w:pPr>
      <w:proofErr w:type="spellStart"/>
      <w:r w:rsidRPr="008B32B8">
        <w:rPr>
          <w:rStyle w:val="Style13ptBold"/>
        </w:rPr>
        <w:t>Rojansky</w:t>
      </w:r>
      <w:proofErr w:type="spellEnd"/>
      <w:r w:rsidRPr="008B32B8">
        <w:rPr>
          <w:rStyle w:val="Style13ptBold"/>
        </w:rPr>
        <w:t xml:space="preserve"> 15</w:t>
      </w:r>
      <w:r>
        <w:rPr>
          <w:rStyle w:val="Style13ptBold"/>
          <w:b w:val="0"/>
        </w:rPr>
        <w:t xml:space="preserve"> </w:t>
      </w:r>
      <w:r w:rsidRPr="008B32B8">
        <w:rPr>
          <w:rStyle w:val="Style13ptBold"/>
          <w:b w:val="0"/>
          <w:sz w:val="16"/>
        </w:rPr>
        <w:t>(Matthew, Director of the Kennan Institute, Woodrow Wilson International Center for Scholars, “RUSSIA IS DIFFICULT, BUT FAR FROM AN ENEMY”, http://perspectives.carnegie.org/us-russia/russia-difficult-far-enemy/)</w:t>
      </w:r>
    </w:p>
    <w:p w14:paraId="309876B4" w14:textId="77777777" w:rsidR="00B03905" w:rsidRPr="008B32B8" w:rsidRDefault="00B03905" w:rsidP="00B03905">
      <w:pPr>
        <w:rPr>
          <w:sz w:val="16"/>
        </w:rPr>
      </w:pPr>
      <w:r w:rsidRPr="0048567B">
        <w:rPr>
          <w:rStyle w:val="StyleUnderline"/>
          <w:highlight w:val="yellow"/>
        </w:rPr>
        <w:t>Managing U.S.-Russia ties will never be easy</w:t>
      </w:r>
      <w:r>
        <w:t xml:space="preserve"> </w:t>
      </w:r>
      <w:r w:rsidRPr="008B32B8">
        <w:rPr>
          <w:sz w:val="16"/>
        </w:rPr>
        <w:t xml:space="preserve">or intuitive for either side. Although many vital interests are shared, there are important areas of divergence, and </w:t>
      </w:r>
      <w:r w:rsidRPr="0048567B">
        <w:rPr>
          <w:rStyle w:val="StyleUnderline"/>
          <w:highlight w:val="yellow"/>
        </w:rPr>
        <w:t>the current imbalance</w:t>
      </w:r>
      <w:r>
        <w:t xml:space="preserve"> </w:t>
      </w:r>
      <w:r w:rsidRPr="008B32B8">
        <w:rPr>
          <w:sz w:val="16"/>
        </w:rPr>
        <w:t xml:space="preserve">of political, diplomatic, and economic power, </w:t>
      </w:r>
      <w:r w:rsidRPr="0048567B">
        <w:rPr>
          <w:rStyle w:val="StyleUnderline"/>
          <w:highlight w:val="yellow"/>
        </w:rPr>
        <w:t>favoring the U</w:t>
      </w:r>
      <w:r>
        <w:t xml:space="preserve">nited </w:t>
      </w:r>
      <w:r w:rsidRPr="0048567B">
        <w:rPr>
          <w:rStyle w:val="StyleUnderline"/>
          <w:highlight w:val="yellow"/>
        </w:rPr>
        <w:t>S</w:t>
      </w:r>
      <w:r>
        <w:t xml:space="preserve">tates, </w:t>
      </w:r>
      <w:r w:rsidRPr="0048567B">
        <w:rPr>
          <w:rStyle w:val="StyleUnderline"/>
          <w:highlight w:val="yellow"/>
        </w:rPr>
        <w:t>inclines Russians toward</w:t>
      </w:r>
      <w:r>
        <w:t xml:space="preserve"> </w:t>
      </w:r>
      <w:r w:rsidRPr="008B32B8">
        <w:rPr>
          <w:sz w:val="16"/>
        </w:rPr>
        <w:t>particular</w:t>
      </w:r>
      <w:r>
        <w:t xml:space="preserve"> </w:t>
      </w:r>
      <w:r w:rsidRPr="0048567B">
        <w:rPr>
          <w:rStyle w:val="StyleUnderline"/>
          <w:highlight w:val="yellow"/>
        </w:rPr>
        <w:t>sensitivity over any perception of bullying, undue meddling, or disrespect from Washington</w:t>
      </w:r>
      <w:r>
        <w:t xml:space="preserve">. </w:t>
      </w:r>
      <w:r w:rsidRPr="0048567B">
        <w:rPr>
          <w:rStyle w:val="StyleUnderline"/>
          <w:highlight w:val="yellow"/>
        </w:rPr>
        <w:t>Successful engagement with Russia demands recognition of Russia’s</w:t>
      </w:r>
      <w:r w:rsidRPr="008B32B8">
        <w:rPr>
          <w:rStyle w:val="StyleUnderline"/>
        </w:rPr>
        <w:t xml:space="preserve"> </w:t>
      </w:r>
      <w:r w:rsidRPr="008B32B8">
        <w:rPr>
          <w:sz w:val="14"/>
        </w:rPr>
        <w:t xml:space="preserve">distinct and legitimate national </w:t>
      </w:r>
      <w:r w:rsidRPr="0048567B">
        <w:rPr>
          <w:rStyle w:val="StyleUnderline"/>
          <w:highlight w:val="yellow"/>
        </w:rPr>
        <w:t>interests</w:t>
      </w:r>
      <w:r>
        <w:t xml:space="preserve">, </w:t>
      </w:r>
      <w:r w:rsidRPr="008B32B8">
        <w:rPr>
          <w:sz w:val="16"/>
        </w:rPr>
        <w:t xml:space="preserve">even when they do not appear compatible with those of the United States. While Americans may hope for accelerated progress toward liberal democracy and the rule of law in Russia, only the Russian people can decide the priorities and pace of their domestic development. </w:t>
      </w:r>
      <w:r w:rsidRPr="0048567B">
        <w:rPr>
          <w:rStyle w:val="StyleUnderline"/>
          <w:highlight w:val="yellow"/>
        </w:rPr>
        <w:t>Respect for Russia’s independent interests</w:t>
      </w:r>
      <w:r>
        <w:t xml:space="preserve"> </w:t>
      </w:r>
      <w:r w:rsidRPr="008B32B8">
        <w:rPr>
          <w:sz w:val="16"/>
        </w:rPr>
        <w:t xml:space="preserve">and developmental course, </w:t>
      </w:r>
      <w:r w:rsidRPr="0048567B">
        <w:rPr>
          <w:rStyle w:val="StyleUnderline"/>
          <w:highlight w:val="yellow"/>
        </w:rPr>
        <w:t>with sustained attention and patience for official engagement</w:t>
      </w:r>
      <w:r w:rsidRPr="008B32B8">
        <w:rPr>
          <w:sz w:val="16"/>
        </w:rPr>
        <w:t xml:space="preserve">, plus investment in the building blocks of the relationship such as trade promotion, ease of travel, and cultural exchange, </w:t>
      </w:r>
      <w:r w:rsidRPr="0048567B">
        <w:rPr>
          <w:rStyle w:val="StyleUnderline"/>
          <w:highlight w:val="yellow"/>
        </w:rPr>
        <w:t>offer the best chance to produce big bilateral accomplishments</w:t>
      </w:r>
      <w:r>
        <w:t xml:space="preserve"> </w:t>
      </w:r>
      <w:r w:rsidRPr="008B32B8">
        <w:rPr>
          <w:sz w:val="16"/>
        </w:rPr>
        <w:t>over time.</w:t>
      </w:r>
    </w:p>
    <w:p w14:paraId="640EB6C6" w14:textId="77777777" w:rsidR="00B03905" w:rsidRDefault="00B03905" w:rsidP="00B03905">
      <w:pPr>
        <w:pStyle w:val="Heading4"/>
      </w:pPr>
      <w:r>
        <w:t xml:space="preserve">Russia wants an </w:t>
      </w:r>
      <w:r w:rsidRPr="00A40D7A">
        <w:rPr>
          <w:u w:val="single"/>
        </w:rPr>
        <w:t>active voice</w:t>
      </w:r>
      <w:r>
        <w:t xml:space="preserve"> in Asia-Pacific affairs</w:t>
      </w:r>
    </w:p>
    <w:p w14:paraId="2386AC8A" w14:textId="77777777" w:rsidR="00B03905" w:rsidRPr="002852E4" w:rsidRDefault="00B03905" w:rsidP="00B03905">
      <w:pPr>
        <w:rPr>
          <w:rStyle w:val="Style13ptBold"/>
          <w:b w:val="0"/>
        </w:rPr>
      </w:pPr>
      <w:r>
        <w:rPr>
          <w:rStyle w:val="Style13ptBold"/>
        </w:rPr>
        <w:t>Sussex 15</w:t>
      </w:r>
      <w:r>
        <w:rPr>
          <w:rStyle w:val="Style13ptBold"/>
          <w:b w:val="0"/>
        </w:rPr>
        <w:t xml:space="preserve"> </w:t>
      </w:r>
      <w:r w:rsidRPr="002852E4">
        <w:rPr>
          <w:rStyle w:val="Style13ptBold"/>
          <w:b w:val="0"/>
          <w:sz w:val="16"/>
        </w:rPr>
        <w:t>(Matthew, fellow @ Lowy Institute, Dec, “Russia’s Asian rebalance”, http://www.lowyinstitute.org/files/russia-asian-rebalance.pdf)</w:t>
      </w:r>
    </w:p>
    <w:p w14:paraId="0095DF1C" w14:textId="77777777" w:rsidR="00B03905" w:rsidRDefault="00B03905" w:rsidP="00B03905">
      <w:pPr>
        <w:rPr>
          <w:sz w:val="16"/>
        </w:rPr>
      </w:pPr>
      <w:r w:rsidRPr="0048567B">
        <w:rPr>
          <w:rStyle w:val="StyleUnderline"/>
          <w:highlight w:val="yellow"/>
        </w:rPr>
        <w:t>Russia will need</w:t>
      </w:r>
      <w:r>
        <w:t xml:space="preserve"> </w:t>
      </w:r>
      <w:r w:rsidRPr="00A40D7A">
        <w:rPr>
          <w:sz w:val="16"/>
        </w:rPr>
        <w:t xml:space="preserve">to make more </w:t>
      </w:r>
      <w:r w:rsidRPr="0048567B">
        <w:rPr>
          <w:rStyle w:val="StyleUnderline"/>
          <w:highlight w:val="yellow"/>
        </w:rPr>
        <w:t>concerted efforts to influence Asia’s political and security architecture. In particular, it will need to play more than a passive or spoiling role</w:t>
      </w:r>
      <w:r>
        <w:t xml:space="preserve"> </w:t>
      </w:r>
      <w:r w:rsidRPr="00A40D7A">
        <w:rPr>
          <w:sz w:val="16"/>
        </w:rPr>
        <w:t xml:space="preserve">in the myriad </w:t>
      </w:r>
      <w:proofErr w:type="spellStart"/>
      <w:r w:rsidRPr="00A40D7A">
        <w:rPr>
          <w:sz w:val="16"/>
        </w:rPr>
        <w:t>organisations</w:t>
      </w:r>
      <w:proofErr w:type="spellEnd"/>
      <w:r w:rsidRPr="00A40D7A">
        <w:rPr>
          <w:sz w:val="16"/>
        </w:rPr>
        <w:t xml:space="preserve"> of which it is a member. Although some of these</w:t>
      </w:r>
      <w:r>
        <w:t xml:space="preserve"> </w:t>
      </w:r>
      <w:proofErr w:type="spellStart"/>
      <w:r w:rsidRPr="0048567B">
        <w:rPr>
          <w:rStyle w:val="StyleUnderline"/>
          <w:highlight w:val="yellow"/>
        </w:rPr>
        <w:t>organisations</w:t>
      </w:r>
      <w:proofErr w:type="spellEnd"/>
      <w:r>
        <w:t xml:space="preserve"> </w:t>
      </w:r>
      <w:r w:rsidRPr="00A40D7A">
        <w:rPr>
          <w:sz w:val="16"/>
        </w:rPr>
        <w:t xml:space="preserve">— such as the SCO, the Asian Infrastructure Investment Bank, and (initially at least) the East Asia Summit — </w:t>
      </w:r>
      <w:r w:rsidRPr="0048567B">
        <w:rPr>
          <w:rStyle w:val="StyleUnderline"/>
          <w:highlight w:val="yellow"/>
        </w:rPr>
        <w:t>have reflected Chinese preferences, Western nations and their allies heavily influence others</w:t>
      </w:r>
      <w:r>
        <w:t xml:space="preserve">, </w:t>
      </w:r>
      <w:r w:rsidRPr="00A40D7A">
        <w:rPr>
          <w:sz w:val="16"/>
        </w:rPr>
        <w:t>including APEC, the ARF, and informal dialogue processes such as the stalled Six-Party Talks on North Korea. As noted above, within the ASEAN area</w:t>
      </w:r>
      <w:r>
        <w:t xml:space="preserve">, </w:t>
      </w:r>
      <w:r w:rsidRPr="0048567B">
        <w:rPr>
          <w:rStyle w:val="StyleUnderline"/>
          <w:highlight w:val="yellow"/>
        </w:rPr>
        <w:t>attitudes towards a Russian rebalance have initially been cautious</w:t>
      </w:r>
      <w:r>
        <w:t xml:space="preserve">. </w:t>
      </w:r>
      <w:r w:rsidRPr="0048567B">
        <w:rPr>
          <w:rStyle w:val="StyleUnderline"/>
          <w:highlight w:val="yellow"/>
        </w:rPr>
        <w:t>Many members are US allies or partners and Russian overtures are yet to coalesce</w:t>
      </w:r>
      <w:r>
        <w:t xml:space="preserve"> </w:t>
      </w:r>
      <w:r w:rsidRPr="00A40D7A">
        <w:rPr>
          <w:sz w:val="16"/>
        </w:rPr>
        <w:t xml:space="preserve">into a call for wider EEU–ASEAN cooperation. </w:t>
      </w:r>
    </w:p>
    <w:p w14:paraId="109CF8C3" w14:textId="77777777" w:rsidR="00B03905" w:rsidRDefault="00B03905" w:rsidP="00B03905">
      <w:pPr>
        <w:pStyle w:val="Heading4"/>
      </w:pPr>
      <w:r>
        <w:t>Genuine consultation, not asymmetric relations, key</w:t>
      </w:r>
    </w:p>
    <w:p w14:paraId="70FFFE2C" w14:textId="77777777" w:rsidR="00B03905" w:rsidRPr="00FC4793" w:rsidRDefault="00B03905" w:rsidP="00B03905">
      <w:pPr>
        <w:rPr>
          <w:rStyle w:val="Style13ptBold"/>
          <w:b w:val="0"/>
        </w:rPr>
      </w:pPr>
      <w:r>
        <w:rPr>
          <w:rStyle w:val="Style13ptBold"/>
        </w:rPr>
        <w:t>Francois 15</w:t>
      </w:r>
      <w:r>
        <w:rPr>
          <w:rStyle w:val="Style13ptBold"/>
          <w:b w:val="0"/>
        </w:rPr>
        <w:t xml:space="preserve"> </w:t>
      </w:r>
      <w:r w:rsidRPr="00FC4793">
        <w:rPr>
          <w:rStyle w:val="Style13ptBold"/>
          <w:b w:val="0"/>
          <w:sz w:val="16"/>
        </w:rPr>
        <w:t>(Isabelle, Senior Fellow at the Atlantic Council’s Brent Scowcroft Center on International Security, “WASHINGTON AND MOSCOW, STUCK IN A DOWNWARD SPIRAL”, http://perspectives.carnegie.org/us-russia/washington-moscow-stuck-downward-spiral/)</w:t>
      </w:r>
    </w:p>
    <w:p w14:paraId="27C6BF35" w14:textId="77777777" w:rsidR="00B03905" w:rsidRDefault="00B03905" w:rsidP="00B03905">
      <w:pPr>
        <w:rPr>
          <w:rStyle w:val="StyleUnderline"/>
        </w:rPr>
      </w:pPr>
      <w:r w:rsidRPr="00EC0A3E">
        <w:rPr>
          <w:sz w:val="16"/>
        </w:rPr>
        <w:t xml:space="preserve">The inability in Moscow and Washington to make progress on arms control and missile defense, on trade and human rights, or even on Syria, adds to a long list of vexing issues between the United States and Russia, including periodic crises like the </w:t>
      </w:r>
      <w:proofErr w:type="spellStart"/>
      <w:r w:rsidRPr="00EC0A3E">
        <w:rPr>
          <w:sz w:val="16"/>
        </w:rPr>
        <w:t>Magnitsky</w:t>
      </w:r>
      <w:proofErr w:type="spellEnd"/>
      <w:r w:rsidRPr="00EC0A3E">
        <w:rPr>
          <w:sz w:val="16"/>
        </w:rPr>
        <w:t xml:space="preserve"> case or the Snowden affair. Because, however, there is a larger strategic context, </w:t>
      </w:r>
      <w:r w:rsidRPr="00DA6A5E">
        <w:rPr>
          <w:rStyle w:val="StyleUnderline"/>
        </w:rPr>
        <w:t>the two nations</w:t>
      </w:r>
      <w:r w:rsidRPr="00EC0A3E">
        <w:rPr>
          <w:rStyle w:val="StyleUnderline"/>
        </w:rPr>
        <w:t xml:space="preserve"> should not allow the relationship to drift or become irrelevant. The key question remains whether the United States and Russia will approach the </w:t>
      </w:r>
      <w:r w:rsidRPr="00EC0A3E">
        <w:rPr>
          <w:rStyle w:val="StyleUnderline"/>
        </w:rPr>
        <w:lastRenderedPageBreak/>
        <w:t xml:space="preserve">future together or separately. It has never been beneficial to isolate or marginalize Russia. </w:t>
      </w:r>
      <w:r w:rsidRPr="0048567B">
        <w:rPr>
          <w:rStyle w:val="StyleUnderline"/>
          <w:highlight w:val="yellow"/>
        </w:rPr>
        <w:t>Ignoring Moscow has had limited and short-lived benefits.</w:t>
      </w:r>
      <w:r w:rsidRPr="00EC0A3E">
        <w:rPr>
          <w:rStyle w:val="StyleUnderline"/>
        </w:rPr>
        <w:t xml:space="preserve"> </w:t>
      </w:r>
      <w:r w:rsidRPr="00EC0A3E">
        <w:rPr>
          <w:sz w:val="16"/>
        </w:rPr>
        <w:t xml:space="preserve">Similarly, Russia may turn toward Eurasia or the Asia-Pacific for alternatives, but it will not escape the importance of Euro-Atlantic relations for its own long-term modernization plans. For the past 20 years, </w:t>
      </w:r>
      <w:r w:rsidRPr="00EC0A3E">
        <w:rPr>
          <w:rStyle w:val="StyleUnderline"/>
        </w:rPr>
        <w:t>th</w:t>
      </w:r>
      <w:r w:rsidRPr="00DA6A5E">
        <w:rPr>
          <w:rStyle w:val="StyleUnderline"/>
        </w:rPr>
        <w:t>e</w:t>
      </w:r>
      <w:r w:rsidRPr="00EC0A3E">
        <w:rPr>
          <w:rStyle w:val="StyleUnderline"/>
        </w:rPr>
        <w:t xml:space="preserve"> Washington–Moscow relationship has been cyclical, but currently it seems to be in a downward spiral.</w:t>
      </w:r>
      <w:r w:rsidRPr="00EC0A3E">
        <w:rPr>
          <w:sz w:val="16"/>
        </w:rPr>
        <w:t xml:space="preserve"> No one seems to have learned from one cycle to the next and one may wonder how many times the relationship will have to “reset.” </w:t>
      </w:r>
      <w:r w:rsidRPr="0048567B">
        <w:rPr>
          <w:rStyle w:val="StyleUnderline"/>
          <w:highlight w:val="yellow"/>
        </w:rPr>
        <w:t>The relationship has become</w:t>
      </w:r>
      <w:r w:rsidRPr="00EC0A3E">
        <w:rPr>
          <w:rStyle w:val="StyleUnderline"/>
        </w:rPr>
        <w:t xml:space="preserve"> essentially </w:t>
      </w:r>
      <w:r w:rsidRPr="0048567B">
        <w:rPr>
          <w:rStyle w:val="Emphasis"/>
          <w:highlight w:val="yellow"/>
        </w:rPr>
        <w:t>asymmetrical</w:t>
      </w:r>
      <w:r w:rsidRPr="00EC0A3E">
        <w:rPr>
          <w:rStyle w:val="StyleUnderline"/>
        </w:rPr>
        <w:t xml:space="preserve">, hostage of a narrowly defined security agenda dominated by nuclear weapons and arms control negotiations, which makes it impossible to develop a strategic partnership befitting today’s global trends. </w:t>
      </w:r>
      <w:r w:rsidRPr="00EC0A3E">
        <w:rPr>
          <w:sz w:val="16"/>
        </w:rPr>
        <w:t xml:space="preserve">What can and should both countries do to “fix” the relationship? At this particular juncture, an honest diagnosis of the U.S.–Russia pathologies would point to a limited ability to address common concerns jointly. In the short </w:t>
      </w:r>
      <w:r w:rsidRPr="00DA6A5E">
        <w:rPr>
          <w:sz w:val="16"/>
        </w:rPr>
        <w:t>term,</w:t>
      </w:r>
      <w:r w:rsidRPr="00DA6A5E">
        <w:rPr>
          <w:rStyle w:val="StyleUnderline"/>
          <w:sz w:val="16"/>
        </w:rPr>
        <w:t xml:space="preserve"> </w:t>
      </w:r>
      <w:r w:rsidRPr="0048567B">
        <w:rPr>
          <w:rStyle w:val="StyleUnderline"/>
          <w:highlight w:val="yellow"/>
        </w:rPr>
        <w:t>the dynamic between Washington and Moscow may become</w:t>
      </w:r>
      <w:r w:rsidRPr="00EC0A3E">
        <w:rPr>
          <w:rStyle w:val="StyleUnderline"/>
        </w:rPr>
        <w:t xml:space="preserve"> purely </w:t>
      </w:r>
      <w:r w:rsidRPr="0048567B">
        <w:rPr>
          <w:rStyle w:val="StyleUnderline"/>
          <w:highlight w:val="yellow"/>
        </w:rPr>
        <w:t xml:space="preserve">transactional, without </w:t>
      </w:r>
      <w:r w:rsidRPr="00DA6A5E">
        <w:rPr>
          <w:rStyle w:val="StyleUnderline"/>
        </w:rPr>
        <w:t xml:space="preserve">much </w:t>
      </w:r>
      <w:r w:rsidRPr="0048567B">
        <w:rPr>
          <w:rStyle w:val="StyleUnderline"/>
          <w:highlight w:val="yellow"/>
        </w:rPr>
        <w:t>trust</w:t>
      </w:r>
      <w:r w:rsidRPr="00EC0A3E">
        <w:rPr>
          <w:rStyle w:val="StyleUnderline"/>
        </w:rPr>
        <w:t xml:space="preserve"> and with little hope of closing the value gap.</w:t>
      </w:r>
      <w:r w:rsidRPr="00EC0A3E">
        <w:rPr>
          <w:sz w:val="16"/>
        </w:rPr>
        <w:t xml:space="preserve"> This should not be seen as negative. The prognosis for a cooperative way forward is unclear at best. What is very clear, however, is that </w:t>
      </w:r>
      <w:r w:rsidRPr="0048567B">
        <w:rPr>
          <w:rStyle w:val="StyleUnderline"/>
          <w:highlight w:val="yellow"/>
        </w:rPr>
        <w:t>if engagement between the U</w:t>
      </w:r>
      <w:r w:rsidRPr="00EC0A3E">
        <w:rPr>
          <w:rStyle w:val="StyleUnderline"/>
        </w:rPr>
        <w:t xml:space="preserve">nited </w:t>
      </w:r>
      <w:r w:rsidRPr="0048567B">
        <w:rPr>
          <w:rStyle w:val="StyleUnderline"/>
          <w:highlight w:val="yellow"/>
        </w:rPr>
        <w:t>S</w:t>
      </w:r>
      <w:r w:rsidRPr="00DA6A5E">
        <w:rPr>
          <w:rStyle w:val="StyleUnderline"/>
        </w:rPr>
        <w:t>t</w:t>
      </w:r>
      <w:r w:rsidRPr="00EC0A3E">
        <w:rPr>
          <w:rStyle w:val="StyleUnderline"/>
        </w:rPr>
        <w:t xml:space="preserve">ates </w:t>
      </w:r>
      <w:r w:rsidRPr="0048567B">
        <w:rPr>
          <w:rStyle w:val="StyleUnderline"/>
          <w:highlight w:val="yellow"/>
        </w:rPr>
        <w:t>and Russia leads to one side prevailing over the other, the two sides will disengage. This type of partnership with Russia is unsustainable.</w:t>
      </w:r>
    </w:p>
    <w:p w14:paraId="28DA4806" w14:textId="77777777" w:rsidR="000B0DE6" w:rsidRPr="00627AD9" w:rsidRDefault="000B0DE6" w:rsidP="000B0DE6">
      <w:pPr>
        <w:pStyle w:val="Heading4"/>
      </w:pPr>
      <w:r>
        <w:t>Perm fails – Russia wants to be taken seriously</w:t>
      </w:r>
    </w:p>
    <w:p w14:paraId="5909C88C" w14:textId="77777777" w:rsidR="000B0DE6" w:rsidRDefault="000B0DE6" w:rsidP="000B0DE6">
      <w:proofErr w:type="spellStart"/>
      <w:r w:rsidRPr="00627AD9">
        <w:rPr>
          <w:rStyle w:val="Style13ptBold"/>
        </w:rPr>
        <w:t>Mankoff</w:t>
      </w:r>
      <w:proofErr w:type="spellEnd"/>
      <w:r w:rsidRPr="00627AD9">
        <w:rPr>
          <w:rStyle w:val="Style13ptBold"/>
        </w:rPr>
        <w:t xml:space="preserve"> &amp; </w:t>
      </w:r>
      <w:proofErr w:type="spellStart"/>
      <w:r w:rsidRPr="00627AD9">
        <w:rPr>
          <w:rStyle w:val="Style13ptBold"/>
        </w:rPr>
        <w:t>Barabanov</w:t>
      </w:r>
      <w:proofErr w:type="spellEnd"/>
      <w:r w:rsidRPr="00627AD9">
        <w:rPr>
          <w:rStyle w:val="Style13ptBold"/>
        </w:rPr>
        <w:t xml:space="preserve"> 13</w:t>
      </w:r>
      <w:r>
        <w:t xml:space="preserve"> (Jeffrey, </w:t>
      </w:r>
      <w:r w:rsidRPr="00627AD9">
        <w:t>Deputy Director and Fellow with the Russia and Eurasia Program at the Center for Strategic and International Studies and an Adjunct Professor of Security Studies at Georgetown University</w:t>
      </w:r>
      <w:r>
        <w:t xml:space="preserve">, and Oleg, </w:t>
      </w:r>
      <w:r w:rsidRPr="00627AD9">
        <w:t>Head of Department of EU Politics at MGIMO-University</w:t>
      </w:r>
      <w:r>
        <w:t>, July 2013, “Prospects for U.S.-Russia Cooperation in the Asia-Pacific Region: The United States and Russia in the Pacific Century”, Working Group on the Future o</w:t>
      </w:r>
      <w:r w:rsidRPr="00627AD9">
        <w:t>f U.S.</w:t>
      </w:r>
      <w:r>
        <w:t>-</w:t>
      </w:r>
      <w:r w:rsidRPr="00627AD9">
        <w:t>Russia Relations</w:t>
      </w:r>
      <w:r>
        <w:t xml:space="preserve">, </w:t>
      </w:r>
      <w:r w:rsidRPr="00627AD9">
        <w:t>https://futureofusrussiarelations.files.wordpress.com/2013/07/mankoff_barabanov_2013_07_26_scribd.pdf</w:t>
      </w:r>
      <w:r>
        <w:t>) KM</w:t>
      </w:r>
    </w:p>
    <w:p w14:paraId="675F8FCE" w14:textId="77777777" w:rsidR="000B0DE6" w:rsidRDefault="000B0DE6" w:rsidP="000B0DE6">
      <w:pPr>
        <w:rPr>
          <w:sz w:val="16"/>
        </w:rPr>
      </w:pPr>
      <w:r w:rsidRPr="00627AD9">
        <w:rPr>
          <w:sz w:val="16"/>
        </w:rPr>
        <w:t xml:space="preserve">As the center of global political and economic dynamism continues its shift from the Atlantic to the Pacific, </w:t>
      </w:r>
      <w:r w:rsidRPr="0048567B">
        <w:rPr>
          <w:rStyle w:val="StyleUnderline"/>
          <w:highlight w:val="yellow"/>
        </w:rPr>
        <w:t>Asia is increasingly important in</w:t>
      </w:r>
      <w:r w:rsidRPr="00627AD9">
        <w:rPr>
          <w:rStyle w:val="StyleUnderline"/>
        </w:rPr>
        <w:t xml:space="preserve"> the diplomatic, economic, and strategic calculations of both </w:t>
      </w:r>
      <w:r w:rsidRPr="0048567B">
        <w:rPr>
          <w:rStyle w:val="StyleUnderline"/>
          <w:highlight w:val="yellow"/>
        </w:rPr>
        <w:t>the U</w:t>
      </w:r>
      <w:r w:rsidRPr="00627AD9">
        <w:rPr>
          <w:rStyle w:val="StyleUnderline"/>
        </w:rPr>
        <w:t xml:space="preserve">nited </w:t>
      </w:r>
      <w:r w:rsidRPr="0048567B">
        <w:rPr>
          <w:rStyle w:val="StyleUnderline"/>
          <w:highlight w:val="yellow"/>
        </w:rPr>
        <w:t>S</w:t>
      </w:r>
      <w:r w:rsidRPr="00627AD9">
        <w:rPr>
          <w:rStyle w:val="StyleUnderline"/>
        </w:rPr>
        <w:t xml:space="preserve">tates </w:t>
      </w:r>
      <w:r w:rsidRPr="0048567B">
        <w:rPr>
          <w:rStyle w:val="StyleUnderline"/>
          <w:highlight w:val="yellow"/>
        </w:rPr>
        <w:t>and Russia</w:t>
      </w:r>
      <w:r w:rsidRPr="00627AD9">
        <w:rPr>
          <w:sz w:val="16"/>
        </w:rPr>
        <w:t xml:space="preserve">, countries whose foreign engagement has focused historically more on Europe and the Euro-Atlantic region. </w:t>
      </w:r>
      <w:r w:rsidRPr="00627AD9">
        <w:rPr>
          <w:rStyle w:val="StyleUnderline"/>
        </w:rPr>
        <w:t xml:space="preserve">While the Asia-Pacific poses numerous challenges to both Moscow and Washington, </w:t>
      </w:r>
      <w:r w:rsidRPr="0048567B">
        <w:rPr>
          <w:rStyle w:val="StyleUnderline"/>
          <w:highlight w:val="yellow"/>
        </w:rPr>
        <w:t>a growing focus on the region also provides a potential foundation for deepening U.S.-Russia cooperation</w:t>
      </w:r>
      <w:r w:rsidRPr="00627AD9">
        <w:rPr>
          <w:sz w:val="16"/>
        </w:rPr>
        <w:t xml:space="preserve">, since many of the complex historical legacies that burden U.S.-Russia relations in Europe and the former Soviet Union are less pronounced in Asia. </w:t>
      </w:r>
      <w:r w:rsidRPr="0048567B">
        <w:rPr>
          <w:rStyle w:val="StyleUnderline"/>
          <w:highlight w:val="yellow"/>
        </w:rPr>
        <w:t>Cooperation in Asia and the Pacific</w:t>
      </w:r>
      <w:r w:rsidRPr="00627AD9">
        <w:rPr>
          <w:rStyle w:val="StyleUnderline"/>
        </w:rPr>
        <w:t xml:space="preserve"> could also help advance security and prosperity across the region—but </w:t>
      </w:r>
      <w:r w:rsidRPr="0048567B">
        <w:rPr>
          <w:rStyle w:val="StyleUnderline"/>
          <w:highlight w:val="yellow"/>
        </w:rPr>
        <w:t>will require Moscow and Washington to each think differently about the role the other can play. Specifically, the U</w:t>
      </w:r>
      <w:r w:rsidRPr="00627AD9">
        <w:rPr>
          <w:rStyle w:val="StyleUnderline"/>
        </w:rPr>
        <w:t xml:space="preserve">nited </w:t>
      </w:r>
      <w:r w:rsidRPr="0048567B">
        <w:rPr>
          <w:rStyle w:val="StyleUnderline"/>
          <w:highlight w:val="yellow"/>
        </w:rPr>
        <w:t>S</w:t>
      </w:r>
      <w:r w:rsidRPr="00627AD9">
        <w:rPr>
          <w:rStyle w:val="StyleUnderline"/>
        </w:rPr>
        <w:t xml:space="preserve">tates </w:t>
      </w:r>
      <w:r w:rsidRPr="0048567B">
        <w:rPr>
          <w:rStyle w:val="StyleUnderline"/>
          <w:highlight w:val="yellow"/>
        </w:rPr>
        <w:t>will have to begin taking Russia seriously as an Asian power</w:t>
      </w:r>
      <w:r w:rsidRPr="0048567B">
        <w:rPr>
          <w:sz w:val="16"/>
          <w:highlight w:val="yellow"/>
        </w:rPr>
        <w:t>,</w:t>
      </w:r>
      <w:r w:rsidRPr="00627AD9">
        <w:rPr>
          <w:sz w:val="16"/>
        </w:rPr>
        <w:t xml:space="preserve"> while Russia will have to give more substance to its Asian ambitions and express greater openness to working with the United States.</w:t>
      </w:r>
    </w:p>
    <w:p w14:paraId="581CAFB8" w14:textId="77777777" w:rsidR="000B0DE6" w:rsidRPr="0056037E" w:rsidRDefault="000B0DE6" w:rsidP="000B0DE6">
      <w:pPr>
        <w:pStyle w:val="Heading4"/>
      </w:pPr>
      <w:r>
        <w:t xml:space="preserve">Turn – </w:t>
      </w:r>
      <w:r w:rsidRPr="00627AD9">
        <w:t>focus on China alone won't increase Asia-Pacific prestige for Russia</w:t>
      </w:r>
    </w:p>
    <w:p w14:paraId="5F8E1689" w14:textId="77777777" w:rsidR="000B0DE6" w:rsidRPr="0028497C" w:rsidRDefault="000B0DE6" w:rsidP="000B0DE6">
      <w:proofErr w:type="spellStart"/>
      <w:r w:rsidRPr="00627AD9">
        <w:rPr>
          <w:rStyle w:val="Style13ptBold"/>
        </w:rPr>
        <w:t>Mankoff</w:t>
      </w:r>
      <w:proofErr w:type="spellEnd"/>
      <w:r w:rsidRPr="00627AD9">
        <w:rPr>
          <w:rStyle w:val="Style13ptBold"/>
        </w:rPr>
        <w:t xml:space="preserve"> &amp; </w:t>
      </w:r>
      <w:proofErr w:type="spellStart"/>
      <w:r w:rsidRPr="00627AD9">
        <w:rPr>
          <w:rStyle w:val="Style13ptBold"/>
        </w:rPr>
        <w:t>Barabanov</w:t>
      </w:r>
      <w:proofErr w:type="spellEnd"/>
      <w:r w:rsidRPr="00627AD9">
        <w:rPr>
          <w:rStyle w:val="Style13ptBold"/>
        </w:rPr>
        <w:t xml:space="preserve"> 13</w:t>
      </w:r>
      <w:r>
        <w:t xml:space="preserve"> (Jeffrey, </w:t>
      </w:r>
      <w:r w:rsidRPr="00627AD9">
        <w:t>Deputy Director and Fellow with the Russia and Eurasia Program at the Center for Strategic and International Studies and an Adjunct Professor of Security Studies at Georgetown University</w:t>
      </w:r>
      <w:r>
        <w:t xml:space="preserve">, and Oleg, </w:t>
      </w:r>
      <w:r w:rsidRPr="00627AD9">
        <w:t>Head of Department of EU Politics at MGIMO-University</w:t>
      </w:r>
      <w:r>
        <w:t>, July 2013, “Prospects for U.S.-Russia Cooperation in the Asia-Pacific Region: The United States and Russia in the Pacific Century”, Working Group on the Future o</w:t>
      </w:r>
      <w:r w:rsidRPr="00627AD9">
        <w:t>f U.S.</w:t>
      </w:r>
      <w:r>
        <w:t>-</w:t>
      </w:r>
      <w:r w:rsidRPr="00627AD9">
        <w:t>Russia Relations</w:t>
      </w:r>
      <w:r>
        <w:t xml:space="preserve">, </w:t>
      </w:r>
      <w:r w:rsidRPr="00627AD9">
        <w:t>https://futureofusrussiarelations.files.wordpress.com/2013/07/mankoff_barabanov_2013_07_26_scribd.pdf</w:t>
      </w:r>
      <w:r>
        <w:t>) KM</w:t>
      </w:r>
    </w:p>
    <w:p w14:paraId="6A1453A8" w14:textId="428BA8EE" w:rsidR="000B0DE6" w:rsidRPr="000B0DE6" w:rsidRDefault="000B0DE6" w:rsidP="00B03905">
      <w:pPr>
        <w:rPr>
          <w:rStyle w:val="StyleUnderline"/>
          <w:sz w:val="16"/>
          <w:u w:val="none"/>
        </w:rPr>
      </w:pPr>
      <w:r w:rsidRPr="0048567B">
        <w:rPr>
          <w:rStyle w:val="StyleUnderline"/>
          <w:highlight w:val="yellow"/>
        </w:rPr>
        <w:t>U.S.-Russia cooperation</w:t>
      </w:r>
      <w:r w:rsidRPr="0028497C">
        <w:rPr>
          <w:sz w:val="16"/>
        </w:rPr>
        <w:t xml:space="preserve"> in Asia and the Pacific </w:t>
      </w:r>
      <w:r w:rsidRPr="0048567B">
        <w:rPr>
          <w:rStyle w:val="StyleUnderline"/>
          <w:highlight w:val="yellow"/>
        </w:rPr>
        <w:t>requires</w:t>
      </w:r>
      <w:r w:rsidRPr="0028497C">
        <w:rPr>
          <w:sz w:val="16"/>
        </w:rPr>
        <w:t xml:space="preserve"> both sides to make something of a conceptual leap. For the United States, it means </w:t>
      </w:r>
      <w:r w:rsidRPr="0048567B">
        <w:rPr>
          <w:rStyle w:val="StyleUnderline"/>
          <w:highlight w:val="yellow"/>
        </w:rPr>
        <w:t>taking Moscow seriously</w:t>
      </w:r>
      <w:r w:rsidRPr="0028497C">
        <w:rPr>
          <w:rStyle w:val="StyleUnderline"/>
        </w:rPr>
        <w:t xml:space="preserve"> as an Asian power.</w:t>
      </w:r>
      <w:r w:rsidRPr="0028497C">
        <w:rPr>
          <w:sz w:val="16"/>
        </w:rPr>
        <w:t xml:space="preserve"> For Russia, it means accepting the limitations of its strategic partnership </w:t>
      </w:r>
      <w:r w:rsidRPr="0028497C">
        <w:rPr>
          <w:sz w:val="16"/>
        </w:rPr>
        <w:lastRenderedPageBreak/>
        <w:t xml:space="preserve">with China and pursuing a more balanced approach in the region—including making rapprochement with Japan a priority. It also means being serious about developing Siberia and the Far East, which will be the most important factor in the success or failure of Russia’s push for greater influence in Asia. </w:t>
      </w:r>
      <w:r w:rsidRPr="0048567B">
        <w:rPr>
          <w:rStyle w:val="StyleUnderline"/>
          <w:highlight w:val="yellow"/>
        </w:rPr>
        <w:t>The U</w:t>
      </w:r>
      <w:r w:rsidRPr="0028497C">
        <w:rPr>
          <w:rStyle w:val="StyleUnderline"/>
        </w:rPr>
        <w:t xml:space="preserve">nited </w:t>
      </w:r>
      <w:r w:rsidRPr="0048567B">
        <w:rPr>
          <w:rStyle w:val="StyleUnderline"/>
          <w:highlight w:val="yellow"/>
        </w:rPr>
        <w:t>S</w:t>
      </w:r>
      <w:r w:rsidRPr="0028497C">
        <w:rPr>
          <w:rStyle w:val="StyleUnderline"/>
        </w:rPr>
        <w:t xml:space="preserve">tates </w:t>
      </w:r>
      <w:r w:rsidRPr="0048567B">
        <w:rPr>
          <w:rStyle w:val="StyleUnderline"/>
          <w:highlight w:val="yellow"/>
        </w:rPr>
        <w:t>has never seen Russia as a major power in Asia</w:t>
      </w:r>
      <w:r w:rsidRPr="0028497C">
        <w:rPr>
          <w:rStyle w:val="StyleUnderline"/>
        </w:rPr>
        <w:t xml:space="preserve"> and the Pacific, </w:t>
      </w:r>
      <w:r w:rsidRPr="0048567B">
        <w:rPr>
          <w:rStyle w:val="StyleUnderline"/>
          <w:highlight w:val="yellow"/>
        </w:rPr>
        <w:t>a view that Russia’s own ambivalence has only reinforced.</w:t>
      </w:r>
      <w:r w:rsidRPr="0028497C">
        <w:rPr>
          <w:rStyle w:val="StyleUnderline"/>
        </w:rPr>
        <w:t xml:space="preserve"> </w:t>
      </w:r>
      <w:r w:rsidRPr="0028497C">
        <w:rPr>
          <w:sz w:val="16"/>
        </w:rPr>
        <w:t xml:space="preserve">Nevertheless, </w:t>
      </w:r>
      <w:r w:rsidRPr="0028497C">
        <w:rPr>
          <w:rStyle w:val="StyleUnderline"/>
        </w:rPr>
        <w:t>the United States has reason to welcome and even promote a more prominent Russian presence in the region— but only if Washington is convinced that Russia’s Asia pivot is both substantive and not driven by a desire to counterbalance U.S./Western influence.</w:t>
      </w:r>
      <w:r w:rsidRPr="0028497C">
        <w:rPr>
          <w:sz w:val="16"/>
        </w:rPr>
        <w:t xml:space="preserve"> In the coming years, the overriding aim of U.S. policy in Asia will be designing rules and shaping multilateral institutions to bolster its partners and ensure that China’s emergence does not undermine regional stability. A strong, confident, and independent Russia can play an important role in advancing those aims. </w:t>
      </w:r>
      <w:r w:rsidRPr="0048567B">
        <w:rPr>
          <w:rStyle w:val="StyleUnderline"/>
          <w:highlight w:val="yellow"/>
        </w:rPr>
        <w:t>Cooperation in Asia can</w:t>
      </w:r>
      <w:r w:rsidRPr="0028497C">
        <w:rPr>
          <w:rStyle w:val="StyleUnderline"/>
        </w:rPr>
        <w:t xml:space="preserve"> also </w:t>
      </w:r>
      <w:r w:rsidRPr="0048567B">
        <w:rPr>
          <w:rStyle w:val="StyleUnderline"/>
          <w:highlight w:val="yellow"/>
        </w:rPr>
        <w:t>encourage the development of U.S.- Russia trust more broadly</w:t>
      </w:r>
      <w:r w:rsidRPr="0028497C">
        <w:rPr>
          <w:sz w:val="16"/>
        </w:rPr>
        <w:t xml:space="preserve">, since the Cold War legacies that inhibit cooperation in Europe and the former Soviet Union are less pronounced in Asia. </w:t>
      </w:r>
      <w:r w:rsidRPr="0048567B">
        <w:rPr>
          <w:rStyle w:val="StyleUnderline"/>
          <w:highlight w:val="yellow"/>
        </w:rPr>
        <w:t>A more cooperative relationship with Washington in Asia could also help promote Russia’s ambition to be taken seriously as an Asian power</w:t>
      </w:r>
      <w:r w:rsidRPr="0028497C">
        <w:rPr>
          <w:sz w:val="16"/>
        </w:rPr>
        <w:t xml:space="preserve">, especially by the numerous U.S. allies and partners in the region. </w:t>
      </w:r>
      <w:r w:rsidRPr="0048567B">
        <w:rPr>
          <w:rStyle w:val="StyleUnderline"/>
          <w:highlight w:val="yellow"/>
        </w:rPr>
        <w:t>U.S. support would help reduce concerns that Russia is not serious about Asia and that it is too dependent on China. Moreover, a closer U.S.-Russia relationship in the region would help insulate Moscow against excessive dependence on Beijing</w:t>
      </w:r>
      <w:r w:rsidRPr="0028497C">
        <w:rPr>
          <w:sz w:val="16"/>
        </w:rPr>
        <w:t>, facilitating the development of closer commercial and political ties with a wider range of Northeast and Southeast Asian states, including those wary of China’s growing power. And since the United States and Russia have parallel, albeit different, conceptions of Asian multilateralism, cooperation would promote the development of the more effective regional architecture that both want. More broadly, since U.S.-Russia relations in Asia and the Pacific remain underdeveloped, the region holds the potential to act as a sort of laboratory for trying out new mechanisms for bilateral and multilateral cooperation. Each country has made a pivot to Asia a central component of its strategy for ensuring competitiveness and influence in the twenty-first century. The simultaneous insertion of Washington and Moscow into European power politics at the end of the Second World War laid the foundation for four and a half decades of confrontation that brought suffering to millions in Europe and around the globe. As they shift the focus of their respective global strategies to the East, the United States and Russia have an opportunity to create a more prosperous, collaborative, and secure future for Asia. They should embrace the opportunity while Asia’s twenty-first-century political and economic order is still being shaped.</w:t>
      </w:r>
    </w:p>
    <w:p w14:paraId="5547A90A" w14:textId="77777777" w:rsidR="0027443C" w:rsidRDefault="0027443C" w:rsidP="0027443C">
      <w:pPr>
        <w:pStyle w:val="Heading4"/>
        <w:rPr>
          <w:rStyle w:val="Style13ptBold"/>
          <w:b/>
        </w:rPr>
      </w:pPr>
      <w:r w:rsidRPr="00913777">
        <w:rPr>
          <w:rStyle w:val="Style13ptBold"/>
          <w:b/>
        </w:rPr>
        <w:t>The perm makes Russia a junior partner to China -- Only the CP gives Russia the great power status it needs to feel secure</w:t>
      </w:r>
    </w:p>
    <w:p w14:paraId="392CC4FE" w14:textId="72C7AF95" w:rsidR="0027443C" w:rsidRDefault="0027443C" w:rsidP="0027443C">
      <w:pPr>
        <w:rPr>
          <w:rStyle w:val="Style13ptBold"/>
          <w:b w:val="0"/>
          <w:sz w:val="18"/>
          <w:szCs w:val="18"/>
        </w:rPr>
      </w:pPr>
      <w:r>
        <w:rPr>
          <w:rStyle w:val="Style13ptBold"/>
        </w:rPr>
        <w:t xml:space="preserve">Bolt &amp; Cross 9 </w:t>
      </w:r>
      <w:r>
        <w:rPr>
          <w:rStyle w:val="Style13ptBold"/>
          <w:b w:val="0"/>
          <w:sz w:val="18"/>
          <w:szCs w:val="18"/>
        </w:rPr>
        <w:t xml:space="preserve">(Paul &amp; Sharyl, </w:t>
      </w:r>
      <w:r w:rsidRPr="00913777">
        <w:rPr>
          <w:rStyle w:val="Style13ptBold"/>
          <w:b w:val="0"/>
          <w:sz w:val="18"/>
          <w:szCs w:val="18"/>
        </w:rPr>
        <w:t>Professor of Political Science at the United States Air Force Academy</w:t>
      </w:r>
      <w:r>
        <w:rPr>
          <w:rStyle w:val="Style13ptBold"/>
          <w:b w:val="0"/>
          <w:sz w:val="18"/>
          <w:szCs w:val="18"/>
        </w:rPr>
        <w:t>, 6/9, “</w:t>
      </w:r>
      <w:r w:rsidRPr="00913777">
        <w:rPr>
          <w:rStyle w:val="Style13ptBold"/>
          <w:b w:val="0"/>
          <w:sz w:val="18"/>
          <w:szCs w:val="18"/>
        </w:rPr>
        <w:t>CONTEMPORARY SINO-RUSSIAN SECURITY PARTNERSHIP: CHALLENGES</w:t>
      </w:r>
      <w:r>
        <w:rPr>
          <w:rStyle w:val="Style13ptBold"/>
          <w:b w:val="0"/>
          <w:sz w:val="18"/>
          <w:szCs w:val="18"/>
        </w:rPr>
        <w:t xml:space="preserve"> </w:t>
      </w:r>
      <w:r w:rsidRPr="00913777">
        <w:rPr>
          <w:rStyle w:val="Style13ptBold"/>
          <w:b w:val="0"/>
          <w:sz w:val="18"/>
          <w:szCs w:val="18"/>
        </w:rPr>
        <w:t>AND OPPORTUNITIES FOR THE UNITED STATES</w:t>
      </w:r>
      <w:r>
        <w:rPr>
          <w:rStyle w:val="Style13ptBold"/>
          <w:b w:val="0"/>
          <w:sz w:val="18"/>
          <w:szCs w:val="18"/>
        </w:rPr>
        <w:t xml:space="preserve">”, </w:t>
      </w:r>
      <w:hyperlink r:id="rId18" w:history="1">
        <w:r w:rsidRPr="00071761">
          <w:rPr>
            <w:rStyle w:val="Hyperlink"/>
            <w:sz w:val="18"/>
            <w:szCs w:val="18"/>
          </w:rPr>
          <w:t>http://www.usafa.edu/df/inss/Research%20Papers/2009/09%20Bolt%20BOLTCROSS(FINAL).pdf)</w:t>
        </w:r>
      </w:hyperlink>
    </w:p>
    <w:p w14:paraId="1016C9C8" w14:textId="35CA6B5E" w:rsidR="0027443C" w:rsidRPr="0027443C" w:rsidRDefault="0027443C" w:rsidP="00B03905">
      <w:pPr>
        <w:rPr>
          <w:sz w:val="18"/>
          <w:szCs w:val="18"/>
        </w:rPr>
      </w:pPr>
      <w:r>
        <w:rPr>
          <w:rStyle w:val="Style13ptBold"/>
          <w:b w:val="0"/>
          <w:sz w:val="18"/>
          <w:szCs w:val="18"/>
        </w:rPr>
        <w:t xml:space="preserve">In </w:t>
      </w:r>
      <w:r w:rsidRPr="0048567B">
        <w:rPr>
          <w:rStyle w:val="Emphasis"/>
          <w:highlight w:val="yellow"/>
        </w:rPr>
        <w:t>considering</w:t>
      </w:r>
      <w:r w:rsidRPr="00364A8B">
        <w:rPr>
          <w:rStyle w:val="Emphasis"/>
        </w:rPr>
        <w:t xml:space="preserve"> </w:t>
      </w:r>
      <w:r w:rsidRPr="0048567B">
        <w:rPr>
          <w:rStyle w:val="Emphasis"/>
          <w:highlight w:val="yellow"/>
        </w:rPr>
        <w:t>Russia’s policy toward Asia and China</w:t>
      </w:r>
      <w:r w:rsidRPr="00364A8B">
        <w:rPr>
          <w:rStyle w:val="Style13ptBold"/>
          <w:b w:val="0"/>
          <w:sz w:val="18"/>
          <w:szCs w:val="18"/>
        </w:rPr>
        <w:t xml:space="preserve"> in particular, </w:t>
      </w:r>
      <w:r w:rsidRPr="0048567B">
        <w:rPr>
          <w:rStyle w:val="Emphasis"/>
          <w:highlight w:val="yellow"/>
        </w:rPr>
        <w:t>there are several priorities for the</w:t>
      </w:r>
      <w:r w:rsidRPr="00364A8B">
        <w:rPr>
          <w:rStyle w:val="Style13ptBold"/>
          <w:b w:val="0"/>
          <w:sz w:val="18"/>
          <w:szCs w:val="18"/>
        </w:rPr>
        <w:t xml:space="preserve"> Russian </w:t>
      </w:r>
      <w:r w:rsidRPr="0048567B">
        <w:rPr>
          <w:rStyle w:val="Emphasis"/>
          <w:highlight w:val="yellow"/>
        </w:rPr>
        <w:t>leadership that will continue to be critical for policy</w:t>
      </w:r>
      <w:r w:rsidRPr="00364A8B">
        <w:rPr>
          <w:rStyle w:val="Style13ptBold"/>
          <w:b w:val="0"/>
          <w:sz w:val="18"/>
          <w:szCs w:val="18"/>
        </w:rPr>
        <w:t>.</w:t>
      </w:r>
      <w:r>
        <w:rPr>
          <w:rStyle w:val="Style13ptBold"/>
          <w:b w:val="0"/>
          <w:sz w:val="18"/>
          <w:szCs w:val="18"/>
        </w:rPr>
        <w:t xml:space="preserve"> </w:t>
      </w:r>
      <w:r w:rsidRPr="00364A8B">
        <w:rPr>
          <w:rStyle w:val="Style13ptBold"/>
          <w:b w:val="0"/>
          <w:sz w:val="18"/>
          <w:szCs w:val="18"/>
        </w:rPr>
        <w:t>23</w:t>
      </w:r>
      <w:r>
        <w:rPr>
          <w:rStyle w:val="Style13ptBold"/>
          <w:b w:val="0"/>
          <w:sz w:val="18"/>
          <w:szCs w:val="18"/>
        </w:rPr>
        <w:t xml:space="preserve"> </w:t>
      </w:r>
      <w:r w:rsidRPr="00364A8B">
        <w:rPr>
          <w:rStyle w:val="Style13ptBold"/>
          <w:b w:val="0"/>
          <w:sz w:val="18"/>
          <w:szCs w:val="18"/>
        </w:rPr>
        <w:t>Above all, the early post-Soviet period</w:t>
      </w:r>
      <w:r>
        <w:rPr>
          <w:rStyle w:val="Style13ptBold"/>
          <w:b w:val="0"/>
          <w:sz w:val="18"/>
          <w:szCs w:val="18"/>
        </w:rPr>
        <w:t xml:space="preserve"> </w:t>
      </w:r>
      <w:r w:rsidRPr="00364A8B">
        <w:rPr>
          <w:rStyle w:val="Style13ptBold"/>
          <w:b w:val="0"/>
          <w:sz w:val="18"/>
          <w:szCs w:val="18"/>
        </w:rPr>
        <w:t xml:space="preserve">left Russian society and </w:t>
      </w:r>
      <w:proofErr w:type="spellStart"/>
      <w:r w:rsidRPr="00364A8B">
        <w:rPr>
          <w:rStyle w:val="Style13ptBold"/>
          <w:b w:val="0"/>
          <w:sz w:val="18"/>
          <w:szCs w:val="18"/>
        </w:rPr>
        <w:t>Yeltsin‟s</w:t>
      </w:r>
      <w:proofErr w:type="spellEnd"/>
      <w:r w:rsidRPr="00364A8B">
        <w:rPr>
          <w:rStyle w:val="Style13ptBold"/>
          <w:b w:val="0"/>
          <w:sz w:val="18"/>
          <w:szCs w:val="18"/>
        </w:rPr>
        <w:t xml:space="preserve"> successors with a strong desire to restore </w:t>
      </w:r>
      <w:proofErr w:type="spellStart"/>
      <w:r w:rsidRPr="00364A8B">
        <w:rPr>
          <w:rStyle w:val="Style13ptBold"/>
          <w:b w:val="0"/>
          <w:sz w:val="18"/>
          <w:szCs w:val="18"/>
        </w:rPr>
        <w:t>Russia‟s</w:t>
      </w:r>
      <w:proofErr w:type="spellEnd"/>
      <w:r w:rsidRPr="00364A8B">
        <w:rPr>
          <w:rStyle w:val="Style13ptBold"/>
          <w:b w:val="0"/>
          <w:sz w:val="18"/>
          <w:szCs w:val="18"/>
        </w:rPr>
        <w:t xml:space="preserve"> respect and prestige</w:t>
      </w:r>
      <w:r>
        <w:rPr>
          <w:rStyle w:val="Style13ptBold"/>
          <w:b w:val="0"/>
          <w:sz w:val="18"/>
          <w:szCs w:val="18"/>
        </w:rPr>
        <w:t xml:space="preserve"> </w:t>
      </w:r>
      <w:r w:rsidRPr="00364A8B">
        <w:rPr>
          <w:rStyle w:val="Style13ptBold"/>
          <w:b w:val="0"/>
          <w:sz w:val="18"/>
          <w:szCs w:val="18"/>
        </w:rPr>
        <w:t xml:space="preserve">in the world community. From a national psychological perspective, </w:t>
      </w:r>
      <w:proofErr w:type="spellStart"/>
      <w:r w:rsidRPr="00364A8B">
        <w:rPr>
          <w:rStyle w:val="Style13ptBold"/>
          <w:b w:val="0"/>
          <w:sz w:val="18"/>
          <w:szCs w:val="18"/>
        </w:rPr>
        <w:t>Russia‟s</w:t>
      </w:r>
      <w:proofErr w:type="spellEnd"/>
      <w:r w:rsidRPr="00364A8B">
        <w:rPr>
          <w:rStyle w:val="Style13ptBold"/>
          <w:b w:val="0"/>
          <w:sz w:val="18"/>
          <w:szCs w:val="18"/>
        </w:rPr>
        <w:t xml:space="preserve"> leadership and society will</w:t>
      </w:r>
      <w:r>
        <w:rPr>
          <w:rStyle w:val="Style13ptBold"/>
          <w:b w:val="0"/>
          <w:sz w:val="18"/>
          <w:szCs w:val="18"/>
        </w:rPr>
        <w:t xml:space="preserve"> </w:t>
      </w:r>
      <w:r w:rsidRPr="00364A8B">
        <w:rPr>
          <w:rStyle w:val="Style13ptBold"/>
          <w:b w:val="0"/>
          <w:sz w:val="18"/>
          <w:szCs w:val="18"/>
        </w:rPr>
        <w:t>never be able to come to terms with diminished status following the collapse of the Soviet empire. The</w:t>
      </w:r>
      <w:r>
        <w:rPr>
          <w:rStyle w:val="Style13ptBold"/>
          <w:b w:val="0"/>
          <w:sz w:val="18"/>
          <w:szCs w:val="18"/>
        </w:rPr>
        <w:t xml:space="preserve"> </w:t>
      </w:r>
      <w:r w:rsidRPr="00364A8B">
        <w:rPr>
          <w:rStyle w:val="Style13ptBold"/>
          <w:b w:val="0"/>
          <w:sz w:val="18"/>
          <w:szCs w:val="18"/>
        </w:rPr>
        <w:t>Russian national identity is largely based on a perpetual “great power” image and a “special destiny” for</w:t>
      </w:r>
      <w:r>
        <w:rPr>
          <w:rStyle w:val="Style13ptBold"/>
          <w:b w:val="0"/>
          <w:sz w:val="18"/>
          <w:szCs w:val="18"/>
        </w:rPr>
        <w:t xml:space="preserve"> </w:t>
      </w:r>
      <w:r w:rsidRPr="00364A8B">
        <w:rPr>
          <w:rStyle w:val="Style13ptBold"/>
          <w:b w:val="0"/>
          <w:sz w:val="18"/>
          <w:szCs w:val="18"/>
        </w:rPr>
        <w:t xml:space="preserve">Russia in world society. Moscow </w:t>
      </w:r>
      <w:r w:rsidRPr="0048567B">
        <w:rPr>
          <w:rStyle w:val="Emphasis"/>
          <w:highlight w:val="yellow"/>
        </w:rPr>
        <w:t>officials have frequently complained that they could not accept a “junior partner” status in NATO or other Western forums.</w:t>
      </w:r>
      <w:r w:rsidRPr="00364A8B">
        <w:rPr>
          <w:rStyle w:val="Style13ptBold"/>
          <w:b w:val="0"/>
          <w:sz w:val="18"/>
          <w:szCs w:val="18"/>
        </w:rPr>
        <w:t xml:space="preserve"> Russians will often claim that the United</w:t>
      </w:r>
      <w:r>
        <w:rPr>
          <w:rStyle w:val="Style13ptBold"/>
          <w:b w:val="0"/>
          <w:sz w:val="18"/>
          <w:szCs w:val="18"/>
        </w:rPr>
        <w:t xml:space="preserve"> </w:t>
      </w:r>
      <w:r w:rsidRPr="00364A8B">
        <w:rPr>
          <w:rStyle w:val="Style13ptBold"/>
          <w:b w:val="0"/>
          <w:sz w:val="18"/>
          <w:szCs w:val="18"/>
        </w:rPr>
        <w:t>States affords China greater respect than Russia, even though China and the United States are sharply</w:t>
      </w:r>
      <w:r>
        <w:rPr>
          <w:rStyle w:val="Style13ptBold"/>
          <w:b w:val="0"/>
          <w:sz w:val="18"/>
          <w:szCs w:val="18"/>
        </w:rPr>
        <w:t xml:space="preserve"> </w:t>
      </w:r>
      <w:r w:rsidRPr="00364A8B">
        <w:rPr>
          <w:rStyle w:val="Style13ptBold"/>
          <w:b w:val="0"/>
          <w:sz w:val="18"/>
          <w:szCs w:val="18"/>
        </w:rPr>
        <w:t>divided ideologically. References to the need to “reassert” a “strong” and “self confident” Russia</w:t>
      </w:r>
      <w:r>
        <w:rPr>
          <w:rStyle w:val="Style13ptBold"/>
          <w:b w:val="0"/>
          <w:sz w:val="18"/>
          <w:szCs w:val="18"/>
        </w:rPr>
        <w:t xml:space="preserve"> </w:t>
      </w:r>
      <w:r w:rsidRPr="00364A8B">
        <w:rPr>
          <w:rStyle w:val="Style13ptBold"/>
          <w:b w:val="0"/>
          <w:sz w:val="18"/>
          <w:szCs w:val="18"/>
        </w:rPr>
        <w:t>contained in the Review of Foreign Policy of the Russian Federation released in 2007 reflect this</w:t>
      </w:r>
      <w:r>
        <w:rPr>
          <w:rStyle w:val="Style13ptBold"/>
          <w:b w:val="0"/>
          <w:sz w:val="18"/>
          <w:szCs w:val="18"/>
        </w:rPr>
        <w:t xml:space="preserve"> </w:t>
      </w:r>
      <w:r w:rsidRPr="00364A8B">
        <w:rPr>
          <w:rStyle w:val="Style13ptBold"/>
          <w:b w:val="0"/>
          <w:sz w:val="18"/>
          <w:szCs w:val="18"/>
        </w:rPr>
        <w:t>priority/motivation. 24</w:t>
      </w:r>
      <w:r>
        <w:rPr>
          <w:rStyle w:val="Style13ptBold"/>
          <w:b w:val="0"/>
          <w:sz w:val="18"/>
          <w:szCs w:val="18"/>
        </w:rPr>
        <w:t xml:space="preserve"> </w:t>
      </w:r>
      <w:proofErr w:type="spellStart"/>
      <w:r w:rsidRPr="0048567B">
        <w:rPr>
          <w:rStyle w:val="Emphasis"/>
          <w:highlight w:val="yellow"/>
        </w:rPr>
        <w:t>Russia‟s</w:t>
      </w:r>
      <w:proofErr w:type="spellEnd"/>
      <w:r w:rsidRPr="0048567B">
        <w:rPr>
          <w:rStyle w:val="Emphasis"/>
          <w:highlight w:val="yellow"/>
        </w:rPr>
        <w:t xml:space="preserve"> relationship with China,</w:t>
      </w:r>
      <w:r w:rsidRPr="00364A8B">
        <w:rPr>
          <w:rStyle w:val="Style13ptBold"/>
          <w:b w:val="0"/>
          <w:sz w:val="18"/>
          <w:szCs w:val="18"/>
        </w:rPr>
        <w:t xml:space="preserve"> and Asia more broadly, </w:t>
      </w:r>
      <w:r w:rsidRPr="0048567B">
        <w:rPr>
          <w:rStyle w:val="Emphasis"/>
          <w:highlight w:val="yellow"/>
        </w:rPr>
        <w:t>contributes to projecting the image of global presence and interests that Moscow desires.</w:t>
      </w:r>
      <w:r w:rsidRPr="00364A8B">
        <w:rPr>
          <w:rStyle w:val="Style13ptBold"/>
          <w:b w:val="0"/>
          <w:sz w:val="18"/>
          <w:szCs w:val="18"/>
        </w:rPr>
        <w:t xml:space="preserve"> Reflecting the enthusiasm in official policy, writing in</w:t>
      </w:r>
      <w:r>
        <w:rPr>
          <w:rStyle w:val="Style13ptBold"/>
          <w:b w:val="0"/>
          <w:sz w:val="18"/>
          <w:szCs w:val="18"/>
        </w:rPr>
        <w:t xml:space="preserve"> </w:t>
      </w:r>
      <w:r w:rsidRPr="00364A8B">
        <w:rPr>
          <w:rStyle w:val="Style13ptBold"/>
          <w:b w:val="0"/>
          <w:sz w:val="18"/>
          <w:szCs w:val="18"/>
        </w:rPr>
        <w:t>International Affairs in 2006 in an article entitled “Russians, Chinese - Brothers Forever,” Konstantin</w:t>
      </w:r>
      <w:r>
        <w:rPr>
          <w:rStyle w:val="Style13ptBold"/>
          <w:b w:val="0"/>
          <w:sz w:val="18"/>
          <w:szCs w:val="18"/>
        </w:rPr>
        <w:t xml:space="preserve"> </w:t>
      </w:r>
      <w:proofErr w:type="spellStart"/>
      <w:r w:rsidRPr="00364A8B">
        <w:rPr>
          <w:rStyle w:val="Style13ptBold"/>
          <w:b w:val="0"/>
          <w:sz w:val="18"/>
          <w:szCs w:val="18"/>
        </w:rPr>
        <w:t>Vnukov</w:t>
      </w:r>
      <w:proofErr w:type="spellEnd"/>
      <w:r w:rsidRPr="00364A8B">
        <w:rPr>
          <w:rStyle w:val="Style13ptBold"/>
          <w:b w:val="0"/>
          <w:sz w:val="18"/>
          <w:szCs w:val="18"/>
        </w:rPr>
        <w:t xml:space="preserve"> of the Asian Department of the Ministry of Foreign Affairs noted that while the two countries</w:t>
      </w:r>
      <w:r>
        <w:rPr>
          <w:rStyle w:val="Style13ptBold"/>
          <w:b w:val="0"/>
          <w:sz w:val="18"/>
          <w:szCs w:val="18"/>
        </w:rPr>
        <w:t xml:space="preserve"> </w:t>
      </w:r>
      <w:r w:rsidRPr="00364A8B">
        <w:rPr>
          <w:rStyle w:val="Style13ptBold"/>
          <w:b w:val="0"/>
          <w:sz w:val="18"/>
          <w:szCs w:val="18"/>
        </w:rPr>
        <w:t>possessed “such different civilizations,” the “main trend” in the “almost four-century old” history has</w:t>
      </w:r>
      <w:r>
        <w:rPr>
          <w:rStyle w:val="Style13ptBold"/>
          <w:b w:val="0"/>
          <w:sz w:val="18"/>
          <w:szCs w:val="18"/>
        </w:rPr>
        <w:t xml:space="preserve"> </w:t>
      </w:r>
      <w:r w:rsidRPr="00364A8B">
        <w:rPr>
          <w:rStyle w:val="Style13ptBold"/>
          <w:b w:val="0"/>
          <w:sz w:val="18"/>
          <w:szCs w:val="18"/>
        </w:rPr>
        <w:t>been characterized by “peace and good neighborliness” with “periods of confrontation” being “shortlived.”25</w:t>
      </w:r>
      <w:r>
        <w:rPr>
          <w:rStyle w:val="Style13ptBold"/>
          <w:b w:val="0"/>
          <w:sz w:val="18"/>
          <w:szCs w:val="18"/>
        </w:rPr>
        <w:t xml:space="preserve"> </w:t>
      </w:r>
      <w:proofErr w:type="spellStart"/>
      <w:r w:rsidRPr="00364A8B">
        <w:rPr>
          <w:rStyle w:val="Style13ptBold"/>
          <w:b w:val="0"/>
          <w:sz w:val="18"/>
          <w:szCs w:val="18"/>
        </w:rPr>
        <w:t>Vnukov</w:t>
      </w:r>
      <w:proofErr w:type="spellEnd"/>
      <w:r w:rsidRPr="00364A8B">
        <w:rPr>
          <w:rStyle w:val="Style13ptBold"/>
          <w:b w:val="0"/>
          <w:sz w:val="18"/>
          <w:szCs w:val="18"/>
        </w:rPr>
        <w:t xml:space="preserve"> described Russian-Chinese relations during the Putin era as reaching the “highest point</w:t>
      </w:r>
      <w:r>
        <w:rPr>
          <w:rStyle w:val="Style13ptBold"/>
          <w:b w:val="0"/>
          <w:sz w:val="18"/>
          <w:szCs w:val="18"/>
        </w:rPr>
        <w:t xml:space="preserve"> </w:t>
      </w:r>
      <w:r w:rsidRPr="00364A8B">
        <w:rPr>
          <w:rStyle w:val="Style13ptBold"/>
          <w:b w:val="0"/>
          <w:sz w:val="18"/>
          <w:szCs w:val="18"/>
        </w:rPr>
        <w:t>in history…dynamic, encompassing all, even the most sensitive spheres.”26</w:t>
      </w:r>
      <w:r>
        <w:rPr>
          <w:rStyle w:val="Style13ptBold"/>
          <w:b w:val="0"/>
          <w:sz w:val="18"/>
          <w:szCs w:val="18"/>
        </w:rPr>
        <w:t xml:space="preserve"> </w:t>
      </w:r>
      <w:r w:rsidRPr="00364A8B">
        <w:rPr>
          <w:rStyle w:val="Style13ptBold"/>
          <w:b w:val="0"/>
          <w:sz w:val="18"/>
          <w:szCs w:val="18"/>
        </w:rPr>
        <w:t>China also has important strategic reasons for seeking to maintain good relations with Russia.</w:t>
      </w:r>
      <w:r>
        <w:rPr>
          <w:rStyle w:val="Style13ptBold"/>
          <w:b w:val="0"/>
          <w:sz w:val="18"/>
          <w:szCs w:val="18"/>
        </w:rPr>
        <w:t xml:space="preserve"> </w:t>
      </w:r>
      <w:r w:rsidRPr="00364A8B">
        <w:rPr>
          <w:rStyle w:val="Style13ptBold"/>
          <w:b w:val="0"/>
          <w:sz w:val="18"/>
          <w:szCs w:val="18"/>
        </w:rPr>
        <w:t>From an overall foreign policy perspective, China pursues what it defines as a multidirectional foreign</w:t>
      </w:r>
      <w:r>
        <w:rPr>
          <w:rStyle w:val="Style13ptBold"/>
          <w:b w:val="0"/>
          <w:sz w:val="18"/>
          <w:szCs w:val="18"/>
        </w:rPr>
        <w:t xml:space="preserve"> </w:t>
      </w:r>
      <w:r w:rsidRPr="00364A8B">
        <w:rPr>
          <w:rStyle w:val="Style13ptBold"/>
          <w:b w:val="0"/>
          <w:sz w:val="18"/>
          <w:szCs w:val="18"/>
        </w:rPr>
        <w:t xml:space="preserve">policy that nurtures </w:t>
      </w:r>
      <w:proofErr w:type="spellStart"/>
      <w:r w:rsidRPr="00364A8B">
        <w:rPr>
          <w:rStyle w:val="Style13ptBold"/>
          <w:b w:val="0"/>
          <w:sz w:val="18"/>
          <w:szCs w:val="18"/>
        </w:rPr>
        <w:t>China‟s</w:t>
      </w:r>
      <w:proofErr w:type="spellEnd"/>
      <w:r w:rsidRPr="00364A8B">
        <w:rPr>
          <w:rStyle w:val="Style13ptBold"/>
          <w:b w:val="0"/>
          <w:sz w:val="18"/>
          <w:szCs w:val="18"/>
        </w:rPr>
        <w:t xml:space="preserve"> own peaceful development. Economic growth continues to be a top priority,</w:t>
      </w:r>
      <w:r>
        <w:rPr>
          <w:rStyle w:val="Style13ptBold"/>
          <w:b w:val="0"/>
          <w:sz w:val="18"/>
          <w:szCs w:val="18"/>
        </w:rPr>
        <w:t xml:space="preserve"> </w:t>
      </w:r>
      <w:r w:rsidRPr="00364A8B">
        <w:rPr>
          <w:rStyle w:val="Style13ptBold"/>
          <w:b w:val="0"/>
          <w:sz w:val="18"/>
          <w:szCs w:val="18"/>
        </w:rPr>
        <w:t>which requires a secure international environment. Good relations with Russia are necessary to carry out</w:t>
      </w:r>
      <w:r>
        <w:rPr>
          <w:rStyle w:val="Style13ptBold"/>
          <w:b w:val="0"/>
          <w:sz w:val="18"/>
          <w:szCs w:val="18"/>
        </w:rPr>
        <w:t xml:space="preserve"> </w:t>
      </w:r>
      <w:proofErr w:type="spellStart"/>
      <w:r w:rsidRPr="00364A8B">
        <w:rPr>
          <w:rStyle w:val="Style13ptBold"/>
          <w:b w:val="0"/>
          <w:sz w:val="18"/>
          <w:szCs w:val="18"/>
        </w:rPr>
        <w:t>China‟s</w:t>
      </w:r>
      <w:proofErr w:type="spellEnd"/>
      <w:r w:rsidRPr="00364A8B">
        <w:rPr>
          <w:rStyle w:val="Style13ptBold"/>
          <w:b w:val="0"/>
          <w:sz w:val="18"/>
          <w:szCs w:val="18"/>
        </w:rPr>
        <w:t xml:space="preserve"> development strategy. The relationship with Russia </w:t>
      </w:r>
      <w:r w:rsidRPr="00364A8B">
        <w:rPr>
          <w:rStyle w:val="Style13ptBold"/>
          <w:b w:val="0"/>
          <w:sz w:val="18"/>
          <w:szCs w:val="18"/>
        </w:rPr>
        <w:lastRenderedPageBreak/>
        <w:t>also has a broader aspect. Both countries</w:t>
      </w:r>
      <w:r>
        <w:rPr>
          <w:rStyle w:val="Style13ptBold"/>
          <w:b w:val="0"/>
          <w:sz w:val="18"/>
          <w:szCs w:val="18"/>
        </w:rPr>
        <w:t xml:space="preserve"> </w:t>
      </w:r>
      <w:r w:rsidRPr="00364A8B">
        <w:rPr>
          <w:rStyle w:val="Style13ptBold"/>
          <w:b w:val="0"/>
          <w:sz w:val="18"/>
          <w:szCs w:val="18"/>
        </w:rPr>
        <w:t>have an incentive to hinder American policies that seek to expand international enforcement of human</w:t>
      </w:r>
      <w:r>
        <w:rPr>
          <w:rStyle w:val="Style13ptBold"/>
          <w:b w:val="0"/>
          <w:sz w:val="18"/>
          <w:szCs w:val="18"/>
        </w:rPr>
        <w:t xml:space="preserve"> </w:t>
      </w:r>
      <w:r w:rsidRPr="00364A8B">
        <w:rPr>
          <w:rStyle w:val="Style13ptBold"/>
          <w:b w:val="0"/>
          <w:sz w:val="18"/>
          <w:szCs w:val="18"/>
        </w:rPr>
        <w:t>7</w:t>
      </w:r>
      <w:r>
        <w:rPr>
          <w:rStyle w:val="Style13ptBold"/>
          <w:b w:val="0"/>
          <w:sz w:val="18"/>
          <w:szCs w:val="18"/>
        </w:rPr>
        <w:t xml:space="preserve"> </w:t>
      </w:r>
      <w:r w:rsidRPr="00364A8B">
        <w:rPr>
          <w:rStyle w:val="Style13ptBold"/>
          <w:b w:val="0"/>
          <w:sz w:val="18"/>
          <w:szCs w:val="18"/>
        </w:rPr>
        <w:t xml:space="preserve">rights and encouragement of democratization. Similarly, </w:t>
      </w:r>
      <w:r w:rsidRPr="0048567B">
        <w:rPr>
          <w:rStyle w:val="Emphasis"/>
          <w:highlight w:val="yellow"/>
        </w:rPr>
        <w:t>both countries desire a reduction in US influence in Central Asia,</w:t>
      </w:r>
      <w:r w:rsidRPr="00364A8B">
        <w:rPr>
          <w:rStyle w:val="Style13ptBold"/>
          <w:b w:val="0"/>
          <w:sz w:val="18"/>
          <w:szCs w:val="18"/>
        </w:rPr>
        <w:t xml:space="preserve"> although China and Russia have competing interests there as well.</w:t>
      </w:r>
      <w:r>
        <w:rPr>
          <w:rStyle w:val="Style13ptBold"/>
          <w:b w:val="0"/>
          <w:sz w:val="18"/>
          <w:szCs w:val="18"/>
        </w:rPr>
        <w:t xml:space="preserve"> </w:t>
      </w:r>
    </w:p>
    <w:p w14:paraId="3E01BFD9" w14:textId="607E9C7B" w:rsidR="002A5CDE" w:rsidRPr="00730B6D" w:rsidRDefault="000B0DE6" w:rsidP="002A5CDE">
      <w:pPr>
        <w:pStyle w:val="Heading3"/>
      </w:pPr>
      <w:r>
        <w:lastRenderedPageBreak/>
        <w:t xml:space="preserve">AT </w:t>
      </w:r>
      <w:r w:rsidR="00B03905">
        <w:t>Perm d</w:t>
      </w:r>
      <w:r w:rsidR="002A5CDE" w:rsidRPr="00730B6D">
        <w:t xml:space="preserve">o </w:t>
      </w:r>
      <w:bookmarkEnd w:id="0"/>
      <w:bookmarkEnd w:id="1"/>
      <w:r w:rsidR="00B03905">
        <w:t>the CP</w:t>
      </w:r>
    </w:p>
    <w:p w14:paraId="6429CF28" w14:textId="77777777" w:rsidR="002A5CDE" w:rsidRPr="00730B6D" w:rsidRDefault="002A5CDE" w:rsidP="002A5CDE">
      <w:pPr>
        <w:rPr>
          <w:rFonts w:ascii="Georgia" w:hAnsi="Georgia"/>
        </w:rPr>
      </w:pPr>
    </w:p>
    <w:p w14:paraId="32FD1DE1" w14:textId="77777777" w:rsidR="002A5CDE" w:rsidRPr="00907667" w:rsidRDefault="002A5CDE" w:rsidP="002A5CDE">
      <w:pPr>
        <w:pStyle w:val="Heading4"/>
      </w:pPr>
      <w:bookmarkStart w:id="2" w:name="_Toc51068741"/>
      <w:r w:rsidRPr="00907667">
        <w:t>1.  The Perm Shifts Advocacy</w:t>
      </w:r>
      <w:bookmarkEnd w:id="2"/>
      <w:r w:rsidRPr="00907667">
        <w:t xml:space="preserve"> – </w:t>
      </w:r>
    </w:p>
    <w:p w14:paraId="33700D3E" w14:textId="77777777" w:rsidR="002A5CDE" w:rsidRPr="00907667" w:rsidRDefault="002A5CDE" w:rsidP="002A5CDE"/>
    <w:p w14:paraId="6CB8C874" w14:textId="77777777" w:rsidR="002A5CDE" w:rsidRPr="00907667" w:rsidRDefault="002A5CDE" w:rsidP="002A5CDE">
      <w:pPr>
        <w:pStyle w:val="Heading4"/>
      </w:pPr>
      <w:r w:rsidRPr="00907667">
        <w:t>This is a severance permutation which skews 1NC strategy and is a voting issue</w:t>
      </w:r>
    </w:p>
    <w:p w14:paraId="07EF0E8B" w14:textId="77777777" w:rsidR="002A5CDE" w:rsidRPr="00907667" w:rsidRDefault="002A5CDE" w:rsidP="002A5CDE"/>
    <w:p w14:paraId="790D9C78" w14:textId="77777777" w:rsidR="002A5CDE" w:rsidRPr="00907667" w:rsidRDefault="002A5CDE" w:rsidP="002A5CDE">
      <w:pPr>
        <w:pStyle w:val="Heading4"/>
      </w:pPr>
      <w:r w:rsidRPr="00907667">
        <w:t>A.  Functionally – the perm allows the plan to be amended or vetoed – since the plan is the focus of the debate a stable plan is key to ground for both sides</w:t>
      </w:r>
    </w:p>
    <w:p w14:paraId="1A38ADB8" w14:textId="77777777" w:rsidR="002A5CDE" w:rsidRPr="00907667" w:rsidRDefault="002A5CDE" w:rsidP="002A5CDE"/>
    <w:p w14:paraId="0B6D24B8" w14:textId="77777777" w:rsidR="002A5CDE" w:rsidRPr="00907667" w:rsidRDefault="002A5CDE" w:rsidP="002A5CDE">
      <w:pPr>
        <w:pStyle w:val="Heading4"/>
      </w:pPr>
      <w:r w:rsidRPr="00907667">
        <w:t xml:space="preserve">B.  Textually – the plan text says [should/will] which imply definite adoption </w:t>
      </w:r>
    </w:p>
    <w:p w14:paraId="75265526" w14:textId="77777777" w:rsidR="002A5CDE" w:rsidRPr="00907667" w:rsidRDefault="002A5CDE" w:rsidP="002A5CDE"/>
    <w:p w14:paraId="5A9D7662" w14:textId="77777777" w:rsidR="002A5CDE" w:rsidRPr="00907667" w:rsidRDefault="002A5CDE" w:rsidP="002A5CDE">
      <w:pPr>
        <w:pStyle w:val="Heading4"/>
      </w:pPr>
      <w:r w:rsidRPr="00907667">
        <w:t xml:space="preserve">C.  Topical action – the perm means the whole plan is conditional which means the </w:t>
      </w:r>
      <w:proofErr w:type="spellStart"/>
      <w:r w:rsidRPr="00907667">
        <w:t>aff</w:t>
      </w:r>
      <w:proofErr w:type="spellEnd"/>
      <w:r w:rsidRPr="00907667">
        <w:t xml:space="preserve"> could advocate any non-topical minor modification or even the status quo</w:t>
      </w:r>
    </w:p>
    <w:p w14:paraId="65D376E0" w14:textId="77777777" w:rsidR="002A5CDE" w:rsidRPr="00907667" w:rsidRDefault="002A5CDE" w:rsidP="002A5CDE"/>
    <w:p w14:paraId="7C845114" w14:textId="77777777" w:rsidR="002A5CDE" w:rsidRPr="00907667" w:rsidRDefault="002A5CDE" w:rsidP="002A5CDE">
      <w:pPr>
        <w:pStyle w:val="Heading4"/>
      </w:pPr>
      <w:r w:rsidRPr="00907667">
        <w:t>Reject the perm because severance is a moving target that allows them to spike out of our offense by removing parts of the plan and makes all counterplans not competitive—it’s the same as affirmative conditionality.</w:t>
      </w:r>
    </w:p>
    <w:p w14:paraId="7B276712" w14:textId="77777777" w:rsidR="002A5CDE" w:rsidRPr="00907667" w:rsidRDefault="002A5CDE" w:rsidP="002A5CDE"/>
    <w:p w14:paraId="31AA12A7" w14:textId="77777777" w:rsidR="002A5CDE" w:rsidRPr="00907667" w:rsidRDefault="002A5CDE" w:rsidP="002A5CDE">
      <w:pPr>
        <w:pStyle w:val="Heading4"/>
      </w:pPr>
      <w:bookmarkStart w:id="3" w:name="_Toc51068742"/>
      <w:r w:rsidRPr="00907667">
        <w:t>2.  Even if perms can be extra-topical, they can’t be completely non-topical</w:t>
      </w:r>
      <w:bookmarkEnd w:id="3"/>
    </w:p>
    <w:p w14:paraId="649A66E9" w14:textId="77777777" w:rsidR="002A5CDE" w:rsidRPr="00907667" w:rsidRDefault="002A5CDE" w:rsidP="002A5CDE"/>
    <w:p w14:paraId="126AD51C" w14:textId="77777777" w:rsidR="002A5CDE" w:rsidRPr="00907667" w:rsidRDefault="002A5CDE" w:rsidP="002A5CDE">
      <w:pPr>
        <w:pStyle w:val="Heading4"/>
      </w:pPr>
      <w:r w:rsidRPr="00907667">
        <w:t>“Resolved” means “fixity of purpose”—</w:t>
      </w:r>
      <w:proofErr w:type="spellStart"/>
      <w:proofErr w:type="gramStart"/>
      <w:r w:rsidRPr="00907667">
        <w:t>webster’s</w:t>
      </w:r>
      <w:proofErr w:type="spellEnd"/>
      <w:proofErr w:type="gramEnd"/>
      <w:r w:rsidRPr="00907667">
        <w:t xml:space="preserve"> dictionary ’01. They’re not resolved implementation because [INSERT COUNTRY NAME] can say no.</w:t>
      </w:r>
    </w:p>
    <w:p w14:paraId="277E4C32" w14:textId="77777777" w:rsidR="002A5CDE" w:rsidRDefault="002A5CDE" w:rsidP="002A5CDE"/>
    <w:p w14:paraId="333DD668" w14:textId="77777777" w:rsidR="002A5CDE" w:rsidRPr="00F51D4B" w:rsidRDefault="002A5CDE" w:rsidP="002A5CDE">
      <w:pPr>
        <w:pStyle w:val="Heading4"/>
      </w:pPr>
      <w:r w:rsidRPr="00F51D4B">
        <w:t>“</w:t>
      </w:r>
      <w:proofErr w:type="gramStart"/>
      <w:r w:rsidRPr="00F51D4B">
        <w:t>should</w:t>
      </w:r>
      <w:proofErr w:type="gramEnd"/>
      <w:r w:rsidRPr="00F51D4B">
        <w:t xml:space="preserve">” and “will” are “used to express obligation” and “a requirement,” meaning it implies such permanence—Dictionary.com, </w:t>
      </w:r>
      <w:r>
        <w:t>03</w:t>
      </w:r>
    </w:p>
    <w:p w14:paraId="66572F1E" w14:textId="77777777" w:rsidR="002A5CDE" w:rsidRPr="00907667" w:rsidRDefault="002A5CDE" w:rsidP="002A5CDE"/>
    <w:p w14:paraId="39B77BD9" w14:textId="77777777" w:rsidR="002A5CDE" w:rsidRPr="00907667" w:rsidRDefault="002A5CDE" w:rsidP="002A5CDE">
      <w:pPr>
        <w:pStyle w:val="Heading4"/>
      </w:pPr>
      <w:r w:rsidRPr="00907667">
        <w:t>Reject the perm because it allows completely non-topical action. Our interpretation is best because it forces them to justify the resolution and it’s more predictable because the resolution is the only sacrosanct thing in debate.</w:t>
      </w:r>
    </w:p>
    <w:p w14:paraId="0F0478DB" w14:textId="65E90826" w:rsidR="002A5CDE" w:rsidRDefault="000B0DE6" w:rsidP="002A5CDE">
      <w:pPr>
        <w:pStyle w:val="Heading3"/>
      </w:pPr>
      <w:r>
        <w:lastRenderedPageBreak/>
        <w:t xml:space="preserve">AT </w:t>
      </w:r>
      <w:r w:rsidR="00B03905">
        <w:t>Lie p</w:t>
      </w:r>
      <w:r w:rsidR="002A5CDE">
        <w:t>erm</w:t>
      </w:r>
    </w:p>
    <w:p w14:paraId="399D1877" w14:textId="77777777" w:rsidR="002A5CDE" w:rsidRPr="00730B6D" w:rsidRDefault="002A5CDE" w:rsidP="002A5CDE">
      <w:pPr>
        <w:pStyle w:val="Heading4"/>
      </w:pPr>
      <w:r w:rsidRPr="00730B6D">
        <w:t>They sever the unconditional and guaranteed enforcement of the plan by conditioning it on [INSERT NAME] acceptance without modification. Sever perms are moving targets and make stable plan texts impossible.</w:t>
      </w:r>
    </w:p>
    <w:p w14:paraId="5AC05BD4" w14:textId="77777777" w:rsidR="002A5CDE" w:rsidRPr="00730B6D" w:rsidRDefault="002A5CDE" w:rsidP="002A5CDE">
      <w:pPr>
        <w:rPr>
          <w:rFonts w:ascii="Georgia" w:hAnsi="Georgia"/>
          <w:b/>
        </w:rPr>
      </w:pPr>
    </w:p>
    <w:p w14:paraId="208FC29D" w14:textId="77777777" w:rsidR="002A5CDE" w:rsidRPr="00907667" w:rsidRDefault="002A5CDE" w:rsidP="002A5CDE">
      <w:pPr>
        <w:pStyle w:val="Heading4"/>
      </w:pPr>
      <w:r w:rsidRPr="00907667">
        <w:t xml:space="preserve">Sequential adoption perms should be rejected. They make all counterplans non-competitive and can co-opt offense by changing the time of the plans implementation. </w:t>
      </w:r>
    </w:p>
    <w:p w14:paraId="4629B868" w14:textId="77777777" w:rsidR="002A5CDE" w:rsidRPr="00730B6D" w:rsidRDefault="002A5CDE" w:rsidP="002A5CDE">
      <w:pPr>
        <w:rPr>
          <w:rFonts w:ascii="Georgia" w:hAnsi="Georgia"/>
          <w:b/>
        </w:rPr>
      </w:pPr>
    </w:p>
    <w:p w14:paraId="49945089" w14:textId="77777777" w:rsidR="002A5CDE" w:rsidRPr="00907667" w:rsidRDefault="002A5CDE" w:rsidP="002A5CDE">
      <w:pPr>
        <w:pStyle w:val="Heading4"/>
      </w:pPr>
      <w:r w:rsidRPr="00907667">
        <w:t>It’s not topical because “resolved” means “fixity of purpose” [</w:t>
      </w:r>
      <w:proofErr w:type="spellStart"/>
      <w:proofErr w:type="gramStart"/>
      <w:r w:rsidRPr="00907667">
        <w:t>websters</w:t>
      </w:r>
      <w:proofErr w:type="spellEnd"/>
      <w:proofErr w:type="gramEnd"/>
      <w:r w:rsidRPr="00907667">
        <w:t xml:space="preserve"> dictionary, ‘01]. Perms can be extra-topical but not completely non-topical. This forces them to justify the resolution, which is the basis of our offense. </w:t>
      </w:r>
    </w:p>
    <w:p w14:paraId="59E2810B" w14:textId="77777777" w:rsidR="002A5CDE" w:rsidRDefault="002A5CDE" w:rsidP="002A5CDE"/>
    <w:p w14:paraId="40407E09" w14:textId="77777777" w:rsidR="00DE6535" w:rsidRPr="00757177" w:rsidRDefault="00DE6535" w:rsidP="00DE6535">
      <w:pPr>
        <w:pStyle w:val="Heading4"/>
      </w:pPr>
      <w:r w:rsidRPr="00757177">
        <w:t>Only prior, binding consultation solves relations</w:t>
      </w:r>
    </w:p>
    <w:p w14:paraId="052FE781" w14:textId="77777777" w:rsidR="00DE6535" w:rsidRPr="00757177" w:rsidRDefault="00DE6535" w:rsidP="00DE6535">
      <w:pPr>
        <w:pStyle w:val="tag"/>
        <w:rPr>
          <w:rFonts w:ascii="Calibri" w:hAnsi="Calibri"/>
          <w:b w:val="0"/>
          <w:sz w:val="18"/>
        </w:rPr>
      </w:pPr>
      <w:proofErr w:type="spellStart"/>
      <w:r w:rsidRPr="00757177">
        <w:rPr>
          <w:rFonts w:ascii="Calibri" w:hAnsi="Calibri"/>
        </w:rPr>
        <w:t>Oliker</w:t>
      </w:r>
      <w:proofErr w:type="spellEnd"/>
      <w:r w:rsidRPr="00757177">
        <w:rPr>
          <w:rFonts w:ascii="Calibri" w:hAnsi="Calibri"/>
        </w:rPr>
        <w:t xml:space="preserve"> 9</w:t>
      </w:r>
      <w:r w:rsidRPr="00757177">
        <w:rPr>
          <w:rFonts w:ascii="Calibri" w:hAnsi="Calibri"/>
          <w:b w:val="0"/>
        </w:rPr>
        <w:t xml:space="preserve"> </w:t>
      </w:r>
      <w:r w:rsidRPr="00757177">
        <w:rPr>
          <w:rFonts w:ascii="Calibri" w:hAnsi="Calibri"/>
          <w:b w:val="0"/>
          <w:sz w:val="18"/>
        </w:rPr>
        <w:t>(Olga, Rand Foundation, http://www.rand.org/pubs/monographs/2009/RAND_MG768.pdf)</w:t>
      </w:r>
    </w:p>
    <w:p w14:paraId="19D0F73D" w14:textId="77777777" w:rsidR="00DE6535" w:rsidRPr="00757177" w:rsidRDefault="00DE6535" w:rsidP="00DE6535">
      <w:pPr>
        <w:pStyle w:val="card"/>
        <w:ind w:left="0"/>
        <w:rPr>
          <w:rFonts w:ascii="Calibri" w:hAnsi="Calibri"/>
        </w:rPr>
      </w:pPr>
      <w:r w:rsidRPr="0048567B">
        <w:rPr>
          <w:rStyle w:val="underline"/>
          <w:rFonts w:ascii="Calibri" w:hAnsi="Calibri"/>
          <w:highlight w:val="yellow"/>
        </w:rPr>
        <w:t>Much of any e</w:t>
      </w:r>
      <w:r w:rsidRPr="0048567B">
        <w:rPr>
          <w:rStyle w:val="underline"/>
          <w:rFonts w:ascii="Calibri" w:hAnsi="Calibri" w:cs="Cambria Math"/>
          <w:highlight w:val="yellow"/>
        </w:rPr>
        <w:t>ﬀ</w:t>
      </w:r>
      <w:r w:rsidRPr="0048567B">
        <w:rPr>
          <w:rStyle w:val="underline"/>
          <w:rFonts w:ascii="Calibri" w:hAnsi="Calibri"/>
          <w:highlight w:val="yellow"/>
        </w:rPr>
        <w:t xml:space="preserve">ort to improve relations with Russia comes </w:t>
      </w:r>
      <w:proofErr w:type="gramStart"/>
      <w:r w:rsidRPr="0048567B">
        <w:rPr>
          <w:rStyle w:val="underline"/>
          <w:rFonts w:ascii="Calibri" w:hAnsi="Calibri"/>
          <w:highlight w:val="yellow"/>
        </w:rPr>
        <w:t>down  to</w:t>
      </w:r>
      <w:proofErr w:type="gramEnd"/>
      <w:r w:rsidRPr="0048567B">
        <w:rPr>
          <w:rStyle w:val="underline"/>
          <w:rFonts w:ascii="Calibri" w:hAnsi="Calibri"/>
          <w:highlight w:val="yellow"/>
        </w:rPr>
        <w:t xml:space="preserve"> discussions and consultations. Russia</w:t>
      </w:r>
      <w:r w:rsidRPr="00757177">
        <w:rPr>
          <w:rFonts w:ascii="Calibri" w:hAnsi="Calibri"/>
        </w:rPr>
        <w:t xml:space="preserve">, like many other states, </w:t>
      </w:r>
      <w:proofErr w:type="gramStart"/>
      <w:r w:rsidRPr="0048567B">
        <w:rPr>
          <w:rStyle w:val="underline"/>
          <w:rFonts w:ascii="Calibri" w:hAnsi="Calibri"/>
          <w:highlight w:val="yellow"/>
        </w:rPr>
        <w:t>has  complained</w:t>
      </w:r>
      <w:proofErr w:type="gramEnd"/>
      <w:r w:rsidRPr="0048567B">
        <w:rPr>
          <w:rStyle w:val="underline"/>
          <w:rFonts w:ascii="Calibri" w:hAnsi="Calibri"/>
          <w:highlight w:val="yellow"/>
        </w:rPr>
        <w:t xml:space="preserve"> that</w:t>
      </w:r>
      <w:r w:rsidRPr="00757177">
        <w:rPr>
          <w:rStyle w:val="underline"/>
          <w:rFonts w:ascii="Calibri" w:hAnsi="Calibri"/>
        </w:rPr>
        <w:t xml:space="preserve"> </w:t>
      </w:r>
      <w:r w:rsidRPr="00757177">
        <w:rPr>
          <w:rFonts w:ascii="Calibri" w:hAnsi="Calibri"/>
        </w:rPr>
        <w:t xml:space="preserve">in recent years </w:t>
      </w:r>
      <w:r w:rsidRPr="0048567B">
        <w:rPr>
          <w:rStyle w:val="underline"/>
          <w:rFonts w:ascii="Calibri" w:hAnsi="Calibri"/>
          <w:highlight w:val="yellow"/>
        </w:rPr>
        <w:t>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informs other countries of its plans, but does not seek input prior to making a decision,  thus creating ill-feeling</w:t>
      </w:r>
      <w:r w:rsidRPr="00757177">
        <w:rPr>
          <w:rFonts w:ascii="Calibri" w:hAnsi="Calibri"/>
        </w:rPr>
        <w:t xml:space="preserve">. </w:t>
      </w:r>
      <w:r w:rsidRPr="0048567B">
        <w:rPr>
          <w:rStyle w:val="underline"/>
          <w:rFonts w:ascii="Calibri" w:hAnsi="Calibri"/>
          <w:highlight w:val="yellow"/>
        </w:rPr>
        <w:t xml:space="preserve">A permanent consultative mechanism at </w:t>
      </w:r>
      <w:proofErr w:type="gramStart"/>
      <w:r w:rsidRPr="0048567B">
        <w:rPr>
          <w:rStyle w:val="underline"/>
          <w:rFonts w:ascii="Calibri" w:hAnsi="Calibri"/>
          <w:highlight w:val="yellow"/>
        </w:rPr>
        <w:t>the  highest</w:t>
      </w:r>
      <w:proofErr w:type="gramEnd"/>
      <w:r w:rsidRPr="0048567B">
        <w:rPr>
          <w:rStyle w:val="underline"/>
          <w:rFonts w:ascii="Calibri" w:hAnsi="Calibri"/>
          <w:highlight w:val="yellow"/>
        </w:rPr>
        <w:t xml:space="preserve"> levels would serve as a clearinghouse for such issues and contribute to Russia’s prestige goals by demonstrating its global status</w:t>
      </w:r>
      <w:r w:rsidRPr="00757177">
        <w:rPr>
          <w:rFonts w:ascii="Calibri" w:hAnsi="Calibri"/>
        </w:rPr>
        <w:t xml:space="preserve"> </w:t>
      </w:r>
      <w:r w:rsidRPr="00757177">
        <w:rPr>
          <w:rFonts w:ascii="Calibri" w:hAnsi="Calibri"/>
          <w:sz w:val="14"/>
        </w:rPr>
        <w:t>as  a U.S. partner. The model for such a mechanism could be the Gore-</w:t>
      </w:r>
      <w:proofErr w:type="spellStart"/>
      <w:r w:rsidRPr="00757177">
        <w:rPr>
          <w:rFonts w:ascii="Calibri" w:hAnsi="Calibri"/>
          <w:sz w:val="14"/>
        </w:rPr>
        <w:t>Chornomyrdin</w:t>
      </w:r>
      <w:proofErr w:type="spellEnd"/>
      <w:r w:rsidRPr="00757177">
        <w:rPr>
          <w:rFonts w:ascii="Calibri" w:hAnsi="Calibri"/>
          <w:sz w:val="14"/>
        </w:rPr>
        <w:t xml:space="preserve"> Commission of the mid-1990s. Although not </w:t>
      </w:r>
      <w:proofErr w:type="gramStart"/>
      <w:r w:rsidRPr="00757177">
        <w:rPr>
          <w:rFonts w:ascii="Calibri" w:hAnsi="Calibri"/>
          <w:sz w:val="14"/>
        </w:rPr>
        <w:t>always  successful</w:t>
      </w:r>
      <w:proofErr w:type="gramEnd"/>
      <w:r w:rsidRPr="00757177">
        <w:rPr>
          <w:rFonts w:ascii="Calibri" w:hAnsi="Calibri"/>
          <w:sz w:val="14"/>
        </w:rPr>
        <w:t xml:space="preserve">, </w:t>
      </w:r>
      <w:r w:rsidRPr="0048567B">
        <w:rPr>
          <w:rStyle w:val="underline"/>
          <w:rFonts w:ascii="Calibri" w:hAnsi="Calibri"/>
          <w:highlight w:val="yellow"/>
        </w:rPr>
        <w:t xml:space="preserve">this mechanism allowed each country to raise key issues  </w:t>
      </w:r>
      <w:r w:rsidRPr="00757177">
        <w:rPr>
          <w:rStyle w:val="underline"/>
          <w:rFonts w:ascii="Calibri" w:hAnsi="Calibri"/>
          <w:sz w:val="14"/>
        </w:rPr>
        <w:t>before decisions were made and broadcast</w:t>
      </w:r>
      <w:r w:rsidRPr="0048567B">
        <w:rPr>
          <w:rStyle w:val="underline"/>
          <w:rFonts w:ascii="Calibri" w:hAnsi="Calibri"/>
          <w:highlight w:val="yellow"/>
        </w:rPr>
        <w:t>.</w:t>
      </w:r>
      <w:r w:rsidRPr="00757177">
        <w:rPr>
          <w:rFonts w:ascii="Calibri" w:hAnsi="Calibri"/>
        </w:rPr>
        <w:t xml:space="preserve"> </w:t>
      </w:r>
      <w:r w:rsidRPr="00757177">
        <w:rPr>
          <w:rFonts w:ascii="Calibri" w:hAnsi="Calibri"/>
          <w:sz w:val="14"/>
        </w:rPr>
        <w:t xml:space="preserve">Such consultations did </w:t>
      </w:r>
      <w:proofErr w:type="gramStart"/>
      <w:r w:rsidRPr="00757177">
        <w:rPr>
          <w:rFonts w:ascii="Calibri" w:hAnsi="Calibri"/>
          <w:sz w:val="14"/>
        </w:rPr>
        <w:t>not  imply</w:t>
      </w:r>
      <w:proofErr w:type="gramEnd"/>
      <w:r w:rsidRPr="00757177">
        <w:rPr>
          <w:rFonts w:ascii="Calibri" w:hAnsi="Calibri"/>
          <w:sz w:val="14"/>
        </w:rPr>
        <w:t xml:space="preserve"> a veto; they merely guaranteed a chance for the other party to  be heard</w:t>
      </w:r>
      <w:r w:rsidRPr="00757177">
        <w:rPr>
          <w:rFonts w:ascii="Calibri" w:hAnsi="Calibri"/>
        </w:rPr>
        <w:t xml:space="preserve">. </w:t>
      </w:r>
      <w:r w:rsidRPr="0048567B">
        <w:rPr>
          <w:rStyle w:val="underline"/>
          <w:rFonts w:ascii="Calibri" w:hAnsi="Calibri"/>
          <w:highlight w:val="yellow"/>
        </w:rPr>
        <w:t xml:space="preserve">A new mechanism </w:t>
      </w:r>
      <w:r w:rsidRPr="00757177">
        <w:rPr>
          <w:rStyle w:val="underline"/>
          <w:rFonts w:ascii="Calibri" w:hAnsi="Calibri"/>
          <w:sz w:val="14"/>
        </w:rPr>
        <w:t xml:space="preserve">based on this model and developed </w:t>
      </w:r>
      <w:proofErr w:type="gramStart"/>
      <w:r w:rsidRPr="00757177">
        <w:rPr>
          <w:rStyle w:val="underline"/>
          <w:rFonts w:ascii="Calibri" w:hAnsi="Calibri"/>
          <w:sz w:val="14"/>
        </w:rPr>
        <w:t>both  to</w:t>
      </w:r>
      <w:proofErr w:type="gramEnd"/>
      <w:r w:rsidRPr="00757177">
        <w:rPr>
          <w:rStyle w:val="underline"/>
          <w:rFonts w:ascii="Calibri" w:hAnsi="Calibri"/>
          <w:sz w:val="14"/>
        </w:rPr>
        <w:t xml:space="preserve"> address existing areas of concern and develop new spheres of cooperation </w:t>
      </w:r>
      <w:r w:rsidRPr="0048567B">
        <w:rPr>
          <w:rStyle w:val="underline"/>
          <w:rFonts w:ascii="Calibri" w:hAnsi="Calibri"/>
          <w:highlight w:val="yellow"/>
        </w:rPr>
        <w:t>could</w:t>
      </w:r>
      <w:r w:rsidRPr="00757177">
        <w:rPr>
          <w:rStyle w:val="underline"/>
          <w:rFonts w:ascii="Calibri" w:hAnsi="Calibri"/>
        </w:rPr>
        <w:t xml:space="preserve"> </w:t>
      </w:r>
      <w:r w:rsidRPr="00757177">
        <w:rPr>
          <w:rStyle w:val="underline"/>
          <w:rFonts w:ascii="Calibri" w:hAnsi="Calibri"/>
          <w:sz w:val="14"/>
        </w:rPr>
        <w:t xml:space="preserve">do a great deal to </w:t>
      </w:r>
      <w:r w:rsidRPr="0048567B">
        <w:rPr>
          <w:rStyle w:val="underline"/>
          <w:rFonts w:ascii="Calibri" w:hAnsi="Calibri"/>
          <w:highlight w:val="yellow"/>
        </w:rPr>
        <w:t xml:space="preserve">improve Russo-U.S. relations. Such </w:t>
      </w:r>
      <w:proofErr w:type="gramStart"/>
      <w:r w:rsidRPr="0048567B">
        <w:rPr>
          <w:rStyle w:val="underline"/>
          <w:rFonts w:ascii="Calibri" w:hAnsi="Calibri"/>
          <w:highlight w:val="yellow"/>
        </w:rPr>
        <w:t>a  commission</w:t>
      </w:r>
      <w:proofErr w:type="gramEnd"/>
      <w:r w:rsidRPr="0048567B">
        <w:rPr>
          <w:rStyle w:val="underline"/>
          <w:rFonts w:ascii="Calibri" w:hAnsi="Calibri"/>
          <w:highlight w:val="yellow"/>
        </w:rPr>
        <w:t xml:space="preserve"> would </w:t>
      </w:r>
      <w:r w:rsidRPr="00757177">
        <w:rPr>
          <w:rStyle w:val="underline"/>
          <w:rFonts w:ascii="Calibri" w:hAnsi="Calibri"/>
          <w:sz w:val="14"/>
        </w:rPr>
        <w:t xml:space="preserve">also help </w:t>
      </w:r>
      <w:r w:rsidRPr="0048567B">
        <w:rPr>
          <w:rStyle w:val="underline"/>
          <w:rFonts w:ascii="Calibri" w:hAnsi="Calibri"/>
          <w:highlight w:val="yellow"/>
        </w:rPr>
        <w:t xml:space="preserve">ensure </w:t>
      </w:r>
      <w:r w:rsidRPr="00757177">
        <w:rPr>
          <w:rStyle w:val="underline"/>
          <w:rFonts w:ascii="Calibri" w:hAnsi="Calibri"/>
          <w:sz w:val="14"/>
        </w:rPr>
        <w:t xml:space="preserve">a certain amount of </w:t>
      </w:r>
      <w:r w:rsidRPr="0048567B">
        <w:rPr>
          <w:rStyle w:val="underline"/>
          <w:rFonts w:ascii="Calibri" w:hAnsi="Calibri"/>
          <w:highlight w:val="yellow"/>
        </w:rPr>
        <w:t>Russian buy-in  to U.S. policies vetted through that mechanism</w:t>
      </w:r>
      <w:r w:rsidRPr="00757177">
        <w:rPr>
          <w:rFonts w:ascii="Calibri" w:hAnsi="Calibri"/>
        </w:rPr>
        <w:t xml:space="preserve">. </w:t>
      </w:r>
    </w:p>
    <w:p w14:paraId="41AFE507" w14:textId="77777777" w:rsidR="004F4E34" w:rsidRDefault="004F4E34" w:rsidP="004F4E34"/>
    <w:p w14:paraId="034FA1C3" w14:textId="77777777" w:rsidR="002A5CDE" w:rsidRPr="00B72FAB" w:rsidRDefault="002A5CDE" w:rsidP="002A5CDE">
      <w:pPr>
        <w:pStyle w:val="Heading4"/>
      </w:pPr>
      <w:r w:rsidRPr="00B72FAB">
        <w:t>The perm would be seen as bluffing</w:t>
      </w:r>
    </w:p>
    <w:p w14:paraId="20FD61AD" w14:textId="5F5756DB" w:rsidR="002A5CDE" w:rsidRPr="004F4E34" w:rsidRDefault="002A5CDE" w:rsidP="004F4E34">
      <w:proofErr w:type="spellStart"/>
      <w:r w:rsidRPr="004F4E34">
        <w:rPr>
          <w:rStyle w:val="Style13ptBold"/>
        </w:rPr>
        <w:t>Sartori</w:t>
      </w:r>
      <w:proofErr w:type="spellEnd"/>
      <w:r w:rsidRPr="004F4E34">
        <w:rPr>
          <w:rStyle w:val="Style13ptBold"/>
        </w:rPr>
        <w:t xml:space="preserve"> </w:t>
      </w:r>
      <w:r w:rsidR="004F4E34" w:rsidRPr="004F4E34">
        <w:rPr>
          <w:rStyle w:val="Style13ptBold"/>
        </w:rPr>
        <w:t>5</w:t>
      </w:r>
      <w:r w:rsidRPr="004F4E34">
        <w:t xml:space="preserve"> (Anne, Assistant Professor of Politics at Princeton) [Deterrence by Diplomacy, Princeton University Press, p. 125-6.]</w:t>
      </w:r>
    </w:p>
    <w:p w14:paraId="3398E74B" w14:textId="77777777" w:rsidR="002A5CDE" w:rsidRPr="00730B6D" w:rsidRDefault="002A5CDE" w:rsidP="002A5CDE">
      <w:pPr>
        <w:rPr>
          <w:rFonts w:ascii="Georgia" w:hAnsi="Georgia"/>
        </w:rPr>
      </w:pPr>
      <w:r w:rsidRPr="00730B6D">
        <w:rPr>
          <w:rFonts w:ascii="Georgia" w:hAnsi="Georgia"/>
        </w:rPr>
        <w:t xml:space="preserve">Similar Issues arise in the context of negotiations.  </w:t>
      </w:r>
      <w:r w:rsidRPr="00730B6D">
        <w:rPr>
          <w:rStyle w:val="underline"/>
          <w:rFonts w:ascii="Georgia" w:hAnsi="Georgia"/>
        </w:rPr>
        <w:t xml:space="preserve">Negotiators often have incentives to misrepresent information.  </w:t>
      </w:r>
      <w:r w:rsidRPr="00730B6D">
        <w:rPr>
          <w:rFonts w:ascii="Georgia" w:hAnsi="Georgia"/>
        </w:rPr>
        <w:t>For example, if</w:t>
      </w:r>
      <w:r w:rsidRPr="00730B6D">
        <w:rPr>
          <w:rStyle w:val="underline"/>
          <w:rFonts w:ascii="Georgia" w:hAnsi="Georgia"/>
        </w:rPr>
        <w:t xml:space="preserve"> a negotiating team falsely claims that its country is willing to make a few concessions, then it may get a more favorable bargain</w:t>
      </w:r>
      <w:r w:rsidRPr="00730B6D">
        <w:rPr>
          <w:rFonts w:ascii="Georgia" w:hAnsi="Georgia"/>
        </w:rPr>
        <w:t xml:space="preserve">.  The negotiating partner might prefer to make major concessions than to arrive at no agreement.  However, </w:t>
      </w:r>
      <w:r w:rsidRPr="00730B6D">
        <w:rPr>
          <w:rStyle w:val="underline"/>
          <w:rFonts w:ascii="Georgia" w:hAnsi="Georgia"/>
        </w:rPr>
        <w:t xml:space="preserve">if the negotiating partner is itself prepared to concede little, then the bluffing </w:t>
      </w:r>
      <w:proofErr w:type="gramStart"/>
      <w:r w:rsidRPr="00730B6D">
        <w:rPr>
          <w:rStyle w:val="underline"/>
          <w:rFonts w:ascii="Georgia" w:hAnsi="Georgia"/>
        </w:rPr>
        <w:t>state</w:t>
      </w:r>
      <w:proofErr w:type="gramEnd"/>
      <w:r w:rsidRPr="00730B6D">
        <w:rPr>
          <w:rStyle w:val="underline"/>
          <w:rFonts w:ascii="Georgia" w:hAnsi="Georgia"/>
        </w:rPr>
        <w:t xml:space="preserve"> my back down and accept a less-favorable deal</w:t>
      </w:r>
      <w:r w:rsidRPr="00730B6D">
        <w:rPr>
          <w:rFonts w:ascii="Georgia" w:hAnsi="Georgia"/>
        </w:rPr>
        <w:t xml:space="preserve">.  My theory suggests that </w:t>
      </w:r>
      <w:r w:rsidRPr="00730B6D">
        <w:rPr>
          <w:rStyle w:val="underline"/>
          <w:rFonts w:ascii="Georgia" w:hAnsi="Georgia"/>
        </w:rPr>
        <w:t>the state whose negotiators are caught bluffing will find its negotiations more difficult in the near future, since others will be less likely to believe their claims.</w:t>
      </w:r>
      <w:r w:rsidRPr="00730B6D">
        <w:rPr>
          <w:rFonts w:ascii="Georgia" w:hAnsi="Georgia"/>
        </w:rPr>
        <w:t xml:space="preserve">  However, it also suggests that negotiations will bluff only rarely; this explains why states are often able to make agreements based upon purely verbal and written negotiations.  On a more macro level, this theory might help to explain the functioning of alliances.  T</w:t>
      </w:r>
      <w:r w:rsidRPr="00730B6D">
        <w:rPr>
          <w:rStyle w:val="underline"/>
          <w:rFonts w:ascii="Georgia" w:hAnsi="Georgia"/>
        </w:rPr>
        <w:t>he details of the formal model apply less directly to alliances, which involve promises, rather than threats.  Nevertheless, the idea is similar</w:t>
      </w:r>
      <w:r w:rsidRPr="00730B6D">
        <w:rPr>
          <w:rFonts w:ascii="Georgia" w:hAnsi="Georgia"/>
        </w:rPr>
        <w:t xml:space="preserve">.  States have </w:t>
      </w:r>
      <w:r w:rsidRPr="00730B6D">
        <w:rPr>
          <w:rFonts w:ascii="Georgia" w:hAnsi="Georgia"/>
        </w:rPr>
        <w:lastRenderedPageBreak/>
        <w:t xml:space="preserve">incentives to form alliances that they do not intend to fulfill.  Forming an alliance can make a state better off by persuading opponents not to threaten the state or its ally.  My work suggests that </w:t>
      </w:r>
      <w:r w:rsidRPr="00730B6D">
        <w:rPr>
          <w:rStyle w:val="underline"/>
          <w:rFonts w:ascii="Georgia" w:hAnsi="Georgia"/>
        </w:rPr>
        <w:t>states might acquire reputations for bluffing, of a sort, when they renege on their alliances commitments, thereby reducing the credibility of their future commitments.  To avoid these, states should fulfill most of their commitments, a pattern that we see in practice</w:t>
      </w:r>
      <w:r w:rsidRPr="00730B6D">
        <w:rPr>
          <w:rFonts w:ascii="Georgia" w:hAnsi="Georgia"/>
        </w:rPr>
        <w:t xml:space="preserve"> (Leeds 2004). </w:t>
      </w:r>
    </w:p>
    <w:p w14:paraId="0BEDF0A1" w14:textId="77777777" w:rsidR="002A5CDE" w:rsidRPr="00730B6D" w:rsidRDefault="002A5CDE" w:rsidP="002A5CDE">
      <w:pPr>
        <w:rPr>
          <w:rFonts w:ascii="Georgia" w:hAnsi="Georgia"/>
        </w:rPr>
      </w:pPr>
    </w:p>
    <w:p w14:paraId="423515CC" w14:textId="77777777" w:rsidR="002A5CDE" w:rsidRPr="00B72FAB" w:rsidRDefault="002A5CDE" w:rsidP="002A5CDE">
      <w:pPr>
        <w:pStyle w:val="Heading4"/>
      </w:pPr>
      <w:r w:rsidRPr="00B72FAB">
        <w:t xml:space="preserve">That kills </w:t>
      </w:r>
      <w:proofErr w:type="spellStart"/>
      <w:r w:rsidRPr="00B72FAB">
        <w:t>heg</w:t>
      </w:r>
      <w:proofErr w:type="spellEnd"/>
      <w:r w:rsidRPr="00B72FAB">
        <w:t>.</w:t>
      </w:r>
    </w:p>
    <w:p w14:paraId="09920DA0" w14:textId="50DD3945" w:rsidR="002A5CDE" w:rsidRPr="004F4E34" w:rsidRDefault="004F4E34" w:rsidP="004F4E34">
      <w:pPr>
        <w:rPr>
          <w:sz w:val="16"/>
        </w:rPr>
      </w:pPr>
      <w:proofErr w:type="spellStart"/>
      <w:r w:rsidRPr="004F4E34">
        <w:rPr>
          <w:rStyle w:val="Style13ptBold"/>
        </w:rPr>
        <w:t>Sartori</w:t>
      </w:r>
      <w:proofErr w:type="spellEnd"/>
      <w:r w:rsidRPr="004F4E34">
        <w:rPr>
          <w:rStyle w:val="Style13ptBold"/>
        </w:rPr>
        <w:t xml:space="preserve"> </w:t>
      </w:r>
      <w:r w:rsidR="002A5CDE" w:rsidRPr="004F4E34">
        <w:rPr>
          <w:rStyle w:val="Style13ptBold"/>
        </w:rPr>
        <w:t>2</w:t>
      </w:r>
      <w:r w:rsidR="002A5CDE" w:rsidRPr="004F4E34">
        <w:t xml:space="preserve"> </w:t>
      </w:r>
      <w:r w:rsidRPr="004F4E34">
        <w:rPr>
          <w:sz w:val="16"/>
        </w:rPr>
        <w:t>(</w:t>
      </w:r>
      <w:r w:rsidR="002A5CDE" w:rsidRPr="004F4E34">
        <w:rPr>
          <w:sz w:val="16"/>
        </w:rPr>
        <w:t>Anne is an associate professor of political science at Northwestern University, Winter 2002, International Organization 56, 1, Winter 2002, pp. 122, http://muse.jhu.edu/journals/international_organization/toc/ino56.1.html)</w:t>
      </w:r>
    </w:p>
    <w:p w14:paraId="432176C9" w14:textId="77777777" w:rsidR="002A5CDE" w:rsidRPr="00730B6D" w:rsidRDefault="002A5CDE" w:rsidP="002A5CDE">
      <w:pPr>
        <w:rPr>
          <w:rFonts w:ascii="Georgia" w:hAnsi="Georgia"/>
        </w:rPr>
      </w:pPr>
      <w:r w:rsidRPr="00730B6D">
        <w:rPr>
          <w:rFonts w:ascii="Georgia" w:hAnsi="Georgia"/>
        </w:rPr>
        <w:t xml:space="preserve">I demonstrate formally that </w:t>
      </w:r>
      <w:r w:rsidRPr="00730B6D">
        <w:rPr>
          <w:rStyle w:val="underline"/>
          <w:rFonts w:ascii="Georgia" w:hAnsi="Georgia"/>
        </w:rPr>
        <w:t xml:space="preserve">diplomacy works in the absence of domestic audiences. It works precisely because it is so valuable. When states are irresolute, </w:t>
      </w:r>
      <w:proofErr w:type="gramStart"/>
      <w:r w:rsidRPr="00730B6D">
        <w:rPr>
          <w:rStyle w:val="underline"/>
          <w:rFonts w:ascii="Georgia" w:hAnsi="Georgia"/>
        </w:rPr>
        <w:t>they  are</w:t>
      </w:r>
      <w:proofErr w:type="gramEnd"/>
      <w:r w:rsidRPr="00730B6D">
        <w:rPr>
          <w:rStyle w:val="underline"/>
          <w:rFonts w:ascii="Georgia" w:hAnsi="Georgia"/>
        </w:rPr>
        <w:t xml:space="preserve"> tempted to bluff</w:t>
      </w:r>
      <w:r w:rsidRPr="00730B6D">
        <w:rPr>
          <w:rFonts w:ascii="Georgia" w:hAnsi="Georgia"/>
        </w:rPr>
        <w:t>, but the possibility of acquiring a reputation for blufﬁng often  deters a state from blufﬁng</w:t>
      </w:r>
      <w:r w:rsidRPr="00730B6D">
        <w:rPr>
          <w:rStyle w:val="underline"/>
          <w:rFonts w:ascii="Georgia" w:hAnsi="Georgia"/>
        </w:rPr>
        <w:t xml:space="preserve">. A state that has a reputation for blufﬁng is less able </w:t>
      </w:r>
      <w:proofErr w:type="gramStart"/>
      <w:r w:rsidRPr="00730B6D">
        <w:rPr>
          <w:rStyle w:val="underline"/>
          <w:rFonts w:ascii="Georgia" w:hAnsi="Georgia"/>
        </w:rPr>
        <w:t>to  communicate</w:t>
      </w:r>
      <w:proofErr w:type="gramEnd"/>
      <w:r w:rsidRPr="00730B6D">
        <w:rPr>
          <w:rStyle w:val="underline"/>
          <w:rFonts w:ascii="Georgia" w:hAnsi="Georgia"/>
        </w:rPr>
        <w:t xml:space="preserve"> and less likely to attain its goals. State leaders often speak honestly </w:t>
      </w:r>
      <w:proofErr w:type="gramStart"/>
      <w:r w:rsidRPr="00730B6D">
        <w:rPr>
          <w:rStyle w:val="underline"/>
          <w:rFonts w:ascii="Georgia" w:hAnsi="Georgia"/>
        </w:rPr>
        <w:t>in  order</w:t>
      </w:r>
      <w:proofErr w:type="gramEnd"/>
      <w:r w:rsidRPr="00730B6D">
        <w:rPr>
          <w:rStyle w:val="underline"/>
          <w:rFonts w:ascii="Georgia" w:hAnsi="Georgia"/>
        </w:rPr>
        <w:t xml:space="preserve"> to maintain their ability to use diplomacy in future disputes.6 They are more  likely to concede less important issues and to have the issues they consider most  important decided in their favor</w:t>
      </w:r>
      <w:r w:rsidRPr="00730B6D">
        <w:rPr>
          <w:rFonts w:ascii="Georgia" w:hAnsi="Georgia"/>
        </w:rPr>
        <w:t>. The model thus suggests that in the (</w:t>
      </w:r>
      <w:proofErr w:type="gramStart"/>
      <w:r w:rsidRPr="00730B6D">
        <w:rPr>
          <w:rFonts w:ascii="Georgia" w:hAnsi="Georgia"/>
        </w:rPr>
        <w:t>more  complicated</w:t>
      </w:r>
      <w:proofErr w:type="gramEnd"/>
      <w:r w:rsidRPr="00730B6D">
        <w:rPr>
          <w:rFonts w:ascii="Georgia" w:hAnsi="Georgia"/>
        </w:rPr>
        <w:t xml:space="preserve">) real world, states use diplomacy to attain a mutually beneﬁcial “trade”  of issues over time.  States sometimes do bluff, of course. It is impossible to measure how often </w:t>
      </w:r>
      <w:proofErr w:type="gramStart"/>
      <w:r w:rsidRPr="00730B6D">
        <w:rPr>
          <w:rFonts w:ascii="Georgia" w:hAnsi="Georgia"/>
        </w:rPr>
        <w:t>they  do</w:t>
      </w:r>
      <w:proofErr w:type="gramEnd"/>
      <w:r w:rsidRPr="00730B6D">
        <w:rPr>
          <w:rFonts w:ascii="Georgia" w:hAnsi="Georgia"/>
        </w:rPr>
        <w:t xml:space="preserve"> so because opponents and researchers may not discover that a successful  deterrent threat was actually a successful bluff. Nevertheless, the model I </w:t>
      </w:r>
      <w:proofErr w:type="gramStart"/>
      <w:r w:rsidRPr="00730B6D">
        <w:rPr>
          <w:rFonts w:ascii="Georgia" w:hAnsi="Georgia"/>
        </w:rPr>
        <w:t>present  here</w:t>
      </w:r>
      <w:proofErr w:type="gramEnd"/>
      <w:r w:rsidRPr="00730B6D">
        <w:rPr>
          <w:rFonts w:ascii="Georgia" w:hAnsi="Georgia"/>
        </w:rPr>
        <w:t xml:space="preserve"> has a theoretical implication about when bluffs will succeed</w:t>
      </w:r>
      <w:r w:rsidRPr="00730B6D">
        <w:rPr>
          <w:rStyle w:val="underline"/>
          <w:rFonts w:ascii="Georgia" w:hAnsi="Georgia"/>
        </w:rPr>
        <w:t xml:space="preserve">: Diplomacy,  whether it be honest or a bluff, is most likely to succeed when a state is most likely  to be honest. A state is most likely to be honest when it has an honest reputation </w:t>
      </w:r>
      <w:proofErr w:type="gramStart"/>
      <w:r w:rsidRPr="00730B6D">
        <w:rPr>
          <w:rStyle w:val="underline"/>
          <w:rFonts w:ascii="Georgia" w:hAnsi="Georgia"/>
        </w:rPr>
        <w:t>to  lose</w:t>
      </w:r>
      <w:proofErr w:type="gramEnd"/>
      <w:r w:rsidRPr="00730B6D">
        <w:rPr>
          <w:rStyle w:val="underline"/>
          <w:rFonts w:ascii="Georgia" w:hAnsi="Georgia"/>
        </w:rPr>
        <w:t>, a reputation gained either by its having used diplomacy consistently in recent  disputes or having successfully bluffed without others realizing its dishonesty.  Since a state that uses diplomacy honestly cannot be caught in a bluff</w:t>
      </w:r>
      <w:r w:rsidRPr="00730B6D">
        <w:rPr>
          <w:rFonts w:ascii="Georgia" w:hAnsi="Georgia"/>
        </w:rPr>
        <w:t xml:space="preserve">, concessions to an adversary can be a wise policy. When a state considers an issue </w:t>
      </w:r>
      <w:proofErr w:type="gramStart"/>
      <w:r w:rsidRPr="00730B6D">
        <w:rPr>
          <w:rFonts w:ascii="Georgia" w:hAnsi="Georgia"/>
        </w:rPr>
        <w:t>relatively  unimportant</w:t>
      </w:r>
      <w:proofErr w:type="gramEnd"/>
      <w:r w:rsidRPr="00730B6D">
        <w:rPr>
          <w:rFonts w:ascii="Georgia" w:hAnsi="Georgia"/>
        </w:rPr>
        <w:t xml:space="preserve"> and the truth is it is not prepared to ﬁght, blufﬁng carries with it the  possibility of success as well as the risk of decreased credibility in future disputes.  </w:t>
      </w:r>
      <w:r w:rsidRPr="00730B6D">
        <w:rPr>
          <w:rStyle w:val="underline"/>
          <w:rFonts w:ascii="Georgia" w:hAnsi="Georgia"/>
        </w:rPr>
        <w:t xml:space="preserve">The term appeasement has acquired a bad name, but not all states in all </w:t>
      </w:r>
      <w:proofErr w:type="gramStart"/>
      <w:r w:rsidRPr="00730B6D">
        <w:rPr>
          <w:rStyle w:val="underline"/>
          <w:rFonts w:ascii="Georgia" w:hAnsi="Georgia"/>
        </w:rPr>
        <w:t>situations  are</w:t>
      </w:r>
      <w:proofErr w:type="gramEnd"/>
      <w:r w:rsidRPr="00730B6D">
        <w:rPr>
          <w:rStyle w:val="underline"/>
          <w:rFonts w:ascii="Georgia" w:hAnsi="Georgia"/>
        </w:rPr>
        <w:t xml:space="preserve"> </w:t>
      </w:r>
      <w:proofErr w:type="spellStart"/>
      <w:r w:rsidRPr="00730B6D">
        <w:rPr>
          <w:rStyle w:val="underline"/>
          <w:rFonts w:ascii="Georgia" w:hAnsi="Georgia"/>
        </w:rPr>
        <w:t>deterrable</w:t>
      </w:r>
      <w:proofErr w:type="spellEnd"/>
      <w:r w:rsidRPr="00730B6D">
        <w:rPr>
          <w:rStyle w:val="underline"/>
          <w:rFonts w:ascii="Georgia" w:hAnsi="Georgia"/>
        </w:rPr>
        <w:t xml:space="preserve">. Many scholars believe that Hitler would have continued his </w:t>
      </w:r>
      <w:proofErr w:type="gramStart"/>
      <w:r w:rsidRPr="00730B6D">
        <w:rPr>
          <w:rStyle w:val="underline"/>
          <w:rFonts w:ascii="Georgia" w:hAnsi="Georgia"/>
        </w:rPr>
        <w:t>onslaught  regardless</w:t>
      </w:r>
      <w:proofErr w:type="gramEnd"/>
      <w:r w:rsidRPr="00730B6D">
        <w:rPr>
          <w:rStyle w:val="underline"/>
          <w:rFonts w:ascii="Georgia" w:hAnsi="Georgia"/>
        </w:rPr>
        <w:t xml:space="preserve"> of Britain’s actions </w:t>
      </w:r>
      <w:r w:rsidRPr="00730B6D">
        <w:rPr>
          <w:rFonts w:ascii="Georgia" w:hAnsi="Georgia"/>
        </w:rPr>
        <w:t xml:space="preserve">in response to Hitler’s activities in Czechoslovakia.7  If Britain had tried to bluff over Czechoslovakia, its attempts to deter Germany’s  attack on Poland would have been even less credible. Similarly, </w:t>
      </w:r>
      <w:r w:rsidRPr="00730B6D">
        <w:rPr>
          <w:rStyle w:val="underline"/>
          <w:rFonts w:ascii="Georgia" w:hAnsi="Georgia"/>
        </w:rPr>
        <w:t xml:space="preserve">the United </w:t>
      </w:r>
      <w:proofErr w:type="gramStart"/>
      <w:r w:rsidRPr="00730B6D">
        <w:rPr>
          <w:rStyle w:val="underline"/>
          <w:rFonts w:ascii="Georgia" w:hAnsi="Georgia"/>
        </w:rPr>
        <w:t>States’  acquiescence</w:t>
      </w:r>
      <w:proofErr w:type="gramEnd"/>
      <w:r w:rsidRPr="00730B6D">
        <w:rPr>
          <w:rStyle w:val="underline"/>
          <w:rFonts w:ascii="Georgia" w:hAnsi="Georgia"/>
        </w:rPr>
        <w:t xml:space="preserve"> to</w:t>
      </w:r>
      <w:r w:rsidRPr="00730B6D">
        <w:rPr>
          <w:rFonts w:ascii="Georgia" w:hAnsi="Georgia"/>
        </w:rPr>
        <w:t xml:space="preserve"> the 1968 Soviet invasion of </w:t>
      </w:r>
      <w:r w:rsidRPr="00730B6D">
        <w:rPr>
          <w:rStyle w:val="underline"/>
          <w:rFonts w:ascii="Georgia" w:hAnsi="Georgia"/>
        </w:rPr>
        <w:t>Czechoslovakia was not a high point of  moral policymaking</w:t>
      </w:r>
      <w:r w:rsidRPr="00730B6D">
        <w:rPr>
          <w:rFonts w:ascii="Georgia" w:hAnsi="Georgia"/>
        </w:rPr>
        <w:t xml:space="preserve">; however, given that any threats regarding Czechoslovakia  would have been bluffs, </w:t>
      </w:r>
      <w:r w:rsidRPr="00730B6D">
        <w:rPr>
          <w:rStyle w:val="underline"/>
          <w:rFonts w:ascii="Georgia" w:hAnsi="Georgia"/>
        </w:rPr>
        <w:t xml:space="preserve">honest acquiescence was the best way to preserve </w:t>
      </w:r>
      <w:proofErr w:type="spellStart"/>
      <w:r w:rsidRPr="00730B6D">
        <w:rPr>
          <w:rStyle w:val="underline"/>
          <w:rFonts w:ascii="Georgia" w:hAnsi="Georgia"/>
        </w:rPr>
        <w:t>credi</w:t>
      </w:r>
      <w:proofErr w:type="spellEnd"/>
      <w:r w:rsidRPr="00730B6D">
        <w:rPr>
          <w:rStyle w:val="underline"/>
          <w:rFonts w:ascii="Georgia" w:hAnsi="Georgia"/>
        </w:rPr>
        <w:t xml:space="preserve">-  </w:t>
      </w:r>
      <w:proofErr w:type="spellStart"/>
      <w:r w:rsidRPr="00730B6D">
        <w:rPr>
          <w:rStyle w:val="underline"/>
          <w:rFonts w:ascii="Georgia" w:hAnsi="Georgia"/>
        </w:rPr>
        <w:t>bility</w:t>
      </w:r>
      <w:proofErr w:type="spellEnd"/>
      <w:r w:rsidRPr="00730B6D">
        <w:rPr>
          <w:rStyle w:val="underline"/>
          <w:rFonts w:ascii="Georgia" w:hAnsi="Georgia"/>
        </w:rPr>
        <w:t>. In the latter case, U.S. leaders seemed to realize the beneﬁts of honesty</w:t>
      </w:r>
      <w:r w:rsidRPr="00730B6D">
        <w:rPr>
          <w:rFonts w:ascii="Georgia" w:hAnsi="Georgia"/>
        </w:rPr>
        <w:t xml:space="preserve">; </w:t>
      </w:r>
      <w:proofErr w:type="gramStart"/>
      <w:r w:rsidRPr="00730B6D">
        <w:rPr>
          <w:rFonts w:ascii="Georgia" w:hAnsi="Georgia"/>
        </w:rPr>
        <w:t>when  Russian</w:t>
      </w:r>
      <w:proofErr w:type="gramEnd"/>
      <w:r w:rsidRPr="00730B6D">
        <w:rPr>
          <w:rFonts w:ascii="Georgia" w:hAnsi="Georgia"/>
        </w:rPr>
        <w:t xml:space="preserve"> ambassador Anatoly </w:t>
      </w:r>
      <w:proofErr w:type="spellStart"/>
      <w:r w:rsidRPr="00730B6D">
        <w:rPr>
          <w:rFonts w:ascii="Georgia" w:hAnsi="Georgia"/>
        </w:rPr>
        <w:t>Dobrynin</w:t>
      </w:r>
      <w:proofErr w:type="spellEnd"/>
      <w:r w:rsidRPr="00730B6D">
        <w:rPr>
          <w:rFonts w:ascii="Georgia" w:hAnsi="Georgia"/>
        </w:rPr>
        <w:t xml:space="preserve"> told U.S. president Johnson that U.S.  </w:t>
      </w:r>
      <w:proofErr w:type="gramStart"/>
      <w:r w:rsidRPr="00730B6D">
        <w:rPr>
          <w:rFonts w:ascii="Georgia" w:hAnsi="Georgia"/>
        </w:rPr>
        <w:t>interests</w:t>
      </w:r>
      <w:proofErr w:type="gramEnd"/>
      <w:r w:rsidRPr="00730B6D">
        <w:rPr>
          <w:rFonts w:ascii="Georgia" w:hAnsi="Georgia"/>
        </w:rPr>
        <w:t xml:space="preserve"> were not affected by the Soviet action in Czechoslovakia, “in response he  was told that U.S. interests are involved in Berlin where we are committed to  prevent the city being overrun by the Russians.”8 Johnson’s words reveal that </w:t>
      </w:r>
      <w:proofErr w:type="gramStart"/>
      <w:r w:rsidRPr="00730B6D">
        <w:rPr>
          <w:rFonts w:ascii="Georgia" w:hAnsi="Georgia"/>
        </w:rPr>
        <w:t>he  saw</w:t>
      </w:r>
      <w:proofErr w:type="gramEnd"/>
      <w:r w:rsidRPr="00730B6D">
        <w:rPr>
          <w:rFonts w:ascii="Georgia" w:hAnsi="Georgia"/>
        </w:rPr>
        <w:t xml:space="preserve"> a difference between Czechoslovakia, where he was honestly admitting that  there was no strong U.S. interest, and Berlin, where he was threatening and prepared  to go to war.  </w:t>
      </w:r>
    </w:p>
    <w:p w14:paraId="75D6D7AE" w14:textId="77777777" w:rsidR="002A5CDE" w:rsidRPr="00730B6D" w:rsidRDefault="002A5CDE" w:rsidP="002A5CDE">
      <w:pPr>
        <w:rPr>
          <w:rFonts w:ascii="Georgia" w:hAnsi="Georgia"/>
        </w:rPr>
      </w:pPr>
    </w:p>
    <w:p w14:paraId="4E1D262C" w14:textId="77777777" w:rsidR="002A5CDE" w:rsidRPr="00B72FAB" w:rsidRDefault="002A5CDE" w:rsidP="002A5CDE">
      <w:pPr>
        <w:pStyle w:val="Heading4"/>
      </w:pPr>
      <w:r w:rsidRPr="00B72FAB">
        <w:t>Global nuclear war</w:t>
      </w:r>
    </w:p>
    <w:p w14:paraId="4F4E387B" w14:textId="04521BFE" w:rsidR="002A5CDE" w:rsidRPr="004F4E34" w:rsidRDefault="004F4E34" w:rsidP="004F4E34">
      <w:pPr>
        <w:rPr>
          <w:sz w:val="16"/>
        </w:rPr>
      </w:pPr>
      <w:proofErr w:type="spellStart"/>
      <w:r w:rsidRPr="004F4E34">
        <w:rPr>
          <w:rStyle w:val="Style13ptBold"/>
        </w:rPr>
        <w:t>Khalilzad</w:t>
      </w:r>
      <w:proofErr w:type="spellEnd"/>
      <w:r w:rsidRPr="004F4E34">
        <w:rPr>
          <w:rStyle w:val="Style13ptBold"/>
        </w:rPr>
        <w:t xml:space="preserve"> </w:t>
      </w:r>
      <w:r w:rsidR="002A5CDE" w:rsidRPr="004F4E34">
        <w:rPr>
          <w:rStyle w:val="Style13ptBold"/>
        </w:rPr>
        <w:t>95</w:t>
      </w:r>
      <w:r w:rsidR="002A5CDE" w:rsidRPr="004F4E34">
        <w:t xml:space="preserve"> </w:t>
      </w:r>
      <w:r w:rsidR="002A5CDE" w:rsidRPr="004F4E34">
        <w:rPr>
          <w:sz w:val="16"/>
        </w:rPr>
        <w:t>(</w:t>
      </w:r>
      <w:proofErr w:type="spellStart"/>
      <w:r w:rsidR="002A5CDE" w:rsidRPr="004F4E34">
        <w:rPr>
          <w:sz w:val="16"/>
        </w:rPr>
        <w:t>Zalmay</w:t>
      </w:r>
      <w:proofErr w:type="spellEnd"/>
      <w:r w:rsidR="002A5CDE" w:rsidRPr="004F4E34">
        <w:rPr>
          <w:sz w:val="16"/>
        </w:rPr>
        <w:t>, RAND Corporation, The Washington Quarterly, Spring 1995)</w:t>
      </w:r>
    </w:p>
    <w:p w14:paraId="06D9A000" w14:textId="77777777" w:rsidR="002A5CDE" w:rsidRPr="00730B6D" w:rsidRDefault="002A5CDE" w:rsidP="002A5CDE">
      <w:pPr>
        <w:rPr>
          <w:rFonts w:ascii="Georgia" w:hAnsi="Georgia"/>
        </w:rPr>
      </w:pPr>
      <w:r w:rsidRPr="00730B6D">
        <w:rPr>
          <w:rStyle w:val="UnunderlinedTextChar"/>
          <w:rFonts w:ascii="Georgia" w:hAnsi="Georgia"/>
        </w:rPr>
        <w:t xml:space="preserve">On balance, this is the best long-term guiding principle and vision. Such a vision is desirable not as an end in itself, but because </w:t>
      </w:r>
      <w:r w:rsidRPr="00730B6D">
        <w:rPr>
          <w:rStyle w:val="StyleUnderline"/>
          <w:rFonts w:ascii="Georgia" w:hAnsi="Georgia"/>
        </w:rPr>
        <w:t>a world in which the United States exercises leadership would</w:t>
      </w:r>
      <w:r w:rsidRPr="00730B6D">
        <w:rPr>
          <w:rFonts w:ascii="Georgia" w:hAnsi="Georgia"/>
        </w:rPr>
        <w:t xml:space="preserve"> have tremendous advantages. First, the global environment would </w:t>
      </w:r>
      <w:r w:rsidRPr="00730B6D">
        <w:rPr>
          <w:rStyle w:val="StyleUnderline"/>
          <w:rFonts w:ascii="Georgia" w:hAnsi="Georgia"/>
        </w:rPr>
        <w:t>be more open and more receptive to</w:t>
      </w:r>
      <w:r w:rsidRPr="00730B6D">
        <w:rPr>
          <w:rFonts w:ascii="Georgia" w:hAnsi="Georgia"/>
        </w:rPr>
        <w:t xml:space="preserve"> American values -- </w:t>
      </w:r>
      <w:r w:rsidRPr="00730B6D">
        <w:rPr>
          <w:rStyle w:val="StyleUnderline"/>
          <w:rFonts w:ascii="Georgia" w:hAnsi="Georgia"/>
        </w:rPr>
        <w:t>democracy, free markets, and the rule of law</w:t>
      </w:r>
      <w:r w:rsidRPr="00730B6D">
        <w:rPr>
          <w:rFonts w:ascii="Georgia" w:hAnsi="Georgia"/>
        </w:rPr>
        <w:t xml:space="preserve">. Second, </w:t>
      </w:r>
      <w:r w:rsidRPr="00730B6D">
        <w:rPr>
          <w:rStyle w:val="StyleUnderline"/>
          <w:rFonts w:ascii="Georgia" w:hAnsi="Georgia"/>
        </w:rPr>
        <w:t>such a world would have a better chance of dealing cooperatively with the world's major problems, such as nuclear proliferation, threats of regional hegemony</w:t>
      </w:r>
      <w:r w:rsidRPr="00730B6D">
        <w:rPr>
          <w:rFonts w:ascii="Georgia" w:hAnsi="Georgia"/>
        </w:rPr>
        <w:t xml:space="preserve"> by renegade states, </w:t>
      </w:r>
      <w:r w:rsidRPr="00730B6D">
        <w:rPr>
          <w:rStyle w:val="StyleUnderline"/>
          <w:rFonts w:ascii="Georgia" w:hAnsi="Georgia"/>
        </w:rPr>
        <w:t>and low-level conflicts.</w:t>
      </w:r>
      <w:r w:rsidRPr="00730B6D">
        <w:rPr>
          <w:rFonts w:ascii="Georgia" w:hAnsi="Georgia"/>
          <w:u w:val="single"/>
        </w:rPr>
        <w:t xml:space="preserve"> </w:t>
      </w:r>
      <w:r w:rsidRPr="00730B6D">
        <w:rPr>
          <w:rFonts w:ascii="Georgia" w:hAnsi="Georgia"/>
        </w:rPr>
        <w:t xml:space="preserve">Finally, </w:t>
      </w:r>
      <w:r w:rsidRPr="00730B6D">
        <w:rPr>
          <w:rStyle w:val="StyleUnderline"/>
          <w:rFonts w:ascii="Georgia" w:hAnsi="Georgia"/>
        </w:rPr>
        <w:t>U.S. leadership would help preclude the rise of another hostile global rival, enabling</w:t>
      </w:r>
      <w:r w:rsidRPr="00730B6D">
        <w:rPr>
          <w:rFonts w:ascii="Georgia" w:hAnsi="Georgia"/>
          <w:u w:val="single"/>
        </w:rPr>
        <w:t xml:space="preserve"> </w:t>
      </w:r>
      <w:r w:rsidRPr="00730B6D">
        <w:rPr>
          <w:rFonts w:ascii="Georgia" w:hAnsi="Georgia"/>
        </w:rPr>
        <w:t>the United States and</w:t>
      </w:r>
      <w:r w:rsidRPr="00730B6D">
        <w:rPr>
          <w:rFonts w:ascii="Georgia" w:hAnsi="Georgia"/>
          <w:u w:val="single"/>
        </w:rPr>
        <w:t xml:space="preserve"> </w:t>
      </w:r>
      <w:r w:rsidRPr="00730B6D">
        <w:rPr>
          <w:rStyle w:val="StyleUnderline"/>
          <w:rFonts w:ascii="Georgia" w:hAnsi="Georgia"/>
        </w:rPr>
        <w:t>the world to avoid</w:t>
      </w:r>
      <w:r w:rsidRPr="00730B6D">
        <w:rPr>
          <w:rFonts w:ascii="Georgia" w:hAnsi="Georgia"/>
          <w:u w:val="single"/>
        </w:rPr>
        <w:t xml:space="preserve"> </w:t>
      </w:r>
      <w:r w:rsidRPr="00730B6D">
        <w:rPr>
          <w:rFonts w:ascii="Georgia" w:hAnsi="Georgia"/>
        </w:rPr>
        <w:t xml:space="preserve">another global cold or hot war and all the attendant dangers, including </w:t>
      </w:r>
      <w:r w:rsidRPr="00730B6D">
        <w:rPr>
          <w:rStyle w:val="StyleUnderline"/>
          <w:rFonts w:ascii="Georgia" w:hAnsi="Georgia"/>
        </w:rPr>
        <w:t>a global nuclear exchange.</w:t>
      </w:r>
      <w:r w:rsidRPr="00730B6D">
        <w:rPr>
          <w:rFonts w:ascii="Georgia" w:hAnsi="Georgia"/>
        </w:rPr>
        <w:t xml:space="preserve"> </w:t>
      </w:r>
      <w:r w:rsidRPr="00730B6D">
        <w:rPr>
          <w:rStyle w:val="UnunderlinedTextChar"/>
          <w:rFonts w:ascii="Georgia" w:hAnsi="Georgia"/>
        </w:rPr>
        <w:t>U.S. leadership would therefore be more conducive to global stability than a bipolar or a multipolar balance of power system.</w:t>
      </w:r>
    </w:p>
    <w:p w14:paraId="65DBE741" w14:textId="77777777" w:rsidR="002A5CDE" w:rsidRPr="00B72FAB" w:rsidRDefault="002A5CDE" w:rsidP="002A5CDE">
      <w:pPr>
        <w:pStyle w:val="Heading4"/>
      </w:pPr>
      <w:r>
        <w:t>The l</w:t>
      </w:r>
      <w:r w:rsidRPr="00B72FAB">
        <w:t>ie will get out- especially with Obama</w:t>
      </w:r>
    </w:p>
    <w:p w14:paraId="40439EDA" w14:textId="77777777" w:rsidR="002A5CDE" w:rsidRPr="004F4E34" w:rsidRDefault="002A5CDE" w:rsidP="004F4E34">
      <w:pPr>
        <w:rPr>
          <w:sz w:val="16"/>
        </w:rPr>
      </w:pPr>
      <w:r w:rsidRPr="004F4E34">
        <w:rPr>
          <w:rStyle w:val="Style13ptBold"/>
        </w:rPr>
        <w:t>Thompson 8</w:t>
      </w:r>
      <w:r w:rsidRPr="004F4E34">
        <w:rPr>
          <w:sz w:val="16"/>
        </w:rPr>
        <w:t xml:space="preserve">, Michael, staff writer for Associated Content, 11-5-. [Associated Content, The Obama </w:t>
      </w:r>
      <w:proofErr w:type="spellStart"/>
      <w:r w:rsidRPr="004F4E34">
        <w:rPr>
          <w:sz w:val="16"/>
        </w:rPr>
        <w:t>Administation’s</w:t>
      </w:r>
      <w:proofErr w:type="spellEnd"/>
      <w:r w:rsidRPr="004F4E34">
        <w:rPr>
          <w:sz w:val="16"/>
        </w:rPr>
        <w:t xml:space="preserve"> First Leak, http://www.associatedcontent.com/article/1182373/rahm_emanuel_the_obama_administrations_pg2_pg2.html?cat=9]</w:t>
      </w:r>
    </w:p>
    <w:p w14:paraId="7D31DCCB" w14:textId="77777777" w:rsidR="002A5CDE" w:rsidRDefault="002A5CDE" w:rsidP="002A5CDE">
      <w:pPr>
        <w:rPr>
          <w:rStyle w:val="underline"/>
          <w:rFonts w:ascii="Georgia" w:hAnsi="Georgia"/>
        </w:rPr>
      </w:pPr>
      <w:r w:rsidRPr="00730B6D">
        <w:rPr>
          <w:rFonts w:ascii="Georgia" w:hAnsi="Georgia"/>
        </w:rPr>
        <w:t xml:space="preserve">So </w:t>
      </w:r>
      <w:r w:rsidRPr="00730B6D">
        <w:rPr>
          <w:rStyle w:val="underline"/>
          <w:rFonts w:ascii="Georgia" w:hAnsi="Georgia"/>
        </w:rPr>
        <w:t>how does candidate Obama's camp spring virtually no leaks during a 20-month campaign, but then unleash a gusher of a leak within hours of his acceptance speech?</w:t>
      </w:r>
      <w:r w:rsidRPr="00730B6D">
        <w:rPr>
          <w:rFonts w:ascii="Georgia" w:hAnsi="Georgia"/>
        </w:rPr>
        <w:t xml:space="preserve"> Does this portend to more things to come? Past presidents such as Clinton and Ronald Reagan went so far as to limit participation in their most crucial White House discussions, so distressed were they by endless leaks to the press. </w:t>
      </w:r>
      <w:r w:rsidRPr="00730B6D">
        <w:rPr>
          <w:rStyle w:val="underline"/>
          <w:rFonts w:ascii="Georgia" w:hAnsi="Georgia"/>
        </w:rPr>
        <w:t>Biden infamously has said that a hostile foreign power likely will test Obama within six months. It seems that on the domestic front, Barack Obama already is being tested by leaks within 24 hours.</w:t>
      </w:r>
    </w:p>
    <w:p w14:paraId="56C622DB" w14:textId="77777777" w:rsidR="00DE6535" w:rsidRPr="00757177" w:rsidRDefault="00DE6535" w:rsidP="00DE6535">
      <w:pPr>
        <w:pStyle w:val="Heading4"/>
      </w:pPr>
      <w:r w:rsidRPr="00757177">
        <w:t>Russia wants a veto</w:t>
      </w:r>
    </w:p>
    <w:p w14:paraId="0A33FDE9" w14:textId="77777777" w:rsidR="00DE6535" w:rsidRPr="00757177" w:rsidRDefault="00DE6535" w:rsidP="00DE6535">
      <w:pPr>
        <w:rPr>
          <w:rStyle w:val="Style13ptBold"/>
          <w:b w:val="0"/>
          <w:sz w:val="18"/>
        </w:rPr>
      </w:pPr>
      <w:r w:rsidRPr="00757177">
        <w:rPr>
          <w:rStyle w:val="Style13ptBold"/>
        </w:rPr>
        <w:t>Blank 8</w:t>
      </w:r>
      <w:r w:rsidRPr="00757177">
        <w:rPr>
          <w:rStyle w:val="Style13ptBold"/>
          <w:b w:val="0"/>
        </w:rPr>
        <w:t xml:space="preserve"> </w:t>
      </w:r>
      <w:r w:rsidRPr="00757177">
        <w:rPr>
          <w:rStyle w:val="Style13ptBold"/>
          <w:b w:val="0"/>
          <w:sz w:val="18"/>
        </w:rPr>
        <w:t xml:space="preserve">(Stephen, internationally known expert on Russia and the former Soviet Union, who comes to American Foreign Policy Council from the US Army War College, Great Powers and Regional Orders: The United States and the Persian Gulf, </w:t>
      </w:r>
      <w:proofErr w:type="spellStart"/>
      <w:r w:rsidRPr="00757177">
        <w:rPr>
          <w:rStyle w:val="Style13ptBold"/>
          <w:b w:val="0"/>
          <w:sz w:val="18"/>
        </w:rPr>
        <w:t>ed</w:t>
      </w:r>
      <w:proofErr w:type="spellEnd"/>
      <w:r w:rsidRPr="00757177">
        <w:rPr>
          <w:rStyle w:val="Style13ptBold"/>
          <w:b w:val="0"/>
          <w:sz w:val="18"/>
        </w:rPr>
        <w:t xml:space="preserve"> Markus </w:t>
      </w:r>
      <w:proofErr w:type="spellStart"/>
      <w:r w:rsidRPr="00757177">
        <w:rPr>
          <w:rStyle w:val="Style13ptBold"/>
          <w:b w:val="0"/>
          <w:sz w:val="18"/>
        </w:rPr>
        <w:t>Kaim</w:t>
      </w:r>
      <w:proofErr w:type="spellEnd"/>
      <w:r w:rsidRPr="00757177">
        <w:rPr>
          <w:rStyle w:val="Style13ptBold"/>
          <w:b w:val="0"/>
          <w:sz w:val="18"/>
        </w:rPr>
        <w:t>, p. 225)</w:t>
      </w:r>
    </w:p>
    <w:p w14:paraId="07A078AA" w14:textId="77777777" w:rsidR="00DE6535" w:rsidRPr="00757177" w:rsidRDefault="00DE6535" w:rsidP="00DE6535">
      <w:pPr>
        <w:rPr>
          <w:sz w:val="16"/>
        </w:rPr>
      </w:pPr>
      <w:proofErr w:type="spellStart"/>
      <w:r w:rsidRPr="00757177">
        <w:rPr>
          <w:sz w:val="16"/>
        </w:rPr>
        <w:t>Multipolarity</w:t>
      </w:r>
      <w:proofErr w:type="spellEnd"/>
      <w:r w:rsidRPr="00757177">
        <w:rPr>
          <w:sz w:val="16"/>
        </w:rPr>
        <w:t xml:space="preserve">, Moscow's chosen mantra, appears to have a higher purpose than simply constraining American policy. </w:t>
      </w:r>
      <w:r w:rsidRPr="0048567B">
        <w:rPr>
          <w:rStyle w:val="StyleUnderline"/>
          <w:highlight w:val="yellow"/>
        </w:rPr>
        <w:t>Russia clearly seeks veto power concerning American actions</w:t>
      </w:r>
      <w:r w:rsidRPr="00757177">
        <w:t xml:space="preserve">. Simultaneously, </w:t>
      </w:r>
      <w:r w:rsidRPr="0048567B">
        <w:rPr>
          <w:rStyle w:val="StyleUnderline"/>
          <w:highlight w:val="yellow"/>
        </w:rPr>
        <w:t>it postulates a kind of inherent state of siege in world politics.</w:t>
      </w:r>
      <w:r w:rsidRPr="00757177">
        <w:t xml:space="preserve"> </w:t>
      </w:r>
      <w:r w:rsidRPr="0048567B">
        <w:rPr>
          <w:rStyle w:val="StyleUnderline"/>
          <w:highlight w:val="yellow"/>
        </w:rPr>
        <w:t>Russia's</w:t>
      </w:r>
      <w:r w:rsidRPr="00757177">
        <w:t xml:space="preserve"> and China's "</w:t>
      </w:r>
      <w:r w:rsidRPr="0048567B">
        <w:rPr>
          <w:rStyle w:val="StyleUnderline"/>
          <w:highlight w:val="yellow"/>
        </w:rPr>
        <w:t>emphasis on the U</w:t>
      </w:r>
      <w:r w:rsidRPr="00757177">
        <w:t xml:space="preserve">nited </w:t>
      </w:r>
      <w:r w:rsidRPr="0048567B">
        <w:rPr>
          <w:rStyle w:val="StyleUnderline"/>
          <w:highlight w:val="yellow"/>
        </w:rPr>
        <w:t>N</w:t>
      </w:r>
      <w:r w:rsidRPr="00757177">
        <w:t xml:space="preserve">ations </w:t>
      </w:r>
      <w:r w:rsidRPr="0048567B">
        <w:rPr>
          <w:rStyle w:val="StyleUnderline"/>
          <w:highlight w:val="yellow"/>
        </w:rPr>
        <w:t>Security council, as well as statements such as 'mutual respect, equality, and mutual benefit' and 'the establishment of mutual understanding', imply</w:t>
      </w:r>
      <w:r w:rsidRPr="00757177">
        <w:t xml:space="preserve"> the desire for both states to have </w:t>
      </w:r>
      <w:r w:rsidRPr="0048567B">
        <w:rPr>
          <w:rStyle w:val="StyleUnderline"/>
          <w:highlight w:val="yellow"/>
        </w:rPr>
        <w:t>a veto over U.S. unilateralism</w:t>
      </w:r>
      <w:r w:rsidRPr="00757177">
        <w:rPr>
          <w:rStyle w:val="StyleUnderline"/>
        </w:rPr>
        <w:t xml:space="preserve"> </w:t>
      </w:r>
      <w:r w:rsidRPr="00757177">
        <w:rPr>
          <w:sz w:val="16"/>
        </w:rPr>
        <w:t>- something which would be unnecessary if power was more evenly distributed in the international system. In fact</w:t>
      </w:r>
      <w:r w:rsidRPr="00757177">
        <w:t xml:space="preserve">, </w:t>
      </w:r>
      <w:r w:rsidRPr="0048567B">
        <w:rPr>
          <w:rStyle w:val="StyleUnderline"/>
          <w:highlight w:val="yellow"/>
        </w:rPr>
        <w:t xml:space="preserve">the entire concept of </w:t>
      </w:r>
      <w:proofErr w:type="spellStart"/>
      <w:r w:rsidRPr="0048567B">
        <w:rPr>
          <w:rStyle w:val="StyleUnderline"/>
          <w:highlight w:val="yellow"/>
        </w:rPr>
        <w:t>multipolarity</w:t>
      </w:r>
      <w:proofErr w:type="spellEnd"/>
      <w:r w:rsidRPr="0048567B">
        <w:rPr>
          <w:rStyle w:val="StyleUnderline"/>
          <w:highlight w:val="yellow"/>
        </w:rPr>
        <w:t xml:space="preserve"> implies a virtual veto over</w:t>
      </w:r>
      <w:r w:rsidRPr="00757177">
        <w:t xml:space="preserve"> the </w:t>
      </w:r>
      <w:r w:rsidRPr="0048567B">
        <w:rPr>
          <w:rStyle w:val="StyleUnderline"/>
          <w:highlight w:val="yellow"/>
        </w:rPr>
        <w:t>unilateralist impulses</w:t>
      </w:r>
      <w:r w:rsidRPr="00757177">
        <w:t xml:space="preserve"> </w:t>
      </w:r>
      <w:r w:rsidRPr="00757177">
        <w:rPr>
          <w:sz w:val="16"/>
        </w:rPr>
        <w:t>of any great power: other powers align against any aggressive power in an effort to preserve the status quo and to ensure that any major changes in the international system require consensus."</w:t>
      </w:r>
    </w:p>
    <w:p w14:paraId="3241BAE5" w14:textId="77777777" w:rsidR="00DE6535" w:rsidRPr="00757177" w:rsidRDefault="00DE6535" w:rsidP="00DE6535">
      <w:pPr>
        <w:pStyle w:val="Heading4"/>
      </w:pPr>
      <w:r w:rsidRPr="00757177">
        <w:t>No veto ruins relations</w:t>
      </w:r>
    </w:p>
    <w:p w14:paraId="1EABB251" w14:textId="77777777" w:rsidR="00DE6535" w:rsidRPr="00757177" w:rsidRDefault="00DE6535" w:rsidP="00DE6535">
      <w:pPr>
        <w:rPr>
          <w:rStyle w:val="Style13ptBold"/>
          <w:b w:val="0"/>
        </w:rPr>
      </w:pPr>
      <w:r w:rsidRPr="00757177">
        <w:rPr>
          <w:rStyle w:val="Style13ptBold"/>
        </w:rPr>
        <w:t>Blank 3</w:t>
      </w:r>
      <w:r w:rsidRPr="00757177">
        <w:rPr>
          <w:rStyle w:val="Style13ptBold"/>
          <w:b w:val="0"/>
        </w:rPr>
        <w:t xml:space="preserve"> </w:t>
      </w:r>
      <w:r w:rsidRPr="00757177">
        <w:rPr>
          <w:rStyle w:val="Style13ptBold"/>
          <w:b w:val="0"/>
          <w:sz w:val="18"/>
        </w:rPr>
        <w:t>(Stephen, internationally known expert on Russia and the former Soviet Union, who comes to American Foreign Policy Council from the US Army War College, “STRATEGIC EFFECTS OF CONFLICT WITH IRAQ: POST-SOVIET STATES”, http://www.strategicstudiesinstitute.army.mil/pdffiles/PUB181.pdf)</w:t>
      </w:r>
    </w:p>
    <w:p w14:paraId="3BE4A012" w14:textId="77777777" w:rsidR="00DE6535" w:rsidRPr="00757177" w:rsidRDefault="00DE6535" w:rsidP="00DE6535">
      <w:pPr>
        <w:rPr>
          <w:sz w:val="14"/>
        </w:rPr>
      </w:pPr>
      <w:r w:rsidRPr="0048567B">
        <w:rPr>
          <w:rStyle w:val="StyleUnderline"/>
          <w:highlight w:val="yellow"/>
        </w:rPr>
        <w:t>A cardinal point of</w:t>
      </w:r>
      <w:r w:rsidRPr="00757177">
        <w:t xml:space="preserve"> </w:t>
      </w:r>
      <w:r w:rsidRPr="00757177">
        <w:rPr>
          <w:sz w:val="14"/>
        </w:rPr>
        <w:t xml:space="preserve">this partnership and of </w:t>
      </w:r>
      <w:r w:rsidRPr="0048567B">
        <w:rPr>
          <w:rStyle w:val="StyleUnderline"/>
          <w:highlight w:val="yellow"/>
        </w:rPr>
        <w:t>Russian foreign policy</w:t>
      </w:r>
      <w:r w:rsidRPr="00757177">
        <w:t xml:space="preserve"> </w:t>
      </w:r>
      <w:r w:rsidRPr="00757177">
        <w:rPr>
          <w:sz w:val="14"/>
        </w:rPr>
        <w:t>in general is opposition to any use of American forces (other than self-defense) outside of the U.N. Russia will not accord the U.N. a role in Chechnya, but it has steadfastly maintained that the United States cannot use force in Iraq or elsewhere under any auspices other than that of the U.N. Security Council (UNSC). Its intention</w:t>
      </w:r>
      <w:r w:rsidRPr="00757177">
        <w:rPr>
          <w:sz w:val="16"/>
        </w:rPr>
        <w:t xml:space="preserve"> </w:t>
      </w:r>
      <w:r w:rsidRPr="0048567B">
        <w:rPr>
          <w:rStyle w:val="StyleUnderline"/>
          <w:highlight w:val="yellow"/>
        </w:rPr>
        <w:t>is to obtain</w:t>
      </w:r>
      <w:r w:rsidRPr="00757177">
        <w:t xml:space="preserve">, thereby, </w:t>
      </w:r>
      <w:r w:rsidRPr="0048567B">
        <w:rPr>
          <w:rStyle w:val="StyleUnderline"/>
          <w:highlight w:val="yellow"/>
        </w:rPr>
        <w:t xml:space="preserve">a veto over U.S. </w:t>
      </w:r>
      <w:r w:rsidRPr="0048567B">
        <w:rPr>
          <w:rStyle w:val="StyleUnderline"/>
          <w:highlight w:val="yellow"/>
        </w:rPr>
        <w:lastRenderedPageBreak/>
        <w:t>defense policy</w:t>
      </w:r>
      <w:r w:rsidRPr="00757177">
        <w:t xml:space="preserve">. </w:t>
      </w:r>
      <w:r w:rsidRPr="00757177">
        <w:rPr>
          <w:sz w:val="14"/>
        </w:rPr>
        <w:t>Accordingly, any military action against Iraq that is not sanctioned by the UNSC will cause an enormous spike in Russian political opposition. Elements within the Russian elite could solicit and perhaps even obtain support for actions explicitly intended to prevent the United States from attaining its objectives in Iraq and in the war on terrorism. Again a short, conventional war will curtail that explosion although</w:t>
      </w:r>
      <w:r w:rsidRPr="00757177">
        <w:rPr>
          <w:sz w:val="16"/>
        </w:rPr>
        <w:t xml:space="preserve"> </w:t>
      </w:r>
      <w:r w:rsidRPr="0048567B">
        <w:rPr>
          <w:rStyle w:val="StyleUnderline"/>
          <w:highlight w:val="yellow"/>
        </w:rPr>
        <w:t>the resentment will last</w:t>
      </w:r>
      <w:r w:rsidRPr="00757177">
        <w:t xml:space="preserve">. </w:t>
      </w:r>
      <w:r w:rsidRPr="00757177">
        <w:rPr>
          <w:sz w:val="14"/>
        </w:rPr>
        <w:t xml:space="preserve">But if a long war or the use of WMD takes place, and </w:t>
      </w:r>
      <w:r w:rsidRPr="0048567B">
        <w:rPr>
          <w:rStyle w:val="StyleUnderline"/>
          <w:highlight w:val="yellow"/>
        </w:rPr>
        <w:t>even more if the ensuing likely "second front" is one where Moscow perceives its vital interests to be engaged,</w:t>
      </w:r>
      <w:r w:rsidRPr="00757177">
        <w:t xml:space="preserve"> </w:t>
      </w:r>
      <w:r w:rsidRPr="0048567B">
        <w:rPr>
          <w:rStyle w:val="StyleUnderline"/>
          <w:highlight w:val="yellow"/>
        </w:rPr>
        <w:t>the U</w:t>
      </w:r>
      <w:r w:rsidRPr="00757177">
        <w:t xml:space="preserve">nited </w:t>
      </w:r>
      <w:r w:rsidRPr="0048567B">
        <w:rPr>
          <w:rStyle w:val="StyleUnderline"/>
          <w:highlight w:val="yellow"/>
        </w:rPr>
        <w:t>S</w:t>
      </w:r>
      <w:r w:rsidRPr="00757177">
        <w:t xml:space="preserve">tates then </w:t>
      </w:r>
      <w:r w:rsidRPr="0048567B">
        <w:rPr>
          <w:rStyle w:val="StyleUnderline"/>
          <w:highlight w:val="yellow"/>
        </w:rPr>
        <w:t>runs the risk of rupturing the coalition with Russia</w:t>
      </w:r>
      <w:r w:rsidRPr="00757177">
        <w:t xml:space="preserve">. </w:t>
      </w:r>
      <w:r w:rsidRPr="00757177">
        <w:rPr>
          <w:sz w:val="14"/>
        </w:rPr>
        <w:t xml:space="preserve">Russian spokesmen have repeatedly warned that this would happen if we went to war unless the UNSC sanctioned it. '7 Indeed, according to their General Staff, they were trying to organize a military coup against Saddam to avert a war and thus exclude the United States from Iraq." </w:t>
      </w:r>
    </w:p>
    <w:p w14:paraId="4CDDB9CA" w14:textId="77777777" w:rsidR="00DE6535" w:rsidRPr="00757177" w:rsidRDefault="00DE6535" w:rsidP="00DE6535">
      <w:pPr>
        <w:pStyle w:val="Heading4"/>
      </w:pPr>
      <w:r w:rsidRPr="00757177">
        <w:t>The veto is critical – Russia perceives the stakes of having a say as high</w:t>
      </w:r>
    </w:p>
    <w:p w14:paraId="712D5FC2" w14:textId="77777777" w:rsidR="00DE6535" w:rsidRPr="00757177" w:rsidRDefault="00DE6535" w:rsidP="00DE6535">
      <w:pPr>
        <w:rPr>
          <w:rStyle w:val="Style13ptBold"/>
          <w:b w:val="0"/>
        </w:rPr>
      </w:pPr>
      <w:r w:rsidRPr="00757177">
        <w:rPr>
          <w:rStyle w:val="Style13ptBold"/>
        </w:rPr>
        <w:t>Saunders 14</w:t>
      </w:r>
      <w:r w:rsidRPr="00757177">
        <w:rPr>
          <w:rStyle w:val="Style13ptBold"/>
          <w:b w:val="0"/>
        </w:rPr>
        <w:t xml:space="preserve"> </w:t>
      </w:r>
      <w:r w:rsidRPr="00757177">
        <w:rPr>
          <w:rStyle w:val="Style13ptBold"/>
          <w:b w:val="0"/>
          <w:sz w:val="20"/>
        </w:rPr>
        <w:t>(Paul, executive director of The Center for the National Interest, 2/22, “Russia's Uncertain Place in Europe”, http://nationalinterest.org/commentary/russias-uncertain-place-europe-9915?page=2)</w:t>
      </w:r>
    </w:p>
    <w:p w14:paraId="74BF8C76" w14:textId="77777777" w:rsidR="00DE6535" w:rsidRPr="00757177" w:rsidRDefault="00DE6535" w:rsidP="00DE6535">
      <w:pPr>
        <w:rPr>
          <w:sz w:val="16"/>
        </w:rPr>
      </w:pPr>
      <w:r w:rsidRPr="0048567B">
        <w:rPr>
          <w:rStyle w:val="StyleUnderline"/>
          <w:highlight w:val="yellow"/>
        </w:rPr>
        <w:t>The</w:t>
      </w:r>
      <w:r w:rsidRPr="00757177">
        <w:t xml:space="preserve"> second consequence was the </w:t>
      </w:r>
      <w:r w:rsidRPr="0048567B">
        <w:rPr>
          <w:rStyle w:val="StyleUnderline"/>
          <w:highlight w:val="yellow"/>
        </w:rPr>
        <w:t>de facto codification of a</w:t>
      </w:r>
      <w:r w:rsidRPr="00757177">
        <w:t xml:space="preserve">n unsustainable </w:t>
      </w:r>
      <w:r w:rsidRPr="0048567B">
        <w:rPr>
          <w:rStyle w:val="StyleUnderline"/>
          <w:highlight w:val="yellow"/>
        </w:rPr>
        <w:t>Western concept of Russia</w:t>
      </w:r>
      <w:r w:rsidRPr="00757177">
        <w:t xml:space="preserve"> in Europe—</w:t>
      </w:r>
      <w:r w:rsidRPr="0048567B">
        <w:rPr>
          <w:rStyle w:val="StyleUnderline"/>
          <w:highlight w:val="yellow"/>
        </w:rPr>
        <w:t>that Moscow should have “a voice but not a veto”</w:t>
      </w:r>
      <w:r w:rsidRPr="00757177">
        <w:t xml:space="preserve"> </w:t>
      </w:r>
      <w:r w:rsidRPr="00757177">
        <w:rPr>
          <w:sz w:val="16"/>
        </w:rPr>
        <w:t xml:space="preserve">in security affairs, a phrase that former Deputy Secretary of State Strobe </w:t>
      </w:r>
      <w:proofErr w:type="spellStart"/>
      <w:r w:rsidRPr="00757177">
        <w:rPr>
          <w:sz w:val="16"/>
        </w:rPr>
        <w:t>Talbott</w:t>
      </w:r>
      <w:proofErr w:type="spellEnd"/>
      <w:r w:rsidRPr="00757177">
        <w:rPr>
          <w:sz w:val="16"/>
        </w:rPr>
        <w:t xml:space="preserve"> attributes to Javier Solana, then NATO’s Secretary-General. Unfortunately, though Western officials may have congratulated themselves over this clever turn of phrase, with its appealing combination of alliteration (style), calibration (substance) and ambiguity (diplomacy), it </w:t>
      </w:r>
      <w:r w:rsidRPr="0048567B">
        <w:rPr>
          <w:rStyle w:val="StyleUnderline"/>
          <w:highlight w:val="yellow"/>
        </w:rPr>
        <w:t>has</w:t>
      </w:r>
      <w:r w:rsidRPr="00757177">
        <w:t xml:space="preserve"> since proven </w:t>
      </w:r>
      <w:r w:rsidRPr="0048567B">
        <w:rPr>
          <w:rStyle w:val="StyleUnderline"/>
          <w:highlight w:val="yellow"/>
        </w:rPr>
        <w:t>profoundly misleading—and</w:t>
      </w:r>
      <w:r w:rsidRPr="00757177">
        <w:t xml:space="preserve"> quite </w:t>
      </w:r>
      <w:r w:rsidRPr="0048567B">
        <w:rPr>
          <w:rStyle w:val="StyleUnderline"/>
          <w:highlight w:val="yellow"/>
        </w:rPr>
        <w:t>damaging</w:t>
      </w:r>
      <w:r w:rsidRPr="00757177">
        <w:t xml:space="preserve">—for all concerned. The core problem is that </w:t>
      </w:r>
      <w:r w:rsidRPr="0048567B">
        <w:rPr>
          <w:rStyle w:val="StyleUnderline"/>
          <w:highlight w:val="yellow"/>
        </w:rPr>
        <w:t>neither Washington nor European capitals were</w:t>
      </w:r>
      <w:r w:rsidRPr="00757177">
        <w:t xml:space="preserve"> ever </w:t>
      </w:r>
      <w:r w:rsidRPr="0048567B">
        <w:rPr>
          <w:rStyle w:val="StyleUnderline"/>
          <w:highlight w:val="yellow"/>
        </w:rPr>
        <w:t>able to figure out how to offer Russia a meaningful voice without allowing</w:t>
      </w:r>
      <w:r w:rsidRPr="00757177">
        <w:t xml:space="preserve"> the impression that they had delivered it </w:t>
      </w:r>
      <w:r w:rsidRPr="0048567B">
        <w:rPr>
          <w:rStyle w:val="StyleUnderline"/>
          <w:highlight w:val="yellow"/>
        </w:rPr>
        <w:t>a veto</w:t>
      </w:r>
      <w:r w:rsidRPr="00757177">
        <w:t xml:space="preserve">. </w:t>
      </w:r>
      <w:r w:rsidRPr="00757177">
        <w:rPr>
          <w:sz w:val="16"/>
        </w:rPr>
        <w:t>Governments strove first to ensure that Russian officials would not think they had a veto, to discourage unwelcome input into their decision-making, but often seemed even more concerned with denying their domestic political opponents any opportunity to suggest that they had given away too much. As a result, American and European officials routinely proclaimed that Russia would not have a veto on important policies—bombing Serbia, expanding NATO and the EU, deploying missile defense, and so on. Unfortunately,</w:t>
      </w:r>
      <w:r w:rsidRPr="00757177">
        <w:t xml:space="preserve"> </w:t>
      </w:r>
      <w:r w:rsidRPr="0048567B">
        <w:rPr>
          <w:rStyle w:val="StyleUnderline"/>
          <w:highlight w:val="yellow"/>
        </w:rPr>
        <w:t>the</w:t>
      </w:r>
      <w:r w:rsidRPr="00757177">
        <w:t xml:space="preserve"> U.S.-European </w:t>
      </w:r>
      <w:r w:rsidRPr="0048567B">
        <w:rPr>
          <w:rStyle w:val="StyleUnderline"/>
          <w:highlight w:val="yellow"/>
        </w:rPr>
        <w:t>obsession with avoiding any appearance of a Russian veto</w:t>
      </w:r>
      <w:r w:rsidRPr="00757177">
        <w:t xml:space="preserve"> over U.S., NATO or European Union actions </w:t>
      </w:r>
      <w:r w:rsidRPr="0048567B">
        <w:rPr>
          <w:rStyle w:val="StyleUnderline"/>
          <w:highlight w:val="yellow"/>
        </w:rPr>
        <w:t xml:space="preserve">has </w:t>
      </w:r>
      <w:r w:rsidRPr="0048567B">
        <w:rPr>
          <w:rStyle w:val="StyleUnderline"/>
          <w:b/>
          <w:highlight w:val="yellow"/>
        </w:rPr>
        <w:t>relentlessly strengthened</w:t>
      </w:r>
      <w:r w:rsidRPr="0048567B">
        <w:rPr>
          <w:rStyle w:val="StyleUnderline"/>
          <w:highlight w:val="yellow"/>
        </w:rPr>
        <w:t xml:space="preserve"> Moscow’s desire to demonstrate that it does.</w:t>
      </w:r>
      <w:r w:rsidRPr="00757177">
        <w:rPr>
          <w:rStyle w:val="StyleUnderline"/>
        </w:rPr>
        <w:t xml:space="preserve"> </w:t>
      </w:r>
      <w:r w:rsidRPr="00757177">
        <w:rPr>
          <w:sz w:val="16"/>
        </w:rPr>
        <w:t xml:space="preserve">Every time a Western official publicly insists that Russia cannot and should not have a veto over something, </w:t>
      </w:r>
      <w:r w:rsidRPr="0048567B">
        <w:rPr>
          <w:rStyle w:val="StyleUnderline"/>
          <w:highlight w:val="yellow"/>
        </w:rPr>
        <w:t xml:space="preserve">Russian officials appear to feel an </w:t>
      </w:r>
      <w:r w:rsidRPr="0048567B">
        <w:rPr>
          <w:rStyle w:val="StyleUnderline"/>
          <w:b/>
          <w:highlight w:val="yellow"/>
        </w:rPr>
        <w:t>irrepressible urge</w:t>
      </w:r>
      <w:r w:rsidRPr="0048567B">
        <w:rPr>
          <w:rStyle w:val="StyleUnderline"/>
          <w:highlight w:val="yellow"/>
        </w:rPr>
        <w:t xml:space="preserve"> to show that they do.</w:t>
      </w:r>
      <w:r w:rsidRPr="00757177">
        <w:t xml:space="preserve"> </w:t>
      </w:r>
      <w:r w:rsidRPr="00757177">
        <w:rPr>
          <w:sz w:val="16"/>
        </w:rPr>
        <w:t xml:space="preserve">This didn’t matter too much in 1999, when Russian prime minister Yevgeny Primakov aborted a trip to Washington in mid-air as NATO began air strikes against Serbia, but has had progressively more serious consequences over time. In fact, European and </w:t>
      </w:r>
      <w:r w:rsidRPr="0048567B">
        <w:rPr>
          <w:rStyle w:val="StyleUnderline"/>
          <w:highlight w:val="yellow"/>
        </w:rPr>
        <w:t>Eurasian history</w:t>
      </w:r>
      <w:r w:rsidRPr="00757177">
        <w:t xml:space="preserve"> from 1999 to 2008 </w:t>
      </w:r>
      <w:r w:rsidRPr="0048567B">
        <w:rPr>
          <w:rStyle w:val="StyleUnderline"/>
          <w:highlight w:val="yellow"/>
        </w:rPr>
        <w:t>was</w:t>
      </w:r>
      <w:r w:rsidRPr="00757177">
        <w:t xml:space="preserve"> in many respects </w:t>
      </w:r>
      <w:r w:rsidRPr="0048567B">
        <w:rPr>
          <w:rStyle w:val="StyleUnderline"/>
          <w:highlight w:val="yellow"/>
        </w:rPr>
        <w:t>driven by Moscow’s efforts to develop</w:t>
      </w:r>
      <w:r w:rsidRPr="00757177">
        <w:t xml:space="preserve">, to </w:t>
      </w:r>
      <w:r w:rsidRPr="0048567B">
        <w:rPr>
          <w:rStyle w:val="StyleUnderline"/>
          <w:highlight w:val="yellow"/>
        </w:rPr>
        <w:t>test and</w:t>
      </w:r>
      <w:r w:rsidRPr="00757177">
        <w:t xml:space="preserve"> eventually to </w:t>
      </w:r>
      <w:r w:rsidRPr="0048567B">
        <w:rPr>
          <w:rStyle w:val="StyleUnderline"/>
          <w:highlight w:val="yellow"/>
        </w:rPr>
        <w:t>use its veto power on key political and security issues</w:t>
      </w:r>
      <w:r w:rsidRPr="00757177">
        <w:t xml:space="preserve">. </w:t>
      </w:r>
      <w:r w:rsidRPr="00757177">
        <w:rPr>
          <w:sz w:val="16"/>
        </w:rPr>
        <w:t xml:space="preserve">This is the straight line connecting Boris Yeltsin’s somewhat comical deployment of two hundred Russian soldiers to seize the Pristina airport ahead of NATO troops in 1999, the Russian gas monopoly Gazprom’s ham-handed 2005 gas war with Ukraine, Russia’s support for the Shanghai Cooperation Organization’s 2005 statement against U.S. military bases in Central Asia, and Russia’s ruthless exploitation of Georgian president </w:t>
      </w:r>
      <w:proofErr w:type="spellStart"/>
      <w:r w:rsidRPr="00757177">
        <w:rPr>
          <w:sz w:val="16"/>
        </w:rPr>
        <w:t>Mikheil</w:t>
      </w:r>
      <w:proofErr w:type="spellEnd"/>
      <w:r w:rsidRPr="00757177">
        <w:rPr>
          <w:sz w:val="16"/>
        </w:rPr>
        <w:t xml:space="preserve"> Saakashvili’s idiotic 2008 decision to send troops into Abkhazia and South Ossetia to humiliate both Georgia and NATO. The Russia-Georgia war in August 2008 was Moscow’s first (and so far only) successful use of its veto on a major matter; American and European officials no longer consider Georgia’s NATO membership to be a serious possibility in the foreseeable future.</w:t>
      </w:r>
    </w:p>
    <w:p w14:paraId="737C75C9" w14:textId="77777777" w:rsidR="00DE6535" w:rsidRPr="00757177" w:rsidRDefault="00DE6535" w:rsidP="00DE6535">
      <w:pPr>
        <w:pStyle w:val="Heading4"/>
      </w:pPr>
      <w:r w:rsidRPr="00757177">
        <w:t>That constraint drives an aggressive Russian power – Veto placates their concerns</w:t>
      </w:r>
    </w:p>
    <w:p w14:paraId="08BFA805" w14:textId="77777777" w:rsidR="00DE6535" w:rsidRPr="00757177" w:rsidRDefault="00DE6535" w:rsidP="00DE6535">
      <w:pPr>
        <w:rPr>
          <w:rStyle w:val="Style13ptBold"/>
          <w:b w:val="0"/>
        </w:rPr>
      </w:pPr>
      <w:r w:rsidRPr="00757177">
        <w:rPr>
          <w:rStyle w:val="Style13ptBold"/>
        </w:rPr>
        <w:t>Saunders 14</w:t>
      </w:r>
      <w:r w:rsidRPr="00757177">
        <w:rPr>
          <w:rStyle w:val="Style13ptBold"/>
          <w:b w:val="0"/>
        </w:rPr>
        <w:t xml:space="preserve"> </w:t>
      </w:r>
      <w:r w:rsidRPr="00757177">
        <w:rPr>
          <w:rStyle w:val="Style13ptBold"/>
          <w:b w:val="0"/>
          <w:sz w:val="20"/>
        </w:rPr>
        <w:t>(Paul, executive director of The Center for the National Interest, 2/22, “Russia's Uncertain Place in Europe”, http://nationalinterest.org/commentary/russias-uncertain-place-europe-9915?page=2)</w:t>
      </w:r>
    </w:p>
    <w:p w14:paraId="5158CD3B" w14:textId="21B85321" w:rsidR="00DE6535" w:rsidRPr="00DE6535" w:rsidRDefault="00DE6535" w:rsidP="002A5CDE">
      <w:pPr>
        <w:rPr>
          <w:rStyle w:val="underline"/>
          <w:b w:val="0"/>
          <w:u w:val="none"/>
        </w:rPr>
      </w:pPr>
      <w:r w:rsidRPr="00757177">
        <w:rPr>
          <w:sz w:val="16"/>
        </w:rPr>
        <w:t xml:space="preserve">If Russia fails in blocking Ukraine’s closer ties to the EU, as looks increasingly likely its attempt to do so will have imposed costs on all sides. </w:t>
      </w:r>
      <w:r w:rsidRPr="0048567B">
        <w:rPr>
          <w:rStyle w:val="StyleUnderline"/>
          <w:highlight w:val="yellow"/>
        </w:rPr>
        <w:t>Western governments should recognize that the greatest costs are likely yet to come, after Kremlin officials reflect</w:t>
      </w:r>
      <w:r w:rsidRPr="00757177">
        <w:t xml:space="preserve"> on recent events </w:t>
      </w:r>
      <w:r w:rsidRPr="0048567B">
        <w:rPr>
          <w:rStyle w:val="StyleUnderline"/>
          <w:highlight w:val="yellow"/>
        </w:rPr>
        <w:t>and formulate new plans and goals</w:t>
      </w:r>
      <w:r w:rsidRPr="00757177">
        <w:t xml:space="preserve">. </w:t>
      </w:r>
      <w:r w:rsidRPr="00757177">
        <w:rPr>
          <w:sz w:val="16"/>
        </w:rPr>
        <w:t>Because of U.S. and European economic and military power,</w:t>
      </w:r>
      <w:r w:rsidRPr="00757177">
        <w:t xml:space="preserve"> </w:t>
      </w:r>
      <w:r w:rsidRPr="0048567B">
        <w:rPr>
          <w:rStyle w:val="StyleUnderline"/>
          <w:highlight w:val="yellow"/>
        </w:rPr>
        <w:t>these responses will probably be asymmetrical, like</w:t>
      </w:r>
      <w:r w:rsidRPr="00757177">
        <w:t xml:space="preserve"> Moscow’s past reliance on its </w:t>
      </w:r>
      <w:r w:rsidRPr="0048567B">
        <w:rPr>
          <w:rStyle w:val="StyleUnderline"/>
          <w:highlight w:val="yellow"/>
        </w:rPr>
        <w:t>energy leverage</w:t>
      </w:r>
      <w:r w:rsidRPr="00757177">
        <w:t xml:space="preserve">, ethnically Russian populations in neighboring countries, </w:t>
      </w:r>
      <w:r w:rsidRPr="0048567B">
        <w:rPr>
          <w:rStyle w:val="StyleUnderline"/>
          <w:highlight w:val="yellow"/>
        </w:rPr>
        <w:t>or hacking</w:t>
      </w:r>
      <w:r w:rsidRPr="00757177">
        <w:t xml:space="preserve">. </w:t>
      </w:r>
      <w:r w:rsidRPr="0048567B">
        <w:rPr>
          <w:rStyle w:val="StyleUnderline"/>
          <w:highlight w:val="yellow"/>
        </w:rPr>
        <w:t>But Russia has</w:t>
      </w:r>
      <w:r w:rsidRPr="00757177">
        <w:t xml:space="preserve"> also </w:t>
      </w:r>
      <w:r w:rsidRPr="0048567B">
        <w:rPr>
          <w:rStyle w:val="StyleUnderline"/>
          <w:highlight w:val="yellow"/>
        </w:rPr>
        <w:t>been trying to level the playing field</w:t>
      </w:r>
      <w:r w:rsidRPr="00757177">
        <w:t xml:space="preserve">, especially </w:t>
      </w:r>
      <w:r w:rsidRPr="0048567B">
        <w:rPr>
          <w:rStyle w:val="StyleUnderline"/>
          <w:highlight w:val="yellow"/>
        </w:rPr>
        <w:t>through</w:t>
      </w:r>
      <w:r w:rsidRPr="00757177">
        <w:t xml:space="preserve"> its </w:t>
      </w:r>
      <w:r w:rsidRPr="0048567B">
        <w:rPr>
          <w:rStyle w:val="StyleUnderline"/>
          <w:highlight w:val="yellow"/>
        </w:rPr>
        <w:t>relations with China</w:t>
      </w:r>
      <w:r w:rsidRPr="00757177">
        <w:t xml:space="preserve">. </w:t>
      </w:r>
      <w:r w:rsidRPr="00757177">
        <w:rPr>
          <w:sz w:val="16"/>
        </w:rPr>
        <w:t xml:space="preserve">Thus far, Western leaders have resisted engaging with Moscow even when it should be obvious in advance that Russia has both important interests at stake and a range of tools to block or undermine choices it doesn’t like, as in Ukraine. Did EU governments really believe that their Russian counterparts would view Ukraine’s association with the European Union as “win-win” without reassurance that the Russian-Ukrainian trade and investment relationship would not suffer unduly? Did they think that the Russian government would simply watch the process move forward without attempting to </w:t>
      </w:r>
      <w:r w:rsidRPr="00757177">
        <w:rPr>
          <w:sz w:val="16"/>
        </w:rPr>
        <w:lastRenderedPageBreak/>
        <w:t xml:space="preserve">shape Ukraine’s decision? Did they expect that Viktor </w:t>
      </w:r>
      <w:proofErr w:type="spellStart"/>
      <w:r w:rsidRPr="00757177">
        <w:rPr>
          <w:sz w:val="16"/>
        </w:rPr>
        <w:t>Yanukoych</w:t>
      </w:r>
      <w:proofErr w:type="spellEnd"/>
      <w:r w:rsidRPr="00757177">
        <w:rPr>
          <w:sz w:val="16"/>
        </w:rPr>
        <w:t xml:space="preserve"> would be swayed by the attraction of the EU’s markets rather than the goodies—and baddies—at Moscow’s disposal? Do they now assume that Russia will simply slink off to a corner and brood? Moving forward, the United States and Europe will not find the peace and stability they seek in Europe without abandoning their thinking over the last twenty years</w:t>
      </w:r>
      <w:r w:rsidRPr="00757177">
        <w:t xml:space="preserve">. </w:t>
      </w:r>
      <w:r w:rsidRPr="0048567B">
        <w:rPr>
          <w:rStyle w:val="StyleUnderline"/>
          <w:highlight w:val="yellow"/>
        </w:rPr>
        <w:t>The reasons they have been unable to define the idea of a voice without a veto in any operational sense is that it is an impossible contradiction—a voice is meaningful only if it can</w:t>
      </w:r>
      <w:r w:rsidRPr="00757177">
        <w:t xml:space="preserve"> occasionally </w:t>
      </w:r>
      <w:r w:rsidRPr="0048567B">
        <w:rPr>
          <w:rStyle w:val="StyleUnderline"/>
          <w:highlight w:val="yellow"/>
        </w:rPr>
        <w:t>change the outcome. A voice is</w:t>
      </w:r>
      <w:r w:rsidRPr="00757177">
        <w:t xml:space="preserve"> therefore </w:t>
      </w:r>
      <w:r w:rsidRPr="0048567B">
        <w:rPr>
          <w:rStyle w:val="StyleUnderline"/>
          <w:highlight w:val="yellow"/>
        </w:rPr>
        <w:t>at least theoretically a veto or it is no voice at all, a conclusion that</w:t>
      </w:r>
      <w:r w:rsidRPr="00757177">
        <w:t xml:space="preserve"> most in </w:t>
      </w:r>
      <w:r w:rsidRPr="0048567B">
        <w:rPr>
          <w:rStyle w:val="StyleUnderline"/>
          <w:highlight w:val="yellow"/>
        </w:rPr>
        <w:t>Russia’s foreign policy elite reached long ago. The perverse result of avoiding serious engagement with Moscow is that Russia may actually have a veto but not a voice</w:t>
      </w:r>
      <w:r w:rsidRPr="00757177">
        <w:t>.</w:t>
      </w:r>
    </w:p>
    <w:p w14:paraId="7CF06283" w14:textId="707A9A85" w:rsidR="002A5CDE" w:rsidRPr="00730B6D" w:rsidRDefault="000B0DE6" w:rsidP="002A5CDE">
      <w:pPr>
        <w:pStyle w:val="Heading3"/>
      </w:pPr>
      <w:r>
        <w:lastRenderedPageBreak/>
        <w:t xml:space="preserve">AT </w:t>
      </w:r>
      <w:r w:rsidR="002A5CDE" w:rsidRPr="00730B6D">
        <w:t>Perm – Consult on other stuff</w:t>
      </w:r>
    </w:p>
    <w:p w14:paraId="2D0024B7" w14:textId="77777777" w:rsidR="002A5CDE" w:rsidRPr="00730B6D" w:rsidRDefault="002A5CDE" w:rsidP="002A5CDE">
      <w:pPr>
        <w:rPr>
          <w:rFonts w:ascii="Georgia" w:hAnsi="Georgia"/>
        </w:rPr>
      </w:pPr>
    </w:p>
    <w:p w14:paraId="798D5452" w14:textId="1083692B" w:rsidR="002A5CDE" w:rsidRPr="00907667" w:rsidRDefault="002A5CDE" w:rsidP="002A5CDE">
      <w:pPr>
        <w:pStyle w:val="Heading4"/>
      </w:pPr>
      <w:r w:rsidRPr="00907667">
        <w:t>1.</w:t>
      </w:r>
      <w:r w:rsidRPr="00907667">
        <w:tab/>
        <w:t xml:space="preserve">Doesn’t solve – our link arguments are specific to consultation over </w:t>
      </w:r>
      <w:r w:rsidR="00B03905">
        <w:t>China policy</w:t>
      </w:r>
    </w:p>
    <w:p w14:paraId="3DE8D7CF" w14:textId="77777777" w:rsidR="002A5CDE" w:rsidRPr="00907667" w:rsidRDefault="002A5CDE" w:rsidP="002A5CDE"/>
    <w:p w14:paraId="28ABEA28" w14:textId="77777777" w:rsidR="002A5CDE" w:rsidRPr="00907667" w:rsidRDefault="002A5CDE" w:rsidP="002A5CDE">
      <w:pPr>
        <w:pStyle w:val="Heading4"/>
      </w:pPr>
      <w:r w:rsidRPr="00907667">
        <w:t>2.</w:t>
      </w:r>
      <w:r w:rsidRPr="00907667">
        <w:tab/>
        <w:t xml:space="preserve">This is intrinsic – they fiat consultation on an issue that is not in the plan or the counterplan. Consultation is a process that is issue-specific, which means the process they advocate in the perm is intrinsic. Intrinsic perms are a voting issue because they give the </w:t>
      </w:r>
      <w:proofErr w:type="spellStart"/>
      <w:r w:rsidRPr="00907667">
        <w:t>aff</w:t>
      </w:r>
      <w:proofErr w:type="spellEnd"/>
      <w:r w:rsidRPr="00907667">
        <w:t xml:space="preserve"> unlimited ground and destroy negative strategy. </w:t>
      </w:r>
    </w:p>
    <w:p w14:paraId="6642BEB8" w14:textId="77777777" w:rsidR="002A5CDE" w:rsidRPr="00907667" w:rsidRDefault="002A5CDE" w:rsidP="002A5CDE"/>
    <w:p w14:paraId="299B8FE8" w14:textId="77777777" w:rsidR="002A5CDE" w:rsidRPr="00907667" w:rsidRDefault="002A5CDE" w:rsidP="002A5CDE">
      <w:pPr>
        <w:pStyle w:val="Heading4"/>
      </w:pPr>
      <w:r w:rsidRPr="00907667">
        <w:t>3.</w:t>
      </w:r>
      <w:r w:rsidRPr="00907667">
        <w:tab/>
        <w:t xml:space="preserve">The permutation is vague and should be rejected – we could make arguments about [INSERT COUNTRY NAME HERE] rejection of the perm or arguments about how the issue involved in the perm is not big enough to solve the net benefit but we can’t because they don’t specify another policy about which to consult. This is unfair and a voting issue. </w:t>
      </w:r>
    </w:p>
    <w:p w14:paraId="4FEC82CF" w14:textId="77777777" w:rsidR="002A5CDE" w:rsidRPr="00730B6D" w:rsidRDefault="002A5CDE" w:rsidP="002A5CDE">
      <w:pPr>
        <w:rPr>
          <w:rStyle w:val="StyleUnderline"/>
          <w:rFonts w:ascii="Georgia" w:hAnsi="Georgia"/>
          <w:u w:val="none"/>
        </w:rPr>
      </w:pPr>
    </w:p>
    <w:p w14:paraId="3F631CA3" w14:textId="724F5F47" w:rsidR="002A5CDE" w:rsidRPr="00730B6D" w:rsidRDefault="000B0DE6" w:rsidP="002A5CDE">
      <w:pPr>
        <w:pStyle w:val="Heading3"/>
      </w:pPr>
      <w:bookmarkStart w:id="4" w:name="_Toc51068748"/>
      <w:bookmarkStart w:id="5" w:name="_Toc175035636"/>
      <w:r>
        <w:lastRenderedPageBreak/>
        <w:t xml:space="preserve">AT </w:t>
      </w:r>
      <w:r w:rsidR="002A5CDE" w:rsidRPr="00730B6D">
        <w:t>Perm – Consult on enforcement</w:t>
      </w:r>
      <w:bookmarkEnd w:id="4"/>
      <w:bookmarkEnd w:id="5"/>
    </w:p>
    <w:p w14:paraId="584E6019" w14:textId="77777777" w:rsidR="002A5CDE" w:rsidRPr="00907667" w:rsidRDefault="002A5CDE" w:rsidP="002A5CDE">
      <w:pPr>
        <w:pStyle w:val="Heading4"/>
      </w:pPr>
      <w:bookmarkStart w:id="6" w:name="_Toc51068749"/>
      <w:r w:rsidRPr="00907667">
        <w:t>The perm is illegitimate</w:t>
      </w:r>
      <w:bookmarkEnd w:id="6"/>
      <w:r w:rsidRPr="00907667">
        <w:t xml:space="preserve"> –</w:t>
      </w:r>
    </w:p>
    <w:p w14:paraId="51C9727A" w14:textId="77777777" w:rsidR="002A5CDE" w:rsidRPr="00907667" w:rsidRDefault="002A5CDE" w:rsidP="002A5CDE"/>
    <w:p w14:paraId="38399287" w14:textId="77777777" w:rsidR="002A5CDE" w:rsidRPr="00907667" w:rsidRDefault="002A5CDE" w:rsidP="002A5CDE">
      <w:pPr>
        <w:pStyle w:val="Heading4"/>
      </w:pPr>
      <w:r w:rsidRPr="00907667">
        <w:t xml:space="preserve">It’s Intrinsic – the plan doesn’t outline a specific enforcement mechanism and the counterplan doesn’t consult on enforcement, meaning they create a new type of consultation about a new issue. </w:t>
      </w:r>
      <w:proofErr w:type="spellStart"/>
      <w:r w:rsidRPr="00907667">
        <w:t>Intrinsicness</w:t>
      </w:r>
      <w:proofErr w:type="spellEnd"/>
      <w:r w:rsidRPr="00907667">
        <w:t xml:space="preserve"> is a moving target and should be rejected.</w:t>
      </w:r>
    </w:p>
    <w:p w14:paraId="13B72794" w14:textId="77777777" w:rsidR="002A5CDE" w:rsidRPr="00907667" w:rsidRDefault="002A5CDE" w:rsidP="002A5CDE"/>
    <w:p w14:paraId="747606C5" w14:textId="77777777" w:rsidR="002A5CDE" w:rsidRPr="00907667" w:rsidRDefault="002A5CDE" w:rsidP="002A5CDE">
      <w:pPr>
        <w:pStyle w:val="Heading4"/>
      </w:pPr>
      <w:r w:rsidRPr="00907667">
        <w:t>It Severs – the plan unconditionally guaranteed enforcement but the permutation conditions it on [INSERT COUNTRY NAME HERE’s] acceptance, which severs the certainty of the plan. Reject the perm because it makes the plan conditional.</w:t>
      </w:r>
    </w:p>
    <w:p w14:paraId="6EEEA1A2" w14:textId="77777777" w:rsidR="002A5CDE" w:rsidRPr="00907667" w:rsidRDefault="002A5CDE" w:rsidP="002A5CDE"/>
    <w:p w14:paraId="53BBBD9C" w14:textId="77777777" w:rsidR="002A5CDE" w:rsidRPr="00907667" w:rsidRDefault="002A5CDE" w:rsidP="002A5CDE">
      <w:pPr>
        <w:pStyle w:val="Heading4"/>
      </w:pPr>
      <w:r w:rsidRPr="00907667">
        <w:t>Doesn’t Solve the NB – the permutation doesn’t let [INSERT COUNTRY NAME HERE] have a say in crucial policy regarding US troop withdrawal, which is key to their continued alliance.</w:t>
      </w:r>
    </w:p>
    <w:p w14:paraId="6465E9F4" w14:textId="77777777" w:rsidR="002A5CDE" w:rsidRPr="00730B6D" w:rsidRDefault="002A5CDE" w:rsidP="002A5CDE">
      <w:pPr>
        <w:rPr>
          <w:rFonts w:ascii="Georgia" w:hAnsi="Georgia"/>
          <w:b/>
        </w:rPr>
      </w:pPr>
    </w:p>
    <w:p w14:paraId="34CD1F24" w14:textId="4524B896" w:rsidR="002A5CDE" w:rsidRPr="00730B6D" w:rsidRDefault="000B0DE6" w:rsidP="002A5CDE">
      <w:pPr>
        <w:pStyle w:val="Heading3"/>
      </w:pPr>
      <w:r>
        <w:lastRenderedPageBreak/>
        <w:t xml:space="preserve">AT </w:t>
      </w:r>
      <w:r w:rsidR="002A5CDE" w:rsidRPr="00730B6D">
        <w:t>Multiple Worlds</w:t>
      </w:r>
      <w:r w:rsidR="002A5CDE">
        <w:t>/Decision Tree Perm</w:t>
      </w:r>
    </w:p>
    <w:p w14:paraId="3C307854" w14:textId="77777777" w:rsidR="002A5CDE" w:rsidRPr="00730B6D" w:rsidRDefault="002A5CDE" w:rsidP="002A5CDE">
      <w:pPr>
        <w:rPr>
          <w:rFonts w:ascii="Georgia" w:hAnsi="Georgia"/>
        </w:rPr>
      </w:pPr>
    </w:p>
    <w:p w14:paraId="2A84F699" w14:textId="77777777" w:rsidR="002A5CDE" w:rsidRPr="00907667" w:rsidRDefault="002A5CDE" w:rsidP="002A5CDE">
      <w:pPr>
        <w:pStyle w:val="Heading4"/>
      </w:pPr>
      <w:r w:rsidRPr="00907667">
        <w:t xml:space="preserve">1. It’s Intrinsic – The CP is one world, it consults and that is it – the outcome of consultation is an effect of the CP, not a part of fiat. It’s a voting issue because it allows the affirmative to add anything to escape the links to negative arguments. </w:t>
      </w:r>
    </w:p>
    <w:p w14:paraId="49F51B61" w14:textId="77777777" w:rsidR="002A5CDE" w:rsidRPr="00907667" w:rsidRDefault="002A5CDE" w:rsidP="002A5CDE"/>
    <w:p w14:paraId="5B28433C" w14:textId="77777777" w:rsidR="002A5CDE" w:rsidRPr="00907667" w:rsidRDefault="002A5CDE" w:rsidP="002A5CDE">
      <w:pPr>
        <w:pStyle w:val="Heading4"/>
      </w:pPr>
      <w:r w:rsidRPr="00907667">
        <w:t xml:space="preserve">2. It’s Severance – Consulting before do the plan severs the immediate nature of fiat which is a voting issue because it destroys uniqueness for all negative positions </w:t>
      </w:r>
    </w:p>
    <w:p w14:paraId="32A83D53" w14:textId="77777777" w:rsidR="002A5CDE" w:rsidRPr="00907667" w:rsidRDefault="002A5CDE" w:rsidP="002A5CDE"/>
    <w:p w14:paraId="7B455B89" w14:textId="77777777" w:rsidR="002A5CDE" w:rsidRPr="00907667" w:rsidRDefault="002A5CDE" w:rsidP="002A5CDE">
      <w:pPr>
        <w:pStyle w:val="Heading4"/>
      </w:pPr>
      <w:r w:rsidRPr="00907667">
        <w:t xml:space="preserve">3. Even if the outcome of consultation is guaranteed to be “yes”, there is also a theoretical risk of a minor modification or a “no”. The permutation risks hurting relations which links to the net benefit </w:t>
      </w:r>
    </w:p>
    <w:p w14:paraId="101291AE" w14:textId="2987CFC2" w:rsidR="00B03905" w:rsidRPr="00730B6D" w:rsidRDefault="000B0DE6" w:rsidP="00B03905">
      <w:pPr>
        <w:pStyle w:val="Heading3"/>
      </w:pPr>
      <w:r>
        <w:lastRenderedPageBreak/>
        <w:t xml:space="preserve">AT </w:t>
      </w:r>
      <w:r w:rsidR="00B03905">
        <w:t>Textual c</w:t>
      </w:r>
      <w:r w:rsidR="00B03905" w:rsidRPr="00730B6D">
        <w:t>ompetition</w:t>
      </w:r>
    </w:p>
    <w:p w14:paraId="336B86CB" w14:textId="77777777" w:rsidR="00B03905" w:rsidRPr="00730B6D" w:rsidRDefault="00B03905" w:rsidP="00B03905">
      <w:pPr>
        <w:rPr>
          <w:rFonts w:ascii="Georgia" w:hAnsi="Georgia"/>
        </w:rPr>
      </w:pPr>
    </w:p>
    <w:p w14:paraId="3F1EF7A2" w14:textId="77777777" w:rsidR="00B03905" w:rsidRPr="00907667" w:rsidRDefault="00B03905" w:rsidP="00B03905">
      <w:pPr>
        <w:pStyle w:val="Heading4"/>
      </w:pPr>
      <w:bookmarkStart w:id="7" w:name="_Toc51068731"/>
      <w:r w:rsidRPr="00907667">
        <w:t>Evaluating whether two policies can practically co-exist is best</w:t>
      </w:r>
      <w:bookmarkEnd w:id="7"/>
      <w:r w:rsidRPr="00907667">
        <w:t xml:space="preserve"> – </w:t>
      </w:r>
    </w:p>
    <w:p w14:paraId="220ECC2F" w14:textId="77777777" w:rsidR="00B03905" w:rsidRPr="00730B6D" w:rsidRDefault="00B03905" w:rsidP="00B03905">
      <w:pPr>
        <w:rPr>
          <w:rFonts w:ascii="Georgia" w:hAnsi="Georgia"/>
        </w:rPr>
      </w:pPr>
    </w:p>
    <w:p w14:paraId="2CBBE1BF" w14:textId="77777777" w:rsidR="00B03905" w:rsidRPr="00907667" w:rsidRDefault="00B03905" w:rsidP="00B03905">
      <w:pPr>
        <w:pStyle w:val="Heading4"/>
      </w:pPr>
      <w:r w:rsidRPr="00907667">
        <w:t xml:space="preserve">The Counterplan still competes textually because the plan text uses words like will or should that imply unconditional and guaranteed enforcement. </w:t>
      </w:r>
    </w:p>
    <w:p w14:paraId="3ED0187B" w14:textId="77777777" w:rsidR="00B03905" w:rsidRPr="00730B6D" w:rsidRDefault="00B03905" w:rsidP="00B03905">
      <w:pPr>
        <w:rPr>
          <w:rFonts w:ascii="Georgia" w:hAnsi="Georgia"/>
        </w:rPr>
      </w:pPr>
      <w:r w:rsidRPr="00730B6D">
        <w:rPr>
          <w:rFonts w:ascii="Georgia" w:hAnsi="Georgia"/>
        </w:rPr>
        <w:t xml:space="preserve">. </w:t>
      </w:r>
    </w:p>
    <w:p w14:paraId="5047F415" w14:textId="77777777" w:rsidR="00B03905" w:rsidRPr="00907667" w:rsidRDefault="00B03905" w:rsidP="00B03905">
      <w:pPr>
        <w:pStyle w:val="Heading4"/>
      </w:pPr>
      <w:r w:rsidRPr="00907667">
        <w:t xml:space="preserve">Counterplan Ground – textual competition destroys our ability to counterplan in uniqueness by making “ban the plan” non-competitive, which is critical to ground. The </w:t>
      </w:r>
      <w:proofErr w:type="spellStart"/>
      <w:r w:rsidRPr="00907667">
        <w:t>aff</w:t>
      </w:r>
      <w:proofErr w:type="spellEnd"/>
      <w:r w:rsidRPr="00907667">
        <w:t xml:space="preserve"> can always rearrange words or letter to make all counterplans not competitive.</w:t>
      </w:r>
    </w:p>
    <w:p w14:paraId="736BBBD1" w14:textId="77777777" w:rsidR="00B03905" w:rsidRPr="00730B6D" w:rsidRDefault="00B03905" w:rsidP="00B03905">
      <w:pPr>
        <w:rPr>
          <w:rFonts w:ascii="Georgia" w:hAnsi="Georgia"/>
          <w:b/>
        </w:rPr>
      </w:pPr>
    </w:p>
    <w:p w14:paraId="07113A3D" w14:textId="77777777" w:rsidR="00B03905" w:rsidRPr="00907667" w:rsidRDefault="00B03905" w:rsidP="00B03905">
      <w:pPr>
        <w:pStyle w:val="Heading4"/>
      </w:pPr>
      <w:r w:rsidRPr="00907667">
        <w:t xml:space="preserve">Hurts Education and Clash – debating about various interpretations of texts better simulates critical thought and allows more clash because you can read </w:t>
      </w:r>
      <w:proofErr w:type="spellStart"/>
      <w:r w:rsidRPr="00907667">
        <w:t>disads</w:t>
      </w:r>
      <w:proofErr w:type="spellEnd"/>
      <w:r w:rsidRPr="00907667">
        <w:t xml:space="preserve"> and turns off of the effects of the policy instead of only evaluating the words in a vacuum. </w:t>
      </w:r>
    </w:p>
    <w:p w14:paraId="3AF3ECA2" w14:textId="77777777" w:rsidR="00B03905" w:rsidRPr="00730B6D" w:rsidRDefault="00B03905" w:rsidP="00B03905">
      <w:pPr>
        <w:rPr>
          <w:rFonts w:ascii="Georgia" w:hAnsi="Georgia"/>
          <w:b/>
        </w:rPr>
      </w:pPr>
    </w:p>
    <w:p w14:paraId="3AC9DEB7" w14:textId="77777777" w:rsidR="00B03905" w:rsidRPr="00907667" w:rsidRDefault="00B03905" w:rsidP="00B03905">
      <w:pPr>
        <w:pStyle w:val="Heading4"/>
      </w:pPr>
      <w:r w:rsidRPr="00907667">
        <w:t xml:space="preserve">Its bad for the </w:t>
      </w:r>
      <w:proofErr w:type="spellStart"/>
      <w:r w:rsidRPr="00907667">
        <w:t>Aff</w:t>
      </w:r>
      <w:proofErr w:type="spellEnd"/>
      <w:r w:rsidRPr="00907667">
        <w:t xml:space="preserve"> too – it allows counterplans to exclude a word from the plan or replace acronyms or hyphens and win on dumb net benefits like E-prime and </w:t>
      </w:r>
      <w:proofErr w:type="spellStart"/>
      <w:r w:rsidRPr="00907667">
        <w:t>Marcouse</w:t>
      </w:r>
      <w:proofErr w:type="spellEnd"/>
      <w:r w:rsidRPr="00907667">
        <w:t>.</w:t>
      </w:r>
    </w:p>
    <w:p w14:paraId="6D71E07A" w14:textId="77777777" w:rsidR="00B03905" w:rsidRPr="00730B6D" w:rsidRDefault="00B03905" w:rsidP="00B03905">
      <w:pPr>
        <w:rPr>
          <w:rFonts w:ascii="Georgia" w:hAnsi="Georgia"/>
          <w:b/>
        </w:rPr>
      </w:pPr>
    </w:p>
    <w:p w14:paraId="44BDABE5" w14:textId="77777777" w:rsidR="00B03905" w:rsidRPr="00907667" w:rsidRDefault="00B03905" w:rsidP="00B03905">
      <w:pPr>
        <w:pStyle w:val="Heading4"/>
      </w:pPr>
      <w:r w:rsidRPr="00907667">
        <w:t xml:space="preserve">If they win this argument, their perms become meaningless because “do both” is intrinsic. The words “do” and “both” are in neither the plan nor the counterplan. </w:t>
      </w:r>
    </w:p>
    <w:p w14:paraId="0EEAC16B" w14:textId="77777777" w:rsidR="002A5CDE" w:rsidRPr="002A5CDE" w:rsidRDefault="002A5CDE" w:rsidP="002A5CDE"/>
    <w:p w14:paraId="16AAC8DC" w14:textId="2C5AD25A" w:rsidR="002A5CDE" w:rsidRDefault="00DE6535" w:rsidP="002A5CDE">
      <w:pPr>
        <w:pStyle w:val="Heading2"/>
      </w:pPr>
      <w:r>
        <w:lastRenderedPageBreak/>
        <w:t>Theory</w:t>
      </w:r>
    </w:p>
    <w:p w14:paraId="30E86BFA" w14:textId="77777777" w:rsidR="002A5CDE" w:rsidRDefault="002A5CDE" w:rsidP="002A5CDE">
      <w:pPr>
        <w:pStyle w:val="Heading3"/>
      </w:pPr>
      <w:r>
        <w:lastRenderedPageBreak/>
        <w:t>Should &amp; Resolved Definitions</w:t>
      </w:r>
    </w:p>
    <w:p w14:paraId="5F83174E" w14:textId="77777777" w:rsidR="002A5CDE" w:rsidRPr="00A92ADC" w:rsidRDefault="002A5CDE" w:rsidP="002A5CDE">
      <w:pPr>
        <w:pStyle w:val="Heading4"/>
      </w:pPr>
      <w:r w:rsidRPr="00A92ADC">
        <w:t>“Should” means “must” and requires immediate legal effect</w:t>
      </w:r>
    </w:p>
    <w:p w14:paraId="43220219" w14:textId="77777777" w:rsidR="002A5CDE" w:rsidRDefault="002A5CDE" w:rsidP="002A5CDE">
      <w:pPr>
        <w:rPr>
          <w:sz w:val="18"/>
        </w:rPr>
      </w:pPr>
      <w:proofErr w:type="gramStart"/>
      <w:r w:rsidRPr="00A92ADC">
        <w:rPr>
          <w:rStyle w:val="Style13ptBold"/>
        </w:rPr>
        <w:t>Summers</w:t>
      </w:r>
      <w:proofErr w:type="gramEnd"/>
      <w:r w:rsidRPr="00A92ADC">
        <w:rPr>
          <w:rStyle w:val="Style13ptBold"/>
        </w:rPr>
        <w:t xml:space="preserve"> 94</w:t>
      </w:r>
      <w:r w:rsidRPr="00A92ADC">
        <w:rPr>
          <w:sz w:val="18"/>
        </w:rPr>
        <w:t xml:space="preserve"> (Justice – Oklahoma Supreme Court, “Kelsey v. </w:t>
      </w:r>
      <w:proofErr w:type="spellStart"/>
      <w:r w:rsidRPr="00A92ADC">
        <w:rPr>
          <w:sz w:val="18"/>
        </w:rPr>
        <w:t>Dollarsaver</w:t>
      </w:r>
      <w:proofErr w:type="spellEnd"/>
      <w:r w:rsidRPr="00A92ADC">
        <w:rPr>
          <w:sz w:val="18"/>
        </w:rPr>
        <w:t xml:space="preserve"> Food Warehouse of Durant”, 1994 OK 123, 11-8, </w:t>
      </w:r>
      <w:r w:rsidRPr="000E1208">
        <w:rPr>
          <w:sz w:val="18"/>
        </w:rPr>
        <w:t>http://www.oscn.net/applications/oscn/DeliverDocument.asp?CiteID=20287#marker3fn13</w:t>
      </w:r>
      <w:r w:rsidRPr="00A92ADC">
        <w:rPr>
          <w:sz w:val="18"/>
        </w:rPr>
        <w:t>)</w:t>
      </w:r>
    </w:p>
    <w:p w14:paraId="0AB74F1A" w14:textId="77777777" w:rsidR="002A5CDE" w:rsidRPr="002B1C72" w:rsidRDefault="002A5CDE" w:rsidP="002A5CDE">
      <w:pPr>
        <w:rPr>
          <w:sz w:val="16"/>
        </w:rPr>
      </w:pPr>
      <w:r w:rsidRPr="00A92ADC">
        <w:rPr>
          <w:rStyle w:val="StyleUnderline"/>
        </w:rPr>
        <w:t>The legal question to be resolved by the court is whether the word "should"</w:t>
      </w:r>
      <w:bookmarkStart w:id="8" w:name="marker2fn13"/>
      <w:bookmarkEnd w:id="8"/>
      <w:r w:rsidRPr="000E1208">
        <w:rPr>
          <w:sz w:val="16"/>
        </w:rPr>
        <w:t>13</w:t>
      </w:r>
      <w:r w:rsidRPr="002B1C72">
        <w:rPr>
          <w:sz w:val="16"/>
        </w:rPr>
        <w:t xml:space="preserve"> in the May 18 order connotes futurity or </w:t>
      </w:r>
      <w:r w:rsidRPr="00A92ADC">
        <w:rPr>
          <w:rStyle w:val="StyleUnderline"/>
        </w:rPr>
        <w:t xml:space="preserve">may be deemed a ruling </w:t>
      </w:r>
      <w:r w:rsidRPr="00A92ADC">
        <w:rPr>
          <w:rStyle w:val="StyleUnderline"/>
          <w:i/>
        </w:rPr>
        <w:t>in praesenti</w:t>
      </w:r>
      <w:r w:rsidRPr="002B1C72">
        <w:rPr>
          <w:sz w:val="16"/>
        </w:rPr>
        <w:t>.</w:t>
      </w:r>
      <w:bookmarkStart w:id="9" w:name="marker2fn14"/>
      <w:bookmarkEnd w:id="9"/>
      <w:r w:rsidRPr="000E1208">
        <w:rPr>
          <w:sz w:val="16"/>
        </w:rPr>
        <w:t>14</w:t>
      </w:r>
      <w:r w:rsidRPr="002B1C72">
        <w:rPr>
          <w:sz w:val="16"/>
        </w:rPr>
        <w:t xml:space="preserve"> The answer to this query is not to be divined from rules of grammar</w:t>
      </w:r>
      <w:proofErr w:type="gramStart"/>
      <w:r w:rsidRPr="002B1C72">
        <w:rPr>
          <w:sz w:val="16"/>
        </w:rPr>
        <w:t>;</w:t>
      </w:r>
      <w:bookmarkStart w:id="10" w:name="marker2fn15"/>
      <w:bookmarkEnd w:id="10"/>
      <w:r w:rsidRPr="000E1208">
        <w:rPr>
          <w:sz w:val="16"/>
        </w:rPr>
        <w:t>15</w:t>
      </w:r>
      <w:proofErr w:type="gramEnd"/>
      <w:r w:rsidRPr="002B1C72">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2B1C72">
        <w:rPr>
          <w:sz w:val="16"/>
        </w:rPr>
        <w:t>futuro</w:t>
      </w:r>
      <w:proofErr w:type="spellEnd"/>
      <w:r w:rsidRPr="002B1C72">
        <w:rPr>
          <w:sz w:val="16"/>
        </w:rPr>
        <w:t xml:space="preserve"> ruling - i.e., an expression of what the judge will or would do at a later stage - or (2) constitutes an in in </w:t>
      </w:r>
      <w:proofErr w:type="spellStart"/>
      <w:r w:rsidRPr="002B1C72">
        <w:rPr>
          <w:sz w:val="16"/>
        </w:rPr>
        <w:t>praesenti</w:t>
      </w:r>
      <w:proofErr w:type="spellEnd"/>
      <w:r w:rsidRPr="002B1C72">
        <w:rPr>
          <w:sz w:val="16"/>
        </w:rPr>
        <w:t xml:space="preserve"> resolution of a disputed law issue, the trial judge's intent must be garnered from the four corners of the entire record.</w:t>
      </w:r>
      <w:bookmarkStart w:id="11" w:name="marker2fn16"/>
      <w:bookmarkEnd w:id="11"/>
      <w:r w:rsidRPr="000E1208">
        <w:rPr>
          <w:sz w:val="16"/>
        </w:rPr>
        <w:t>16</w:t>
      </w:r>
      <w:r>
        <w:rPr>
          <w:sz w:val="16"/>
        </w:rPr>
        <w:t xml:space="preserve"> </w:t>
      </w:r>
      <w:r w:rsidRPr="00A92ADC">
        <w:rPr>
          <w:sz w:val="18"/>
        </w:rPr>
        <w:t>[CONTINUES – TO FOOTNOTE]</w:t>
      </w:r>
      <w:r>
        <w:rPr>
          <w:sz w:val="18"/>
        </w:rPr>
        <w:t xml:space="preserve"> </w:t>
      </w:r>
      <w:r w:rsidRPr="000E1208">
        <w:rPr>
          <w:sz w:val="16"/>
        </w:rPr>
        <w:t>13</w:t>
      </w:r>
      <w:r w:rsidRPr="002B1C72">
        <w:rPr>
          <w:sz w:val="16"/>
        </w:rPr>
        <w:t xml:space="preserve"> "</w:t>
      </w:r>
      <w:r w:rsidRPr="002B1C72">
        <w:rPr>
          <w:i/>
          <w:iCs/>
          <w:sz w:val="16"/>
        </w:rPr>
        <w:t>Should</w:t>
      </w:r>
      <w:r w:rsidRPr="002B1C72">
        <w:rPr>
          <w:sz w:val="16"/>
        </w:rPr>
        <w:t xml:space="preserve">" not only is used as a "present indicative" synonymous with </w:t>
      </w:r>
      <w:r w:rsidRPr="002B1C72">
        <w:rPr>
          <w:i/>
          <w:iCs/>
          <w:sz w:val="16"/>
        </w:rPr>
        <w:t>ought</w:t>
      </w:r>
      <w:r w:rsidRPr="002B1C72">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2B1C72">
        <w:rPr>
          <w:sz w:val="16"/>
        </w:rPr>
        <w:t>Okl</w:t>
      </w:r>
      <w:proofErr w:type="spellEnd"/>
      <w:r w:rsidRPr="002B1C72">
        <w:rPr>
          <w:sz w:val="16"/>
        </w:rPr>
        <w:t xml:space="preserve">. </w:t>
      </w:r>
      <w:proofErr w:type="gramStart"/>
      <w:r w:rsidRPr="002B1C72">
        <w:rPr>
          <w:sz w:val="16"/>
        </w:rPr>
        <w:t>143, 144 P. 1075, 1080-81 (1914).</w:t>
      </w:r>
      <w:proofErr w:type="gramEnd"/>
      <w:r w:rsidRPr="002B1C72">
        <w:rPr>
          <w:sz w:val="16"/>
        </w:rPr>
        <w:t xml:space="preserve"> For a more detailed explanation, see the Partridge quotation infra note 15. </w:t>
      </w:r>
      <w:r w:rsidRPr="00A92ADC">
        <w:rPr>
          <w:rStyle w:val="StyleUnderline"/>
        </w:rPr>
        <w:t xml:space="preserve">Certain contexts mandate a construction of the </w:t>
      </w:r>
      <w:r w:rsidRPr="0048567B">
        <w:rPr>
          <w:rStyle w:val="StyleUnderline"/>
          <w:highlight w:val="yellow"/>
        </w:rPr>
        <w:t xml:space="preserve">term "should" as </w:t>
      </w:r>
      <w:r w:rsidRPr="0048567B">
        <w:rPr>
          <w:rStyle w:val="Emphasis"/>
          <w:highlight w:val="yellow"/>
        </w:rPr>
        <w:t>more</w:t>
      </w:r>
      <w:r w:rsidRPr="0048567B">
        <w:rPr>
          <w:rStyle w:val="StyleUnderline"/>
          <w:highlight w:val="yellow"/>
        </w:rPr>
        <w:t xml:space="preserve"> than merely indicating</w:t>
      </w:r>
      <w:r w:rsidRPr="002B1C72">
        <w:rPr>
          <w:sz w:val="16"/>
        </w:rPr>
        <w:t xml:space="preserve"> preference or </w:t>
      </w:r>
      <w:r w:rsidRPr="0048567B">
        <w:rPr>
          <w:rStyle w:val="StyleUnderline"/>
          <w:highlight w:val="yellow"/>
        </w:rPr>
        <w:t>desirability</w:t>
      </w:r>
      <w:r w:rsidRPr="0048567B">
        <w:rPr>
          <w:sz w:val="16"/>
          <w:highlight w:val="yellow"/>
        </w:rPr>
        <w:t>.</w:t>
      </w:r>
      <w:r w:rsidRPr="002B1C72">
        <w:rPr>
          <w:sz w:val="16"/>
        </w:rPr>
        <w:t xml:space="preserve"> Brown, supra at 1080-81 (jury instructions stating that jurors "should" reduce the amount of damages in proportion to the amount of contributory negligence of the plaintiff was held to imply an </w:t>
      </w:r>
      <w:r w:rsidRPr="002B1C72">
        <w:rPr>
          <w:i/>
          <w:iCs/>
          <w:sz w:val="16"/>
        </w:rPr>
        <w:t>obligation</w:t>
      </w:r>
      <w:r w:rsidRPr="002B1C72">
        <w:rPr>
          <w:sz w:val="16"/>
        </w:rPr>
        <w:t xml:space="preserve"> </w:t>
      </w:r>
      <w:r w:rsidRPr="002B1C72">
        <w:rPr>
          <w:i/>
          <w:iCs/>
          <w:sz w:val="16"/>
        </w:rPr>
        <w:t>and to be more than advisory</w:t>
      </w:r>
      <w:r w:rsidRPr="002B1C72">
        <w:rPr>
          <w:sz w:val="16"/>
        </w:rPr>
        <w:t xml:space="preserve">); </w:t>
      </w:r>
      <w:proofErr w:type="spellStart"/>
      <w:r w:rsidRPr="002B1C72">
        <w:rPr>
          <w:sz w:val="16"/>
        </w:rPr>
        <w:t>Carrigan</w:t>
      </w:r>
      <w:proofErr w:type="spellEnd"/>
      <w:r w:rsidRPr="002B1C72">
        <w:rPr>
          <w:sz w:val="16"/>
        </w:rPr>
        <w:t xml:space="preserve"> v. California Horse Racing Board, 60 Wash. App. 79, </w:t>
      </w:r>
      <w:r w:rsidRPr="000E1208">
        <w:rPr>
          <w:sz w:val="16"/>
        </w:rPr>
        <w:t>802 P.2d 813</w:t>
      </w:r>
      <w:r w:rsidRPr="002B1C72">
        <w:rPr>
          <w:sz w:val="16"/>
        </w:rPr>
        <w:t xml:space="preserve"> (1990) (one of the Rules of Appellate Procedure requiring that a party "should devote a section of the brief to the request for the fee or expenses" was interpreted to mean that a party is under an </w:t>
      </w:r>
      <w:r w:rsidRPr="002B1C72">
        <w:rPr>
          <w:i/>
          <w:iCs/>
          <w:sz w:val="16"/>
        </w:rPr>
        <w:t>obligation</w:t>
      </w:r>
      <w:r w:rsidRPr="002B1C72">
        <w:rPr>
          <w:sz w:val="16"/>
        </w:rPr>
        <w:t xml:space="preserve"> to include the requested segment); State v. Rack, 318 S.W.2d 211, 215 (Mo. 1958) </w:t>
      </w:r>
      <w:r w:rsidRPr="00A92ADC">
        <w:rPr>
          <w:rStyle w:val="StyleUnderline"/>
        </w:rPr>
        <w:t>("</w:t>
      </w:r>
      <w:r w:rsidRPr="0048567B">
        <w:rPr>
          <w:rStyle w:val="StyleUnderline"/>
          <w:highlight w:val="yellow"/>
        </w:rPr>
        <w:t>should" would mean</w:t>
      </w:r>
      <w:r w:rsidRPr="00A92ADC">
        <w:rPr>
          <w:rStyle w:val="StyleUnderline"/>
        </w:rPr>
        <w:t xml:space="preserve"> the same as</w:t>
      </w:r>
      <w:r w:rsidRPr="002B1C72">
        <w:rPr>
          <w:sz w:val="16"/>
        </w:rPr>
        <w:t xml:space="preserve"> "shall" or </w:t>
      </w:r>
      <w:r w:rsidRPr="00A92ADC">
        <w:rPr>
          <w:rStyle w:val="StyleUnderline"/>
        </w:rPr>
        <w:t xml:space="preserve">"must" </w:t>
      </w:r>
      <w:r w:rsidRPr="002B1C72">
        <w:rPr>
          <w:sz w:val="16"/>
        </w:rPr>
        <w:t>when used in an instruction to the jury which tells the triers they "should disregard false testimony").</w:t>
      </w:r>
      <w:bookmarkStart w:id="12" w:name="marker3fn14"/>
      <w:bookmarkEnd w:id="12"/>
      <w:r w:rsidRPr="002B1C72">
        <w:rPr>
          <w:sz w:val="16"/>
        </w:rPr>
        <w:t xml:space="preserve"> </w:t>
      </w:r>
      <w:r w:rsidRPr="000E1208">
        <w:rPr>
          <w:sz w:val="16"/>
        </w:rPr>
        <w:t>14</w:t>
      </w:r>
      <w:r w:rsidRPr="002B1C72">
        <w:rPr>
          <w:sz w:val="16"/>
        </w:rPr>
        <w:t xml:space="preserve"> </w:t>
      </w:r>
      <w:r w:rsidRPr="002B1C72">
        <w:rPr>
          <w:rStyle w:val="StyleUnderline"/>
          <w:i/>
        </w:rPr>
        <w:t xml:space="preserve">In </w:t>
      </w:r>
      <w:proofErr w:type="spellStart"/>
      <w:r w:rsidRPr="002B1C72">
        <w:rPr>
          <w:rStyle w:val="StyleUnderline"/>
          <w:i/>
        </w:rPr>
        <w:t>praesenti</w:t>
      </w:r>
      <w:proofErr w:type="spellEnd"/>
      <w:r w:rsidRPr="002B1C72">
        <w:rPr>
          <w:rStyle w:val="Heading3Char"/>
        </w:rPr>
        <w:t xml:space="preserve"> </w:t>
      </w:r>
      <w:r w:rsidRPr="002B1C72">
        <w:rPr>
          <w:rStyle w:val="StyleUnderline"/>
        </w:rPr>
        <w:t xml:space="preserve">means literally </w:t>
      </w:r>
      <w:r w:rsidRPr="0048567B">
        <w:rPr>
          <w:rStyle w:val="StyleUnderline"/>
          <w:highlight w:val="yellow"/>
        </w:rPr>
        <w:t>"at the present time</w:t>
      </w:r>
      <w:r w:rsidRPr="00A92ADC">
        <w:rPr>
          <w:rStyle w:val="StyleUnderline"/>
        </w:rPr>
        <w:t>."</w:t>
      </w:r>
      <w:r w:rsidRPr="002B1C72">
        <w:rPr>
          <w:sz w:val="16"/>
        </w:rPr>
        <w:t xml:space="preserve"> BLACK'S LAW DICTIONARY 792 (6th Ed. 1990). In legal parlance </w:t>
      </w:r>
      <w:r w:rsidRPr="0048567B">
        <w:rPr>
          <w:rStyle w:val="StyleUnderline"/>
          <w:highlight w:val="yellow"/>
        </w:rPr>
        <w:t>the phrase denotes</w:t>
      </w:r>
      <w:r w:rsidRPr="002B1C72">
        <w:rPr>
          <w:sz w:val="16"/>
        </w:rPr>
        <w:t xml:space="preserve"> that which in </w:t>
      </w:r>
      <w:r w:rsidRPr="0048567B">
        <w:rPr>
          <w:rStyle w:val="StyleUnderline"/>
          <w:highlight w:val="yellow"/>
        </w:rPr>
        <w:t>law is</w:t>
      </w:r>
      <w:r w:rsidRPr="002B1C72">
        <w:rPr>
          <w:sz w:val="16"/>
        </w:rPr>
        <w:t xml:space="preserve"> </w:t>
      </w:r>
      <w:r w:rsidRPr="002B1C72">
        <w:rPr>
          <w:i/>
          <w:iCs/>
          <w:sz w:val="16"/>
        </w:rPr>
        <w:t>presently</w:t>
      </w:r>
      <w:r w:rsidRPr="002B1C72">
        <w:rPr>
          <w:sz w:val="16"/>
        </w:rPr>
        <w:t xml:space="preserve"> or </w:t>
      </w:r>
      <w:r w:rsidRPr="0048567B">
        <w:rPr>
          <w:rStyle w:val="Emphasis"/>
          <w:i/>
          <w:highlight w:val="yellow"/>
        </w:rPr>
        <w:t>immediately effective</w:t>
      </w:r>
      <w:r w:rsidRPr="0048567B">
        <w:rPr>
          <w:rStyle w:val="StyleUnderline"/>
          <w:highlight w:val="yellow"/>
        </w:rPr>
        <w:t xml:space="preserve">, as opposed to something that </w:t>
      </w:r>
      <w:r w:rsidRPr="0048567B">
        <w:rPr>
          <w:rStyle w:val="StyleUnderline"/>
          <w:i/>
          <w:highlight w:val="yellow"/>
        </w:rPr>
        <w:t>will</w:t>
      </w:r>
      <w:r w:rsidRPr="002B1C72">
        <w:rPr>
          <w:sz w:val="16"/>
        </w:rPr>
        <w:t xml:space="preserve"> or </w:t>
      </w:r>
      <w:r w:rsidRPr="002B1C72">
        <w:rPr>
          <w:i/>
          <w:iCs/>
          <w:sz w:val="16"/>
        </w:rPr>
        <w:t>would</w:t>
      </w:r>
      <w:r w:rsidRPr="002B1C72">
        <w:rPr>
          <w:sz w:val="16"/>
        </w:rPr>
        <w:t xml:space="preserve"> </w:t>
      </w:r>
      <w:r w:rsidRPr="0048567B">
        <w:rPr>
          <w:rStyle w:val="StyleUnderline"/>
          <w:highlight w:val="yellow"/>
        </w:rPr>
        <w:t xml:space="preserve">become effective </w:t>
      </w:r>
      <w:r w:rsidRPr="0048567B">
        <w:rPr>
          <w:rStyle w:val="Emphasis"/>
          <w:i/>
          <w:highlight w:val="yellow"/>
        </w:rPr>
        <w:t>in the future</w:t>
      </w:r>
      <w:r w:rsidRPr="002B1C72">
        <w:rPr>
          <w:i/>
          <w:iCs/>
          <w:sz w:val="16"/>
        </w:rPr>
        <w:t xml:space="preserve"> [in </w:t>
      </w:r>
      <w:proofErr w:type="spellStart"/>
      <w:r w:rsidRPr="002B1C72">
        <w:rPr>
          <w:i/>
          <w:iCs/>
          <w:sz w:val="16"/>
        </w:rPr>
        <w:t>futurol</w:t>
      </w:r>
      <w:proofErr w:type="spellEnd"/>
      <w:r w:rsidRPr="002B1C72">
        <w:rPr>
          <w:sz w:val="16"/>
        </w:rPr>
        <w:t xml:space="preserve">]. See Van </w:t>
      </w:r>
      <w:proofErr w:type="spellStart"/>
      <w:r w:rsidRPr="002B1C72">
        <w:rPr>
          <w:sz w:val="16"/>
        </w:rPr>
        <w:t>Wyck</w:t>
      </w:r>
      <w:proofErr w:type="spellEnd"/>
      <w:r w:rsidRPr="002B1C72">
        <w:rPr>
          <w:sz w:val="16"/>
        </w:rPr>
        <w:t xml:space="preserve"> v. </w:t>
      </w:r>
      <w:proofErr w:type="spellStart"/>
      <w:r w:rsidRPr="002B1C72">
        <w:rPr>
          <w:sz w:val="16"/>
        </w:rPr>
        <w:t>Knevals</w:t>
      </w:r>
      <w:proofErr w:type="spellEnd"/>
      <w:r w:rsidRPr="002B1C72">
        <w:rPr>
          <w:sz w:val="16"/>
        </w:rPr>
        <w:t xml:space="preserve">, </w:t>
      </w:r>
      <w:r w:rsidRPr="000E1208">
        <w:rPr>
          <w:sz w:val="16"/>
        </w:rPr>
        <w:t>106 U.S. 360</w:t>
      </w:r>
      <w:r w:rsidRPr="002B1C72">
        <w:rPr>
          <w:sz w:val="16"/>
        </w:rPr>
        <w:t xml:space="preserve">, 365, 1 </w:t>
      </w:r>
      <w:proofErr w:type="spellStart"/>
      <w:r w:rsidRPr="002B1C72">
        <w:rPr>
          <w:sz w:val="16"/>
        </w:rPr>
        <w:t>S.Ct</w:t>
      </w:r>
      <w:proofErr w:type="spellEnd"/>
      <w:r w:rsidRPr="002B1C72">
        <w:rPr>
          <w:sz w:val="16"/>
        </w:rPr>
        <w:t xml:space="preserve">. 336, 337, 27 </w:t>
      </w:r>
      <w:proofErr w:type="spellStart"/>
      <w:r w:rsidRPr="002B1C72">
        <w:rPr>
          <w:sz w:val="16"/>
        </w:rPr>
        <w:t>L.Ed</w:t>
      </w:r>
      <w:proofErr w:type="spellEnd"/>
      <w:r w:rsidRPr="002B1C72">
        <w:rPr>
          <w:sz w:val="16"/>
        </w:rPr>
        <w:t xml:space="preserve">. </w:t>
      </w:r>
      <w:proofErr w:type="gramStart"/>
      <w:r w:rsidRPr="002B1C72">
        <w:rPr>
          <w:sz w:val="16"/>
        </w:rPr>
        <w:t>201 (1882).</w:t>
      </w:r>
      <w:proofErr w:type="gramEnd"/>
    </w:p>
    <w:p w14:paraId="35626001" w14:textId="77777777" w:rsidR="002A5CDE" w:rsidRDefault="002A5CDE" w:rsidP="002A5CDE">
      <w:pPr>
        <w:pStyle w:val="Heading4"/>
      </w:pPr>
      <w:r>
        <w:t>Resolved means definite</w:t>
      </w:r>
    </w:p>
    <w:p w14:paraId="1A09CBC0" w14:textId="77777777" w:rsidR="002A5CDE" w:rsidRDefault="002A5CDE" w:rsidP="002A5CDE">
      <w:r w:rsidRPr="00773EEA">
        <w:rPr>
          <w:b/>
        </w:rPr>
        <w:t>Random House 6</w:t>
      </w:r>
      <w:r>
        <w:t xml:space="preserve"> (Unabridged Dictionary, http://dictionary.reference.com/browse/resolve)</w:t>
      </w:r>
    </w:p>
    <w:p w14:paraId="04DA3FDF" w14:textId="77777777" w:rsidR="002A5CDE" w:rsidRPr="00FC44CB" w:rsidRDefault="002A5CDE" w:rsidP="002A5CDE">
      <w:pPr>
        <w:rPr>
          <w:sz w:val="16"/>
        </w:rPr>
      </w:pPr>
      <w:r>
        <w:t xml:space="preserve"> </w:t>
      </w:r>
      <w:proofErr w:type="spellStart"/>
      <w:proofErr w:type="gramStart"/>
      <w:r w:rsidRPr="0048567B">
        <w:rPr>
          <w:rStyle w:val="StyleUnderline"/>
          <w:highlight w:val="yellow"/>
        </w:rPr>
        <w:t>re·</w:t>
      </w:r>
      <w:proofErr w:type="gramEnd"/>
      <w:r w:rsidRPr="0048567B">
        <w:rPr>
          <w:rStyle w:val="StyleUnderline"/>
          <w:highlight w:val="yellow"/>
        </w:rPr>
        <w:t>solve</w:t>
      </w:r>
      <w:proofErr w:type="spellEnd"/>
      <w:r>
        <w:rPr>
          <w:sz w:val="16"/>
        </w:rPr>
        <w:t xml:space="preserve"> </w:t>
      </w:r>
      <w:r w:rsidRPr="002B1C72">
        <w:rPr>
          <w:sz w:val="16"/>
        </w:rPr>
        <w:t>Audio Help</w:t>
      </w:r>
      <w:r>
        <w:rPr>
          <w:sz w:val="16"/>
        </w:rPr>
        <w:t xml:space="preserve"> </w:t>
      </w:r>
      <w:r w:rsidRPr="002B1C72">
        <w:rPr>
          <w:sz w:val="16"/>
        </w:rPr>
        <w:t>/</w:t>
      </w:r>
      <w:proofErr w:type="spellStart"/>
      <w:r w:rsidRPr="002B1C72">
        <w:rPr>
          <w:sz w:val="16"/>
        </w:rPr>
        <w:t>rɪˈzɒlv</w:t>
      </w:r>
      <w:proofErr w:type="spellEnd"/>
      <w:r w:rsidRPr="002B1C72">
        <w:rPr>
          <w:sz w:val="16"/>
        </w:rPr>
        <w:t>/ Pronunciation Key - Show Spelled Pronunciation~~[</w:t>
      </w:r>
      <w:proofErr w:type="spellStart"/>
      <w:r w:rsidRPr="002B1C72">
        <w:rPr>
          <w:sz w:val="16"/>
        </w:rPr>
        <w:t>ri-zolv</w:t>
      </w:r>
      <w:proofErr w:type="spellEnd"/>
      <w:r w:rsidRPr="002B1C72">
        <w:rPr>
          <w:sz w:val="16"/>
        </w:rPr>
        <w:t>~~] Pronunciation Key - Show IPA Pronunciation verb, -solved, -</w:t>
      </w:r>
      <w:proofErr w:type="spellStart"/>
      <w:r w:rsidRPr="002B1C72">
        <w:rPr>
          <w:sz w:val="16"/>
        </w:rPr>
        <w:t>solv·ing</w:t>
      </w:r>
      <w:proofErr w:type="spellEnd"/>
      <w:r w:rsidRPr="002B1C72">
        <w:rPr>
          <w:sz w:val="16"/>
        </w:rPr>
        <w:t>, noun</w:t>
      </w:r>
      <w:r>
        <w:rPr>
          <w:sz w:val="16"/>
        </w:rPr>
        <w:t xml:space="preserve"> </w:t>
      </w:r>
      <w:r w:rsidRPr="002B1C72">
        <w:rPr>
          <w:sz w:val="16"/>
          <w:szCs w:val="16"/>
        </w:rPr>
        <w:t>–verb (used with object)</w:t>
      </w:r>
      <w:r>
        <w:rPr>
          <w:sz w:val="16"/>
          <w:szCs w:val="16"/>
        </w:rPr>
        <w:t xml:space="preserve"> </w:t>
      </w:r>
      <w:r w:rsidRPr="0048567B">
        <w:rPr>
          <w:rStyle w:val="StyleUnderline"/>
          <w:highlight w:val="yellow"/>
        </w:rPr>
        <w:t>to come to a definite</w:t>
      </w:r>
      <w:r w:rsidRPr="002B1C72">
        <w:rPr>
          <w:sz w:val="16"/>
        </w:rPr>
        <w:t xml:space="preserve"> or earnest </w:t>
      </w:r>
      <w:r w:rsidRPr="0048567B">
        <w:rPr>
          <w:rStyle w:val="StyleUnderline"/>
          <w:highlight w:val="yellow"/>
        </w:rPr>
        <w:t>decision about</w:t>
      </w:r>
      <w:r w:rsidRPr="002B1C72">
        <w:rPr>
          <w:sz w:val="16"/>
        </w:rPr>
        <w:t>; determine (to do something): I have resolved that I shall live to the full.</w:t>
      </w:r>
    </w:p>
    <w:p w14:paraId="43D10D8D" w14:textId="77777777" w:rsidR="002A5CDE" w:rsidRDefault="002A5CDE" w:rsidP="002A5CDE">
      <w:pPr>
        <w:pStyle w:val="Heading3"/>
      </w:pPr>
      <w:r>
        <w:lastRenderedPageBreak/>
        <w:t>Consult Good</w:t>
      </w:r>
    </w:p>
    <w:p w14:paraId="4601B543" w14:textId="77777777" w:rsidR="002A5CDE" w:rsidRDefault="002A5CDE" w:rsidP="002A5CDE">
      <w:pPr>
        <w:pStyle w:val="Heading4"/>
      </w:pPr>
      <w:r>
        <w:t>It’s critical to topic education</w:t>
      </w:r>
    </w:p>
    <w:p w14:paraId="4A93996A" w14:textId="77777777" w:rsidR="002A5CDE" w:rsidRDefault="002A5CDE" w:rsidP="002A5CDE"/>
    <w:p w14:paraId="1B715BB1" w14:textId="77777777" w:rsidR="002A5CDE" w:rsidRDefault="002A5CDE" w:rsidP="002A5CDE">
      <w:pPr>
        <w:pStyle w:val="Heading4"/>
        <w:numPr>
          <w:ilvl w:val="0"/>
          <w:numId w:val="13"/>
        </w:numPr>
      </w:pPr>
      <w:r>
        <w:t>Korea proves</w:t>
      </w:r>
    </w:p>
    <w:p w14:paraId="66D74328" w14:textId="77777777" w:rsidR="002A5CDE" w:rsidRPr="00430544" w:rsidRDefault="002A5CDE" w:rsidP="002A5CDE">
      <w:pPr>
        <w:rPr>
          <w:rStyle w:val="Style13ptBold"/>
          <w:b w:val="0"/>
          <w:sz w:val="14"/>
        </w:rPr>
      </w:pPr>
      <w:proofErr w:type="spellStart"/>
      <w:r>
        <w:rPr>
          <w:rStyle w:val="Style13ptBold"/>
        </w:rPr>
        <w:t>Swartout</w:t>
      </w:r>
      <w:proofErr w:type="spellEnd"/>
      <w:r>
        <w:rPr>
          <w:rStyle w:val="Style13ptBold"/>
        </w:rPr>
        <w:t xml:space="preserve"> 96</w:t>
      </w:r>
      <w:r>
        <w:rPr>
          <w:rStyle w:val="Style13ptBold"/>
          <w:b w:val="0"/>
        </w:rPr>
        <w:t xml:space="preserve"> (</w:t>
      </w:r>
      <w:r w:rsidRPr="00430544">
        <w:rPr>
          <w:rStyle w:val="Style13ptBold"/>
          <w:b w:val="0"/>
          <w:sz w:val="14"/>
        </w:rPr>
        <w:t>Robert, Emeritus Professor of History, Carroll College, “Korea's Amazing Century: From Kings to Satellites”, p. 68)</w:t>
      </w:r>
    </w:p>
    <w:p w14:paraId="6B3835A9" w14:textId="77777777" w:rsidR="002A5CDE" w:rsidRPr="00430544" w:rsidRDefault="002A5CDE" w:rsidP="002A5CDE">
      <w:pPr>
        <w:rPr>
          <w:sz w:val="16"/>
        </w:rPr>
      </w:pPr>
      <w:r w:rsidRPr="0048567B">
        <w:rPr>
          <w:rStyle w:val="StyleUnderline"/>
          <w:highlight w:val="yellow"/>
        </w:rPr>
        <w:t>The very presence of those troops has caused controversy in</w:t>
      </w:r>
      <w:r>
        <w:t xml:space="preserve"> contemporary </w:t>
      </w:r>
      <w:r w:rsidRPr="0048567B">
        <w:rPr>
          <w:rStyle w:val="StyleUnderline"/>
          <w:highlight w:val="yellow"/>
        </w:rPr>
        <w:t>Korean-American relations</w:t>
      </w:r>
      <w:r>
        <w:t xml:space="preserve">. </w:t>
      </w:r>
      <w:r w:rsidRPr="00430544">
        <w:rPr>
          <w:sz w:val="16"/>
        </w:rPr>
        <w:t>Some critics, particularly on the left, argue that these troops are the primary cause of the continued division of the peninsula. Other critics, usually on the right, take any suggestion of a withdrawal or drawdown of these forces as an indication that the United States is turning its back on South Korea's security needs. And then apart from the strategic questions raised by the presence of U.S. troops on Korean soil, there are economic and social considerations. One thorny question in recent years has had to do with Seoul's contribution to the cost of maintaining almost 40,000 American troops in Korea. For some time, the United States had insisted that Korea increase its contributions by more than 20 percent; Korean officials usually responded that such a figure was far too high. However, a breakthrough of sorts appears to have been achieved in discussions that were held in early November of 1995</w:t>
      </w:r>
      <w:r>
        <w:t xml:space="preserve">. </w:t>
      </w:r>
      <w:r w:rsidRPr="0048567B">
        <w:rPr>
          <w:rStyle w:val="StyleUnderline"/>
          <w:highlight w:val="yellow"/>
        </w:rPr>
        <w:t>At the</w:t>
      </w:r>
      <w:r>
        <w:t xml:space="preserve"> 27th </w:t>
      </w:r>
      <w:r w:rsidRPr="0048567B">
        <w:rPr>
          <w:rStyle w:val="StyleUnderline"/>
          <w:highlight w:val="yellow"/>
        </w:rPr>
        <w:t>Korea-U.S. Security Consultation Meeting</w:t>
      </w:r>
      <w:r>
        <w:t xml:space="preserve"> (SCM), "</w:t>
      </w:r>
      <w:r w:rsidRPr="0048567B">
        <w:rPr>
          <w:rStyle w:val="StyleUnderline"/>
          <w:highlight w:val="yellow"/>
        </w:rPr>
        <w:t>the two countries agreed to Seoul's proposal to increase its share by 10 percent annually</w:t>
      </w:r>
      <w:r>
        <w:t xml:space="preserve"> </w:t>
      </w:r>
      <w:r w:rsidRPr="00430544">
        <w:rPr>
          <w:sz w:val="16"/>
        </w:rPr>
        <w:t>for the next three years." Under that formula, the Republic of Korea is to contribute $330 million in 1996, $363 million in 1997, and $399 million in 1998.30</w:t>
      </w:r>
      <w:r>
        <w:t xml:space="preserve"> </w:t>
      </w:r>
      <w:r w:rsidRPr="0048567B">
        <w:rPr>
          <w:rStyle w:val="StyleUnderline"/>
          <w:highlight w:val="yellow"/>
        </w:rPr>
        <w:t>In certain respects an even thornier issue</w:t>
      </w:r>
      <w:r>
        <w:t xml:space="preserve">, </w:t>
      </w:r>
      <w:r w:rsidRPr="0048567B">
        <w:rPr>
          <w:rStyle w:val="StyleUnderline"/>
          <w:highlight w:val="yellow"/>
        </w:rPr>
        <w:t>because it touched on Korean pride</w:t>
      </w:r>
      <w:r>
        <w:t xml:space="preserve"> </w:t>
      </w:r>
      <w:r w:rsidRPr="00430544">
        <w:rPr>
          <w:sz w:val="16"/>
        </w:rPr>
        <w:t>and sovereignty</w:t>
      </w:r>
      <w:r>
        <w:t xml:space="preserve">, </w:t>
      </w:r>
      <w:r w:rsidRPr="0048567B">
        <w:rPr>
          <w:rStyle w:val="StyleUnderline"/>
          <w:highlight w:val="yellow"/>
        </w:rPr>
        <w:t>concerned</w:t>
      </w:r>
      <w:r>
        <w:t xml:space="preserve"> the </w:t>
      </w:r>
      <w:r w:rsidRPr="0048567B">
        <w:rPr>
          <w:rStyle w:val="StyleUnderline"/>
          <w:highlight w:val="yellow"/>
        </w:rPr>
        <w:t>operational control</w:t>
      </w:r>
      <w:r>
        <w:t xml:space="preserve"> that </w:t>
      </w:r>
      <w:r w:rsidRPr="0048567B">
        <w:rPr>
          <w:rStyle w:val="StyleUnderline"/>
          <w:highlight w:val="yellow"/>
        </w:rPr>
        <w:t>the U</w:t>
      </w:r>
      <w:r>
        <w:t xml:space="preserve">nited </w:t>
      </w:r>
      <w:r w:rsidRPr="0048567B">
        <w:rPr>
          <w:rStyle w:val="StyleUnderline"/>
          <w:highlight w:val="yellow"/>
        </w:rPr>
        <w:t>S</w:t>
      </w:r>
      <w:r>
        <w:t xml:space="preserve">tates </w:t>
      </w:r>
      <w:r w:rsidRPr="0048567B">
        <w:rPr>
          <w:rStyle w:val="StyleUnderline"/>
          <w:highlight w:val="yellow"/>
        </w:rPr>
        <w:t>exercised</w:t>
      </w:r>
      <w:r>
        <w:t xml:space="preserve"> </w:t>
      </w:r>
      <w:r w:rsidRPr="00430544">
        <w:rPr>
          <w:sz w:val="16"/>
        </w:rPr>
        <w:t>over ROK forces. As indicated earlier</w:t>
      </w:r>
      <w:r>
        <w:t xml:space="preserve">, </w:t>
      </w:r>
      <w:r w:rsidRPr="0048567B">
        <w:rPr>
          <w:rStyle w:val="StyleUnderline"/>
          <w:highlight w:val="yellow"/>
        </w:rPr>
        <w:t>the structure of the Combined Forces Command had raised questions about the degree of American responsibility</w:t>
      </w:r>
      <w:r>
        <w:t xml:space="preserve"> </w:t>
      </w:r>
      <w:r w:rsidRPr="00430544">
        <w:rPr>
          <w:sz w:val="16"/>
        </w:rPr>
        <w:t xml:space="preserve">for the brutal suppression of the Kwangju uprising. Finally, at the end of 1994, that operational control over ROK forces was transferred to the government of South Korea. Still to be resolved is the controversy over the current Status of Forces Agreement (SOFA) which had produced sporadic public demonstrations in recent years outside American army bases. Among many Koreans there is a widely help assumption that American troops commonly commit crimes against Korean civilians and then are not properly punished because of special provisions granted to U.S. forces under SOFA. Within the past year, the United States government, including Secretary of Defense William Perry, has agreed to revise the SOFA arrangement. Whether those changes meet Korean expectations, however, remains to be seen. </w:t>
      </w:r>
    </w:p>
    <w:p w14:paraId="666F9651" w14:textId="77777777" w:rsidR="002A5CDE" w:rsidRDefault="002A5CDE" w:rsidP="002A5CDE">
      <w:pPr>
        <w:pStyle w:val="Heading4"/>
        <w:numPr>
          <w:ilvl w:val="0"/>
          <w:numId w:val="13"/>
        </w:numPr>
      </w:pPr>
      <w:r>
        <w:t>Japan proves that the details of consultation are important</w:t>
      </w:r>
    </w:p>
    <w:p w14:paraId="61E6A06D" w14:textId="77777777" w:rsidR="002A5CDE" w:rsidRPr="00061D38" w:rsidRDefault="002A5CDE" w:rsidP="002A5CDE">
      <w:pPr>
        <w:rPr>
          <w:rStyle w:val="Style13ptBold"/>
          <w:b w:val="0"/>
        </w:rPr>
      </w:pPr>
      <w:r>
        <w:rPr>
          <w:rStyle w:val="Style13ptBold"/>
        </w:rPr>
        <w:t>MOD 9</w:t>
      </w:r>
      <w:r>
        <w:rPr>
          <w:rStyle w:val="Style13ptBold"/>
          <w:b w:val="0"/>
        </w:rPr>
        <w:t xml:space="preserve"> </w:t>
      </w:r>
      <w:r w:rsidRPr="00061D38">
        <w:rPr>
          <w:rStyle w:val="Style13ptBold"/>
          <w:b w:val="0"/>
          <w:sz w:val="16"/>
        </w:rPr>
        <w:t>(Japanese Ministry of Defense, “Section 2. Japan-U.S. Security Consultation on the Future of the Japan-U.S. Alliance and other Matters”, http://www.mod.go.jp/e/publ/w_paper/pdf/2009/31Part3_Chapter2_Sec2.pdf)</w:t>
      </w:r>
    </w:p>
    <w:p w14:paraId="67A5713A" w14:textId="77777777" w:rsidR="002A5CDE" w:rsidRDefault="002A5CDE" w:rsidP="002A5CDE">
      <w:pPr>
        <w:rPr>
          <w:sz w:val="14"/>
        </w:rPr>
      </w:pPr>
      <w:r w:rsidRPr="0048567B">
        <w:rPr>
          <w:rStyle w:val="StyleUnderline"/>
          <w:highlight w:val="yellow"/>
        </w:rPr>
        <w:t>The two countries examined the roles, missions and capabilities of the SDF and U.S. forces</w:t>
      </w:r>
      <w:r>
        <w:t xml:space="preserve"> </w:t>
      </w:r>
      <w:r w:rsidRPr="00061D38">
        <w:rPr>
          <w:sz w:val="16"/>
        </w:rPr>
        <w:t xml:space="preserve">that would be needed for achieving the strategic objectives identified at the first stage, taking into consideration the developments and achievements of security and defense policies of the two countries in recent years. </w:t>
      </w:r>
      <w:r w:rsidRPr="0048567B">
        <w:rPr>
          <w:rStyle w:val="StyleUnderline"/>
          <w:highlight w:val="yellow"/>
        </w:rPr>
        <w:t>This examination was made to clarify how Japan and the U</w:t>
      </w:r>
      <w:r>
        <w:t xml:space="preserve">nited </w:t>
      </w:r>
      <w:r w:rsidRPr="0048567B">
        <w:rPr>
          <w:rStyle w:val="StyleUnderline"/>
          <w:highlight w:val="yellow"/>
        </w:rPr>
        <w:t>S</w:t>
      </w:r>
      <w:r>
        <w:t xml:space="preserve">tates </w:t>
      </w:r>
      <w:r w:rsidRPr="0048567B">
        <w:rPr>
          <w:rStyle w:val="StyleUnderline"/>
          <w:highlight w:val="yellow"/>
        </w:rPr>
        <w:t>should cooperate</w:t>
      </w:r>
      <w:r>
        <w:t xml:space="preserve"> </w:t>
      </w:r>
      <w:r w:rsidRPr="00061D38">
        <w:rPr>
          <w:sz w:val="16"/>
        </w:rPr>
        <w:t>with each other while the SDF and U.S. forces coordinate adequately before the Unites States would begin force posture realignment</w:t>
      </w:r>
      <w:r>
        <w:t xml:space="preserve">. </w:t>
      </w:r>
      <w:r w:rsidRPr="0048567B">
        <w:rPr>
          <w:rStyle w:val="StyleUnderline"/>
          <w:highlight w:val="yellow"/>
        </w:rPr>
        <w:t>Pursuant to these consultations, the two-plus-two meeting</w:t>
      </w:r>
      <w:r>
        <w:t xml:space="preserve"> held in October 2005 </w:t>
      </w:r>
      <w:r w:rsidRPr="0048567B">
        <w:rPr>
          <w:rStyle w:val="StyleUnderline"/>
          <w:highlight w:val="yellow"/>
        </w:rPr>
        <w:t>prepared a joint document</w:t>
      </w:r>
      <w:r>
        <w:t xml:space="preserve"> </w:t>
      </w:r>
      <w:r w:rsidRPr="00061D38">
        <w:rPr>
          <w:sz w:val="16"/>
        </w:rPr>
        <w:t xml:space="preserve">titled the U.S.-Japan Alliance: Transformation and Realignment for the Future (hereafter referred to as the “SCC document”). </w:t>
      </w:r>
      <w:r w:rsidRPr="0048567B">
        <w:rPr>
          <w:rStyle w:val="StyleUnderline"/>
          <w:highlight w:val="yellow"/>
        </w:rPr>
        <w:t xml:space="preserve">The SCC document indicates the </w:t>
      </w:r>
      <w:r w:rsidRPr="0048567B">
        <w:rPr>
          <w:rStyle w:val="StyleUnderline"/>
          <w:b/>
          <w:highlight w:val="yellow"/>
        </w:rPr>
        <w:t>concrete direction</w:t>
      </w:r>
      <w:r w:rsidRPr="0048567B">
        <w:rPr>
          <w:rStyle w:val="StyleUnderline"/>
          <w:highlight w:val="yellow"/>
        </w:rPr>
        <w:t xml:space="preserve"> of the roles, missions and capabilities shared by Japan and the U</w:t>
      </w:r>
      <w:r>
        <w:t xml:space="preserve">nited </w:t>
      </w:r>
      <w:r w:rsidRPr="0048567B">
        <w:rPr>
          <w:rStyle w:val="StyleUnderline"/>
          <w:highlight w:val="yellow"/>
        </w:rPr>
        <w:t>S</w:t>
      </w:r>
      <w:r>
        <w:t xml:space="preserve">tates, and </w:t>
      </w:r>
      <w:r w:rsidRPr="00B20BF2">
        <w:rPr>
          <w:sz w:val="14"/>
        </w:rPr>
        <w:t>other matters. (See 2 of this section)</w:t>
      </w:r>
    </w:p>
    <w:p w14:paraId="50F5B308" w14:textId="77777777" w:rsidR="002A5CDE" w:rsidRDefault="002A5CDE" w:rsidP="002A5CDE">
      <w:pPr>
        <w:pStyle w:val="Heading4"/>
      </w:pPr>
      <w:r>
        <w:t xml:space="preserve">Debates about FIAT are important – The </w:t>
      </w:r>
      <w:r>
        <w:rPr>
          <w:u w:val="single"/>
        </w:rPr>
        <w:t>way</w:t>
      </w:r>
      <w:r>
        <w:t xml:space="preserve"> that we debate is what makes us unique. If we don’t discuss these issues, no other forum will. It’s a unique benefit to talking about policy issues the way that debate does. </w:t>
      </w:r>
    </w:p>
    <w:p w14:paraId="7CE2287F" w14:textId="77777777" w:rsidR="002A5CDE" w:rsidRPr="00B20BF2" w:rsidRDefault="002A5CDE" w:rsidP="002A5CDE"/>
    <w:p w14:paraId="0B38943D" w14:textId="77777777" w:rsidR="002A5CDE" w:rsidRDefault="002A5CDE" w:rsidP="002A5CDE">
      <w:pPr>
        <w:pStyle w:val="Heading4"/>
      </w:pPr>
      <w:r>
        <w:lastRenderedPageBreak/>
        <w:t xml:space="preserve">Implementation is a substantive issue – The way that policy details are affected by plan writing determines the outcomes of the plan. Their model of debate rewards super-generic </w:t>
      </w:r>
      <w:proofErr w:type="spellStart"/>
      <w:r>
        <w:t>affs</w:t>
      </w:r>
      <w:proofErr w:type="spellEnd"/>
      <w:r>
        <w:t xml:space="preserve"> that say little. You can’t criticize us and NOT punish them because their solvency explains no details about how their presence reductions are implemented. </w:t>
      </w:r>
    </w:p>
    <w:p w14:paraId="149BA4A1" w14:textId="77777777" w:rsidR="002A5CDE" w:rsidRDefault="002A5CDE" w:rsidP="002A5CDE"/>
    <w:p w14:paraId="32077E5E" w14:textId="77777777" w:rsidR="002A5CDE" w:rsidRDefault="002A5CDE" w:rsidP="002A5CDE">
      <w:pPr>
        <w:pStyle w:val="Heading4"/>
      </w:pPr>
      <w:r>
        <w:t xml:space="preserve">One generic consultation answer will beat a variety of consultation CPs – A </w:t>
      </w:r>
      <w:proofErr w:type="spellStart"/>
      <w:r>
        <w:t>heg</w:t>
      </w:r>
      <w:proofErr w:type="spellEnd"/>
      <w:r>
        <w:t xml:space="preserve"> turns about giving countries a veto over forum policy will do the trick. They don’t need answers for every country; they need a content-based reason about their </w:t>
      </w:r>
      <w:proofErr w:type="spellStart"/>
      <w:r>
        <w:t>aff</w:t>
      </w:r>
      <w:proofErr w:type="spellEnd"/>
      <w:r>
        <w:t xml:space="preserve"> in particular that proves consultation won’t work to win. </w:t>
      </w:r>
    </w:p>
    <w:p w14:paraId="6487B9BB" w14:textId="77777777" w:rsidR="002A5CDE" w:rsidRPr="00E823E6" w:rsidRDefault="002A5CDE" w:rsidP="002A5CDE"/>
    <w:p w14:paraId="45ED361E" w14:textId="77777777" w:rsidR="002A5CDE" w:rsidRDefault="002A5CDE" w:rsidP="002A5CDE">
      <w:pPr>
        <w:pStyle w:val="Heading4"/>
      </w:pPr>
      <w:r>
        <w:t xml:space="preserve">We have country specific solvency evidence so that makes the CP predictable – They should be responsible for their research base. We didn’t read a generic “Bulgaria likes to be consulted” card. This is about the </w:t>
      </w:r>
      <w:proofErr w:type="spellStart"/>
      <w:r>
        <w:t>aff</w:t>
      </w:r>
      <w:proofErr w:type="spellEnd"/>
      <w:r>
        <w:t xml:space="preserve">. The net benefit proves. </w:t>
      </w:r>
    </w:p>
    <w:p w14:paraId="3841E80D" w14:textId="77777777" w:rsidR="002A5CDE" w:rsidRDefault="002A5CDE" w:rsidP="002A5CDE"/>
    <w:p w14:paraId="53701BAE" w14:textId="77777777" w:rsidR="002A5CDE" w:rsidRDefault="002A5CDE" w:rsidP="002A5CDE">
      <w:pPr>
        <w:pStyle w:val="Heading4"/>
      </w:pPr>
      <w:r>
        <w:t>This is a key theoretical debate about the direction of foreign policy</w:t>
      </w:r>
    </w:p>
    <w:p w14:paraId="0EE2BDB4" w14:textId="77777777" w:rsidR="002A5CDE" w:rsidRPr="004A359A" w:rsidRDefault="002A5CDE" w:rsidP="002A5CDE">
      <w:pPr>
        <w:rPr>
          <w:rStyle w:val="Style13ptBold"/>
          <w:b w:val="0"/>
        </w:rPr>
      </w:pPr>
      <w:r>
        <w:rPr>
          <w:rStyle w:val="Style13ptBold"/>
        </w:rPr>
        <w:t>Nye 2</w:t>
      </w:r>
      <w:r>
        <w:rPr>
          <w:rStyle w:val="Style13ptBold"/>
          <w:b w:val="0"/>
        </w:rPr>
        <w:t xml:space="preserve"> </w:t>
      </w:r>
      <w:r w:rsidRPr="004A359A">
        <w:rPr>
          <w:rStyle w:val="Style13ptBold"/>
          <w:b w:val="0"/>
          <w:sz w:val="14"/>
        </w:rPr>
        <w:t>(</w:t>
      </w:r>
      <w:proofErr w:type="spellStart"/>
      <w:r w:rsidRPr="004A359A">
        <w:rPr>
          <w:rStyle w:val="Style13ptBold"/>
          <w:b w:val="0"/>
          <w:sz w:val="14"/>
        </w:rPr>
        <w:t>Joesph</w:t>
      </w:r>
      <w:proofErr w:type="spellEnd"/>
      <w:r w:rsidRPr="004A359A">
        <w:rPr>
          <w:rStyle w:val="Style13ptBold"/>
          <w:b w:val="0"/>
          <w:sz w:val="14"/>
        </w:rPr>
        <w:t xml:space="preserve">, Harvard Pf. In Int’l </w:t>
      </w:r>
      <w:proofErr w:type="spellStart"/>
      <w:r w:rsidRPr="004A359A">
        <w:rPr>
          <w:rStyle w:val="Style13ptBold"/>
          <w:b w:val="0"/>
          <w:sz w:val="14"/>
        </w:rPr>
        <w:t>Rel’s</w:t>
      </w:r>
      <w:proofErr w:type="spellEnd"/>
      <w:r w:rsidRPr="004A359A">
        <w:rPr>
          <w:rStyle w:val="Style13ptBold"/>
          <w:b w:val="0"/>
          <w:sz w:val="14"/>
        </w:rPr>
        <w:t>, “Unilateralism vs. Multilateralism”, https://www.globalpolicy.org/component/content/article/199/41054.html)</w:t>
      </w:r>
    </w:p>
    <w:p w14:paraId="2B944D8D" w14:textId="77777777" w:rsidR="002A5CDE" w:rsidRPr="004A359A" w:rsidRDefault="002A5CDE" w:rsidP="002A5CDE">
      <w:r>
        <w:t xml:space="preserve">Many American </w:t>
      </w:r>
      <w:r w:rsidRPr="0048567B">
        <w:rPr>
          <w:rStyle w:val="StyleUnderline"/>
          <w:highlight w:val="yellow"/>
        </w:rPr>
        <w:t>allies say they resent the excessive unilateralism of the Bush</w:t>
      </w:r>
      <w:r>
        <w:t xml:space="preserve"> administration's </w:t>
      </w:r>
      <w:r w:rsidRPr="0048567B">
        <w:rPr>
          <w:rStyle w:val="StyleUnderline"/>
          <w:highlight w:val="yellow"/>
        </w:rPr>
        <w:t>foreign policy.</w:t>
      </w:r>
      <w:r>
        <w:t xml:space="preserve"> </w:t>
      </w:r>
      <w:r w:rsidRPr="004A359A">
        <w:rPr>
          <w:sz w:val="16"/>
        </w:rPr>
        <w:t xml:space="preserve">Ironically, in the 2000 election campaign, candidate George W. Bush aptly made the best case for a multilateral approach: "If we are an arrogant nation, they'll view us that way, but if we're a humble nation, they'll respect us." </w:t>
      </w:r>
      <w:r w:rsidRPr="0048567B">
        <w:rPr>
          <w:rStyle w:val="StyleUnderline"/>
          <w:highlight w:val="yellow"/>
        </w:rPr>
        <w:t>International rules bind America and limit its freedom of action, but they serve U.S. interests by binding others as well</w:t>
      </w:r>
      <w:r>
        <w:t xml:space="preserve">. And </w:t>
      </w:r>
      <w:r w:rsidRPr="0048567B">
        <w:rPr>
          <w:rStyle w:val="StyleUnderline"/>
          <w:highlight w:val="yellow"/>
        </w:rPr>
        <w:t>opportunities for foreigners to raise their voice and influence American policies constitute an important incentive for alliance</w:t>
      </w:r>
      <w:r>
        <w:t>.</w:t>
      </w:r>
    </w:p>
    <w:p w14:paraId="736FE5AC" w14:textId="77777777" w:rsidR="002A5CDE" w:rsidRPr="00AC3F6B" w:rsidRDefault="002A5CDE" w:rsidP="002A5CDE">
      <w:pPr>
        <w:pStyle w:val="Heading4"/>
      </w:pPr>
      <w:r>
        <w:t>D</w:t>
      </w:r>
      <w:r w:rsidRPr="00AC3F6B">
        <w:t xml:space="preserve">ecisions between unilateral withdrawal and multilateral consultations are the </w:t>
      </w:r>
      <w:r>
        <w:t>heart of the withdrawal topic</w:t>
      </w:r>
    </w:p>
    <w:p w14:paraId="26CAF451" w14:textId="77777777" w:rsidR="002A5CDE" w:rsidRPr="00AC3F6B" w:rsidRDefault="002A5CDE" w:rsidP="002A5CDE">
      <w:pPr>
        <w:rPr>
          <w:sz w:val="12"/>
        </w:rPr>
      </w:pPr>
      <w:r>
        <w:rPr>
          <w:b/>
        </w:rPr>
        <w:t xml:space="preserve">MICHAELS </w:t>
      </w:r>
      <w:r w:rsidRPr="00AC3F6B">
        <w:rPr>
          <w:b/>
        </w:rPr>
        <w:t>14</w:t>
      </w:r>
      <w:r w:rsidRPr="00AC3F6B">
        <w:t xml:space="preserve"> </w:t>
      </w:r>
      <w:r w:rsidRPr="00AC3F6B">
        <w:rPr>
          <w:sz w:val="12"/>
        </w:rPr>
        <w:t xml:space="preserve">-- JEFFREY H. MICHAELS ,  is a Lecturer in </w:t>
      </w:r>
      <w:proofErr w:type="spellStart"/>
      <w:r w:rsidRPr="00AC3F6B">
        <w:rPr>
          <w:sz w:val="12"/>
        </w:rPr>
        <w:t>Defence</w:t>
      </w:r>
      <w:proofErr w:type="spellEnd"/>
      <w:r w:rsidRPr="00AC3F6B">
        <w:rPr>
          <w:sz w:val="12"/>
        </w:rPr>
        <w:t xml:space="preserve"> Studies based at the Joint Services Command and Staff College “AMERICA’S GLOBAL DEFENCE PREDICAMENT – WHY THE ASIA ‘REBALANCING’ HAS LITTLE SIGNIFICANCE FOR EUROPEAN SECURITY” http://www.egmontinstitute.be/wp-content/uploads/2014/12/ep72.pdf</w:t>
      </w:r>
    </w:p>
    <w:p w14:paraId="530B9294" w14:textId="77777777" w:rsidR="002A5CDE" w:rsidRPr="00AC3F6B" w:rsidRDefault="002A5CDE" w:rsidP="002A5CDE">
      <w:pPr>
        <w:rPr>
          <w:sz w:val="12"/>
        </w:rPr>
      </w:pPr>
      <w:r w:rsidRPr="00AC3F6B">
        <w:rPr>
          <w:sz w:val="12"/>
        </w:rPr>
        <w:t xml:space="preserve">In terms of reassuring allies, it is notable that </w:t>
      </w:r>
      <w:r w:rsidRPr="0048567B">
        <w:rPr>
          <w:rStyle w:val="StyleUnderline"/>
          <w:highlight w:val="yellow"/>
        </w:rPr>
        <w:t xml:space="preserve">the Asia ‘rebalancing’ </w:t>
      </w:r>
      <w:r w:rsidRPr="0048567B">
        <w:rPr>
          <w:rStyle w:val="Emphasis"/>
          <w:highlight w:val="yellow"/>
        </w:rPr>
        <w:t>was a unilateral initiative</w:t>
      </w:r>
      <w:r w:rsidRPr="00AC3F6B">
        <w:rPr>
          <w:rStyle w:val="StyleUnderline"/>
        </w:rPr>
        <w:t xml:space="preserve"> both in its conception and in the timing of its announcement. </w:t>
      </w:r>
      <w:r w:rsidRPr="0048567B">
        <w:rPr>
          <w:rStyle w:val="StyleUnderline"/>
          <w:highlight w:val="yellow"/>
        </w:rPr>
        <w:t>There is little evidence that other countries</w:t>
      </w:r>
      <w:r w:rsidRPr="00AC3F6B">
        <w:rPr>
          <w:rStyle w:val="StyleUnderline"/>
        </w:rPr>
        <w:t xml:space="preserve"> in the region </w:t>
      </w:r>
      <w:r w:rsidRPr="0048567B">
        <w:rPr>
          <w:rStyle w:val="StyleUnderline"/>
          <w:highlight w:val="yellow"/>
        </w:rPr>
        <w:t>were consulted in advance</w:t>
      </w:r>
      <w:r w:rsidRPr="00AC3F6B">
        <w:rPr>
          <w:rStyle w:val="StyleUnderline"/>
        </w:rPr>
        <w:t xml:space="preserve">. To the contrary, </w:t>
      </w:r>
      <w:r w:rsidRPr="0048567B">
        <w:rPr>
          <w:rStyle w:val="Emphasis"/>
          <w:highlight w:val="yellow"/>
        </w:rPr>
        <w:t>as with many US foreign policy initiatives</w:t>
      </w:r>
      <w:r w:rsidRPr="00AC3F6B">
        <w:rPr>
          <w:rStyle w:val="StyleUnderline"/>
        </w:rPr>
        <w:t xml:space="preserve"> such as this, </w:t>
      </w:r>
      <w:r w:rsidRPr="0048567B">
        <w:rPr>
          <w:rStyle w:val="StyleUnderline"/>
          <w:highlight w:val="yellow"/>
        </w:rPr>
        <w:t xml:space="preserve">the region </w:t>
      </w:r>
      <w:r w:rsidRPr="00AC3F6B">
        <w:rPr>
          <w:rStyle w:val="StyleUnderline"/>
        </w:rPr>
        <w:t xml:space="preserve">itself </w:t>
      </w:r>
      <w:r w:rsidRPr="0048567B">
        <w:rPr>
          <w:rStyle w:val="StyleUnderline"/>
          <w:highlight w:val="yellow"/>
        </w:rPr>
        <w:t>is</w:t>
      </w:r>
      <w:r w:rsidRPr="00AC3F6B">
        <w:rPr>
          <w:rStyle w:val="StyleUnderline"/>
        </w:rPr>
        <w:t xml:space="preserve"> merely </w:t>
      </w:r>
      <w:r w:rsidRPr="0048567B">
        <w:rPr>
          <w:rStyle w:val="StyleUnderline"/>
          <w:highlight w:val="yellow"/>
        </w:rPr>
        <w:t>expected to fit into a scheme</w:t>
      </w:r>
      <w:r w:rsidRPr="00AC3F6B">
        <w:rPr>
          <w:rStyle w:val="StyleUnderline"/>
        </w:rPr>
        <w:t xml:space="preserve"> that is </w:t>
      </w:r>
      <w:r w:rsidRPr="0048567B">
        <w:rPr>
          <w:rStyle w:val="StyleUnderline"/>
          <w:highlight w:val="yellow"/>
        </w:rPr>
        <w:t>devised in</w:t>
      </w:r>
      <w:r w:rsidRPr="00AC3F6B">
        <w:rPr>
          <w:rStyle w:val="StyleUnderline"/>
        </w:rPr>
        <w:t xml:space="preserve"> Washington </w:t>
      </w:r>
      <w:r w:rsidRPr="0048567B">
        <w:rPr>
          <w:rStyle w:val="StyleUnderline"/>
          <w:highlight w:val="yellow"/>
        </w:rPr>
        <w:t>DC</w:t>
      </w:r>
      <w:r w:rsidRPr="00AC3F6B">
        <w:rPr>
          <w:rStyle w:val="StyleUnderline"/>
        </w:rPr>
        <w:t xml:space="preserve">. </w:t>
      </w:r>
      <w:r w:rsidRPr="0048567B">
        <w:rPr>
          <w:rStyle w:val="StyleUnderline"/>
          <w:highlight w:val="yellow"/>
        </w:rPr>
        <w:t>That these countries may</w:t>
      </w:r>
      <w:r w:rsidRPr="00AC3F6B">
        <w:rPr>
          <w:rStyle w:val="StyleUnderline"/>
        </w:rPr>
        <w:t xml:space="preserve"> hold other ideas and may choose to </w:t>
      </w:r>
      <w:r w:rsidRPr="0048567B">
        <w:rPr>
          <w:rStyle w:val="StyleUnderline"/>
          <w:highlight w:val="yellow"/>
        </w:rPr>
        <w:t>resist</w:t>
      </w:r>
      <w:r w:rsidRPr="00AC3F6B">
        <w:rPr>
          <w:rStyle w:val="StyleUnderline"/>
        </w:rPr>
        <w:t xml:space="preserve"> the US efforts </w:t>
      </w:r>
      <w:r w:rsidRPr="0048567B">
        <w:rPr>
          <w:rStyle w:val="StyleUnderline"/>
          <w:highlight w:val="yellow"/>
        </w:rPr>
        <w:t xml:space="preserve">is </w:t>
      </w:r>
      <w:r w:rsidRPr="0048567B">
        <w:rPr>
          <w:rStyle w:val="Emphasis"/>
          <w:highlight w:val="yellow"/>
        </w:rPr>
        <w:t>not a likelihood that seems to have been given much thought</w:t>
      </w:r>
      <w:r w:rsidRPr="00AC3F6B">
        <w:rPr>
          <w:rStyle w:val="StyleUnderline"/>
        </w:rPr>
        <w:t>,</w:t>
      </w:r>
      <w:r w:rsidRPr="00AC3F6B">
        <w:rPr>
          <w:sz w:val="12"/>
        </w:rPr>
        <w:t xml:space="preserve"> not for the least of reasons that it would have dampened enthusiasm for the policy. Nor do American policymakers ever consider that just because the US Government suddenly chooses to focus on a particular region or issue that it had previously shown less interest in, that local governments will see matters in quite the same way or with the same sense of urgency. Furthermore, it is doubtful that even those countries that welcome a stronger American presence in the region to balance China will be reassured in the absence of the sort of political, military, and economic tripwires referred to earlier. For the US, the absence of these tripwires raises the problem of how to reassure its friends in the region that the US would come to their aid militarily if it had to. </w:t>
      </w:r>
      <w:r w:rsidRPr="0048567B">
        <w:rPr>
          <w:rStyle w:val="StyleUnderline"/>
          <w:highlight w:val="yellow"/>
        </w:rPr>
        <w:t>Beyond</w:t>
      </w:r>
      <w:r w:rsidRPr="00AC3F6B">
        <w:rPr>
          <w:rStyle w:val="StyleUnderline"/>
        </w:rPr>
        <w:t xml:space="preserve"> mere </w:t>
      </w:r>
      <w:r w:rsidRPr="0048567B">
        <w:rPr>
          <w:rStyle w:val="StyleUnderline"/>
          <w:highlight w:val="yellow"/>
        </w:rPr>
        <w:t>rhetorical reassurances, a key means of demonstrating commitment is</w:t>
      </w:r>
      <w:r w:rsidRPr="00AC3F6B">
        <w:rPr>
          <w:rStyle w:val="StyleUnderline"/>
        </w:rPr>
        <w:t xml:space="preserve"> to </w:t>
      </w:r>
      <w:r w:rsidRPr="0048567B">
        <w:rPr>
          <w:rStyle w:val="StyleUnderline"/>
          <w:highlight w:val="yellow"/>
        </w:rPr>
        <w:t>engage</w:t>
      </w:r>
      <w:r w:rsidRPr="00AC3F6B">
        <w:rPr>
          <w:rStyle w:val="StyleUnderline"/>
        </w:rPr>
        <w:t xml:space="preserve"> in serious bilateral </w:t>
      </w:r>
      <w:proofErr w:type="spellStart"/>
      <w:r w:rsidRPr="0048567B">
        <w:rPr>
          <w:rStyle w:val="StyleUnderline"/>
          <w:highlight w:val="yellow"/>
        </w:rPr>
        <w:t>defence</w:t>
      </w:r>
      <w:proofErr w:type="spellEnd"/>
      <w:r w:rsidRPr="0048567B">
        <w:rPr>
          <w:rStyle w:val="StyleUnderline"/>
          <w:highlight w:val="yellow"/>
        </w:rPr>
        <w:t xml:space="preserve"> planning</w:t>
      </w:r>
      <w:r w:rsidRPr="00AC3F6B">
        <w:rPr>
          <w:rStyle w:val="StyleUnderline"/>
        </w:rPr>
        <w:t xml:space="preserve"> in which </w:t>
      </w:r>
      <w:r w:rsidRPr="0048567B">
        <w:rPr>
          <w:rStyle w:val="Emphasis"/>
          <w:highlight w:val="yellow"/>
        </w:rPr>
        <w:t>military experts</w:t>
      </w:r>
      <w:r w:rsidRPr="00AC3F6B">
        <w:rPr>
          <w:rStyle w:val="StyleUnderline"/>
        </w:rPr>
        <w:t xml:space="preserve"> from both countries </w:t>
      </w:r>
      <w:r w:rsidRPr="0048567B">
        <w:rPr>
          <w:rStyle w:val="StyleUnderline"/>
          <w:highlight w:val="yellow"/>
        </w:rPr>
        <w:t>discuss how they</w:t>
      </w:r>
      <w:r w:rsidRPr="00AC3F6B">
        <w:rPr>
          <w:rStyle w:val="StyleUnderline"/>
        </w:rPr>
        <w:t xml:space="preserve"> would </w:t>
      </w:r>
      <w:r w:rsidRPr="0048567B">
        <w:rPr>
          <w:rStyle w:val="StyleUnderline"/>
          <w:highlight w:val="yellow"/>
        </w:rPr>
        <w:t>work together</w:t>
      </w:r>
      <w:r w:rsidRPr="00AC3F6B">
        <w:rPr>
          <w:rStyle w:val="StyleUnderline"/>
        </w:rPr>
        <w:t xml:space="preserve"> in the event of a conflict erupting, what the military requirements would likely consist of, </w:t>
      </w:r>
      <w:r w:rsidRPr="0048567B">
        <w:rPr>
          <w:rStyle w:val="StyleUnderline"/>
          <w:highlight w:val="yellow"/>
        </w:rPr>
        <w:t>and what practical measures could be taken</w:t>
      </w:r>
      <w:r w:rsidRPr="00AC3F6B">
        <w:rPr>
          <w:rStyle w:val="StyleUnderline"/>
        </w:rPr>
        <w:t xml:space="preserve"> in advance </w:t>
      </w:r>
      <w:r w:rsidRPr="0048567B">
        <w:rPr>
          <w:rStyle w:val="Emphasis"/>
          <w:highlight w:val="yellow"/>
        </w:rPr>
        <w:t>to facilitate cooperation</w:t>
      </w:r>
      <w:r w:rsidRPr="00AC3F6B">
        <w:rPr>
          <w:rStyle w:val="StyleUnderline"/>
        </w:rPr>
        <w:t xml:space="preserve">. When </w:t>
      </w:r>
      <w:r w:rsidRPr="00AC3F6B">
        <w:rPr>
          <w:rStyle w:val="StyleUnderline"/>
        </w:rPr>
        <w:lastRenderedPageBreak/>
        <w:t xml:space="preserve">undertaking this sort of planning it is essential that the plans are plausible and that any subsequent military cooperation derives from those plans. Unfortunately, </w:t>
      </w:r>
      <w:r w:rsidRPr="0048567B">
        <w:rPr>
          <w:rStyle w:val="Emphasis"/>
          <w:highlight w:val="yellow"/>
        </w:rPr>
        <w:t>much of the current American thinking</w:t>
      </w:r>
      <w:r w:rsidRPr="00AC3F6B">
        <w:rPr>
          <w:rStyle w:val="StyleUnderline"/>
        </w:rPr>
        <w:t xml:space="preserve"> about a conflict with China </w:t>
      </w:r>
      <w:r w:rsidRPr="0048567B">
        <w:rPr>
          <w:rStyle w:val="Emphasis"/>
          <w:highlight w:val="yellow"/>
        </w:rPr>
        <w:t>suffers</w:t>
      </w:r>
      <w:r w:rsidRPr="00AC3F6B">
        <w:rPr>
          <w:rStyle w:val="StyleUnderline"/>
        </w:rPr>
        <w:t xml:space="preserve"> from serious </w:t>
      </w:r>
      <w:r w:rsidRPr="0048567B">
        <w:rPr>
          <w:rStyle w:val="Emphasis"/>
          <w:highlight w:val="yellow"/>
        </w:rPr>
        <w:t>conceptual limitations</w:t>
      </w:r>
      <w:r w:rsidRPr="00AC3F6B">
        <w:rPr>
          <w:sz w:val="12"/>
        </w:rPr>
        <w:t>. In addition, the military measures undertaken as part of the ‘rebalancing’ do not seem to bear any relation to how the US would respond in a crisis, thereby limiting their utility as a means of reassurance.</w:t>
      </w:r>
    </w:p>
    <w:p w14:paraId="7E0318B8" w14:textId="77777777" w:rsidR="002A5CDE" w:rsidRPr="00AC3F6B" w:rsidRDefault="002A5CDE" w:rsidP="002A5CDE">
      <w:pPr>
        <w:pStyle w:val="Heading4"/>
      </w:pPr>
      <w:r w:rsidRPr="00AC3F6B">
        <w:t>Their interpretation is arbitrary – the distinction between substance and process doesn’t exist. The effectiveness of implementation provides prime education about the desirability of the plan.</w:t>
      </w:r>
    </w:p>
    <w:p w14:paraId="57D84CB1" w14:textId="77777777" w:rsidR="002A5CDE" w:rsidRPr="00AC3F6B" w:rsidRDefault="002A5CDE" w:rsidP="002A5CDE">
      <w:pPr>
        <w:rPr>
          <w:sz w:val="16"/>
        </w:rPr>
      </w:pPr>
      <w:proofErr w:type="spellStart"/>
      <w:r w:rsidRPr="00AC3F6B">
        <w:rPr>
          <w:rStyle w:val="Style13ptBold"/>
        </w:rPr>
        <w:t>Deibel</w:t>
      </w:r>
      <w:proofErr w:type="spellEnd"/>
      <w:r w:rsidRPr="00AC3F6B">
        <w:rPr>
          <w:rStyle w:val="Style13ptBold"/>
        </w:rPr>
        <w:t xml:space="preserve"> 2</w:t>
      </w:r>
      <w:r w:rsidRPr="00AC3F6B">
        <w:rPr>
          <w:sz w:val="16"/>
        </w:rPr>
        <w:t xml:space="preserve"> (Terry L, Professor of National Strategy at the National War College, 10-30, “Instruments of State Power”, </w:t>
      </w:r>
      <w:hyperlink r:id="rId19" w:history="1">
        <w:r w:rsidRPr="00AC3F6B">
          <w:rPr>
            <w:sz w:val="16"/>
          </w:rPr>
          <w:t>http://www.isanet.org/noarchive/deibel.html</w:t>
        </w:r>
      </w:hyperlink>
      <w:r w:rsidRPr="00AC3F6B">
        <w:rPr>
          <w:sz w:val="16"/>
        </w:rPr>
        <w:t>)</w:t>
      </w:r>
    </w:p>
    <w:p w14:paraId="20031A43" w14:textId="77777777" w:rsidR="002A5CDE" w:rsidRPr="00AC3F6B" w:rsidRDefault="002A5CDE" w:rsidP="002A5CDE">
      <w:pPr>
        <w:rPr>
          <w:sz w:val="8"/>
        </w:rPr>
      </w:pPr>
      <w:r w:rsidRPr="00AC3F6B">
        <w:rPr>
          <w:sz w:val="8"/>
        </w:rPr>
        <w:t xml:space="preserve">Strategy in any field of endeavor has to do with how something is done.  More specifically, it is about how resources can be applied to achieve objectives, and therefore about the relationship between means and ends.  Instruments, of course, belong on the means side of the strategic equation, and their most important relationship is to the ends, the specific objectives, they are intended to serve.  This ends-means relationship runs both ways: objectives are set to serve interests, to defend them against threats or take advantage of opportunities for their advancement; but </w:t>
      </w:r>
      <w:r w:rsidRPr="00AC3F6B">
        <w:rPr>
          <w:rStyle w:val="StyleUnderline"/>
        </w:rPr>
        <w:t>objectives</w:t>
      </w:r>
      <w:r w:rsidRPr="00AC3F6B">
        <w:rPr>
          <w:sz w:val="8"/>
        </w:rPr>
        <w:t xml:space="preserve"> must also be feasible and worth their cost, so they </w:t>
      </w:r>
      <w:r w:rsidRPr="00AC3F6B">
        <w:rPr>
          <w:rStyle w:val="StyleUnderline"/>
        </w:rPr>
        <w:t>cannot be set without determining that the instruments needed to carry them out are available</w:t>
      </w:r>
      <w:r w:rsidRPr="00AC3F6B">
        <w:rPr>
          <w:sz w:val="8"/>
        </w:rPr>
        <w:t xml:space="preserve"> at reasonable expense.  Such questions cannot be answered, of course, without intimate knowledge of the international and domestic environments within which the prospective policy will have to be conducted.  </w:t>
      </w:r>
      <w:r w:rsidRPr="0048567B">
        <w:rPr>
          <w:rStyle w:val="StyleUnderline"/>
          <w:highlight w:val="yellow"/>
        </w:rPr>
        <w:t>Deciding on instruments therefore requires reference to</w:t>
      </w:r>
      <w:r w:rsidRPr="0048567B">
        <w:rPr>
          <w:sz w:val="8"/>
          <w:highlight w:val="yellow"/>
        </w:rPr>
        <w:t xml:space="preserve"> </w:t>
      </w:r>
      <w:r w:rsidRPr="00AC3F6B">
        <w:rPr>
          <w:sz w:val="8"/>
        </w:rPr>
        <w:t xml:space="preserve">the whole strategic construct, including interests, threats to and opportunities for advancing those interests, and the </w:t>
      </w:r>
      <w:r w:rsidRPr="0048567B">
        <w:rPr>
          <w:rStyle w:val="StyleUnderline"/>
          <w:highlight w:val="yellow"/>
        </w:rPr>
        <w:t>international context</w:t>
      </w:r>
      <w:r w:rsidRPr="0048567B">
        <w:rPr>
          <w:sz w:val="8"/>
          <w:highlight w:val="yellow"/>
        </w:rPr>
        <w:t xml:space="preserve"> </w:t>
      </w:r>
      <w:r w:rsidRPr="00AC3F6B">
        <w:rPr>
          <w:sz w:val="8"/>
        </w:rPr>
        <w:t>in which those threats and opportunities are found on the ends side; and on the means side a good sense of the nation’s power and influence, the domestic context which generates, sustains, and makes available the instruments of statecraft, as well as their relationship to each other.  One keen practitioner summed it up by saying that two criteria were essential when considering the use of policy instruments: first, “correctly matching the instrument to the problem, the means to the end,” and second, “skillfully orchestrating the instruments of national power so that they reinforce each oth</w:t>
      </w:r>
      <w:r w:rsidRPr="00AC3F6B">
        <w:rPr>
          <w:sz w:val="8"/>
        </w:rPr>
        <w:softHyphen/>
        <w:t xml:space="preserve">er.” [21]   </w:t>
      </w:r>
      <w:r w:rsidRPr="00AC3F6B">
        <w:rPr>
          <w:sz w:val="8"/>
        </w:rPr>
        <w:tab/>
        <w:t xml:space="preserve">A framework for thinking about the tools of statecraft should lead the decision maker into consideration of how instruments fit into all these relationships.  It can be designed either from an academic or a policymaker’s perspective, and both are worthwhile.  </w:t>
      </w:r>
      <w:r w:rsidRPr="0048567B">
        <w:rPr>
          <w:rStyle w:val="StyleUnderline"/>
          <w:highlight w:val="yellow"/>
        </w:rPr>
        <w:t>An academic perspective</w:t>
      </w:r>
      <w:r w:rsidRPr="00AC3F6B">
        <w:rPr>
          <w:sz w:val="8"/>
        </w:rPr>
        <w:t xml:space="preserve">, useful </w:t>
      </w:r>
      <w:r w:rsidRPr="00AC3F6B">
        <w:rPr>
          <w:rStyle w:val="StyleUnderline"/>
        </w:rPr>
        <w:t xml:space="preserve">for prospective policymakers, would </w:t>
      </w:r>
      <w:r w:rsidRPr="0048567B">
        <w:rPr>
          <w:rStyle w:val="StyleUnderline"/>
          <w:highlight w:val="yellow"/>
        </w:rPr>
        <w:t>focus on the characteristics of each instrument</w:t>
      </w:r>
      <w:r w:rsidRPr="0048567B">
        <w:rPr>
          <w:sz w:val="8"/>
          <w:highlight w:val="yellow"/>
        </w:rPr>
        <w:t xml:space="preserve"> </w:t>
      </w:r>
      <w:r w:rsidRPr="00AC3F6B">
        <w:rPr>
          <w:sz w:val="8"/>
        </w:rPr>
        <w:t xml:space="preserve">seriatim in order </w:t>
      </w:r>
      <w:r w:rsidRPr="0048567B">
        <w:rPr>
          <w:rStyle w:val="StyleUnderline"/>
          <w:highlight w:val="yellow"/>
        </w:rPr>
        <w:t xml:space="preserve">to help the decision maker learn </w:t>
      </w:r>
      <w:r w:rsidRPr="00AC3F6B">
        <w:rPr>
          <w:rStyle w:val="StyleUnderline"/>
        </w:rPr>
        <w:t>as much as possible ab</w:t>
      </w:r>
      <w:r w:rsidRPr="0048567B">
        <w:rPr>
          <w:rStyle w:val="StyleUnderline"/>
          <w:highlight w:val="yellow"/>
        </w:rPr>
        <w:t>out its</w:t>
      </w:r>
      <w:r w:rsidRPr="00AC3F6B">
        <w:rPr>
          <w:rStyle w:val="StyleUnderline"/>
        </w:rPr>
        <w:t xml:space="preserve"> particular strengths and </w:t>
      </w:r>
      <w:r w:rsidRPr="0048567B">
        <w:rPr>
          <w:rStyle w:val="StyleUnderline"/>
          <w:highlight w:val="yellow"/>
        </w:rPr>
        <w:t xml:space="preserve">weaknesses before the moment of decision </w:t>
      </w:r>
      <w:r w:rsidRPr="00AC3F6B">
        <w:rPr>
          <w:rStyle w:val="StyleUnderline"/>
        </w:rPr>
        <w:t>arrives</w:t>
      </w:r>
      <w:r w:rsidRPr="00AC3F6B">
        <w:rPr>
          <w:sz w:val="8"/>
        </w:rPr>
        <w:t xml:space="preserve">.  </w:t>
      </w:r>
      <w:r w:rsidRPr="00AC3F6B">
        <w:rPr>
          <w:rStyle w:val="StyleUnderline"/>
        </w:rPr>
        <w:t>The</w:t>
      </w:r>
      <w:r w:rsidRPr="00AC3F6B">
        <w:rPr>
          <w:sz w:val="8"/>
        </w:rPr>
        <w:t xml:space="preserve"> following </w:t>
      </w:r>
      <w:r w:rsidRPr="00AC3F6B">
        <w:rPr>
          <w:rStyle w:val="StyleUnderline"/>
        </w:rPr>
        <w:t>question</w:t>
      </w:r>
      <w:r w:rsidRPr="00AC3F6B">
        <w:rPr>
          <w:sz w:val="8"/>
        </w:rPr>
        <w:t xml:space="preserve">s might be posed for each instrument:  1.  What conditions in the international and domestic environment are needed for this instrument to work successfully?  What conditions should raise warning flags against its use?   2.  Which threats is this instrument best used to counter?  Which opportunities can it most readily take advantage of?  On what kinds of threats and opportunities is it unlikely to be effective?    3.  Is this policy tool usable only for one or a few kinds of strategic objectives? Or, on the contrary, can it be employed for a variety of purposes?  Are there qualities of this instrument that will tend to undermine the pursuit of other likely strategic objectives?     4.  Against which kinds of states/regimes is this instrument likely to be effective?     5.  </w:t>
      </w:r>
      <w:r w:rsidRPr="0048567B">
        <w:rPr>
          <w:rStyle w:val="StyleUnderline"/>
          <w:highlight w:val="yellow"/>
        </w:rPr>
        <w:t xml:space="preserve">Does this instrument work best alone or in tandem </w:t>
      </w:r>
      <w:r w:rsidRPr="00AC3F6B">
        <w:rPr>
          <w:rStyle w:val="StyleUnderline"/>
        </w:rPr>
        <w:t>with other policy instruments</w:t>
      </w:r>
      <w:r w:rsidRPr="00AC3F6B">
        <w:rPr>
          <w:sz w:val="8"/>
        </w:rPr>
        <w:t xml:space="preserve">?  If the latter, what is its optimal or necessary relationship with other tools?  </w:t>
      </w:r>
      <w:r w:rsidRPr="0048567B">
        <w:rPr>
          <w:rStyle w:val="StyleUnderline"/>
          <w:highlight w:val="yellow"/>
        </w:rPr>
        <w:t>Are there certain qualities of this instrument that will tend to bolster</w:t>
      </w:r>
      <w:r w:rsidRPr="00AC3F6B">
        <w:rPr>
          <w:rStyle w:val="StyleUnderline"/>
        </w:rPr>
        <w:t xml:space="preserve"> or undermine </w:t>
      </w:r>
      <w:r w:rsidRPr="0048567B">
        <w:rPr>
          <w:rStyle w:val="StyleUnderline"/>
          <w:highlight w:val="yellow"/>
        </w:rPr>
        <w:t>other instruments</w:t>
      </w:r>
      <w:r w:rsidRPr="00AC3F6B">
        <w:rPr>
          <w:sz w:val="8"/>
        </w:rPr>
        <w:t xml:space="preserve">?   6.  How costly is this instrument? What demands on the state’s potential power —its resources— does this tool pose?   7.  How risky is this instrument? What can be done to minimize its risk?   8.  How much time is needed to create and field this form of mobilized power?  How much time will the instrument require to be effective when used?   9.  Can this instrument be targeted against the people or against the government of another state?   10.  Can and should this instrument be used covertly?  </w:t>
      </w:r>
      <w:proofErr w:type="gramStart"/>
      <w:r w:rsidRPr="00AC3F6B">
        <w:rPr>
          <w:sz w:val="8"/>
        </w:rPr>
        <w:t>If so, under what circumstances?</w:t>
      </w:r>
      <w:proofErr w:type="gramEnd"/>
      <w:r w:rsidRPr="00AC3F6B">
        <w:rPr>
          <w:sz w:val="8"/>
        </w:rPr>
        <w:t xml:space="preserve">   11.  What sorts of ethical considerations, if any, should be taken into account before employing this instrument?   </w:t>
      </w:r>
      <w:r w:rsidRPr="00AC3F6B">
        <w:rPr>
          <w:sz w:val="8"/>
        </w:rPr>
        <w:tab/>
        <w:t xml:space="preserve">But the decision maker facing an immediate decision about what to do would approach the matter from a different perspective.  He would already have in mind the overall situation, the candidate objective or objectives he wants to accomplish, and the states that will be targets of his efforts.  He needs a different checklist of </w:t>
      </w:r>
      <w:proofErr w:type="gramStart"/>
      <w:r w:rsidRPr="00AC3F6B">
        <w:rPr>
          <w:sz w:val="8"/>
        </w:rPr>
        <w:t>questions,</w:t>
      </w:r>
      <w:proofErr w:type="gramEnd"/>
      <w:r w:rsidRPr="00AC3F6B">
        <w:rPr>
          <w:sz w:val="8"/>
        </w:rPr>
        <w:t xml:space="preserve"> ones that will help him systematically evaluate which of the instruments is best for the situation he faces.  Although the same kinds of issues come up either way, I have chosen to structure this paper from this policymaker’s perspective rather than the academic or educational perspective.   </w:t>
      </w:r>
    </w:p>
    <w:p w14:paraId="32134EC3" w14:textId="03A43B31" w:rsidR="002A5CDE" w:rsidRPr="00730B6D" w:rsidRDefault="000B0DE6" w:rsidP="002A5CDE">
      <w:pPr>
        <w:pStyle w:val="Heading3"/>
      </w:pPr>
      <w:r>
        <w:lastRenderedPageBreak/>
        <w:t xml:space="preserve">AT </w:t>
      </w:r>
      <w:r w:rsidR="002A5CDE" w:rsidRPr="00730B6D">
        <w:t>Conditional Fiat</w:t>
      </w:r>
    </w:p>
    <w:p w14:paraId="29C16130" w14:textId="77777777" w:rsidR="002A5CDE" w:rsidRPr="00B72FAB" w:rsidRDefault="002A5CDE" w:rsidP="002A5CDE">
      <w:pPr>
        <w:pStyle w:val="Heading4"/>
      </w:pPr>
      <w:bookmarkStart w:id="13" w:name="_Toc51068727"/>
      <w:r w:rsidRPr="00B72FAB">
        <w:t>1. No abuse</w:t>
      </w:r>
      <w:bookmarkEnd w:id="13"/>
      <w:r w:rsidRPr="00B72FAB">
        <w:t xml:space="preserve"> – </w:t>
      </w:r>
    </w:p>
    <w:p w14:paraId="7ABA39D0" w14:textId="77777777" w:rsidR="002A5CDE" w:rsidRPr="00B72FAB" w:rsidRDefault="002A5CDE" w:rsidP="002A5CDE"/>
    <w:p w14:paraId="5548D66C" w14:textId="77777777" w:rsidR="002A5CDE" w:rsidRPr="00B72FAB" w:rsidRDefault="002A5CDE" w:rsidP="002A5CDE">
      <w:pPr>
        <w:pStyle w:val="Heading4"/>
      </w:pPr>
      <w:r w:rsidRPr="00B72FAB">
        <w:t>A. They control the outcome. They can read cards saying whether or not [INSERT COUNTRY NAME HERE] would like the plan.</w:t>
      </w:r>
    </w:p>
    <w:p w14:paraId="6656E2CB" w14:textId="77777777" w:rsidR="002A5CDE" w:rsidRPr="00B72FAB" w:rsidRDefault="002A5CDE" w:rsidP="002A5CDE"/>
    <w:p w14:paraId="2E4785BA" w14:textId="77777777" w:rsidR="002A5CDE" w:rsidRPr="00B72FAB" w:rsidRDefault="002A5CDE" w:rsidP="002A5CDE">
      <w:pPr>
        <w:pStyle w:val="Heading4"/>
      </w:pPr>
      <w:r w:rsidRPr="00B72FAB">
        <w:t>B. We only defend one outcome of consultation, which makes the counterplan predictable.</w:t>
      </w:r>
    </w:p>
    <w:p w14:paraId="08E1ED57" w14:textId="77777777" w:rsidR="002A5CDE" w:rsidRPr="00B72FAB" w:rsidRDefault="002A5CDE" w:rsidP="002A5CDE"/>
    <w:p w14:paraId="5E5AE1FE" w14:textId="77777777" w:rsidR="002A5CDE" w:rsidRPr="00B72FAB" w:rsidRDefault="002A5CDE" w:rsidP="002A5CDE">
      <w:pPr>
        <w:pStyle w:val="Heading4"/>
      </w:pPr>
      <w:r w:rsidRPr="00B72FAB">
        <w:t>2. Policy complexity increases education because it forces them to make strategic concessions and think in multiple worlds, which increases critical thinking.</w:t>
      </w:r>
    </w:p>
    <w:p w14:paraId="5F9CC0BD" w14:textId="77777777" w:rsidR="002A5CDE" w:rsidRPr="00B72FAB" w:rsidRDefault="002A5CDE" w:rsidP="002A5CDE"/>
    <w:p w14:paraId="1B9AE8FB" w14:textId="77777777" w:rsidR="002A5CDE" w:rsidRPr="00B72FAB" w:rsidRDefault="002A5CDE" w:rsidP="002A5CDE">
      <w:pPr>
        <w:pStyle w:val="Heading4"/>
      </w:pPr>
      <w:r w:rsidRPr="00B72FAB">
        <w:t>3. It’s reciprocal—they can kick advantages or solvency, which is the same as arguing that [INSERT COUNTRY NAME] says no.</w:t>
      </w:r>
    </w:p>
    <w:p w14:paraId="20E8A241" w14:textId="77777777" w:rsidR="002A5CDE" w:rsidRPr="00B72FAB" w:rsidRDefault="002A5CDE" w:rsidP="002A5CDE"/>
    <w:p w14:paraId="17A54C84" w14:textId="77777777" w:rsidR="002A5CDE" w:rsidRPr="00B72FAB" w:rsidRDefault="002A5CDE" w:rsidP="002A5CDE">
      <w:pPr>
        <w:pStyle w:val="Heading4"/>
      </w:pPr>
      <w:r w:rsidRPr="00B72FAB">
        <w:t>4. Net benefits check—they can straight turn them and entirely avoid the issue of the counterplan’s outcome.</w:t>
      </w:r>
    </w:p>
    <w:p w14:paraId="3B752092" w14:textId="77777777" w:rsidR="002A5CDE" w:rsidRPr="00B72FAB" w:rsidRDefault="002A5CDE" w:rsidP="002A5CDE"/>
    <w:p w14:paraId="176F58DC" w14:textId="77777777" w:rsidR="002A5CDE" w:rsidRPr="00B72FAB" w:rsidRDefault="002A5CDE" w:rsidP="002A5CDE">
      <w:pPr>
        <w:pStyle w:val="Heading4"/>
      </w:pPr>
      <w:r w:rsidRPr="00B72FAB">
        <w:t>5. Err negative on theory—they have infinite prep, speak first and last, and win more rounds. Conditional fiat is critical to competitive equity.</w:t>
      </w:r>
    </w:p>
    <w:p w14:paraId="25B09EE7" w14:textId="77777777" w:rsidR="002A5CDE" w:rsidRPr="00B72FAB" w:rsidRDefault="002A5CDE" w:rsidP="002A5CDE"/>
    <w:p w14:paraId="03CCD97D" w14:textId="77777777" w:rsidR="002A5CDE" w:rsidRPr="00B72FAB" w:rsidRDefault="002A5CDE" w:rsidP="002A5CDE">
      <w:pPr>
        <w:pStyle w:val="Heading4"/>
      </w:pPr>
      <w:r w:rsidRPr="00B72FAB">
        <w:t>6. CP isn’t conditional – it’s a single act of consultation with a debate about outcome – just like every other debate</w:t>
      </w:r>
    </w:p>
    <w:p w14:paraId="64C05485" w14:textId="77777777" w:rsidR="002A5CDE" w:rsidRPr="00B72FAB" w:rsidRDefault="002A5CDE" w:rsidP="002A5CDE"/>
    <w:p w14:paraId="4177506D" w14:textId="77777777" w:rsidR="002A5CDE" w:rsidRPr="00B72FAB" w:rsidRDefault="002A5CDE" w:rsidP="002A5CDE">
      <w:pPr>
        <w:pStyle w:val="Heading4"/>
      </w:pPr>
      <w:r w:rsidRPr="00B72FAB">
        <w:t>7. There’s no greater abuse because the counterplan itself is conditional – the 1AC is nine minutes of offense against the world of the status quo and the world of a veto</w:t>
      </w:r>
    </w:p>
    <w:p w14:paraId="195544D6" w14:textId="77777777" w:rsidR="002A5CDE" w:rsidRPr="00B72FAB" w:rsidRDefault="002A5CDE" w:rsidP="002A5CDE"/>
    <w:p w14:paraId="773E740B" w14:textId="77777777" w:rsidR="002A5CDE" w:rsidRPr="00B72FAB" w:rsidRDefault="002A5CDE" w:rsidP="002A5CDE">
      <w:pPr>
        <w:pStyle w:val="Heading4"/>
      </w:pPr>
      <w:r w:rsidRPr="00B72FAB">
        <w:t>8. Conditional advocacies are good</w:t>
      </w:r>
    </w:p>
    <w:p w14:paraId="31F6D3F1" w14:textId="77777777" w:rsidR="002A5CDE" w:rsidRPr="00B72FAB" w:rsidRDefault="002A5CDE" w:rsidP="002A5CDE"/>
    <w:p w14:paraId="652D8776" w14:textId="77777777" w:rsidR="002A5CDE" w:rsidRPr="00B72FAB" w:rsidRDefault="002A5CDE" w:rsidP="002A5CDE">
      <w:pPr>
        <w:pStyle w:val="Heading4"/>
      </w:pPr>
      <w:r w:rsidRPr="00B72FAB">
        <w:t>A. Negative flexibility its key to test the desirability and immediacy of the plan, and also preserves core negative ground based on the immediate inaction of the plan like politics and trade-off</w:t>
      </w:r>
    </w:p>
    <w:p w14:paraId="1EB29B93" w14:textId="77777777" w:rsidR="002A5CDE" w:rsidRPr="00B72FAB" w:rsidRDefault="002A5CDE" w:rsidP="002A5CDE"/>
    <w:p w14:paraId="45072AD9" w14:textId="77777777" w:rsidR="002A5CDE" w:rsidRPr="00B72FAB" w:rsidRDefault="002A5CDE" w:rsidP="002A5CDE">
      <w:pPr>
        <w:pStyle w:val="Heading4"/>
      </w:pPr>
      <w:r w:rsidRPr="00B72FAB">
        <w:lastRenderedPageBreak/>
        <w:t>B. Time pressuring the 2ac increases quality of debate because it forces them to make strategic choices in time-allocation and offense, which is best for critical thinking</w:t>
      </w:r>
    </w:p>
    <w:p w14:paraId="078B6B6E" w14:textId="65D62E4B" w:rsidR="002A5CDE" w:rsidRPr="00730B6D" w:rsidRDefault="000B0DE6" w:rsidP="002A5CDE">
      <w:pPr>
        <w:pStyle w:val="Heading3"/>
      </w:pPr>
      <w:bookmarkStart w:id="14" w:name="_Toc51068732"/>
      <w:bookmarkStart w:id="15" w:name="_Toc175035632"/>
      <w:r>
        <w:lastRenderedPageBreak/>
        <w:t xml:space="preserve">AT </w:t>
      </w:r>
      <w:r w:rsidR="002A5CDE" w:rsidRPr="00730B6D">
        <w:t>Timeframe Counterplans bad</w:t>
      </w:r>
      <w:bookmarkEnd w:id="14"/>
      <w:bookmarkEnd w:id="15"/>
    </w:p>
    <w:p w14:paraId="0AA50E37" w14:textId="77777777" w:rsidR="002A5CDE" w:rsidRPr="00730B6D" w:rsidRDefault="002A5CDE" w:rsidP="002A5CDE">
      <w:pPr>
        <w:rPr>
          <w:rFonts w:ascii="Georgia" w:hAnsi="Georgia"/>
        </w:rPr>
      </w:pPr>
    </w:p>
    <w:p w14:paraId="791F10BF" w14:textId="77777777" w:rsidR="002A5CDE" w:rsidRPr="00B72FAB" w:rsidRDefault="002A5CDE" w:rsidP="002A5CDE">
      <w:pPr>
        <w:pStyle w:val="Heading4"/>
      </w:pPr>
      <w:bookmarkStart w:id="16" w:name="_Toc51068733"/>
      <w:r w:rsidRPr="00B72FAB">
        <w:t>Its reciprocal with the plan because getting a law passed in Congress takes time.</w:t>
      </w:r>
      <w:bookmarkEnd w:id="16"/>
    </w:p>
    <w:p w14:paraId="37D25524" w14:textId="77777777" w:rsidR="002A5CDE" w:rsidRPr="00B72FAB" w:rsidRDefault="002A5CDE" w:rsidP="002A5CDE">
      <w:bookmarkStart w:id="17" w:name="_Toc51068734"/>
    </w:p>
    <w:p w14:paraId="1B191355" w14:textId="77777777" w:rsidR="002A5CDE" w:rsidRPr="00B72FAB" w:rsidRDefault="002A5CDE" w:rsidP="002A5CDE">
      <w:pPr>
        <w:pStyle w:val="Heading4"/>
      </w:pPr>
      <w:r w:rsidRPr="00B72FAB">
        <w:t xml:space="preserve">Not a timeframe counterplan—consultation is one simultaneous action that begins immediately. Their offense doesn’t apply because it </w:t>
      </w:r>
      <w:proofErr w:type="gramStart"/>
      <w:r w:rsidRPr="00B72FAB">
        <w:t>assume</w:t>
      </w:r>
      <w:proofErr w:type="gramEnd"/>
      <w:r w:rsidRPr="00B72FAB">
        <w:t xml:space="preserve"> the classic delay counterplan where there isn’t any immediate action.</w:t>
      </w:r>
      <w:bookmarkEnd w:id="17"/>
      <w:r w:rsidRPr="00B72FAB">
        <w:t xml:space="preserve"> </w:t>
      </w:r>
    </w:p>
    <w:p w14:paraId="2C0761C5" w14:textId="77777777" w:rsidR="002A5CDE" w:rsidRPr="00B72FAB" w:rsidRDefault="002A5CDE" w:rsidP="002A5CDE"/>
    <w:p w14:paraId="323E9DC1" w14:textId="77777777" w:rsidR="002A5CDE" w:rsidRPr="00B72FAB" w:rsidRDefault="002A5CDE" w:rsidP="002A5CDE">
      <w:pPr>
        <w:pStyle w:val="Heading4"/>
      </w:pPr>
      <w:r w:rsidRPr="00B72FAB">
        <w:t>The delay is critical- the counterplan tests the desirability of immediate action in the plan, which is critical to test the “resolved” portion of the resolution, which is critical to ongoing topical based education.</w:t>
      </w:r>
      <w:bookmarkStart w:id="18" w:name="_Toc51068735"/>
    </w:p>
    <w:p w14:paraId="2736D121" w14:textId="77777777" w:rsidR="002A5CDE" w:rsidRPr="00B72FAB" w:rsidRDefault="002A5CDE" w:rsidP="002A5CDE"/>
    <w:p w14:paraId="7D01948F" w14:textId="77777777" w:rsidR="002A5CDE" w:rsidRPr="00B72FAB" w:rsidRDefault="002A5CDE" w:rsidP="002A5CDE">
      <w:pPr>
        <w:pStyle w:val="Heading4"/>
      </w:pPr>
      <w:r w:rsidRPr="00B72FAB">
        <w:t xml:space="preserve">Their interpretation </w:t>
      </w:r>
      <w:bookmarkEnd w:id="18"/>
      <w:r w:rsidRPr="00B72FAB">
        <w:t>destroys core negative generics like politics DA and trade-off DA’s because the changes in troops and capital aren’t immediate.  Preserving our interpretation is key to fairness.</w:t>
      </w:r>
    </w:p>
    <w:p w14:paraId="40AD2D48" w14:textId="77777777" w:rsidR="002A5CDE" w:rsidRPr="00B72FAB" w:rsidRDefault="002A5CDE" w:rsidP="002A5CDE">
      <w:bookmarkStart w:id="19" w:name="_Toc51068737"/>
    </w:p>
    <w:p w14:paraId="4EAEFC65" w14:textId="77777777" w:rsidR="002A5CDE" w:rsidRPr="00B72FAB" w:rsidRDefault="002A5CDE" w:rsidP="002A5CDE">
      <w:pPr>
        <w:pStyle w:val="Heading4"/>
      </w:pPr>
      <w:r w:rsidRPr="00B72FAB">
        <w:t xml:space="preserve">Thinking about the future is good for education. It’s more real world and promotes critical thought similarly to how </w:t>
      </w:r>
      <w:proofErr w:type="spellStart"/>
      <w:r w:rsidRPr="00B72FAB">
        <w:t>disads</w:t>
      </w:r>
      <w:proofErr w:type="spellEnd"/>
      <w:r w:rsidRPr="00B72FAB">
        <w:t xml:space="preserve"> and plans force us to evaluate different possibilities for the future.</w:t>
      </w:r>
      <w:bookmarkEnd w:id="19"/>
    </w:p>
    <w:p w14:paraId="2A159558" w14:textId="77777777" w:rsidR="002A5CDE" w:rsidRDefault="002A5CDE" w:rsidP="002A5CDE">
      <w:pPr>
        <w:pStyle w:val="Heading3"/>
      </w:pPr>
      <w:r>
        <w:lastRenderedPageBreak/>
        <w:t>Binding Consultation = Real</w:t>
      </w:r>
    </w:p>
    <w:p w14:paraId="190F24F7" w14:textId="77777777" w:rsidR="002A5CDE" w:rsidRDefault="002A5CDE" w:rsidP="002A5CDE">
      <w:pPr>
        <w:pStyle w:val="Heading4"/>
      </w:pPr>
      <w:r>
        <w:t>Binding consultation is real</w:t>
      </w:r>
    </w:p>
    <w:p w14:paraId="7509E2F5" w14:textId="77777777" w:rsidR="002A5CDE" w:rsidRDefault="002A5CDE" w:rsidP="002A5CDE"/>
    <w:p w14:paraId="1754B8EF" w14:textId="77777777" w:rsidR="002A5CDE" w:rsidRDefault="002A5CDE" w:rsidP="002A5CDE">
      <w:pPr>
        <w:pStyle w:val="Heading4"/>
        <w:numPr>
          <w:ilvl w:val="0"/>
          <w:numId w:val="12"/>
        </w:numPr>
      </w:pPr>
      <w:r>
        <w:t>Antarctic treaty proves</w:t>
      </w:r>
    </w:p>
    <w:p w14:paraId="284759E7" w14:textId="77777777" w:rsidR="002A5CDE" w:rsidRPr="00EC0887" w:rsidRDefault="002A5CDE" w:rsidP="002A5CDE">
      <w:pPr>
        <w:rPr>
          <w:rStyle w:val="Style13ptBold"/>
          <w:b w:val="0"/>
        </w:rPr>
      </w:pPr>
      <w:r>
        <w:rPr>
          <w:rStyle w:val="Style13ptBold"/>
        </w:rPr>
        <w:t>SOAT 11</w:t>
      </w:r>
      <w:r>
        <w:rPr>
          <w:rStyle w:val="Style13ptBold"/>
          <w:b w:val="0"/>
        </w:rPr>
        <w:t xml:space="preserve"> </w:t>
      </w:r>
      <w:r w:rsidRPr="00EC0887">
        <w:rPr>
          <w:rStyle w:val="Style13ptBold"/>
          <w:b w:val="0"/>
          <w:sz w:val="18"/>
        </w:rPr>
        <w:t>(Secretariat of the Antarctic Treaty, “The Antarctic Treaty Consultative Meeting (ATCM)”, http://www.ats.aq/e/ats_meetings_atcm.htm)</w:t>
      </w:r>
    </w:p>
    <w:p w14:paraId="5450CBC8" w14:textId="77777777" w:rsidR="002A5CDE" w:rsidRDefault="002A5CDE" w:rsidP="002A5CDE">
      <w:r w:rsidRPr="00EC0887">
        <w:rPr>
          <w:sz w:val="16"/>
        </w:rPr>
        <w:t xml:space="preserve">From 1961 to 1994 the ATCM generally met once every two years, but since 1994 the meetings have occurred annually. The ATCM is hosted by the Consultative Parties according to the alphabetical order of their English names. The meeting consists of representatives of: the Consultative Parties non-Consultative Parties Observers - currently the Scientific Committee on Antarctic Research (SCAR), the Commission for the Conservation of Antarctic Marine Living Resources (CCAMLR) and the Council of Managers of National Antarctic Programs (COMNAP) invited Experts, such as the Antarctic and Southern Ocean Coalition (ASOC) and the International Association of Antarctica Tour Operators (IAATO). </w:t>
      </w:r>
      <w:r w:rsidRPr="0048567B">
        <w:rPr>
          <w:rStyle w:val="StyleUnderline"/>
          <w:highlight w:val="yellow"/>
        </w:rPr>
        <w:t>Measures, Decisions and Resolutions, which are adopted at the ATCM by consensus, give effect to the principles of the Antarctic Treaty</w:t>
      </w:r>
      <w:r>
        <w:t xml:space="preserve"> </w:t>
      </w:r>
      <w:r w:rsidRPr="00EC0887">
        <w:rPr>
          <w:sz w:val="16"/>
        </w:rPr>
        <w:t xml:space="preserve">and the Environment Protocol and provide regulations and guidelines for the management of the Antarctic Treaty area and the work of the ATCM. Decisions, which address internal organizational matters of the ATCM, and Resolutions, which are hortatory texts, are not legally binding on Contracting Parties. In contrast, </w:t>
      </w:r>
      <w:r w:rsidRPr="0048567B">
        <w:rPr>
          <w:rStyle w:val="StyleUnderline"/>
          <w:highlight w:val="yellow"/>
        </w:rPr>
        <w:t>Measures are legally binding on the Consultative Parties once they have been approved by all Consultative Parties</w:t>
      </w:r>
      <w:r>
        <w:t>.</w:t>
      </w:r>
    </w:p>
    <w:p w14:paraId="3AA6A1D5" w14:textId="77777777" w:rsidR="002A5CDE" w:rsidRDefault="002A5CDE" w:rsidP="002A5CDE">
      <w:pPr>
        <w:pStyle w:val="Heading4"/>
        <w:numPr>
          <w:ilvl w:val="0"/>
          <w:numId w:val="12"/>
        </w:numPr>
      </w:pPr>
      <w:r>
        <w:t>FAO proves; it’s a common debate on the nature of mechanisms</w:t>
      </w:r>
    </w:p>
    <w:p w14:paraId="259B2A9E" w14:textId="77777777" w:rsidR="002A5CDE" w:rsidRPr="00EC0887" w:rsidRDefault="002A5CDE" w:rsidP="002A5CDE">
      <w:pPr>
        <w:rPr>
          <w:rStyle w:val="Style13ptBold"/>
          <w:b w:val="0"/>
        </w:rPr>
      </w:pPr>
      <w:r>
        <w:rPr>
          <w:rStyle w:val="Style13ptBold"/>
        </w:rPr>
        <w:t>FAO 6</w:t>
      </w:r>
      <w:r>
        <w:rPr>
          <w:rStyle w:val="Style13ptBold"/>
          <w:b w:val="0"/>
        </w:rPr>
        <w:t xml:space="preserve"> </w:t>
      </w:r>
      <w:r w:rsidRPr="00EC0887">
        <w:rPr>
          <w:rStyle w:val="Style13ptBold"/>
          <w:b w:val="0"/>
          <w:sz w:val="18"/>
        </w:rPr>
        <w:t>(UN Food &amp; Ag Organization, “2.9 Decision-making mechanism of primary consultative mechanism”, http://www.fao.org/docrep/006/y4698b/y4698b0d.htm)</w:t>
      </w:r>
    </w:p>
    <w:p w14:paraId="0A987AC7" w14:textId="4BC29749" w:rsidR="002A5CDE" w:rsidRPr="002A5CDE" w:rsidRDefault="002A5CDE" w:rsidP="002A5CDE">
      <w:pPr>
        <w:rPr>
          <w:sz w:val="18"/>
        </w:rPr>
      </w:pPr>
      <w:r w:rsidRPr="0048567B">
        <w:rPr>
          <w:rStyle w:val="StyleUnderline"/>
          <w:highlight w:val="yellow"/>
        </w:rPr>
        <w:t>Where the decisions of a consultative mechanism are binding, it is in the interests of the parties to send delegations of</w:t>
      </w:r>
      <w:r>
        <w:t xml:space="preserve"> sufficient </w:t>
      </w:r>
      <w:r w:rsidRPr="0048567B">
        <w:rPr>
          <w:rStyle w:val="StyleUnderline"/>
          <w:highlight w:val="yellow"/>
        </w:rPr>
        <w:t>competence and with a</w:t>
      </w:r>
      <w:r>
        <w:t xml:space="preserve"> sufficiently robust </w:t>
      </w:r>
      <w:r w:rsidRPr="0048567B">
        <w:rPr>
          <w:rStyle w:val="StyleUnderline"/>
          <w:highlight w:val="yellow"/>
        </w:rPr>
        <w:t>negotiating brief</w:t>
      </w:r>
      <w:r>
        <w:t xml:space="preserve">. </w:t>
      </w:r>
      <w:r w:rsidRPr="00EC0887">
        <w:rPr>
          <w:sz w:val="16"/>
        </w:rPr>
        <w:t xml:space="preserve">However, it is also logical that in such cases, any use of majority voting should be accompanied by an objection procedure. Such a system represents a balance between the potentially inhibitory influence of, on the one hand, the need for consensus and, on the other hand, the threat to sovereignty posed by majority voting with no objection procedure. </w:t>
      </w:r>
      <w:r w:rsidRPr="0048567B">
        <w:rPr>
          <w:rStyle w:val="StyleUnderline"/>
          <w:highlight w:val="yellow"/>
        </w:rPr>
        <w:t>Where the decisions of a consultative mechanism are merely advisory, it is assumed that one of the reasons</w:t>
      </w:r>
      <w:r w:rsidRPr="00EC0887">
        <w:rPr>
          <w:rStyle w:val="StyleUnderline"/>
        </w:rPr>
        <w:t xml:space="preserve"> </w:t>
      </w:r>
      <w:r>
        <w:t xml:space="preserve">for this restriction in the power of the mechanism </w:t>
      </w:r>
      <w:r w:rsidRPr="0048567B">
        <w:rPr>
          <w:rStyle w:val="StyleUnderline"/>
          <w:highlight w:val="yellow"/>
        </w:rPr>
        <w:t>is the politics of the situation</w:t>
      </w:r>
      <w:r>
        <w:t xml:space="preserve">. </w:t>
      </w:r>
      <w:r w:rsidRPr="00EC0887">
        <w:rPr>
          <w:sz w:val="18"/>
        </w:rPr>
        <w:t>Thus in a politically sensitive situation, one area for compromise whilst retaining the concept of cooperation over shared stocks could be to agree to a consultative mechanism but not give it the power to make binding decisions. In some instances, this may be the price to pay for at least some cooperation.</w:t>
      </w:r>
    </w:p>
    <w:p w14:paraId="430EB2DD" w14:textId="77777777" w:rsidR="005C34E2" w:rsidRPr="00757177" w:rsidRDefault="005C34E2" w:rsidP="00CE722D">
      <w:pPr>
        <w:pStyle w:val="Heading1"/>
      </w:pPr>
      <w:r w:rsidRPr="00757177">
        <w:lastRenderedPageBreak/>
        <w:t>Russian Relations Net Ben</w:t>
      </w:r>
    </w:p>
    <w:p w14:paraId="25F09996" w14:textId="77777777" w:rsidR="00CE722D" w:rsidRPr="00757177" w:rsidRDefault="00CE722D" w:rsidP="00CE722D">
      <w:pPr>
        <w:pStyle w:val="Heading3"/>
      </w:pPr>
      <w:r w:rsidRPr="00757177">
        <w:lastRenderedPageBreak/>
        <w:t>1NC Net Benefit</w:t>
      </w:r>
    </w:p>
    <w:p w14:paraId="1A40C60B" w14:textId="77777777" w:rsidR="00CE722D" w:rsidRPr="00757177" w:rsidRDefault="00CE722D" w:rsidP="00CE722D">
      <w:pPr>
        <w:pStyle w:val="Heading4"/>
      </w:pPr>
      <w:r w:rsidRPr="00757177">
        <w:t>US-Russia relations are on the brink – increased engagement now is key to solving a litany of existential risks, including US-Russia war</w:t>
      </w:r>
    </w:p>
    <w:p w14:paraId="41FA5077" w14:textId="77777777" w:rsidR="00CE722D" w:rsidRPr="00757177" w:rsidRDefault="00CE722D" w:rsidP="00CE722D">
      <w:proofErr w:type="spellStart"/>
      <w:r w:rsidRPr="00757177">
        <w:rPr>
          <w:rStyle w:val="Style13ptBold"/>
        </w:rPr>
        <w:t>Speedie</w:t>
      </w:r>
      <w:proofErr w:type="spellEnd"/>
      <w:r w:rsidRPr="00757177">
        <w:rPr>
          <w:rStyle w:val="Style13ptBold"/>
        </w:rPr>
        <w:t xml:space="preserve"> 15</w:t>
      </w:r>
      <w:r w:rsidRPr="00757177">
        <w:t xml:space="preserve"> (David, director of the Carnegie Council's program on U.S. Global Engagement and a senior fellow at the </w:t>
      </w:r>
      <w:proofErr w:type="spellStart"/>
      <w:r w:rsidRPr="00757177">
        <w:t>Belfer</w:t>
      </w:r>
      <w:proofErr w:type="spellEnd"/>
      <w:r w:rsidRPr="00757177">
        <w:t xml:space="preserve"> Center for Science and International Affairs at Harvard University's John F. Kennedy School of Government, 7/2/15, “U.S.-Russia Relations: Critical and Unstable”, Carnegie Council for Ethics in International Affairs, http://www.carnegiecouncil.org/publications/articles_papers_reports/737) KM</w:t>
      </w:r>
    </w:p>
    <w:p w14:paraId="3AEDAF1C" w14:textId="77777777" w:rsidR="00CE722D" w:rsidRPr="00757177" w:rsidRDefault="00CE722D" w:rsidP="00CE722D">
      <w:pPr>
        <w:rPr>
          <w:u w:val="single"/>
        </w:rPr>
      </w:pPr>
      <w:r w:rsidRPr="00757177">
        <w:rPr>
          <w:sz w:val="16"/>
        </w:rPr>
        <w:t xml:space="preserve">In October 2014, the Council posted an article titled "Needs Work: A Troubled U.S.-Russia Relationship," in which we noted somberly that "if there is one point of agreement between pundits in Moscow and Washington these days, it is that U.S.-Russia relations are at a post-Cold War nadir." Eight months on, </w:t>
      </w:r>
      <w:r w:rsidRPr="0048567B">
        <w:rPr>
          <w:rStyle w:val="StyleUnderline"/>
          <w:highlight w:val="yellow"/>
        </w:rPr>
        <w:t xml:space="preserve">what was a troubled relationship is now on </w:t>
      </w:r>
      <w:r w:rsidRPr="0048567B">
        <w:rPr>
          <w:rStyle w:val="Emphasis"/>
          <w:highlight w:val="yellow"/>
        </w:rPr>
        <w:t>life support</w:t>
      </w:r>
      <w:r w:rsidRPr="00757177">
        <w:rPr>
          <w:sz w:val="16"/>
        </w:rPr>
        <w:t xml:space="preserve">, and the deterioration has taken place in the most existentially perilous area of arms control, specifically nuclear weapons. "NATO reviews nuclear deterrent after Russian rhetoric hardens" was the headline in an article in the Financial Times of June 25. While denying that there are plans to place new nuclear weapons in Europe—a plan that would not find favor among many European members—NATO Secretary General Jens Stoltenberg is reportedly concerned that Russia is now "using nuclear rhetoric and more nuclear exercises as part of their defense posturing." </w:t>
      </w:r>
      <w:r w:rsidRPr="00757177">
        <w:rPr>
          <w:rStyle w:val="StyleUnderline"/>
        </w:rPr>
        <w:t>U.S. Secretary of Defense Ashton B. Carter has joined the harsh condemnation, describing Russian President Vladimir Putin as "out of tune with the times and the way responsible leaders have conducted themselves</w:t>
      </w:r>
      <w:r w:rsidRPr="00757177">
        <w:rPr>
          <w:sz w:val="16"/>
        </w:rPr>
        <w:t xml:space="preserve"> [on the nuclear threat]." The reasons for concern include Russia's proposal to add some 40 </w:t>
      </w:r>
      <w:proofErr w:type="spellStart"/>
      <w:r w:rsidRPr="00757177">
        <w:rPr>
          <w:sz w:val="16"/>
        </w:rPr>
        <w:t>intercontinetal</w:t>
      </w:r>
      <w:proofErr w:type="spellEnd"/>
      <w:r w:rsidRPr="00757177">
        <w:rPr>
          <w:sz w:val="16"/>
        </w:rPr>
        <w:t xml:space="preserve"> ballistic missiles to its arsenal, increase flights of nuclear-capable bombers over NATO's eastern flank countries, and deploy missile launchers in Russia's westernmost enclave of Kaliningrad, with the potential to reach Baltic and Eastern European capitals. Sobering stuff, indeed, but, as always, this is not the whole story. It takes two to ratchet up the pace of the lethal race, and from Moscow's point of view these are defensive measures necessitated by a strategic series of moves to virtually encircle Russia's western flank. These may be cataloged under a list of </w:t>
      </w:r>
      <w:proofErr w:type="spellStart"/>
      <w:r w:rsidRPr="00757177">
        <w:rPr>
          <w:sz w:val="16"/>
        </w:rPr>
        <w:t>Strangelovian</w:t>
      </w:r>
      <w:proofErr w:type="spellEnd"/>
      <w:r w:rsidRPr="00757177">
        <w:rPr>
          <w:sz w:val="16"/>
        </w:rPr>
        <w:t xml:space="preserve"> NATO maneuvers: BALTOPS, an annual military exercise in the Baltic Sea, this year involving 5,600 troops, 50 warships, 60 aircraft and landing craft; and Exercise Saber Strike, with 7,000 troops conducting drills in Lithuania, Latvia, as well as Poland In Eastern Europe, Exercise Noble Jump simulates a deployment of 1,500 troops from 11 countries In the Black Sea, U.S., Canadian, and German ships comprising the Black Sea Rotational Force conduct war games with the navies of Bulgaria, Romania, and Turkey (An ironic footnote here is that in early May, Bulgarian Defense Minister Nicolai </w:t>
      </w:r>
      <w:proofErr w:type="spellStart"/>
      <w:r w:rsidRPr="00757177">
        <w:rPr>
          <w:sz w:val="16"/>
        </w:rPr>
        <w:t>Nenchev</w:t>
      </w:r>
      <w:proofErr w:type="spellEnd"/>
      <w:r w:rsidRPr="00757177">
        <w:rPr>
          <w:sz w:val="16"/>
        </w:rPr>
        <w:t xml:space="preserve"> observed that Bulgaria, while in NATO, was almost 100 percent dependent on Russia for its military equipment.) These constitute a significant stepping-up of NATO force activity in the extended region over recent years. All in all, as the Financial Times reported on June 10: So far this year, </w:t>
      </w:r>
      <w:r w:rsidRPr="00757177">
        <w:rPr>
          <w:rStyle w:val="StyleUnderline"/>
        </w:rPr>
        <w:t>more than 20,000 NATO troops have taken part in exercises in the region and 30,000 more have been put on standby, in what Jens Stoltenberg, NATO's secretary general, has described as "the biggest adaptation of force structures since the end of the Cold War."</w:t>
      </w:r>
      <w:r w:rsidRPr="00757177">
        <w:rPr>
          <w:sz w:val="16"/>
        </w:rPr>
        <w:t xml:space="preserve"> The upshot of all </w:t>
      </w:r>
      <w:r w:rsidRPr="00757177">
        <w:rPr>
          <w:rStyle w:val="StyleUnderline"/>
        </w:rPr>
        <w:t>this bilateral saber rattling is</w:t>
      </w:r>
      <w:r w:rsidRPr="00757177">
        <w:rPr>
          <w:sz w:val="16"/>
        </w:rPr>
        <w:t xml:space="preserve"> chronicled by the Carnegie Moscow Center's Alexei </w:t>
      </w:r>
      <w:proofErr w:type="spellStart"/>
      <w:r w:rsidRPr="00757177">
        <w:rPr>
          <w:sz w:val="16"/>
        </w:rPr>
        <w:t>Arbatov</w:t>
      </w:r>
      <w:proofErr w:type="spellEnd"/>
      <w:r w:rsidRPr="00757177">
        <w:rPr>
          <w:sz w:val="16"/>
        </w:rPr>
        <w:t xml:space="preserve"> in a June 2015 report, "An Unnoticed Crisis: The End of History for Nuclear Arms Control?" </w:t>
      </w:r>
      <w:proofErr w:type="spellStart"/>
      <w:r w:rsidRPr="00757177">
        <w:rPr>
          <w:sz w:val="16"/>
        </w:rPr>
        <w:t>Arbatov</w:t>
      </w:r>
      <w:proofErr w:type="spellEnd"/>
      <w:r w:rsidRPr="00757177">
        <w:rPr>
          <w:sz w:val="16"/>
        </w:rPr>
        <w:t xml:space="preserve"> lists </w:t>
      </w:r>
      <w:r w:rsidRPr="00757177">
        <w:rPr>
          <w:rStyle w:val="StyleUnderline"/>
        </w:rPr>
        <w:t xml:space="preserve">a litany of wounds, perhaps mortal, to the various multilateral and bilateral U.S.-Russia treaties </w:t>
      </w:r>
      <w:r w:rsidRPr="00757177">
        <w:rPr>
          <w:sz w:val="16"/>
        </w:rPr>
        <w:t xml:space="preserve">designed to curb the nuclear threat: The crisis of arms control is both multifaceted and comprehensive. The United States has abandoned the 1972 Anti-Ballistic Missile Treaty [ABM] and no longer accepts any restrictions on its missile defense deployments. It has not ratified the Comprehensive Test Ban Treaty [CTBT] almost two decades after negotiations concluded. For the foreseeable future, there is little prospect of the United States accepting new obligations. At the same time, the United States has accused Russia of violating the [Intermediate-Range Nuclear Forces] INF Treaty. As a result, Republicans in the U.S. Congress have argued for retaliating by renouncing the treaty and even by withdrawing from New START. Russian officials, for their part, have openly questioned the value of the INF Treaty and also raised the possibility of withdrawing from it. At the same time, nongovernmental political and strategic analysts in Russia have discussed the possibility of abandoning New START and the CTBT. The most radical voices among them have gone so far as to propose that Russia withdraw from the Nuclear Non-Proliferation Treaty [NPT] in order to sell and service nuclear weapons abroad. To summarize: two pillars of nuclear arms control have been shelved—and here it should be noted that U.S. policy on CTBT and ABM long predate the current iciness of relations with Russia—and all others are under severe stress. </w:t>
      </w:r>
      <w:proofErr w:type="spellStart"/>
      <w:r w:rsidRPr="00757177">
        <w:rPr>
          <w:sz w:val="16"/>
        </w:rPr>
        <w:t>Arbatov</w:t>
      </w:r>
      <w:proofErr w:type="spellEnd"/>
      <w:r w:rsidRPr="00757177">
        <w:rPr>
          <w:sz w:val="16"/>
        </w:rPr>
        <w:t xml:space="preserve"> concludes thus: "The history of nuclear arms control has endured periods of stagnation and setbacks before, and some of these were quite lengthy . . . But the current period of disintegration is unprecedented, with literally every channel of negotiation deadlocked and the entire system of existing arms control agreements under threat." [</w:t>
      </w:r>
      <w:proofErr w:type="gramStart"/>
      <w:r w:rsidRPr="00757177">
        <w:rPr>
          <w:sz w:val="16"/>
        </w:rPr>
        <w:t>my</w:t>
      </w:r>
      <w:proofErr w:type="gramEnd"/>
      <w:r w:rsidRPr="00757177">
        <w:rPr>
          <w:sz w:val="16"/>
        </w:rPr>
        <w:t xml:space="preserve"> italics] There's the rub: </w:t>
      </w:r>
      <w:r w:rsidRPr="0048567B">
        <w:rPr>
          <w:rStyle w:val="StyleUnderline"/>
          <w:highlight w:val="yellow"/>
        </w:rPr>
        <w:t>channels of dialogue, let alone negotiation, on critical issues have dried up</w:t>
      </w:r>
      <w:r w:rsidRPr="00757177">
        <w:rPr>
          <w:sz w:val="16"/>
        </w:rPr>
        <w:t xml:space="preserve">; the </w:t>
      </w:r>
      <w:r w:rsidRPr="00757177">
        <w:rPr>
          <w:rStyle w:val="StyleUnderline"/>
        </w:rPr>
        <w:t xml:space="preserve">horn-locking over weaponry is a metaphor for the current state of U.S.-Russia relations. </w:t>
      </w:r>
      <w:r w:rsidRPr="00757177">
        <w:rPr>
          <w:sz w:val="16"/>
        </w:rPr>
        <w:t xml:space="preserve">There is less in the way of constructive engagement than during the latter days of the Cold War, let alone what the sage Russian scholar, Dmitri </w:t>
      </w:r>
      <w:proofErr w:type="spellStart"/>
      <w:r w:rsidRPr="00757177">
        <w:rPr>
          <w:sz w:val="16"/>
        </w:rPr>
        <w:t>Trenin</w:t>
      </w:r>
      <w:proofErr w:type="spellEnd"/>
      <w:r w:rsidRPr="00757177">
        <w:rPr>
          <w:sz w:val="16"/>
        </w:rPr>
        <w:t xml:space="preserve">, director of the Carnegie Moscow Center, has gloomily described as the "inter-Cold War period" of 1991-2014. Instead, </w:t>
      </w:r>
      <w:r w:rsidRPr="0048567B">
        <w:rPr>
          <w:rStyle w:val="StyleUnderline"/>
          <w:highlight w:val="yellow"/>
        </w:rPr>
        <w:t>we have an environment in which</w:t>
      </w:r>
      <w:r w:rsidRPr="00757177">
        <w:rPr>
          <w:rStyle w:val="StyleUnderline"/>
        </w:rPr>
        <w:t xml:space="preserve"> President Barack </w:t>
      </w:r>
      <w:r w:rsidRPr="0048567B">
        <w:rPr>
          <w:rStyle w:val="StyleUnderline"/>
          <w:highlight w:val="yellow"/>
        </w:rPr>
        <w:t>Obama has listed Russia along with the Ebola virus and the Islamic State as</w:t>
      </w:r>
      <w:r w:rsidRPr="00757177">
        <w:rPr>
          <w:rStyle w:val="StyleUnderline"/>
        </w:rPr>
        <w:t xml:space="preserve"> the </w:t>
      </w:r>
      <w:r w:rsidRPr="0048567B">
        <w:rPr>
          <w:rStyle w:val="StyleUnderline"/>
          <w:highlight w:val="yellow"/>
        </w:rPr>
        <w:t>major global threats</w:t>
      </w:r>
      <w:r w:rsidRPr="00757177">
        <w:rPr>
          <w:sz w:val="16"/>
        </w:rPr>
        <w:t xml:space="preserve">; in which the U.S. National Security Strategy spoke of the need to "deter" Russia; in which President Putin is a figure of </w:t>
      </w:r>
      <w:r w:rsidRPr="00757177">
        <w:rPr>
          <w:sz w:val="16"/>
        </w:rPr>
        <w:lastRenderedPageBreak/>
        <w:t xml:space="preserve">lampoon and ridicule in the Western press; in which Russia is totally denied any legitimate security interests whatsoever; </w:t>
      </w:r>
      <w:r w:rsidRPr="0048567B">
        <w:rPr>
          <w:rStyle w:val="StyleUnderline"/>
          <w:highlight w:val="yellow"/>
        </w:rPr>
        <w:t>and in which</w:t>
      </w:r>
      <w:r w:rsidRPr="00757177">
        <w:rPr>
          <w:sz w:val="16"/>
        </w:rPr>
        <w:t xml:space="preserve"> according to Russia's most prestigious polling institution, the </w:t>
      </w:r>
      <w:proofErr w:type="spellStart"/>
      <w:r w:rsidRPr="00757177">
        <w:rPr>
          <w:sz w:val="16"/>
        </w:rPr>
        <w:t>Levada</w:t>
      </w:r>
      <w:proofErr w:type="spellEnd"/>
      <w:r w:rsidRPr="00757177">
        <w:rPr>
          <w:sz w:val="16"/>
        </w:rPr>
        <w:t xml:space="preserve"> Center, </w:t>
      </w:r>
      <w:r w:rsidRPr="0048567B">
        <w:rPr>
          <w:rStyle w:val="StyleUnderline"/>
          <w:highlight w:val="yellow"/>
        </w:rPr>
        <w:t>more than 80 percent of Russians believe that the West</w:t>
      </w:r>
      <w:r w:rsidRPr="00757177">
        <w:rPr>
          <w:sz w:val="16"/>
        </w:rPr>
        <w:t xml:space="preserve">, led by the United States, </w:t>
      </w:r>
      <w:r w:rsidRPr="0048567B">
        <w:rPr>
          <w:rStyle w:val="StyleUnderline"/>
          <w:highlight w:val="yellow"/>
        </w:rPr>
        <w:t>is a threat</w:t>
      </w:r>
      <w:r w:rsidRPr="00757177">
        <w:rPr>
          <w:rStyle w:val="StyleUnderline"/>
        </w:rPr>
        <w:t xml:space="preserve"> to Russia</w:t>
      </w:r>
      <w:r w:rsidRPr="00757177">
        <w:rPr>
          <w:sz w:val="16"/>
        </w:rPr>
        <w:t xml:space="preserve"> (and, correspondingly, Putin's approval rating approaches 90 percent, even in times of sanctions-driven economic hardship). </w:t>
      </w:r>
      <w:r w:rsidRPr="0048567B">
        <w:rPr>
          <w:rStyle w:val="StyleUnderline"/>
          <w:highlight w:val="yellow"/>
        </w:rPr>
        <w:t>We may indeed</w:t>
      </w:r>
      <w:r w:rsidRPr="00757177">
        <w:rPr>
          <w:sz w:val="16"/>
        </w:rPr>
        <w:t xml:space="preserve">, as </w:t>
      </w:r>
      <w:proofErr w:type="spellStart"/>
      <w:r w:rsidRPr="00757177">
        <w:rPr>
          <w:sz w:val="16"/>
        </w:rPr>
        <w:t>Trenin</w:t>
      </w:r>
      <w:proofErr w:type="spellEnd"/>
      <w:r w:rsidRPr="00757177">
        <w:rPr>
          <w:sz w:val="16"/>
        </w:rPr>
        <w:t xml:space="preserve"> says, </w:t>
      </w:r>
      <w:r w:rsidRPr="0048567B">
        <w:rPr>
          <w:rStyle w:val="StyleUnderline"/>
          <w:highlight w:val="yellow"/>
        </w:rPr>
        <w:t xml:space="preserve">be in a </w:t>
      </w:r>
      <w:r w:rsidRPr="0048567B">
        <w:rPr>
          <w:rStyle w:val="Emphasis"/>
          <w:highlight w:val="yellow"/>
        </w:rPr>
        <w:t>back-to-a-Cold War</w:t>
      </w:r>
      <w:r w:rsidRPr="0048567B">
        <w:rPr>
          <w:rStyle w:val="StyleUnderline"/>
          <w:highlight w:val="yellow"/>
        </w:rPr>
        <w:t xml:space="preserve"> future.</w:t>
      </w:r>
      <w:r w:rsidRPr="00757177">
        <w:rPr>
          <w:rStyle w:val="StyleUnderline"/>
        </w:rPr>
        <w:t xml:space="preserve"> </w:t>
      </w:r>
      <w:r w:rsidRPr="00757177">
        <w:rPr>
          <w:sz w:val="16"/>
        </w:rPr>
        <w:t xml:space="preserve">Amid the prevailing doom and gloom of engagement deprivation, there has been a welcome recent development, with the formation of the American Committee for East-West Accord. This diverse group includes such leading figures as former U.S. Senator Bill Bradley, NYU emeritus professor of Russian studies Stephen F. Cohen, former U.S. ambassador to the Soviet Union Jack Matlock, and former CEO of the Procter &amp; Gamble Co. John Pepper. In seeking to revive constructive dialogue between Moscow and Washington, the Committee lists five initial proposals: The Obama administration should formally join the "Normandy Four"—France, Germany, Ukraine, and Russia; a group that meets periodically to discuss regional relations (It is named the Normandy Four after meeting for the first time last June in Normandy, France.) The United States, NATO, and Russia should reactivate the NATO-Russia Council Washington and Moscow should restore the provisions of the 1991 Nunn-Lugar Cooperative Threat Reduction Program Moscow and Washington should take all necessary steps to preserve the 1987 Intermediate-Range Nuclear Forces Treaty Washington and Moscow should protect educational and related exchange programs. These eminently sensible recommendations speak to the most important particular (arms control) and general (dialogue, engagement) lacunae in the relationship. And finally, </w:t>
      </w:r>
      <w:r w:rsidRPr="0048567B">
        <w:rPr>
          <w:rStyle w:val="StyleUnderline"/>
          <w:highlight w:val="yellow"/>
        </w:rPr>
        <w:t>it is clearly not a case of dialogue for dialogue's sake.</w:t>
      </w:r>
      <w:r w:rsidRPr="00757177">
        <w:rPr>
          <w:sz w:val="16"/>
        </w:rPr>
        <w:t xml:space="preserve"> Put another way, blanket condemnation or </w:t>
      </w:r>
      <w:r w:rsidRPr="0048567B">
        <w:rPr>
          <w:rStyle w:val="StyleUnderline"/>
          <w:highlight w:val="yellow"/>
        </w:rPr>
        <w:t>neglect of Russia is</w:t>
      </w:r>
      <w:r w:rsidRPr="00757177">
        <w:rPr>
          <w:rStyle w:val="StyleUnderline"/>
        </w:rPr>
        <w:t xml:space="preserve"> simply </w:t>
      </w:r>
      <w:r w:rsidRPr="0048567B">
        <w:rPr>
          <w:rStyle w:val="StyleUnderline"/>
          <w:highlight w:val="yellow"/>
        </w:rPr>
        <w:t>not in American national interest</w:t>
      </w:r>
      <w:r w:rsidRPr="00757177">
        <w:rPr>
          <w:rStyle w:val="StyleUnderline"/>
        </w:rPr>
        <w:t xml:space="preserve">, for several obvious reasons: </w:t>
      </w:r>
      <w:r w:rsidRPr="0048567B">
        <w:rPr>
          <w:rStyle w:val="StyleUnderline"/>
          <w:highlight w:val="yellow"/>
        </w:rPr>
        <w:t xml:space="preserve">first, the issue of the 5,000+ </w:t>
      </w:r>
      <w:r w:rsidRPr="0048567B">
        <w:rPr>
          <w:rStyle w:val="Emphasis"/>
          <w:highlight w:val="yellow"/>
        </w:rPr>
        <w:t>nuclear arsenals</w:t>
      </w:r>
      <w:r w:rsidRPr="0048567B">
        <w:rPr>
          <w:rStyle w:val="StyleUnderline"/>
          <w:highlight w:val="yellow"/>
        </w:rPr>
        <w:t xml:space="preserve"> on each side</w:t>
      </w:r>
      <w:r w:rsidRPr="00757177">
        <w:rPr>
          <w:sz w:val="16"/>
        </w:rPr>
        <w:t xml:space="preserve">, as already discussed above; </w:t>
      </w:r>
      <w:r w:rsidRPr="0048567B">
        <w:rPr>
          <w:rStyle w:val="StyleUnderline"/>
          <w:highlight w:val="yellow"/>
        </w:rPr>
        <w:t>second</w:t>
      </w:r>
      <w:r w:rsidRPr="00757177">
        <w:rPr>
          <w:rStyle w:val="StyleUnderline"/>
        </w:rPr>
        <w:t xml:space="preserve">, the fact that </w:t>
      </w:r>
      <w:r w:rsidRPr="0048567B">
        <w:rPr>
          <w:rStyle w:val="StyleUnderline"/>
          <w:highlight w:val="yellow"/>
        </w:rPr>
        <w:t>Russia's vast territory borders</w:t>
      </w:r>
      <w:r w:rsidRPr="00757177">
        <w:rPr>
          <w:rStyle w:val="StyleUnderline"/>
        </w:rPr>
        <w:t xml:space="preserve"> on just about </w:t>
      </w:r>
      <w:r w:rsidRPr="0048567B">
        <w:rPr>
          <w:rStyle w:val="StyleUnderline"/>
          <w:highlight w:val="yellow"/>
        </w:rPr>
        <w:t>every dangerous neighborhood</w:t>
      </w:r>
      <w:r w:rsidRPr="00757177">
        <w:rPr>
          <w:rStyle w:val="StyleUnderline"/>
        </w:rPr>
        <w:t xml:space="preserve"> on the planet, </w:t>
      </w:r>
      <w:r w:rsidRPr="0048567B">
        <w:rPr>
          <w:rStyle w:val="StyleUnderline"/>
          <w:highlight w:val="yellow"/>
        </w:rPr>
        <w:t xml:space="preserve">from </w:t>
      </w:r>
      <w:r w:rsidRPr="0048567B">
        <w:rPr>
          <w:rStyle w:val="Emphasis"/>
          <w:highlight w:val="yellow"/>
        </w:rPr>
        <w:t>North Korea to the Middle East</w:t>
      </w:r>
      <w:r w:rsidRPr="0048567B">
        <w:rPr>
          <w:rStyle w:val="StyleUnderline"/>
          <w:highlight w:val="yellow"/>
        </w:rPr>
        <w:t>; third</w:t>
      </w:r>
      <w:r w:rsidRPr="00757177">
        <w:rPr>
          <w:rStyle w:val="StyleUnderline"/>
        </w:rPr>
        <w:t xml:space="preserve">, given that both the United States and Russia have been targets of Islamic extremism in the 21st century, </w:t>
      </w:r>
      <w:r w:rsidRPr="0048567B">
        <w:rPr>
          <w:rStyle w:val="StyleUnderline"/>
          <w:highlight w:val="yellow"/>
        </w:rPr>
        <w:t xml:space="preserve">U.S.-Russia cooperation on </w:t>
      </w:r>
      <w:r w:rsidRPr="00757177">
        <w:rPr>
          <w:rStyle w:val="Emphasis"/>
        </w:rPr>
        <w:t xml:space="preserve">international </w:t>
      </w:r>
      <w:r w:rsidRPr="0048567B">
        <w:rPr>
          <w:rStyle w:val="Emphasis"/>
          <w:highlight w:val="yellow"/>
        </w:rPr>
        <w:t>terrorism</w:t>
      </w:r>
      <w:r w:rsidRPr="0048567B">
        <w:rPr>
          <w:rStyle w:val="StyleUnderline"/>
          <w:highlight w:val="yellow"/>
        </w:rPr>
        <w:t xml:space="preserve"> is </w:t>
      </w:r>
      <w:r w:rsidRPr="00757177">
        <w:rPr>
          <w:rStyle w:val="StyleUnderline"/>
        </w:rPr>
        <w:t xml:space="preserve">mutually </w:t>
      </w:r>
      <w:r w:rsidRPr="0048567B">
        <w:rPr>
          <w:rStyle w:val="StyleUnderline"/>
          <w:highlight w:val="yellow"/>
        </w:rPr>
        <w:t>essential; fourth,</w:t>
      </w:r>
      <w:r w:rsidRPr="00757177">
        <w:rPr>
          <w:rStyle w:val="StyleUnderline"/>
        </w:rPr>
        <w:t xml:space="preserve"> in </w:t>
      </w:r>
      <w:r w:rsidRPr="0048567B">
        <w:rPr>
          <w:rStyle w:val="Emphasis"/>
          <w:highlight w:val="yellow"/>
        </w:rPr>
        <w:t>chronic hotspots</w:t>
      </w:r>
      <w:r w:rsidRPr="0048567B">
        <w:rPr>
          <w:rStyle w:val="StyleUnderline"/>
          <w:highlight w:val="yellow"/>
        </w:rPr>
        <w:t xml:space="preserve"> such as Ukraine and Syria</w:t>
      </w:r>
      <w:r w:rsidRPr="00757177">
        <w:rPr>
          <w:rStyle w:val="StyleUnderline"/>
        </w:rPr>
        <w:t xml:space="preserve">, both the United States and Russia have an interest in </w:t>
      </w:r>
      <w:r w:rsidRPr="0048567B">
        <w:rPr>
          <w:rStyle w:val="StyleUnderline"/>
          <w:highlight w:val="yellow"/>
        </w:rPr>
        <w:t>seek</w:t>
      </w:r>
      <w:r w:rsidRPr="00757177">
        <w:rPr>
          <w:rStyle w:val="StyleUnderline"/>
        </w:rPr>
        <w:t xml:space="preserve">ing </w:t>
      </w:r>
      <w:r w:rsidRPr="0048567B">
        <w:rPr>
          <w:rStyle w:val="StyleUnderline"/>
          <w:highlight w:val="yellow"/>
        </w:rPr>
        <w:t>resolution and stability</w:t>
      </w:r>
      <w:r w:rsidRPr="00757177">
        <w:rPr>
          <w:sz w:val="16"/>
        </w:rPr>
        <w:t xml:space="preserve">; and fifth, it is indisputable that there are forces in Russia more inimical to harmonious bilateral relations, and more disposed to pursue a militarily aggressive Russia, than Vladimir Putin. Given the stakes, </w:t>
      </w:r>
      <w:r w:rsidRPr="0048567B">
        <w:rPr>
          <w:rStyle w:val="StyleUnderline"/>
          <w:highlight w:val="yellow"/>
        </w:rPr>
        <w:t>it's</w:t>
      </w:r>
      <w:r w:rsidRPr="00757177">
        <w:rPr>
          <w:rStyle w:val="StyleUnderline"/>
        </w:rPr>
        <w:t xml:space="preserve"> surely </w:t>
      </w:r>
      <w:r w:rsidRPr="0048567B">
        <w:rPr>
          <w:rStyle w:val="StyleUnderline"/>
          <w:highlight w:val="yellow"/>
        </w:rPr>
        <w:t>time to move from zero-sum to</w:t>
      </w:r>
      <w:r w:rsidRPr="00757177">
        <w:rPr>
          <w:rStyle w:val="StyleUnderline"/>
        </w:rPr>
        <w:t xml:space="preserve"> the </w:t>
      </w:r>
      <w:r w:rsidRPr="00757177">
        <w:rPr>
          <w:rStyle w:val="Emphasis"/>
        </w:rPr>
        <w:t xml:space="preserve">restart of </w:t>
      </w:r>
      <w:r w:rsidRPr="0048567B">
        <w:rPr>
          <w:rStyle w:val="Emphasis"/>
          <w:highlight w:val="yellow"/>
        </w:rPr>
        <w:t>constructive engagement</w:t>
      </w:r>
      <w:r w:rsidRPr="0048567B">
        <w:rPr>
          <w:rStyle w:val="StyleUnderline"/>
          <w:highlight w:val="yellow"/>
        </w:rPr>
        <w:t>.</w:t>
      </w:r>
    </w:p>
    <w:p w14:paraId="275EAD0C" w14:textId="77777777" w:rsidR="00CE722D" w:rsidRPr="00757177" w:rsidRDefault="00CE722D" w:rsidP="008C0928">
      <w:pPr>
        <w:pStyle w:val="Heading2"/>
      </w:pPr>
      <w:r w:rsidRPr="00757177">
        <w:lastRenderedPageBreak/>
        <w:t>UQ</w:t>
      </w:r>
    </w:p>
    <w:p w14:paraId="76216CEA" w14:textId="1FA971BE" w:rsidR="00CE722D" w:rsidRDefault="004D5C10" w:rsidP="00CE722D">
      <w:pPr>
        <w:pStyle w:val="Heading3"/>
      </w:pPr>
      <w:r>
        <w:lastRenderedPageBreak/>
        <w:t xml:space="preserve">UQ – </w:t>
      </w:r>
      <w:r w:rsidR="00CE722D" w:rsidRPr="00757177">
        <w:t xml:space="preserve">US-Russia relations </w:t>
      </w:r>
      <w:r w:rsidR="003A7A71" w:rsidRPr="00757177">
        <w:t>low</w:t>
      </w:r>
      <w:r w:rsidR="00CE722D" w:rsidRPr="00757177">
        <w:t xml:space="preserve"> </w:t>
      </w:r>
    </w:p>
    <w:p w14:paraId="7E24BFC3" w14:textId="77777777" w:rsidR="000B0DE6" w:rsidRDefault="000B0DE6" w:rsidP="000B0DE6">
      <w:pPr>
        <w:pStyle w:val="Heading4"/>
      </w:pPr>
      <w:r>
        <w:t>Relations are low now, but can improve</w:t>
      </w:r>
    </w:p>
    <w:p w14:paraId="62DD8ACF" w14:textId="77777777" w:rsidR="000B0DE6" w:rsidRDefault="000B0DE6" w:rsidP="000B0DE6">
      <w:proofErr w:type="spellStart"/>
      <w:r w:rsidRPr="00E47D2C">
        <w:rPr>
          <w:rStyle w:val="Style13ptBold"/>
        </w:rPr>
        <w:t>Chalfant</w:t>
      </w:r>
      <w:proofErr w:type="spellEnd"/>
      <w:r w:rsidRPr="00E47D2C">
        <w:rPr>
          <w:rStyle w:val="Style13ptBold"/>
        </w:rPr>
        <w:t xml:space="preserve"> 16</w:t>
      </w:r>
      <w:r>
        <w:t xml:space="preserve"> (Morgan, </w:t>
      </w:r>
      <w:r w:rsidRPr="00E47D2C">
        <w:t>staff writer at the Washington Free Beacon</w:t>
      </w:r>
      <w:r>
        <w:t xml:space="preserve">, 6/15/16, “Former </w:t>
      </w:r>
      <w:proofErr w:type="spellStart"/>
      <w:r>
        <w:t>Amb</w:t>
      </w:r>
      <w:proofErr w:type="spellEnd"/>
      <w:r>
        <w:t xml:space="preserve">. McFaul: U.S.-Russia Relations at Lowest Point Since Cold War”, </w:t>
      </w:r>
      <w:r w:rsidRPr="00E47D2C">
        <w:t>Washington Free Beacon</w:t>
      </w:r>
      <w:r>
        <w:t xml:space="preserve">, </w:t>
      </w:r>
      <w:r w:rsidRPr="00E47D2C">
        <w:t>http://freebeacon.com/national-security/former-amb-mcfaul-u-s-russia-relations-lowest-point-since-cold-war/</w:t>
      </w:r>
      <w:r>
        <w:t>) KM</w:t>
      </w:r>
    </w:p>
    <w:p w14:paraId="6823017C" w14:textId="77777777" w:rsidR="000B0DE6" w:rsidRDefault="000B0DE6" w:rsidP="000B0DE6">
      <w:pPr>
        <w:rPr>
          <w:sz w:val="16"/>
        </w:rPr>
      </w:pPr>
      <w:r w:rsidRPr="0028497C">
        <w:rPr>
          <w:rStyle w:val="StyleUnderline"/>
        </w:rPr>
        <w:t xml:space="preserve">Michael </w:t>
      </w:r>
      <w:r w:rsidRPr="0048567B">
        <w:rPr>
          <w:rStyle w:val="StyleUnderline"/>
          <w:highlight w:val="yellow"/>
        </w:rPr>
        <w:t>McFaul, the former U.S. ambassador to Russia, said</w:t>
      </w:r>
      <w:r w:rsidRPr="0028497C">
        <w:rPr>
          <w:rStyle w:val="StyleUnderline"/>
        </w:rPr>
        <w:t xml:space="preserve"> </w:t>
      </w:r>
      <w:r w:rsidRPr="00E47D2C">
        <w:rPr>
          <w:sz w:val="16"/>
        </w:rPr>
        <w:t xml:space="preserve">Tuesday </w:t>
      </w:r>
      <w:r w:rsidRPr="0048567B">
        <w:rPr>
          <w:rStyle w:val="StyleUnderline"/>
          <w:highlight w:val="yellow"/>
        </w:rPr>
        <w:t>that relations</w:t>
      </w:r>
      <w:r w:rsidRPr="0028497C">
        <w:rPr>
          <w:rStyle w:val="StyleUnderline"/>
        </w:rPr>
        <w:t xml:space="preserve"> between the United States and Russia </w:t>
      </w:r>
      <w:r w:rsidRPr="0048567B">
        <w:rPr>
          <w:rStyle w:val="StyleUnderline"/>
          <w:highlight w:val="yellow"/>
        </w:rPr>
        <w:t>are “worse than at any time since the Cold War.”</w:t>
      </w:r>
      <w:r>
        <w:rPr>
          <w:rStyle w:val="StyleUnderline"/>
        </w:rPr>
        <w:t xml:space="preserve"> </w:t>
      </w:r>
      <w:r w:rsidRPr="00E47D2C">
        <w:rPr>
          <w:sz w:val="16"/>
        </w:rPr>
        <w:t xml:space="preserve">McFaul, who was a chief architect of the Obama administration’s so-called “reset” with Russia, told lawmakers on Capitol Hill that </w:t>
      </w:r>
      <w:r w:rsidRPr="0028497C">
        <w:rPr>
          <w:rStyle w:val="StyleUnderline"/>
        </w:rPr>
        <w:t>one would need to look deeply into the Cold War in order to find a time as confrontational between the United States and Russia as present day.</w:t>
      </w:r>
      <w:r>
        <w:rPr>
          <w:rStyle w:val="StyleUnderline"/>
        </w:rPr>
        <w:t xml:space="preserve"> </w:t>
      </w:r>
      <w:r w:rsidRPr="00E47D2C">
        <w:rPr>
          <w:rStyle w:val="StyleUnderline"/>
        </w:rPr>
        <w:t xml:space="preserve">“It’s a tragic moment in U.S.-Russia relations,” McFaul said </w:t>
      </w:r>
      <w:r w:rsidRPr="00E47D2C">
        <w:rPr>
          <w:sz w:val="16"/>
        </w:rPr>
        <w:t xml:space="preserve">during a hearing before the House Committee on Foreign Affairs, which also featured testimony from Jack Matlock, former U.S. ambassador to the U.S.S.R., and Leon Aron, an expert on Russian studies at the American Enterprise Institute. McFaul would not fault the Obama administration for what critics say has been an insufficient response to Russia’s annexation of Crimea, military intervention in Syria, and other actions. The United States “has not had good options” for deterring military threats from Russia, McFaul said. Rep. Ed Royce (R., Calif.), the committee chair, said Obama’s lack of action toward Russia has only emboldened President Vladimir Putin. “Putin has repeatedly calculated rightfully so that the administration’s response to his aggression will be lackluster,” Royce said, adding that Obama’s refusal to provide antitank weapons to Ukraine “can only be interpreted in Moscow as weakness.” Royce also alleged that the administration’s rush to forge diplomatic agreements with Russia has convinced Putin that the administration “will concede a great deal for very little in return.” “We must negotiate from a position of strength,” he said. Republicans and Democrats urged Obama to support Ukraine with lethal aid after Russia intervened militarily in Crimea in 2014. The president has also been criticized for failing to stand up to Putin as the Russian military has bombed U.S.-backed rebels in Syria and buzzed American ships and jets in the Baltics. McFaul, who left his post in 2014 citing family reasons, did not criticize the administration’s approach to Russia and made a point to emphasize the “period of cooperation” he said was achieved following the reset in 2009. “We got a lot done that was in the American national interest,” McFaul said, mentioning the New START arms treaty, sanctions on Iran, and Russia’s support of U.N. security council resolutions on Libya. He later described these movements as “smart diplomacy.” </w:t>
      </w:r>
      <w:r w:rsidRPr="0048567B">
        <w:rPr>
          <w:rStyle w:val="StyleUnderline"/>
          <w:highlight w:val="yellow"/>
        </w:rPr>
        <w:t>U.S. nuclear arms inspectors have found that Russia has been violating</w:t>
      </w:r>
      <w:r w:rsidRPr="00E47D2C">
        <w:rPr>
          <w:rStyle w:val="StyleUnderline"/>
        </w:rPr>
        <w:t xml:space="preserve"> the New </w:t>
      </w:r>
      <w:r w:rsidRPr="0048567B">
        <w:rPr>
          <w:rStyle w:val="StyleUnderline"/>
          <w:highlight w:val="yellow"/>
        </w:rPr>
        <w:t>START</w:t>
      </w:r>
      <w:r w:rsidRPr="00E47D2C">
        <w:rPr>
          <w:rStyle w:val="StyleUnderline"/>
        </w:rPr>
        <w:t xml:space="preserve"> treaty, the Washington Free Beacon recently reported. </w:t>
      </w:r>
      <w:r w:rsidRPr="0048567B">
        <w:rPr>
          <w:rStyle w:val="StyleUnderline"/>
          <w:highlight w:val="yellow"/>
        </w:rPr>
        <w:t>Russia has also resumed doing business with Iran</w:t>
      </w:r>
      <w:r w:rsidRPr="00E47D2C">
        <w:rPr>
          <w:rStyle w:val="StyleUnderline"/>
        </w:rPr>
        <w:t xml:space="preserve"> following the lifting of international sanctions on the regime due to last summer’s nuclear deal.</w:t>
      </w:r>
      <w:r>
        <w:rPr>
          <w:rStyle w:val="StyleUnderline"/>
        </w:rPr>
        <w:t xml:space="preserve"> </w:t>
      </w:r>
      <w:r w:rsidRPr="00E47D2C">
        <w:rPr>
          <w:sz w:val="16"/>
        </w:rPr>
        <w:t xml:space="preserve">McFaul told committee members that </w:t>
      </w:r>
      <w:r w:rsidRPr="0048567B">
        <w:rPr>
          <w:rStyle w:val="StyleUnderline"/>
          <w:highlight w:val="yellow"/>
        </w:rPr>
        <w:t>the deterioration of U.S.-Russian relations had much to do with Putin</w:t>
      </w:r>
      <w:r w:rsidRPr="00E47D2C">
        <w:rPr>
          <w:rStyle w:val="StyleUnderline"/>
        </w:rPr>
        <w:t xml:space="preserve"> replacing Dmitry Medvedev, now prime minister, as president</w:t>
      </w:r>
      <w:r w:rsidRPr="00E47D2C">
        <w:rPr>
          <w:sz w:val="16"/>
        </w:rPr>
        <w:t xml:space="preserve"> in 2012. Putin, he said, has always held the “suspicious view” that U.S. foreign policy hinges on overthrowing regimes it doesn’t like. “I do think we made a few mistakes in the Obama administration,” McFaul added, though he “radically reject[</w:t>
      </w:r>
      <w:proofErr w:type="spellStart"/>
      <w:r w:rsidRPr="00E47D2C">
        <w:rPr>
          <w:sz w:val="16"/>
        </w:rPr>
        <w:t>ed</w:t>
      </w:r>
      <w:proofErr w:type="spellEnd"/>
      <w:r w:rsidRPr="00E47D2C">
        <w:rPr>
          <w:sz w:val="16"/>
        </w:rPr>
        <w:t xml:space="preserve">]” the argument that America is to blame for the current situation with Russia. “We didn’t annex any territory. We didn’t support any revolution against him,” McFaul stated, adding, “Especially in Europe, we cannot allow annexation to become a policy that does not have a response.” McFaul, now a professor at Stanford, served as Obama’s top adviser on Russia policy before being nominated to the ambassadorship by the president in 2011. McFaul played a significant role in attempting to improve relations in Russia, which began in 2009 when former secretary of State Hillary Clinton presented a “reset” button to Russia’s foreign minister. The reset deteriorated over Russia’s decision to harbor NSA leaker Edward Snowden and other disagreements. Tuesday’s hearing was timely given Russia’s emerging confrontation with NATO as the alliance has increased deployments in the Baltics. NATO Secretary-General Jens Stoltenberg announced Monday that the alliance plans to send four battalions to the Baltic states and Poland in order to deter Russian aggression in the region and protect member states. The United States, Britain, and Germany have committed to each commanding one of the battalions, which are part of larger NATO deterrent expected to be approved at the alliance’s summit in Warsaw beginning July 8. Russia has accused NATO of threatening its security and has begun to build up its own forces on its western frontiers. McFaul said Tuesday that he supports the U.S. and NATO allies boosting their military strength to deter Russia. “I support everything that we are doing up until the Warsaw summit,” he said. </w:t>
      </w:r>
      <w:r w:rsidRPr="0048567B">
        <w:rPr>
          <w:rStyle w:val="StyleUnderline"/>
          <w:highlight w:val="yellow"/>
        </w:rPr>
        <w:t>McFaul said he remains optimistic about improving relations with Russia in the long run.</w:t>
      </w:r>
      <w:r w:rsidRPr="00E47D2C">
        <w:rPr>
          <w:sz w:val="16"/>
        </w:rPr>
        <w:t xml:space="preserve"> “I am a giant optimist about Russia,” he said, citing Russia’s rising middle class and the desire of most Russian people to be “incorporated” into the world. “I just don’t know how long the long-run is,” he added.</w:t>
      </w:r>
    </w:p>
    <w:p w14:paraId="21FCED88" w14:textId="77777777" w:rsidR="000B0DE6" w:rsidRDefault="000B0DE6" w:rsidP="000B0DE6">
      <w:pPr>
        <w:pStyle w:val="Heading4"/>
      </w:pPr>
      <w:r w:rsidRPr="00F05D8D">
        <w:t xml:space="preserve">Relations </w:t>
      </w:r>
      <w:r>
        <w:t xml:space="preserve">are down – </w:t>
      </w:r>
      <w:r w:rsidRPr="00F05D8D">
        <w:t>No new momentum</w:t>
      </w:r>
    </w:p>
    <w:p w14:paraId="7F313B11" w14:textId="77777777" w:rsidR="000B0DE6" w:rsidRDefault="000B0DE6" w:rsidP="000B0DE6">
      <w:proofErr w:type="spellStart"/>
      <w:r w:rsidRPr="00F05D8D">
        <w:rPr>
          <w:rStyle w:val="Style13ptBold"/>
        </w:rPr>
        <w:t>Tsvetkov</w:t>
      </w:r>
      <w:proofErr w:type="spellEnd"/>
      <w:r w:rsidRPr="00F05D8D">
        <w:rPr>
          <w:rStyle w:val="Style13ptBold"/>
        </w:rPr>
        <w:t xml:space="preserve"> 16</w:t>
      </w:r>
      <w:r>
        <w:t xml:space="preserve"> (Ivan, </w:t>
      </w:r>
      <w:r w:rsidRPr="00F05D8D">
        <w:t>Associat</w:t>
      </w:r>
      <w:r>
        <w:t>e Professor of American Studies in the</w:t>
      </w:r>
      <w:r w:rsidRPr="00F05D8D">
        <w:t xml:space="preserve"> Inte</w:t>
      </w:r>
      <w:r>
        <w:t xml:space="preserve">rnational Relations Department of </w:t>
      </w:r>
      <w:r w:rsidRPr="00F05D8D">
        <w:t>St. Petersburg State University</w:t>
      </w:r>
      <w:r>
        <w:t xml:space="preserve">, 1/19/16, “It's too early to talk about an improvement in US-Russia </w:t>
      </w:r>
      <w:r>
        <w:lastRenderedPageBreak/>
        <w:t xml:space="preserve">relations”, Russia Direct, </w:t>
      </w:r>
      <w:r w:rsidRPr="00F05D8D">
        <w:t>http://www.russia-direct.org/opinion/its-too-early-talk-about-improvement-us-russia-relations</w:t>
      </w:r>
      <w:r>
        <w:t>) KM</w:t>
      </w:r>
    </w:p>
    <w:p w14:paraId="44D6C3DD" w14:textId="78583A39" w:rsidR="000B0DE6" w:rsidRPr="000B0DE6" w:rsidRDefault="000B0DE6" w:rsidP="000B0DE6">
      <w:pPr>
        <w:rPr>
          <w:sz w:val="16"/>
        </w:rPr>
      </w:pPr>
      <w:r w:rsidRPr="0048567B">
        <w:rPr>
          <w:rStyle w:val="StyleUnderline"/>
          <w:highlight w:val="yellow"/>
        </w:rPr>
        <w:t>There is little reason to be optimistic about a rapprochement between the U.S. and Russia</w:t>
      </w:r>
      <w:r w:rsidRPr="00041EE7">
        <w:rPr>
          <w:sz w:val="16"/>
        </w:rPr>
        <w:t xml:space="preserve">, even after a high-profile diplomatic meeting in Kaliningrad to discuss Ukraine. Relations between the U.S. and Russia gained momentum at the end of 2015 and now that momentum appears to be continuing in the beginning of 2016 as well. On Jan. 13, Russian President Vladimir Putin and his American counterpart Barack Obama had a long phone conversation. Two days later, quick arrangements were made for a meeting between Russian Presidential aide </w:t>
      </w:r>
      <w:proofErr w:type="spellStart"/>
      <w:r w:rsidRPr="00041EE7">
        <w:rPr>
          <w:sz w:val="16"/>
        </w:rPr>
        <w:t>Vladislav</w:t>
      </w:r>
      <w:proofErr w:type="spellEnd"/>
      <w:r w:rsidRPr="00041EE7">
        <w:rPr>
          <w:sz w:val="16"/>
        </w:rPr>
        <w:t xml:space="preserve"> </w:t>
      </w:r>
      <w:proofErr w:type="spellStart"/>
      <w:r w:rsidRPr="00041EE7">
        <w:rPr>
          <w:sz w:val="16"/>
        </w:rPr>
        <w:t>Surkov</w:t>
      </w:r>
      <w:proofErr w:type="spellEnd"/>
      <w:r w:rsidRPr="00041EE7">
        <w:rPr>
          <w:sz w:val="16"/>
        </w:rPr>
        <w:t xml:space="preserve"> and Victoria Nuland, the Assistant Secretary of State at the U.S. Department of State. </w:t>
      </w:r>
      <w:proofErr w:type="spellStart"/>
      <w:r w:rsidRPr="00041EE7">
        <w:rPr>
          <w:sz w:val="16"/>
        </w:rPr>
        <w:t>Surkov</w:t>
      </w:r>
      <w:proofErr w:type="spellEnd"/>
      <w:r w:rsidRPr="00041EE7">
        <w:rPr>
          <w:sz w:val="16"/>
        </w:rPr>
        <w:t xml:space="preserve"> and Nuland, who supervise their respective governments’ foreign policies regarding Ukraine, held six-hour-long talks and looked pleased with the outcome. The meeting was quite special not only due to its sudden nature, but also its location. It was held in Kaliningrad, a Russian enclave landlocked between Poland and Lithuania, both NATO and EU members. </w:t>
      </w:r>
      <w:proofErr w:type="spellStart"/>
      <w:r w:rsidRPr="00041EE7">
        <w:rPr>
          <w:sz w:val="16"/>
        </w:rPr>
        <w:t>Surkov</w:t>
      </w:r>
      <w:proofErr w:type="spellEnd"/>
      <w:r w:rsidRPr="00041EE7">
        <w:rPr>
          <w:sz w:val="16"/>
        </w:rPr>
        <w:t xml:space="preserve"> is currently under sanctions, and he cannot visit the EU. Several hours after the meeting between Nuland and </w:t>
      </w:r>
      <w:proofErr w:type="spellStart"/>
      <w:r w:rsidRPr="00041EE7">
        <w:rPr>
          <w:sz w:val="16"/>
        </w:rPr>
        <w:t>Surkov</w:t>
      </w:r>
      <w:proofErr w:type="spellEnd"/>
      <w:r w:rsidRPr="00041EE7">
        <w:rPr>
          <w:sz w:val="16"/>
        </w:rPr>
        <w:t xml:space="preserve">, the American University in Washington, D.C. played host to Daniel Fried, the State Department's Coordinator for Sanctions Policy, who stated that if the Minsk Agreements were observed, sanctions on Russia might be lifted as early as 2016. The diplomat, who used to resort to rather harsh rhetoric when discussing Russia, eased up this time and shared his observation that, "It looks like Russia is set on finding a diplomatic solution of the Donbas issue." Of course, </w:t>
      </w:r>
      <w:r w:rsidRPr="00F05D8D">
        <w:rPr>
          <w:rStyle w:val="StyleUnderline"/>
        </w:rPr>
        <w:t>it is too early to speak of a new level of understanding between the U.S. and Russia on the Ukrainian issue. The negotiators’ brief comments provide a quick glimpse of each side’s priorities.</w:t>
      </w:r>
      <w:r>
        <w:rPr>
          <w:rStyle w:val="StyleUnderline"/>
        </w:rPr>
        <w:t xml:space="preserve"> </w:t>
      </w:r>
      <w:r w:rsidRPr="00041EE7">
        <w:rPr>
          <w:sz w:val="16"/>
        </w:rPr>
        <w:t xml:space="preserve">In her interview to BNS agency, Nuland said that, "The first challenge is to stop the killing of people so that we can start working on other parts of Minsk Agreements." </w:t>
      </w:r>
      <w:proofErr w:type="spellStart"/>
      <w:r w:rsidRPr="00041EE7">
        <w:rPr>
          <w:sz w:val="16"/>
        </w:rPr>
        <w:t>Surkov</w:t>
      </w:r>
      <w:proofErr w:type="spellEnd"/>
      <w:r w:rsidRPr="00041EE7">
        <w:rPr>
          <w:sz w:val="16"/>
        </w:rPr>
        <w:t xml:space="preserve"> named constitutional reform in Ukraine as the top "sensitive issue." In the near future, we will see whether Moscow and Washington are going to influence the situation in a way that meets their mutual expectations and what will come out of it. Admittedly, Russia has a lot more leverage over Luhansk and Donetsk People's Republics separatists than Washington does over Kiev. President Petro Poroshenko will not commit political suicide by pushing for a constitutional reform that benefits the Kremlin regardless of the pressure from the U.S. or EU, whereas an order from Moscow can effectively make the Donbas leaders take a step back, at least for a time. </w:t>
      </w:r>
      <w:r w:rsidRPr="00F05D8D">
        <w:rPr>
          <w:rStyle w:val="StyleUnderline"/>
        </w:rPr>
        <w:t xml:space="preserve">Some </w:t>
      </w:r>
      <w:r w:rsidRPr="00041EE7">
        <w:rPr>
          <w:rStyle w:val="StyleUnderline"/>
        </w:rPr>
        <w:t>demonstrative steps are likely to be taken both by Moscow and Washington</w:t>
      </w:r>
      <w:r w:rsidRPr="00F05D8D">
        <w:rPr>
          <w:rStyle w:val="StyleUnderline"/>
        </w:rPr>
        <w:t>, but we can hardly hope that they will lead to a resolution of the Ukrainian conflict and actual implementation of the Minsk agreements in 2016.</w:t>
      </w:r>
      <w:r>
        <w:rPr>
          <w:rStyle w:val="StyleUnderline"/>
        </w:rPr>
        <w:t xml:space="preserve"> </w:t>
      </w:r>
      <w:r w:rsidRPr="00041EE7">
        <w:rPr>
          <w:sz w:val="16"/>
        </w:rPr>
        <w:t xml:space="preserve">The reason for such pessimism is not just Ukraine's inner contradictions which alone are so great that they eliminate the possibility of a quick reconciliation; </w:t>
      </w:r>
      <w:r w:rsidRPr="0048567B">
        <w:rPr>
          <w:rStyle w:val="StyleUnderline"/>
          <w:highlight w:val="yellow"/>
        </w:rPr>
        <w:t>a much graver cause is the degrading quality of Russian-American relations</w:t>
      </w:r>
      <w:r w:rsidRPr="00F05D8D">
        <w:rPr>
          <w:rStyle w:val="StyleUnderline"/>
        </w:rPr>
        <w:t>, quite pronounced in spite of some external signs of improvement.</w:t>
      </w:r>
      <w:r>
        <w:rPr>
          <w:rStyle w:val="StyleUnderline"/>
        </w:rPr>
        <w:t xml:space="preserve"> </w:t>
      </w:r>
      <w:r w:rsidRPr="00041EE7">
        <w:rPr>
          <w:sz w:val="16"/>
        </w:rPr>
        <w:t xml:space="preserve">Clearly, the U.S.-Russia rapprochement at the end of 2015 and beginning of 2016 was determined by the nations' need to resolve a number of domestic political problems. Obama is preoccupied with ending his presidential term on a note that will create at least a semblance of positive changes in foreign policies to ensure a favorable environment for a Democratic candidate in the wake of the November 2016 election. Moreover, Obama definitely wants to make history as the President who justified the hopes of the Nobel committee, which gave him a huge advance by awarding the Peace Prize in 2009. Given the tumultuous situation in the Middle East, it is no easy task, but Obama at least seeks to avoid the accusations of making an enormous and tragic mistake by resetting relations with Russia. The issues that Putin is facing are a lot more prosaic, but also much more challenging. The economic recession in Russia is spreading, and the possibility of the U.S. and EU lifting their sanctions is close to being the last option for overcoming difficulties without having to deal with major domestic cataclysms. From the get go, after the annexation of Crimea, Russia's involvement in the war in Eastern Ukraine looked like a distraction aimed at creating room for diplomatic negotiations. It appears that the time has come when the Kremlin is ready or even forced to play this card. Unfortunately, </w:t>
      </w:r>
      <w:r w:rsidRPr="0048567B">
        <w:rPr>
          <w:rStyle w:val="StyleUnderline"/>
          <w:highlight w:val="yellow"/>
        </w:rPr>
        <w:t>even if the U.S. and Russia unite their efforts to resolve</w:t>
      </w:r>
      <w:r w:rsidRPr="00041EE7">
        <w:rPr>
          <w:rStyle w:val="StyleUnderline"/>
        </w:rPr>
        <w:t xml:space="preserve"> the conflict in </w:t>
      </w:r>
      <w:r w:rsidRPr="0048567B">
        <w:rPr>
          <w:rStyle w:val="StyleUnderline"/>
          <w:highlight w:val="yellow"/>
        </w:rPr>
        <w:t>Ukraine</w:t>
      </w:r>
      <w:r w:rsidRPr="00041EE7">
        <w:rPr>
          <w:rStyle w:val="StyleUnderline"/>
        </w:rPr>
        <w:t xml:space="preserve"> in the near future, </w:t>
      </w:r>
      <w:r w:rsidRPr="0048567B">
        <w:rPr>
          <w:rStyle w:val="StyleUnderline"/>
          <w:highlight w:val="yellow"/>
        </w:rPr>
        <w:t>as well as</w:t>
      </w:r>
      <w:r w:rsidRPr="00041EE7">
        <w:rPr>
          <w:rStyle w:val="StyleUnderline"/>
        </w:rPr>
        <w:t xml:space="preserve"> work together on ending </w:t>
      </w:r>
      <w:r w:rsidRPr="0048567B">
        <w:rPr>
          <w:rStyle w:val="StyleUnderline"/>
          <w:highlight w:val="yellow"/>
        </w:rPr>
        <w:t>the Syrian crisis and fighting</w:t>
      </w:r>
      <w:r w:rsidRPr="00041EE7">
        <w:rPr>
          <w:rStyle w:val="StyleUnderline"/>
        </w:rPr>
        <w:t xml:space="preserve"> the Islamic State of Iraq and Greater Syria (</w:t>
      </w:r>
      <w:r w:rsidRPr="0048567B">
        <w:rPr>
          <w:rStyle w:val="StyleUnderline"/>
          <w:highlight w:val="yellow"/>
        </w:rPr>
        <w:t>ISIS), not to mention more basic matters, such as economic cooperation, the return to the regular format of Russia-U.S. relations still faces a huge obstacle that is hard to overcome.</w:t>
      </w:r>
      <w:r w:rsidRPr="0048567B">
        <w:rPr>
          <w:sz w:val="16"/>
          <w:highlight w:val="yellow"/>
        </w:rPr>
        <w:t xml:space="preserve"> </w:t>
      </w:r>
      <w:r w:rsidRPr="0048567B">
        <w:rPr>
          <w:rStyle w:val="StyleUnderline"/>
          <w:highlight w:val="yellow"/>
        </w:rPr>
        <w:t>That obstacle is the inferiority complex that the Russian leadership trapped itself in</w:t>
      </w:r>
      <w:r w:rsidRPr="00041EE7">
        <w:rPr>
          <w:rStyle w:val="StyleUnderline"/>
        </w:rPr>
        <w:t xml:space="preserve"> by persistently talking about a humiliated and insulted Russia deprived of its rightful place on the world stage by the U.S. and the West.</w:t>
      </w:r>
      <w:r>
        <w:rPr>
          <w:rStyle w:val="StyleUnderline"/>
        </w:rPr>
        <w:t xml:space="preserve"> </w:t>
      </w:r>
      <w:r w:rsidRPr="00041EE7">
        <w:rPr>
          <w:sz w:val="16"/>
        </w:rPr>
        <w:t xml:space="preserve">Surprisingly, nowadays Putin and Obama sitting down at a coffee table at the G20 summit or the </w:t>
      </w:r>
      <w:proofErr w:type="spellStart"/>
      <w:r w:rsidRPr="00041EE7">
        <w:rPr>
          <w:sz w:val="16"/>
        </w:rPr>
        <w:t>Surkov</w:t>
      </w:r>
      <w:proofErr w:type="spellEnd"/>
      <w:r w:rsidRPr="00041EE7">
        <w:rPr>
          <w:sz w:val="16"/>
        </w:rPr>
        <w:t xml:space="preserve">-Nuland meeting organized on the spot in just two days are hailed by Russian state-owned media as a testimony to the great achievements of the Russian President and his prominent role in international affairs. Viewers are being told that before, prior to the annexation of Crimea and the start of Russian military operations in Syria, it was inconceivable. Truth be told, </w:t>
      </w:r>
      <w:r w:rsidRPr="00041EE7">
        <w:rPr>
          <w:rStyle w:val="StyleUnderline"/>
        </w:rPr>
        <w:t>current events can be rather taken to mean that the Russian-American diplomacy is reverting back to a much earlier era.</w:t>
      </w:r>
      <w:r w:rsidRPr="00041EE7">
        <w:rPr>
          <w:sz w:val="16"/>
        </w:rPr>
        <w:t xml:space="preserve"> In the modern world that has come so far in multilateral resolution of various problems and global integration, bilateral relations between Russia and the U.S. are being restored with the goal of tackling purely domestic political issues. The previous format of diplomatic relations that makes many Russians nostalgic for the good old Cold War days immediately brings back an approach from that era: Russia and the U.S. as traditional superpowers discussing the destiny of other nations and states without taking their opinion into consideration, thus converting them into their political clients. What is that if not the restoration of the political environment that ruled the world during the Cold War era?</w:t>
      </w:r>
    </w:p>
    <w:p w14:paraId="2C6F406C" w14:textId="69350489" w:rsidR="003A7A71" w:rsidRPr="00757177" w:rsidRDefault="003A7A71" w:rsidP="003A7A71">
      <w:pPr>
        <w:pStyle w:val="Heading4"/>
      </w:pPr>
      <w:r w:rsidRPr="00757177">
        <w:lastRenderedPageBreak/>
        <w:t>US-Russia relations low – airstrikes prove</w:t>
      </w:r>
    </w:p>
    <w:p w14:paraId="43073238" w14:textId="77777777" w:rsidR="003A7A71" w:rsidRPr="00757177" w:rsidRDefault="003A7A71" w:rsidP="003A7A71">
      <w:r w:rsidRPr="00757177">
        <w:rPr>
          <w:rStyle w:val="Style13ptBold"/>
        </w:rPr>
        <w:t>Babb 16</w:t>
      </w:r>
      <w:r w:rsidRPr="00757177">
        <w:t xml:space="preserve"> [Carla Babb, June 17 2016, “Carter Slams Russia for Bombing US-Backed Forces in Syria”, </w:t>
      </w:r>
      <w:hyperlink r:id="rId20" w:history="1">
        <w:r w:rsidRPr="00757177">
          <w:rPr>
            <w:rStyle w:val="Hyperlink"/>
          </w:rPr>
          <w:t>http://www.voanews.com/content/russia-bombs-us-backed-rebels-in-syria/3380332.html</w:t>
        </w:r>
      </w:hyperlink>
      <w:r w:rsidRPr="00757177">
        <w:t xml:space="preserve">] </w:t>
      </w:r>
      <w:proofErr w:type="spellStart"/>
      <w:r w:rsidRPr="00757177">
        <w:t>vv</w:t>
      </w:r>
      <w:proofErr w:type="spellEnd"/>
    </w:p>
    <w:p w14:paraId="0324ED57" w14:textId="59C8CB23" w:rsidR="003A7A71" w:rsidRDefault="003A7A71" w:rsidP="003A7A71">
      <w:pPr>
        <w:rPr>
          <w:rStyle w:val="StyleUnderline"/>
        </w:rPr>
      </w:pPr>
      <w:r w:rsidRPr="00757177">
        <w:rPr>
          <w:rStyle w:val="StyleUnderline"/>
        </w:rPr>
        <w:t xml:space="preserve">Secretary of Defense Ash </w:t>
      </w:r>
      <w:r w:rsidRPr="0048567B">
        <w:rPr>
          <w:rStyle w:val="StyleUnderline"/>
          <w:highlight w:val="yellow"/>
        </w:rPr>
        <w:t>Carter has slammed Russia for bombing U.S</w:t>
      </w:r>
      <w:r w:rsidRPr="00757177">
        <w:rPr>
          <w:rStyle w:val="StyleUnderline"/>
        </w:rPr>
        <w:t xml:space="preserve">.-backed opposition </w:t>
      </w:r>
      <w:r w:rsidRPr="0048567B">
        <w:rPr>
          <w:rStyle w:val="StyleUnderline"/>
          <w:highlight w:val="yellow"/>
        </w:rPr>
        <w:t>forces in southern Syria, calling the actions "problematic</w:t>
      </w:r>
      <w:r w:rsidRPr="00757177">
        <w:rPr>
          <w:rStyle w:val="StyleUnderline"/>
        </w:rPr>
        <w:t xml:space="preserve">." Speaking to reporters Friday at the Pentagon, Carter said </w:t>
      </w:r>
      <w:r w:rsidRPr="0048567B">
        <w:rPr>
          <w:rStyle w:val="StyleUnderline"/>
          <w:highlight w:val="yellow"/>
        </w:rPr>
        <w:t>the fighters hit by Russia's airstrikes were fighting against the I</w:t>
      </w:r>
      <w:r w:rsidRPr="00757177">
        <w:rPr>
          <w:rStyle w:val="StyleUnderline"/>
        </w:rPr>
        <w:t xml:space="preserve">slamic </w:t>
      </w:r>
      <w:r w:rsidRPr="0048567B">
        <w:rPr>
          <w:rStyle w:val="StyleUnderline"/>
          <w:highlight w:val="yellow"/>
        </w:rPr>
        <w:t>S</w:t>
      </w:r>
      <w:r w:rsidRPr="00757177">
        <w:rPr>
          <w:rStyle w:val="StyleUnderline"/>
        </w:rPr>
        <w:t xml:space="preserve">tate </w:t>
      </w:r>
      <w:r w:rsidRPr="0048567B">
        <w:rPr>
          <w:rStyle w:val="StyleUnderline"/>
          <w:highlight w:val="yellow"/>
        </w:rPr>
        <w:t>militant group</w:t>
      </w:r>
      <w:r w:rsidRPr="00757177">
        <w:rPr>
          <w:rStyle w:val="StyleUnderline"/>
        </w:rPr>
        <w:t xml:space="preserve">. He said </w:t>
      </w:r>
      <w:r w:rsidRPr="0048567B">
        <w:rPr>
          <w:rStyle w:val="StyleUnderline"/>
          <w:highlight w:val="yellow"/>
        </w:rPr>
        <w:t>the Russians either intentionally attacked the</w:t>
      </w:r>
      <w:r w:rsidRPr="00757177">
        <w:rPr>
          <w:rStyle w:val="StyleUnderline"/>
        </w:rPr>
        <w:t xml:space="preserve"> rebels — which would conflict with their stated goal of defeating IS — </w:t>
      </w:r>
      <w:r w:rsidRPr="0048567B">
        <w:rPr>
          <w:rStyle w:val="StyleUnderline"/>
          <w:highlight w:val="yellow"/>
        </w:rPr>
        <w:t>or they fired</w:t>
      </w:r>
      <w:r w:rsidRPr="00757177">
        <w:rPr>
          <w:rStyle w:val="StyleUnderline"/>
        </w:rPr>
        <w:t xml:space="preserve"> on the rebels by accident, </w:t>
      </w:r>
      <w:r w:rsidRPr="0048567B">
        <w:rPr>
          <w:rStyle w:val="StyleUnderline"/>
          <w:highlight w:val="yellow"/>
        </w:rPr>
        <w:t>as a result of "poor quality" intelligence</w:t>
      </w:r>
      <w:r w:rsidRPr="00757177">
        <w:rPr>
          <w:rStyle w:val="StyleUnderline"/>
        </w:rPr>
        <w:t xml:space="preserve">. The </w:t>
      </w:r>
      <w:r w:rsidRPr="0048567B">
        <w:rPr>
          <w:rStyle w:val="StyleUnderline"/>
          <w:highlight w:val="yellow"/>
        </w:rPr>
        <w:t>secretary also suggested the Russian military did not "properly use" a communication line that was established between the two countries to prevent unsafe</w:t>
      </w:r>
      <w:r w:rsidRPr="00757177">
        <w:rPr>
          <w:rStyle w:val="StyleUnderline"/>
        </w:rPr>
        <w:t xml:space="preserve"> U.S. and Russian </w:t>
      </w:r>
      <w:r w:rsidRPr="0048567B">
        <w:rPr>
          <w:rStyle w:val="StyleUnderline"/>
          <w:highlight w:val="yellow"/>
        </w:rPr>
        <w:t>air operations</w:t>
      </w:r>
      <w:r w:rsidRPr="00757177">
        <w:rPr>
          <w:rStyle w:val="StyleUnderline"/>
        </w:rPr>
        <w:t xml:space="preserve"> over Syria. A senior U.S. official said Russian warplanes had not been active for some time in the area where the U.S.-supported rebels were attacked, near al-</w:t>
      </w:r>
      <w:proofErr w:type="spellStart"/>
      <w:r w:rsidRPr="00757177">
        <w:rPr>
          <w:rStyle w:val="StyleUnderline"/>
        </w:rPr>
        <w:t>Tanf</w:t>
      </w:r>
      <w:proofErr w:type="spellEnd"/>
      <w:r w:rsidRPr="00757177">
        <w:rPr>
          <w:rStyle w:val="StyleUnderline"/>
        </w:rPr>
        <w:t xml:space="preserve"> along Syria's border with Iraq and Jordan. That raises "serious concerns" about the Russians' intentions, according to the official, who asked not to be identified. "</w:t>
      </w:r>
      <w:r w:rsidRPr="0048567B">
        <w:rPr>
          <w:rStyle w:val="StyleUnderline"/>
          <w:highlight w:val="yellow"/>
        </w:rPr>
        <w:t>We will seek an explanation from Russia on why it took this action, and assurances this will not happen again</w:t>
      </w:r>
      <w:r w:rsidRPr="00757177">
        <w:rPr>
          <w:rStyle w:val="StyleUnderline"/>
        </w:rPr>
        <w:t>," the official said Thursday.</w:t>
      </w:r>
    </w:p>
    <w:p w14:paraId="0C9996C8" w14:textId="77777777" w:rsidR="00F24B6A" w:rsidRDefault="00F24B6A" w:rsidP="00F24B6A">
      <w:pPr>
        <w:pStyle w:val="Heading4"/>
      </w:pPr>
      <w:r>
        <w:t>Russia-US relations are almost non-existent</w:t>
      </w:r>
    </w:p>
    <w:p w14:paraId="7B3A3059" w14:textId="77777777" w:rsidR="00F24B6A" w:rsidRDefault="00F24B6A" w:rsidP="00F24B6A">
      <w:pPr>
        <w:rPr>
          <w:rStyle w:val="Style13ptBold"/>
          <w:b w:val="0"/>
          <w:sz w:val="18"/>
          <w:szCs w:val="18"/>
        </w:rPr>
      </w:pPr>
      <w:r>
        <w:rPr>
          <w:rStyle w:val="Style13ptBold"/>
        </w:rPr>
        <w:t xml:space="preserve">Sputnik 16 </w:t>
      </w:r>
      <w:r>
        <w:rPr>
          <w:rStyle w:val="Style13ptBold"/>
          <w:b w:val="0"/>
          <w:sz w:val="18"/>
          <w:szCs w:val="18"/>
        </w:rPr>
        <w:t>(International news agency, 5/25/16, “</w:t>
      </w:r>
      <w:r w:rsidRPr="00D52FAD">
        <w:rPr>
          <w:rStyle w:val="Style13ptBold"/>
          <w:b w:val="0"/>
          <w:sz w:val="18"/>
          <w:szCs w:val="18"/>
        </w:rPr>
        <w:t>Work of Russia-US Bilateral Presidential Commission Remains Frozen</w:t>
      </w:r>
      <w:r>
        <w:rPr>
          <w:rStyle w:val="Style13ptBold"/>
          <w:b w:val="0"/>
          <w:sz w:val="18"/>
          <w:szCs w:val="18"/>
        </w:rPr>
        <w:t xml:space="preserve">”, </w:t>
      </w:r>
      <w:hyperlink r:id="rId21" w:history="1">
        <w:r w:rsidRPr="00071761">
          <w:rPr>
            <w:rStyle w:val="Hyperlink"/>
            <w:sz w:val="18"/>
            <w:szCs w:val="18"/>
          </w:rPr>
          <w:t>http://sputniknews.com/politics/20160525/1040208121/us-russia-presidental-commision.html)</w:t>
        </w:r>
      </w:hyperlink>
    </w:p>
    <w:p w14:paraId="6930B4EB" w14:textId="61CD1091" w:rsidR="00F24B6A" w:rsidRDefault="00F24B6A" w:rsidP="003A7A71">
      <w:pPr>
        <w:rPr>
          <w:sz w:val="16"/>
        </w:rPr>
      </w:pPr>
      <w:r w:rsidRPr="0089773E">
        <w:rPr>
          <w:sz w:val="16"/>
        </w:rPr>
        <w:t xml:space="preserve">WASHINGTON (Sputnik) — </w:t>
      </w:r>
      <w:r w:rsidRPr="0048567B">
        <w:rPr>
          <w:rStyle w:val="Emphasis"/>
          <w:highlight w:val="yellow"/>
        </w:rPr>
        <w:t>The US-Russian Bilateral Presidential Commission</w:t>
      </w:r>
      <w:r w:rsidRPr="0089773E">
        <w:rPr>
          <w:sz w:val="16"/>
        </w:rPr>
        <w:t xml:space="preserve"> as well as all work by its working groups </w:t>
      </w:r>
      <w:r w:rsidRPr="0048567B">
        <w:rPr>
          <w:rStyle w:val="Emphasis"/>
          <w:highlight w:val="yellow"/>
        </w:rPr>
        <w:t>remains frozen,</w:t>
      </w:r>
      <w:r w:rsidRPr="0089773E">
        <w:rPr>
          <w:sz w:val="16"/>
        </w:rPr>
        <w:t xml:space="preserve"> Deputy Head of Economic Section of the Russian Embassy to the United States </w:t>
      </w:r>
      <w:proofErr w:type="spellStart"/>
      <w:r w:rsidRPr="0089773E">
        <w:rPr>
          <w:sz w:val="16"/>
        </w:rPr>
        <w:t>Grigory</w:t>
      </w:r>
      <w:proofErr w:type="spellEnd"/>
      <w:r w:rsidRPr="0089773E">
        <w:rPr>
          <w:sz w:val="16"/>
        </w:rPr>
        <w:t xml:space="preserve"> </w:t>
      </w:r>
      <w:proofErr w:type="spellStart"/>
      <w:r w:rsidRPr="0089773E">
        <w:rPr>
          <w:sz w:val="16"/>
        </w:rPr>
        <w:t>Zasypkin</w:t>
      </w:r>
      <w:proofErr w:type="spellEnd"/>
      <w:r w:rsidRPr="0089773E">
        <w:rPr>
          <w:sz w:val="16"/>
        </w:rPr>
        <w:t xml:space="preserve"> told Sputnik. When asked about current official economic contacts between the two countries, </w:t>
      </w:r>
      <w:proofErr w:type="spellStart"/>
      <w:r w:rsidRPr="0089773E">
        <w:rPr>
          <w:sz w:val="16"/>
        </w:rPr>
        <w:t>Zasypkin</w:t>
      </w:r>
      <w:proofErr w:type="spellEnd"/>
      <w:r w:rsidRPr="0089773E">
        <w:rPr>
          <w:sz w:val="16"/>
        </w:rPr>
        <w:t xml:space="preserve"> explained, “If you are talking about </w:t>
      </w:r>
      <w:r w:rsidRPr="0048567B">
        <w:rPr>
          <w:rStyle w:val="Emphasis"/>
          <w:highlight w:val="yellow"/>
        </w:rPr>
        <w:t>contacts between Russian and US</w:t>
      </w:r>
      <w:r w:rsidRPr="000A797E">
        <w:rPr>
          <w:rStyle w:val="Emphasis"/>
        </w:rPr>
        <w:t xml:space="preserve"> </w:t>
      </w:r>
      <w:r w:rsidRPr="0089773E">
        <w:rPr>
          <w:sz w:val="16"/>
        </w:rPr>
        <w:t xml:space="preserve">governmental </w:t>
      </w:r>
      <w:r w:rsidRPr="0048567B">
        <w:rPr>
          <w:rStyle w:val="Emphasis"/>
          <w:highlight w:val="yellow"/>
        </w:rPr>
        <w:t>offices,</w:t>
      </w:r>
      <w:r w:rsidRPr="000A797E">
        <w:rPr>
          <w:rStyle w:val="Emphasis"/>
        </w:rPr>
        <w:t xml:space="preserve"> </w:t>
      </w:r>
      <w:r w:rsidRPr="0089773E">
        <w:rPr>
          <w:sz w:val="16"/>
        </w:rPr>
        <w:t xml:space="preserve">they </w:t>
      </w:r>
      <w:r w:rsidRPr="0048567B">
        <w:rPr>
          <w:rStyle w:val="Emphasis"/>
          <w:highlight w:val="yellow"/>
        </w:rPr>
        <w:t>are almost nonexistent.</w:t>
      </w:r>
      <w:r w:rsidRPr="0089773E">
        <w:rPr>
          <w:sz w:val="16"/>
        </w:rPr>
        <w:t xml:space="preserve"> It is no secret.” A State Department official told Sputnik earlier in May that the US government has decided not to send any representatives to the upcoming St. Petersburg International Economic Forum (SPIEF) in Russia, and has cautioned US companies against working with the Russian authorities. As relations between the West and Moscow cooled amid the crisis in Ukraine, </w:t>
      </w:r>
      <w:r w:rsidRPr="0048567B">
        <w:rPr>
          <w:rStyle w:val="Emphasis"/>
          <w:highlight w:val="yellow"/>
        </w:rPr>
        <w:t>the U</w:t>
      </w:r>
      <w:r w:rsidRPr="0089773E">
        <w:rPr>
          <w:sz w:val="16"/>
        </w:rPr>
        <w:t xml:space="preserve">nited </w:t>
      </w:r>
      <w:r w:rsidRPr="0048567B">
        <w:rPr>
          <w:rStyle w:val="Emphasis"/>
          <w:highlight w:val="yellow"/>
        </w:rPr>
        <w:t>S</w:t>
      </w:r>
      <w:r w:rsidRPr="0089773E">
        <w:rPr>
          <w:sz w:val="16"/>
        </w:rPr>
        <w:t xml:space="preserve">tates and some of its allies </w:t>
      </w:r>
      <w:r w:rsidRPr="0048567B">
        <w:rPr>
          <w:rStyle w:val="Emphasis"/>
          <w:highlight w:val="yellow"/>
        </w:rPr>
        <w:t>imposed several rounds of personal and economic sanctions against Russia.</w:t>
      </w:r>
      <w:r w:rsidRPr="0089773E">
        <w:rPr>
          <w:sz w:val="16"/>
        </w:rPr>
        <w:t xml:space="preserve"> Moscow refuted the allegations and responded by restricting food imports from countries </w:t>
      </w:r>
      <w:proofErr w:type="gramStart"/>
      <w:r w:rsidRPr="0089773E">
        <w:rPr>
          <w:sz w:val="16"/>
        </w:rPr>
        <w:t>who</w:t>
      </w:r>
      <w:proofErr w:type="gramEnd"/>
      <w:r w:rsidRPr="0089773E">
        <w:rPr>
          <w:sz w:val="16"/>
        </w:rPr>
        <w:t xml:space="preserve"> backed anti-Russian sanctions.</w:t>
      </w:r>
    </w:p>
    <w:p w14:paraId="02D6CB3B" w14:textId="77777777" w:rsidR="000B0DE6" w:rsidRDefault="000B0DE6" w:rsidP="000B0DE6">
      <w:pPr>
        <w:pStyle w:val="Heading3"/>
      </w:pPr>
      <w:r>
        <w:lastRenderedPageBreak/>
        <w:t>UQ – US-Russia coop low – Syria</w:t>
      </w:r>
    </w:p>
    <w:p w14:paraId="053F36BB" w14:textId="77777777" w:rsidR="000B0DE6" w:rsidRPr="002E36C8" w:rsidRDefault="000B0DE6" w:rsidP="000B0DE6">
      <w:pPr>
        <w:pStyle w:val="Heading4"/>
      </w:pPr>
      <w:r>
        <w:t>US-Russia coop on Syria low</w:t>
      </w:r>
    </w:p>
    <w:p w14:paraId="6523626D" w14:textId="77777777" w:rsidR="000B0DE6" w:rsidRDefault="000B0DE6" w:rsidP="000B0DE6">
      <w:pPr>
        <w:rPr>
          <w:rStyle w:val="Style13ptBold"/>
          <w:b w:val="0"/>
          <w:sz w:val="18"/>
          <w:szCs w:val="18"/>
        </w:rPr>
      </w:pPr>
      <w:r>
        <w:rPr>
          <w:rStyle w:val="Style13ptBold"/>
        </w:rPr>
        <w:t xml:space="preserve">Nichols 16 </w:t>
      </w:r>
      <w:r>
        <w:rPr>
          <w:rStyle w:val="Style13ptBold"/>
          <w:b w:val="0"/>
          <w:sz w:val="18"/>
          <w:szCs w:val="18"/>
        </w:rPr>
        <w:t>(Michelle, writer @ The Star, “</w:t>
      </w:r>
      <w:r w:rsidRPr="008027CB">
        <w:rPr>
          <w:rStyle w:val="Style13ptBold"/>
          <w:b w:val="0"/>
          <w:sz w:val="18"/>
          <w:szCs w:val="18"/>
        </w:rPr>
        <w:t>U.S., Russian stalemate on Syria frustrates European powers</w:t>
      </w:r>
      <w:r>
        <w:rPr>
          <w:rStyle w:val="Style13ptBold"/>
          <w:b w:val="0"/>
          <w:sz w:val="18"/>
          <w:szCs w:val="18"/>
        </w:rPr>
        <w:t xml:space="preserve">”, </w:t>
      </w:r>
      <w:hyperlink r:id="rId22" w:history="1">
        <w:r w:rsidRPr="00071761">
          <w:rPr>
            <w:rStyle w:val="Hyperlink"/>
            <w:sz w:val="18"/>
            <w:szCs w:val="18"/>
          </w:rPr>
          <w:t>http://www.thestar.com.my/news/world/2016/05/17/us-russian-stalemate-on-syria-frustrates-european-powers/)</w:t>
        </w:r>
      </w:hyperlink>
    </w:p>
    <w:p w14:paraId="39942185" w14:textId="70549D86" w:rsidR="000B0DE6" w:rsidRPr="000B0DE6" w:rsidRDefault="000B0DE6" w:rsidP="003A7A71">
      <w:pPr>
        <w:rPr>
          <w:sz w:val="16"/>
          <w:szCs w:val="16"/>
        </w:rPr>
      </w:pPr>
      <w:r w:rsidRPr="008027CB">
        <w:rPr>
          <w:rStyle w:val="Style13ptBold"/>
          <w:b w:val="0"/>
          <w:sz w:val="16"/>
          <w:szCs w:val="16"/>
        </w:rPr>
        <w:t>UNITED NATIONS/VIENNA (Reuters) - The</w:t>
      </w:r>
      <w:r w:rsidRPr="008027CB">
        <w:rPr>
          <w:rStyle w:val="Style13ptBold"/>
          <w:b w:val="0"/>
          <w:sz w:val="18"/>
          <w:szCs w:val="18"/>
        </w:rPr>
        <w:t xml:space="preserve"> </w:t>
      </w:r>
      <w:r w:rsidRPr="0048567B">
        <w:rPr>
          <w:rStyle w:val="Emphasis"/>
          <w:highlight w:val="yellow"/>
        </w:rPr>
        <w:t>Obama</w:t>
      </w:r>
      <w:r w:rsidRPr="008027CB">
        <w:rPr>
          <w:rStyle w:val="Style13ptBold"/>
          <w:b w:val="0"/>
          <w:sz w:val="18"/>
          <w:szCs w:val="18"/>
        </w:rPr>
        <w:t xml:space="preserve"> </w:t>
      </w:r>
      <w:r w:rsidRPr="008027CB">
        <w:rPr>
          <w:rStyle w:val="Style13ptBold"/>
          <w:b w:val="0"/>
          <w:sz w:val="16"/>
          <w:szCs w:val="16"/>
        </w:rPr>
        <w:t>administration</w:t>
      </w:r>
      <w:r w:rsidRPr="0048567B">
        <w:rPr>
          <w:rStyle w:val="Emphasis"/>
          <w:highlight w:val="yellow"/>
        </w:rPr>
        <w:t>'s</w:t>
      </w:r>
      <w:r w:rsidRPr="008027CB">
        <w:rPr>
          <w:rStyle w:val="Style13ptBold"/>
          <w:b w:val="0"/>
          <w:sz w:val="18"/>
          <w:szCs w:val="18"/>
        </w:rPr>
        <w:t xml:space="preserve"> </w:t>
      </w:r>
      <w:r w:rsidRPr="0048567B">
        <w:rPr>
          <w:rStyle w:val="Emphasis"/>
          <w:highlight w:val="yellow"/>
        </w:rPr>
        <w:t>failure to convince Moscow</w:t>
      </w:r>
      <w:r w:rsidRPr="008027CB">
        <w:rPr>
          <w:rStyle w:val="Style13ptBold"/>
          <w:b w:val="0"/>
          <w:sz w:val="16"/>
          <w:szCs w:val="16"/>
        </w:rPr>
        <w:t xml:space="preserve"> that Syrian President Bashar al-Assad must go </w:t>
      </w:r>
      <w:r w:rsidRPr="0048567B">
        <w:rPr>
          <w:rStyle w:val="Emphasis"/>
          <w:highlight w:val="yellow"/>
        </w:rPr>
        <w:t>is fuelling European frustration</w:t>
      </w:r>
      <w:r w:rsidRPr="008027CB">
        <w:rPr>
          <w:rStyle w:val="Style13ptBold"/>
          <w:b w:val="0"/>
          <w:sz w:val="16"/>
          <w:szCs w:val="16"/>
        </w:rPr>
        <w:t xml:space="preserve"> at being sidelined in efforts to end the country's five-year civil war, diplomats say.</w:t>
      </w:r>
      <w:r>
        <w:rPr>
          <w:rStyle w:val="Style13ptBold"/>
          <w:b w:val="0"/>
          <w:sz w:val="16"/>
          <w:szCs w:val="16"/>
        </w:rPr>
        <w:t xml:space="preserve"> </w:t>
      </w:r>
      <w:r w:rsidRPr="008027CB">
        <w:rPr>
          <w:rStyle w:val="Style13ptBold"/>
          <w:b w:val="0"/>
          <w:sz w:val="16"/>
          <w:szCs w:val="16"/>
        </w:rPr>
        <w:t>Some diplomats and analysts question whether the United States has misread Russia's desire to keep Assad in power. "Many have consistently underestimated Russia's determination to prevent this regime from falling," said Philip Gordon, a former National Security Council aide to U.S. President Barack Obama. "They've been pretty clear that they're not prepared to let this happen." Ahead of a meeting on Tuesday of the 17-nation group backing Syria peace talks in Vienna, a senior U.N. diplomat, speaking on condition of anonymity, said that</w:t>
      </w:r>
      <w:r>
        <w:rPr>
          <w:rStyle w:val="Style13ptBold"/>
          <w:b w:val="0"/>
          <w:sz w:val="16"/>
          <w:szCs w:val="16"/>
        </w:rPr>
        <w:t xml:space="preserve"> </w:t>
      </w:r>
      <w:r w:rsidRPr="0048567B">
        <w:rPr>
          <w:rStyle w:val="Emphasis"/>
          <w:highlight w:val="yellow"/>
        </w:rPr>
        <w:t>Europeans "tend to be pretty skeptical about the U.S.-Russia bilateralism</w:t>
      </w:r>
      <w:r w:rsidRPr="008027CB">
        <w:rPr>
          <w:rStyle w:val="Style13ptBold"/>
          <w:b w:val="0"/>
          <w:sz w:val="16"/>
          <w:szCs w:val="16"/>
        </w:rPr>
        <w:t xml:space="preserve">." He said there were creative ways to provide for a transition away from Assad to give Syrian opposition groups a reason to stop fighting and start negotiating. "But we haven't got anywhere near having that discussion with the Syrians themselves because </w:t>
      </w:r>
      <w:r w:rsidRPr="0048567B">
        <w:rPr>
          <w:rStyle w:val="Emphasis"/>
          <w:highlight w:val="yellow"/>
        </w:rPr>
        <w:t>the U.S. and Russia have been trying to bridge the gap, and they haven't been able to do so</w:t>
      </w:r>
      <w:r w:rsidRPr="008027CB">
        <w:rPr>
          <w:rStyle w:val="Style13ptBold"/>
          <w:b w:val="0"/>
          <w:sz w:val="16"/>
          <w:szCs w:val="16"/>
        </w:rPr>
        <w:t xml:space="preserve">," said the diplomat. "So that's why we have got to come back and </w:t>
      </w:r>
      <w:proofErr w:type="spellStart"/>
      <w:r w:rsidRPr="008027CB">
        <w:rPr>
          <w:rStyle w:val="Style13ptBold"/>
          <w:b w:val="0"/>
          <w:sz w:val="16"/>
          <w:szCs w:val="16"/>
        </w:rPr>
        <w:t>multilateralize</w:t>
      </w:r>
      <w:proofErr w:type="spellEnd"/>
      <w:r w:rsidRPr="008027CB">
        <w:rPr>
          <w:rStyle w:val="Style13ptBold"/>
          <w:b w:val="0"/>
          <w:sz w:val="16"/>
          <w:szCs w:val="16"/>
        </w:rPr>
        <w:t xml:space="preserve"> this." While some acknowledge that U.S.-Russian cooperation has delivered a patchwork of partial ceasefires and U.N. Security Council resolutions, the divide over Assad has proven too big to bridge and stalled U.N.-led efforts to negotiate peace agreement. "If we recall how (U.S. Secretary of State John) Kerry committed himself on this... it was with the hope and conviction that the Russians would relatively quickly get some commitments from the regime to engage in a political process. This never happened," said a senior Western diplomat, speaking on condition of anonymity to discuss the political differences. As a result, </w:t>
      </w:r>
      <w:r w:rsidRPr="0048567B">
        <w:rPr>
          <w:rStyle w:val="Emphasis"/>
          <w:highlight w:val="yellow"/>
        </w:rPr>
        <w:t>prospects remain bleak for an early end to a conflict</w:t>
      </w:r>
      <w:r w:rsidRPr="008027CB">
        <w:rPr>
          <w:rStyle w:val="Style13ptBold"/>
          <w:b w:val="0"/>
          <w:sz w:val="16"/>
          <w:szCs w:val="16"/>
        </w:rPr>
        <w:t xml:space="preserve"> that began in 2011 and now has claimed more than 250,000 lives. One of the main problems, diplomats say, is the U.S. administration's inability - or unwillingness - to confront an increasingly aggressive Russia. Some have suggested Washington lost whatever leverage on Moscow it might have had by failing to follow through on Obama's 2013 threat to punish Syria for its alleged use of chemical weapons. "I'm realistic. I see Americans who aren't especially combative or ready to put much on the table that would convince the opposition to return to negotiations," said a senior European diplomat in Vienna. Some Syrian opposition representatives, Arab and U.N. officials have complained that </w:t>
      </w:r>
      <w:r w:rsidRPr="0048567B">
        <w:rPr>
          <w:rStyle w:val="Emphasis"/>
          <w:highlight w:val="yellow"/>
        </w:rPr>
        <w:t>the U</w:t>
      </w:r>
      <w:r w:rsidRPr="008027CB">
        <w:rPr>
          <w:rStyle w:val="Style13ptBold"/>
          <w:b w:val="0"/>
          <w:sz w:val="16"/>
          <w:szCs w:val="16"/>
        </w:rPr>
        <w:t xml:space="preserve">nited </w:t>
      </w:r>
      <w:r w:rsidRPr="0048567B">
        <w:rPr>
          <w:rStyle w:val="Emphasis"/>
          <w:highlight w:val="yellow"/>
        </w:rPr>
        <w:t>S</w:t>
      </w:r>
      <w:r w:rsidRPr="008027CB">
        <w:rPr>
          <w:rStyle w:val="Style13ptBold"/>
          <w:b w:val="0"/>
          <w:sz w:val="16"/>
          <w:szCs w:val="16"/>
        </w:rPr>
        <w:t xml:space="preserve">tates often </w:t>
      </w:r>
      <w:r w:rsidRPr="0048567B">
        <w:rPr>
          <w:rStyle w:val="Emphasis"/>
          <w:highlight w:val="yellow"/>
        </w:rPr>
        <w:t>has put more pressure on the rebels to compromise instead of pushing Russia to sway the Syrian government.</w:t>
      </w:r>
      <w:r w:rsidRPr="008027CB">
        <w:rPr>
          <w:rStyle w:val="Style13ptBold"/>
          <w:b w:val="0"/>
          <w:sz w:val="16"/>
          <w:szCs w:val="16"/>
        </w:rPr>
        <w:t xml:space="preserve"> Saudi Arabia's Foreign Minister Adel al-</w:t>
      </w:r>
      <w:proofErr w:type="spellStart"/>
      <w:r w:rsidRPr="008027CB">
        <w:rPr>
          <w:rStyle w:val="Style13ptBold"/>
          <w:b w:val="0"/>
          <w:sz w:val="16"/>
          <w:szCs w:val="16"/>
        </w:rPr>
        <w:t>Jubeir</w:t>
      </w:r>
      <w:proofErr w:type="spellEnd"/>
      <w:r w:rsidRPr="008027CB">
        <w:rPr>
          <w:rStyle w:val="Style13ptBold"/>
          <w:b w:val="0"/>
          <w:sz w:val="16"/>
          <w:szCs w:val="16"/>
        </w:rPr>
        <w:t xml:space="preserve"> </w:t>
      </w:r>
      <w:proofErr w:type="spellStart"/>
      <w:r w:rsidRPr="008027CB">
        <w:rPr>
          <w:rStyle w:val="Style13ptBold"/>
          <w:b w:val="0"/>
          <w:sz w:val="16"/>
          <w:szCs w:val="16"/>
        </w:rPr>
        <w:t>signalled</w:t>
      </w:r>
      <w:proofErr w:type="spellEnd"/>
      <w:r w:rsidRPr="008027CB">
        <w:rPr>
          <w:rStyle w:val="Style13ptBold"/>
          <w:b w:val="0"/>
          <w:sz w:val="16"/>
          <w:szCs w:val="16"/>
        </w:rPr>
        <w:t xml:space="preserve"> that Riyadh is not pinning its hopes on the United States convincing Russia to remove Assad and suggested a push to make sure opposition fighters were better armed might be needed. "The choice is Bashar al-Assad's," he told reporters in Paris last week. "He will be removed, either through a political process or through military force."</w:t>
      </w:r>
    </w:p>
    <w:p w14:paraId="7B5C38C0" w14:textId="77777777" w:rsidR="00BE0979" w:rsidRDefault="00BE0979" w:rsidP="008C0928">
      <w:pPr>
        <w:pStyle w:val="Heading2"/>
      </w:pPr>
      <w:r w:rsidRPr="00757177">
        <w:lastRenderedPageBreak/>
        <w:t>Links</w:t>
      </w:r>
    </w:p>
    <w:p w14:paraId="3C9B2B9A" w14:textId="2C5E3297" w:rsidR="004D5C10" w:rsidRPr="00757177" w:rsidRDefault="004D5C10" w:rsidP="004D5C10">
      <w:pPr>
        <w:pStyle w:val="Heading3"/>
      </w:pPr>
      <w:r>
        <w:lastRenderedPageBreak/>
        <w:t xml:space="preserve">Link – CP </w:t>
      </w:r>
      <w:r w:rsidRPr="00757177">
        <w:t>Solves Relations</w:t>
      </w:r>
    </w:p>
    <w:p w14:paraId="27E4867E" w14:textId="77777777" w:rsidR="004D5C10" w:rsidRPr="00757177" w:rsidRDefault="004D5C10" w:rsidP="004D5C10">
      <w:pPr>
        <w:pStyle w:val="Heading4"/>
      </w:pPr>
      <w:r w:rsidRPr="00757177">
        <w:t>Shared success spills over to other overall relations</w:t>
      </w:r>
    </w:p>
    <w:p w14:paraId="0508578F" w14:textId="77777777" w:rsidR="004D5C10" w:rsidRPr="00757177" w:rsidRDefault="004D5C10" w:rsidP="004D5C10">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6"/>
        </w:rPr>
        <w:t xml:space="preserve">(Graham, </w:t>
      </w:r>
      <w:proofErr w:type="spellStart"/>
      <w:r w:rsidRPr="00757177">
        <w:rPr>
          <w:rFonts w:ascii="Calibri" w:hAnsi="Calibri"/>
          <w:b w:val="0"/>
          <w:sz w:val="16"/>
        </w:rPr>
        <w:t>Belfer</w:t>
      </w:r>
      <w:proofErr w:type="spellEnd"/>
      <w:r w:rsidRPr="00757177">
        <w:rPr>
          <w:rFonts w:ascii="Calibri" w:hAnsi="Calibri"/>
          <w:b w:val="0"/>
          <w:sz w:val="16"/>
        </w:rPr>
        <w:t xml:space="preserve"> </w:t>
      </w:r>
      <w:proofErr w:type="spellStart"/>
      <w:r w:rsidRPr="00757177">
        <w:rPr>
          <w:rFonts w:ascii="Calibri" w:hAnsi="Calibri"/>
          <w:b w:val="0"/>
          <w:sz w:val="16"/>
        </w:rPr>
        <w:t>Ctr</w:t>
      </w:r>
      <w:proofErr w:type="spellEnd"/>
      <w:r w:rsidRPr="00757177">
        <w:rPr>
          <w:rFonts w:ascii="Calibri" w:hAnsi="Calibri"/>
          <w:b w:val="0"/>
          <w:sz w:val="16"/>
        </w:rPr>
        <w:t>, October 2011, http://www.cfr.org/russian-fed/russia-us-national-interests-why-should-americans-care/p26299)</w:t>
      </w:r>
    </w:p>
    <w:p w14:paraId="2C13BCE0" w14:textId="77777777" w:rsidR="004D5C10" w:rsidRPr="0048567B" w:rsidRDefault="004D5C10" w:rsidP="004D5C10">
      <w:pPr>
        <w:pStyle w:val="card"/>
        <w:ind w:left="0"/>
        <w:rPr>
          <w:rStyle w:val="underline"/>
          <w:rFonts w:ascii="Calibri" w:hAnsi="Calibri"/>
          <w:highlight w:val="yellow"/>
        </w:rPr>
      </w:pPr>
      <w:r w:rsidRPr="00757177">
        <w:rPr>
          <w:rFonts w:ascii="Calibri" w:hAnsi="Calibri"/>
        </w:rPr>
        <w:t xml:space="preserve">In some respects, </w:t>
      </w:r>
      <w:r w:rsidRPr="0048567B">
        <w:rPr>
          <w:rStyle w:val="underline"/>
          <w:rFonts w:ascii="Calibri" w:hAnsi="Calibri"/>
          <w:highlight w:val="yellow"/>
        </w:rPr>
        <w:t>difficulty sustaining improvements in the U.S.-Russia relationship has had less to do</w:t>
      </w:r>
    </w:p>
    <w:p w14:paraId="0C41B27F" w14:textId="77777777" w:rsidR="004D5C10" w:rsidRPr="0048567B" w:rsidRDefault="004D5C10" w:rsidP="004D5C10">
      <w:pPr>
        <w:pStyle w:val="card"/>
        <w:ind w:left="0"/>
        <w:rPr>
          <w:rStyle w:val="underline"/>
          <w:rFonts w:ascii="Calibri" w:hAnsi="Calibri"/>
          <w:highlight w:val="yellow"/>
        </w:rPr>
      </w:pPr>
      <w:proofErr w:type="gramStart"/>
      <w:r w:rsidRPr="0048567B">
        <w:rPr>
          <w:rStyle w:val="underline"/>
          <w:rFonts w:ascii="Calibri" w:hAnsi="Calibri"/>
          <w:highlight w:val="yellow"/>
        </w:rPr>
        <w:t>with</w:t>
      </w:r>
      <w:proofErr w:type="gramEnd"/>
      <w:r w:rsidRPr="0048567B">
        <w:rPr>
          <w:rStyle w:val="underline"/>
          <w:rFonts w:ascii="Calibri" w:hAnsi="Calibri"/>
          <w:highlight w:val="yellow"/>
        </w:rPr>
        <w:t xml:space="preserve"> specific differences and more</w:t>
      </w:r>
      <w:r w:rsidRPr="00757177">
        <w:rPr>
          <w:rFonts w:ascii="Calibri" w:hAnsi="Calibri"/>
        </w:rPr>
        <w:t xml:space="preserve"> to do </w:t>
      </w:r>
      <w:r w:rsidRPr="0048567B">
        <w:rPr>
          <w:rStyle w:val="underline"/>
          <w:rFonts w:ascii="Calibri" w:hAnsi="Calibri"/>
          <w:highlight w:val="yellow"/>
        </w:rPr>
        <w:t>with</w:t>
      </w:r>
      <w:r w:rsidRPr="00757177">
        <w:rPr>
          <w:rFonts w:ascii="Calibri" w:hAnsi="Calibri"/>
        </w:rPr>
        <w:t xml:space="preserve"> an inability to break down lasting </w:t>
      </w:r>
      <w:r w:rsidRPr="0048567B">
        <w:rPr>
          <w:rStyle w:val="underline"/>
          <w:rFonts w:ascii="Calibri" w:hAnsi="Calibri"/>
          <w:highlight w:val="yellow"/>
        </w:rPr>
        <w:t>mutual distrust. This</w:t>
      </w:r>
    </w:p>
    <w:p w14:paraId="4F6972CD" w14:textId="77777777" w:rsidR="004D5C10" w:rsidRPr="00757177" w:rsidRDefault="004D5C10" w:rsidP="004D5C10">
      <w:pPr>
        <w:pStyle w:val="card"/>
        <w:ind w:left="0"/>
        <w:rPr>
          <w:rFonts w:ascii="Calibri" w:hAnsi="Calibri"/>
          <w:sz w:val="14"/>
        </w:rPr>
      </w:pPr>
      <w:proofErr w:type="gramStart"/>
      <w:r w:rsidRPr="0048567B">
        <w:rPr>
          <w:rStyle w:val="underline"/>
          <w:rFonts w:ascii="Calibri" w:hAnsi="Calibri"/>
          <w:highlight w:val="yellow"/>
        </w:rPr>
        <w:t>suspicion</w:t>
      </w:r>
      <w:proofErr w:type="gramEnd"/>
      <w:r w:rsidRPr="0048567B">
        <w:rPr>
          <w:rStyle w:val="underline"/>
          <w:rFonts w:ascii="Calibri" w:hAnsi="Calibri"/>
          <w:highlight w:val="yellow"/>
        </w:rPr>
        <w:t xml:space="preserve"> of one another’s motives may</w:t>
      </w:r>
      <w:r w:rsidRPr="00757177">
        <w:rPr>
          <w:rFonts w:ascii="Calibri" w:hAnsi="Calibri"/>
        </w:rPr>
        <w:t xml:space="preserve"> in fact </w:t>
      </w:r>
      <w:r w:rsidRPr="0048567B">
        <w:rPr>
          <w:rStyle w:val="underline"/>
          <w:rFonts w:ascii="Calibri" w:hAnsi="Calibri"/>
          <w:highlight w:val="yellow"/>
        </w:rPr>
        <w:t>be a greater obstacle to cooperation</w:t>
      </w:r>
      <w:r w:rsidRPr="00757177">
        <w:rPr>
          <w:rFonts w:ascii="Calibri" w:hAnsi="Calibri"/>
        </w:rPr>
        <w:t xml:space="preserve"> </w:t>
      </w:r>
      <w:r w:rsidRPr="00757177">
        <w:rPr>
          <w:rFonts w:ascii="Calibri" w:hAnsi="Calibri"/>
          <w:sz w:val="14"/>
        </w:rPr>
        <w:t>than sometimes</w:t>
      </w:r>
    </w:p>
    <w:p w14:paraId="1B65F2F3" w14:textId="77777777" w:rsidR="004D5C10" w:rsidRPr="00757177" w:rsidRDefault="004D5C10" w:rsidP="004D5C10">
      <w:pPr>
        <w:pStyle w:val="card"/>
        <w:ind w:left="0"/>
        <w:rPr>
          <w:rFonts w:ascii="Calibri" w:hAnsi="Calibri"/>
        </w:rPr>
      </w:pPr>
      <w:proofErr w:type="gramStart"/>
      <w:r w:rsidRPr="00757177">
        <w:rPr>
          <w:rFonts w:ascii="Calibri" w:hAnsi="Calibri"/>
          <w:sz w:val="14"/>
        </w:rPr>
        <w:t>divergent</w:t>
      </w:r>
      <w:proofErr w:type="gramEnd"/>
      <w:r w:rsidRPr="00757177">
        <w:rPr>
          <w:rFonts w:ascii="Calibri" w:hAnsi="Calibri"/>
          <w:sz w:val="14"/>
        </w:rPr>
        <w:t xml:space="preserve"> national interests and values. Some of the most challenging problems, like missile defense, are quite hard to manage without mutual confidence, but failure to manage them only creates further doubt in the minds of leaders in both capitals.</w:t>
      </w:r>
      <w:r w:rsidRPr="00757177">
        <w:rPr>
          <w:rFonts w:ascii="Calibri" w:hAnsi="Calibri"/>
        </w:rPr>
        <w:t xml:space="preserve"> </w:t>
      </w:r>
      <w:r w:rsidRPr="0048567B">
        <w:rPr>
          <w:rStyle w:val="underline"/>
          <w:rFonts w:ascii="Calibri" w:hAnsi="Calibri"/>
          <w:highlight w:val="yellow"/>
        </w:rPr>
        <w:t>Addressing</w:t>
      </w:r>
      <w:r w:rsidRPr="00757177">
        <w:rPr>
          <w:rFonts w:ascii="Calibri" w:hAnsi="Calibri"/>
        </w:rPr>
        <w:t xml:space="preserve"> these </w:t>
      </w:r>
      <w:r w:rsidRPr="0048567B">
        <w:rPr>
          <w:rStyle w:val="underline"/>
          <w:rFonts w:ascii="Calibri" w:hAnsi="Calibri"/>
          <w:highlight w:val="yellow"/>
        </w:rPr>
        <w:t>difficult issues requires a process of dialogue that works simultaneously toward building more trust and toward developing practical policy solutions. Shared success in tackling hard problems can create its own momentum</w:t>
      </w:r>
      <w:r w:rsidRPr="00757177">
        <w:rPr>
          <w:rFonts w:ascii="Calibri" w:hAnsi="Calibri"/>
        </w:rPr>
        <w:t>.</w:t>
      </w:r>
    </w:p>
    <w:p w14:paraId="31260AE7" w14:textId="77777777" w:rsidR="004D5C10" w:rsidRPr="00757177" w:rsidRDefault="004D5C10" w:rsidP="004D5C10">
      <w:pPr>
        <w:pStyle w:val="Heading4"/>
      </w:pPr>
      <w:r w:rsidRPr="00757177">
        <w:t>Consultation solves</w:t>
      </w:r>
    </w:p>
    <w:p w14:paraId="1B7D035B" w14:textId="77777777" w:rsidR="004D5C10" w:rsidRPr="00757177" w:rsidRDefault="004D5C10" w:rsidP="004D5C10">
      <w:pPr>
        <w:pStyle w:val="tag"/>
        <w:rPr>
          <w:rFonts w:ascii="Calibri" w:hAnsi="Calibri"/>
          <w:b w:val="0"/>
        </w:rPr>
      </w:pPr>
      <w:r w:rsidRPr="00757177">
        <w:rPr>
          <w:rFonts w:ascii="Calibri" w:hAnsi="Calibri"/>
        </w:rPr>
        <w:t>Atlantic Council 5</w:t>
      </w:r>
      <w:r w:rsidRPr="00757177">
        <w:rPr>
          <w:rFonts w:ascii="Calibri" w:hAnsi="Calibri"/>
          <w:b w:val="0"/>
        </w:rPr>
        <w:t xml:space="preserve"> </w:t>
      </w:r>
      <w:r w:rsidRPr="00757177">
        <w:rPr>
          <w:rFonts w:ascii="Calibri" w:hAnsi="Calibri"/>
          <w:b w:val="0"/>
          <w:sz w:val="16"/>
        </w:rPr>
        <w:t>(http://www.acus.org/publication/new-partnership-building-russia-west-cooperation-strategic-challenges)</w:t>
      </w:r>
    </w:p>
    <w:p w14:paraId="7E451DF5" w14:textId="7C9252E2" w:rsidR="004D5C10" w:rsidRPr="004D5C10" w:rsidRDefault="004D5C10" w:rsidP="004D5C10">
      <w:pPr>
        <w:pStyle w:val="card"/>
        <w:ind w:left="0"/>
        <w:rPr>
          <w:rFonts w:ascii="Calibri" w:hAnsi="Calibri"/>
          <w:sz w:val="12"/>
        </w:rPr>
      </w:pPr>
      <w:r w:rsidRPr="00757177">
        <w:rPr>
          <w:rFonts w:ascii="Calibri" w:hAnsi="Calibri"/>
          <w:sz w:val="14"/>
        </w:rPr>
        <w:t xml:space="preserve">By moving forward along these lines, </w:t>
      </w:r>
      <w:r w:rsidRPr="0048567B">
        <w:rPr>
          <w:rStyle w:val="underline"/>
          <w:rFonts w:ascii="Calibri" w:hAnsi="Calibri"/>
          <w:highlight w:val="yellow"/>
        </w:rPr>
        <w:t>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Europe, </w:t>
      </w:r>
      <w:r w:rsidRPr="0048567B">
        <w:rPr>
          <w:rStyle w:val="underline"/>
          <w:rFonts w:ascii="Calibri" w:hAnsi="Calibri"/>
          <w:highlight w:val="yellow"/>
        </w:rPr>
        <w:t>and Russia can take some important steps toward building a truly post-Cold War partnership. Such steps can also help insulate that</w:t>
      </w:r>
      <w:r w:rsidRPr="00757177">
        <w:rPr>
          <w:rFonts w:ascii="Calibri" w:hAnsi="Calibri"/>
        </w:rPr>
        <w:t xml:space="preserve"> nascent </w:t>
      </w:r>
      <w:r w:rsidRPr="0048567B">
        <w:rPr>
          <w:rStyle w:val="underline"/>
          <w:rFonts w:ascii="Calibri" w:hAnsi="Calibri"/>
          <w:highlight w:val="yellow"/>
        </w:rPr>
        <w:t>partnership</w:t>
      </w:r>
      <w:r w:rsidRPr="00757177">
        <w:rPr>
          <w:rFonts w:ascii="Calibri" w:hAnsi="Calibri"/>
        </w:rPr>
        <w:t xml:space="preserve"> </w:t>
      </w:r>
      <w:r w:rsidRPr="00757177">
        <w:rPr>
          <w:rFonts w:ascii="Calibri" w:hAnsi="Calibri"/>
          <w:sz w:val="14"/>
        </w:rPr>
        <w:t xml:space="preserve">from two real threats to its future effectiveness. First, disintegration in Iraq, coupled with reduced deployments from many European countries now involved, could exacerbate tensions among the three, especially if Iraqi instabilities seem to spill over its borders. </w:t>
      </w:r>
      <w:r w:rsidRPr="0048567B">
        <w:rPr>
          <w:rStyle w:val="underline"/>
          <w:rFonts w:ascii="Calibri" w:hAnsi="Calibri"/>
          <w:highlight w:val="yellow"/>
        </w:rPr>
        <w:t>Regular consultations</w:t>
      </w:r>
      <w:r w:rsidRPr="00757177">
        <w:rPr>
          <w:rFonts w:ascii="Calibri" w:hAnsi="Calibri"/>
        </w:rPr>
        <w:t xml:space="preserve"> </w:t>
      </w:r>
      <w:r w:rsidRPr="00757177">
        <w:rPr>
          <w:rFonts w:ascii="Calibri" w:hAnsi="Calibri"/>
          <w:sz w:val="14"/>
        </w:rPr>
        <w:t xml:space="preserve">— including discussions of specific joint nonmilitary projects in the region — </w:t>
      </w:r>
      <w:r w:rsidRPr="0048567B">
        <w:rPr>
          <w:rStyle w:val="underline"/>
          <w:rFonts w:ascii="Calibri" w:hAnsi="Calibri"/>
          <w:highlight w:val="yellow"/>
        </w:rPr>
        <w:t>could help keep the focus off recriminations and on reconstruction</w:t>
      </w:r>
      <w:r w:rsidRPr="00757177">
        <w:rPr>
          <w:rFonts w:ascii="Calibri" w:hAnsi="Calibri"/>
        </w:rPr>
        <w:t xml:space="preserve">. </w:t>
      </w:r>
      <w:r w:rsidRPr="00757177">
        <w:rPr>
          <w:rFonts w:ascii="Calibri" w:hAnsi="Calibri"/>
          <w:sz w:val="14"/>
        </w:rPr>
        <w:t xml:space="preserve">Second, Russia must maintain President Putin’s commitment to move toward the West, as any new partnership must be based not simply on shared interests on specific issues, but also on shared economic and political understandings. </w:t>
      </w:r>
      <w:r w:rsidRPr="0048567B">
        <w:rPr>
          <w:rStyle w:val="underline"/>
          <w:rFonts w:ascii="Calibri" w:hAnsi="Calibri"/>
          <w:highlight w:val="yellow"/>
        </w:rPr>
        <w:t>Building a habit of cooperation on issues that confront both Russia and the West can help reinforce Russia’s move toward in a democratic and market-oriented direction. A new strategic partnership will be key in meeting the challenges of global terrorism, proliferation, and regional instability, and will reaffirm a positive dynamic in relations</w:t>
      </w:r>
      <w:r w:rsidRPr="00757177">
        <w:rPr>
          <w:rFonts w:ascii="Calibri" w:hAnsi="Calibri"/>
        </w:rPr>
        <w:t xml:space="preserve"> </w:t>
      </w:r>
      <w:r w:rsidRPr="00757177">
        <w:rPr>
          <w:rFonts w:ascii="Calibri" w:hAnsi="Calibri"/>
          <w:sz w:val="12"/>
        </w:rPr>
        <w:t xml:space="preserve">between the United States, Europe, and Russia. </w:t>
      </w:r>
    </w:p>
    <w:p w14:paraId="1BFA25BF" w14:textId="6E0E674A" w:rsidR="00BE0979" w:rsidRPr="00757177" w:rsidRDefault="004D5C10" w:rsidP="00BE0979">
      <w:pPr>
        <w:pStyle w:val="Heading3"/>
      </w:pPr>
      <w:r w:rsidRPr="00757177">
        <w:lastRenderedPageBreak/>
        <w:t xml:space="preserve">Link </w:t>
      </w:r>
      <w:r>
        <w:t xml:space="preserve">booster </w:t>
      </w:r>
      <w:r w:rsidR="00BE0979" w:rsidRPr="00757177">
        <w:t>– Status Key</w:t>
      </w:r>
    </w:p>
    <w:p w14:paraId="6686DDEF" w14:textId="77777777" w:rsidR="00BE0979" w:rsidRPr="00757177" w:rsidRDefault="00BE0979" w:rsidP="00E12FBB">
      <w:pPr>
        <w:pStyle w:val="Heading4"/>
      </w:pPr>
      <w:r w:rsidRPr="00757177">
        <w:t>Status concerns are key – Russia sees the plan in zero-sum terms</w:t>
      </w:r>
    </w:p>
    <w:p w14:paraId="5EFD19F3" w14:textId="77777777" w:rsidR="00BE0979" w:rsidRPr="00757177" w:rsidRDefault="00BE0979" w:rsidP="00BE0979">
      <w:pPr>
        <w:pStyle w:val="tag"/>
        <w:rPr>
          <w:rFonts w:ascii="Calibri" w:hAnsi="Calibri"/>
          <w:b w:val="0"/>
          <w:sz w:val="16"/>
        </w:rPr>
      </w:pPr>
      <w:r w:rsidRPr="00757177">
        <w:rPr>
          <w:rFonts w:ascii="Calibri" w:hAnsi="Calibri"/>
        </w:rPr>
        <w:t>Aron 9</w:t>
      </w:r>
      <w:r w:rsidRPr="00757177">
        <w:rPr>
          <w:rFonts w:ascii="Calibri" w:hAnsi="Calibri"/>
          <w:b w:val="0"/>
        </w:rPr>
        <w:t xml:space="preserve"> </w:t>
      </w:r>
      <w:r w:rsidRPr="00757177">
        <w:rPr>
          <w:rFonts w:ascii="Calibri" w:hAnsi="Calibri"/>
          <w:b w:val="0"/>
          <w:sz w:val="16"/>
        </w:rPr>
        <w:t xml:space="preserve">(Lee, American </w:t>
      </w:r>
      <w:proofErr w:type="spellStart"/>
      <w:r w:rsidRPr="00757177">
        <w:rPr>
          <w:rFonts w:ascii="Calibri" w:hAnsi="Calibri"/>
          <w:b w:val="0"/>
          <w:sz w:val="16"/>
        </w:rPr>
        <w:t>Enterp</w:t>
      </w:r>
      <w:proofErr w:type="spellEnd"/>
      <w:r w:rsidRPr="00757177">
        <w:rPr>
          <w:rFonts w:ascii="Calibri" w:hAnsi="Calibri"/>
          <w:b w:val="0"/>
          <w:sz w:val="16"/>
        </w:rPr>
        <w:t xml:space="preserve"> Inst., http://www.aei.org/article/foreign-and-defense-policy/regional/europe/the-button-and-the-bear/)</w:t>
      </w:r>
    </w:p>
    <w:p w14:paraId="2ED97058" w14:textId="77777777" w:rsidR="00BE0979" w:rsidRPr="00757177" w:rsidRDefault="00BE0979" w:rsidP="00E12FBB">
      <w:pPr>
        <w:pStyle w:val="card"/>
        <w:ind w:left="0"/>
        <w:rPr>
          <w:rFonts w:ascii="Calibri" w:hAnsi="Calibri"/>
        </w:rPr>
      </w:pPr>
      <w:r w:rsidRPr="00757177">
        <w:rPr>
          <w:rFonts w:ascii="Calibri" w:hAnsi="Calibri"/>
          <w:sz w:val="14"/>
        </w:rPr>
        <w:t xml:space="preserve">The recovery of the Soviet Union's geopolitical assets emerged as the central, overarching objective of Russian economic, security, and foreign policies. The recovery of the Soviet Union's geopolitical assets emerged as the central, overarching objective of Russian economic, security, and foreign policies. Two of these assets were designated as the most important. The first is parity with the United States: geopolitical, diplomatic, military, and even economic. (At the height of the oil prices boom, Russia promoted the idea of the ruble as the world's other reserve currency.) </w:t>
      </w:r>
      <w:r w:rsidRPr="0048567B">
        <w:rPr>
          <w:rStyle w:val="underline"/>
          <w:rFonts w:ascii="Calibri" w:hAnsi="Calibri"/>
          <w:highlight w:val="yellow"/>
        </w:rPr>
        <w:t>Russia must matter to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tates</w:t>
      </w:r>
      <w:r w:rsidRPr="00757177">
        <w:rPr>
          <w:rFonts w:ascii="Calibri" w:hAnsi="Calibri"/>
          <w:sz w:val="16"/>
        </w:rPr>
        <w:t xml:space="preserve">, be noticed by it, </w:t>
      </w:r>
      <w:r w:rsidRPr="0048567B">
        <w:rPr>
          <w:rStyle w:val="underline"/>
          <w:rFonts w:ascii="Calibri" w:hAnsi="Calibri"/>
          <w:highlight w:val="yellow"/>
        </w:rPr>
        <w:t>be as close as possible to the center of its attention</w:t>
      </w:r>
      <w:r w:rsidRPr="00757177">
        <w:rPr>
          <w:rFonts w:ascii="Calibri" w:hAnsi="Calibri"/>
        </w:rPr>
        <w:t xml:space="preserve"> </w:t>
      </w:r>
      <w:r w:rsidRPr="00757177">
        <w:rPr>
          <w:rFonts w:ascii="Calibri" w:hAnsi="Calibri"/>
          <w:sz w:val="14"/>
        </w:rPr>
        <w:t xml:space="preserve">and preoccupation. In the words of Dmitri </w:t>
      </w:r>
      <w:proofErr w:type="spellStart"/>
      <w:r w:rsidRPr="00757177">
        <w:rPr>
          <w:rFonts w:ascii="Calibri" w:hAnsi="Calibri"/>
          <w:sz w:val="14"/>
        </w:rPr>
        <w:t>Trenin</w:t>
      </w:r>
      <w:proofErr w:type="spellEnd"/>
      <w:r w:rsidRPr="00757177">
        <w:rPr>
          <w:rFonts w:ascii="Calibri" w:hAnsi="Calibri"/>
          <w:sz w:val="14"/>
        </w:rPr>
        <w:t>, one of Russia's most astute and objective foreign policy and security experts</w:t>
      </w:r>
      <w:r w:rsidRPr="00757177">
        <w:rPr>
          <w:rFonts w:ascii="Calibri" w:hAnsi="Calibri"/>
        </w:rPr>
        <w:t>, "</w:t>
      </w:r>
      <w:r w:rsidRPr="0048567B">
        <w:rPr>
          <w:rStyle w:val="underline"/>
          <w:rFonts w:ascii="Calibri" w:hAnsi="Calibri"/>
          <w:highlight w:val="yellow"/>
        </w:rPr>
        <w:t>The most important thing [for Russia] is status. The most important thing is which place at the nations' table you occupy.</w:t>
      </w:r>
      <w:r w:rsidRPr="00757177">
        <w:rPr>
          <w:rFonts w:ascii="Calibri" w:hAnsi="Calibri"/>
        </w:rPr>
        <w:t xml:space="preserve"> </w:t>
      </w:r>
      <w:r w:rsidRPr="00757177">
        <w:rPr>
          <w:rFonts w:ascii="Calibri" w:hAnsi="Calibri"/>
          <w:sz w:val="16"/>
        </w:rPr>
        <w:t xml:space="preserve">And that is why there is a most powerful desire to preserve some sort of equal relations with the United States."[14] At the same time, </w:t>
      </w:r>
      <w:r w:rsidRPr="0048567B">
        <w:rPr>
          <w:rStyle w:val="underline"/>
          <w:rFonts w:ascii="Calibri" w:hAnsi="Calibri"/>
          <w:highlight w:val="yellow"/>
        </w:rPr>
        <w:t>Russia's relations with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came to be viewed as a zero-sum game in which Russia loses every time U.S. interests are advanced and vice versa</w:t>
      </w:r>
      <w:r w:rsidRPr="00757177">
        <w:rPr>
          <w:rFonts w:ascii="Calibri" w:hAnsi="Calibri"/>
        </w:rPr>
        <w:t xml:space="preserve">. </w:t>
      </w:r>
    </w:p>
    <w:p w14:paraId="66B7BD7A" w14:textId="77777777" w:rsidR="00BE0979" w:rsidRPr="00757177" w:rsidRDefault="00BE0979" w:rsidP="00BE0979">
      <w:pPr>
        <w:pStyle w:val="Heading4"/>
      </w:pPr>
      <w:r w:rsidRPr="00757177">
        <w:t>Russian status concerns are crucial; even if they see the writing on the wall &amp; should support the plan, they can’t – This card should settle the debate about all of their turns</w:t>
      </w:r>
    </w:p>
    <w:p w14:paraId="31ECE589" w14:textId="77777777" w:rsidR="00BE0979" w:rsidRPr="00757177" w:rsidRDefault="00BE0979" w:rsidP="00BE0979">
      <w:pPr>
        <w:pStyle w:val="tag"/>
        <w:rPr>
          <w:rFonts w:ascii="Calibri" w:hAnsi="Calibri"/>
          <w:b w:val="0"/>
          <w:sz w:val="16"/>
        </w:rPr>
      </w:pPr>
      <w:r w:rsidRPr="00757177">
        <w:rPr>
          <w:rFonts w:ascii="Calibri" w:hAnsi="Calibri"/>
        </w:rPr>
        <w:t>Katz 9</w:t>
      </w:r>
      <w:r w:rsidRPr="00757177">
        <w:rPr>
          <w:rFonts w:ascii="Calibri" w:hAnsi="Calibri"/>
          <w:b w:val="0"/>
        </w:rPr>
        <w:t xml:space="preserve"> </w:t>
      </w:r>
      <w:r w:rsidRPr="00757177">
        <w:rPr>
          <w:rFonts w:ascii="Calibri" w:hAnsi="Calibri"/>
          <w:b w:val="0"/>
          <w:sz w:val="16"/>
        </w:rPr>
        <w:t>(Mark, GW U., Harvard’s Middle East Strategy blog, http://blogs.law.harvard.edu/mesh/2009/11/russias-muslim-strategy/)</w:t>
      </w:r>
    </w:p>
    <w:p w14:paraId="682E880B" w14:textId="77777777" w:rsidR="00BE0979" w:rsidRPr="0089773E" w:rsidRDefault="00BE0979" w:rsidP="00E12FBB">
      <w:pPr>
        <w:pStyle w:val="card"/>
        <w:ind w:left="0"/>
        <w:rPr>
          <w:rFonts w:ascii="Calibri" w:hAnsi="Calibri"/>
          <w:b/>
          <w:sz w:val="22"/>
          <w:szCs w:val="22"/>
          <w:u w:val="single"/>
        </w:rPr>
      </w:pPr>
      <w:r w:rsidRPr="0089773E">
        <w:rPr>
          <w:rFonts w:ascii="Calibri" w:hAnsi="Calibri"/>
          <w:sz w:val="16"/>
          <w:szCs w:val="22"/>
        </w:rPr>
        <w:t xml:space="preserve">A large part of </w:t>
      </w:r>
      <w:r w:rsidRPr="0048567B">
        <w:rPr>
          <w:rStyle w:val="underline"/>
          <w:rFonts w:ascii="Calibri" w:hAnsi="Calibri"/>
          <w:sz w:val="22"/>
          <w:szCs w:val="22"/>
          <w:highlight w:val="yellow"/>
        </w:rPr>
        <w:t>Moscow’s problem in</w:t>
      </w:r>
      <w:r w:rsidRPr="0089773E">
        <w:rPr>
          <w:rFonts w:ascii="Calibri" w:hAnsi="Calibri"/>
          <w:sz w:val="16"/>
          <w:szCs w:val="22"/>
        </w:rPr>
        <w:t xml:space="preserve"> dealing with </w:t>
      </w:r>
      <w:r w:rsidRPr="0048567B">
        <w:rPr>
          <w:rStyle w:val="underline"/>
          <w:rFonts w:ascii="Calibri" w:hAnsi="Calibri"/>
          <w:sz w:val="22"/>
          <w:szCs w:val="22"/>
          <w:highlight w:val="yellow"/>
        </w:rPr>
        <w:t>the North Caucasus relates to</w:t>
      </w:r>
      <w:r w:rsidRPr="0089773E">
        <w:rPr>
          <w:rFonts w:ascii="Calibri" w:hAnsi="Calibri"/>
          <w:sz w:val="16"/>
          <w:szCs w:val="22"/>
        </w:rPr>
        <w:t xml:space="preserve"> </w:t>
      </w:r>
      <w:proofErr w:type="spellStart"/>
      <w:r w:rsidRPr="0089773E">
        <w:rPr>
          <w:rFonts w:ascii="Calibri" w:hAnsi="Calibri"/>
          <w:sz w:val="16"/>
          <w:szCs w:val="22"/>
        </w:rPr>
        <w:t>Laqueur’s</w:t>
      </w:r>
      <w:proofErr w:type="spellEnd"/>
      <w:r w:rsidRPr="0089773E">
        <w:rPr>
          <w:rFonts w:ascii="Calibri" w:hAnsi="Calibri"/>
          <w:sz w:val="16"/>
          <w:szCs w:val="22"/>
        </w:rPr>
        <w:t xml:space="preserve"> observation about </w:t>
      </w:r>
      <w:r w:rsidRPr="0048567B">
        <w:rPr>
          <w:rStyle w:val="underline"/>
          <w:rFonts w:ascii="Calibri" w:hAnsi="Calibri"/>
          <w:sz w:val="22"/>
          <w:szCs w:val="22"/>
          <w:highlight w:val="yellow"/>
        </w:rPr>
        <w:t>Russia being obsessed with imaginary dangers and neglecting real ones. To even acknowledge that Russia is facing an increasingly serious challenge</w:t>
      </w:r>
      <w:r w:rsidRPr="0089773E">
        <w:rPr>
          <w:rFonts w:ascii="Calibri" w:hAnsi="Calibri"/>
          <w:sz w:val="16"/>
          <w:szCs w:val="22"/>
        </w:rPr>
        <w:t xml:space="preserve"> in the North Caucasus </w:t>
      </w:r>
      <w:r w:rsidRPr="0048567B">
        <w:rPr>
          <w:rStyle w:val="underline"/>
          <w:rFonts w:ascii="Calibri" w:hAnsi="Calibri"/>
          <w:sz w:val="22"/>
          <w:szCs w:val="22"/>
          <w:highlight w:val="yellow"/>
        </w:rPr>
        <w:t>would require acknowledging that Russia has not reemerged as the great power that the Kremlin loudly proclaims it to be</w:t>
      </w:r>
      <w:r w:rsidRPr="0089773E">
        <w:rPr>
          <w:rFonts w:ascii="Calibri" w:hAnsi="Calibri"/>
          <w:sz w:val="16"/>
          <w:szCs w:val="22"/>
        </w:rPr>
        <w:t xml:space="preserve">. </w:t>
      </w:r>
      <w:r w:rsidRPr="0048567B">
        <w:rPr>
          <w:rStyle w:val="underline"/>
          <w:rFonts w:ascii="Calibri" w:hAnsi="Calibri"/>
          <w:sz w:val="22"/>
          <w:szCs w:val="22"/>
          <w:highlight w:val="yellow"/>
        </w:rPr>
        <w:t>A logical consequence</w:t>
      </w:r>
      <w:r w:rsidRPr="0089773E">
        <w:rPr>
          <w:rFonts w:ascii="Calibri" w:hAnsi="Calibri"/>
          <w:sz w:val="16"/>
          <w:szCs w:val="22"/>
        </w:rPr>
        <w:t xml:space="preserve"> of acknowledging the seriousness of the threat in the North Caucasus </w:t>
      </w:r>
      <w:r w:rsidRPr="0048567B">
        <w:rPr>
          <w:rStyle w:val="underline"/>
          <w:rFonts w:ascii="Calibri" w:hAnsi="Calibri"/>
          <w:sz w:val="22"/>
          <w:szCs w:val="22"/>
          <w:highlight w:val="yellow"/>
        </w:rPr>
        <w:t>would also require Moscow to acknowledge that it needs help from America</w:t>
      </w:r>
      <w:r w:rsidRPr="0089773E">
        <w:rPr>
          <w:rFonts w:ascii="Calibri" w:hAnsi="Calibri"/>
          <w:sz w:val="16"/>
          <w:szCs w:val="22"/>
        </w:rPr>
        <w:t xml:space="preserve"> and other nations—badly—in order to counter it. </w:t>
      </w:r>
      <w:r w:rsidRPr="0048567B">
        <w:rPr>
          <w:rStyle w:val="underline"/>
          <w:rFonts w:ascii="Calibri" w:hAnsi="Calibri"/>
          <w:sz w:val="22"/>
          <w:szCs w:val="22"/>
          <w:highlight w:val="yellow"/>
        </w:rPr>
        <w:t>While doing this might actually enhance Russian security, it would also deeply undercut the image of Russia as a great power that the Kremlin has sought to project abroad, at home, and</w:t>
      </w:r>
      <w:r w:rsidRPr="0089773E">
        <w:rPr>
          <w:rFonts w:ascii="Calibri" w:hAnsi="Calibri"/>
          <w:sz w:val="16"/>
          <w:szCs w:val="22"/>
        </w:rPr>
        <w:t>—not least—</w:t>
      </w:r>
      <w:r w:rsidRPr="0048567B">
        <w:rPr>
          <w:rStyle w:val="underline"/>
          <w:rFonts w:ascii="Calibri" w:hAnsi="Calibri"/>
          <w:sz w:val="22"/>
          <w:szCs w:val="22"/>
          <w:highlight w:val="yellow"/>
        </w:rPr>
        <w:t xml:space="preserve">to itself. </w:t>
      </w:r>
      <w:proofErr w:type="gramStart"/>
      <w:r w:rsidRPr="0048567B">
        <w:rPr>
          <w:rStyle w:val="underline"/>
          <w:rFonts w:ascii="Calibri" w:hAnsi="Calibri"/>
          <w:sz w:val="22"/>
          <w:szCs w:val="22"/>
          <w:highlight w:val="yellow"/>
        </w:rPr>
        <w:t>This something that</w:t>
      </w:r>
      <w:r w:rsidRPr="0089773E">
        <w:rPr>
          <w:rFonts w:ascii="Calibri" w:hAnsi="Calibri"/>
          <w:sz w:val="16"/>
          <w:szCs w:val="22"/>
        </w:rPr>
        <w:t xml:space="preserve"> the </w:t>
      </w:r>
      <w:r w:rsidRPr="0048567B">
        <w:rPr>
          <w:rStyle w:val="underline"/>
          <w:rFonts w:ascii="Calibri" w:hAnsi="Calibri"/>
          <w:sz w:val="22"/>
          <w:szCs w:val="22"/>
          <w:highlight w:val="yellow"/>
        </w:rPr>
        <w:t>Putin/Medvedev</w:t>
      </w:r>
      <w:r w:rsidRPr="0089773E">
        <w:rPr>
          <w:rFonts w:ascii="Calibri" w:hAnsi="Calibri"/>
          <w:sz w:val="16"/>
          <w:szCs w:val="22"/>
        </w:rPr>
        <w:t xml:space="preserve"> “leadership” </w:t>
      </w:r>
      <w:r w:rsidRPr="0048567B">
        <w:rPr>
          <w:rStyle w:val="underline"/>
          <w:rFonts w:ascii="Calibri" w:hAnsi="Calibri"/>
          <w:sz w:val="22"/>
          <w:szCs w:val="22"/>
          <w:highlight w:val="yellow"/>
        </w:rPr>
        <w:t>may not just be unwilling, but actually unable to do.</w:t>
      </w:r>
      <w:proofErr w:type="gramEnd"/>
      <w:r w:rsidRPr="0089773E">
        <w:rPr>
          <w:rStyle w:val="underline"/>
          <w:rFonts w:ascii="Calibri" w:hAnsi="Calibri"/>
          <w:sz w:val="22"/>
          <w:szCs w:val="22"/>
        </w:rPr>
        <w:t xml:space="preserve"> </w:t>
      </w:r>
    </w:p>
    <w:p w14:paraId="5C25EE94" w14:textId="77777777" w:rsidR="00BE0979" w:rsidRPr="00757177" w:rsidRDefault="00BE0979" w:rsidP="00BE0979">
      <w:pPr>
        <w:pStyle w:val="Heading4"/>
      </w:pPr>
      <w:r w:rsidRPr="00757177">
        <w:t>Russian status is the defining internal link to their threat perceptions – It trumps their offense</w:t>
      </w:r>
    </w:p>
    <w:p w14:paraId="363E82C7" w14:textId="77777777" w:rsidR="00BE0979" w:rsidRPr="00757177" w:rsidRDefault="00BE0979" w:rsidP="00BE0979">
      <w:pPr>
        <w:pStyle w:val="tag"/>
        <w:rPr>
          <w:rFonts w:ascii="Calibri" w:hAnsi="Calibri"/>
          <w:b w:val="0"/>
          <w:sz w:val="18"/>
        </w:rPr>
      </w:pPr>
      <w:r w:rsidRPr="00757177">
        <w:rPr>
          <w:rFonts w:ascii="Calibri" w:hAnsi="Calibri"/>
        </w:rPr>
        <w:t>Blank 6</w:t>
      </w:r>
      <w:r w:rsidRPr="00757177">
        <w:rPr>
          <w:rFonts w:ascii="Calibri" w:hAnsi="Calibri"/>
          <w:b w:val="0"/>
        </w:rPr>
        <w:t xml:space="preserve"> </w:t>
      </w:r>
      <w:r w:rsidRPr="00757177">
        <w:rPr>
          <w:rFonts w:ascii="Calibri" w:hAnsi="Calibri"/>
          <w:b w:val="0"/>
          <w:sz w:val="18"/>
        </w:rPr>
        <w:t>(Stephen, Defense Academy of the UK, www.da.mod.uk/colleges/arag/document.../middle-east/06(27</w:t>
      </w:r>
      <w:proofErr w:type="gramStart"/>
      <w:r w:rsidRPr="00757177">
        <w:rPr>
          <w:rFonts w:ascii="Calibri" w:hAnsi="Calibri"/>
          <w:b w:val="0"/>
          <w:sz w:val="18"/>
        </w:rPr>
        <w:t>)SB.pdf</w:t>
      </w:r>
      <w:proofErr w:type="gramEnd"/>
      <w:r w:rsidRPr="00757177">
        <w:rPr>
          <w:rFonts w:ascii="Calibri" w:hAnsi="Calibri"/>
          <w:b w:val="0"/>
          <w:sz w:val="18"/>
        </w:rPr>
        <w:t>)</w:t>
      </w:r>
    </w:p>
    <w:p w14:paraId="172BCC0F" w14:textId="77777777" w:rsidR="00BE0979" w:rsidRPr="00757177" w:rsidRDefault="00BE0979" w:rsidP="00E12FBB">
      <w:pPr>
        <w:pStyle w:val="card"/>
        <w:ind w:left="0"/>
        <w:rPr>
          <w:rFonts w:ascii="Calibri" w:hAnsi="Calibri"/>
        </w:rPr>
      </w:pPr>
      <w:r w:rsidRPr="0048567B">
        <w:rPr>
          <w:rStyle w:val="underline"/>
          <w:rFonts w:ascii="Calibri" w:hAnsi="Calibri"/>
          <w:highlight w:val="yellow"/>
        </w:rPr>
        <w:t>While resistance to America stems from</w:t>
      </w:r>
      <w:r w:rsidRPr="00757177">
        <w:rPr>
          <w:rFonts w:ascii="Calibri" w:hAnsi="Calibri"/>
        </w:rPr>
        <w:t xml:space="preserve"> </w:t>
      </w:r>
      <w:r w:rsidRPr="00757177">
        <w:rPr>
          <w:rFonts w:ascii="Calibri" w:hAnsi="Calibri"/>
          <w:sz w:val="14"/>
        </w:rPr>
        <w:t xml:space="preserve">these commingled domestic and foreign </w:t>
      </w:r>
      <w:r w:rsidRPr="0048567B">
        <w:rPr>
          <w:rStyle w:val="underline"/>
          <w:rFonts w:ascii="Calibri" w:hAnsi="Calibri"/>
          <w:highlight w:val="yellow"/>
        </w:rPr>
        <w:t>policy impulses, the perception of this new ideological threat</w:t>
      </w:r>
      <w:r w:rsidRPr="00757177">
        <w:rPr>
          <w:rFonts w:ascii="Calibri" w:hAnsi="Calibri"/>
          <w:sz w:val="14"/>
        </w:rPr>
        <w:t>, rooted in the Bush Administration’s democracy agenda</w:t>
      </w:r>
      <w:r w:rsidRPr="00757177">
        <w:rPr>
          <w:rFonts w:ascii="Calibri" w:hAnsi="Calibri"/>
        </w:rPr>
        <w:t xml:space="preserve">, </w:t>
      </w:r>
      <w:r w:rsidRPr="0048567B">
        <w:rPr>
          <w:rStyle w:val="underline"/>
          <w:rFonts w:ascii="Calibri" w:hAnsi="Calibri"/>
          <w:highlight w:val="yellow"/>
        </w:rPr>
        <w:t>has hardened the desire to resist American pressures</w:t>
      </w:r>
      <w:r w:rsidRPr="00757177">
        <w:rPr>
          <w:rFonts w:ascii="Calibri" w:hAnsi="Calibri"/>
        </w:rPr>
        <w:t xml:space="preserve">, because </w:t>
      </w:r>
      <w:r w:rsidRPr="0048567B">
        <w:rPr>
          <w:rStyle w:val="underline"/>
          <w:rFonts w:ascii="Calibri" w:hAnsi="Calibri"/>
          <w:highlight w:val="yellow"/>
        </w:rPr>
        <w:t>Russian elites now believe that not only are Moscow’s security interests at risk</w:t>
      </w:r>
      <w:r w:rsidRPr="00757177">
        <w:rPr>
          <w:rFonts w:ascii="Calibri" w:hAnsi="Calibri"/>
        </w:rPr>
        <w:t xml:space="preserve"> from US policies, </w:t>
      </w:r>
      <w:r w:rsidRPr="0048567B">
        <w:rPr>
          <w:rStyle w:val="underline"/>
          <w:rFonts w:ascii="Calibri" w:hAnsi="Calibri"/>
          <w:highlight w:val="yellow"/>
        </w:rPr>
        <w:t>Russia’s very ability to function as a state</w:t>
      </w:r>
      <w:r w:rsidRPr="00757177">
        <w:rPr>
          <w:rFonts w:ascii="Calibri" w:hAnsi="Calibri"/>
        </w:rPr>
        <w:t xml:space="preserve">, </w:t>
      </w:r>
      <w:r w:rsidRPr="00757177">
        <w:rPr>
          <w:rFonts w:ascii="Calibri" w:hAnsi="Calibri"/>
          <w:sz w:val="14"/>
        </w:rPr>
        <w:t>and more prosaically, their power and wealth</w:t>
      </w:r>
      <w:r w:rsidRPr="00757177">
        <w:rPr>
          <w:rFonts w:ascii="Calibri" w:hAnsi="Calibri"/>
        </w:rPr>
        <w:t xml:space="preserve">, </w:t>
      </w:r>
      <w:r w:rsidRPr="0048567B">
        <w:rPr>
          <w:rStyle w:val="underline"/>
          <w:rFonts w:ascii="Calibri" w:hAnsi="Calibri"/>
          <w:highlight w:val="yellow"/>
        </w:rPr>
        <w:t>are</w:t>
      </w:r>
      <w:r w:rsidRPr="00757177">
        <w:rPr>
          <w:rFonts w:ascii="Calibri" w:hAnsi="Calibri"/>
        </w:rPr>
        <w:t xml:space="preserve"> also </w:t>
      </w:r>
      <w:r w:rsidRPr="0048567B">
        <w:rPr>
          <w:rStyle w:val="underline"/>
          <w:rFonts w:ascii="Calibri" w:hAnsi="Calibri"/>
          <w:highlight w:val="yellow"/>
        </w:rPr>
        <w:t>seen to be in danger</w:t>
      </w:r>
      <w:r w:rsidRPr="00757177">
        <w:rPr>
          <w:rFonts w:ascii="Calibri" w:hAnsi="Calibri"/>
        </w:rPr>
        <w:t xml:space="preserve"> </w:t>
      </w:r>
      <w:r w:rsidRPr="00757177">
        <w:rPr>
          <w:rFonts w:ascii="Calibri" w:hAnsi="Calibri"/>
          <w:sz w:val="14"/>
        </w:rPr>
        <w:t xml:space="preserve">from these policies. Arguably then </w:t>
      </w:r>
      <w:r w:rsidRPr="0048567B">
        <w:rPr>
          <w:rStyle w:val="underline"/>
          <w:rFonts w:ascii="Calibri" w:hAnsi="Calibri"/>
          <w:highlight w:val="yellow"/>
        </w:rPr>
        <w:t xml:space="preserve">the demand for </w:t>
      </w:r>
      <w:proofErr w:type="spellStart"/>
      <w:r w:rsidRPr="0048567B">
        <w:rPr>
          <w:rStyle w:val="underline"/>
          <w:rFonts w:ascii="Calibri" w:hAnsi="Calibri"/>
          <w:highlight w:val="yellow"/>
        </w:rPr>
        <w:t>multipolarity</w:t>
      </w:r>
      <w:proofErr w:type="spellEnd"/>
      <w:r w:rsidRPr="0048567B">
        <w:rPr>
          <w:rStyle w:val="underline"/>
          <w:rFonts w:ascii="Calibri" w:hAnsi="Calibri"/>
          <w:highlight w:val="yellow"/>
        </w:rPr>
        <w:t xml:space="preserve"> stems from deeply rooted beliefs within Russia's domestic political culture</w:t>
      </w:r>
      <w:r w:rsidRPr="00757177">
        <w:rPr>
          <w:rFonts w:ascii="Calibri" w:hAnsi="Calibri"/>
          <w:sz w:val="14"/>
        </w:rPr>
        <w:t xml:space="preserve">. John </w:t>
      </w:r>
      <w:proofErr w:type="spellStart"/>
      <w:r w:rsidRPr="00757177">
        <w:rPr>
          <w:rFonts w:ascii="Calibri" w:hAnsi="Calibri"/>
          <w:sz w:val="14"/>
        </w:rPr>
        <w:t>Loewenhardt</w:t>
      </w:r>
      <w:proofErr w:type="spellEnd"/>
      <w:r w:rsidRPr="00757177">
        <w:rPr>
          <w:rFonts w:ascii="Calibri" w:hAnsi="Calibri"/>
          <w:sz w:val="14"/>
        </w:rPr>
        <w:t xml:space="preserve"> reported in 2000 a former member of the Presidential Administration as saying that</w:t>
      </w:r>
      <w:r w:rsidRPr="00757177">
        <w:rPr>
          <w:rFonts w:ascii="Calibri" w:hAnsi="Calibri"/>
        </w:rPr>
        <w:t xml:space="preserve"> </w:t>
      </w:r>
      <w:r w:rsidRPr="0048567B">
        <w:rPr>
          <w:rStyle w:val="underline"/>
          <w:rFonts w:ascii="Calibri" w:hAnsi="Calibri"/>
          <w:highlight w:val="yellow"/>
        </w:rPr>
        <w:t>the perception of Russia as a great power “is a basic element of the self-perception of high bureaucrats</w:t>
      </w:r>
      <w:r w:rsidRPr="00757177">
        <w:rPr>
          <w:rFonts w:ascii="Calibri" w:hAnsi="Calibri"/>
        </w:rPr>
        <w:t xml:space="preserve">.” </w:t>
      </w:r>
      <w:r w:rsidRPr="0048567B">
        <w:rPr>
          <w:rStyle w:val="underline"/>
          <w:rFonts w:ascii="Calibri" w:hAnsi="Calibri"/>
          <w:highlight w:val="yellow"/>
        </w:rPr>
        <w:t>If a political leader were to behave as if Russia was no longer a great power, there would be “a deeply rooted emotional reaction in the population</w:t>
      </w:r>
      <w:r w:rsidRPr="00757177">
        <w:rPr>
          <w:rFonts w:ascii="Calibri" w:hAnsi="Calibri"/>
        </w:rPr>
        <w:t xml:space="preserve">”. </w:t>
      </w:r>
    </w:p>
    <w:p w14:paraId="06402508" w14:textId="77777777" w:rsidR="00BE0979" w:rsidRPr="00757177" w:rsidRDefault="00BE0979" w:rsidP="00BE0979">
      <w:pPr>
        <w:pStyle w:val="Heading4"/>
      </w:pPr>
      <w:r w:rsidRPr="00757177">
        <w:t xml:space="preserve">Status is the defining feature of relations </w:t>
      </w:r>
    </w:p>
    <w:p w14:paraId="65D9659E" w14:textId="77777777" w:rsidR="00BE0979" w:rsidRPr="00757177" w:rsidRDefault="00BE0979" w:rsidP="00BE0979">
      <w:pPr>
        <w:pStyle w:val="tag"/>
        <w:rPr>
          <w:rFonts w:ascii="Calibri" w:hAnsi="Calibri"/>
          <w:b w:val="0"/>
          <w:sz w:val="18"/>
        </w:rPr>
      </w:pPr>
      <w:r w:rsidRPr="00757177">
        <w:rPr>
          <w:rFonts w:ascii="Calibri" w:hAnsi="Calibri"/>
        </w:rPr>
        <w:t>Blank 8</w:t>
      </w:r>
      <w:r w:rsidRPr="00757177">
        <w:rPr>
          <w:rFonts w:ascii="Calibri" w:hAnsi="Calibri"/>
          <w:b w:val="0"/>
        </w:rPr>
        <w:t xml:space="preserve"> </w:t>
      </w:r>
      <w:r w:rsidRPr="00757177">
        <w:rPr>
          <w:rFonts w:ascii="Calibri" w:hAnsi="Calibri"/>
          <w:b w:val="0"/>
          <w:sz w:val="18"/>
        </w:rPr>
        <w:t>(Stephen, Strategic Studies Inst., http://www.strategicstudiesinstitute.army.mil/pdffiles/pub833.pdf)</w:t>
      </w:r>
    </w:p>
    <w:p w14:paraId="601C43B3" w14:textId="77777777" w:rsidR="00BE0979" w:rsidRPr="00757177" w:rsidRDefault="00BE0979" w:rsidP="00E12FBB">
      <w:pPr>
        <w:pStyle w:val="card"/>
        <w:ind w:left="0"/>
        <w:rPr>
          <w:rFonts w:ascii="Calibri" w:hAnsi="Calibri"/>
          <w:sz w:val="14"/>
        </w:rPr>
      </w:pPr>
      <w:r w:rsidRPr="0048567B">
        <w:rPr>
          <w:rStyle w:val="underline"/>
          <w:rFonts w:ascii="Calibri" w:hAnsi="Calibri"/>
          <w:highlight w:val="yellow"/>
        </w:rPr>
        <w:t xml:space="preserve">This demand lies at the heart of the issue </w:t>
      </w:r>
      <w:proofErr w:type="gramStart"/>
      <w:r w:rsidRPr="0048567B">
        <w:rPr>
          <w:rStyle w:val="underline"/>
          <w:rFonts w:ascii="Calibri" w:hAnsi="Calibri"/>
          <w:highlight w:val="yellow"/>
        </w:rPr>
        <w:t>because  Moscow</w:t>
      </w:r>
      <w:proofErr w:type="gramEnd"/>
      <w:r w:rsidRPr="00757177">
        <w:rPr>
          <w:rFonts w:ascii="Calibri" w:hAnsi="Calibri"/>
        </w:rPr>
        <w:t xml:space="preserve"> </w:t>
      </w:r>
      <w:r w:rsidRPr="00757177">
        <w:rPr>
          <w:rFonts w:ascii="Calibri" w:hAnsi="Calibri"/>
          <w:sz w:val="14"/>
        </w:rPr>
        <w:t xml:space="preserve">at the very least </w:t>
      </w:r>
      <w:r w:rsidRPr="0048567B">
        <w:rPr>
          <w:rStyle w:val="underline"/>
          <w:rFonts w:ascii="Calibri" w:hAnsi="Calibri"/>
          <w:highlight w:val="yellow"/>
        </w:rPr>
        <w:t>believes that</w:t>
      </w:r>
      <w:r w:rsidRPr="00757177">
        <w:rPr>
          <w:rFonts w:ascii="Calibri" w:hAnsi="Calibri"/>
        </w:rPr>
        <w:t xml:space="preserve"> </w:t>
      </w:r>
      <w:r w:rsidRPr="00757177">
        <w:rPr>
          <w:rFonts w:ascii="Calibri" w:hAnsi="Calibri"/>
          <w:sz w:val="14"/>
        </w:rPr>
        <w:t xml:space="preserve">the West as a 4 whole, and particularly </w:t>
      </w:r>
      <w:r w:rsidRPr="0048567B">
        <w:rPr>
          <w:rStyle w:val="underline"/>
          <w:rFonts w:ascii="Calibri" w:hAnsi="Calibri"/>
          <w:highlight w:val="yellow"/>
        </w:rPr>
        <w:t>America, do not take it or its  interests seriously</w:t>
      </w:r>
      <w:r w:rsidRPr="00757177">
        <w:rPr>
          <w:rFonts w:ascii="Calibri" w:hAnsi="Calibri"/>
        </w:rPr>
        <w:t xml:space="preserve"> </w:t>
      </w:r>
      <w:r w:rsidRPr="00757177">
        <w:rPr>
          <w:rFonts w:ascii="Calibri" w:hAnsi="Calibri"/>
          <w:sz w:val="14"/>
        </w:rPr>
        <w:t xml:space="preserve">enough. And, as suggested </w:t>
      </w:r>
      <w:proofErr w:type="gramStart"/>
      <w:r w:rsidRPr="00757177">
        <w:rPr>
          <w:rFonts w:ascii="Calibri" w:hAnsi="Calibri"/>
          <w:sz w:val="14"/>
        </w:rPr>
        <w:t>above  by</w:t>
      </w:r>
      <w:proofErr w:type="gramEnd"/>
      <w:r w:rsidRPr="00757177">
        <w:rPr>
          <w:rFonts w:ascii="Calibri" w:hAnsi="Calibri"/>
          <w:sz w:val="14"/>
        </w:rPr>
        <w:t xml:space="preserve"> a U.S. official,</w:t>
      </w:r>
      <w:r w:rsidRPr="00757177">
        <w:rPr>
          <w:rFonts w:ascii="Calibri" w:hAnsi="Calibri"/>
        </w:rPr>
        <w:t xml:space="preserve"> </w:t>
      </w:r>
      <w:r w:rsidRPr="0048567B">
        <w:rPr>
          <w:rStyle w:val="underline"/>
          <w:rFonts w:ascii="Calibri" w:hAnsi="Calibri"/>
          <w:highlight w:val="yellow"/>
        </w:rPr>
        <w:t>it is possible that we have an outright  rivalry over the entire or most of the two states’ bilateral  political agendas whereby Russia’s purpose is simply  to fight American policy</w:t>
      </w:r>
      <w:r w:rsidRPr="00757177">
        <w:rPr>
          <w:rFonts w:ascii="Calibri" w:hAnsi="Calibri"/>
        </w:rPr>
        <w:t xml:space="preserve">. Thus </w:t>
      </w:r>
      <w:r w:rsidRPr="0048567B">
        <w:rPr>
          <w:rStyle w:val="underline"/>
          <w:rFonts w:ascii="Calibri" w:hAnsi="Calibri"/>
          <w:highlight w:val="yellow"/>
        </w:rPr>
        <w:t xml:space="preserve">what is at stake in </w:t>
      </w:r>
      <w:proofErr w:type="gramStart"/>
      <w:r w:rsidRPr="0048567B">
        <w:rPr>
          <w:rStyle w:val="underline"/>
          <w:rFonts w:ascii="Calibri" w:hAnsi="Calibri"/>
          <w:highlight w:val="yellow"/>
        </w:rPr>
        <w:t>the  Russo</w:t>
      </w:r>
      <w:proofErr w:type="gramEnd"/>
      <w:r w:rsidRPr="0048567B">
        <w:rPr>
          <w:rStyle w:val="underline"/>
          <w:rFonts w:ascii="Calibri" w:hAnsi="Calibri"/>
          <w:highlight w:val="yellow"/>
        </w:rPr>
        <w:t>-American relationship is Russia’s resentment  of American power and the way it is displayed,  particularly in regions</w:t>
      </w:r>
      <w:r w:rsidRPr="00757177">
        <w:rPr>
          <w:rFonts w:ascii="Calibri" w:hAnsi="Calibri"/>
        </w:rPr>
        <w:t xml:space="preserve"> that </w:t>
      </w:r>
      <w:r w:rsidRPr="0048567B">
        <w:rPr>
          <w:rStyle w:val="underline"/>
          <w:rFonts w:ascii="Calibri" w:hAnsi="Calibri"/>
          <w:highlight w:val="yellow"/>
        </w:rPr>
        <w:t>Moscow wants to dominate</w:t>
      </w:r>
      <w:r w:rsidRPr="00757177">
        <w:rPr>
          <w:rFonts w:ascii="Calibri" w:hAnsi="Calibri"/>
        </w:rPr>
        <w:t xml:space="preserve">.  </w:t>
      </w:r>
      <w:r w:rsidRPr="00757177">
        <w:rPr>
          <w:rFonts w:ascii="Calibri" w:hAnsi="Calibri"/>
          <w:sz w:val="14"/>
        </w:rPr>
        <w:t xml:space="preserve">In other words, Russia, like the late comedian </w:t>
      </w:r>
      <w:proofErr w:type="gramStart"/>
      <w:r w:rsidRPr="00757177">
        <w:rPr>
          <w:rFonts w:ascii="Calibri" w:hAnsi="Calibri"/>
          <w:sz w:val="14"/>
        </w:rPr>
        <w:t>Rodney  Dangerfield</w:t>
      </w:r>
      <w:proofErr w:type="gramEnd"/>
      <w:r w:rsidRPr="00757177">
        <w:rPr>
          <w:rFonts w:ascii="Calibri" w:hAnsi="Calibri"/>
          <w:sz w:val="14"/>
        </w:rPr>
        <w:t xml:space="preserve">, constantly laments that it doesn’t get any  or enough respect from America. Putin’s </w:t>
      </w:r>
      <w:proofErr w:type="gramStart"/>
      <w:r w:rsidRPr="00757177">
        <w:rPr>
          <w:rFonts w:ascii="Calibri" w:hAnsi="Calibri"/>
          <w:sz w:val="14"/>
        </w:rPr>
        <w:t>presidential  envoy</w:t>
      </w:r>
      <w:proofErr w:type="gramEnd"/>
      <w:r w:rsidRPr="00757177">
        <w:rPr>
          <w:rFonts w:ascii="Calibri" w:hAnsi="Calibri"/>
          <w:sz w:val="14"/>
        </w:rPr>
        <w:t xml:space="preserve"> for relations with the European Union (EU),  Sergei </w:t>
      </w:r>
      <w:proofErr w:type="spellStart"/>
      <w:r w:rsidRPr="00757177">
        <w:rPr>
          <w:rFonts w:ascii="Calibri" w:hAnsi="Calibri"/>
          <w:sz w:val="14"/>
        </w:rPr>
        <w:t>Yastrzhembskiy</w:t>
      </w:r>
      <w:proofErr w:type="spellEnd"/>
      <w:r w:rsidRPr="00757177">
        <w:rPr>
          <w:rFonts w:ascii="Calibri" w:hAnsi="Calibri"/>
          <w:sz w:val="14"/>
        </w:rPr>
        <w:t xml:space="preserve">, stated that this was Russia’s  main objection to recent developments in world  politics. </w:t>
      </w:r>
      <w:proofErr w:type="gramStart"/>
      <w:r w:rsidRPr="00757177">
        <w:rPr>
          <w:rFonts w:ascii="Calibri" w:hAnsi="Calibri"/>
          <w:sz w:val="14"/>
        </w:rPr>
        <w:t>14  Similarly</w:t>
      </w:r>
      <w:proofErr w:type="gramEnd"/>
      <w:r w:rsidRPr="00757177">
        <w:rPr>
          <w:rFonts w:ascii="Calibri" w:hAnsi="Calibri"/>
          <w:sz w:val="14"/>
        </w:rPr>
        <w:t xml:space="preserve"> Russian Ambassador to America  Yuri </w:t>
      </w:r>
      <w:proofErr w:type="spellStart"/>
      <w:r w:rsidRPr="00757177">
        <w:rPr>
          <w:rFonts w:ascii="Calibri" w:hAnsi="Calibri"/>
          <w:sz w:val="14"/>
        </w:rPr>
        <w:t>Ushakov</w:t>
      </w:r>
      <w:proofErr w:type="spellEnd"/>
      <w:r w:rsidRPr="00757177">
        <w:rPr>
          <w:rFonts w:ascii="Calibri" w:hAnsi="Calibri"/>
          <w:sz w:val="14"/>
        </w:rPr>
        <w:t xml:space="preserve"> recently echoed that statement. </w:t>
      </w:r>
    </w:p>
    <w:p w14:paraId="375E1A0C" w14:textId="2243F3A3" w:rsidR="00BE0979" w:rsidRPr="00757177" w:rsidRDefault="00BE0979" w:rsidP="00BE0979">
      <w:pPr>
        <w:pStyle w:val="Heading3"/>
      </w:pPr>
      <w:r w:rsidRPr="00757177">
        <w:lastRenderedPageBreak/>
        <w:t xml:space="preserve">Link </w:t>
      </w:r>
      <w:r w:rsidR="004D5C10">
        <w:t xml:space="preserve">booster </w:t>
      </w:r>
      <w:r w:rsidRPr="00757177">
        <w:t>– US Key</w:t>
      </w:r>
    </w:p>
    <w:p w14:paraId="301A070B" w14:textId="77777777" w:rsidR="00BE0979" w:rsidRPr="00757177" w:rsidRDefault="00BE0979" w:rsidP="00E12FBB">
      <w:pPr>
        <w:pStyle w:val="Heading4"/>
      </w:pPr>
      <w:r w:rsidRPr="00757177">
        <w:t>U.S. policy drives Russian motives – It’s not just the mechanism or outcomes that structure their reactions</w:t>
      </w:r>
    </w:p>
    <w:p w14:paraId="718CEBD0" w14:textId="77777777" w:rsidR="00BE0979" w:rsidRPr="00757177" w:rsidRDefault="00BE0979" w:rsidP="00BE0979">
      <w:pPr>
        <w:pStyle w:val="tag"/>
        <w:rPr>
          <w:rFonts w:ascii="Calibri" w:hAnsi="Calibri"/>
          <w:b w:val="0"/>
          <w:sz w:val="18"/>
        </w:rPr>
      </w:pPr>
      <w:proofErr w:type="spellStart"/>
      <w:r w:rsidRPr="00757177">
        <w:rPr>
          <w:rFonts w:ascii="Calibri" w:hAnsi="Calibri"/>
        </w:rPr>
        <w:t>Kuchins</w:t>
      </w:r>
      <w:proofErr w:type="spellEnd"/>
      <w:r w:rsidRPr="00757177">
        <w:rPr>
          <w:rFonts w:ascii="Calibri" w:hAnsi="Calibri"/>
        </w:rPr>
        <w:t xml:space="preserve"> 11</w:t>
      </w:r>
      <w:r w:rsidRPr="00757177">
        <w:rPr>
          <w:rFonts w:ascii="Calibri" w:hAnsi="Calibri"/>
          <w:b w:val="0"/>
        </w:rPr>
        <w:t xml:space="preserve"> </w:t>
      </w:r>
      <w:r w:rsidRPr="00757177">
        <w:rPr>
          <w:rFonts w:ascii="Calibri" w:hAnsi="Calibri"/>
          <w:b w:val="0"/>
          <w:sz w:val="18"/>
        </w:rPr>
        <w:t>(Andy, CSIS, http://csis.org/files/publication/110613_kuchins_CapacityResolve_Web.pdf)</w:t>
      </w:r>
    </w:p>
    <w:p w14:paraId="463F7AF4" w14:textId="77777777" w:rsidR="00BE0979" w:rsidRPr="00757177" w:rsidRDefault="00BE0979" w:rsidP="00E12FBB">
      <w:pPr>
        <w:pStyle w:val="card"/>
        <w:ind w:left="0"/>
        <w:rPr>
          <w:rFonts w:ascii="Calibri" w:hAnsi="Calibri"/>
        </w:rPr>
      </w:pPr>
      <w:r w:rsidRPr="0048567B">
        <w:rPr>
          <w:rStyle w:val="underline"/>
          <w:rFonts w:ascii="Calibri" w:hAnsi="Calibri"/>
          <w:highlight w:val="yellow"/>
        </w:rPr>
        <w:t>Russian perceptions of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and its role</w:t>
      </w:r>
      <w:r w:rsidRPr="00757177">
        <w:rPr>
          <w:rFonts w:ascii="Calibri" w:hAnsi="Calibri"/>
        </w:rPr>
        <w:t xml:space="preserve"> </w:t>
      </w:r>
      <w:r w:rsidRPr="00757177">
        <w:rPr>
          <w:rFonts w:ascii="Calibri" w:hAnsi="Calibri"/>
          <w:sz w:val="14"/>
        </w:rPr>
        <w:t xml:space="preserve">in the world </w:t>
      </w:r>
      <w:r w:rsidRPr="0048567B">
        <w:rPr>
          <w:rStyle w:val="underline"/>
          <w:rFonts w:ascii="Calibri" w:hAnsi="Calibri"/>
          <w:highlight w:val="yellow"/>
        </w:rPr>
        <w:t>provide a powerful lens</w:t>
      </w:r>
      <w:r w:rsidRPr="00757177">
        <w:rPr>
          <w:rFonts w:ascii="Calibri" w:hAnsi="Calibri"/>
        </w:rPr>
        <w:t xml:space="preserve"> not only  </w:t>
      </w:r>
      <w:r w:rsidRPr="0048567B">
        <w:rPr>
          <w:rStyle w:val="underline"/>
          <w:rFonts w:ascii="Calibri" w:hAnsi="Calibri"/>
          <w:highlight w:val="yellow"/>
        </w:rPr>
        <w:t>for framing how Russia conceives its</w:t>
      </w:r>
      <w:r w:rsidRPr="00757177">
        <w:rPr>
          <w:rFonts w:ascii="Calibri" w:hAnsi="Calibri"/>
        </w:rPr>
        <w:t xml:space="preserve"> </w:t>
      </w:r>
      <w:r w:rsidRPr="00757177">
        <w:rPr>
          <w:rFonts w:ascii="Calibri" w:hAnsi="Calibri"/>
          <w:sz w:val="14"/>
        </w:rPr>
        <w:t xml:space="preserve">foreign and security </w:t>
      </w:r>
      <w:r w:rsidRPr="0048567B">
        <w:rPr>
          <w:rStyle w:val="underline"/>
          <w:rFonts w:ascii="Calibri" w:hAnsi="Calibri"/>
          <w:highlight w:val="yellow"/>
        </w:rPr>
        <w:t>policies</w:t>
      </w:r>
      <w:r w:rsidRPr="00757177">
        <w:rPr>
          <w:rFonts w:ascii="Calibri" w:hAnsi="Calibri"/>
        </w:rPr>
        <w:t>—</w:t>
      </w:r>
      <w:r w:rsidRPr="00757177">
        <w:rPr>
          <w:rFonts w:ascii="Calibri" w:hAnsi="Calibri"/>
          <w:sz w:val="14"/>
        </w:rPr>
        <w:t>far more broadly than U.S.- Russia bilateral relations—</w:t>
      </w:r>
      <w:r w:rsidRPr="0048567B">
        <w:rPr>
          <w:rStyle w:val="underline"/>
          <w:rFonts w:ascii="Calibri" w:hAnsi="Calibri"/>
          <w:highlight w:val="yellow"/>
        </w:rPr>
        <w:t>but also for understanding</w:t>
      </w:r>
      <w:r w:rsidRPr="00757177">
        <w:rPr>
          <w:rStyle w:val="underline"/>
          <w:rFonts w:ascii="Calibri" w:hAnsi="Calibri"/>
        </w:rPr>
        <w:t xml:space="preserve"> </w:t>
      </w:r>
      <w:r w:rsidRPr="00757177">
        <w:rPr>
          <w:rFonts w:ascii="Calibri" w:hAnsi="Calibri"/>
          <w:sz w:val="14"/>
        </w:rPr>
        <w:t xml:space="preserve">deeply rooted notions of contemporary </w:t>
      </w:r>
      <w:r w:rsidRPr="0048567B">
        <w:rPr>
          <w:rStyle w:val="underline"/>
          <w:rFonts w:ascii="Calibri" w:hAnsi="Calibri"/>
          <w:highlight w:val="yellow"/>
        </w:rPr>
        <w:t>Russian identity and</w:t>
      </w:r>
      <w:r w:rsidRPr="00757177">
        <w:rPr>
          <w:rFonts w:ascii="Calibri" w:hAnsi="Calibri"/>
        </w:rPr>
        <w:t xml:space="preserve"> </w:t>
      </w:r>
      <w:r w:rsidRPr="00757177">
        <w:rPr>
          <w:rFonts w:ascii="Calibri" w:hAnsi="Calibri"/>
          <w:sz w:val="14"/>
        </w:rPr>
        <w:t>even</w:t>
      </w:r>
      <w:r w:rsidRPr="00757177">
        <w:rPr>
          <w:rFonts w:ascii="Calibri" w:hAnsi="Calibri"/>
        </w:rPr>
        <w:t xml:space="preserve"> </w:t>
      </w:r>
      <w:r w:rsidRPr="0048567B">
        <w:rPr>
          <w:rStyle w:val="underline"/>
          <w:rFonts w:ascii="Calibri" w:hAnsi="Calibri"/>
          <w:highlight w:val="yellow"/>
        </w:rPr>
        <w:t>its domestic political system</w:t>
      </w:r>
      <w:r w:rsidRPr="00757177">
        <w:rPr>
          <w:rFonts w:ascii="Calibri" w:hAnsi="Calibri"/>
        </w:rPr>
        <w:t xml:space="preserve">. </w:t>
      </w:r>
      <w:r w:rsidRPr="00757177">
        <w:rPr>
          <w:rFonts w:ascii="Calibri" w:hAnsi="Calibri"/>
          <w:sz w:val="14"/>
        </w:rPr>
        <w:t xml:space="preserve">For most of the second half of the </w:t>
      </w:r>
      <w:proofErr w:type="gramStart"/>
      <w:r w:rsidRPr="00757177">
        <w:rPr>
          <w:rFonts w:ascii="Calibri" w:hAnsi="Calibri"/>
          <w:sz w:val="14"/>
        </w:rPr>
        <w:t>twentieth  century</w:t>
      </w:r>
      <w:proofErr w:type="gramEnd"/>
      <w:r w:rsidRPr="00757177">
        <w:rPr>
          <w:rFonts w:ascii="Calibri" w:hAnsi="Calibri"/>
          <w:sz w:val="14"/>
        </w:rPr>
        <w:t xml:space="preserve"> the United States and the Soviet Union were locked in a competitive struggle for global  power and hegemony, and each country viewed its adversary as the principal “other” around  which much of each country’s identity and foreign policy revolved. The collapse of the </w:t>
      </w:r>
      <w:proofErr w:type="gramStart"/>
      <w:r w:rsidRPr="00757177">
        <w:rPr>
          <w:rFonts w:ascii="Calibri" w:hAnsi="Calibri"/>
          <w:sz w:val="14"/>
        </w:rPr>
        <w:t>Soviet  Union</w:t>
      </w:r>
      <w:proofErr w:type="gramEnd"/>
      <w:r w:rsidRPr="00757177">
        <w:rPr>
          <w:rFonts w:ascii="Calibri" w:hAnsi="Calibri"/>
          <w:sz w:val="14"/>
        </w:rPr>
        <w:t xml:space="preserve"> was a searing event for citizens of Russia as well as the other newly sovereign states of the  region, yet </w:t>
      </w:r>
      <w:r w:rsidRPr="0048567B">
        <w:rPr>
          <w:rStyle w:val="underline"/>
          <w:rFonts w:ascii="Calibri" w:hAnsi="Calibri"/>
          <w:highlight w:val="yellow"/>
        </w:rPr>
        <w:t>for most policymakers and elites in Moscow old habits of measuring success or failure  through a U.S.-centric prism have endured</w:t>
      </w:r>
      <w:r w:rsidRPr="00757177">
        <w:rPr>
          <w:rFonts w:ascii="Calibri" w:hAnsi="Calibri"/>
        </w:rPr>
        <w:t xml:space="preserve">. </w:t>
      </w:r>
      <w:r w:rsidRPr="00757177">
        <w:rPr>
          <w:rFonts w:ascii="Calibri" w:hAnsi="Calibri"/>
          <w:sz w:val="14"/>
        </w:rPr>
        <w:t xml:space="preserve">Now, nearly 20 years past the Soviet collapse, </w:t>
      </w:r>
      <w:r w:rsidRPr="0048567B">
        <w:rPr>
          <w:rStyle w:val="underline"/>
          <w:rFonts w:ascii="Calibri" w:hAnsi="Calibri"/>
          <w:highlight w:val="yellow"/>
        </w:rPr>
        <w:t>perceptions of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probably </w:t>
      </w:r>
      <w:r w:rsidRPr="0048567B">
        <w:rPr>
          <w:rStyle w:val="underline"/>
          <w:rFonts w:ascii="Calibri" w:hAnsi="Calibri"/>
          <w:highlight w:val="yellow"/>
        </w:rPr>
        <w:t>remain more significant for Russia</w:t>
      </w:r>
      <w:r w:rsidRPr="00757177">
        <w:rPr>
          <w:rFonts w:ascii="Calibri" w:hAnsi="Calibri"/>
        </w:rPr>
        <w:t xml:space="preserve"> </w:t>
      </w:r>
      <w:r w:rsidRPr="00757177">
        <w:rPr>
          <w:rFonts w:ascii="Calibri" w:hAnsi="Calibri"/>
          <w:sz w:val="14"/>
        </w:rPr>
        <w:t xml:space="preserve">than for any other </w:t>
      </w:r>
      <w:proofErr w:type="gramStart"/>
      <w:r w:rsidRPr="00757177">
        <w:rPr>
          <w:rFonts w:ascii="Calibri" w:hAnsi="Calibri"/>
          <w:sz w:val="14"/>
        </w:rPr>
        <w:t>country  in</w:t>
      </w:r>
      <w:proofErr w:type="gramEnd"/>
      <w:r w:rsidRPr="00757177">
        <w:rPr>
          <w:rFonts w:ascii="Calibri" w:hAnsi="Calibri"/>
          <w:sz w:val="14"/>
        </w:rPr>
        <w:t xml:space="preserve"> this study</w:t>
      </w:r>
      <w:r w:rsidRPr="00757177">
        <w:rPr>
          <w:rFonts w:ascii="Calibri" w:hAnsi="Calibri"/>
        </w:rPr>
        <w:t xml:space="preserve">. </w:t>
      </w:r>
    </w:p>
    <w:p w14:paraId="0C5CCE2B" w14:textId="77777777" w:rsidR="00BE0979" w:rsidRPr="00757177" w:rsidRDefault="00BE0979" w:rsidP="00BE0979">
      <w:pPr>
        <w:pStyle w:val="Heading4"/>
      </w:pPr>
      <w:r w:rsidRPr="00757177">
        <w:t>Anti-US expansionism is the ideology drives Russian foreign policy – Only a link, never a turn if the U.S. is involved</w:t>
      </w:r>
    </w:p>
    <w:p w14:paraId="5F5DEDD5" w14:textId="77777777" w:rsidR="00BE0979" w:rsidRPr="00757177" w:rsidRDefault="00BE0979" w:rsidP="00BE0979">
      <w:pPr>
        <w:pStyle w:val="tag"/>
        <w:rPr>
          <w:rFonts w:ascii="Calibri" w:hAnsi="Calibri"/>
          <w:b w:val="0"/>
          <w:sz w:val="16"/>
        </w:rPr>
      </w:pPr>
      <w:proofErr w:type="spellStart"/>
      <w:r w:rsidRPr="00757177">
        <w:rPr>
          <w:rFonts w:ascii="Calibri" w:hAnsi="Calibri"/>
        </w:rPr>
        <w:t>Laquer</w:t>
      </w:r>
      <w:proofErr w:type="spellEnd"/>
      <w:r w:rsidRPr="00757177">
        <w:rPr>
          <w:rFonts w:ascii="Calibri" w:hAnsi="Calibri"/>
        </w:rPr>
        <w:t xml:space="preserve"> 9</w:t>
      </w:r>
      <w:r w:rsidRPr="00757177">
        <w:rPr>
          <w:rFonts w:ascii="Calibri" w:hAnsi="Calibri"/>
          <w:b w:val="0"/>
        </w:rPr>
        <w:t xml:space="preserve"> </w:t>
      </w:r>
      <w:r w:rsidRPr="00757177">
        <w:rPr>
          <w:rFonts w:ascii="Calibri" w:hAnsi="Calibri"/>
          <w:b w:val="0"/>
          <w:sz w:val="16"/>
        </w:rPr>
        <w:t xml:space="preserve">(Walter, CSIS, </w:t>
      </w:r>
      <w:proofErr w:type="spellStart"/>
      <w:r w:rsidRPr="00757177">
        <w:rPr>
          <w:rFonts w:ascii="Calibri" w:hAnsi="Calibri"/>
          <w:b w:val="0"/>
          <w:sz w:val="16"/>
        </w:rPr>
        <w:t>Harvards</w:t>
      </w:r>
      <w:proofErr w:type="spellEnd"/>
      <w:r w:rsidRPr="00757177">
        <w:rPr>
          <w:rFonts w:ascii="Calibri" w:hAnsi="Calibri"/>
          <w:b w:val="0"/>
          <w:sz w:val="16"/>
        </w:rPr>
        <w:t xml:space="preserve"> MESH project, http://blogs.law.harvard.edu/mesh/files/2009/10/russia_islam_laqueur.pdf)</w:t>
      </w:r>
    </w:p>
    <w:p w14:paraId="3179F6A5" w14:textId="77777777" w:rsidR="00BE0979" w:rsidRPr="00757177" w:rsidRDefault="00BE0979" w:rsidP="00E12FBB">
      <w:pPr>
        <w:pStyle w:val="card"/>
        <w:ind w:left="0"/>
        <w:rPr>
          <w:rStyle w:val="underline"/>
          <w:rFonts w:ascii="Calibri" w:hAnsi="Calibri"/>
        </w:rPr>
      </w:pPr>
      <w:r w:rsidRPr="0048567B">
        <w:rPr>
          <w:rStyle w:val="underline"/>
          <w:rFonts w:ascii="Calibri" w:hAnsi="Calibri"/>
          <w:highlight w:val="yellow"/>
        </w:rPr>
        <w:t xml:space="preserve">The nationalist right-wingers, both </w:t>
      </w:r>
      <w:proofErr w:type="gramStart"/>
      <w:r w:rsidRPr="0048567B">
        <w:rPr>
          <w:rStyle w:val="underline"/>
          <w:rFonts w:ascii="Calibri" w:hAnsi="Calibri"/>
          <w:highlight w:val="yellow"/>
        </w:rPr>
        <w:t>moderate  and</w:t>
      </w:r>
      <w:proofErr w:type="gramEnd"/>
      <w:r w:rsidRPr="0048567B">
        <w:rPr>
          <w:rStyle w:val="underline"/>
          <w:rFonts w:ascii="Calibri" w:hAnsi="Calibri"/>
          <w:highlight w:val="yellow"/>
        </w:rPr>
        <w:t xml:space="preserve"> extremist, agree that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757177">
        <w:rPr>
          <w:rFonts w:ascii="Calibri" w:hAnsi="Calibri"/>
          <w:sz w:val="12"/>
        </w:rPr>
        <w:t>and its European allies</w:t>
      </w:r>
      <w:r w:rsidRPr="00757177">
        <w:rPr>
          <w:rFonts w:ascii="Calibri" w:hAnsi="Calibri"/>
        </w:rPr>
        <w:t xml:space="preserve"> </w:t>
      </w:r>
      <w:r w:rsidRPr="0048567B">
        <w:rPr>
          <w:rStyle w:val="underline"/>
          <w:rFonts w:ascii="Calibri" w:hAnsi="Calibri"/>
          <w:highlight w:val="yellow"/>
        </w:rPr>
        <w:t>are Russia’s most  dangerous enemies</w:t>
      </w:r>
      <w:r w:rsidRPr="00757177">
        <w:rPr>
          <w:rFonts w:ascii="Calibri" w:hAnsi="Calibri"/>
        </w:rPr>
        <w:t xml:space="preserve"> </w:t>
      </w:r>
      <w:r w:rsidRPr="00757177">
        <w:rPr>
          <w:rFonts w:ascii="Calibri" w:hAnsi="Calibri"/>
          <w:sz w:val="14"/>
        </w:rPr>
        <w:t xml:space="preserve">by far. The fact that </w:t>
      </w:r>
      <w:proofErr w:type="gramStart"/>
      <w:r w:rsidRPr="00757177">
        <w:rPr>
          <w:rFonts w:ascii="Calibri" w:hAnsi="Calibri"/>
          <w:sz w:val="14"/>
        </w:rPr>
        <w:t>the  Soviet</w:t>
      </w:r>
      <w:proofErr w:type="gramEnd"/>
      <w:r w:rsidRPr="00757177">
        <w:rPr>
          <w:rFonts w:ascii="Calibri" w:hAnsi="Calibri"/>
          <w:sz w:val="14"/>
        </w:rPr>
        <w:t xml:space="preserve"> Union lost out in the Cold War and  eventually collapsed seemed to confirm Russian fears. </w:t>
      </w:r>
      <w:r w:rsidRPr="0048567B">
        <w:rPr>
          <w:rStyle w:val="underline"/>
          <w:rFonts w:ascii="Calibri" w:hAnsi="Calibri"/>
          <w:highlight w:val="yellow"/>
        </w:rPr>
        <w:t xml:space="preserve">This has shaped Russian </w:t>
      </w:r>
      <w:proofErr w:type="gramStart"/>
      <w:r w:rsidRPr="0048567B">
        <w:rPr>
          <w:rStyle w:val="underline"/>
          <w:rFonts w:ascii="Calibri" w:hAnsi="Calibri"/>
          <w:highlight w:val="yellow"/>
        </w:rPr>
        <w:t>strategy</w:t>
      </w:r>
      <w:r w:rsidRPr="00757177">
        <w:rPr>
          <w:rFonts w:ascii="Calibri" w:hAnsi="Calibri"/>
        </w:rPr>
        <w:t xml:space="preserve">  </w:t>
      </w:r>
      <w:r w:rsidRPr="00757177">
        <w:rPr>
          <w:rFonts w:ascii="Calibri" w:hAnsi="Calibri"/>
          <w:sz w:val="14"/>
        </w:rPr>
        <w:t>to</w:t>
      </w:r>
      <w:proofErr w:type="gramEnd"/>
      <w:r w:rsidRPr="00757177">
        <w:rPr>
          <w:rFonts w:ascii="Calibri" w:hAnsi="Calibri"/>
          <w:sz w:val="14"/>
        </w:rPr>
        <w:t xml:space="preserve"> the present day, and probably will do so in  the foreseeable future. Even if the more extreme fantasies about American intrigues </w:t>
      </w:r>
      <w:proofErr w:type="gramStart"/>
      <w:r w:rsidRPr="00757177">
        <w:rPr>
          <w:rFonts w:ascii="Calibri" w:hAnsi="Calibri"/>
          <w:sz w:val="14"/>
        </w:rPr>
        <w:t>and  crimes</w:t>
      </w:r>
      <w:proofErr w:type="gramEnd"/>
      <w:r w:rsidRPr="00757177">
        <w:rPr>
          <w:rFonts w:ascii="Calibri" w:hAnsi="Calibri"/>
          <w:sz w:val="14"/>
        </w:rPr>
        <w:t xml:space="preserve"> are not shared by  the mainstream  Russian establishment,</w:t>
      </w:r>
      <w:r w:rsidRPr="00757177">
        <w:rPr>
          <w:rFonts w:ascii="Calibri" w:hAnsi="Calibri"/>
        </w:rPr>
        <w:t xml:space="preserve"> </w:t>
      </w:r>
      <w:r w:rsidRPr="0048567B">
        <w:rPr>
          <w:rStyle w:val="underline"/>
          <w:rFonts w:ascii="Calibri" w:hAnsi="Calibri"/>
          <w:highlight w:val="yellow"/>
        </w:rPr>
        <w:t>the preoccupation  with America has blinded large sections of  the Russian elite to other threats facing their  country</w:t>
      </w:r>
      <w:r w:rsidRPr="00757177">
        <w:rPr>
          <w:rFonts w:ascii="Calibri" w:hAnsi="Calibri"/>
        </w:rPr>
        <w:t xml:space="preserve">. </w:t>
      </w:r>
      <w:r w:rsidRPr="00757177">
        <w:rPr>
          <w:rFonts w:ascii="Calibri" w:hAnsi="Calibri"/>
          <w:sz w:val="12"/>
        </w:rPr>
        <w:t xml:space="preserve">Foremost among these is demographic decline: the shrinking of Russia. The </w:t>
      </w:r>
      <w:proofErr w:type="gramStart"/>
      <w:r w:rsidRPr="00757177">
        <w:rPr>
          <w:rFonts w:ascii="Calibri" w:hAnsi="Calibri"/>
          <w:sz w:val="12"/>
        </w:rPr>
        <w:t>political  repercussions</w:t>
      </w:r>
      <w:proofErr w:type="gramEnd"/>
      <w:r w:rsidRPr="00757177">
        <w:rPr>
          <w:rFonts w:ascii="Calibri" w:hAnsi="Calibri"/>
          <w:sz w:val="12"/>
        </w:rPr>
        <w:t xml:space="preserve"> of this disaster are far from  fully clear among those shaping Russian policy, both vis-à-vis the Muslim minority at  home and Islam in Russian foreign policy. Islam expert </w:t>
      </w:r>
      <w:proofErr w:type="spellStart"/>
      <w:r w:rsidRPr="00757177">
        <w:rPr>
          <w:rFonts w:ascii="Calibri" w:hAnsi="Calibri"/>
          <w:sz w:val="12"/>
        </w:rPr>
        <w:t>Malashenko</w:t>
      </w:r>
      <w:proofErr w:type="spellEnd"/>
      <w:r w:rsidRPr="00757177">
        <w:rPr>
          <w:rFonts w:ascii="Calibri" w:hAnsi="Calibri"/>
          <w:sz w:val="12"/>
        </w:rPr>
        <w:t xml:space="preserve">, for example, believes that neither in the short term nor </w:t>
      </w:r>
      <w:proofErr w:type="gramStart"/>
      <w:r w:rsidRPr="00757177">
        <w:rPr>
          <w:rFonts w:ascii="Calibri" w:hAnsi="Calibri"/>
          <w:sz w:val="12"/>
        </w:rPr>
        <w:t>by  2050</w:t>
      </w:r>
      <w:proofErr w:type="gramEnd"/>
      <w:r w:rsidRPr="00757177">
        <w:rPr>
          <w:rFonts w:ascii="Calibri" w:hAnsi="Calibri"/>
          <w:sz w:val="12"/>
        </w:rPr>
        <w:t xml:space="preserve"> will there be any reason to speak of the  Islamization of Russia. Other observers </w:t>
      </w:r>
      <w:proofErr w:type="gramStart"/>
      <w:r w:rsidRPr="00757177">
        <w:rPr>
          <w:rFonts w:ascii="Calibri" w:hAnsi="Calibri"/>
          <w:sz w:val="12"/>
        </w:rPr>
        <w:t>take  a</w:t>
      </w:r>
      <w:proofErr w:type="gramEnd"/>
      <w:r w:rsidRPr="00757177">
        <w:rPr>
          <w:rFonts w:ascii="Calibri" w:hAnsi="Calibri"/>
          <w:sz w:val="12"/>
        </w:rPr>
        <w:t xml:space="preserve"> less sanguine view, often drawing attention  to the ethnic background of the recruits to the  Russian army, which is increasingly of Muslim origin. In any case, it is not just a </w:t>
      </w:r>
      <w:proofErr w:type="gramStart"/>
      <w:r w:rsidRPr="00757177">
        <w:rPr>
          <w:rFonts w:ascii="Calibri" w:hAnsi="Calibri"/>
          <w:sz w:val="12"/>
        </w:rPr>
        <w:t>matter  of</w:t>
      </w:r>
      <w:proofErr w:type="gramEnd"/>
      <w:r w:rsidRPr="00757177">
        <w:rPr>
          <w:rFonts w:ascii="Calibri" w:hAnsi="Calibri"/>
          <w:sz w:val="12"/>
        </w:rPr>
        <w:t xml:space="preserve"> statistics. Much depends from the </w:t>
      </w:r>
      <w:proofErr w:type="gramStart"/>
      <w:r w:rsidRPr="00757177">
        <w:rPr>
          <w:rFonts w:ascii="Calibri" w:hAnsi="Calibri"/>
          <w:sz w:val="12"/>
        </w:rPr>
        <w:t>measure  of</w:t>
      </w:r>
      <w:proofErr w:type="gramEnd"/>
      <w:r w:rsidRPr="00757177">
        <w:rPr>
          <w:rFonts w:ascii="Calibri" w:hAnsi="Calibri"/>
          <w:sz w:val="12"/>
        </w:rPr>
        <w:t xml:space="preserve"> integration of national and religious minorities in Russia: will they be loyal to regime  or will the separatist trends become  stronger? The Russian authorities, while strictly observing developments inside the </w:t>
      </w:r>
      <w:proofErr w:type="gramStart"/>
      <w:r w:rsidRPr="00757177">
        <w:rPr>
          <w:rFonts w:ascii="Calibri" w:hAnsi="Calibri"/>
          <w:sz w:val="12"/>
        </w:rPr>
        <w:t>Muslim  communities</w:t>
      </w:r>
      <w:proofErr w:type="gramEnd"/>
      <w:r w:rsidRPr="00757177">
        <w:rPr>
          <w:rFonts w:ascii="Calibri" w:hAnsi="Calibri"/>
          <w:sz w:val="12"/>
        </w:rPr>
        <w:t xml:space="preserve"> (and intervening when necessary), are trying to keep their Muslims content and prevent national strife (“Islamophobia”). But they face the growing </w:t>
      </w:r>
      <w:proofErr w:type="gramStart"/>
      <w:r w:rsidRPr="00757177">
        <w:rPr>
          <w:rFonts w:ascii="Calibri" w:hAnsi="Calibri"/>
          <w:sz w:val="12"/>
        </w:rPr>
        <w:t>xenophobia  promoted</w:t>
      </w:r>
      <w:proofErr w:type="gramEnd"/>
      <w:r w:rsidRPr="00757177">
        <w:rPr>
          <w:rFonts w:ascii="Calibri" w:hAnsi="Calibri"/>
          <w:sz w:val="12"/>
        </w:rPr>
        <w:t xml:space="preserve"> by the Russian right, and popular  opinion in general (“Russia for the Russians”). The Russian Orthodox Church likewise follows what they regard as official appeasement of Islam with grave misgivings.  They want to preserve their old/new status </w:t>
      </w:r>
      <w:proofErr w:type="gramStart"/>
      <w:r w:rsidRPr="00757177">
        <w:rPr>
          <w:rFonts w:ascii="Calibri" w:hAnsi="Calibri"/>
          <w:sz w:val="12"/>
        </w:rPr>
        <w:t>as  the</w:t>
      </w:r>
      <w:proofErr w:type="gramEnd"/>
      <w:r w:rsidRPr="00757177">
        <w:rPr>
          <w:rFonts w:ascii="Calibri" w:hAnsi="Calibri"/>
          <w:sz w:val="12"/>
        </w:rPr>
        <w:t xml:space="preserve"> state religion, and while the Kremlin is  vitally interested in good relations with the  Orthodox Church, it finds it increasingly difficult to pursue a balancing act between the  Orthodox and Islam. Appeals for a </w:t>
      </w:r>
      <w:proofErr w:type="gramStart"/>
      <w:r w:rsidRPr="00757177">
        <w:rPr>
          <w:rFonts w:ascii="Calibri" w:hAnsi="Calibri"/>
          <w:sz w:val="12"/>
        </w:rPr>
        <w:t>dialogue  between</w:t>
      </w:r>
      <w:proofErr w:type="gramEnd"/>
      <w:r w:rsidRPr="00757177">
        <w:rPr>
          <w:rFonts w:ascii="Calibri" w:hAnsi="Calibri"/>
          <w:sz w:val="12"/>
        </w:rPr>
        <w:t xml:space="preserve"> the religions are mere eyewash;  there is no such readiness to talk on either  side. The Caucasus remains Russia’s soft underbelly and no solution is in sight. Most of </w:t>
      </w:r>
      <w:proofErr w:type="gramStart"/>
      <w:r w:rsidRPr="00757177">
        <w:rPr>
          <w:rFonts w:ascii="Calibri" w:hAnsi="Calibri"/>
          <w:sz w:val="12"/>
        </w:rPr>
        <w:t>the  action</w:t>
      </w:r>
      <w:proofErr w:type="gramEnd"/>
      <w:r w:rsidRPr="00757177">
        <w:rPr>
          <w:rFonts w:ascii="Calibri" w:hAnsi="Calibri"/>
          <w:sz w:val="12"/>
        </w:rPr>
        <w:t xml:space="preserve"> has shifted from Chechnya to </w:t>
      </w:r>
      <w:proofErr w:type="spellStart"/>
      <w:r w:rsidRPr="00757177">
        <w:rPr>
          <w:rFonts w:ascii="Calibri" w:hAnsi="Calibri"/>
          <w:sz w:val="12"/>
        </w:rPr>
        <w:t>Daghestan</w:t>
      </w:r>
      <w:proofErr w:type="spellEnd"/>
      <w:r w:rsidRPr="00757177">
        <w:rPr>
          <w:rFonts w:ascii="Calibri" w:hAnsi="Calibri"/>
          <w:sz w:val="12"/>
        </w:rPr>
        <w:t xml:space="preserve">, Ingushetia and some of the other regions.  </w:t>
      </w:r>
      <w:proofErr w:type="spellStart"/>
      <w:r w:rsidRPr="00757177">
        <w:rPr>
          <w:rFonts w:ascii="Calibri" w:hAnsi="Calibri"/>
          <w:sz w:val="12"/>
        </w:rPr>
        <w:t>Daghestan</w:t>
      </w:r>
      <w:proofErr w:type="spellEnd"/>
      <w:r w:rsidRPr="00757177">
        <w:rPr>
          <w:rFonts w:ascii="Calibri" w:hAnsi="Calibri"/>
          <w:sz w:val="12"/>
        </w:rPr>
        <w:t xml:space="preserve"> is very poor, and an </w:t>
      </w:r>
      <w:proofErr w:type="gramStart"/>
      <w:r w:rsidRPr="00757177">
        <w:rPr>
          <w:rFonts w:ascii="Calibri" w:hAnsi="Calibri"/>
          <w:sz w:val="12"/>
        </w:rPr>
        <w:t xml:space="preserve">independent  </w:t>
      </w:r>
      <w:proofErr w:type="spellStart"/>
      <w:r w:rsidRPr="00757177">
        <w:rPr>
          <w:rFonts w:ascii="Calibri" w:hAnsi="Calibri"/>
          <w:sz w:val="12"/>
        </w:rPr>
        <w:t>Daghestan</w:t>
      </w:r>
      <w:proofErr w:type="spellEnd"/>
      <w:proofErr w:type="gramEnd"/>
      <w:r w:rsidRPr="00757177">
        <w:rPr>
          <w:rFonts w:ascii="Calibri" w:hAnsi="Calibri"/>
          <w:sz w:val="12"/>
        </w:rPr>
        <w:t xml:space="preserve"> without constant help from Russia  could hardly exist. But such economic considerations will not stop the fighting; the rebels can always argue that they aim at </w:t>
      </w:r>
      <w:proofErr w:type="gramStart"/>
      <w:r w:rsidRPr="00757177">
        <w:rPr>
          <w:rFonts w:ascii="Calibri" w:hAnsi="Calibri"/>
          <w:sz w:val="12"/>
        </w:rPr>
        <w:t>a  united</w:t>
      </w:r>
      <w:proofErr w:type="gramEnd"/>
      <w:r w:rsidRPr="00757177">
        <w:rPr>
          <w:rFonts w:ascii="Calibri" w:hAnsi="Calibri"/>
          <w:sz w:val="12"/>
        </w:rPr>
        <w:t xml:space="preserve">  northern Caucasus. This may be </w:t>
      </w:r>
      <w:proofErr w:type="gramStart"/>
      <w:r w:rsidRPr="00757177">
        <w:rPr>
          <w:rFonts w:ascii="Calibri" w:hAnsi="Calibri"/>
          <w:sz w:val="12"/>
        </w:rPr>
        <w:t>no  more</w:t>
      </w:r>
      <w:proofErr w:type="gramEnd"/>
      <w:r w:rsidRPr="00757177">
        <w:rPr>
          <w:rFonts w:ascii="Calibri" w:hAnsi="Calibri"/>
          <w:sz w:val="12"/>
        </w:rPr>
        <w:t xml:space="preserve"> than wishful thinking, but useful as a  powerful myth while the fighting continues.  Russian policy will continue as before: </w:t>
      </w:r>
      <w:proofErr w:type="gramStart"/>
      <w:r w:rsidRPr="00757177">
        <w:rPr>
          <w:rFonts w:ascii="Calibri" w:hAnsi="Calibri"/>
          <w:sz w:val="12"/>
        </w:rPr>
        <w:t>brutal  repression</w:t>
      </w:r>
      <w:proofErr w:type="gramEnd"/>
      <w:r w:rsidRPr="00757177">
        <w:rPr>
          <w:rFonts w:ascii="Calibri" w:hAnsi="Calibri"/>
          <w:sz w:val="12"/>
        </w:rPr>
        <w:t xml:space="preserve"> of separatism and the imposition  of a leadership considered trustworthy by  Moscow (and collaborationist by jihadists). Otherwise, Russian foreign policy vis-à-</w:t>
      </w:r>
      <w:proofErr w:type="gramStart"/>
      <w:r w:rsidRPr="00757177">
        <w:rPr>
          <w:rFonts w:ascii="Calibri" w:hAnsi="Calibri"/>
          <w:sz w:val="12"/>
        </w:rPr>
        <w:t>vis  Islam</w:t>
      </w:r>
      <w:proofErr w:type="gramEnd"/>
      <w:r w:rsidRPr="00757177">
        <w:rPr>
          <w:rFonts w:ascii="Calibri" w:hAnsi="Calibri"/>
          <w:sz w:val="12"/>
        </w:rPr>
        <w:t xml:space="preserve"> and Islamism has been undecided, trying to keep all options open. With America  still looming as the great threat, Islamist anti-American activities should have been welcomed without reservation (and often were),  but there seem to have been doubts of late  about the wisdom of such a policy. </w:t>
      </w:r>
      <w:proofErr w:type="gramStart"/>
      <w:r w:rsidRPr="00757177">
        <w:rPr>
          <w:rFonts w:ascii="Calibri" w:hAnsi="Calibri"/>
          <w:sz w:val="12"/>
        </w:rPr>
        <w:t>The  Kremlin</w:t>
      </w:r>
      <w:proofErr w:type="gramEnd"/>
      <w:r w:rsidRPr="00757177">
        <w:rPr>
          <w:rFonts w:ascii="Calibri" w:hAnsi="Calibri"/>
          <w:sz w:val="12"/>
        </w:rPr>
        <w:t xml:space="preserve"> may follow the misfortunes of the  West in Afghanistan with schadenfreude, but  if the United States and NATO were to withdraw from Afghanistan, it would again become a Russian problem as a base for jihadist  activities in Central Asia. Still, </w:t>
      </w:r>
      <w:r w:rsidRPr="0048567B">
        <w:rPr>
          <w:rStyle w:val="underline"/>
          <w:rFonts w:ascii="Calibri" w:hAnsi="Calibri"/>
          <w:highlight w:val="yellow"/>
        </w:rPr>
        <w:t xml:space="preserve">regime strategy is dominated by </w:t>
      </w:r>
      <w:proofErr w:type="gramStart"/>
      <w:r w:rsidRPr="0048567B">
        <w:rPr>
          <w:rStyle w:val="underline"/>
          <w:rFonts w:ascii="Calibri" w:hAnsi="Calibri"/>
          <w:highlight w:val="yellow"/>
        </w:rPr>
        <w:t>the  American</w:t>
      </w:r>
      <w:proofErr w:type="gramEnd"/>
      <w:r w:rsidRPr="0048567B">
        <w:rPr>
          <w:rStyle w:val="underline"/>
          <w:rFonts w:ascii="Calibri" w:hAnsi="Calibri"/>
          <w:highlight w:val="yellow"/>
        </w:rPr>
        <w:t xml:space="preserve"> shadow and the conviction that  what helps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must be bad for  Russia</w:t>
      </w:r>
      <w:r w:rsidRPr="00757177">
        <w:rPr>
          <w:rFonts w:ascii="Calibri" w:hAnsi="Calibri"/>
        </w:rPr>
        <w:t xml:space="preserve">. </w:t>
      </w:r>
      <w:r w:rsidRPr="00757177">
        <w:rPr>
          <w:rFonts w:ascii="Calibri" w:hAnsi="Calibri"/>
          <w:sz w:val="16"/>
        </w:rPr>
        <w:t xml:space="preserve">This appears strange if Islam </w:t>
      </w:r>
      <w:proofErr w:type="gramStart"/>
      <w:r w:rsidRPr="00757177">
        <w:rPr>
          <w:rFonts w:ascii="Calibri" w:hAnsi="Calibri"/>
          <w:sz w:val="16"/>
        </w:rPr>
        <w:t>should  indeed</w:t>
      </w:r>
      <w:proofErr w:type="gramEnd"/>
      <w:r w:rsidRPr="00757177">
        <w:rPr>
          <w:rFonts w:ascii="Calibri" w:hAnsi="Calibri"/>
          <w:sz w:val="16"/>
        </w:rPr>
        <w:t xml:space="preserve"> be “Russia’s fate.” But </w:t>
      </w:r>
      <w:r w:rsidRPr="0048567B">
        <w:rPr>
          <w:rStyle w:val="underline"/>
          <w:rFonts w:ascii="Calibri" w:hAnsi="Calibri"/>
          <w:highlight w:val="yellow"/>
        </w:rPr>
        <w:t xml:space="preserve">it may take </w:t>
      </w:r>
      <w:proofErr w:type="gramStart"/>
      <w:r w:rsidRPr="0048567B">
        <w:rPr>
          <w:rStyle w:val="underline"/>
          <w:rFonts w:ascii="Calibri" w:hAnsi="Calibri"/>
          <w:highlight w:val="yellow"/>
        </w:rPr>
        <w:t>a  long</w:t>
      </w:r>
      <w:proofErr w:type="gramEnd"/>
      <w:r w:rsidRPr="0048567B">
        <w:rPr>
          <w:rStyle w:val="underline"/>
          <w:rFonts w:ascii="Calibri" w:hAnsi="Calibri"/>
          <w:highlight w:val="yellow"/>
        </w:rPr>
        <w:t xml:space="preserve"> time for Russia to unlearn its obsession  with the West.</w:t>
      </w:r>
      <w:r w:rsidRPr="00757177">
        <w:rPr>
          <w:rStyle w:val="underline"/>
          <w:rFonts w:ascii="Calibri" w:hAnsi="Calibri"/>
        </w:rPr>
        <w:t xml:space="preserve">  </w:t>
      </w:r>
    </w:p>
    <w:p w14:paraId="2EF7F1DB" w14:textId="77777777" w:rsidR="00BE0979" w:rsidRPr="00757177" w:rsidRDefault="00BE0979" w:rsidP="00BE0979">
      <w:pPr>
        <w:pStyle w:val="Heading4"/>
      </w:pPr>
      <w:r w:rsidRPr="00757177">
        <w:t>Non-interference by the U.S. is a defining factor in Russian elite opinion</w:t>
      </w:r>
    </w:p>
    <w:p w14:paraId="79063732" w14:textId="77777777" w:rsidR="00BE0979" w:rsidRPr="00757177" w:rsidRDefault="00BE0979" w:rsidP="00BE0979">
      <w:pPr>
        <w:pStyle w:val="tag"/>
        <w:rPr>
          <w:rFonts w:ascii="Calibri" w:hAnsi="Calibri"/>
          <w:b w:val="0"/>
          <w:sz w:val="18"/>
        </w:rPr>
      </w:pPr>
      <w:proofErr w:type="spellStart"/>
      <w:r w:rsidRPr="00757177">
        <w:rPr>
          <w:rFonts w:ascii="Calibri" w:hAnsi="Calibri"/>
        </w:rPr>
        <w:t>Oliker</w:t>
      </w:r>
      <w:proofErr w:type="spellEnd"/>
      <w:r w:rsidRPr="00757177">
        <w:rPr>
          <w:rFonts w:ascii="Calibri" w:hAnsi="Calibri"/>
        </w:rPr>
        <w:t xml:space="preserve"> 9</w:t>
      </w:r>
      <w:r w:rsidRPr="00757177">
        <w:rPr>
          <w:rFonts w:ascii="Calibri" w:hAnsi="Calibri"/>
          <w:b w:val="0"/>
        </w:rPr>
        <w:t xml:space="preserve"> </w:t>
      </w:r>
      <w:r w:rsidRPr="00757177">
        <w:rPr>
          <w:rFonts w:ascii="Calibri" w:hAnsi="Calibri"/>
          <w:b w:val="0"/>
          <w:sz w:val="18"/>
        </w:rPr>
        <w:t>(Olga, Rand Foundation, http://www.rand.org/pubs/monographs/2009/RAND_MG768.pdf)</w:t>
      </w:r>
    </w:p>
    <w:p w14:paraId="7E8074CB" w14:textId="77777777" w:rsidR="00BE0979" w:rsidRPr="00757177" w:rsidRDefault="00BE0979" w:rsidP="00E12FBB">
      <w:pPr>
        <w:pStyle w:val="card"/>
        <w:ind w:left="0"/>
        <w:rPr>
          <w:rFonts w:ascii="Calibri" w:hAnsi="Calibri"/>
          <w:sz w:val="14"/>
        </w:rPr>
      </w:pPr>
      <w:r w:rsidRPr="00757177">
        <w:rPr>
          <w:rFonts w:ascii="Calibri" w:hAnsi="Calibri"/>
          <w:sz w:val="14"/>
        </w:rPr>
        <w:t xml:space="preserve">A number of </w:t>
      </w:r>
      <w:r w:rsidRPr="0048567B">
        <w:rPr>
          <w:rStyle w:val="underline"/>
          <w:rFonts w:ascii="Calibri" w:hAnsi="Calibri"/>
          <w:highlight w:val="yellow"/>
        </w:rPr>
        <w:t>statements by the Russian government</w:t>
      </w:r>
      <w:r w:rsidRPr="00757177">
        <w:rPr>
          <w:rFonts w:ascii="Calibri" w:hAnsi="Calibri"/>
        </w:rPr>
        <w:t xml:space="preserve"> </w:t>
      </w:r>
      <w:r w:rsidRPr="00757177">
        <w:rPr>
          <w:rFonts w:ascii="Calibri" w:hAnsi="Calibri"/>
          <w:sz w:val="14"/>
        </w:rPr>
        <w:t>further</w:t>
      </w:r>
      <w:r w:rsidRPr="00757177">
        <w:rPr>
          <w:rFonts w:ascii="Calibri" w:hAnsi="Calibri"/>
        </w:rPr>
        <w:t xml:space="preserve"> </w:t>
      </w:r>
      <w:r w:rsidRPr="0048567B">
        <w:rPr>
          <w:rStyle w:val="underline"/>
          <w:rFonts w:ascii="Calibri" w:hAnsi="Calibri"/>
          <w:highlight w:val="yellow"/>
        </w:rPr>
        <w:t xml:space="preserve">indicate that there are more than a few members of the inner circle </w:t>
      </w:r>
      <w:proofErr w:type="gramStart"/>
      <w:r w:rsidRPr="0048567B">
        <w:rPr>
          <w:rStyle w:val="underline"/>
          <w:rFonts w:ascii="Calibri" w:hAnsi="Calibri"/>
          <w:highlight w:val="yellow"/>
        </w:rPr>
        <w:t>who  believe</w:t>
      </w:r>
      <w:proofErr w:type="gramEnd"/>
      <w:r w:rsidRPr="0048567B">
        <w:rPr>
          <w:rStyle w:val="underline"/>
          <w:rFonts w:ascii="Calibri" w:hAnsi="Calibri"/>
          <w:highlight w:val="yellow"/>
        </w:rPr>
        <w:t xml:space="preserve"> that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757177">
        <w:rPr>
          <w:rFonts w:ascii="Calibri" w:hAnsi="Calibri"/>
          <w:sz w:val="14"/>
        </w:rPr>
        <w:t xml:space="preserve">and its NATO allies </w:t>
      </w:r>
      <w:r w:rsidRPr="0048567B">
        <w:rPr>
          <w:rStyle w:val="underline"/>
          <w:rFonts w:ascii="Calibri" w:hAnsi="Calibri"/>
          <w:highlight w:val="yellow"/>
        </w:rPr>
        <w:t>are at the core of  some of the most signiﬁcant threats to Russia</w:t>
      </w:r>
      <w:r w:rsidRPr="00757177">
        <w:rPr>
          <w:rFonts w:ascii="Calibri" w:hAnsi="Calibri"/>
        </w:rPr>
        <w:t xml:space="preserve">. </w:t>
      </w:r>
      <w:r w:rsidRPr="00757177">
        <w:rPr>
          <w:rFonts w:ascii="Calibri" w:hAnsi="Calibri"/>
          <w:sz w:val="14"/>
        </w:rPr>
        <w:t xml:space="preserve">For example, while </w:t>
      </w:r>
      <w:proofErr w:type="gramStart"/>
      <w:r w:rsidRPr="00757177">
        <w:rPr>
          <w:rFonts w:ascii="Calibri" w:hAnsi="Calibri"/>
          <w:sz w:val="14"/>
        </w:rPr>
        <w:t>he  was</w:t>
      </w:r>
      <w:proofErr w:type="gramEnd"/>
      <w:r w:rsidRPr="00757177">
        <w:rPr>
          <w:rFonts w:ascii="Calibri" w:hAnsi="Calibri"/>
          <w:sz w:val="14"/>
        </w:rPr>
        <w:t xml:space="preserve"> minister of defense, Sergei </w:t>
      </w:r>
      <w:r w:rsidRPr="0048567B">
        <w:rPr>
          <w:rStyle w:val="underline"/>
          <w:rFonts w:ascii="Calibri" w:hAnsi="Calibri"/>
          <w:highlight w:val="yellow"/>
        </w:rPr>
        <w:t>Ivanov wrote that external threats to  Russia included the new threat of foreign interference</w:t>
      </w:r>
      <w:r w:rsidRPr="00757177">
        <w:rPr>
          <w:rFonts w:ascii="Calibri" w:hAnsi="Calibri"/>
        </w:rPr>
        <w:t xml:space="preserve">. </w:t>
      </w:r>
      <w:r w:rsidRPr="00757177">
        <w:rPr>
          <w:rFonts w:ascii="Calibri" w:hAnsi="Calibri"/>
          <w:sz w:val="14"/>
        </w:rPr>
        <w:t>More recently</w:t>
      </w:r>
      <w:proofErr w:type="gramStart"/>
      <w:r w:rsidRPr="00757177">
        <w:rPr>
          <w:rFonts w:ascii="Calibri" w:hAnsi="Calibri"/>
          <w:sz w:val="14"/>
        </w:rPr>
        <w:t>,  Foreign</w:t>
      </w:r>
      <w:proofErr w:type="gramEnd"/>
      <w:r w:rsidRPr="00757177">
        <w:rPr>
          <w:rFonts w:ascii="Calibri" w:hAnsi="Calibri"/>
          <w:sz w:val="14"/>
        </w:rPr>
        <w:t xml:space="preserve"> Minister Sergei </w:t>
      </w:r>
      <w:proofErr w:type="spellStart"/>
      <w:r w:rsidRPr="00757177">
        <w:rPr>
          <w:rFonts w:ascii="Calibri" w:hAnsi="Calibri"/>
          <w:sz w:val="14"/>
        </w:rPr>
        <w:t>Lavrov</w:t>
      </w:r>
      <w:proofErr w:type="spellEnd"/>
      <w:r w:rsidRPr="00757177">
        <w:rPr>
          <w:rFonts w:ascii="Calibri" w:hAnsi="Calibri"/>
          <w:sz w:val="14"/>
        </w:rPr>
        <w:t xml:space="preserve"> published a 2007 article that sounded  similar themes in its criticism of NATO’s “bloc” policies. In the </w:t>
      </w:r>
      <w:proofErr w:type="gramStart"/>
      <w:r w:rsidRPr="00757177">
        <w:rPr>
          <w:rFonts w:ascii="Calibri" w:hAnsi="Calibri"/>
          <w:sz w:val="14"/>
        </w:rPr>
        <w:t>ﬁnal  year</w:t>
      </w:r>
      <w:proofErr w:type="gramEnd"/>
      <w:r w:rsidRPr="00757177">
        <w:rPr>
          <w:rFonts w:ascii="Calibri" w:hAnsi="Calibri"/>
          <w:sz w:val="14"/>
        </w:rPr>
        <w:t xml:space="preserve"> of his presidency</w:t>
      </w:r>
      <w:r w:rsidRPr="00757177">
        <w:rPr>
          <w:rFonts w:ascii="Calibri" w:hAnsi="Calibri"/>
        </w:rPr>
        <w:t xml:space="preserve">, </w:t>
      </w:r>
      <w:r w:rsidRPr="0048567B">
        <w:rPr>
          <w:rStyle w:val="underline"/>
          <w:rFonts w:ascii="Calibri" w:hAnsi="Calibri"/>
          <w:highlight w:val="yellow"/>
        </w:rPr>
        <w:t>Putin made a number of speeches indicating that  he too saw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757177">
        <w:rPr>
          <w:rFonts w:ascii="Calibri" w:hAnsi="Calibri"/>
          <w:sz w:val="16"/>
        </w:rPr>
        <w:t xml:space="preserve">and other Western countries </w:t>
      </w:r>
      <w:r w:rsidRPr="0048567B">
        <w:rPr>
          <w:rStyle w:val="underline"/>
          <w:rFonts w:ascii="Calibri" w:hAnsi="Calibri"/>
          <w:highlight w:val="yellow"/>
        </w:rPr>
        <w:t>as seeking  to infringe on the sovereignty and interests of Russia and other countries</w:t>
      </w:r>
      <w:r w:rsidRPr="00757177">
        <w:rPr>
          <w:rFonts w:ascii="Calibri" w:hAnsi="Calibri"/>
        </w:rPr>
        <w:t xml:space="preserve">. </w:t>
      </w:r>
      <w:r w:rsidRPr="00757177">
        <w:rPr>
          <w:rFonts w:ascii="Calibri" w:hAnsi="Calibri"/>
          <w:sz w:val="14"/>
        </w:rPr>
        <w:t xml:space="preserve">In a February 2007 speech to the Munich Security Conference,  Putin warned  the United  States  that  it  should not  attempt  to  create  a  world “of one boss, one sovereign,” and that it should stop interfering  in Russian domestic politics. Without mentioning the United </w:t>
      </w:r>
      <w:proofErr w:type="gramStart"/>
      <w:r w:rsidRPr="00757177">
        <w:rPr>
          <w:rFonts w:ascii="Calibri" w:hAnsi="Calibri"/>
          <w:sz w:val="14"/>
        </w:rPr>
        <w:t>States  speciﬁcally</w:t>
      </w:r>
      <w:proofErr w:type="gramEnd"/>
      <w:r w:rsidRPr="00757177">
        <w:rPr>
          <w:rFonts w:ascii="Calibri" w:hAnsi="Calibri"/>
          <w:sz w:val="14"/>
        </w:rPr>
        <w:t xml:space="preserve">, Putin also complained about countries that were trying to  expand their power in the world much as the Nazis did before World  War II. In a number of other speeches in the run-up to the 2008 Russian presidential election, Putin continued this theme, suggesting </w:t>
      </w:r>
      <w:proofErr w:type="gramStart"/>
      <w:r w:rsidRPr="00757177">
        <w:rPr>
          <w:rFonts w:ascii="Calibri" w:hAnsi="Calibri"/>
          <w:sz w:val="14"/>
        </w:rPr>
        <w:t>that  current</w:t>
      </w:r>
      <w:proofErr w:type="gramEnd"/>
      <w:r w:rsidRPr="00757177">
        <w:rPr>
          <w:rFonts w:ascii="Calibri" w:hAnsi="Calibri"/>
          <w:sz w:val="14"/>
        </w:rPr>
        <w:t xml:space="preserve"> policies on the part of some states present threats similar to the  peacetime roots of World War II. </w:t>
      </w:r>
    </w:p>
    <w:p w14:paraId="210D84DC" w14:textId="77777777" w:rsidR="00BE0979" w:rsidRPr="00757177" w:rsidRDefault="00BE0979" w:rsidP="00BE0979">
      <w:pPr>
        <w:pStyle w:val="Heading4"/>
      </w:pPr>
      <w:r w:rsidRPr="00757177">
        <w:t>US policy changes are critical to the Russian outlook</w:t>
      </w:r>
    </w:p>
    <w:p w14:paraId="1EAEC22B" w14:textId="77777777" w:rsidR="00BE0979" w:rsidRPr="00757177" w:rsidRDefault="00BE0979" w:rsidP="00BE0979">
      <w:pPr>
        <w:pStyle w:val="tag"/>
        <w:rPr>
          <w:rFonts w:ascii="Calibri" w:hAnsi="Calibri"/>
          <w:b w:val="0"/>
          <w:sz w:val="18"/>
        </w:rPr>
      </w:pPr>
      <w:proofErr w:type="spellStart"/>
      <w:r w:rsidRPr="00757177">
        <w:rPr>
          <w:rFonts w:ascii="Calibri" w:hAnsi="Calibri"/>
        </w:rPr>
        <w:t>Kuchins</w:t>
      </w:r>
      <w:proofErr w:type="spellEnd"/>
      <w:r w:rsidRPr="00757177">
        <w:rPr>
          <w:rFonts w:ascii="Calibri" w:hAnsi="Calibri"/>
        </w:rPr>
        <w:t xml:space="preserve"> 11</w:t>
      </w:r>
      <w:r w:rsidRPr="00757177">
        <w:rPr>
          <w:rFonts w:ascii="Calibri" w:hAnsi="Calibri"/>
          <w:b w:val="0"/>
        </w:rPr>
        <w:t xml:space="preserve"> </w:t>
      </w:r>
      <w:r w:rsidRPr="00757177">
        <w:rPr>
          <w:rFonts w:ascii="Calibri" w:hAnsi="Calibri"/>
          <w:b w:val="0"/>
          <w:sz w:val="18"/>
        </w:rPr>
        <w:t>(Andy, CSIS, http://csis.org/files/publication/110613_kuchins_CapacityResolve_Web.pdf)</w:t>
      </w:r>
    </w:p>
    <w:p w14:paraId="315BA1B8" w14:textId="77777777" w:rsidR="00BE0979" w:rsidRPr="00757177" w:rsidRDefault="00BE0979" w:rsidP="00E12FBB">
      <w:pPr>
        <w:pStyle w:val="card"/>
        <w:ind w:left="0"/>
        <w:rPr>
          <w:rFonts w:ascii="Calibri" w:hAnsi="Calibri"/>
        </w:rPr>
      </w:pPr>
      <w:r w:rsidRPr="0048567B">
        <w:rPr>
          <w:rStyle w:val="underline"/>
          <w:rFonts w:ascii="Calibri" w:hAnsi="Calibri"/>
          <w:highlight w:val="yellow"/>
        </w:rPr>
        <w:lastRenderedPageBreak/>
        <w:t>Russian elites are unsure about the durability of U.S. power capacity</w:t>
      </w:r>
      <w:r w:rsidRPr="00757177">
        <w:rPr>
          <w:rFonts w:ascii="Calibri" w:hAnsi="Calibri"/>
          <w:sz w:val="14"/>
        </w:rPr>
        <w:t xml:space="preserve">, but they have seen the  United States renew itself in the wake of global foreign and economic setbacks in, for example, the  1980s. Russians are as aware as anybody of the current fiscal challenges of the United States </w:t>
      </w:r>
      <w:proofErr w:type="gramStart"/>
      <w:r w:rsidRPr="00757177">
        <w:rPr>
          <w:rFonts w:ascii="Calibri" w:hAnsi="Calibri"/>
          <w:sz w:val="14"/>
        </w:rPr>
        <w:t>and  the</w:t>
      </w:r>
      <w:proofErr w:type="gramEnd"/>
      <w:r w:rsidRPr="00757177">
        <w:rPr>
          <w:rFonts w:ascii="Calibri" w:hAnsi="Calibri"/>
          <w:sz w:val="14"/>
        </w:rPr>
        <w:t xml:space="preserve"> questions about whether the U.S. political system will be capable of managing to resolve them</w:t>
      </w:r>
      <w:r w:rsidRPr="00757177">
        <w:rPr>
          <w:rFonts w:ascii="Calibri" w:hAnsi="Calibri"/>
        </w:rPr>
        <w:t xml:space="preserve">.  </w:t>
      </w:r>
      <w:r w:rsidRPr="0048567B">
        <w:rPr>
          <w:rStyle w:val="underline"/>
          <w:rFonts w:ascii="Calibri" w:hAnsi="Calibri"/>
          <w:highlight w:val="yellow"/>
        </w:rPr>
        <w:t>They are also watching closely the political commitment of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757177">
        <w:rPr>
          <w:rFonts w:ascii="Calibri" w:hAnsi="Calibri"/>
          <w:sz w:val="14"/>
        </w:rPr>
        <w:t>to stabilize Afghanistan</w:t>
      </w:r>
      <w:r w:rsidRPr="00757177">
        <w:rPr>
          <w:rFonts w:ascii="Calibri" w:hAnsi="Calibri"/>
        </w:rPr>
        <w:t xml:space="preserve">. </w:t>
      </w:r>
      <w:r w:rsidRPr="0048567B">
        <w:rPr>
          <w:rStyle w:val="underline"/>
          <w:rFonts w:ascii="Calibri" w:hAnsi="Calibri"/>
          <w:highlight w:val="yellow"/>
        </w:rPr>
        <w:t>If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757177">
        <w:rPr>
          <w:rFonts w:ascii="Calibri" w:hAnsi="Calibri"/>
          <w:sz w:val="14"/>
        </w:rPr>
        <w:t>manages progress on these domestic and foreign policy fronts and, more  important</w:t>
      </w:r>
      <w:r w:rsidRPr="00757177">
        <w:rPr>
          <w:rFonts w:ascii="Calibri" w:hAnsi="Calibri"/>
        </w:rPr>
        <w:t xml:space="preserve">, </w:t>
      </w:r>
      <w:r w:rsidRPr="0048567B">
        <w:rPr>
          <w:rStyle w:val="underline"/>
          <w:rFonts w:ascii="Calibri" w:hAnsi="Calibri"/>
          <w:highlight w:val="yellow"/>
        </w:rPr>
        <w:t>continues to pursue a pragmatic set of policies that accommodate some of Russia’s core  interests, then the current trend toward a more positive assessment of U.S. power and growing cooperation on a wide variety of issues will continue</w:t>
      </w:r>
      <w:r w:rsidRPr="00757177">
        <w:rPr>
          <w:rFonts w:ascii="Calibri" w:hAnsi="Calibri"/>
        </w:rPr>
        <w:t xml:space="preserve">. </w:t>
      </w:r>
      <w:r w:rsidRPr="00757177">
        <w:rPr>
          <w:rFonts w:ascii="Calibri" w:hAnsi="Calibri"/>
          <w:sz w:val="14"/>
        </w:rPr>
        <w:t>In other words,</w:t>
      </w:r>
      <w:r w:rsidRPr="00757177">
        <w:rPr>
          <w:rFonts w:ascii="Calibri" w:hAnsi="Calibri"/>
        </w:rPr>
        <w:t xml:space="preserve"> </w:t>
      </w:r>
      <w:r w:rsidRPr="0048567B">
        <w:rPr>
          <w:rStyle w:val="underline"/>
          <w:rFonts w:ascii="Calibri" w:hAnsi="Calibri"/>
          <w:highlight w:val="yellow"/>
        </w:rPr>
        <w:t xml:space="preserve">we are the critical </w:t>
      </w:r>
      <w:proofErr w:type="gramStart"/>
      <w:r w:rsidRPr="0048567B">
        <w:rPr>
          <w:rStyle w:val="underline"/>
          <w:rFonts w:ascii="Calibri" w:hAnsi="Calibri"/>
          <w:highlight w:val="yellow"/>
        </w:rPr>
        <w:t>independent  variable</w:t>
      </w:r>
      <w:proofErr w:type="gramEnd"/>
      <w:r w:rsidRPr="00757177">
        <w:rPr>
          <w:rFonts w:ascii="Calibri" w:hAnsi="Calibri"/>
        </w:rPr>
        <w:t xml:space="preserve">. </w:t>
      </w:r>
    </w:p>
    <w:p w14:paraId="2357EF3B" w14:textId="6884E3AA" w:rsidR="00BE0979" w:rsidRPr="00757177" w:rsidRDefault="004D5C10" w:rsidP="00BE0979">
      <w:pPr>
        <w:pStyle w:val="Heading3"/>
      </w:pPr>
      <w:r w:rsidRPr="00757177">
        <w:lastRenderedPageBreak/>
        <w:t xml:space="preserve">Link </w:t>
      </w:r>
      <w:r>
        <w:t xml:space="preserve">booster </w:t>
      </w:r>
      <w:r w:rsidR="00BE0979" w:rsidRPr="00757177">
        <w:t>– Military Key</w:t>
      </w:r>
    </w:p>
    <w:p w14:paraId="7F8166AC" w14:textId="77777777" w:rsidR="00BE0979" w:rsidRPr="00757177" w:rsidRDefault="00BE0979" w:rsidP="00BE0979">
      <w:pPr>
        <w:pStyle w:val="Heading4"/>
      </w:pPr>
      <w:r w:rsidRPr="00757177">
        <w:t>Opposition to US interference is critical to Putin’s status with the military</w:t>
      </w:r>
    </w:p>
    <w:p w14:paraId="224CD630" w14:textId="77777777" w:rsidR="00BE0979" w:rsidRPr="00757177" w:rsidRDefault="00BE0979" w:rsidP="00BE0979">
      <w:pPr>
        <w:pStyle w:val="tag"/>
        <w:rPr>
          <w:rFonts w:ascii="Calibri" w:hAnsi="Calibri"/>
          <w:b w:val="0"/>
          <w:sz w:val="16"/>
        </w:rPr>
      </w:pPr>
      <w:proofErr w:type="spellStart"/>
      <w:r w:rsidRPr="00757177">
        <w:rPr>
          <w:rFonts w:ascii="Calibri" w:hAnsi="Calibri"/>
        </w:rPr>
        <w:t>Baev</w:t>
      </w:r>
      <w:proofErr w:type="spellEnd"/>
      <w:r w:rsidRPr="00757177">
        <w:rPr>
          <w:rFonts w:ascii="Calibri" w:hAnsi="Calibri"/>
        </w:rPr>
        <w:t xml:space="preserve"> 10-24 </w:t>
      </w:r>
      <w:r w:rsidRPr="00757177">
        <w:rPr>
          <w:rFonts w:ascii="Calibri" w:hAnsi="Calibri"/>
          <w:b w:val="0"/>
          <w:sz w:val="16"/>
        </w:rPr>
        <w:t>(Pavel, Int’l Peace Res. Inst., http://www.jamestown.org/single/?no_cache=1&amp;tx_ttnews%5Btt_news%5D=38561)</w:t>
      </w:r>
    </w:p>
    <w:p w14:paraId="78C1B318" w14:textId="77777777" w:rsidR="00BE0979" w:rsidRPr="00757177" w:rsidRDefault="00BE0979" w:rsidP="00E12FBB">
      <w:pPr>
        <w:pStyle w:val="card"/>
        <w:ind w:left="0"/>
        <w:rPr>
          <w:rFonts w:ascii="Calibri" w:hAnsi="Calibri"/>
          <w:sz w:val="12"/>
        </w:rPr>
      </w:pPr>
      <w:r w:rsidRPr="0048567B">
        <w:rPr>
          <w:rStyle w:val="underline"/>
          <w:rFonts w:ascii="Calibri" w:hAnsi="Calibri"/>
          <w:highlight w:val="yellow"/>
        </w:rPr>
        <w:t>Putin distrusts Moscow</w:t>
      </w:r>
      <w:r w:rsidRPr="00757177">
        <w:rPr>
          <w:rFonts w:ascii="Calibri" w:hAnsi="Calibri"/>
        </w:rPr>
        <w:t xml:space="preserve">, </w:t>
      </w:r>
      <w:r w:rsidRPr="00757177">
        <w:rPr>
          <w:rFonts w:ascii="Calibri" w:hAnsi="Calibri"/>
          <w:sz w:val="14"/>
        </w:rPr>
        <w:t>which is too rich and too sensitive to the signs of decay in his system of power; but one lesson he has taken to heart in his KGB education – and has re-learnt again from Gaddafi and Bashar al-Assad as well – is that a leader must take care of his own “tribe.” He is reassuring the bureaucracy unnerved by Medvedev’s propensity to “innovations” that “stability” remains the keyword of his leadership and loyalty is the most rewarded virtue in his court (</w:t>
      </w:r>
      <w:proofErr w:type="spellStart"/>
      <w:r w:rsidRPr="00757177">
        <w:rPr>
          <w:rFonts w:ascii="Calibri" w:hAnsi="Calibri"/>
          <w:sz w:val="14"/>
        </w:rPr>
        <w:t>Ekspert</w:t>
      </w:r>
      <w:proofErr w:type="spellEnd"/>
      <w:r w:rsidRPr="00757177">
        <w:rPr>
          <w:rFonts w:ascii="Calibri" w:hAnsi="Calibri"/>
          <w:sz w:val="14"/>
        </w:rPr>
        <w:t xml:space="preserve">, October 19). He leaves the unpopular reforms of the Interior Ministry and the Armed Forces to Medvedev to experiment with but makes sure that the promised big increase in salaries for officers is seen as his gift granted against the objections of the former Finance Minister </w:t>
      </w:r>
      <w:proofErr w:type="spellStart"/>
      <w:r w:rsidRPr="00757177">
        <w:rPr>
          <w:rFonts w:ascii="Calibri" w:hAnsi="Calibri"/>
          <w:sz w:val="14"/>
        </w:rPr>
        <w:t>Aleksei</w:t>
      </w:r>
      <w:proofErr w:type="spellEnd"/>
      <w:r w:rsidRPr="00757177">
        <w:rPr>
          <w:rFonts w:ascii="Calibri" w:hAnsi="Calibri"/>
          <w:sz w:val="14"/>
        </w:rPr>
        <w:t xml:space="preserve"> </w:t>
      </w:r>
      <w:proofErr w:type="spellStart"/>
      <w:r w:rsidRPr="00757177">
        <w:rPr>
          <w:rFonts w:ascii="Calibri" w:hAnsi="Calibri"/>
          <w:sz w:val="14"/>
        </w:rPr>
        <w:t>Kudrin</w:t>
      </w:r>
      <w:proofErr w:type="spellEnd"/>
      <w:r w:rsidRPr="00757177">
        <w:rPr>
          <w:rFonts w:ascii="Calibri" w:hAnsi="Calibri"/>
          <w:sz w:val="14"/>
        </w:rPr>
        <w:t xml:space="preserve"> (</w:t>
      </w:r>
      <w:proofErr w:type="spellStart"/>
      <w:r w:rsidRPr="00757177">
        <w:rPr>
          <w:rFonts w:ascii="Calibri" w:hAnsi="Calibri"/>
          <w:sz w:val="14"/>
        </w:rPr>
        <w:t>Kommersant</w:t>
      </w:r>
      <w:proofErr w:type="spellEnd"/>
      <w:r w:rsidRPr="00757177">
        <w:rPr>
          <w:rFonts w:ascii="Calibri" w:hAnsi="Calibri"/>
          <w:sz w:val="14"/>
        </w:rPr>
        <w:t xml:space="preserve">, October 18). That may not be enough to placate the alienated officer corps but Putin believes that he will have time to win back their trust by delivering on the commitment to rearmament and quite possibly sacking the Defense Minister </w:t>
      </w:r>
      <w:proofErr w:type="spellStart"/>
      <w:r w:rsidRPr="00757177">
        <w:rPr>
          <w:rFonts w:ascii="Calibri" w:hAnsi="Calibri"/>
          <w:sz w:val="14"/>
        </w:rPr>
        <w:t>Anatoliy</w:t>
      </w:r>
      <w:proofErr w:type="spellEnd"/>
      <w:r w:rsidRPr="00757177">
        <w:rPr>
          <w:rFonts w:ascii="Calibri" w:hAnsi="Calibri"/>
          <w:sz w:val="14"/>
        </w:rPr>
        <w:t xml:space="preserve"> </w:t>
      </w:r>
      <w:proofErr w:type="spellStart"/>
      <w:r w:rsidRPr="00757177">
        <w:rPr>
          <w:rFonts w:ascii="Calibri" w:hAnsi="Calibri"/>
          <w:sz w:val="14"/>
        </w:rPr>
        <w:t>Serdyukov</w:t>
      </w:r>
      <w:proofErr w:type="spellEnd"/>
      <w:r w:rsidRPr="00757177">
        <w:rPr>
          <w:rFonts w:ascii="Calibri" w:hAnsi="Calibri"/>
          <w:sz w:val="14"/>
        </w:rPr>
        <w:t xml:space="preserve"> who is despised in the ranks. Meanwhile, the order has been issued to reduce the target figure for the fall draft from 250,000 to just 135,000 conscripts, primarily in order to minimize the anxiety among young men in this politically delicate season (</w:t>
      </w:r>
      <w:proofErr w:type="spellStart"/>
      <w:r w:rsidRPr="00757177">
        <w:rPr>
          <w:rFonts w:ascii="Calibri" w:hAnsi="Calibri"/>
          <w:sz w:val="14"/>
        </w:rPr>
        <w:t>Ezhednevny</w:t>
      </w:r>
      <w:proofErr w:type="spellEnd"/>
      <w:r w:rsidRPr="00757177">
        <w:rPr>
          <w:rFonts w:ascii="Calibri" w:hAnsi="Calibri"/>
          <w:sz w:val="14"/>
        </w:rPr>
        <w:t xml:space="preserve"> </w:t>
      </w:r>
      <w:proofErr w:type="spellStart"/>
      <w:r w:rsidRPr="00757177">
        <w:rPr>
          <w:rFonts w:ascii="Calibri" w:hAnsi="Calibri"/>
          <w:sz w:val="14"/>
        </w:rPr>
        <w:t>Zhurnal</w:t>
      </w:r>
      <w:proofErr w:type="spellEnd"/>
      <w:r w:rsidRPr="00757177">
        <w:rPr>
          <w:rFonts w:ascii="Calibri" w:hAnsi="Calibri"/>
          <w:sz w:val="14"/>
        </w:rPr>
        <w:t xml:space="preserve">, October 5). </w:t>
      </w:r>
      <w:r w:rsidRPr="00757177">
        <w:rPr>
          <w:rFonts w:ascii="Calibri" w:hAnsi="Calibri"/>
        </w:rPr>
        <w:t xml:space="preserve">   </w:t>
      </w:r>
      <w:r w:rsidRPr="0048567B">
        <w:rPr>
          <w:rStyle w:val="underline"/>
          <w:rFonts w:ascii="Calibri" w:hAnsi="Calibri"/>
          <w:highlight w:val="yellow"/>
        </w:rPr>
        <w:t>The message that could help to rally the army around the seasoned leader is about standing firm against the West, so Medvedev’s</w:t>
      </w:r>
      <w:r w:rsidRPr="00757177">
        <w:rPr>
          <w:rFonts w:ascii="Calibri" w:hAnsi="Calibri"/>
        </w:rPr>
        <w:t xml:space="preserve"> </w:t>
      </w:r>
      <w:r w:rsidRPr="00757177">
        <w:rPr>
          <w:rFonts w:ascii="Calibri" w:hAnsi="Calibri"/>
          <w:sz w:val="14"/>
        </w:rPr>
        <w:t xml:space="preserve">eagerness in </w:t>
      </w:r>
      <w:r w:rsidRPr="0048567B">
        <w:rPr>
          <w:rStyle w:val="underline"/>
          <w:rFonts w:ascii="Calibri" w:hAnsi="Calibri"/>
          <w:highlight w:val="yellow"/>
        </w:rPr>
        <w:t>befriending the US is set to be curtailed</w:t>
      </w:r>
      <w:r w:rsidRPr="00757177">
        <w:rPr>
          <w:rFonts w:ascii="Calibri" w:hAnsi="Calibri"/>
        </w:rPr>
        <w:t xml:space="preserve"> </w:t>
      </w:r>
      <w:r w:rsidRPr="00757177">
        <w:rPr>
          <w:rFonts w:ascii="Calibri" w:hAnsi="Calibri"/>
          <w:sz w:val="12"/>
        </w:rPr>
        <w:t>(www.gazeta.ru, October 20). Here another Libyan lesson proves useful: it was NATO intervention, jumbled and semi-legitimate as it was that granted the victory to the rebels.</w:t>
      </w:r>
      <w:r w:rsidRPr="00757177">
        <w:rPr>
          <w:rFonts w:ascii="Calibri" w:hAnsi="Calibri"/>
        </w:rPr>
        <w:t xml:space="preserve"> </w:t>
      </w:r>
      <w:r w:rsidRPr="0048567B">
        <w:rPr>
          <w:rStyle w:val="underline"/>
          <w:rFonts w:ascii="Calibri" w:hAnsi="Calibri"/>
          <w:highlight w:val="yellow"/>
        </w:rPr>
        <w:t>The Alliance</w:t>
      </w:r>
      <w:r w:rsidRPr="00757177">
        <w:rPr>
          <w:rFonts w:ascii="Calibri" w:hAnsi="Calibri"/>
        </w:rPr>
        <w:t xml:space="preserve">, </w:t>
      </w:r>
      <w:r w:rsidRPr="00757177">
        <w:rPr>
          <w:rFonts w:ascii="Calibri" w:hAnsi="Calibri"/>
          <w:sz w:val="14"/>
        </w:rPr>
        <w:t>therefore,</w:t>
      </w:r>
      <w:r w:rsidRPr="00757177">
        <w:rPr>
          <w:rFonts w:ascii="Calibri" w:hAnsi="Calibri"/>
        </w:rPr>
        <w:t xml:space="preserve"> </w:t>
      </w:r>
      <w:r w:rsidRPr="0048567B">
        <w:rPr>
          <w:rStyle w:val="underline"/>
          <w:rFonts w:ascii="Calibri" w:hAnsi="Calibri"/>
          <w:highlight w:val="yellow"/>
        </w:rPr>
        <w:t>must be denied any opportunity for further power projection</w:t>
      </w:r>
      <w:r w:rsidRPr="00757177">
        <w:rPr>
          <w:rFonts w:ascii="Calibri" w:hAnsi="Calibri"/>
        </w:rPr>
        <w:t xml:space="preserve">, </w:t>
      </w:r>
      <w:r w:rsidRPr="00757177">
        <w:rPr>
          <w:rFonts w:ascii="Calibri" w:hAnsi="Calibri"/>
          <w:sz w:val="12"/>
        </w:rPr>
        <w:t xml:space="preserve">first of all in Syria, and </w:t>
      </w:r>
      <w:proofErr w:type="spellStart"/>
      <w:r w:rsidRPr="00757177">
        <w:rPr>
          <w:rFonts w:ascii="Calibri" w:hAnsi="Calibri"/>
          <w:sz w:val="12"/>
        </w:rPr>
        <w:t>Lavrov</w:t>
      </w:r>
      <w:proofErr w:type="spellEnd"/>
      <w:r w:rsidRPr="00757177">
        <w:rPr>
          <w:rFonts w:ascii="Calibri" w:hAnsi="Calibri"/>
          <w:sz w:val="12"/>
        </w:rPr>
        <w:t xml:space="preserve"> suggested that a “legal examination” of its actions in Libya was necessary (RIA </w:t>
      </w:r>
      <w:proofErr w:type="spellStart"/>
      <w:r w:rsidRPr="00757177">
        <w:rPr>
          <w:rFonts w:ascii="Calibri" w:hAnsi="Calibri"/>
          <w:sz w:val="12"/>
        </w:rPr>
        <w:t>Novosti</w:t>
      </w:r>
      <w:proofErr w:type="spellEnd"/>
      <w:r w:rsidRPr="00757177">
        <w:rPr>
          <w:rFonts w:ascii="Calibri" w:hAnsi="Calibri"/>
          <w:sz w:val="12"/>
        </w:rPr>
        <w:t>, October 21). The main issue in the rather abbreviated Russia-NATO dialogue in the last few weeks has been the “architecture” of the European missile defense system, which in itself is hardly a matter of great import for the Russian military but is rather a perfect test for the readiness to cultivate cooperation. The calculated steps made by the Obama administration last week toward breaking the deadlock in negotiations are presented in the mainstream Russian media as tricks (</w:t>
      </w:r>
      <w:proofErr w:type="spellStart"/>
      <w:r w:rsidRPr="00757177">
        <w:rPr>
          <w:rFonts w:ascii="Calibri" w:hAnsi="Calibri"/>
          <w:sz w:val="12"/>
        </w:rPr>
        <w:t>Rossiyskaya</w:t>
      </w:r>
      <w:proofErr w:type="spellEnd"/>
      <w:r w:rsidRPr="00757177">
        <w:rPr>
          <w:rFonts w:ascii="Calibri" w:hAnsi="Calibri"/>
          <w:sz w:val="12"/>
        </w:rPr>
        <w:t xml:space="preserve"> </w:t>
      </w:r>
      <w:proofErr w:type="spellStart"/>
      <w:r w:rsidRPr="00757177">
        <w:rPr>
          <w:rFonts w:ascii="Calibri" w:hAnsi="Calibri"/>
          <w:sz w:val="12"/>
        </w:rPr>
        <w:t>Gazeta</w:t>
      </w:r>
      <w:proofErr w:type="spellEnd"/>
      <w:r w:rsidRPr="00757177">
        <w:rPr>
          <w:rFonts w:ascii="Calibri" w:hAnsi="Calibri"/>
          <w:sz w:val="12"/>
        </w:rPr>
        <w:t xml:space="preserve">, October 20). Dmitry </w:t>
      </w:r>
      <w:proofErr w:type="spellStart"/>
      <w:r w:rsidRPr="00757177">
        <w:rPr>
          <w:rFonts w:ascii="Calibri" w:hAnsi="Calibri"/>
          <w:sz w:val="12"/>
        </w:rPr>
        <w:t>Rogozin</w:t>
      </w:r>
      <w:proofErr w:type="spellEnd"/>
      <w:r w:rsidRPr="00757177">
        <w:rPr>
          <w:rFonts w:ascii="Calibri" w:hAnsi="Calibri"/>
          <w:sz w:val="12"/>
        </w:rPr>
        <w:t>, the outspoken presidential envoy to NATO, is eager to emphasize the scope of the disagreements and insinuates that Chicago might remain merely the name of a musical (</w:t>
      </w:r>
      <w:proofErr w:type="spellStart"/>
      <w:r w:rsidRPr="00757177">
        <w:rPr>
          <w:rFonts w:ascii="Calibri" w:hAnsi="Calibri"/>
          <w:sz w:val="12"/>
        </w:rPr>
        <w:t>Nezavisimaya</w:t>
      </w:r>
      <w:proofErr w:type="spellEnd"/>
      <w:r w:rsidRPr="00757177">
        <w:rPr>
          <w:rFonts w:ascii="Calibri" w:hAnsi="Calibri"/>
          <w:sz w:val="12"/>
        </w:rPr>
        <w:t xml:space="preserve"> </w:t>
      </w:r>
      <w:proofErr w:type="spellStart"/>
      <w:r w:rsidRPr="00757177">
        <w:rPr>
          <w:rFonts w:ascii="Calibri" w:hAnsi="Calibri"/>
          <w:sz w:val="12"/>
        </w:rPr>
        <w:t>Gazeta</w:t>
      </w:r>
      <w:proofErr w:type="spellEnd"/>
      <w:r w:rsidRPr="00757177">
        <w:rPr>
          <w:rFonts w:ascii="Calibri" w:hAnsi="Calibri"/>
          <w:sz w:val="12"/>
        </w:rPr>
        <w:t xml:space="preserve">, October 21). </w:t>
      </w:r>
    </w:p>
    <w:p w14:paraId="3A00A0BF" w14:textId="77777777" w:rsidR="00BE0979" w:rsidRPr="00757177" w:rsidRDefault="00BE0979" w:rsidP="00BE0979">
      <w:pPr>
        <w:pStyle w:val="Heading4"/>
      </w:pPr>
      <w:r w:rsidRPr="00757177">
        <w:t>Military threat assessments will spin the plan in the worst-case scenario – Only General Staff perception matters</w:t>
      </w:r>
    </w:p>
    <w:p w14:paraId="45239122" w14:textId="77777777" w:rsidR="00BE0979" w:rsidRPr="00757177" w:rsidRDefault="00BE0979" w:rsidP="00BE0979">
      <w:pPr>
        <w:pStyle w:val="tag"/>
        <w:rPr>
          <w:rFonts w:ascii="Calibri" w:hAnsi="Calibri"/>
          <w:b w:val="0"/>
          <w:sz w:val="18"/>
        </w:rPr>
      </w:pPr>
      <w:r w:rsidRPr="00757177">
        <w:rPr>
          <w:rFonts w:ascii="Calibri" w:hAnsi="Calibri"/>
        </w:rPr>
        <w:t>Blank 8</w:t>
      </w:r>
      <w:r w:rsidRPr="00757177">
        <w:rPr>
          <w:rFonts w:ascii="Calibri" w:hAnsi="Calibri"/>
          <w:b w:val="0"/>
        </w:rPr>
        <w:t xml:space="preserve"> </w:t>
      </w:r>
      <w:r w:rsidRPr="00757177">
        <w:rPr>
          <w:rFonts w:ascii="Calibri" w:hAnsi="Calibri"/>
          <w:b w:val="0"/>
          <w:sz w:val="18"/>
        </w:rPr>
        <w:t>(Stephen, Strategic Studies Inst., http://www.strategicstudiesinstitute.army.mil/pdffiles/pub833.pdf)</w:t>
      </w:r>
    </w:p>
    <w:p w14:paraId="0083A5B7" w14:textId="77777777" w:rsidR="00BE0979" w:rsidRPr="00757177" w:rsidRDefault="00BE0979" w:rsidP="00E12FBB">
      <w:pPr>
        <w:pStyle w:val="card"/>
        <w:ind w:left="0"/>
        <w:rPr>
          <w:rFonts w:ascii="Calibri" w:hAnsi="Calibri"/>
        </w:rPr>
      </w:pPr>
      <w:r w:rsidRPr="00757177">
        <w:rPr>
          <w:rFonts w:ascii="Calibri" w:hAnsi="Calibri"/>
          <w:sz w:val="14"/>
        </w:rPr>
        <w:t xml:space="preserve">Perhaps worse and more disheartening is </w:t>
      </w:r>
      <w:proofErr w:type="gramStart"/>
      <w:r w:rsidRPr="00757177">
        <w:rPr>
          <w:rFonts w:ascii="Calibri" w:hAnsi="Calibri"/>
          <w:sz w:val="14"/>
        </w:rPr>
        <w:t>that</w:t>
      </w:r>
      <w:r w:rsidRPr="00757177">
        <w:rPr>
          <w:rFonts w:ascii="Calibri" w:hAnsi="Calibri"/>
        </w:rPr>
        <w:t xml:space="preserve">  </w:t>
      </w:r>
      <w:r w:rsidRPr="0048567B">
        <w:rPr>
          <w:rStyle w:val="underline"/>
          <w:rFonts w:ascii="Calibri" w:hAnsi="Calibri"/>
          <w:highlight w:val="yellow"/>
        </w:rPr>
        <w:t>Putin</w:t>
      </w:r>
      <w:r w:rsidRPr="00757177">
        <w:rPr>
          <w:rFonts w:ascii="Calibri" w:hAnsi="Calibri"/>
        </w:rPr>
        <w:t>’s</w:t>
      </w:r>
      <w:proofErr w:type="gramEnd"/>
      <w:r w:rsidRPr="00757177">
        <w:rPr>
          <w:rFonts w:ascii="Calibri" w:hAnsi="Calibri"/>
        </w:rPr>
        <w:t xml:space="preserve"> speeches </w:t>
      </w:r>
      <w:r w:rsidRPr="0048567B">
        <w:rPr>
          <w:rStyle w:val="underline"/>
          <w:rFonts w:ascii="Calibri" w:hAnsi="Calibri"/>
          <w:highlight w:val="yellow"/>
        </w:rPr>
        <w:t>and</w:t>
      </w:r>
      <w:r w:rsidRPr="00757177">
        <w:rPr>
          <w:rFonts w:ascii="Calibri" w:hAnsi="Calibri"/>
        </w:rPr>
        <w:t xml:space="preserve"> those of </w:t>
      </w:r>
      <w:r w:rsidRPr="0048567B">
        <w:rPr>
          <w:rStyle w:val="underline"/>
          <w:rFonts w:ascii="Calibri" w:hAnsi="Calibri"/>
          <w:highlight w:val="yellow"/>
        </w:rPr>
        <w:t xml:space="preserve">his </w:t>
      </w:r>
      <w:r w:rsidRPr="0048567B">
        <w:rPr>
          <w:rStyle w:val="underline"/>
          <w:rFonts w:ascii="Calibri" w:hAnsi="Calibri"/>
          <w:sz w:val="18"/>
          <w:highlight w:val="yellow"/>
        </w:rPr>
        <w:t>subordinates</w:t>
      </w:r>
      <w:r w:rsidRPr="00757177">
        <w:rPr>
          <w:rFonts w:ascii="Calibri" w:hAnsi="Calibri"/>
          <w:sz w:val="14"/>
        </w:rPr>
        <w:t xml:space="preserve">  reflect that they still have a woefully incomplete and  distorted understanding of the West despite 15 years  of supposed democracy and freedom. Indeed, they</w:t>
      </w:r>
      <w:r w:rsidRPr="00757177">
        <w:rPr>
          <w:rFonts w:ascii="Calibri" w:hAnsi="Calibri"/>
        </w:rPr>
        <w:t xml:space="preserve"> </w:t>
      </w:r>
      <w:r w:rsidRPr="0048567B">
        <w:rPr>
          <w:rStyle w:val="underline"/>
          <w:rFonts w:ascii="Calibri" w:hAnsi="Calibri"/>
          <w:highlight w:val="yellow"/>
        </w:rPr>
        <w:t xml:space="preserve">are prone to accept the worst-case scenarios of </w:t>
      </w:r>
      <w:proofErr w:type="gramStart"/>
      <w:r w:rsidRPr="0048567B">
        <w:rPr>
          <w:rStyle w:val="underline"/>
          <w:rFonts w:ascii="Calibri" w:hAnsi="Calibri"/>
          <w:highlight w:val="yellow"/>
        </w:rPr>
        <w:t>Russian  intelligence</w:t>
      </w:r>
      <w:proofErr w:type="gramEnd"/>
      <w:r w:rsidRPr="0048567B">
        <w:rPr>
          <w:rStyle w:val="underline"/>
          <w:rFonts w:ascii="Calibri" w:hAnsi="Calibri"/>
          <w:highlight w:val="yellow"/>
        </w:rPr>
        <w:t xml:space="preserve"> services and elites who are notorious for  presenting distorted and utterly mendacious threat  and policy assessments.</w:t>
      </w:r>
      <w:r w:rsidRPr="00757177">
        <w:rPr>
          <w:rFonts w:ascii="Calibri" w:hAnsi="Calibri"/>
        </w:rPr>
        <w:t xml:space="preserve"> </w:t>
      </w:r>
      <w:r w:rsidRPr="00757177">
        <w:rPr>
          <w:rFonts w:ascii="Calibri" w:hAnsi="Calibri"/>
          <w:sz w:val="14"/>
        </w:rPr>
        <w:t xml:space="preserve">Either that or they share </w:t>
      </w:r>
      <w:proofErr w:type="gramStart"/>
      <w:r w:rsidRPr="00757177">
        <w:rPr>
          <w:rFonts w:ascii="Calibri" w:hAnsi="Calibri"/>
          <w:sz w:val="14"/>
        </w:rPr>
        <w:t>a  wholly</w:t>
      </w:r>
      <w:proofErr w:type="gramEnd"/>
      <w:r w:rsidRPr="00757177">
        <w:rPr>
          <w:rFonts w:ascii="Calibri" w:hAnsi="Calibri"/>
          <w:sz w:val="14"/>
        </w:rPr>
        <w:t xml:space="preserve"> cynical, materialistic, virtually exclusively  self-referential, and misconceived notion of Western  weakness, </w:t>
      </w:r>
      <w:proofErr w:type="spellStart"/>
      <w:r w:rsidRPr="00757177">
        <w:rPr>
          <w:rFonts w:ascii="Calibri" w:hAnsi="Calibri"/>
          <w:sz w:val="14"/>
        </w:rPr>
        <w:t>Russophobia</w:t>
      </w:r>
      <w:proofErr w:type="spellEnd"/>
      <w:r w:rsidRPr="00757177">
        <w:rPr>
          <w:rFonts w:ascii="Calibri" w:hAnsi="Calibri"/>
          <w:sz w:val="14"/>
        </w:rPr>
        <w:t xml:space="preserve">, and disunity. </w:t>
      </w:r>
      <w:r w:rsidRPr="0048567B">
        <w:rPr>
          <w:rStyle w:val="underline"/>
          <w:rFonts w:ascii="Calibri" w:hAnsi="Calibri"/>
          <w:highlight w:val="yellow"/>
        </w:rPr>
        <w:t xml:space="preserve">To </w:t>
      </w:r>
      <w:proofErr w:type="gramStart"/>
      <w:r w:rsidRPr="0048567B">
        <w:rPr>
          <w:rStyle w:val="underline"/>
          <w:rFonts w:ascii="Calibri" w:hAnsi="Calibri"/>
          <w:highlight w:val="yellow"/>
        </w:rPr>
        <w:t>partisans  of</w:t>
      </w:r>
      <w:proofErr w:type="gramEnd"/>
      <w:r w:rsidRPr="0048567B">
        <w:rPr>
          <w:rStyle w:val="underline"/>
          <w:rFonts w:ascii="Calibri" w:hAnsi="Calibri"/>
          <w:highlight w:val="yellow"/>
        </w:rPr>
        <w:t xml:space="preserve"> this mindset, America does not count anymore as a  partner because Iraq has distracted it and diverted its  interest from Russia</w:t>
      </w:r>
      <w:r w:rsidRPr="00757177">
        <w:rPr>
          <w:rFonts w:ascii="Calibri" w:hAnsi="Calibri"/>
        </w:rPr>
        <w:t xml:space="preserve">. </w:t>
      </w:r>
      <w:proofErr w:type="gramStart"/>
      <w:r w:rsidRPr="00757177">
        <w:rPr>
          <w:rFonts w:ascii="Calibri" w:hAnsi="Calibri"/>
          <w:sz w:val="14"/>
        </w:rPr>
        <w:t>35  It</w:t>
      </w:r>
      <w:proofErr w:type="gramEnd"/>
      <w:r w:rsidRPr="00757177">
        <w:rPr>
          <w:rFonts w:ascii="Calibri" w:hAnsi="Calibri"/>
          <w:sz w:val="14"/>
        </w:rPr>
        <w:t xml:space="preserve"> also is quite probably the case,  as defense correspondent Pavel </w:t>
      </w:r>
      <w:proofErr w:type="spellStart"/>
      <w:r w:rsidRPr="00757177">
        <w:rPr>
          <w:rFonts w:ascii="Calibri" w:hAnsi="Calibri"/>
          <w:sz w:val="14"/>
        </w:rPr>
        <w:t>Felgenhauer</w:t>
      </w:r>
      <w:proofErr w:type="spellEnd"/>
      <w:r w:rsidRPr="00757177">
        <w:rPr>
          <w:rFonts w:ascii="Calibri" w:hAnsi="Calibri"/>
          <w:sz w:val="14"/>
        </w:rPr>
        <w:t xml:space="preserve"> reports,  that, </w:t>
      </w:r>
      <w:r w:rsidRPr="0048567B">
        <w:rPr>
          <w:rStyle w:val="underline"/>
          <w:rFonts w:ascii="Calibri" w:hAnsi="Calibri"/>
          <w:highlight w:val="yellow"/>
        </w:rPr>
        <w:t>Russia has a Prussian-style all-powerful General Staff  that controls all the different armed services and is more  or less independent of outside political constraints. Russian military intelligence</w:t>
      </w:r>
      <w:r w:rsidRPr="00757177">
        <w:rPr>
          <w:rFonts w:ascii="Calibri" w:hAnsi="Calibri"/>
        </w:rPr>
        <w:t>—</w:t>
      </w:r>
      <w:r w:rsidRPr="00757177">
        <w:rPr>
          <w:rFonts w:ascii="Calibri" w:hAnsi="Calibri"/>
          <w:sz w:val="14"/>
        </w:rPr>
        <w:t xml:space="preserve">GRU, as big in size as the former KGB and spread over all continents—is an </w:t>
      </w:r>
      <w:proofErr w:type="gramStart"/>
      <w:r w:rsidRPr="00757177">
        <w:rPr>
          <w:rFonts w:ascii="Calibri" w:hAnsi="Calibri"/>
          <w:sz w:val="14"/>
        </w:rPr>
        <w:t>integral  part</w:t>
      </w:r>
      <w:proofErr w:type="gramEnd"/>
      <w:r w:rsidRPr="00757177">
        <w:rPr>
          <w:rFonts w:ascii="Calibri" w:hAnsi="Calibri"/>
          <w:sz w:val="14"/>
        </w:rPr>
        <w:t xml:space="preserve"> of the General Staff. Through GRU, </w:t>
      </w:r>
      <w:r w:rsidRPr="0048567B">
        <w:rPr>
          <w:rStyle w:val="underline"/>
          <w:rFonts w:ascii="Calibri" w:hAnsi="Calibri"/>
          <w:highlight w:val="yellow"/>
        </w:rPr>
        <w:t xml:space="preserve">the </w:t>
      </w:r>
      <w:proofErr w:type="gramStart"/>
      <w:r w:rsidRPr="0048567B">
        <w:rPr>
          <w:rStyle w:val="underline"/>
          <w:rFonts w:ascii="Calibri" w:hAnsi="Calibri"/>
          <w:highlight w:val="yellow"/>
        </w:rPr>
        <w:t>General  Staff</w:t>
      </w:r>
      <w:proofErr w:type="gramEnd"/>
      <w:r w:rsidRPr="0048567B">
        <w:rPr>
          <w:rStyle w:val="underline"/>
          <w:rFonts w:ascii="Calibri" w:hAnsi="Calibri"/>
          <w:highlight w:val="yellow"/>
        </w:rPr>
        <w:t xml:space="preserve"> controls the supply of vital information to all other  decision-makers in all matters concerning defense procurement, threat assessment, and so on</w:t>
      </w:r>
      <w:r w:rsidRPr="00757177">
        <w:rPr>
          <w:rFonts w:ascii="Calibri" w:hAnsi="Calibri"/>
        </w:rPr>
        <w:t xml:space="preserve">. </w:t>
      </w:r>
      <w:r w:rsidRPr="00757177">
        <w:rPr>
          <w:rFonts w:ascii="Calibri" w:hAnsi="Calibri"/>
          <w:sz w:val="14"/>
        </w:rPr>
        <w:t>High-</w:t>
      </w:r>
      <w:proofErr w:type="gramStart"/>
      <w:r w:rsidRPr="00757177">
        <w:rPr>
          <w:rFonts w:ascii="Calibri" w:hAnsi="Calibri"/>
          <w:sz w:val="14"/>
        </w:rPr>
        <w:t>ranking  former</w:t>
      </w:r>
      <w:proofErr w:type="gramEnd"/>
      <w:r w:rsidRPr="00757177">
        <w:rPr>
          <w:rFonts w:ascii="Calibri" w:hAnsi="Calibri"/>
          <w:sz w:val="14"/>
        </w:rPr>
        <w:t xml:space="preserve"> GRU officers have told me that in Soviet times  the General Staff used the GRU to grossly, deliberately,  and constantly mislead the Kremlin about the magnitude and gravity of the military threat posed by the West  in order to help inflate military expenditure. There </w:t>
      </w:r>
      <w:proofErr w:type="gramStart"/>
      <w:r w:rsidRPr="00757177">
        <w:rPr>
          <w:rFonts w:ascii="Calibri" w:hAnsi="Calibri"/>
          <w:sz w:val="14"/>
        </w:rPr>
        <w:t>are  serious</w:t>
      </w:r>
      <w:proofErr w:type="gramEnd"/>
      <w:r w:rsidRPr="00757177">
        <w:rPr>
          <w:rFonts w:ascii="Calibri" w:hAnsi="Calibri"/>
          <w:sz w:val="14"/>
        </w:rPr>
        <w:t xml:space="preserve"> indications that at present the same foul practice  is continuing. </w:t>
      </w:r>
    </w:p>
    <w:p w14:paraId="1E30B3D6" w14:textId="338287E8" w:rsidR="00BE0979" w:rsidRPr="00757177" w:rsidRDefault="004D5C10" w:rsidP="00BE0979">
      <w:pPr>
        <w:pStyle w:val="Heading3"/>
      </w:pPr>
      <w:r w:rsidRPr="00757177">
        <w:lastRenderedPageBreak/>
        <w:t xml:space="preserve">Link </w:t>
      </w:r>
      <w:r>
        <w:t xml:space="preserve">booster </w:t>
      </w:r>
      <w:r w:rsidR="00BE0979" w:rsidRPr="00757177">
        <w:t>– Sphere of Influence Key</w:t>
      </w:r>
    </w:p>
    <w:p w14:paraId="4D6FECA9" w14:textId="77777777" w:rsidR="00BE0979" w:rsidRPr="00757177" w:rsidRDefault="00BE0979" w:rsidP="00BE0979">
      <w:pPr>
        <w:pStyle w:val="Heading4"/>
      </w:pPr>
      <w:r w:rsidRPr="00757177">
        <w:t>Russian sphere of influence is critical and zero-sum</w:t>
      </w:r>
    </w:p>
    <w:p w14:paraId="59D6FA04" w14:textId="77777777" w:rsidR="00BE0979" w:rsidRPr="00757177" w:rsidRDefault="00BE0979" w:rsidP="00BE0979">
      <w:pPr>
        <w:pStyle w:val="tag"/>
        <w:rPr>
          <w:rFonts w:ascii="Calibri" w:hAnsi="Calibri"/>
          <w:b w:val="0"/>
          <w:sz w:val="18"/>
        </w:rPr>
      </w:pPr>
      <w:proofErr w:type="spellStart"/>
      <w:r w:rsidRPr="00757177">
        <w:rPr>
          <w:rFonts w:ascii="Calibri" w:hAnsi="Calibri"/>
        </w:rPr>
        <w:t>Pfifer</w:t>
      </w:r>
      <w:proofErr w:type="spellEnd"/>
      <w:r w:rsidRPr="00757177">
        <w:rPr>
          <w:rFonts w:ascii="Calibri" w:hAnsi="Calibri"/>
        </w:rPr>
        <w:t xml:space="preserve"> 8</w:t>
      </w:r>
      <w:r w:rsidRPr="00757177">
        <w:rPr>
          <w:rFonts w:ascii="Calibri" w:hAnsi="Calibri"/>
          <w:b w:val="0"/>
        </w:rPr>
        <w:t xml:space="preserve"> </w:t>
      </w:r>
      <w:r w:rsidRPr="00757177">
        <w:rPr>
          <w:rFonts w:ascii="Calibri" w:hAnsi="Calibri"/>
          <w:b w:val="0"/>
          <w:sz w:val="18"/>
        </w:rPr>
        <w:t>(Steven, Texas A&amp;M, http://www.brookings.edu/speeches/2008/0911_russia_pifer.aspx)</w:t>
      </w:r>
    </w:p>
    <w:p w14:paraId="27425780" w14:textId="77777777" w:rsidR="00BE0979" w:rsidRPr="00757177" w:rsidRDefault="00BE0979" w:rsidP="00E12FBB">
      <w:pPr>
        <w:pStyle w:val="card"/>
        <w:ind w:left="0"/>
        <w:rPr>
          <w:rFonts w:ascii="Calibri" w:hAnsi="Calibri"/>
        </w:rPr>
      </w:pPr>
      <w:r w:rsidRPr="0048567B">
        <w:rPr>
          <w:rStyle w:val="underline"/>
          <w:rFonts w:ascii="Calibri" w:hAnsi="Calibri"/>
          <w:highlight w:val="yellow"/>
        </w:rPr>
        <w:t>Russia should have influence with its neighbors</w:t>
      </w:r>
      <w:r w:rsidRPr="00757177">
        <w:rPr>
          <w:rFonts w:ascii="Calibri" w:hAnsi="Calibri"/>
        </w:rPr>
        <w:t xml:space="preserve">, </w:t>
      </w:r>
      <w:r w:rsidRPr="00757177">
        <w:rPr>
          <w:rFonts w:ascii="Calibri" w:hAnsi="Calibri"/>
          <w:sz w:val="14"/>
        </w:rPr>
        <w:t xml:space="preserve">and they with Russia. The problem is that </w:t>
      </w:r>
      <w:r w:rsidRPr="0048567B">
        <w:rPr>
          <w:rStyle w:val="underline"/>
          <w:rFonts w:ascii="Calibri" w:hAnsi="Calibri"/>
          <w:highlight w:val="yellow"/>
        </w:rPr>
        <w:t>Russia sees its sphere of influence largely in zero-sum terms</w:t>
      </w:r>
      <w:r w:rsidRPr="00757177">
        <w:rPr>
          <w:rFonts w:ascii="Calibri" w:hAnsi="Calibri"/>
        </w:rPr>
        <w:t xml:space="preserve">: </w:t>
      </w:r>
      <w:r w:rsidRPr="0048567B">
        <w:rPr>
          <w:rStyle w:val="underline"/>
          <w:rFonts w:ascii="Calibri" w:hAnsi="Calibri"/>
          <w:highlight w:val="yellow"/>
        </w:rPr>
        <w:t>Moscow regards steps</w:t>
      </w:r>
      <w:r w:rsidRPr="00757177">
        <w:rPr>
          <w:rFonts w:ascii="Calibri" w:hAnsi="Calibri"/>
        </w:rPr>
        <w:t xml:space="preserve"> </w:t>
      </w:r>
      <w:r w:rsidRPr="00757177">
        <w:rPr>
          <w:rFonts w:ascii="Calibri" w:hAnsi="Calibri"/>
          <w:sz w:val="14"/>
        </w:rPr>
        <w:t xml:space="preserve">by Ukraine, Georgia or other neighbors to draw closer to Europe and the West, or </w:t>
      </w:r>
      <w:r w:rsidRPr="0048567B">
        <w:rPr>
          <w:rStyle w:val="underline"/>
          <w:rFonts w:ascii="Calibri" w:hAnsi="Calibri"/>
          <w:highlight w:val="yellow"/>
        </w:rPr>
        <w:t>by Western states or institutions to engage these countries, as a threat to Russian interests</w:t>
      </w:r>
      <w:r w:rsidRPr="00757177">
        <w:rPr>
          <w:rFonts w:ascii="Calibri" w:hAnsi="Calibri"/>
        </w:rPr>
        <w:t>.</w:t>
      </w:r>
    </w:p>
    <w:p w14:paraId="47F05479" w14:textId="77777777" w:rsidR="004F4E34" w:rsidRDefault="004F4E34" w:rsidP="004F4E34">
      <w:pPr>
        <w:pStyle w:val="Heading4"/>
      </w:pPr>
      <w:r>
        <w:t>US encirclement of Russia escalates to nuclear war</w:t>
      </w:r>
    </w:p>
    <w:p w14:paraId="69E5906E" w14:textId="77777777" w:rsidR="004F4E34" w:rsidRPr="00E160FE" w:rsidRDefault="004F4E34" w:rsidP="004F4E34">
      <w:pPr>
        <w:rPr>
          <w:rStyle w:val="Style13ptBold"/>
          <w:b w:val="0"/>
        </w:rPr>
      </w:pPr>
      <w:proofErr w:type="spellStart"/>
      <w:r>
        <w:rPr>
          <w:rStyle w:val="Style13ptBold"/>
        </w:rPr>
        <w:t>Lendman</w:t>
      </w:r>
      <w:proofErr w:type="spellEnd"/>
      <w:r>
        <w:rPr>
          <w:rStyle w:val="Style13ptBold"/>
        </w:rPr>
        <w:t xml:space="preserve"> 6/3/16</w:t>
      </w:r>
      <w:r>
        <w:rPr>
          <w:rStyle w:val="Style13ptBold"/>
          <w:b w:val="0"/>
        </w:rPr>
        <w:t xml:space="preserve"> </w:t>
      </w:r>
      <w:r w:rsidRPr="00E160FE">
        <w:rPr>
          <w:rStyle w:val="Style13ptBold"/>
          <w:b w:val="0"/>
          <w:sz w:val="16"/>
        </w:rPr>
        <w:t>(Stephen, editor and contributor of book, “Flashpoint in Ukraine: US Drive for Hegemony Risks WW III”, US Preparing for War on Russia and China</w:t>
      </w:r>
      <w:proofErr w:type="gramStart"/>
      <w:r w:rsidRPr="00E160FE">
        <w:rPr>
          <w:rStyle w:val="Style13ptBold"/>
          <w:b w:val="0"/>
          <w:sz w:val="16"/>
        </w:rPr>
        <w:t>?,</w:t>
      </w:r>
      <w:proofErr w:type="gramEnd"/>
      <w:r w:rsidRPr="00E160FE">
        <w:rPr>
          <w:rStyle w:val="Style13ptBold"/>
          <w:b w:val="0"/>
          <w:sz w:val="16"/>
        </w:rPr>
        <w:t xml:space="preserve"> http://www.globalresearch.ca/us-preparing-for-war-on-russia-and-china/5528573)</w:t>
      </w:r>
    </w:p>
    <w:p w14:paraId="26E2AA13" w14:textId="77777777" w:rsidR="004F4E34" w:rsidRDefault="004F4E34" w:rsidP="004F4E34">
      <w:pPr>
        <w:rPr>
          <w:sz w:val="16"/>
        </w:rPr>
      </w:pPr>
      <w:r w:rsidRPr="0048567B">
        <w:rPr>
          <w:rStyle w:val="StyleUnderline"/>
          <w:highlight w:val="yellow"/>
        </w:rPr>
        <w:t>America’s provocative military buildup</w:t>
      </w:r>
      <w:r>
        <w:t xml:space="preserve"> </w:t>
      </w:r>
      <w:r w:rsidRPr="00E160FE">
        <w:rPr>
          <w:sz w:val="16"/>
        </w:rPr>
        <w:t xml:space="preserve">close to their borders </w:t>
      </w:r>
      <w:r w:rsidRPr="0048567B">
        <w:rPr>
          <w:rStyle w:val="StyleUnderline"/>
          <w:highlight w:val="yellow"/>
        </w:rPr>
        <w:t>risks a likely</w:t>
      </w:r>
      <w:r>
        <w:t xml:space="preserve"> </w:t>
      </w:r>
      <w:r w:rsidRPr="00E160FE">
        <w:rPr>
          <w:sz w:val="16"/>
        </w:rPr>
        <w:t>inevitable</w:t>
      </w:r>
      <w:r>
        <w:t xml:space="preserve"> </w:t>
      </w:r>
      <w:r w:rsidRPr="0048567B">
        <w:rPr>
          <w:rStyle w:val="StyleUnderline"/>
          <w:highlight w:val="yellow"/>
        </w:rPr>
        <w:t>confrontation</w:t>
      </w:r>
      <w:r>
        <w:t xml:space="preserve"> </w:t>
      </w:r>
      <w:r w:rsidRPr="00E160FE">
        <w:rPr>
          <w:sz w:val="16"/>
        </w:rPr>
        <w:t>– how serious the fullness of time will tell</w:t>
      </w:r>
      <w:r>
        <w:t xml:space="preserve">. </w:t>
      </w:r>
      <w:r w:rsidRPr="0048567B">
        <w:rPr>
          <w:rStyle w:val="StyleUnderline"/>
          <w:highlight w:val="yellow"/>
        </w:rPr>
        <w:t>The risk of</w:t>
      </w:r>
      <w:r w:rsidRPr="00E160FE">
        <w:rPr>
          <w:rStyle w:val="StyleUnderline"/>
        </w:rPr>
        <w:t xml:space="preserve"> </w:t>
      </w:r>
      <w:r w:rsidRPr="00E160FE">
        <w:rPr>
          <w:sz w:val="16"/>
        </w:rPr>
        <w:t xml:space="preserve">possible </w:t>
      </w:r>
      <w:r w:rsidRPr="0048567B">
        <w:rPr>
          <w:rStyle w:val="StyleUnderline"/>
          <w:highlight w:val="yellow"/>
        </w:rPr>
        <w:t>nuclear war should give</w:t>
      </w:r>
      <w:r>
        <w:t xml:space="preserve"> </w:t>
      </w:r>
      <w:r w:rsidRPr="00E160FE">
        <w:rPr>
          <w:sz w:val="16"/>
        </w:rPr>
        <w:t xml:space="preserve">world leaders </w:t>
      </w:r>
      <w:r w:rsidRPr="0048567B">
        <w:rPr>
          <w:rStyle w:val="StyleUnderline"/>
          <w:highlight w:val="yellow"/>
        </w:rPr>
        <w:t>serious concern about allying with America’s</w:t>
      </w:r>
      <w:r>
        <w:t xml:space="preserve"> </w:t>
      </w:r>
      <w:r w:rsidRPr="00E160FE">
        <w:rPr>
          <w:sz w:val="16"/>
        </w:rPr>
        <w:t xml:space="preserve">potentially </w:t>
      </w:r>
      <w:r w:rsidRPr="0048567B">
        <w:rPr>
          <w:rStyle w:val="StyleUnderline"/>
          <w:highlight w:val="yellow"/>
        </w:rPr>
        <w:t>catastrophic imperial agenda</w:t>
      </w:r>
      <w:r>
        <w:t xml:space="preserve">. </w:t>
      </w:r>
      <w:r w:rsidRPr="00E160FE">
        <w:rPr>
          <w:sz w:val="16"/>
        </w:rPr>
        <w:t xml:space="preserve">China may declare an Air Defense Identification Zone (ADIZ) in the South China Sea to counter increasing US military provocations. Foreign aircraft and vessels could be interdicted for entering without authorization. America and Japan refused to recognize Beijing’s East China Sea ADIZ, declared in 2013. It includes waters and territory claimed by other countries. According to the Washington-based US-China Economic and Security Review Commission, “(a) Chinese ADIZ in the South China Sea could lead to tense mid-air encounters between US and Chinese aircraft”- the commission irresponsibly blaming Beijing for increasingly hostile US actions. In February, US Pacific Command head Admiral Harry Harris criticized what he called “destabilizing and provocative” Beijing actions, saying America will ignore a South China Sea ADIZ if declared. The Commander’s Handbook on the Law of Naval Operations states: “US military aircraft not intending to enter national airspace should not identify themselves or otherwise comply with ADIZ procedures established by other nations, unless the United States has specifically agreed to do so.” Last week, US Defense Secretary Ashton Carter warned China about what he called building “a great wall of self-isolation,” claiming regional US allies “are voicing concerns publicly and privately at the highest levels, regional meetings and global forums.” </w:t>
      </w:r>
      <w:r w:rsidRPr="0048567B">
        <w:rPr>
          <w:rStyle w:val="StyleUnderline"/>
          <w:highlight w:val="yellow"/>
        </w:rPr>
        <w:t>America seeks a different Asia/Pacific future</w:t>
      </w:r>
      <w:r>
        <w:t xml:space="preserve">, </w:t>
      </w:r>
      <w:r w:rsidRPr="0048567B">
        <w:rPr>
          <w:rStyle w:val="StyleUnderline"/>
          <w:highlight w:val="yellow"/>
        </w:rPr>
        <w:t>one it intends to dominate</w:t>
      </w:r>
      <w:r>
        <w:t xml:space="preserve">, </w:t>
      </w:r>
      <w:r w:rsidRPr="00E160FE">
        <w:rPr>
          <w:sz w:val="16"/>
        </w:rPr>
        <w:t>he didn’t explain, claiming it’s committed to upholding freedom of navigation and commerce –</w:t>
      </w:r>
      <w:r>
        <w:t xml:space="preserve"> </w:t>
      </w:r>
      <w:r w:rsidRPr="0048567B">
        <w:rPr>
          <w:rStyle w:val="StyleUnderline"/>
          <w:highlight w:val="yellow"/>
        </w:rPr>
        <w:t>by enforcing Washington rules</w:t>
      </w:r>
      <w:r>
        <w:t xml:space="preserve">, </w:t>
      </w:r>
      <w:r w:rsidRPr="00E160FE">
        <w:rPr>
          <w:sz w:val="16"/>
        </w:rPr>
        <w:t xml:space="preserve">he left unsaid. On June 1, China’s ambassador to America Cui </w:t>
      </w:r>
      <w:proofErr w:type="spellStart"/>
      <w:r w:rsidRPr="00E160FE">
        <w:rPr>
          <w:sz w:val="16"/>
        </w:rPr>
        <w:t>Tiankai</w:t>
      </w:r>
      <w:proofErr w:type="spellEnd"/>
      <w:r w:rsidRPr="00E160FE">
        <w:rPr>
          <w:sz w:val="16"/>
        </w:rPr>
        <w:t xml:space="preserve"> asserted his country’s right to defend its territorial claims and maritime rights. He accused Washington of escalating regional tensions, abusing the freedom of navigation principle, warning America’s imperial agenda “risk(s) the very militarization we all wish to avoid.” On Monday, Chinese Foreign Ministry spokeswoman Hua </w:t>
      </w:r>
      <w:proofErr w:type="spellStart"/>
      <w:r w:rsidRPr="00E160FE">
        <w:rPr>
          <w:sz w:val="16"/>
        </w:rPr>
        <w:t>Chunying</w:t>
      </w:r>
      <w:proofErr w:type="spellEnd"/>
      <w:r w:rsidRPr="00E160FE">
        <w:rPr>
          <w:sz w:val="16"/>
        </w:rPr>
        <w:t xml:space="preserve"> said Carter’s hostile remarks “laid bare the stereotypical US thinking and hegemony,” maintaining a Cold War era mindset. Beijing “has no fear of and will counter any actions that threaten and undermine (its) sovereignty and security,” she stressed, accusing Washington of increasing Asia/Pacific militarism, a plot to undermine her nation’s sovereign independence. </w:t>
      </w:r>
      <w:r w:rsidRPr="0048567B">
        <w:rPr>
          <w:rStyle w:val="StyleUnderline"/>
          <w:highlight w:val="yellow"/>
        </w:rPr>
        <w:t>US hegemonic aims threaten Russia</w:t>
      </w:r>
      <w:r w:rsidRPr="00E160FE">
        <w:rPr>
          <w:rStyle w:val="StyleUnderline"/>
        </w:rPr>
        <w:t xml:space="preserve"> </w:t>
      </w:r>
      <w:r w:rsidRPr="00E160FE">
        <w:rPr>
          <w:sz w:val="16"/>
        </w:rPr>
        <w:t>the same way.</w:t>
      </w:r>
      <w:r>
        <w:t xml:space="preserve"> </w:t>
      </w:r>
      <w:r w:rsidRPr="0048567B">
        <w:rPr>
          <w:rStyle w:val="StyleUnderline"/>
          <w:highlight w:val="yellow"/>
        </w:rPr>
        <w:t>Increasingly encroaching on its land and sea borders risks an eventual confrontation. Possible nuclear war should focus</w:t>
      </w:r>
      <w:r>
        <w:t xml:space="preserve"> </w:t>
      </w:r>
      <w:r w:rsidRPr="00E160FE">
        <w:rPr>
          <w:sz w:val="16"/>
        </w:rPr>
        <w:t>global</w:t>
      </w:r>
      <w:r>
        <w:t xml:space="preserve"> </w:t>
      </w:r>
      <w:r w:rsidRPr="0048567B">
        <w:rPr>
          <w:rStyle w:val="StyleUnderline"/>
          <w:highlight w:val="yellow"/>
        </w:rPr>
        <w:t>leaders on prioritizing ways to prevent it, starting with rejecting America’s imperial agenda</w:t>
      </w:r>
      <w:r>
        <w:t xml:space="preserve"> </w:t>
      </w:r>
      <w:r w:rsidRPr="00E160FE">
        <w:rPr>
          <w:sz w:val="16"/>
        </w:rPr>
        <w:t>– the greatest threat to world peace.</w:t>
      </w:r>
    </w:p>
    <w:p w14:paraId="6CD0D730" w14:textId="1CC7E1C0" w:rsidR="00BE0979" w:rsidRPr="00757177" w:rsidRDefault="000B0DE6" w:rsidP="00BE0979">
      <w:pPr>
        <w:pStyle w:val="Heading3"/>
      </w:pPr>
      <w:r>
        <w:lastRenderedPageBreak/>
        <w:t>AT No Threshold</w:t>
      </w:r>
      <w:r w:rsidR="004D5C10">
        <w:t>/</w:t>
      </w:r>
      <w:r>
        <w:t xml:space="preserve">Plan is </w:t>
      </w:r>
      <w:proofErr w:type="gramStart"/>
      <w:r>
        <w:t>Small</w:t>
      </w:r>
      <w:proofErr w:type="gramEnd"/>
    </w:p>
    <w:p w14:paraId="22DC4F57" w14:textId="77777777" w:rsidR="00BE0979" w:rsidRPr="00757177" w:rsidRDefault="00BE0979" w:rsidP="00BE0979">
      <w:pPr>
        <w:pStyle w:val="Heading4"/>
      </w:pPr>
      <w:r w:rsidRPr="00757177">
        <w:t>Even perceived and immaterial slights upset hypersensitive Russian elites – Old Biden comments prove</w:t>
      </w:r>
    </w:p>
    <w:p w14:paraId="78DC7CAB" w14:textId="77777777" w:rsidR="00BE0979" w:rsidRPr="00757177" w:rsidRDefault="00BE0979" w:rsidP="00BE0979">
      <w:pPr>
        <w:pStyle w:val="tag"/>
        <w:rPr>
          <w:rFonts w:ascii="Calibri" w:hAnsi="Calibri"/>
          <w:b w:val="0"/>
          <w:sz w:val="16"/>
        </w:rPr>
      </w:pPr>
      <w:r w:rsidRPr="00757177">
        <w:rPr>
          <w:rFonts w:ascii="Calibri" w:hAnsi="Calibri"/>
        </w:rPr>
        <w:t>Conley 9</w:t>
      </w:r>
      <w:r w:rsidRPr="00757177">
        <w:rPr>
          <w:rFonts w:ascii="Calibri" w:hAnsi="Calibri"/>
          <w:b w:val="0"/>
        </w:rPr>
        <w:t xml:space="preserve"> </w:t>
      </w:r>
      <w:r w:rsidRPr="00757177">
        <w:rPr>
          <w:rFonts w:ascii="Calibri" w:hAnsi="Calibri"/>
          <w:b w:val="0"/>
          <w:sz w:val="16"/>
        </w:rPr>
        <w:t>(Heather, CSIS, http://csis.org/publication/vice-president-biden%E2%80%99s-comments-us-russia-relations-reset-or-setback)</w:t>
      </w:r>
    </w:p>
    <w:p w14:paraId="3DA79193" w14:textId="77777777" w:rsidR="00BE0979" w:rsidRPr="00757177" w:rsidRDefault="00BE0979" w:rsidP="00E12FBB">
      <w:pPr>
        <w:pStyle w:val="card"/>
        <w:ind w:left="0"/>
        <w:rPr>
          <w:rFonts w:ascii="Calibri" w:hAnsi="Calibri"/>
        </w:rPr>
      </w:pPr>
      <w:r w:rsidRPr="00757177">
        <w:rPr>
          <w:rFonts w:ascii="Calibri" w:hAnsi="Calibri"/>
          <w:sz w:val="14"/>
        </w:rPr>
        <w:t xml:space="preserve">Vice President Biden’s comments are the most critical statements from a senior administration official to date vis-à-vis Russia, and they conflict with the message President Barack Obama took to Moscow just 10 days earlier when he proclaimed that the United States wants to see a “strong, peaceful, and prosperous Russia.” Although </w:t>
      </w:r>
      <w:r w:rsidRPr="0048567B">
        <w:rPr>
          <w:rStyle w:val="underline"/>
          <w:rFonts w:ascii="Calibri" w:hAnsi="Calibri"/>
          <w:highlight w:val="yellow"/>
        </w:rPr>
        <w:t>Biden’s</w:t>
      </w:r>
      <w:r w:rsidRPr="00757177">
        <w:rPr>
          <w:rFonts w:ascii="Calibri" w:hAnsi="Calibri"/>
        </w:rPr>
        <w:t xml:space="preserve"> </w:t>
      </w:r>
      <w:r w:rsidRPr="00757177">
        <w:rPr>
          <w:rFonts w:ascii="Calibri" w:hAnsi="Calibri"/>
          <w:sz w:val="14"/>
        </w:rPr>
        <w:t>analysis of Russian economic and demographic trends was largely on the mark, his</w:t>
      </w:r>
      <w:r w:rsidRPr="00757177">
        <w:rPr>
          <w:rFonts w:ascii="Calibri" w:hAnsi="Calibri"/>
        </w:rPr>
        <w:t xml:space="preserve"> </w:t>
      </w:r>
      <w:r w:rsidRPr="0048567B">
        <w:rPr>
          <w:rStyle w:val="underline"/>
          <w:rFonts w:ascii="Calibri" w:hAnsi="Calibri"/>
          <w:highlight w:val="yellow"/>
        </w:rPr>
        <w:t>prognosis of Russia’s inevitable cooperation is questionable</w:t>
      </w:r>
      <w:r w:rsidRPr="00757177">
        <w:rPr>
          <w:rFonts w:ascii="Calibri" w:hAnsi="Calibri"/>
        </w:rPr>
        <w:t xml:space="preserve"> </w:t>
      </w:r>
      <w:r w:rsidRPr="00757177">
        <w:rPr>
          <w:rFonts w:ascii="Calibri" w:hAnsi="Calibri"/>
          <w:sz w:val="14"/>
        </w:rPr>
        <w:t xml:space="preserve">at best. </w:t>
      </w:r>
      <w:r w:rsidRPr="0048567B">
        <w:rPr>
          <w:rStyle w:val="underline"/>
          <w:rFonts w:ascii="Calibri" w:hAnsi="Calibri"/>
          <w:highlight w:val="yellow"/>
        </w:rPr>
        <w:t>Because Moscow perceives a number of Western policies as a challenge to its great power status, Russia will be less likely to make concessions</w:t>
      </w:r>
      <w:r w:rsidRPr="00757177">
        <w:rPr>
          <w:rFonts w:ascii="Calibri" w:hAnsi="Calibri"/>
        </w:rPr>
        <w:t xml:space="preserve">. </w:t>
      </w:r>
      <w:r w:rsidRPr="00757177">
        <w:rPr>
          <w:rFonts w:ascii="Calibri" w:hAnsi="Calibri"/>
          <w:sz w:val="14"/>
        </w:rPr>
        <w:t xml:space="preserve">Predictably, Biden’s comments infuriated </w:t>
      </w:r>
      <w:r w:rsidRPr="0048567B">
        <w:rPr>
          <w:rStyle w:val="underline"/>
          <w:rFonts w:ascii="Calibri" w:hAnsi="Calibri"/>
          <w:highlight w:val="yellow"/>
        </w:rPr>
        <w:t>senior officials in the Kremlin</w:t>
      </w:r>
      <w:r w:rsidRPr="00757177">
        <w:rPr>
          <w:rFonts w:ascii="Calibri" w:hAnsi="Calibri"/>
        </w:rPr>
        <w:t xml:space="preserve"> </w:t>
      </w:r>
      <w:r w:rsidRPr="00757177">
        <w:rPr>
          <w:rFonts w:ascii="Calibri" w:hAnsi="Calibri"/>
          <w:sz w:val="16"/>
        </w:rPr>
        <w:t xml:space="preserve">who </w:t>
      </w:r>
      <w:r w:rsidRPr="0048567B">
        <w:rPr>
          <w:rStyle w:val="underline"/>
          <w:rFonts w:ascii="Calibri" w:hAnsi="Calibri"/>
          <w:highlight w:val="yellow"/>
        </w:rPr>
        <w:t>are hypersensitive to perceived slights regarding their status as a world power.</w:t>
      </w:r>
      <w:r w:rsidRPr="00757177">
        <w:rPr>
          <w:rFonts w:ascii="Calibri" w:hAnsi="Calibri"/>
        </w:rPr>
        <w:t xml:space="preserve"> </w:t>
      </w:r>
      <w:r w:rsidRPr="00757177">
        <w:rPr>
          <w:rFonts w:ascii="Calibri" w:hAnsi="Calibri"/>
          <w:sz w:val="14"/>
        </w:rPr>
        <w:t xml:space="preserve">The vice president’s comments were highlighted on the front page of many Russian newspapers (interestingly, Biden’s comments may have received as much, if not more, publicity than President Obama’s visit to Moscow which was actively downplayed by the Kremlin) with Kremlin officials calling his criticism “perplexing” in light of the stated desire to “reset” relations. In a clear sign that the Obama administration is distancing itself from Biden’s comments, Secretary of State Hillary Clinton has subsequently stated that the administration considers Russia to be a “great power”—a pronouncement that is likely to sound disingenuous to Kremlin ears. </w:t>
      </w:r>
    </w:p>
    <w:p w14:paraId="60888C24" w14:textId="77777777" w:rsidR="00BE0979" w:rsidRPr="00757177" w:rsidRDefault="00BE0979" w:rsidP="00BE0979">
      <w:pPr>
        <w:pStyle w:val="Heading4"/>
      </w:pPr>
      <w:r w:rsidRPr="00757177">
        <w:t>Great power status &amp; encirclement are low threshold issues for Russia</w:t>
      </w:r>
    </w:p>
    <w:p w14:paraId="717535D0" w14:textId="77777777" w:rsidR="00BE0979" w:rsidRPr="00757177" w:rsidRDefault="00BE0979" w:rsidP="00BE0979">
      <w:pPr>
        <w:pStyle w:val="tag"/>
        <w:rPr>
          <w:rFonts w:ascii="Calibri" w:hAnsi="Calibri"/>
          <w:b w:val="0"/>
          <w:sz w:val="14"/>
        </w:rPr>
      </w:pPr>
      <w:r w:rsidRPr="00757177">
        <w:rPr>
          <w:rFonts w:ascii="Calibri" w:hAnsi="Calibri"/>
        </w:rPr>
        <w:t>Richardson 10</w:t>
      </w:r>
      <w:r w:rsidRPr="00757177">
        <w:rPr>
          <w:rFonts w:ascii="Calibri" w:hAnsi="Calibri"/>
          <w:b w:val="0"/>
        </w:rPr>
        <w:t xml:space="preserve"> </w:t>
      </w:r>
      <w:r w:rsidRPr="00757177">
        <w:rPr>
          <w:rFonts w:ascii="Calibri" w:hAnsi="Calibri"/>
          <w:b w:val="0"/>
          <w:sz w:val="14"/>
        </w:rPr>
        <w:t>(Peter, Northeastern U., http://iris.lib.neu.edu/cgi/viewcontent.cgi?article=1005&amp;context=polisci_diss&amp;sei-redir=1&amp;referer=http%3A%2F%2Fwww.google.com%2Furl%3Fsa%3Dt%26rct%3Dj%26q%3D%2522russian%2522%2520%2522hypersensitive%2522%2520%2522perceived%2522%26source%3Dweb%26cd%3D24%26ved%3D0CEIQFjADOBQ%26url%3Dhttp%253A%252F%252Firis.lib.neu.edu%252Fcgi%252Fviewcontent.cgi%253Farticle%253D1005%2526context%253Dpolisci_diss%26ei%3DFc_LTsqGI8OKsgKHqYj6Dg%26usg%3DAFQjCNGB0j4U01e3bAXJYV-r5VPlPCiCvg%26sig2%3DzFGt_BvLs-es0FZ1QWqwkg#search=%22russian%20hypersensitive%20perceived%22)</w:t>
      </w:r>
    </w:p>
    <w:p w14:paraId="389E6C9E" w14:textId="77777777" w:rsidR="00BE0979" w:rsidRPr="00757177" w:rsidRDefault="00BE0979" w:rsidP="00E12FBB">
      <w:pPr>
        <w:pStyle w:val="card"/>
        <w:ind w:left="0"/>
        <w:rPr>
          <w:rFonts w:ascii="Calibri" w:hAnsi="Calibri"/>
        </w:rPr>
      </w:pPr>
      <w:r w:rsidRPr="00757177">
        <w:rPr>
          <w:rFonts w:ascii="Calibri" w:hAnsi="Calibri"/>
          <w:sz w:val="14"/>
        </w:rPr>
        <w:t xml:space="preserve">In the transition from empire to nation-state, </w:t>
      </w:r>
      <w:r w:rsidRPr="0048567B">
        <w:rPr>
          <w:rStyle w:val="underline"/>
          <w:rFonts w:ascii="Calibri" w:hAnsi="Calibri"/>
          <w:highlight w:val="yellow"/>
        </w:rPr>
        <w:t xml:space="preserve">post-Soviet Russian government and </w:t>
      </w:r>
      <w:proofErr w:type="gramStart"/>
      <w:r w:rsidRPr="0048567B">
        <w:rPr>
          <w:rStyle w:val="underline"/>
          <w:rFonts w:ascii="Calibri" w:hAnsi="Calibri"/>
          <w:highlight w:val="yellow"/>
        </w:rPr>
        <w:t>society  have</w:t>
      </w:r>
      <w:proofErr w:type="gramEnd"/>
      <w:r w:rsidRPr="0048567B">
        <w:rPr>
          <w:rStyle w:val="underline"/>
          <w:rFonts w:ascii="Calibri" w:hAnsi="Calibri"/>
          <w:highlight w:val="yellow"/>
        </w:rPr>
        <w:t xml:space="preserve"> struggled psychologically to accept the loss of territory  and superpower status that  accompanied Soviet collapse</w:t>
      </w:r>
      <w:r w:rsidRPr="00757177">
        <w:rPr>
          <w:rFonts w:ascii="Calibri" w:hAnsi="Calibri"/>
        </w:rPr>
        <w:t xml:space="preserve">. </w:t>
      </w:r>
      <w:r w:rsidRPr="00757177">
        <w:rPr>
          <w:rFonts w:ascii="Calibri" w:hAnsi="Calibri"/>
          <w:sz w:val="16"/>
        </w:rPr>
        <w:t xml:space="preserve">The rather unforgiving process of adjustment has fomented a  “loss of empire” complex among Russian elites and citizens.  </w:t>
      </w:r>
      <w:r w:rsidRPr="0048567B">
        <w:rPr>
          <w:rStyle w:val="underline"/>
          <w:rFonts w:ascii="Calibri" w:hAnsi="Calibri"/>
          <w:highlight w:val="yellow"/>
        </w:rPr>
        <w:t xml:space="preserve">The principal symptoms of </w:t>
      </w:r>
      <w:proofErr w:type="gramStart"/>
      <w:r w:rsidRPr="0048567B">
        <w:rPr>
          <w:rStyle w:val="underline"/>
          <w:rFonts w:ascii="Calibri" w:hAnsi="Calibri"/>
          <w:highlight w:val="yellow"/>
        </w:rPr>
        <w:t>this  complex</w:t>
      </w:r>
      <w:proofErr w:type="gramEnd"/>
      <w:r w:rsidRPr="0048567B">
        <w:rPr>
          <w:rStyle w:val="underline"/>
          <w:rFonts w:ascii="Calibri" w:hAnsi="Calibri"/>
          <w:highlight w:val="yellow"/>
        </w:rPr>
        <w:t xml:space="preserve"> include hypersensitivity to Russia’s territorial security and an aspiration for Russia’s  resurgence as a great power in the international community. Indeed, the “loss of empire</w:t>
      </w:r>
      <w:proofErr w:type="gramStart"/>
      <w:r w:rsidRPr="0048567B">
        <w:rPr>
          <w:rStyle w:val="underline"/>
          <w:rFonts w:ascii="Calibri" w:hAnsi="Calibri"/>
          <w:highlight w:val="yellow"/>
        </w:rPr>
        <w:t>”  complex</w:t>
      </w:r>
      <w:proofErr w:type="gramEnd"/>
      <w:r w:rsidRPr="0048567B">
        <w:rPr>
          <w:rStyle w:val="underline"/>
          <w:rFonts w:ascii="Calibri" w:hAnsi="Calibri"/>
          <w:highlight w:val="yellow"/>
        </w:rPr>
        <w:t xml:space="preserve"> influences Russian policy toward Japan</w:t>
      </w:r>
      <w:r w:rsidRPr="00757177">
        <w:rPr>
          <w:rFonts w:ascii="Calibri" w:hAnsi="Calibri"/>
        </w:rPr>
        <w:t xml:space="preserve"> </w:t>
      </w:r>
      <w:r w:rsidRPr="00757177">
        <w:rPr>
          <w:rFonts w:ascii="Calibri" w:hAnsi="Calibri"/>
          <w:sz w:val="14"/>
        </w:rPr>
        <w:t xml:space="preserve">in the Putin-Medvedev era both in a negative  and positive manner.  On one hand, concern for territorial security has become negatively 105 manifest in Russia’s steadfast opposition to Japanese claims to, and demands for, the return </w:t>
      </w:r>
      <w:proofErr w:type="gramStart"/>
      <w:r w:rsidRPr="00757177">
        <w:rPr>
          <w:rFonts w:ascii="Calibri" w:hAnsi="Calibri"/>
          <w:sz w:val="14"/>
        </w:rPr>
        <w:t>of  the</w:t>
      </w:r>
      <w:proofErr w:type="gramEnd"/>
      <w:r w:rsidRPr="00757177">
        <w:rPr>
          <w:rFonts w:ascii="Calibri" w:hAnsi="Calibri"/>
          <w:sz w:val="14"/>
        </w:rPr>
        <w:t xml:space="preserve"> southern Kurile Islands.  On the other, however, the desire for Russia’s resurgence as a great-power in the international community has become positively manifest in Russian-</w:t>
      </w:r>
      <w:proofErr w:type="gramStart"/>
      <w:r w:rsidRPr="00757177">
        <w:rPr>
          <w:rFonts w:ascii="Calibri" w:hAnsi="Calibri"/>
          <w:sz w:val="14"/>
        </w:rPr>
        <w:t>Japanese  strategic</w:t>
      </w:r>
      <w:proofErr w:type="gramEnd"/>
      <w:r w:rsidRPr="00757177">
        <w:rPr>
          <w:rFonts w:ascii="Calibri" w:hAnsi="Calibri"/>
          <w:sz w:val="14"/>
        </w:rPr>
        <w:t xml:space="preserve"> cooperation in global affairs.   Fear of Strategic Encirclement   </w:t>
      </w:r>
      <w:r w:rsidRPr="0048567B">
        <w:rPr>
          <w:rStyle w:val="underline"/>
          <w:rFonts w:ascii="Calibri" w:hAnsi="Calibri"/>
          <w:highlight w:val="yellow"/>
        </w:rPr>
        <w:t>Fear of strategic encirclement is deeply embedded in the Russian national psyche</w:t>
      </w:r>
      <w:proofErr w:type="gramStart"/>
      <w:r w:rsidRPr="0048567B">
        <w:rPr>
          <w:rStyle w:val="underline"/>
          <w:rFonts w:ascii="Calibri" w:hAnsi="Calibri"/>
          <w:highlight w:val="yellow"/>
        </w:rPr>
        <w:t>,  particularly</w:t>
      </w:r>
      <w:proofErr w:type="gramEnd"/>
      <w:r w:rsidRPr="0048567B">
        <w:rPr>
          <w:rStyle w:val="underline"/>
          <w:rFonts w:ascii="Calibri" w:hAnsi="Calibri"/>
          <w:highlight w:val="yellow"/>
        </w:rPr>
        <w:t xml:space="preserve"> among the Russian political and military elite</w:t>
      </w:r>
      <w:r w:rsidRPr="00757177">
        <w:rPr>
          <w:rFonts w:ascii="Calibri" w:hAnsi="Calibri"/>
        </w:rPr>
        <w:t xml:space="preserve">. </w:t>
      </w:r>
      <w:r w:rsidRPr="00757177">
        <w:rPr>
          <w:rFonts w:ascii="Calibri" w:hAnsi="Calibri"/>
          <w:sz w:val="14"/>
        </w:rPr>
        <w:t xml:space="preserve">One region in which the </w:t>
      </w:r>
      <w:proofErr w:type="gramStart"/>
      <w:r w:rsidRPr="00757177">
        <w:rPr>
          <w:rFonts w:ascii="Calibri" w:hAnsi="Calibri"/>
          <w:sz w:val="14"/>
        </w:rPr>
        <w:t>Russian  political</w:t>
      </w:r>
      <w:proofErr w:type="gramEnd"/>
      <w:r w:rsidRPr="00757177">
        <w:rPr>
          <w:rFonts w:ascii="Calibri" w:hAnsi="Calibri"/>
          <w:sz w:val="14"/>
        </w:rPr>
        <w:t xml:space="preserve"> and military elite are particularly fearful of strategic encirclement is Northeast Asia.   Indeed, Russian history is rife with instances in which Japanese political-military </w:t>
      </w:r>
      <w:proofErr w:type="gramStart"/>
      <w:r w:rsidRPr="00757177">
        <w:rPr>
          <w:rFonts w:ascii="Calibri" w:hAnsi="Calibri"/>
          <w:sz w:val="14"/>
        </w:rPr>
        <w:t>encroachment  in</w:t>
      </w:r>
      <w:proofErr w:type="gramEnd"/>
      <w:r w:rsidRPr="00757177">
        <w:rPr>
          <w:rFonts w:ascii="Calibri" w:hAnsi="Calibri"/>
          <w:sz w:val="14"/>
        </w:rPr>
        <w:t xml:space="preserve"> territories adjacent to Russia’s Far Eastern borders diminished Russian influence in Northeast  Asia and undermined territorial security in the Russian Far East. As a result, Czarist, Soviet</w:t>
      </w:r>
      <w:proofErr w:type="gramStart"/>
      <w:r w:rsidRPr="00757177">
        <w:rPr>
          <w:rFonts w:ascii="Calibri" w:hAnsi="Calibri"/>
          <w:sz w:val="14"/>
        </w:rPr>
        <w:t>,  and</w:t>
      </w:r>
      <w:proofErr w:type="gramEnd"/>
      <w:r w:rsidRPr="00757177">
        <w:rPr>
          <w:rFonts w:ascii="Calibri" w:hAnsi="Calibri"/>
          <w:sz w:val="14"/>
        </w:rPr>
        <w:t xml:space="preserve"> post-Soviet Russian leaders have consistently protested Japanese, and more recently U.S.- Japanese, efforts to minimize and contain Russian influence in Northeast Asia.  Since 1992</w:t>
      </w:r>
      <w:proofErr w:type="gramStart"/>
      <w:r w:rsidRPr="00757177">
        <w:rPr>
          <w:rFonts w:ascii="Calibri" w:hAnsi="Calibri"/>
          <w:sz w:val="14"/>
        </w:rPr>
        <w:t>,  Russian</w:t>
      </w:r>
      <w:proofErr w:type="gramEnd"/>
      <w:r w:rsidRPr="00757177">
        <w:rPr>
          <w:rFonts w:ascii="Calibri" w:hAnsi="Calibri"/>
          <w:sz w:val="14"/>
        </w:rPr>
        <w:t xml:space="preserve"> presidents Yeltsin, Putin, and Medvedev have sought to discourage U.S.-Japanese  strategic encirclement of Russia in Northeast Asia by expanding political, economic and military  ties with China and the Koreas, and continuing efforts to normalize relations with Japan.   </w:t>
      </w:r>
    </w:p>
    <w:p w14:paraId="30B9AD36" w14:textId="77777777" w:rsidR="00BE0979" w:rsidRPr="00757177" w:rsidRDefault="00BE0979" w:rsidP="00E12FBB">
      <w:pPr>
        <w:pStyle w:val="Heading4"/>
      </w:pPr>
      <w:r w:rsidRPr="00757177">
        <w:t>Russia is hypersensitive – Interprets the plan in the worst possible vein</w:t>
      </w:r>
    </w:p>
    <w:p w14:paraId="5E36B2DA" w14:textId="77777777" w:rsidR="00BE0979" w:rsidRPr="00757177" w:rsidRDefault="00BE0979" w:rsidP="00BE0979">
      <w:pPr>
        <w:pStyle w:val="tag"/>
        <w:rPr>
          <w:rFonts w:ascii="Calibri" w:hAnsi="Calibri"/>
          <w:b w:val="0"/>
          <w:sz w:val="18"/>
        </w:rPr>
      </w:pPr>
      <w:r w:rsidRPr="00757177">
        <w:rPr>
          <w:rFonts w:ascii="Calibri" w:hAnsi="Calibri"/>
        </w:rPr>
        <w:t>Burns 7</w:t>
      </w:r>
      <w:r w:rsidRPr="00757177">
        <w:rPr>
          <w:rFonts w:ascii="Calibri" w:hAnsi="Calibri"/>
          <w:b w:val="0"/>
        </w:rPr>
        <w:t xml:space="preserve"> </w:t>
      </w:r>
      <w:r w:rsidRPr="00757177">
        <w:rPr>
          <w:rFonts w:ascii="Calibri" w:hAnsi="Calibri"/>
          <w:b w:val="0"/>
          <w:sz w:val="18"/>
        </w:rPr>
        <w:t xml:space="preserve">(William, US </w:t>
      </w:r>
      <w:proofErr w:type="spellStart"/>
      <w:r w:rsidRPr="00757177">
        <w:rPr>
          <w:rFonts w:ascii="Calibri" w:hAnsi="Calibri"/>
          <w:b w:val="0"/>
          <w:sz w:val="18"/>
        </w:rPr>
        <w:t>Amb</w:t>
      </w:r>
      <w:proofErr w:type="spellEnd"/>
      <w:r w:rsidRPr="00757177">
        <w:rPr>
          <w:rFonts w:ascii="Calibri" w:hAnsi="Calibri"/>
          <w:b w:val="0"/>
          <w:sz w:val="18"/>
        </w:rPr>
        <w:t>-Russia, http://moscow.usembassy.gov/burnsrem071.html)</w:t>
      </w:r>
    </w:p>
    <w:p w14:paraId="737844E9" w14:textId="77777777" w:rsidR="00BE0979" w:rsidRPr="00757177" w:rsidRDefault="00BE0979" w:rsidP="00E12FBB">
      <w:pPr>
        <w:pStyle w:val="card"/>
        <w:ind w:left="0"/>
        <w:rPr>
          <w:rFonts w:ascii="Calibri" w:hAnsi="Calibri"/>
          <w:sz w:val="16"/>
        </w:rPr>
      </w:pPr>
      <w:r w:rsidRPr="00757177">
        <w:rPr>
          <w:rFonts w:ascii="Calibri" w:hAnsi="Calibri"/>
          <w:sz w:val="14"/>
        </w:rPr>
        <w:t xml:space="preserve">For most of our diplomatic history before the Cold War, the United States and Russia tended to float in our own separate patterns, with few substantial conflicts and relatively infrequent intersections. Then </w:t>
      </w:r>
      <w:proofErr w:type="gramStart"/>
      <w:r w:rsidRPr="00757177">
        <w:rPr>
          <w:rFonts w:ascii="Calibri" w:hAnsi="Calibri"/>
          <w:sz w:val="14"/>
        </w:rPr>
        <w:t>came</w:t>
      </w:r>
      <w:proofErr w:type="gramEnd"/>
      <w:r w:rsidRPr="00757177">
        <w:rPr>
          <w:rFonts w:ascii="Calibri" w:hAnsi="Calibri"/>
          <w:sz w:val="14"/>
        </w:rPr>
        <w:t xml:space="preserve"> the profoundly adversarial relationship which dominated world politics for half a century. And </w:t>
      </w:r>
      <w:r w:rsidRPr="0048567B">
        <w:rPr>
          <w:rStyle w:val="underline"/>
          <w:rFonts w:ascii="Calibri" w:hAnsi="Calibri"/>
          <w:highlight w:val="yellow"/>
        </w:rPr>
        <w:t>now, after an immediate post-Cold War period characterized mainly by Russian weakness and dislocation, comes a new era in which Russia is emerging as a more traditional Great Power -- driven by national interest</w:t>
      </w:r>
      <w:r w:rsidRPr="00757177">
        <w:rPr>
          <w:rFonts w:ascii="Calibri" w:hAnsi="Calibri"/>
        </w:rPr>
        <w:t xml:space="preserve">, </w:t>
      </w:r>
      <w:r w:rsidRPr="0048567B">
        <w:rPr>
          <w:rStyle w:val="underline"/>
          <w:rFonts w:ascii="Calibri" w:hAnsi="Calibri"/>
          <w:highlight w:val="yellow"/>
        </w:rPr>
        <w:t>sometimes hypersensitive about its role and prerogatives, and with whom our interests are likely to collide at times and connect at others</w:t>
      </w:r>
      <w:r w:rsidRPr="00757177">
        <w:rPr>
          <w:rFonts w:ascii="Calibri" w:hAnsi="Calibri"/>
        </w:rPr>
        <w:t xml:space="preserve">. </w:t>
      </w:r>
      <w:r w:rsidRPr="0048567B">
        <w:rPr>
          <w:rStyle w:val="underline"/>
          <w:rFonts w:ascii="Calibri" w:hAnsi="Calibri"/>
          <w:highlight w:val="yellow"/>
        </w:rPr>
        <w:t>The past will be an imperfect guide to this new era</w:t>
      </w:r>
      <w:r w:rsidRPr="00757177">
        <w:rPr>
          <w:rFonts w:ascii="Calibri" w:hAnsi="Calibri"/>
        </w:rPr>
        <w:t xml:space="preserve">, </w:t>
      </w:r>
      <w:r w:rsidRPr="00757177">
        <w:rPr>
          <w:rFonts w:ascii="Calibri" w:hAnsi="Calibri"/>
          <w:sz w:val="16"/>
        </w:rPr>
        <w:t>at a time in history when more and more problems, from energy security to the proliferation of weapons of mass destruction to global terrorism to infectious diseases, spill beyond the borders of individual states.</w:t>
      </w:r>
    </w:p>
    <w:p w14:paraId="67F8982D" w14:textId="77777777" w:rsidR="00BE0979" w:rsidRPr="00757177" w:rsidRDefault="00BE0979" w:rsidP="00BE0979">
      <w:pPr>
        <w:pStyle w:val="Heading4"/>
      </w:pPr>
      <w:r w:rsidRPr="00757177">
        <w:t>All issues are seen through the lens of power and status by Russia – The threshold is low</w:t>
      </w:r>
    </w:p>
    <w:p w14:paraId="46F2E82A" w14:textId="77777777" w:rsidR="00BE0979" w:rsidRPr="00757177" w:rsidRDefault="00BE0979" w:rsidP="00BE0979">
      <w:pPr>
        <w:pStyle w:val="tag"/>
        <w:rPr>
          <w:rFonts w:ascii="Calibri" w:hAnsi="Calibri"/>
          <w:b w:val="0"/>
        </w:rPr>
      </w:pPr>
      <w:r w:rsidRPr="00757177">
        <w:rPr>
          <w:rFonts w:ascii="Calibri" w:hAnsi="Calibri"/>
        </w:rPr>
        <w:t>Newsweek 9</w:t>
      </w:r>
      <w:r w:rsidRPr="00757177">
        <w:rPr>
          <w:rFonts w:ascii="Calibri" w:hAnsi="Calibri"/>
          <w:b w:val="0"/>
        </w:rPr>
        <w:t xml:space="preserve"> </w:t>
      </w:r>
      <w:r w:rsidRPr="00757177">
        <w:rPr>
          <w:rFonts w:ascii="Calibri" w:hAnsi="Calibri"/>
          <w:b w:val="0"/>
          <w:sz w:val="18"/>
        </w:rPr>
        <w:t>(http://www.thedailybeast.com/newsweek/2009/08/29/the-world-according-to-russia.html)</w:t>
      </w:r>
    </w:p>
    <w:p w14:paraId="6FC169B9" w14:textId="77777777" w:rsidR="00BE0979" w:rsidRPr="00757177" w:rsidRDefault="00BE0979" w:rsidP="00E12FBB">
      <w:pPr>
        <w:pStyle w:val="card"/>
        <w:ind w:left="0"/>
        <w:rPr>
          <w:rFonts w:ascii="Calibri" w:hAnsi="Calibri"/>
        </w:rPr>
      </w:pPr>
      <w:r w:rsidRPr="00757177">
        <w:rPr>
          <w:rFonts w:ascii="Calibri" w:hAnsi="Calibri"/>
          <w:sz w:val="14"/>
        </w:rPr>
        <w:t xml:space="preserve">Indeed, modern </w:t>
      </w:r>
      <w:r w:rsidRPr="0048567B">
        <w:rPr>
          <w:rStyle w:val="underline"/>
          <w:rFonts w:ascii="Calibri" w:hAnsi="Calibri"/>
          <w:highlight w:val="yellow"/>
        </w:rPr>
        <w:t>Russia's quest for respect is so intense that it's ensured that it's warped the world view of citizens and policymakers alike, casting everything in 19th-century terms, with winners and losers</w:t>
      </w:r>
      <w:r w:rsidRPr="00757177">
        <w:rPr>
          <w:rFonts w:ascii="Calibri" w:hAnsi="Calibri"/>
        </w:rPr>
        <w:t xml:space="preserve"> </w:t>
      </w:r>
      <w:r w:rsidRPr="00757177">
        <w:rPr>
          <w:rFonts w:ascii="Calibri" w:hAnsi="Calibri"/>
          <w:sz w:val="14"/>
        </w:rPr>
        <w:t xml:space="preserve">and enemies in different uniforms. </w:t>
      </w:r>
      <w:r w:rsidRPr="0048567B">
        <w:rPr>
          <w:rStyle w:val="underline"/>
          <w:rFonts w:ascii="Calibri" w:hAnsi="Calibri"/>
          <w:highlight w:val="yellow"/>
        </w:rPr>
        <w:t>Whether it's planting a flag on the bottom of the sea</w:t>
      </w:r>
      <w:r w:rsidRPr="00757177">
        <w:rPr>
          <w:rFonts w:ascii="Calibri" w:hAnsi="Calibri"/>
        </w:rPr>
        <w:t xml:space="preserve"> </w:t>
      </w:r>
      <w:r w:rsidRPr="00757177">
        <w:rPr>
          <w:rFonts w:ascii="Calibri" w:hAnsi="Calibri"/>
          <w:sz w:val="14"/>
        </w:rPr>
        <w:t xml:space="preserve">to claim the North Pole </w:t>
      </w:r>
      <w:r w:rsidRPr="0048567B">
        <w:rPr>
          <w:rStyle w:val="underline"/>
          <w:rFonts w:ascii="Calibri" w:hAnsi="Calibri"/>
          <w:highlight w:val="yellow"/>
        </w:rPr>
        <w:t>or squeezing the Americans out of</w:t>
      </w:r>
      <w:r w:rsidRPr="00757177">
        <w:rPr>
          <w:rFonts w:ascii="Calibri" w:hAnsi="Calibri"/>
        </w:rPr>
        <w:t xml:space="preserve"> </w:t>
      </w:r>
      <w:r w:rsidRPr="00757177">
        <w:rPr>
          <w:rFonts w:ascii="Calibri" w:hAnsi="Calibri"/>
          <w:sz w:val="12"/>
        </w:rPr>
        <w:t xml:space="preserve">a base in </w:t>
      </w:r>
      <w:r w:rsidRPr="0048567B">
        <w:rPr>
          <w:rStyle w:val="underline"/>
          <w:rFonts w:ascii="Calibri" w:hAnsi="Calibri"/>
          <w:highlight w:val="yellow"/>
        </w:rPr>
        <w:t xml:space="preserve">Kyrgyzstan, Moscow still sees diplomacy as a zero-sum game where every international </w:t>
      </w:r>
      <w:r w:rsidRPr="0048567B">
        <w:rPr>
          <w:rStyle w:val="underline"/>
          <w:rFonts w:ascii="Calibri" w:hAnsi="Calibri"/>
          <w:highlight w:val="yellow"/>
        </w:rPr>
        <w:lastRenderedPageBreak/>
        <w:t>engagement—even supposedly friendly ones</w:t>
      </w:r>
      <w:r w:rsidRPr="00757177">
        <w:rPr>
          <w:rFonts w:ascii="Calibri" w:hAnsi="Calibri"/>
        </w:rPr>
        <w:t xml:space="preserve"> like the Eurovision Song Contest—</w:t>
      </w:r>
      <w:r w:rsidRPr="0048567B">
        <w:rPr>
          <w:rStyle w:val="underline"/>
          <w:rFonts w:ascii="Calibri" w:hAnsi="Calibri"/>
          <w:highlight w:val="yellow"/>
        </w:rPr>
        <w:t>becomes a litmus test for Russian pride and power</w:t>
      </w:r>
      <w:r w:rsidRPr="00757177">
        <w:rPr>
          <w:rFonts w:ascii="Calibri" w:hAnsi="Calibri"/>
        </w:rPr>
        <w:t xml:space="preserve">. </w:t>
      </w:r>
      <w:r w:rsidRPr="00757177">
        <w:rPr>
          <w:rFonts w:ascii="Calibri" w:hAnsi="Calibri"/>
          <w:sz w:val="14"/>
        </w:rPr>
        <w:t xml:space="preserve">This helps explain Russia's friendships with anti-American regimes in Venezuela, Syria, and Iran. Today's Russia is willing to pal up with anyone, it seems, as long as it bolsters Moscow's credentials as a leader of a "multipolar world." </w:t>
      </w:r>
    </w:p>
    <w:p w14:paraId="6A01CF92" w14:textId="77777777" w:rsidR="008C0928" w:rsidRDefault="008C0928" w:rsidP="008C0928">
      <w:pPr>
        <w:pStyle w:val="Heading2"/>
      </w:pPr>
      <w:r w:rsidRPr="00757177">
        <w:lastRenderedPageBreak/>
        <w:t>Impacts</w:t>
      </w:r>
    </w:p>
    <w:p w14:paraId="51EB0E5C" w14:textId="3965F462" w:rsidR="004D5C10" w:rsidRPr="00757177" w:rsidRDefault="004D5C10" w:rsidP="004D5C10">
      <w:pPr>
        <w:pStyle w:val="Heading3"/>
      </w:pPr>
      <w:r w:rsidRPr="00757177">
        <w:lastRenderedPageBreak/>
        <w:t xml:space="preserve">Impact – </w:t>
      </w:r>
      <w:r w:rsidR="000B0DE6">
        <w:t>Laundry list</w:t>
      </w:r>
    </w:p>
    <w:p w14:paraId="4192BA16" w14:textId="77777777" w:rsidR="004D5C10" w:rsidRPr="00757177" w:rsidRDefault="004D5C10" w:rsidP="004D5C10">
      <w:pPr>
        <w:pStyle w:val="Heading4"/>
      </w:pPr>
      <w:r w:rsidRPr="00757177">
        <w:t xml:space="preserve">Russian relations prevent NW, terrorism, </w:t>
      </w:r>
      <w:proofErr w:type="spellStart"/>
      <w:r w:rsidRPr="00757177">
        <w:t>prolif</w:t>
      </w:r>
      <w:proofErr w:type="spellEnd"/>
      <w:r w:rsidRPr="00757177">
        <w:t xml:space="preserve">, &amp; China conflict and are critical to US </w:t>
      </w:r>
      <w:proofErr w:type="spellStart"/>
      <w:r w:rsidRPr="00757177">
        <w:t>heg</w:t>
      </w:r>
      <w:proofErr w:type="spellEnd"/>
      <w:r w:rsidRPr="00757177">
        <w:t xml:space="preserve"> and the economy</w:t>
      </w:r>
    </w:p>
    <w:p w14:paraId="34F9AF97" w14:textId="77777777" w:rsidR="004D5C10" w:rsidRPr="00757177" w:rsidRDefault="004D5C10" w:rsidP="004D5C10">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8"/>
        </w:rPr>
        <w:t xml:space="preserve">(Graham, </w:t>
      </w:r>
      <w:proofErr w:type="spellStart"/>
      <w:r w:rsidRPr="00757177">
        <w:rPr>
          <w:rFonts w:ascii="Calibri" w:hAnsi="Calibri"/>
          <w:b w:val="0"/>
          <w:sz w:val="18"/>
        </w:rPr>
        <w:t>Belfer</w:t>
      </w:r>
      <w:proofErr w:type="spellEnd"/>
      <w:r w:rsidRPr="00757177">
        <w:rPr>
          <w:rFonts w:ascii="Calibri" w:hAnsi="Calibri"/>
          <w:b w:val="0"/>
          <w:sz w:val="18"/>
        </w:rPr>
        <w:t xml:space="preserve"> </w:t>
      </w:r>
      <w:proofErr w:type="spellStart"/>
      <w:r w:rsidRPr="00757177">
        <w:rPr>
          <w:rFonts w:ascii="Calibri" w:hAnsi="Calibri"/>
          <w:b w:val="0"/>
          <w:sz w:val="18"/>
        </w:rPr>
        <w:t>Ctr</w:t>
      </w:r>
      <w:proofErr w:type="spellEnd"/>
      <w:r w:rsidRPr="00757177">
        <w:rPr>
          <w:rFonts w:ascii="Calibri" w:hAnsi="Calibri"/>
          <w:b w:val="0"/>
          <w:sz w:val="18"/>
        </w:rPr>
        <w:t>, October 2011, http://www.cfr.org/russian-fed/ten-reasons-why-russia-still-matters/p26345)</w:t>
      </w:r>
    </w:p>
    <w:p w14:paraId="69D20646" w14:textId="77777777" w:rsidR="004D5C10" w:rsidRDefault="004D5C10" w:rsidP="004D5C10">
      <w:pPr>
        <w:pStyle w:val="card"/>
        <w:ind w:left="0"/>
        <w:rPr>
          <w:rFonts w:ascii="Calibri" w:hAnsi="Calibri"/>
        </w:rPr>
      </w:pPr>
      <w:r w:rsidRPr="00757177">
        <w:rPr>
          <w:rFonts w:ascii="Calibri" w:hAnsi="Calibri"/>
        </w:rPr>
        <w:t xml:space="preserve">First, </w:t>
      </w:r>
      <w:r w:rsidRPr="0048567B">
        <w:rPr>
          <w:rStyle w:val="underline"/>
          <w:rFonts w:ascii="Calibri" w:hAnsi="Calibri"/>
          <w:highlight w:val="yellow"/>
        </w:rPr>
        <w:t>Russia remains the only nation that can erase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from the map in 30 minutes</w:t>
      </w:r>
      <w:r w:rsidRPr="00757177">
        <w:rPr>
          <w:rFonts w:ascii="Calibri" w:hAnsi="Calibri"/>
        </w:rPr>
        <w:t xml:space="preserve">. </w:t>
      </w:r>
      <w:r w:rsidRPr="00757177">
        <w:rPr>
          <w:rFonts w:ascii="Calibri" w:hAnsi="Calibri"/>
          <w:sz w:val="14"/>
        </w:rPr>
        <w:t xml:space="preserve">As every president since John F. Kennedy has recognized, </w:t>
      </w:r>
      <w:r w:rsidRPr="0048567B">
        <w:rPr>
          <w:rStyle w:val="underline"/>
          <w:rFonts w:ascii="Calibri" w:hAnsi="Calibri"/>
          <w:highlight w:val="yellow"/>
        </w:rPr>
        <w:t>Russia's cooperation is critical to averting nuclear war</w:t>
      </w:r>
      <w:r w:rsidRPr="00757177">
        <w:rPr>
          <w:rFonts w:ascii="Calibri" w:hAnsi="Calibri"/>
        </w:rPr>
        <w:t xml:space="preserve">. Second, </w:t>
      </w:r>
      <w:r w:rsidRPr="0048567B">
        <w:rPr>
          <w:rStyle w:val="underline"/>
          <w:rFonts w:ascii="Calibri" w:hAnsi="Calibri"/>
          <w:highlight w:val="yellow"/>
        </w:rPr>
        <w:t>Russia is our most consequential partner in preventing nuclear terrorism</w:t>
      </w:r>
      <w:r w:rsidRPr="00757177">
        <w:rPr>
          <w:rFonts w:ascii="Calibri" w:hAnsi="Calibri"/>
        </w:rPr>
        <w:t xml:space="preserve">. </w:t>
      </w:r>
      <w:r w:rsidRPr="00757177">
        <w:rPr>
          <w:rFonts w:ascii="Calibri" w:hAnsi="Calibri"/>
          <w:sz w:val="14"/>
        </w:rPr>
        <w:t xml:space="preserve">Through a combination of more than $11 billion in U.S. aid, provided through the Nunn-Lugar Cooperative Threat Reduction program, and impressive Russian professionalism, two decades after the collapse of the “evil empire,” not one nuclear weapon has been found loose. Third, </w:t>
      </w:r>
      <w:r w:rsidRPr="0048567B">
        <w:rPr>
          <w:rStyle w:val="underline"/>
          <w:rFonts w:ascii="Calibri" w:hAnsi="Calibri"/>
          <w:highlight w:val="yellow"/>
        </w:rPr>
        <w:t>Russia plays an essential role in preventing the proliferation of nuclear weapons and missile-delivery systems</w:t>
      </w:r>
      <w:r w:rsidRPr="00757177">
        <w:rPr>
          <w:rFonts w:ascii="Calibri" w:hAnsi="Calibri"/>
        </w:rPr>
        <w:t xml:space="preserve">. </w:t>
      </w:r>
      <w:r w:rsidRPr="00757177">
        <w:rPr>
          <w:rFonts w:ascii="Calibri" w:hAnsi="Calibri"/>
          <w:sz w:val="14"/>
        </w:rPr>
        <w:t xml:space="preserve">As Washington seeks to stop Iran's drive toward nuclear weapons, Russian choices to sell or withhold sensitive technologies are the difference between failure and the possibility of success. Fourth, </w:t>
      </w:r>
      <w:r w:rsidRPr="0048567B">
        <w:rPr>
          <w:rStyle w:val="underline"/>
          <w:rFonts w:ascii="Calibri" w:hAnsi="Calibri"/>
          <w:highlight w:val="yellow"/>
        </w:rPr>
        <w:t>Russian support in sharing intelligence and cooperating in operations remains essential to the U.S. war to destroy Al Qaeda</w:t>
      </w:r>
      <w:r w:rsidRPr="00757177">
        <w:rPr>
          <w:rFonts w:ascii="Calibri" w:hAnsi="Calibri"/>
        </w:rPr>
        <w:t xml:space="preserve"> </w:t>
      </w:r>
      <w:r w:rsidRPr="00757177">
        <w:rPr>
          <w:rFonts w:ascii="Calibri" w:hAnsi="Calibri"/>
          <w:sz w:val="16"/>
        </w:rPr>
        <w:t xml:space="preserve">and combat other transnational terrorist groups. Fifth, Russia provides a vital supply line to 100,000 U.S. troops fighting in Afghanistan. As U.S. relations with Pakistan have deteriorated, the Russian lifeline has grown ever more important and now accounts for half all daily deliveries. Sixth, </w:t>
      </w:r>
      <w:r w:rsidRPr="0048567B">
        <w:rPr>
          <w:rStyle w:val="underline"/>
          <w:rFonts w:ascii="Calibri" w:hAnsi="Calibri"/>
          <w:highlight w:val="yellow"/>
        </w:rPr>
        <w:t>Russia is the world’s largest oil producer</w:t>
      </w:r>
      <w:r w:rsidRPr="00757177">
        <w:rPr>
          <w:rFonts w:ascii="Calibri" w:hAnsi="Calibri"/>
        </w:rPr>
        <w:t xml:space="preserve"> </w:t>
      </w:r>
      <w:r w:rsidRPr="00757177">
        <w:rPr>
          <w:rFonts w:ascii="Calibri" w:hAnsi="Calibri"/>
          <w:sz w:val="14"/>
        </w:rPr>
        <w:t>and second largest gas producer. Over the past decade</w:t>
      </w:r>
      <w:r w:rsidRPr="00757177">
        <w:rPr>
          <w:rFonts w:ascii="Calibri" w:hAnsi="Calibri"/>
        </w:rPr>
        <w:t xml:space="preserve">, </w:t>
      </w:r>
      <w:r w:rsidRPr="0048567B">
        <w:rPr>
          <w:rStyle w:val="underline"/>
          <w:rFonts w:ascii="Calibri" w:hAnsi="Calibri"/>
          <w:highlight w:val="yellow"/>
        </w:rPr>
        <w:t>Russia has added more oil and gas exports to world energy markets than any other nation</w:t>
      </w:r>
      <w:r w:rsidRPr="00757177">
        <w:rPr>
          <w:rFonts w:ascii="Calibri" w:hAnsi="Calibri"/>
        </w:rPr>
        <w:t xml:space="preserve">. </w:t>
      </w:r>
      <w:r w:rsidRPr="00757177">
        <w:rPr>
          <w:rFonts w:ascii="Calibri" w:hAnsi="Calibri"/>
          <w:sz w:val="16"/>
        </w:rPr>
        <w:t xml:space="preserve">Most major energy transport routes from Eurasia start in Russia or cross its nine time zones. As citizens of a country that imports two of every three of the 20 million barrels of oil that fuel U.S. cars daily, Americans feel Russia’s impact at our gas pumps. Seventh, Moscow is an important player in today’s international system. It is no accident that Russia is one of the five veto-wielding, permanent members of the U.N. Security Council, as well as a member of the G-8 and G-20. </w:t>
      </w:r>
      <w:r w:rsidRPr="0048567B">
        <w:rPr>
          <w:rStyle w:val="underline"/>
          <w:rFonts w:ascii="Calibri" w:hAnsi="Calibri"/>
          <w:highlight w:val="yellow"/>
        </w:rPr>
        <w:t>A Moscow more closely aligned with U.S. goals would be significant in the balance of power to shape an environment in which China can emerge as a global power without overturning the existing order</w:t>
      </w:r>
      <w:r w:rsidRPr="00757177">
        <w:rPr>
          <w:rFonts w:ascii="Calibri" w:hAnsi="Calibri"/>
        </w:rPr>
        <w:t xml:space="preserve">. Eighth, </w:t>
      </w:r>
      <w:r w:rsidRPr="0048567B">
        <w:rPr>
          <w:rStyle w:val="underline"/>
          <w:rFonts w:ascii="Calibri" w:hAnsi="Calibri"/>
          <w:highlight w:val="yellow"/>
        </w:rPr>
        <w:t>Russia is the largest country on Earth</w:t>
      </w:r>
      <w:r w:rsidRPr="00757177">
        <w:rPr>
          <w:rFonts w:ascii="Calibri" w:hAnsi="Calibri"/>
        </w:rPr>
        <w:t xml:space="preserve"> by </w:t>
      </w:r>
      <w:r w:rsidRPr="00757177">
        <w:rPr>
          <w:rFonts w:ascii="Calibri" w:hAnsi="Calibri"/>
          <w:sz w:val="14"/>
        </w:rPr>
        <w:t>land area, abutting China on the East, Poland in the West and the United States across the Arctic</w:t>
      </w:r>
      <w:r w:rsidRPr="00757177">
        <w:rPr>
          <w:rFonts w:ascii="Calibri" w:hAnsi="Calibri"/>
        </w:rPr>
        <w:t xml:space="preserve">. </w:t>
      </w:r>
      <w:r w:rsidRPr="0048567B">
        <w:rPr>
          <w:rStyle w:val="underline"/>
          <w:rFonts w:ascii="Calibri" w:hAnsi="Calibri"/>
          <w:highlight w:val="yellow"/>
        </w:rPr>
        <w:t>This territory provides transit corridors for supplies to global markets whose stability is vital to the U.S. economy</w:t>
      </w:r>
      <w:r w:rsidRPr="00757177">
        <w:rPr>
          <w:rFonts w:ascii="Calibri" w:hAnsi="Calibri"/>
        </w:rPr>
        <w:t xml:space="preserve">. </w:t>
      </w:r>
      <w:r w:rsidRPr="00757177">
        <w:rPr>
          <w:rFonts w:ascii="Calibri" w:hAnsi="Calibri"/>
          <w:sz w:val="14"/>
        </w:rPr>
        <w:t xml:space="preserve">Ninth, Russia’s brainpower is reflected in the fact that it has won more Nobel Prizes for science than all of Asia, places first in most math competitions and dominates the world chess masters list. The only way U.S. astronauts can now travel to and from the International Space Station is to hitch a ride on Russian rockets. The co-founder of the most advanced digital company in the world, Google, is Russian-born Sergei </w:t>
      </w:r>
      <w:proofErr w:type="spellStart"/>
      <w:r w:rsidRPr="00757177">
        <w:rPr>
          <w:rFonts w:ascii="Calibri" w:hAnsi="Calibri"/>
          <w:sz w:val="14"/>
        </w:rPr>
        <w:t>Brin</w:t>
      </w:r>
      <w:proofErr w:type="spellEnd"/>
      <w:r w:rsidRPr="00757177">
        <w:rPr>
          <w:rFonts w:ascii="Calibri" w:hAnsi="Calibri"/>
          <w:sz w:val="14"/>
        </w:rPr>
        <w:t xml:space="preserve">. Tenth, </w:t>
      </w:r>
      <w:r w:rsidRPr="0048567B">
        <w:rPr>
          <w:rStyle w:val="underline"/>
          <w:rFonts w:ascii="Calibri" w:hAnsi="Calibri"/>
          <w:highlight w:val="yellow"/>
        </w:rPr>
        <w:t>Russia’s potential as a spoiler is difficult to exaggerate. Consider what a Russian president intent on frustrating U.S. international objectives could do</w:t>
      </w:r>
      <w:r w:rsidRPr="00757177">
        <w:rPr>
          <w:rFonts w:ascii="Calibri" w:hAnsi="Calibri"/>
        </w:rPr>
        <w:t xml:space="preserve"> </w:t>
      </w:r>
      <w:r w:rsidRPr="00757177">
        <w:rPr>
          <w:rFonts w:ascii="Calibri" w:hAnsi="Calibri"/>
          <w:sz w:val="14"/>
        </w:rPr>
        <w:t>— from stopping the supply flow to Afghanistan to selling S-300 air defense missiles to Tehran to joining China in preventing U.N. Security Council resolutions</w:t>
      </w:r>
      <w:r w:rsidRPr="00757177">
        <w:rPr>
          <w:rFonts w:ascii="Calibri" w:hAnsi="Calibri"/>
        </w:rPr>
        <w:t xml:space="preserve">. </w:t>
      </w:r>
    </w:p>
    <w:p w14:paraId="3947A424" w14:textId="77777777" w:rsidR="004D5C10" w:rsidRDefault="004D5C10" w:rsidP="004D5C10">
      <w:pPr>
        <w:pStyle w:val="Heading4"/>
      </w:pPr>
      <w:r>
        <w:t>US-Russia relations key to solve a multitude of problems</w:t>
      </w:r>
    </w:p>
    <w:p w14:paraId="0C70C476" w14:textId="77777777" w:rsidR="004D5C10" w:rsidRDefault="004D5C10" w:rsidP="004D5C10">
      <w:r w:rsidRPr="0061564C">
        <w:rPr>
          <w:rStyle w:val="Style13ptBold"/>
        </w:rPr>
        <w:t>Spindler 15</w:t>
      </w:r>
      <w:r>
        <w:t xml:space="preserve"> [</w:t>
      </w:r>
      <w:r w:rsidRPr="0061564C">
        <w:t>J. Andrew Spindler,</w:t>
      </w:r>
      <w:r>
        <w:t xml:space="preserve"> </w:t>
      </w:r>
      <w:r w:rsidRPr="0061564C">
        <w:t>President and CEO, Financial Services Volunteer Corps</w:t>
      </w:r>
      <w:r>
        <w:t xml:space="preserve">, 2015, “GET PAST THE COLD WAR MENTALITY”, </w:t>
      </w:r>
      <w:hyperlink r:id="rId23" w:history="1">
        <w:r w:rsidRPr="00162754">
          <w:rPr>
            <w:rStyle w:val="Hyperlink"/>
          </w:rPr>
          <w:t>http://perspectives.carnegie.org/us-russia/get-past-cold-war-mentality/</w:t>
        </w:r>
      </w:hyperlink>
      <w:r>
        <w:t xml:space="preserve">] </w:t>
      </w:r>
      <w:proofErr w:type="spellStart"/>
      <w:r>
        <w:t>vv</w:t>
      </w:r>
      <w:proofErr w:type="spellEnd"/>
    </w:p>
    <w:p w14:paraId="198D044F" w14:textId="3760D17D" w:rsidR="004D5C10" w:rsidRDefault="004D5C10" w:rsidP="004D5C10">
      <w:pPr>
        <w:rPr>
          <w:rStyle w:val="StyleUnderline"/>
        </w:rPr>
      </w:pPr>
      <w:r w:rsidRPr="0048567B">
        <w:rPr>
          <w:rStyle w:val="StyleUnderline"/>
          <w:highlight w:val="yellow"/>
        </w:rPr>
        <w:t>The U.S.–Russia relationship matters greatly now, for a multitude of reasons</w:t>
      </w:r>
      <w:r w:rsidRPr="0061564C">
        <w:rPr>
          <w:rStyle w:val="StyleUnderline"/>
        </w:rPr>
        <w:t xml:space="preserve">. A growing number of the most pressing problems facing the world today can only be addressed effectively through multilateral channels, and solutions to these problems will be more robust and lasting if both the United States and Russia cooperate to help craft them. </w:t>
      </w:r>
      <w:r w:rsidRPr="0048567B">
        <w:rPr>
          <w:rStyle w:val="StyleUnderline"/>
          <w:highlight w:val="yellow"/>
        </w:rPr>
        <w:t>Solutions to critical global challenges such as developing new technologie</w:t>
      </w:r>
      <w:r w:rsidRPr="0061564C">
        <w:rPr>
          <w:rStyle w:val="StyleUnderline"/>
        </w:rPr>
        <w:t xml:space="preserve">s (and safeguards) for expanded nuclear power generation </w:t>
      </w:r>
      <w:r w:rsidRPr="0048567B">
        <w:rPr>
          <w:rStyle w:val="StyleUnderline"/>
          <w:highlight w:val="yellow"/>
        </w:rPr>
        <w:t>and addressing the threat of climate change</w:t>
      </w:r>
      <w:r w:rsidRPr="0061564C">
        <w:rPr>
          <w:rStyle w:val="StyleUnderline"/>
        </w:rPr>
        <w:t xml:space="preserve"> are prominent examples. </w:t>
      </w:r>
      <w:r w:rsidRPr="0048567B">
        <w:rPr>
          <w:rStyle w:val="StyleUnderline"/>
          <w:highlight w:val="yellow"/>
        </w:rPr>
        <w:t>Achieving a lasting peace in Syria, and the Middle East more generally, will require U.S.–Russia cooperation</w:t>
      </w:r>
      <w:r w:rsidRPr="0061564C">
        <w:rPr>
          <w:rStyle w:val="StyleUnderline"/>
        </w:rPr>
        <w:t xml:space="preserve"> of a different sort, but the need is just as urgent. </w:t>
      </w:r>
      <w:r w:rsidRPr="0048567B">
        <w:rPr>
          <w:rStyle w:val="StyleUnderline"/>
          <w:highlight w:val="yellow"/>
        </w:rPr>
        <w:t>Leaving Russia “out of the equation” will hinder progress toward addressing much of the international agenda, as well as weaken the international interface of Russia</w:t>
      </w:r>
      <w:r w:rsidRPr="0061564C">
        <w:rPr>
          <w:rStyle w:val="StyleUnderline"/>
        </w:rPr>
        <w:t xml:space="preserve"> with the West, to the detriment of Russia’s internal development. In an era when the forces of globalization have transformed information flows and international interactions, </w:t>
      </w:r>
      <w:r w:rsidRPr="0048567B">
        <w:rPr>
          <w:rStyle w:val="StyleUnderline"/>
          <w:highlight w:val="yellow"/>
        </w:rPr>
        <w:t>Russia’s integration into the world economy and polity cannot be reversed. Both the United States and Russia need to get past the Cold War mentality</w:t>
      </w:r>
      <w:r w:rsidRPr="0061564C">
        <w:rPr>
          <w:rStyle w:val="StyleUnderline"/>
        </w:rPr>
        <w:t xml:space="preserve"> that persists in some quarters in both countries. </w:t>
      </w:r>
      <w:r w:rsidRPr="0048567B">
        <w:rPr>
          <w:rStyle w:val="StyleUnderline"/>
          <w:highlight w:val="yellow"/>
        </w:rPr>
        <w:t>That mentality,</w:t>
      </w:r>
      <w:r w:rsidRPr="0061564C">
        <w:rPr>
          <w:rStyle w:val="StyleUnderline"/>
        </w:rPr>
        <w:t xml:space="preserve"> supported by outdated ideological bias and further advanced, on occasion, by commercial interests, </w:t>
      </w:r>
      <w:r w:rsidRPr="0048567B">
        <w:rPr>
          <w:rStyle w:val="StyleUnderline"/>
          <w:highlight w:val="yellow"/>
        </w:rPr>
        <w:t>is itself a continuing threat to world peace.</w:t>
      </w:r>
    </w:p>
    <w:p w14:paraId="222B83C0" w14:textId="77777777" w:rsidR="00E61935" w:rsidRDefault="00E61935" w:rsidP="00E61935">
      <w:pPr>
        <w:pStyle w:val="Heading4"/>
      </w:pPr>
      <w:r>
        <w:lastRenderedPageBreak/>
        <w:t>US-China cooperation is the most important impact – outweighs coop with China</w:t>
      </w:r>
    </w:p>
    <w:p w14:paraId="7A6A2846" w14:textId="77777777" w:rsidR="00E61935" w:rsidRPr="00053854" w:rsidRDefault="00E61935" w:rsidP="00E61935">
      <w:r w:rsidRPr="00053854">
        <w:rPr>
          <w:rStyle w:val="Style13ptBold"/>
        </w:rPr>
        <w:t>Graham 15</w:t>
      </w:r>
      <w:r>
        <w:t xml:space="preserve"> (Thomas, </w:t>
      </w:r>
      <w:r w:rsidRPr="00053854">
        <w:t>Senior Director at Kissinger Associates</w:t>
      </w:r>
      <w:r>
        <w:t>, “</w:t>
      </w:r>
      <w:r w:rsidRPr="00053854">
        <w:t>RUSSIA IS INDISPENSABLE TO OUR INTERESTS</w:t>
      </w:r>
      <w:r>
        <w:t xml:space="preserve">”, Carnegie Corporation of New York, </w:t>
      </w:r>
      <w:r w:rsidRPr="00053854">
        <w:t>http://perspectives.carnegie.org/us-russia/russia-indispensable-interests/</w:t>
      </w:r>
      <w:r>
        <w:t>) KM</w:t>
      </w:r>
    </w:p>
    <w:p w14:paraId="66609470" w14:textId="44A6E364" w:rsidR="00E61935" w:rsidRDefault="00E61935" w:rsidP="004D5C10">
      <w:pPr>
        <w:rPr>
          <w:rStyle w:val="StyleUnderline"/>
        </w:rPr>
      </w:pPr>
      <w:r w:rsidRPr="00053854">
        <w:rPr>
          <w:rStyle w:val="StyleUnderline"/>
        </w:rPr>
        <w:t xml:space="preserve">Although some countries are more important on specific issues, none, </w:t>
      </w:r>
      <w:r w:rsidRPr="0048567B">
        <w:rPr>
          <w:rStyle w:val="StyleUnderline"/>
          <w:highlight w:val="yellow"/>
        </w:rPr>
        <w:t>not even China</w:t>
      </w:r>
      <w:r w:rsidRPr="00053854">
        <w:rPr>
          <w:rStyle w:val="StyleUnderline"/>
        </w:rPr>
        <w:t xml:space="preserve"> or any ally, </w:t>
      </w:r>
      <w:r w:rsidRPr="0048567B">
        <w:rPr>
          <w:rStyle w:val="StyleUnderline"/>
          <w:highlight w:val="yellow"/>
        </w:rPr>
        <w:t>plays on a greater range of U.S. foreign and security interests than Russia. Russia is indispensable to</w:t>
      </w:r>
      <w:r w:rsidRPr="00053854">
        <w:rPr>
          <w:rStyle w:val="StyleUnderline"/>
        </w:rPr>
        <w:t xml:space="preserve"> our interests in </w:t>
      </w:r>
      <w:r w:rsidRPr="0048567B">
        <w:rPr>
          <w:rStyle w:val="StyleUnderline"/>
          <w:highlight w:val="yellow"/>
        </w:rPr>
        <w:t xml:space="preserve">strategic stability </w:t>
      </w:r>
      <w:r w:rsidRPr="00053854">
        <w:rPr>
          <w:rStyle w:val="StyleUnderline"/>
        </w:rPr>
        <w:t xml:space="preserve">and </w:t>
      </w:r>
      <w:r w:rsidRPr="0048567B">
        <w:rPr>
          <w:rStyle w:val="StyleUnderline"/>
          <w:highlight w:val="yellow"/>
        </w:rPr>
        <w:t>nonproliferation</w:t>
      </w:r>
      <w:r w:rsidRPr="00053854">
        <w:rPr>
          <w:rStyle w:val="StyleUnderline"/>
        </w:rPr>
        <w:t xml:space="preserve">; it is important to our goals in </w:t>
      </w:r>
      <w:r w:rsidRPr="0048567B">
        <w:rPr>
          <w:rStyle w:val="StyleUnderline"/>
          <w:highlight w:val="yellow"/>
        </w:rPr>
        <w:t>Europe, the</w:t>
      </w:r>
      <w:r w:rsidRPr="00053854">
        <w:rPr>
          <w:rStyle w:val="StyleUnderline"/>
        </w:rPr>
        <w:t xml:space="preserve"> broader </w:t>
      </w:r>
      <w:r w:rsidRPr="0048567B">
        <w:rPr>
          <w:rStyle w:val="StyleUnderline"/>
          <w:highlight w:val="yellow"/>
        </w:rPr>
        <w:t>Middle East, Northeast Asia</w:t>
      </w:r>
      <w:r w:rsidRPr="00053854">
        <w:rPr>
          <w:rStyle w:val="StyleUnderline"/>
        </w:rPr>
        <w:t xml:space="preserve">, and </w:t>
      </w:r>
      <w:r w:rsidRPr="0048567B">
        <w:rPr>
          <w:rStyle w:val="StyleUnderline"/>
          <w:highlight w:val="yellow"/>
        </w:rPr>
        <w:t>the Arctic,</w:t>
      </w:r>
      <w:r w:rsidRPr="00053854">
        <w:rPr>
          <w:rStyle w:val="StyleUnderline"/>
        </w:rPr>
        <w:t xml:space="preserve"> in </w:t>
      </w:r>
      <w:r w:rsidRPr="0048567B">
        <w:rPr>
          <w:rStyle w:val="StyleUnderline"/>
          <w:highlight w:val="yellow"/>
        </w:rPr>
        <w:t>energy security</w:t>
      </w:r>
      <w:r w:rsidRPr="00053854">
        <w:rPr>
          <w:rStyle w:val="StyleUnderline"/>
        </w:rPr>
        <w:t xml:space="preserve"> and </w:t>
      </w:r>
      <w:r w:rsidRPr="0048567B">
        <w:rPr>
          <w:rStyle w:val="StyleUnderline"/>
          <w:highlight w:val="yellow"/>
        </w:rPr>
        <w:t>climate change</w:t>
      </w:r>
      <w:r w:rsidRPr="00053854">
        <w:rPr>
          <w:rStyle w:val="StyleUnderline"/>
        </w:rPr>
        <w:t xml:space="preserve">. </w:t>
      </w:r>
      <w:r w:rsidRPr="00053854">
        <w:rPr>
          <w:sz w:val="16"/>
        </w:rPr>
        <w:t xml:space="preserve">Along with other powers, </w:t>
      </w:r>
      <w:r w:rsidRPr="00053854">
        <w:rPr>
          <w:rStyle w:val="StyleUnderline"/>
        </w:rPr>
        <w:t xml:space="preserve">it has a central role to play in </w:t>
      </w:r>
      <w:r w:rsidRPr="0048567B">
        <w:rPr>
          <w:rStyle w:val="StyleUnderline"/>
          <w:highlight w:val="yellow"/>
        </w:rPr>
        <w:t>combating international terrorism, transnational crime, and similar threats.</w:t>
      </w:r>
      <w:r w:rsidRPr="00053854">
        <w:rPr>
          <w:sz w:val="16"/>
        </w:rPr>
        <w:t xml:space="preserve"> We can cooperate, or we can work at cross-purposes, but we cannot ignore one another. As a general rule, </w:t>
      </w:r>
      <w:r w:rsidRPr="0048567B">
        <w:rPr>
          <w:rStyle w:val="StyleUnderline"/>
          <w:highlight w:val="yellow"/>
        </w:rPr>
        <w:t>we will be better off if we can</w:t>
      </w:r>
      <w:r w:rsidRPr="00053854">
        <w:rPr>
          <w:rStyle w:val="StyleUnderline"/>
        </w:rPr>
        <w:t xml:space="preserve"> find a way to </w:t>
      </w:r>
      <w:r w:rsidRPr="0048567B">
        <w:rPr>
          <w:rStyle w:val="StyleUnderline"/>
          <w:highlight w:val="yellow"/>
        </w:rPr>
        <w:t>cooperate with Russia</w:t>
      </w:r>
      <w:r w:rsidRPr="00053854">
        <w:rPr>
          <w:rStyle w:val="StyleUnderline"/>
        </w:rPr>
        <w:t xml:space="preserve"> at an acceptable cost.</w:t>
      </w:r>
    </w:p>
    <w:p w14:paraId="4DDF326F" w14:textId="77777777" w:rsidR="000B0DE6" w:rsidRDefault="000B0DE6" w:rsidP="000B0DE6">
      <w:pPr>
        <w:pStyle w:val="Heading4"/>
      </w:pPr>
      <w:r>
        <w:t>US-</w:t>
      </w:r>
      <w:r w:rsidRPr="008A0DE8">
        <w:t>R</w:t>
      </w:r>
      <w:r>
        <w:t>ussia</w:t>
      </w:r>
      <w:r w:rsidRPr="008A0DE8">
        <w:t xml:space="preserve"> coop solves Chinese aggression, SCS conflict, </w:t>
      </w:r>
      <w:r>
        <w:t xml:space="preserve">and </w:t>
      </w:r>
      <w:proofErr w:type="spellStart"/>
      <w:r w:rsidRPr="008A0DE8">
        <w:t>NoKo</w:t>
      </w:r>
      <w:proofErr w:type="spellEnd"/>
      <w:r>
        <w:t xml:space="preserve"> </w:t>
      </w:r>
      <w:proofErr w:type="spellStart"/>
      <w:r>
        <w:t>prolif</w:t>
      </w:r>
      <w:proofErr w:type="spellEnd"/>
    </w:p>
    <w:p w14:paraId="069E9D8D" w14:textId="77777777" w:rsidR="000B0DE6" w:rsidRPr="008A0DE8" w:rsidRDefault="000B0DE6" w:rsidP="000B0DE6">
      <w:r w:rsidRPr="008A0DE8">
        <w:rPr>
          <w:rStyle w:val="Style13ptBold"/>
        </w:rPr>
        <w:t>Lee 16</w:t>
      </w:r>
      <w:r>
        <w:t xml:space="preserve"> (</w:t>
      </w:r>
      <w:r w:rsidRPr="008A0DE8">
        <w:t>Rensselaer</w:t>
      </w:r>
      <w:r>
        <w:t xml:space="preserve">, </w:t>
      </w:r>
      <w:r w:rsidRPr="008A0DE8">
        <w:t>senior fellow at the Foreign Policy Research Institute</w:t>
      </w:r>
      <w:r>
        <w:t>, 6/14/16, “</w:t>
      </w:r>
      <w:r w:rsidRPr="008A0DE8">
        <w:t>A revitalized U.S.-Russian relationship</w:t>
      </w:r>
      <w:r>
        <w:t>”, Washington Times,</w:t>
      </w:r>
      <w:r w:rsidRPr="008A0DE8">
        <w:t xml:space="preserve"> http://www.washingtontimes.com/news/2016/jun/14/a-revitalized-us-russian-relationship/</w:t>
      </w:r>
      <w:r>
        <w:t>) KM</w:t>
      </w:r>
    </w:p>
    <w:p w14:paraId="0E0ED9CE" w14:textId="77777777" w:rsidR="000B0DE6" w:rsidRDefault="000B0DE6" w:rsidP="000B0DE6">
      <w:pPr>
        <w:rPr>
          <w:sz w:val="16"/>
        </w:rPr>
      </w:pPr>
      <w:r w:rsidRPr="008A0DE8">
        <w:rPr>
          <w:sz w:val="16"/>
        </w:rPr>
        <w:t xml:space="preserve">Washington seems newly determined to contain China in Asia, but its recent policies — displays of military might in the South China Sea and overtures to Hanoi — clearly underscore its tougher stance. </w:t>
      </w:r>
      <w:r w:rsidRPr="0048567B">
        <w:rPr>
          <w:rStyle w:val="StyleUnderline"/>
          <w:highlight w:val="yellow"/>
        </w:rPr>
        <w:t>A more</w:t>
      </w:r>
      <w:r w:rsidRPr="008A0DE8">
        <w:rPr>
          <w:rStyle w:val="StyleUnderline"/>
        </w:rPr>
        <w:t xml:space="preserve"> subtle and possibly more </w:t>
      </w:r>
      <w:r w:rsidRPr="0048567B">
        <w:rPr>
          <w:rStyle w:val="StyleUnderline"/>
          <w:highlight w:val="yellow"/>
        </w:rPr>
        <w:t>effective way to curb Beijing</w:t>
      </w:r>
      <w:r w:rsidRPr="008A0DE8">
        <w:rPr>
          <w:rStyle w:val="StyleUnderline"/>
        </w:rPr>
        <w:t xml:space="preserve">’s outsized ambitions </w:t>
      </w:r>
      <w:r w:rsidRPr="0048567B">
        <w:rPr>
          <w:rStyle w:val="StyleUnderline"/>
          <w:highlight w:val="yellow"/>
        </w:rPr>
        <w:t>would be to normalize relations with Russia</w:t>
      </w:r>
      <w:r w:rsidRPr="008A0DE8">
        <w:rPr>
          <w:rStyle w:val="StyleUnderline"/>
        </w:rPr>
        <w:t xml:space="preserve"> — a nuclear-armed state that occupies vital geopolitical space in northeast Asia, and plays a pivotal role in Asia’s overall power balance.</w:t>
      </w:r>
      <w:r>
        <w:rPr>
          <w:rStyle w:val="StyleUnderline"/>
        </w:rPr>
        <w:t xml:space="preserve"> </w:t>
      </w:r>
      <w:r w:rsidRPr="0048567B">
        <w:rPr>
          <w:rStyle w:val="StyleUnderline"/>
          <w:highlight w:val="yellow"/>
        </w:rPr>
        <w:t>Russia and America</w:t>
      </w:r>
      <w:r w:rsidRPr="008A0DE8">
        <w:rPr>
          <w:rStyle w:val="StyleUnderline"/>
        </w:rPr>
        <w:t xml:space="preserve"> </w:t>
      </w:r>
      <w:r w:rsidRPr="008A0DE8">
        <w:rPr>
          <w:sz w:val="16"/>
        </w:rPr>
        <w:t xml:space="preserve">have few outstanding differences in the Asia-Pacific and, as neighbors across the Bering Strait, </w:t>
      </w:r>
      <w:r w:rsidRPr="0048567B">
        <w:rPr>
          <w:rStyle w:val="StyleUnderline"/>
          <w:highlight w:val="yellow"/>
        </w:rPr>
        <w:t>have an objective common interest in preserving a stable regional order. China’s rise appears to challenge this, posing threats</w:t>
      </w:r>
      <w:r w:rsidRPr="008A0DE8">
        <w:rPr>
          <w:rStyle w:val="StyleUnderline"/>
        </w:rPr>
        <w:t xml:space="preserve"> both to America’s economic and security architecture in Asia and — more subtly — </w:t>
      </w:r>
      <w:r w:rsidRPr="0048567B">
        <w:rPr>
          <w:rStyle w:val="StyleUnderline"/>
          <w:highlight w:val="yellow"/>
        </w:rPr>
        <w:t>to Russia’s independent status and influence a Eurasian power.</w:t>
      </w:r>
      <w:r>
        <w:rPr>
          <w:rStyle w:val="StyleUnderline"/>
        </w:rPr>
        <w:t xml:space="preserve"> </w:t>
      </w:r>
      <w:r w:rsidRPr="008A0DE8">
        <w:rPr>
          <w:sz w:val="16"/>
        </w:rPr>
        <w:t xml:space="preserve">Right now, Russia is leaning toward China. The Ukraine imbroglio and associated Western sanctions are pushing Russia into a deeply asymmetrical economic relationship with China that could reshape power relations in Asia to Beijing’s advantage. What Chinese call a “stable strategic partnership” has provided Russia a respite from Ukraine sanctions while China has gained a measure of control over Russia’s economic decision-making, especially in developing its resource-rich eastern territories. At least 50 intergovernmental and government-sponsored economic agreements have been concluded for eastern Siberia and the Russian Far East since the Ukraine crisis began. The agreements, covering energy, finance, transportation and other fields, give Beijing unprecedented access to these valuable lands. Though the new Beijing-Moscow axis is preeminently economically-driven, (unlike the Sino-Soviet alliance of old), it could evolve into something more purposeful and malevolent the longer Western sanctions remain in place. Already, the effect has been to force Russia into a kind “junior partnership” with China, constraining its policy options and potentially diminishing Moscow’s ability to act independently in Asian affairs. </w:t>
      </w:r>
      <w:r w:rsidRPr="008A0DE8">
        <w:rPr>
          <w:rStyle w:val="StyleUnderline"/>
        </w:rPr>
        <w:t>With Russia at its back, China can pursue its Asian agenda more aggressively, as its increasingly aggressive behavior in the South China Sea demonstrates.</w:t>
      </w:r>
      <w:r>
        <w:rPr>
          <w:rStyle w:val="StyleUnderline"/>
        </w:rPr>
        <w:t xml:space="preserve"> </w:t>
      </w:r>
      <w:r w:rsidRPr="008A0DE8">
        <w:rPr>
          <w:sz w:val="16"/>
        </w:rPr>
        <w:t xml:space="preserve">Certainly, </w:t>
      </w:r>
      <w:r w:rsidRPr="0048567B">
        <w:rPr>
          <w:rStyle w:val="StyleUnderline"/>
          <w:highlight w:val="yellow"/>
        </w:rPr>
        <w:t>normalization</w:t>
      </w:r>
      <w:r w:rsidRPr="008A0DE8">
        <w:rPr>
          <w:rStyle w:val="StyleUnderline"/>
        </w:rPr>
        <w:t xml:space="preserve"> — restoring Russia’s economic access to the West — could be the basis for a more imaginative U.S. security strategy in Asia. This</w:t>
      </w:r>
      <w:r w:rsidRPr="0048567B">
        <w:rPr>
          <w:rStyle w:val="StyleUnderline"/>
          <w:highlight w:val="yellow"/>
        </w:rPr>
        <w:t xml:space="preserve"> won’t</w:t>
      </w:r>
      <w:r w:rsidRPr="008A0DE8">
        <w:rPr>
          <w:rStyle w:val="StyleUnderline"/>
        </w:rPr>
        <w:t xml:space="preserve"> make Russia America’s ally or </w:t>
      </w:r>
      <w:r w:rsidRPr="0048567B">
        <w:rPr>
          <w:rStyle w:val="StyleUnderline"/>
          <w:highlight w:val="yellow"/>
        </w:rPr>
        <w:t>erase its new China ties,</w:t>
      </w:r>
      <w:r w:rsidRPr="008A0DE8">
        <w:rPr>
          <w:rStyle w:val="StyleUnderline"/>
        </w:rPr>
        <w:t xml:space="preserve"> but it could bring Russia into a more equidistant relations relationship to China and the United States. </w:t>
      </w:r>
      <w:r w:rsidRPr="0048567B">
        <w:rPr>
          <w:rStyle w:val="StyleUnderline"/>
          <w:highlight w:val="yellow"/>
        </w:rPr>
        <w:t>There would be opportunities for a productive U.S.-Russian dialogue on Pacific security issues, including threats from China</w:t>
      </w:r>
      <w:r w:rsidRPr="008A0DE8">
        <w:rPr>
          <w:sz w:val="16"/>
        </w:rPr>
        <w:t xml:space="preserve">, even if Russia doesn’t participate actively in an anti-Chinese coalition. Moreover, coaxed from Beijing’s tightening embrace, </w:t>
      </w:r>
      <w:r w:rsidRPr="0048567B">
        <w:rPr>
          <w:rStyle w:val="StyleUnderline"/>
          <w:highlight w:val="yellow"/>
        </w:rPr>
        <w:t>Russia could emerge as an independent balancing or</w:t>
      </w:r>
      <w:r w:rsidRPr="008A0DE8">
        <w:rPr>
          <w:rStyle w:val="StyleUnderline"/>
        </w:rPr>
        <w:t xml:space="preserve"> even </w:t>
      </w:r>
      <w:r w:rsidRPr="0048567B">
        <w:rPr>
          <w:rStyle w:val="StyleUnderline"/>
          <w:highlight w:val="yellow"/>
        </w:rPr>
        <w:t>peacekeeping force in the region, contributing to resolution of</w:t>
      </w:r>
      <w:r w:rsidRPr="008A0DE8">
        <w:rPr>
          <w:rStyle w:val="StyleUnderline"/>
        </w:rPr>
        <w:t xml:space="preserve"> festering disputes over </w:t>
      </w:r>
      <w:r w:rsidRPr="0048567B">
        <w:rPr>
          <w:rStyle w:val="StyleUnderline"/>
          <w:highlight w:val="yellow"/>
        </w:rPr>
        <w:t>the S</w:t>
      </w:r>
      <w:r w:rsidRPr="008A0DE8">
        <w:rPr>
          <w:rStyle w:val="StyleUnderline"/>
        </w:rPr>
        <w:t xml:space="preserve">outh </w:t>
      </w:r>
      <w:r w:rsidRPr="0048567B">
        <w:rPr>
          <w:rStyle w:val="StyleUnderline"/>
          <w:highlight w:val="yellow"/>
        </w:rPr>
        <w:t>C</w:t>
      </w:r>
      <w:r w:rsidRPr="008A0DE8">
        <w:rPr>
          <w:rStyle w:val="StyleUnderline"/>
        </w:rPr>
        <w:t xml:space="preserve">hina </w:t>
      </w:r>
      <w:r w:rsidRPr="0048567B">
        <w:rPr>
          <w:rStyle w:val="StyleUnderline"/>
          <w:highlight w:val="yellow"/>
        </w:rPr>
        <w:t>S</w:t>
      </w:r>
      <w:r w:rsidRPr="008A0DE8">
        <w:rPr>
          <w:rStyle w:val="StyleUnderline"/>
        </w:rPr>
        <w:t>ea</w:t>
      </w:r>
      <w:r w:rsidRPr="0048567B">
        <w:rPr>
          <w:rStyle w:val="StyleUnderline"/>
          <w:highlight w:val="yellow"/>
        </w:rPr>
        <w:t>, the Korean peninsula and elsewhere</w:t>
      </w:r>
      <w:r w:rsidRPr="008A0DE8">
        <w:rPr>
          <w:rStyle w:val="StyleUnderline"/>
        </w:rPr>
        <w:t>.</w:t>
      </w:r>
      <w:r>
        <w:rPr>
          <w:rStyle w:val="StyleUnderline"/>
        </w:rPr>
        <w:t xml:space="preserve"> </w:t>
      </w:r>
      <w:r w:rsidRPr="008A0DE8">
        <w:rPr>
          <w:sz w:val="16"/>
        </w:rPr>
        <w:t xml:space="preserve">For instance, </w:t>
      </w:r>
      <w:r w:rsidRPr="0048567B">
        <w:rPr>
          <w:rStyle w:val="StyleUnderline"/>
          <w:highlight w:val="yellow"/>
        </w:rPr>
        <w:t>Russia is well positioned to contribute</w:t>
      </w:r>
      <w:r w:rsidRPr="008A0DE8">
        <w:rPr>
          <w:rStyle w:val="StyleUnderline"/>
        </w:rPr>
        <w:t xml:space="preserve"> substantially </w:t>
      </w:r>
      <w:r w:rsidRPr="0048567B">
        <w:rPr>
          <w:rStyle w:val="StyleUnderline"/>
          <w:highlight w:val="yellow"/>
        </w:rPr>
        <w:t>to international deliberations over</w:t>
      </w:r>
      <w:r w:rsidRPr="008A0DE8">
        <w:rPr>
          <w:rStyle w:val="StyleUnderline"/>
        </w:rPr>
        <w:t xml:space="preserve"> the Pyon</w:t>
      </w:r>
      <w:r w:rsidRPr="0048567B">
        <w:rPr>
          <w:rStyle w:val="StyleUnderline"/>
          <w:highlight w:val="yellow"/>
        </w:rPr>
        <w:t xml:space="preserve">gyang’s nuclear weapons </w:t>
      </w:r>
      <w:r w:rsidRPr="008A0DE8">
        <w:rPr>
          <w:rStyle w:val="StyleUnderline"/>
        </w:rPr>
        <w:t xml:space="preserve">program. </w:t>
      </w:r>
      <w:r w:rsidRPr="0048567B">
        <w:rPr>
          <w:rStyle w:val="StyleUnderline"/>
          <w:highlight w:val="yellow"/>
        </w:rPr>
        <w:t>Russia shares a border</w:t>
      </w:r>
      <w:r w:rsidRPr="008A0DE8">
        <w:rPr>
          <w:rStyle w:val="StyleUnderline"/>
        </w:rPr>
        <w:t xml:space="preserve"> with North Korea, </w:t>
      </w:r>
      <w:r w:rsidRPr="0048567B">
        <w:rPr>
          <w:rStyle w:val="StyleUnderline"/>
          <w:highlight w:val="yellow"/>
        </w:rPr>
        <w:t>has long experience</w:t>
      </w:r>
      <w:r w:rsidRPr="008A0DE8">
        <w:rPr>
          <w:rStyle w:val="StyleUnderline"/>
        </w:rPr>
        <w:t xml:space="preserve"> in </w:t>
      </w:r>
      <w:r w:rsidRPr="0048567B">
        <w:rPr>
          <w:rStyle w:val="StyleUnderline"/>
          <w:highlight w:val="yellow"/>
        </w:rPr>
        <w:t>dealing with</w:t>
      </w:r>
      <w:r w:rsidRPr="008A0DE8">
        <w:rPr>
          <w:rStyle w:val="StyleUnderline"/>
        </w:rPr>
        <w:t xml:space="preserve"> successive </w:t>
      </w:r>
      <w:r w:rsidRPr="0048567B">
        <w:rPr>
          <w:rStyle w:val="StyleUnderline"/>
          <w:highlight w:val="yellow"/>
        </w:rPr>
        <w:t>Kim</w:t>
      </w:r>
      <w:r w:rsidRPr="008A0DE8">
        <w:rPr>
          <w:rStyle w:val="StyleUnderline"/>
        </w:rPr>
        <w:t xml:space="preserve"> regimes, </w:t>
      </w:r>
      <w:r w:rsidRPr="0048567B">
        <w:rPr>
          <w:rStyle w:val="StyleUnderline"/>
          <w:highlight w:val="yellow"/>
        </w:rPr>
        <w:t>and maintains multiple points of leverage</w:t>
      </w:r>
      <w:r w:rsidRPr="008A0DE8">
        <w:rPr>
          <w:rStyle w:val="StyleUnderline"/>
        </w:rPr>
        <w:t xml:space="preserve"> that could be used to restrain the North’s nuclear ambitions. Yet when Secretary of State John Kerry </w:t>
      </w:r>
      <w:r w:rsidRPr="008A0DE8">
        <w:rPr>
          <w:rStyle w:val="StyleUnderline"/>
        </w:rPr>
        <w:lastRenderedPageBreak/>
        <w:t>wants to consult on North Korea, he turns to China, not Russia</w:t>
      </w:r>
      <w:r w:rsidRPr="008A0DE8">
        <w:rPr>
          <w:sz w:val="16"/>
        </w:rPr>
        <w:t xml:space="preserve"> — underscoring the pernicious effect of the Ukraine mess on the U.S.-Russian relationship.</w:t>
      </w:r>
    </w:p>
    <w:p w14:paraId="6AC6746C" w14:textId="77777777" w:rsidR="000B0DE6" w:rsidRDefault="000B0DE6" w:rsidP="000B0DE6">
      <w:pPr>
        <w:pStyle w:val="Heading4"/>
      </w:pPr>
      <w:r>
        <w:t>Only US-</w:t>
      </w:r>
      <w:r w:rsidRPr="005137D6">
        <w:t>R</w:t>
      </w:r>
      <w:r>
        <w:t>ussia</w:t>
      </w:r>
      <w:r w:rsidRPr="005137D6">
        <w:t xml:space="preserve"> relations solve climate, econ, </w:t>
      </w:r>
      <w:r>
        <w:t xml:space="preserve">and </w:t>
      </w:r>
      <w:r w:rsidRPr="005137D6">
        <w:t>Syria</w:t>
      </w:r>
    </w:p>
    <w:p w14:paraId="5A6D431A" w14:textId="77777777" w:rsidR="000B0DE6" w:rsidRDefault="000B0DE6" w:rsidP="000B0DE6">
      <w:r w:rsidRPr="005137D6">
        <w:rPr>
          <w:rStyle w:val="Style13ptBold"/>
        </w:rPr>
        <w:t>Spindler 15</w:t>
      </w:r>
      <w:r>
        <w:t xml:space="preserve"> (J. Andrew, President and CEO of</w:t>
      </w:r>
      <w:r w:rsidRPr="005137D6">
        <w:t xml:space="preserve"> Fin</w:t>
      </w:r>
      <w:r>
        <w:t xml:space="preserve">ancial Services Volunteer Corps, “GET PAST THE COLD WAR MENTALITY”, Carnegie Corporation of New York, </w:t>
      </w:r>
      <w:r w:rsidRPr="005137D6">
        <w:t>http://perspectives.carnegie.org/us-russia/get-past-cold-war-mentality/</w:t>
      </w:r>
      <w:r>
        <w:t>) KM</w:t>
      </w:r>
    </w:p>
    <w:p w14:paraId="0C665BDF" w14:textId="14E17385" w:rsidR="000B0DE6" w:rsidRPr="00E61935" w:rsidRDefault="000B0DE6" w:rsidP="004D5C10">
      <w:pPr>
        <w:rPr>
          <w:sz w:val="16"/>
        </w:rPr>
      </w:pPr>
      <w:r w:rsidRPr="0048567B">
        <w:rPr>
          <w:rStyle w:val="StyleUnderline"/>
          <w:highlight w:val="yellow"/>
        </w:rPr>
        <w:t>The U.S.–Russia relationship matters greatly</w:t>
      </w:r>
      <w:r w:rsidRPr="005137D6">
        <w:rPr>
          <w:rStyle w:val="StyleUnderline"/>
        </w:rPr>
        <w:t xml:space="preserve"> now, for a multitude of reasons. </w:t>
      </w:r>
      <w:r w:rsidRPr="0048567B">
        <w:rPr>
          <w:rStyle w:val="StyleUnderline"/>
          <w:highlight w:val="yellow"/>
        </w:rPr>
        <w:t xml:space="preserve">A growing number of the most pressing problems facing the world today can only be addressed effectively </w:t>
      </w:r>
      <w:r w:rsidRPr="005137D6">
        <w:rPr>
          <w:rStyle w:val="StyleUnderline"/>
        </w:rPr>
        <w:t xml:space="preserve">through multilateral channels, and solutions to these problems will be more robust and lasting </w:t>
      </w:r>
      <w:r w:rsidRPr="0048567B">
        <w:rPr>
          <w:rStyle w:val="StyleUnderline"/>
          <w:highlight w:val="yellow"/>
        </w:rPr>
        <w:t xml:space="preserve">if </w:t>
      </w:r>
      <w:r w:rsidRPr="005137D6">
        <w:rPr>
          <w:rStyle w:val="StyleUnderline"/>
        </w:rPr>
        <w:t xml:space="preserve">both </w:t>
      </w:r>
      <w:r w:rsidRPr="0048567B">
        <w:rPr>
          <w:rStyle w:val="StyleUnderline"/>
          <w:highlight w:val="yellow"/>
        </w:rPr>
        <w:t>the U</w:t>
      </w:r>
      <w:r w:rsidRPr="005137D6">
        <w:rPr>
          <w:rStyle w:val="StyleUnderline"/>
        </w:rPr>
        <w:t xml:space="preserve">nited </w:t>
      </w:r>
      <w:r w:rsidRPr="0048567B">
        <w:rPr>
          <w:rStyle w:val="StyleUnderline"/>
          <w:highlight w:val="yellow"/>
        </w:rPr>
        <w:t>S</w:t>
      </w:r>
      <w:r w:rsidRPr="005137D6">
        <w:rPr>
          <w:rStyle w:val="StyleUnderline"/>
        </w:rPr>
        <w:t>tates</w:t>
      </w:r>
      <w:r w:rsidRPr="0048567B">
        <w:rPr>
          <w:rStyle w:val="StyleUnderline"/>
          <w:highlight w:val="yellow"/>
        </w:rPr>
        <w:t xml:space="preserve"> and Russia cooperate</w:t>
      </w:r>
      <w:r w:rsidRPr="005137D6">
        <w:rPr>
          <w:rStyle w:val="StyleUnderline"/>
        </w:rPr>
        <w:t xml:space="preserve"> to help craft them. Solutions </w:t>
      </w:r>
      <w:r w:rsidRPr="005137D6">
        <w:rPr>
          <w:sz w:val="16"/>
        </w:rPr>
        <w:t xml:space="preserve">to critical global challenges </w:t>
      </w:r>
      <w:r w:rsidRPr="005137D6">
        <w:rPr>
          <w:rStyle w:val="StyleUnderline"/>
        </w:rPr>
        <w:t xml:space="preserve">such as </w:t>
      </w:r>
      <w:r w:rsidRPr="0048567B">
        <w:rPr>
          <w:rStyle w:val="StyleUnderline"/>
          <w:highlight w:val="yellow"/>
        </w:rPr>
        <w:t>developing new technologies</w:t>
      </w:r>
      <w:r w:rsidRPr="005137D6">
        <w:rPr>
          <w:rStyle w:val="StyleUnderline"/>
        </w:rPr>
        <w:t xml:space="preserve"> (and safeguards) </w:t>
      </w:r>
      <w:r w:rsidRPr="0048567B">
        <w:rPr>
          <w:rStyle w:val="StyleUnderline"/>
          <w:highlight w:val="yellow"/>
        </w:rPr>
        <w:t>for expanded nuclear power generation and addressing</w:t>
      </w:r>
      <w:r w:rsidRPr="005137D6">
        <w:rPr>
          <w:rStyle w:val="StyleUnderline"/>
        </w:rPr>
        <w:t xml:space="preserve"> the threat of </w:t>
      </w:r>
      <w:r w:rsidRPr="0048567B">
        <w:rPr>
          <w:rStyle w:val="StyleUnderline"/>
          <w:highlight w:val="yellow"/>
        </w:rPr>
        <w:t>climate change are prominent examples. Achieving</w:t>
      </w:r>
      <w:r w:rsidRPr="005137D6">
        <w:rPr>
          <w:rStyle w:val="StyleUnderline"/>
        </w:rPr>
        <w:t xml:space="preserve"> a </w:t>
      </w:r>
      <w:r w:rsidRPr="0048567B">
        <w:rPr>
          <w:rStyle w:val="StyleUnderline"/>
          <w:highlight w:val="yellow"/>
        </w:rPr>
        <w:t>lasting peace in Syria, and the Middle East</w:t>
      </w:r>
      <w:r w:rsidRPr="005137D6">
        <w:rPr>
          <w:rStyle w:val="StyleUnderline"/>
        </w:rPr>
        <w:t xml:space="preserve"> more generally, will </w:t>
      </w:r>
      <w:r w:rsidRPr="0048567B">
        <w:rPr>
          <w:rStyle w:val="StyleUnderline"/>
          <w:highlight w:val="yellow"/>
        </w:rPr>
        <w:t>require U.S.–Russia cooperation</w:t>
      </w:r>
      <w:r w:rsidRPr="005137D6">
        <w:rPr>
          <w:sz w:val="16"/>
        </w:rPr>
        <w:t xml:space="preserve"> of a different sort, but the need is just as urgent. </w:t>
      </w:r>
      <w:r w:rsidRPr="005137D6">
        <w:rPr>
          <w:rStyle w:val="StyleUnderline"/>
        </w:rPr>
        <w:t>Leaving Russia “out of the equation” will hinder progress toward addressing much of the international agenda</w:t>
      </w:r>
      <w:r w:rsidRPr="005137D6">
        <w:rPr>
          <w:sz w:val="16"/>
        </w:rPr>
        <w:t xml:space="preserve">, as well as weaken the international interface of Russia with the West, to the detriment of Russia’s internal development. </w:t>
      </w:r>
      <w:r w:rsidRPr="005137D6">
        <w:rPr>
          <w:rStyle w:val="StyleUnderline"/>
        </w:rPr>
        <w:t xml:space="preserve">In an era when the forces of globalization have transformed information flows and international interactions, </w:t>
      </w:r>
      <w:r w:rsidRPr="0048567B">
        <w:rPr>
          <w:rStyle w:val="StyleUnderline"/>
          <w:highlight w:val="yellow"/>
        </w:rPr>
        <w:t>Russia’s integration into the world economy and polity cannot be reversed. Both the U</w:t>
      </w:r>
      <w:r w:rsidRPr="005137D6">
        <w:rPr>
          <w:rStyle w:val="StyleUnderline"/>
        </w:rPr>
        <w:t xml:space="preserve">nited </w:t>
      </w:r>
      <w:r w:rsidRPr="0048567B">
        <w:rPr>
          <w:rStyle w:val="StyleUnderline"/>
          <w:highlight w:val="yellow"/>
        </w:rPr>
        <w:t>S</w:t>
      </w:r>
      <w:r w:rsidRPr="005137D6">
        <w:rPr>
          <w:rStyle w:val="StyleUnderline"/>
        </w:rPr>
        <w:t>tates an</w:t>
      </w:r>
      <w:r w:rsidRPr="0048567B">
        <w:rPr>
          <w:rStyle w:val="StyleUnderline"/>
          <w:highlight w:val="yellow"/>
        </w:rPr>
        <w:t>d Russia need to get past the Cold War mentality</w:t>
      </w:r>
      <w:r w:rsidRPr="005137D6">
        <w:rPr>
          <w:rStyle w:val="StyleUnderline"/>
        </w:rPr>
        <w:t xml:space="preserve"> that persists in some quarters in both countries. That mentality</w:t>
      </w:r>
      <w:r w:rsidRPr="005137D6">
        <w:rPr>
          <w:sz w:val="16"/>
        </w:rPr>
        <w:t xml:space="preserve">, supported by outdated ideological bias and further advanced, on occasion, by commercial interests, </w:t>
      </w:r>
      <w:r w:rsidRPr="005137D6">
        <w:rPr>
          <w:rStyle w:val="StyleUnderline"/>
        </w:rPr>
        <w:t>is itself a continuing threat to world peace.</w:t>
      </w:r>
      <w:r>
        <w:rPr>
          <w:rStyle w:val="StyleUnderline"/>
        </w:rPr>
        <w:t xml:space="preserve"> </w:t>
      </w:r>
      <w:r w:rsidRPr="005137D6">
        <w:rPr>
          <w:sz w:val="16"/>
        </w:rPr>
        <w:t xml:space="preserve">Focus on problems both sides want to solve </w:t>
      </w:r>
      <w:r w:rsidRPr="0048567B">
        <w:rPr>
          <w:rStyle w:val="StyleUnderline"/>
          <w:highlight w:val="yellow"/>
        </w:rPr>
        <w:t>The U.S.–Russia dialogue needs to broaden and change fundamentally in tone.</w:t>
      </w:r>
      <w:r w:rsidRPr="005137D6">
        <w:rPr>
          <w:sz w:val="16"/>
        </w:rPr>
        <w:t xml:space="preserve"> Participants should include representatives from official institutions, the private/commercial sectors, and civil society on both sides. The more “demand driven” this dialogue is, the better. </w:t>
      </w:r>
      <w:r w:rsidRPr="005137D6">
        <w:rPr>
          <w:rStyle w:val="StyleUnderline"/>
        </w:rPr>
        <w:t>Discussions should focus on addressing challenges and problems that both sides want to solve, including problems of a global nature where U.S.–Russian cooperation could make a positive difference.</w:t>
      </w:r>
      <w:r w:rsidRPr="005137D6">
        <w:rPr>
          <w:sz w:val="16"/>
        </w:rPr>
        <w:t xml:space="preserve"> In a narrow but practical sense, academic exchanges would fit this agenda, as would “sister city” and other twinning arrangements involving civil society. Work to strengthen the Russian and international financial systems is another area where past cooperation, undertaken quietly and away from the inhibiting glare of publicity, has produced extraordinarily positive results, helping to build mutual trust and respect that has carried over into other areas of dialogue. Efforts to promote Russian and international economic growth, to help diversify the raw-materials-centered Russian economy, and to address common problems that are too complex for either country to address alone, would also be beneficial. Development of critically needed alternative sources of energy and long-term solutions to climate change are examples of global challenges from this last category.</w:t>
      </w:r>
    </w:p>
    <w:p w14:paraId="62850D7F" w14:textId="41273E47" w:rsidR="008C0928" w:rsidRDefault="004D5C10" w:rsidP="008C0928">
      <w:pPr>
        <w:pStyle w:val="Heading3"/>
      </w:pPr>
      <w:r>
        <w:lastRenderedPageBreak/>
        <w:t>Impact – War</w:t>
      </w:r>
    </w:p>
    <w:p w14:paraId="45B166AD" w14:textId="77777777" w:rsidR="00F62A24" w:rsidRDefault="00F62A24" w:rsidP="00F62A24">
      <w:pPr>
        <w:pStyle w:val="Heading4"/>
      </w:pPr>
      <w:r>
        <w:t>US-Russia relations key to lowering risk of nuclear war</w:t>
      </w:r>
    </w:p>
    <w:p w14:paraId="41BCCA6C" w14:textId="77777777" w:rsidR="00F62A24" w:rsidRDefault="00F62A24" w:rsidP="00F62A24">
      <w:r w:rsidRPr="00D62E2E">
        <w:rPr>
          <w:rStyle w:val="Style13ptBold"/>
        </w:rPr>
        <w:t>Roth 16</w:t>
      </w:r>
      <w:r>
        <w:t xml:space="preserve"> [</w:t>
      </w:r>
      <w:r w:rsidRPr="002B3F7C">
        <w:t>Nickolas Roth</w:t>
      </w:r>
      <w:r>
        <w:t>, June 29 2016, “</w:t>
      </w:r>
      <w:r w:rsidRPr="00D62E2E">
        <w:t>U.S. can't ignore rising nuclear danger</w:t>
      </w:r>
      <w:r>
        <w:t xml:space="preserve">”, </w:t>
      </w:r>
      <w:hyperlink r:id="rId24" w:history="1">
        <w:r w:rsidRPr="00162754">
          <w:rPr>
            <w:rStyle w:val="Hyperlink"/>
          </w:rPr>
          <w:t>http://www.cnn.com/2016/06/29/opinions/u-s-russia-nuclear-tensions-roth/</w:t>
        </w:r>
      </w:hyperlink>
      <w:r>
        <w:t xml:space="preserve">] </w:t>
      </w:r>
      <w:proofErr w:type="spellStart"/>
      <w:r>
        <w:t>vv</w:t>
      </w:r>
      <w:proofErr w:type="spellEnd"/>
    </w:p>
    <w:p w14:paraId="2E8F2CAB" w14:textId="77BED00A" w:rsidR="00F62A24" w:rsidRDefault="00F62A24" w:rsidP="00F62A24">
      <w:pPr>
        <w:rPr>
          <w:rStyle w:val="StyleUnderline"/>
        </w:rPr>
      </w:pPr>
      <w:r w:rsidRPr="0048567B">
        <w:rPr>
          <w:rStyle w:val="StyleUnderline"/>
          <w:highlight w:val="yellow"/>
        </w:rPr>
        <w:t>The U</w:t>
      </w:r>
      <w:r w:rsidRPr="002B3F7C">
        <w:rPr>
          <w:rStyle w:val="StyleUnderline"/>
        </w:rPr>
        <w:t xml:space="preserve">nited States </w:t>
      </w:r>
      <w:r w:rsidRPr="0048567B">
        <w:rPr>
          <w:rStyle w:val="StyleUnderline"/>
          <w:highlight w:val="yellow"/>
        </w:rPr>
        <w:t>and Russia</w:t>
      </w:r>
      <w:r w:rsidRPr="002B3F7C">
        <w:rPr>
          <w:rStyle w:val="StyleUnderline"/>
        </w:rPr>
        <w:t xml:space="preserve"> </w:t>
      </w:r>
      <w:r w:rsidRPr="0048567B">
        <w:rPr>
          <w:rStyle w:val="StyleUnderline"/>
          <w:highlight w:val="yellow"/>
        </w:rPr>
        <w:t>have a long history of</w:t>
      </w:r>
      <w:r w:rsidRPr="002B3F7C">
        <w:rPr>
          <w:rStyle w:val="StyleUnderline"/>
        </w:rPr>
        <w:t xml:space="preserve"> negotiated arms control </w:t>
      </w:r>
      <w:r w:rsidRPr="0048567B">
        <w:rPr>
          <w:rStyle w:val="StyleUnderline"/>
          <w:highlight w:val="yellow"/>
        </w:rPr>
        <w:t>agreements designed to manage nuclear weapons</w:t>
      </w:r>
      <w:r w:rsidRPr="002B3F7C">
        <w:rPr>
          <w:rStyle w:val="StyleUnderline"/>
        </w:rPr>
        <w:t xml:space="preserve"> risks</w:t>
      </w:r>
      <w:r w:rsidRPr="0048567B">
        <w:rPr>
          <w:rStyle w:val="StyleUnderline"/>
          <w:highlight w:val="yellow"/>
        </w:rPr>
        <w:t>. But they also continue to pose an existential threat to one anothe</w:t>
      </w:r>
      <w:r w:rsidRPr="002B3F7C">
        <w:rPr>
          <w:rStyle w:val="StyleUnderline"/>
        </w:rPr>
        <w:t xml:space="preserve">r. Each country targets the other with hundreds of nuclear weapons that can be fired minutes after the order is made and, during a crisis, both sides have strong incentives to be the first to launch a nuclear strike. Further </w:t>
      </w:r>
      <w:r w:rsidRPr="0048567B">
        <w:rPr>
          <w:rStyle w:val="StyleUnderline"/>
          <w:highlight w:val="yellow"/>
        </w:rPr>
        <w:t>compounding the danger is the fact that Russia lacks effective early-warning systems</w:t>
      </w:r>
      <w:r w:rsidRPr="002B3F7C">
        <w:rPr>
          <w:rStyle w:val="StyleUnderline"/>
        </w:rPr>
        <w:t xml:space="preserve"> to help identify whether a nuclear attack is actually occurring.</w:t>
      </w:r>
      <w:r w:rsidRPr="00A366DD">
        <w:rPr>
          <w:sz w:val="16"/>
        </w:rPr>
        <w:t xml:space="preserve"> If this sounds like a Stanley Kubrick fantasy, it isn't. In 1995, Russian radars indicated a Norwegian weather rocket might be a nuclear missile heading for Russia, and staff prepared Russian President Boris Yeltsin's nuclear command briefcase for possible retaliation (which fortunately did not occur). If this had happened during a major crisis, there is no telling what could have happened. </w:t>
      </w:r>
      <w:r w:rsidRPr="002B3F7C">
        <w:rPr>
          <w:rStyle w:val="StyleUnderline"/>
        </w:rPr>
        <w:t xml:space="preserve">The </w:t>
      </w:r>
      <w:r w:rsidRPr="0048567B">
        <w:rPr>
          <w:rStyle w:val="StyleUnderline"/>
          <w:highlight w:val="yellow"/>
        </w:rPr>
        <w:t>probability of a substantial false alarm coming in the midst of a major crisis may be low, but the potential consequences are the destruction of most of human civilization, so action to reduce even low probabilities is justified</w:t>
      </w:r>
      <w:r w:rsidRPr="002B3F7C">
        <w:rPr>
          <w:rStyle w:val="StyleUnderline"/>
        </w:rPr>
        <w:t xml:space="preserve">. Given such risks, the next president will need to find a balance between assertively protecting U.S. interests against Russian encroachments and exercising restraint so as to avoid potentially nuclear crises and itchy Russian trigger fingers. Getting the balance wrong could mean stumbling into unintended nuclear confrontation. This is a dauntingly difficult task, and will require new thinking. For the past 20 years, despite the end of the Cold War, </w:t>
      </w:r>
      <w:r w:rsidRPr="0048567B">
        <w:rPr>
          <w:rStyle w:val="StyleUnderline"/>
          <w:highlight w:val="yellow"/>
        </w:rPr>
        <w:t>the U</w:t>
      </w:r>
      <w:r w:rsidRPr="002B3F7C">
        <w:rPr>
          <w:rStyle w:val="StyleUnderline"/>
        </w:rPr>
        <w:t xml:space="preserve">nited </w:t>
      </w:r>
      <w:r w:rsidRPr="0048567B">
        <w:rPr>
          <w:rStyle w:val="StyleUnderline"/>
          <w:highlight w:val="yellow"/>
        </w:rPr>
        <w:t>S</w:t>
      </w:r>
      <w:r w:rsidRPr="002B3F7C">
        <w:rPr>
          <w:rStyle w:val="StyleUnderline"/>
        </w:rPr>
        <w:t xml:space="preserve">tates </w:t>
      </w:r>
      <w:r w:rsidRPr="0048567B">
        <w:rPr>
          <w:rStyle w:val="StyleUnderline"/>
          <w:highlight w:val="yellow"/>
        </w:rPr>
        <w:t>has maintained high-risk nuclear weapons policies in part because U.S.-Russian relations were relatively good</w:t>
      </w:r>
      <w:r w:rsidRPr="002B3F7C">
        <w:rPr>
          <w:rStyle w:val="StyleUnderline"/>
        </w:rPr>
        <w:t xml:space="preserve"> and a nuclear crisis seemed implausible. </w:t>
      </w:r>
      <w:r w:rsidRPr="0048567B">
        <w:rPr>
          <w:rStyle w:val="StyleUnderline"/>
          <w:highlight w:val="yellow"/>
        </w:rPr>
        <w:t>This dynamic has now changed -- there is significantly less margin of error for provocative nuclear policies today than at any time since the end of the Cold War.</w:t>
      </w:r>
      <w:r w:rsidRPr="002B3F7C">
        <w:rPr>
          <w:rStyle w:val="StyleUnderline"/>
        </w:rPr>
        <w:t xml:space="preserve"> </w:t>
      </w:r>
    </w:p>
    <w:p w14:paraId="387658C8" w14:textId="77777777" w:rsidR="004F4E34" w:rsidRPr="00757177" w:rsidRDefault="004F4E34" w:rsidP="004F4E34">
      <w:pPr>
        <w:pStyle w:val="Heading4"/>
      </w:pPr>
      <w:r w:rsidRPr="00757177">
        <w:t>US-Russia relations deteriorating – makes super power war inevitable</w:t>
      </w:r>
    </w:p>
    <w:p w14:paraId="2F38C387" w14:textId="77777777" w:rsidR="004F4E34" w:rsidRPr="00757177" w:rsidRDefault="004F4E34" w:rsidP="004F4E34">
      <w:pPr>
        <w:rPr>
          <w:rStyle w:val="StyleUnderline"/>
        </w:rPr>
      </w:pPr>
      <w:r w:rsidRPr="00757177">
        <w:rPr>
          <w:rStyle w:val="Style13ptBold"/>
        </w:rPr>
        <w:t>Valerie 16</w:t>
      </w:r>
      <w:r w:rsidRPr="00757177">
        <w:rPr>
          <w:rStyle w:val="StyleUnderline"/>
        </w:rPr>
        <w:t xml:space="preserve"> [Precious Valerie, May 30 2016, “Cold War 2.0: America Must Respect Russia As ‘Great Power’”, </w:t>
      </w:r>
      <w:hyperlink r:id="rId25" w:history="1">
        <w:r w:rsidRPr="00757177">
          <w:rPr>
            <w:rStyle w:val="Hyperlink"/>
          </w:rPr>
          <w:t>http://www.morningnewsusa.com/cold-war-2-0-america-must-respect-russia-great-power-2380209.html</w:t>
        </w:r>
      </w:hyperlink>
      <w:r w:rsidRPr="00757177">
        <w:rPr>
          <w:rStyle w:val="StyleUnderline"/>
        </w:rPr>
        <w:t xml:space="preserve">] </w:t>
      </w:r>
      <w:proofErr w:type="spellStart"/>
      <w:r w:rsidRPr="00757177">
        <w:rPr>
          <w:rStyle w:val="StyleUnderline"/>
        </w:rPr>
        <w:t>vv</w:t>
      </w:r>
      <w:proofErr w:type="spellEnd"/>
    </w:p>
    <w:p w14:paraId="2FB1E7D6" w14:textId="77777777" w:rsidR="004F4E34" w:rsidRPr="00757177" w:rsidRDefault="004F4E34" w:rsidP="004F4E34">
      <w:pPr>
        <w:rPr>
          <w:u w:val="single"/>
        </w:rPr>
      </w:pPr>
      <w:r w:rsidRPr="0048567B">
        <w:rPr>
          <w:rStyle w:val="StyleUnderline"/>
          <w:highlight w:val="yellow"/>
        </w:rPr>
        <w:t>There is an ongoing threat of war</w:t>
      </w:r>
      <w:r w:rsidRPr="00757177">
        <w:rPr>
          <w:rStyle w:val="StyleUnderline"/>
        </w:rPr>
        <w:t xml:space="preserve"> between world powers, specifically </w:t>
      </w:r>
      <w:r w:rsidRPr="0048567B">
        <w:rPr>
          <w:rStyle w:val="StyleUnderline"/>
          <w:highlight w:val="yellow"/>
        </w:rPr>
        <w:t>between US and Russia</w:t>
      </w:r>
      <w:r w:rsidRPr="00757177">
        <w:rPr>
          <w:rStyle w:val="StyleUnderline"/>
        </w:rPr>
        <w:t xml:space="preserve">. According to analysts, </w:t>
      </w:r>
      <w:r w:rsidRPr="0048567B">
        <w:rPr>
          <w:rStyle w:val="StyleUnderline"/>
          <w:highlight w:val="yellow"/>
        </w:rPr>
        <w:t>it is evident that the relations between Moscow and Washington are deteriorating</w:t>
      </w:r>
      <w:r w:rsidRPr="00757177">
        <w:rPr>
          <w:rStyle w:val="StyleUnderline"/>
        </w:rPr>
        <w:t xml:space="preserve">. One of the problems prompting such conflict is that </w:t>
      </w:r>
      <w:r w:rsidRPr="0048567B">
        <w:rPr>
          <w:rStyle w:val="StyleUnderline"/>
          <w:highlight w:val="yellow"/>
        </w:rPr>
        <w:t>the United States still does not recognize that Russia is great power</w:t>
      </w:r>
      <w:r w:rsidRPr="00757177">
        <w:rPr>
          <w:rStyle w:val="StyleUnderline"/>
        </w:rPr>
        <w:t xml:space="preserve"> in its own right. Considering this, </w:t>
      </w:r>
      <w:r w:rsidRPr="0048567B">
        <w:rPr>
          <w:rStyle w:val="StyleUnderline"/>
          <w:highlight w:val="yellow"/>
        </w:rPr>
        <w:t>there should be more “respect” attributed to the country</w:t>
      </w:r>
      <w:r w:rsidRPr="00757177">
        <w:rPr>
          <w:sz w:val="16"/>
        </w:rPr>
        <w:t xml:space="preserve">. During the “Advancing American Security” conference, under Charles Koch Institute, The American Conservative editorial assistant Caroline </w:t>
      </w:r>
      <w:proofErr w:type="spellStart"/>
      <w:r w:rsidRPr="00757177">
        <w:rPr>
          <w:sz w:val="16"/>
        </w:rPr>
        <w:t>Dorminey</w:t>
      </w:r>
      <w:proofErr w:type="spellEnd"/>
      <w:r w:rsidRPr="00757177">
        <w:rPr>
          <w:sz w:val="16"/>
        </w:rPr>
        <w:t xml:space="preserve"> said that the persisting theme is the question whether the United States is stuck in a Cold War or ushering a new one. “</w:t>
      </w:r>
      <w:r w:rsidRPr="00757177">
        <w:rPr>
          <w:rStyle w:val="StyleUnderline"/>
        </w:rPr>
        <w:t xml:space="preserve">Worry over the deterioration of US-Russian relations was a common theme,” explained </w:t>
      </w:r>
      <w:proofErr w:type="spellStart"/>
      <w:r w:rsidRPr="00757177">
        <w:rPr>
          <w:rStyle w:val="StyleUnderline"/>
        </w:rPr>
        <w:t>Dorminey</w:t>
      </w:r>
      <w:proofErr w:type="spellEnd"/>
      <w:r w:rsidRPr="00757177">
        <w:rPr>
          <w:rStyle w:val="StyleUnderline"/>
        </w:rPr>
        <w:t xml:space="preserve">. The panel also reportedly touched on the subject of Cold War vs. post-Cold War grand strategy. John </w:t>
      </w:r>
      <w:proofErr w:type="spellStart"/>
      <w:r w:rsidRPr="0048567B">
        <w:rPr>
          <w:rStyle w:val="StyleUnderline"/>
          <w:highlight w:val="yellow"/>
        </w:rPr>
        <w:t>Mearsheimer</w:t>
      </w:r>
      <w:proofErr w:type="spellEnd"/>
      <w:r w:rsidRPr="0048567B">
        <w:rPr>
          <w:rStyle w:val="StyleUnderline"/>
          <w:highlight w:val="yellow"/>
        </w:rPr>
        <w:t xml:space="preserve"> pointed out what’s wrong with the</w:t>
      </w:r>
      <w:r w:rsidRPr="00757177">
        <w:rPr>
          <w:rStyle w:val="StyleUnderline"/>
        </w:rPr>
        <w:t xml:space="preserve"> basic foreign policy of the </w:t>
      </w:r>
      <w:r w:rsidRPr="0048567B">
        <w:rPr>
          <w:rStyle w:val="StyleUnderline"/>
          <w:highlight w:val="yellow"/>
        </w:rPr>
        <w:t>U</w:t>
      </w:r>
      <w:r w:rsidRPr="00757177">
        <w:rPr>
          <w:rStyle w:val="StyleUnderline"/>
        </w:rPr>
        <w:t xml:space="preserve">nited </w:t>
      </w:r>
      <w:r w:rsidRPr="0048567B">
        <w:rPr>
          <w:rStyle w:val="StyleUnderline"/>
          <w:highlight w:val="yellow"/>
        </w:rPr>
        <w:t>S</w:t>
      </w:r>
      <w:r w:rsidRPr="00757177">
        <w:rPr>
          <w:rStyle w:val="StyleUnderline"/>
        </w:rPr>
        <w:t xml:space="preserve">tates. According to him, </w:t>
      </w:r>
      <w:r w:rsidRPr="0048567B">
        <w:rPr>
          <w:rStyle w:val="StyleUnderline"/>
          <w:highlight w:val="yellow"/>
        </w:rPr>
        <w:t>there are two dimensions. “The first is that we’re bent on militarily dominating the entire glob</w:t>
      </w:r>
      <w:r w:rsidRPr="00757177">
        <w:rPr>
          <w:rStyle w:val="StyleUnderline"/>
        </w:rPr>
        <w:t>e –there’s no place on the planet that doesn’t matter to the indispensable nation, we care about every nook and cranny on the planet and we’re interested in being militarily dominant here, there, and everywhere. That’s the first dimension</w:t>
      </w:r>
      <w:r w:rsidRPr="0048567B">
        <w:rPr>
          <w:rStyle w:val="StyleUnderline"/>
          <w:highlight w:val="yellow"/>
        </w:rPr>
        <w:t>. The second dimension is we’re deeply committed to transforming the world</w:t>
      </w:r>
      <w:r w:rsidRPr="00757177">
        <w:rPr>
          <w:rStyle w:val="StyleUnderline"/>
        </w:rPr>
        <w:t xml:space="preserve"> –we’re deeply committed to making everybody look like us,”</w:t>
      </w:r>
      <w:r w:rsidRPr="00757177">
        <w:rPr>
          <w:sz w:val="16"/>
        </w:rPr>
        <w:t xml:space="preserve"> Sputnik quoted </w:t>
      </w:r>
      <w:proofErr w:type="spellStart"/>
      <w:r w:rsidRPr="00757177">
        <w:rPr>
          <w:sz w:val="16"/>
        </w:rPr>
        <w:t>Mearsheimer</w:t>
      </w:r>
      <w:proofErr w:type="spellEnd"/>
      <w:r w:rsidRPr="00757177">
        <w:rPr>
          <w:sz w:val="16"/>
        </w:rPr>
        <w:t xml:space="preserve">. In another report from RT, political commentator Lawrence Davidson said that when US placed missiles in Eastern Europe, it sent a message that Russia and China cannot inject influence in the area. “Well, you might ask them who it is targeting. Obviously this placement of missiles in Eastern Europe sends a message to Russia. And the message is: Look, you are not allowed to have a sphere of influence,” said Davidson. “Indeed the Chinese aren’t allowed either. </w:t>
      </w:r>
      <w:r w:rsidRPr="0048567B">
        <w:rPr>
          <w:rStyle w:val="StyleUnderline"/>
          <w:highlight w:val="yellow"/>
        </w:rPr>
        <w:t xml:space="preserve">The only </w:t>
      </w:r>
      <w:r w:rsidRPr="0048567B">
        <w:rPr>
          <w:rStyle w:val="StyleUnderline"/>
          <w:highlight w:val="yellow"/>
        </w:rPr>
        <w:lastRenderedPageBreak/>
        <w:t>one who can really have a sphere of influence is the Americans and their proxies in Europe</w:t>
      </w:r>
      <w:r w:rsidRPr="00757177">
        <w:rPr>
          <w:rStyle w:val="StyleUnderline"/>
        </w:rPr>
        <w:t xml:space="preserve">. </w:t>
      </w:r>
      <w:r w:rsidRPr="0048567B">
        <w:rPr>
          <w:rStyle w:val="StyleUnderline"/>
          <w:highlight w:val="yellow"/>
        </w:rPr>
        <w:t>This is essentially a Cold War theory of containment brought into the 21st century.</w:t>
      </w:r>
      <w:r w:rsidRPr="00757177">
        <w:rPr>
          <w:rStyle w:val="StyleUnderline"/>
        </w:rPr>
        <w:t xml:space="preserve"> So the whole notion that these missiles aren’t targeted towards Russia is just baloney. Who else are they be aiming at? The Scandinavians?” He added.</w:t>
      </w:r>
    </w:p>
    <w:p w14:paraId="4187DD29" w14:textId="77777777" w:rsidR="00B03905" w:rsidRDefault="00B03905" w:rsidP="00B03905">
      <w:pPr>
        <w:pStyle w:val="Heading4"/>
      </w:pPr>
      <w:r>
        <w:t>The CP solves nuclear war risks by managing escalation &amp; creating avenues for dialogue</w:t>
      </w:r>
    </w:p>
    <w:p w14:paraId="143C560C" w14:textId="77777777" w:rsidR="00B03905" w:rsidRPr="0033259D" w:rsidRDefault="00B03905" w:rsidP="00B03905">
      <w:pPr>
        <w:rPr>
          <w:rStyle w:val="Style13ptBold"/>
          <w:b w:val="0"/>
        </w:rPr>
      </w:pPr>
      <w:proofErr w:type="spellStart"/>
      <w:r>
        <w:rPr>
          <w:rStyle w:val="Style13ptBold"/>
        </w:rPr>
        <w:t>Charap</w:t>
      </w:r>
      <w:proofErr w:type="spellEnd"/>
      <w:r>
        <w:rPr>
          <w:rStyle w:val="Style13ptBold"/>
        </w:rPr>
        <w:t xml:space="preserve"> &amp; Shapiro 16</w:t>
      </w:r>
      <w:r>
        <w:rPr>
          <w:rStyle w:val="Style13ptBold"/>
          <w:b w:val="0"/>
        </w:rPr>
        <w:t xml:space="preserve"> </w:t>
      </w:r>
      <w:r w:rsidRPr="00206DFA">
        <w:rPr>
          <w:rStyle w:val="Style13ptBold"/>
          <w:b w:val="0"/>
          <w:sz w:val="16"/>
        </w:rPr>
        <w:t>(Samuel, senior fellow for Russia and Eurasia at the International Institute for Strategic Studies, &amp; Jeremy, director of research at the European Council on Foreign Relations, BULLETIN OF THE ATOMIC SCIENTISTS, 2016 VOL. 72, NO. 3, “US–Russian relations: The middle cannot hold”, http://www.tandfonline.com/doi/pdf/10.1080/00963402.2016.1170366)</w:t>
      </w:r>
    </w:p>
    <w:p w14:paraId="579624EF" w14:textId="31EBAC9A" w:rsidR="00B03905" w:rsidRPr="00B03905" w:rsidRDefault="00B03905" w:rsidP="00F62A24">
      <w:r w:rsidRPr="0048567B">
        <w:rPr>
          <w:rStyle w:val="StyleUnderline"/>
          <w:highlight w:val="yellow"/>
        </w:rPr>
        <w:t>US policy should be aimed at achieving stability in US–Russian relations</w:t>
      </w:r>
      <w:r>
        <w:t xml:space="preserve">, </w:t>
      </w:r>
      <w:r w:rsidRPr="0033259D">
        <w:rPr>
          <w:sz w:val="16"/>
        </w:rPr>
        <w:t xml:space="preserve">based on an understanding that this relationship needs to function in order for Washington to effectively pursue its objectives globally. </w:t>
      </w:r>
      <w:r w:rsidRPr="0048567B">
        <w:rPr>
          <w:rStyle w:val="StyleUnderline"/>
          <w:highlight w:val="yellow"/>
        </w:rPr>
        <w:t>A stable relationship would allow the U</w:t>
      </w:r>
      <w:r>
        <w:t xml:space="preserve">nited </w:t>
      </w:r>
      <w:r w:rsidRPr="0048567B">
        <w:rPr>
          <w:rStyle w:val="StyleUnderline"/>
          <w:highlight w:val="yellow"/>
        </w:rPr>
        <w:t>S</w:t>
      </w:r>
      <w:r>
        <w:t xml:space="preserve">tates </w:t>
      </w:r>
      <w:r w:rsidRPr="0048567B">
        <w:rPr>
          <w:rStyle w:val="StyleUnderline"/>
          <w:highlight w:val="yellow"/>
        </w:rPr>
        <w:t>and Russia to cooperate on global challenges on the merits of the particular case</w:t>
      </w:r>
      <w:r w:rsidRPr="0033259D">
        <w:rPr>
          <w:sz w:val="16"/>
        </w:rPr>
        <w:t xml:space="preserve">. Today, </w:t>
      </w:r>
      <w:r w:rsidRPr="0048567B">
        <w:rPr>
          <w:rStyle w:val="StyleUnderline"/>
          <w:highlight w:val="yellow"/>
        </w:rPr>
        <w:t>their poisoned relationship practically guarantees noncooperation</w:t>
      </w:r>
      <w:r>
        <w:t xml:space="preserve"> </w:t>
      </w:r>
      <w:r w:rsidRPr="0033259D">
        <w:rPr>
          <w:sz w:val="16"/>
        </w:rPr>
        <w:t>regardless of the merits.</w:t>
      </w:r>
      <w:r>
        <w:t xml:space="preserve"> </w:t>
      </w:r>
      <w:r w:rsidRPr="0048567B">
        <w:rPr>
          <w:rStyle w:val="StyleUnderline"/>
          <w:highlight w:val="yellow"/>
        </w:rPr>
        <w:t>Stability</w:t>
      </w:r>
      <w:r>
        <w:t xml:space="preserve"> </w:t>
      </w:r>
      <w:r w:rsidRPr="0033259D">
        <w:rPr>
          <w:sz w:val="16"/>
        </w:rPr>
        <w:t xml:space="preserve">would not mean the two sides will always agree, but it </w:t>
      </w:r>
      <w:r w:rsidRPr="0048567B">
        <w:rPr>
          <w:rStyle w:val="StyleUnderline"/>
          <w:highlight w:val="yellow"/>
        </w:rPr>
        <w:t>would give them a chance at finding consensus, and at better managing their disagreements.</w:t>
      </w:r>
      <w:r>
        <w:t xml:space="preserve"> </w:t>
      </w:r>
      <w:r w:rsidRPr="0033259D">
        <w:rPr>
          <w:sz w:val="16"/>
        </w:rPr>
        <w:t xml:space="preserve">Multilateral </w:t>
      </w:r>
      <w:r w:rsidRPr="0048567B">
        <w:rPr>
          <w:rStyle w:val="StyleUnderline"/>
          <w:highlight w:val="yellow"/>
        </w:rPr>
        <w:t>diplomacy would not be continually hijacked by US–Russian disputes</w:t>
      </w:r>
      <w:r>
        <w:t xml:space="preserve">. </w:t>
      </w:r>
      <w:r w:rsidRPr="0048567B">
        <w:rPr>
          <w:rStyle w:val="StyleUnderline"/>
          <w:highlight w:val="yellow"/>
        </w:rPr>
        <w:t xml:space="preserve">A stable relationship would </w:t>
      </w:r>
      <w:r w:rsidRPr="0036077B">
        <w:rPr>
          <w:sz w:val="16"/>
        </w:rPr>
        <w:t xml:space="preserve">also </w:t>
      </w:r>
      <w:r w:rsidRPr="0048567B">
        <w:rPr>
          <w:rStyle w:val="StyleUnderline"/>
          <w:highlight w:val="yellow"/>
        </w:rPr>
        <w:t xml:space="preserve">entail </w:t>
      </w:r>
      <w:r w:rsidRPr="0036077B">
        <w:rPr>
          <w:sz w:val="16"/>
        </w:rPr>
        <w:t>dramatically</w:t>
      </w:r>
      <w:r w:rsidRPr="0048567B">
        <w:rPr>
          <w:rStyle w:val="StyleUnderline"/>
          <w:highlight w:val="yellow"/>
        </w:rPr>
        <w:t xml:space="preserve"> reducing the prospect of inadvertent Russian–NATO conflict</w:t>
      </w:r>
      <w:r>
        <w:t xml:space="preserve">. </w:t>
      </w:r>
      <w:r w:rsidRPr="0033259D">
        <w:rPr>
          <w:sz w:val="16"/>
        </w:rPr>
        <w:t xml:space="preserve">Today, </w:t>
      </w:r>
      <w:r w:rsidRPr="0048567B">
        <w:rPr>
          <w:rStyle w:val="StyleUnderline"/>
          <w:highlight w:val="yellow"/>
        </w:rPr>
        <w:t xml:space="preserve">Russia has a </w:t>
      </w:r>
      <w:r w:rsidRPr="0036077B">
        <w:rPr>
          <w:sz w:val="16"/>
        </w:rPr>
        <w:t>perverse</w:t>
      </w:r>
      <w:r w:rsidRPr="0048567B">
        <w:rPr>
          <w:rStyle w:val="StyleUnderline"/>
          <w:highlight w:val="yellow"/>
        </w:rPr>
        <w:t xml:space="preserve"> incentive to engage in military brinksmanship along NATO’s borders</w:t>
      </w:r>
      <w:r>
        <w:t xml:space="preserve">; </w:t>
      </w:r>
      <w:r w:rsidRPr="0033259D">
        <w:rPr>
          <w:sz w:val="16"/>
        </w:rPr>
        <w:t xml:space="preserve">such behavior not only loudly signals Kremlin discontent with NATO policy, but it also forces the West to pay attention to Russian concerns. </w:t>
      </w:r>
      <w:r w:rsidRPr="0048567B">
        <w:rPr>
          <w:rStyle w:val="StyleUnderline"/>
          <w:highlight w:val="yellow"/>
        </w:rPr>
        <w:t xml:space="preserve">A stable relationship would mean dampening down </w:t>
      </w:r>
      <w:r w:rsidRPr="0036077B">
        <w:rPr>
          <w:sz w:val="16"/>
        </w:rPr>
        <w:t>both</w:t>
      </w:r>
      <w:r w:rsidRPr="0048567B">
        <w:rPr>
          <w:rStyle w:val="StyleUnderline"/>
          <w:highlight w:val="yellow"/>
        </w:rPr>
        <w:t xml:space="preserve"> the </w:t>
      </w:r>
      <w:r w:rsidRPr="0036077B">
        <w:rPr>
          <w:sz w:val="16"/>
        </w:rPr>
        <w:t xml:space="preserve">perceived and actual </w:t>
      </w:r>
      <w:r w:rsidRPr="0048567B">
        <w:rPr>
          <w:rStyle w:val="StyleUnderline"/>
          <w:highlight w:val="yellow"/>
        </w:rPr>
        <w:t>likelihood of a Russian–NATO conflict by eliminating that incentive</w:t>
      </w:r>
      <w:r w:rsidRPr="0033259D">
        <w:rPr>
          <w:sz w:val="16"/>
        </w:rPr>
        <w:t xml:space="preserve">. It would also reduce the need for remilitarization of Europe on both sides of the NATO–Russian divide. A stable relationship would free up the political space to maintain strategic stability and effectively address challenges to it. The current dispute over Russia’s compliance with Intermediate-Range Nuclear Forces Treaty is a case in point. (The United States has concluded that Russia is developing a treaty-busting ground-launched cruise missile (US State Department 2014); Moscow has dismissed the allegation.) </w:t>
      </w:r>
      <w:r w:rsidRPr="0048567B">
        <w:rPr>
          <w:rStyle w:val="StyleUnderline"/>
          <w:highlight w:val="yellow"/>
        </w:rPr>
        <w:t xml:space="preserve">If the new Cold War </w:t>
      </w:r>
      <w:r w:rsidRPr="0036077B">
        <w:rPr>
          <w:sz w:val="16"/>
        </w:rPr>
        <w:t xml:space="preserve">dynamic </w:t>
      </w:r>
      <w:r w:rsidRPr="0048567B">
        <w:rPr>
          <w:rStyle w:val="StyleUnderline"/>
          <w:highlight w:val="yellow"/>
        </w:rPr>
        <w:t>were to deepen, a diplomatic resolution</w:t>
      </w:r>
      <w:r>
        <w:t xml:space="preserve"> </w:t>
      </w:r>
      <w:r w:rsidRPr="0033259D">
        <w:rPr>
          <w:sz w:val="16"/>
        </w:rPr>
        <w:t xml:space="preserve">that preserves the treaty </w:t>
      </w:r>
      <w:r w:rsidRPr="0048567B">
        <w:rPr>
          <w:rStyle w:val="StyleUnderline"/>
          <w:highlight w:val="yellow"/>
        </w:rPr>
        <w:t xml:space="preserve">is unlikely. Inside </w:t>
      </w:r>
      <w:r w:rsidRPr="0036077B">
        <w:rPr>
          <w:sz w:val="16"/>
        </w:rPr>
        <w:t xml:space="preserve">the </w:t>
      </w:r>
      <w:r w:rsidRPr="0048567B">
        <w:rPr>
          <w:rStyle w:val="StyleUnderline"/>
          <w:highlight w:val="yellow"/>
        </w:rPr>
        <w:t>Russia</w:t>
      </w:r>
      <w:r w:rsidRPr="0036077B">
        <w:rPr>
          <w:sz w:val="16"/>
        </w:rPr>
        <w:t>n</w:t>
      </w:r>
      <w:r w:rsidRPr="0048567B">
        <w:rPr>
          <w:rStyle w:val="StyleUnderline"/>
          <w:highlight w:val="yellow"/>
        </w:rPr>
        <w:t xml:space="preserve"> </w:t>
      </w:r>
      <w:r w:rsidRPr="0036077B">
        <w:rPr>
          <w:sz w:val="16"/>
        </w:rPr>
        <w:t>government, the</w:t>
      </w:r>
      <w:r w:rsidRPr="0048567B">
        <w:rPr>
          <w:rStyle w:val="StyleUnderline"/>
          <w:sz w:val="16"/>
          <w:highlight w:val="yellow"/>
        </w:rPr>
        <w:t xml:space="preserve"> </w:t>
      </w:r>
      <w:r w:rsidRPr="0048567B">
        <w:rPr>
          <w:rStyle w:val="StyleUnderline"/>
          <w:highlight w:val="yellow"/>
        </w:rPr>
        <w:t>arms controllers will be shouted down</w:t>
      </w:r>
      <w:r w:rsidRPr="0033259D">
        <w:rPr>
          <w:rStyle w:val="StyleUnderline"/>
        </w:rPr>
        <w:t xml:space="preserve"> </w:t>
      </w:r>
      <w:r w:rsidRPr="0048567B">
        <w:rPr>
          <w:rStyle w:val="StyleUnderline"/>
          <w:highlight w:val="yellow"/>
        </w:rPr>
        <w:t>by voices asking why Moscow should be doing Washington any favors</w:t>
      </w:r>
      <w:r>
        <w:t xml:space="preserve">. </w:t>
      </w:r>
      <w:r w:rsidRPr="0033259D">
        <w:rPr>
          <w:sz w:val="16"/>
        </w:rPr>
        <w:t xml:space="preserve">In the United States, administration officials have already been subjected to blistering criticism from Capitol Hill (Gordon 2015), coupled with demands for military countermeasures. As time passes without any solution in the offing, these demands will only grow louder. </w:t>
      </w:r>
      <w:r w:rsidRPr="0048567B">
        <w:rPr>
          <w:rStyle w:val="StyleUnderline"/>
          <w:highlight w:val="yellow"/>
        </w:rPr>
        <w:t>A stable relationship would provide the space for diplomacy to work</w:t>
      </w:r>
      <w:r>
        <w:t xml:space="preserve">. Finally, </w:t>
      </w:r>
      <w:r w:rsidRPr="0048567B">
        <w:rPr>
          <w:rStyle w:val="StyleUnderline"/>
          <w:highlight w:val="yellow"/>
        </w:rPr>
        <w:t>a stable US–Russian relationship would give Ukraine a chance to survive</w:t>
      </w:r>
      <w:r>
        <w:t xml:space="preserve"> </w:t>
      </w:r>
      <w:r w:rsidRPr="0033259D">
        <w:rPr>
          <w:sz w:val="16"/>
        </w:rPr>
        <w:t xml:space="preserve">and potentially even prosper. While the war in the Donbas has died down significantly since September 2015, </w:t>
      </w:r>
      <w:r w:rsidRPr="0048567B">
        <w:rPr>
          <w:rStyle w:val="StyleUnderline"/>
          <w:highlight w:val="yellow"/>
        </w:rPr>
        <w:t>sporadic violence continues</w:t>
      </w:r>
      <w:r>
        <w:t xml:space="preserve"> daily </w:t>
      </w:r>
      <w:r w:rsidRPr="0048567B">
        <w:rPr>
          <w:rStyle w:val="StyleUnderline"/>
          <w:highlight w:val="yellow"/>
        </w:rPr>
        <w:t>and the risk of escalation is ever present</w:t>
      </w:r>
      <w:r>
        <w:t xml:space="preserve">. </w:t>
      </w:r>
      <w:r w:rsidRPr="0033259D">
        <w:rPr>
          <w:sz w:val="16"/>
        </w:rPr>
        <w:t xml:space="preserve">More broadly, Ukraine remains a destabilized economic basket case, mired in corruption and ruled by oligarchs. </w:t>
      </w:r>
      <w:r w:rsidRPr="0048567B">
        <w:rPr>
          <w:rStyle w:val="StyleUnderline"/>
          <w:highlight w:val="yellow"/>
        </w:rPr>
        <w:t>It has little chance of making progress toward stability</w:t>
      </w:r>
      <w:r>
        <w:t xml:space="preserve"> or prosperity </w:t>
      </w:r>
      <w:r w:rsidRPr="0048567B">
        <w:rPr>
          <w:rStyle w:val="StyleUnderline"/>
          <w:highlight w:val="yellow"/>
        </w:rPr>
        <w:t>as long as the U</w:t>
      </w:r>
      <w:r>
        <w:t xml:space="preserve">nited </w:t>
      </w:r>
      <w:r w:rsidRPr="0048567B">
        <w:rPr>
          <w:rStyle w:val="StyleUnderline"/>
          <w:highlight w:val="yellow"/>
        </w:rPr>
        <w:t>S</w:t>
      </w:r>
      <w:r>
        <w:t xml:space="preserve">tates </w:t>
      </w:r>
      <w:r w:rsidRPr="0048567B">
        <w:rPr>
          <w:rStyle w:val="StyleUnderline"/>
          <w:highlight w:val="yellow"/>
        </w:rPr>
        <w:t>and Russia continue to see it as prize in their broader struggle</w:t>
      </w:r>
      <w:r>
        <w:t xml:space="preserve">. </w:t>
      </w:r>
      <w:r w:rsidRPr="0033259D">
        <w:rPr>
          <w:sz w:val="16"/>
        </w:rPr>
        <w:t>Stability does not mean a return to the pre-Crimea status quo ante in US–Russian relations. Russia has broken far too much china to make such a return either feasible or desirable. Many of the decisions taken in the past two years would remain in place, such as the effective ban on US and EU dual-use and military exports to Russia. NATO reassurance measures should continue</w:t>
      </w:r>
      <w:r w:rsidRPr="0048567B">
        <w:rPr>
          <w:rStyle w:val="StyleUnderline"/>
          <w:sz w:val="16"/>
          <w:highlight w:val="yellow"/>
        </w:rPr>
        <w:t xml:space="preserve">. </w:t>
      </w:r>
      <w:r w:rsidRPr="0048567B">
        <w:rPr>
          <w:rStyle w:val="StyleUnderline"/>
          <w:highlight w:val="yellow"/>
        </w:rPr>
        <w:t>The US–Russian relationship will never be the strategic partnership</w:t>
      </w:r>
      <w:r>
        <w:t xml:space="preserve"> </w:t>
      </w:r>
      <w:r w:rsidRPr="0033259D">
        <w:rPr>
          <w:sz w:val="16"/>
        </w:rPr>
        <w:t xml:space="preserve">some once dreamed of, and there will still be tensions regarding any number of issues from missile defense to human rights, </w:t>
      </w:r>
      <w:r w:rsidRPr="0048567B">
        <w:rPr>
          <w:rStyle w:val="StyleUnderline"/>
          <w:highlight w:val="yellow"/>
        </w:rPr>
        <w:t>but there will be no threat of imminent conflict. There will also be a capacity for both sides to cooperate when their interests overlap</w:t>
      </w:r>
      <w:r>
        <w:t>.</w:t>
      </w:r>
    </w:p>
    <w:p w14:paraId="2563ABD6" w14:textId="77777777" w:rsidR="008C0928" w:rsidRPr="00757177" w:rsidRDefault="00E12FBB" w:rsidP="008C0928">
      <w:pPr>
        <w:pStyle w:val="Heading4"/>
      </w:pPr>
      <w:r w:rsidRPr="00757177">
        <w:t>Low relations cause US-Russia nuclear war</w:t>
      </w:r>
    </w:p>
    <w:p w14:paraId="7BC3FD64" w14:textId="77777777" w:rsidR="008C0928" w:rsidRPr="00757177" w:rsidRDefault="008C0928" w:rsidP="008C0928">
      <w:pPr>
        <w:pStyle w:val="tag"/>
        <w:rPr>
          <w:rFonts w:ascii="Calibri" w:hAnsi="Calibri"/>
          <w:b w:val="0"/>
          <w:sz w:val="16"/>
        </w:rPr>
      </w:pPr>
      <w:r w:rsidRPr="00757177">
        <w:rPr>
          <w:rFonts w:ascii="Calibri" w:hAnsi="Calibri"/>
        </w:rPr>
        <w:t>Umland 9</w:t>
      </w:r>
      <w:r w:rsidRPr="00757177">
        <w:rPr>
          <w:rFonts w:ascii="Calibri" w:hAnsi="Calibri"/>
          <w:b w:val="0"/>
        </w:rPr>
        <w:t xml:space="preserve"> </w:t>
      </w:r>
      <w:r w:rsidRPr="00757177">
        <w:rPr>
          <w:rFonts w:ascii="Calibri" w:hAnsi="Calibri"/>
          <w:b w:val="0"/>
          <w:sz w:val="16"/>
        </w:rPr>
        <w:t xml:space="preserve">(Andreas, Catholic University of </w:t>
      </w:r>
      <w:proofErr w:type="spellStart"/>
      <w:r w:rsidRPr="00757177">
        <w:rPr>
          <w:rFonts w:ascii="Calibri" w:hAnsi="Calibri"/>
          <w:b w:val="0"/>
          <w:sz w:val="16"/>
        </w:rPr>
        <w:t>Eichstaett</w:t>
      </w:r>
      <w:proofErr w:type="spellEnd"/>
      <w:r w:rsidRPr="00757177">
        <w:rPr>
          <w:rFonts w:ascii="Calibri" w:hAnsi="Calibri"/>
          <w:b w:val="0"/>
          <w:sz w:val="16"/>
        </w:rPr>
        <w:t>-Ingolstadt, 2-19, http://acus.org/new_atlanticist/nato-russia-war-scenario)</w:t>
      </w:r>
    </w:p>
    <w:p w14:paraId="28DCDE90" w14:textId="77777777" w:rsidR="008C0928" w:rsidRDefault="008C0928" w:rsidP="00E12FBB">
      <w:pPr>
        <w:pStyle w:val="card"/>
        <w:ind w:left="0"/>
        <w:rPr>
          <w:rStyle w:val="underline"/>
          <w:rFonts w:ascii="Calibri" w:hAnsi="Calibri"/>
        </w:rPr>
      </w:pPr>
      <w:r w:rsidRPr="00757177">
        <w:rPr>
          <w:rFonts w:ascii="Calibri" w:hAnsi="Calibri"/>
          <w:sz w:val="14"/>
        </w:rPr>
        <w:t xml:space="preserve">That is because the darkness of a future scenario that one comes to regard as possible should be no hindrance for its full assessment and public outline. Arguably, one of the reasons that societies afford themselves the employment of social scientists at universities and research institutes is the provision of information and interpretation that goes beyond what journalists, publicists or politicians – often, more dependent on current mainstream opinion and reigning political correctness than academics – may be able to say or write. A plain extrapolation of recent political developments in Russia into the future should lead one to regard outright war with NATO as a still improbable, yet again possible scenario. It is not unlikely that </w:t>
      </w:r>
      <w:r w:rsidRPr="0048567B">
        <w:rPr>
          <w:rStyle w:val="underline"/>
          <w:rFonts w:ascii="Calibri" w:hAnsi="Calibri"/>
          <w:highlight w:val="yellow"/>
        </w:rPr>
        <w:t xml:space="preserve">Russian public discourse </w:t>
      </w:r>
      <w:r w:rsidRPr="0048567B">
        <w:rPr>
          <w:rStyle w:val="underline"/>
          <w:rFonts w:ascii="Calibri" w:hAnsi="Calibri"/>
          <w:highlight w:val="yellow"/>
        </w:rPr>
        <w:lastRenderedPageBreak/>
        <w:t>will,</w:t>
      </w:r>
      <w:r w:rsidRPr="00757177">
        <w:rPr>
          <w:rFonts w:ascii="Calibri" w:hAnsi="Calibri"/>
        </w:rPr>
        <w:t xml:space="preserve"> </w:t>
      </w:r>
      <w:r w:rsidRPr="00757177">
        <w:rPr>
          <w:rFonts w:ascii="Calibri" w:hAnsi="Calibri"/>
          <w:sz w:val="14"/>
        </w:rPr>
        <w:t>during the coming years,</w:t>
      </w:r>
      <w:r w:rsidRPr="00757177">
        <w:rPr>
          <w:rFonts w:ascii="Calibri" w:hAnsi="Calibri"/>
        </w:rPr>
        <w:t xml:space="preserve"> </w:t>
      </w:r>
      <w:r w:rsidRPr="0048567B">
        <w:rPr>
          <w:rStyle w:val="underline"/>
          <w:rFonts w:ascii="Calibri" w:hAnsi="Calibri"/>
          <w:highlight w:val="yellow"/>
        </w:rPr>
        <w:t>continue to move in the same direction</w:t>
      </w:r>
      <w:r w:rsidRPr="00757177">
        <w:rPr>
          <w:rFonts w:ascii="Calibri" w:hAnsi="Calibri"/>
        </w:rPr>
        <w:t xml:space="preserve"> </w:t>
      </w:r>
      <w:r w:rsidRPr="00757177">
        <w:rPr>
          <w:rFonts w:ascii="Calibri" w:hAnsi="Calibri"/>
          <w:sz w:val="12"/>
        </w:rPr>
        <w:t>in, and with the same speed with, which</w:t>
      </w:r>
      <w:r w:rsidRPr="00757177">
        <w:rPr>
          <w:rFonts w:ascii="Calibri" w:hAnsi="Calibri"/>
        </w:rPr>
        <w:t xml:space="preserve"> </w:t>
      </w:r>
      <w:r w:rsidRPr="0048567B">
        <w:rPr>
          <w:rStyle w:val="underline"/>
          <w:rFonts w:ascii="Calibri" w:hAnsi="Calibri"/>
          <w:highlight w:val="yellow"/>
        </w:rPr>
        <w:t>it has been evolving since 2000</w:t>
      </w:r>
      <w:r w:rsidRPr="00757177">
        <w:rPr>
          <w:rFonts w:ascii="Calibri" w:hAnsi="Calibri"/>
        </w:rPr>
        <w:t xml:space="preserve">. </w:t>
      </w:r>
      <w:r w:rsidRPr="0048567B">
        <w:rPr>
          <w:rStyle w:val="underline"/>
          <w:rFonts w:ascii="Calibri" w:hAnsi="Calibri"/>
          <w:highlight w:val="yellow"/>
        </w:rPr>
        <w:t>What is</w:t>
      </w:r>
      <w:r w:rsidRPr="00757177">
        <w:rPr>
          <w:rFonts w:ascii="Calibri" w:hAnsi="Calibri"/>
        </w:rPr>
        <w:t xml:space="preserve">, </w:t>
      </w:r>
      <w:r w:rsidRPr="00757177">
        <w:rPr>
          <w:rFonts w:ascii="Calibri" w:hAnsi="Calibri"/>
          <w:sz w:val="14"/>
        </w:rPr>
        <w:t xml:space="preserve">in this case, </w:t>
      </w:r>
      <w:r w:rsidRPr="0048567B">
        <w:rPr>
          <w:rStyle w:val="underline"/>
          <w:rFonts w:ascii="Calibri" w:hAnsi="Calibri"/>
          <w:highlight w:val="yellow"/>
        </w:rPr>
        <w:t>in store</w:t>
      </w:r>
      <w:r w:rsidRPr="00757177">
        <w:rPr>
          <w:rFonts w:ascii="Calibri" w:hAnsi="Calibri"/>
        </w:rPr>
        <w:t xml:space="preserve"> </w:t>
      </w:r>
      <w:r w:rsidRPr="00757177">
        <w:rPr>
          <w:rFonts w:ascii="Calibri" w:hAnsi="Calibri"/>
          <w:sz w:val="14"/>
        </w:rPr>
        <w:t xml:space="preserve">for the world </w:t>
      </w:r>
      <w:r w:rsidRPr="0048567B">
        <w:rPr>
          <w:rStyle w:val="underline"/>
          <w:rFonts w:ascii="Calibri" w:hAnsi="Calibri"/>
          <w:highlight w:val="yellow"/>
        </w:rPr>
        <w:t>is not only a new “cold,” but</w:t>
      </w:r>
      <w:r w:rsidRPr="00757177">
        <w:rPr>
          <w:rFonts w:ascii="Calibri" w:hAnsi="Calibri"/>
        </w:rPr>
        <w:t xml:space="preserve"> also </w:t>
      </w:r>
      <w:r w:rsidRPr="0048567B">
        <w:rPr>
          <w:rStyle w:val="underline"/>
          <w:rFonts w:ascii="Calibri" w:hAnsi="Calibri"/>
          <w:highlight w:val="yellow"/>
        </w:rPr>
        <w:t>the possibility of a “hot”</w:t>
      </w:r>
      <w:r w:rsidRPr="00757177">
        <w:rPr>
          <w:rStyle w:val="underline"/>
          <w:rFonts w:ascii="Calibri" w:hAnsi="Calibri"/>
        </w:rPr>
        <w:t xml:space="preserve"> </w:t>
      </w:r>
      <w:r w:rsidRPr="00757177">
        <w:rPr>
          <w:rFonts w:ascii="Calibri" w:hAnsi="Calibri"/>
          <w:sz w:val="14"/>
        </w:rPr>
        <w:t xml:space="preserve">and, perhaps even, </w:t>
      </w:r>
      <w:r w:rsidRPr="0048567B">
        <w:rPr>
          <w:rStyle w:val="underline"/>
          <w:rFonts w:ascii="Calibri" w:hAnsi="Calibri"/>
          <w:highlight w:val="yellow"/>
        </w:rPr>
        <w:t>nuclear war</w:t>
      </w:r>
      <w:r w:rsidRPr="00757177">
        <w:rPr>
          <w:rFonts w:ascii="Calibri" w:hAnsi="Calibri"/>
        </w:rPr>
        <w:t xml:space="preserve">. </w:t>
      </w:r>
      <w:r w:rsidRPr="00757177">
        <w:rPr>
          <w:rFonts w:ascii="Calibri" w:hAnsi="Calibri"/>
          <w:sz w:val="14"/>
        </w:rPr>
        <w:t>This assessment sounds not only apocalyptic, but also “unmodern,” if not anachronistic. Aren’t the real challenges of the 21st century global warming, financial regulation, the North-South divide, international migration etc.? Isn’t that enough to worry about, and should we distract ourselves from solving these real problems? Hasn’t the age of the East-West confrontation been over for several years now? Do we really want to go back to the nightmarish visions of the horrible 20th century? A sober look on Russia advises that we better do: Carefulness may decrease the probability that a worst-case scenario ever materializes. Such a scenario has become feasible again as Russian public opinion and elite discourse have – until August 2008, largely unnoticed in the West – made a fundamental shift, during the last years</w:t>
      </w:r>
      <w:r w:rsidRPr="00757177">
        <w:rPr>
          <w:rFonts w:ascii="Calibri" w:hAnsi="Calibri"/>
        </w:rPr>
        <w:t xml:space="preserve">. </w:t>
      </w:r>
      <w:r w:rsidRPr="0048567B">
        <w:rPr>
          <w:rStyle w:val="underline"/>
          <w:rFonts w:ascii="Calibri" w:hAnsi="Calibri"/>
          <w:highlight w:val="yellow"/>
        </w:rPr>
        <w:t>The 1990s</w:t>
      </w:r>
      <w:r w:rsidRPr="00757177">
        <w:rPr>
          <w:rFonts w:ascii="Calibri" w:hAnsi="Calibri"/>
        </w:rPr>
        <w:t xml:space="preserve"> </w:t>
      </w:r>
      <w:r w:rsidRPr="00757177">
        <w:rPr>
          <w:rFonts w:ascii="Calibri" w:hAnsi="Calibri"/>
          <w:sz w:val="14"/>
        </w:rPr>
        <w:t>began with Russia’s enthusiastic embrace of the Western value system and partnership; they</w:t>
      </w:r>
      <w:r w:rsidRPr="00757177">
        <w:rPr>
          <w:rFonts w:ascii="Calibri" w:hAnsi="Calibri"/>
        </w:rPr>
        <w:t xml:space="preserve"> </w:t>
      </w:r>
      <w:r w:rsidRPr="0048567B">
        <w:rPr>
          <w:rStyle w:val="underline"/>
          <w:rFonts w:ascii="Calibri" w:hAnsi="Calibri"/>
          <w:highlight w:val="yellow"/>
        </w:rPr>
        <w:t xml:space="preserve">ended with Russian </w:t>
      </w:r>
      <w:proofErr w:type="spellStart"/>
      <w:r w:rsidRPr="0048567B">
        <w:rPr>
          <w:rStyle w:val="underline"/>
          <w:rFonts w:ascii="Calibri" w:hAnsi="Calibri"/>
          <w:highlight w:val="yellow"/>
        </w:rPr>
        <w:t>scepticism</w:t>
      </w:r>
      <w:proofErr w:type="spellEnd"/>
      <w:r w:rsidRPr="00757177">
        <w:rPr>
          <w:rFonts w:ascii="Calibri" w:hAnsi="Calibri"/>
        </w:rPr>
        <w:t xml:space="preserve"> </w:t>
      </w:r>
      <w:r w:rsidRPr="00757177">
        <w:rPr>
          <w:rFonts w:ascii="Calibri" w:hAnsi="Calibri"/>
          <w:sz w:val="14"/>
        </w:rPr>
        <w:t xml:space="preserve">and bitterness towards the West. </w:t>
      </w:r>
      <w:r w:rsidRPr="0048567B">
        <w:rPr>
          <w:rStyle w:val="underline"/>
          <w:rFonts w:ascii="Calibri" w:hAnsi="Calibri"/>
          <w:highlight w:val="yellow"/>
        </w:rPr>
        <w:t>This was less the result of NATO’s expansion</w:t>
      </w:r>
      <w:r w:rsidRPr="00757177">
        <w:rPr>
          <w:rFonts w:ascii="Calibri" w:hAnsi="Calibri"/>
        </w:rPr>
        <w:t xml:space="preserve"> </w:t>
      </w:r>
      <w:r w:rsidRPr="00757177">
        <w:rPr>
          <w:rFonts w:ascii="Calibri" w:hAnsi="Calibri"/>
          <w:sz w:val="14"/>
        </w:rPr>
        <w:t xml:space="preserve">or bombing of Yugoslavia per se </w:t>
      </w:r>
      <w:r w:rsidRPr="00757177">
        <w:rPr>
          <w:rFonts w:ascii="Calibri" w:hAnsi="Calibri"/>
        </w:rPr>
        <w:t>t</w:t>
      </w:r>
      <w:r w:rsidRPr="0048567B">
        <w:rPr>
          <w:rStyle w:val="underline"/>
          <w:rFonts w:ascii="Calibri" w:hAnsi="Calibri"/>
          <w:highlight w:val="yellow"/>
        </w:rPr>
        <w:t>han an outcome of Moscow’s peculiar interpretation</w:t>
      </w:r>
      <w:r w:rsidRPr="00757177">
        <w:rPr>
          <w:rFonts w:ascii="Calibri" w:hAnsi="Calibri"/>
        </w:rPr>
        <w:t xml:space="preserve"> </w:t>
      </w:r>
      <w:r w:rsidRPr="00757177">
        <w:rPr>
          <w:rFonts w:ascii="Calibri" w:hAnsi="Calibri"/>
          <w:sz w:val="12"/>
        </w:rPr>
        <w:t xml:space="preserve">of these actions. In the early 1990s, Yeltsin had failed to remove many of the Soviet Union’s elites from their positions of power and influence. This gave the </w:t>
      </w:r>
      <w:proofErr w:type="spellStart"/>
      <w:r w:rsidRPr="00757177">
        <w:rPr>
          <w:rFonts w:ascii="Calibri" w:hAnsi="Calibri"/>
          <w:sz w:val="12"/>
        </w:rPr>
        <w:t>ancien</w:t>
      </w:r>
      <w:proofErr w:type="spellEnd"/>
      <w:r w:rsidRPr="00757177">
        <w:rPr>
          <w:rFonts w:ascii="Calibri" w:hAnsi="Calibri"/>
          <w:sz w:val="12"/>
        </w:rPr>
        <w:t xml:space="preserve"> régime’s representatives an opportunity to impregnate post-Soviet political discourse with a reformulated, yet again fundamentally dualistic world-view in which Russia and the US remain archenemies fighting not only for control of the former Russian empire, but also deciding the future fate of humanity. Initially marginal interpretations such as these were making inroads into Russian mainstream discourse in the 1990s already. With the beginning of Vladimir Putin’s rise in 1999, however, they started to slowly, but steadily move into the political center. So</w:t>
      </w:r>
      <w:r w:rsidRPr="00757177">
        <w:rPr>
          <w:rFonts w:ascii="Calibri" w:hAnsi="Calibri"/>
        </w:rPr>
        <w:t xml:space="preserve">, </w:t>
      </w:r>
      <w:r w:rsidRPr="0048567B">
        <w:rPr>
          <w:rStyle w:val="underline"/>
          <w:rFonts w:ascii="Calibri" w:hAnsi="Calibri"/>
          <w:highlight w:val="yellow"/>
        </w:rPr>
        <w:t>even before the Russian-Georgian war, Russians’ views of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were deteriorating</w:t>
      </w:r>
      <w:r w:rsidRPr="00757177">
        <w:rPr>
          <w:rFonts w:ascii="Calibri" w:hAnsi="Calibri"/>
        </w:rPr>
        <w:t xml:space="preserve"> </w:t>
      </w:r>
      <w:r w:rsidRPr="00757177">
        <w:rPr>
          <w:rFonts w:ascii="Calibri" w:hAnsi="Calibri"/>
          <w:sz w:val="14"/>
        </w:rPr>
        <w:t xml:space="preserve">continuously. Whereas in a poll conducted by Russia’s leading sociological survey agency, the </w:t>
      </w:r>
      <w:proofErr w:type="spellStart"/>
      <w:r w:rsidRPr="00757177">
        <w:rPr>
          <w:rFonts w:ascii="Calibri" w:hAnsi="Calibri"/>
          <w:sz w:val="14"/>
        </w:rPr>
        <w:t>Levada</w:t>
      </w:r>
      <w:proofErr w:type="spellEnd"/>
      <w:r w:rsidRPr="00757177">
        <w:rPr>
          <w:rFonts w:ascii="Calibri" w:hAnsi="Calibri"/>
          <w:sz w:val="14"/>
        </w:rPr>
        <w:t xml:space="preserve"> Center, in July 2000, 69 percent of the respondents said that they had a “very good” or “mainly good” opinion of the United States, by July 2008 this number shrank to 43 percent. In the same period, the number of those with a negative or very negative view of the United States rose from 23 percent to 46 percent. Asked by the </w:t>
      </w:r>
      <w:proofErr w:type="spellStart"/>
      <w:r w:rsidRPr="00757177">
        <w:rPr>
          <w:rFonts w:ascii="Calibri" w:hAnsi="Calibri"/>
          <w:sz w:val="14"/>
        </w:rPr>
        <w:t>Levada</w:t>
      </w:r>
      <w:proofErr w:type="spellEnd"/>
      <w:r w:rsidRPr="00757177">
        <w:rPr>
          <w:rFonts w:ascii="Calibri" w:hAnsi="Calibri"/>
          <w:sz w:val="14"/>
        </w:rPr>
        <w:t xml:space="preserve"> Center what they saw as the major reason for the Russian-Georgian conflict, 48 percent of the respondents in mid-August 2008 chose the answer “The U.S. leadership wants to extend its influence on Russia’s </w:t>
      </w:r>
      <w:proofErr w:type="spellStart"/>
      <w:r w:rsidRPr="00757177">
        <w:rPr>
          <w:rFonts w:ascii="Calibri" w:hAnsi="Calibri"/>
          <w:sz w:val="14"/>
        </w:rPr>
        <w:t>neighbouring</w:t>
      </w:r>
      <w:proofErr w:type="spellEnd"/>
      <w:r w:rsidRPr="00757177">
        <w:rPr>
          <w:rFonts w:ascii="Calibri" w:hAnsi="Calibri"/>
          <w:sz w:val="14"/>
        </w:rPr>
        <w:t xml:space="preserve"> states.” To the question why leading politicians of the West support Georgia, 66 percent replied that it is because “Western politicians want to weaken Russia and push her out of the Caucasus.” In another poll in September 2008, 52 percent of the Russian respondents who knew the phrase “cold war,” agreed that it was continuing while only 18 percent of them chose the answer “The cold war is over.” </w:t>
      </w:r>
      <w:r w:rsidRPr="0048567B">
        <w:rPr>
          <w:rStyle w:val="underline"/>
          <w:rFonts w:ascii="Calibri" w:hAnsi="Calibri"/>
          <w:highlight w:val="yellow"/>
        </w:rPr>
        <w:t>Even more worrying has been the growth of anti-Americanism in Russia’s elite strata and intellectual discourse</w:t>
      </w:r>
      <w:r w:rsidRPr="00757177">
        <w:rPr>
          <w:rFonts w:ascii="Calibri" w:hAnsi="Calibri"/>
        </w:rPr>
        <w:t xml:space="preserve">. </w:t>
      </w:r>
      <w:r w:rsidRPr="00757177">
        <w:rPr>
          <w:rFonts w:ascii="Calibri" w:hAnsi="Calibri"/>
          <w:sz w:val="14"/>
        </w:rPr>
        <w:t xml:space="preserve">Whereas Europe’s recent </w:t>
      </w:r>
      <w:proofErr w:type="spellStart"/>
      <w:r w:rsidRPr="00757177">
        <w:rPr>
          <w:rFonts w:ascii="Calibri" w:hAnsi="Calibri"/>
          <w:sz w:val="14"/>
        </w:rPr>
        <w:t>scepticism</w:t>
      </w:r>
      <w:proofErr w:type="spellEnd"/>
      <w:r w:rsidRPr="00757177">
        <w:rPr>
          <w:rFonts w:ascii="Calibri" w:hAnsi="Calibri"/>
          <w:sz w:val="14"/>
        </w:rPr>
        <w:t xml:space="preserve"> towards the US has been, in many cases, </w:t>
      </w:r>
      <w:proofErr w:type="gramStart"/>
      <w:r w:rsidRPr="00757177">
        <w:rPr>
          <w:rFonts w:ascii="Calibri" w:hAnsi="Calibri"/>
          <w:sz w:val="14"/>
        </w:rPr>
        <w:t>an anti</w:t>
      </w:r>
      <w:proofErr w:type="gramEnd"/>
      <w:r w:rsidRPr="00757177">
        <w:rPr>
          <w:rFonts w:ascii="Calibri" w:hAnsi="Calibri"/>
          <w:sz w:val="14"/>
        </w:rPr>
        <w:t>-</w:t>
      </w:r>
      <w:proofErr w:type="spellStart"/>
      <w:r w:rsidRPr="00757177">
        <w:rPr>
          <w:rFonts w:ascii="Calibri" w:hAnsi="Calibri"/>
          <w:sz w:val="14"/>
        </w:rPr>
        <w:t>Bushism</w:t>
      </w:r>
      <w:proofErr w:type="spellEnd"/>
      <w:r w:rsidRPr="00757177">
        <w:rPr>
          <w:rFonts w:ascii="Calibri" w:hAnsi="Calibri"/>
          <w:sz w:val="14"/>
        </w:rPr>
        <w:t xml:space="preserve">, the Russian aversion towards America and NATO goes much deeper. Today, the idea that the Western (or, at least, </w:t>
      </w:r>
      <w:proofErr w:type="spellStart"/>
      <w:r w:rsidRPr="00757177">
        <w:rPr>
          <w:rFonts w:ascii="Calibri" w:hAnsi="Calibri"/>
          <w:sz w:val="14"/>
        </w:rPr>
        <w:t>Anglosaxon</w:t>
      </w:r>
      <w:proofErr w:type="spellEnd"/>
      <w:r w:rsidRPr="00757177">
        <w:rPr>
          <w:rFonts w:ascii="Calibri" w:hAnsi="Calibri"/>
          <w:sz w:val="14"/>
        </w:rPr>
        <w:t xml:space="preserve">) political leaders are deeply </w:t>
      </w:r>
      <w:proofErr w:type="spellStart"/>
      <w:r w:rsidRPr="00757177">
        <w:rPr>
          <w:rFonts w:ascii="Calibri" w:hAnsi="Calibri"/>
          <w:sz w:val="14"/>
        </w:rPr>
        <w:t>russophobic</w:t>
      </w:r>
      <w:proofErr w:type="spellEnd"/>
      <w:r w:rsidRPr="00757177">
        <w:rPr>
          <w:rFonts w:ascii="Calibri" w:hAnsi="Calibri"/>
          <w:sz w:val="14"/>
        </w:rPr>
        <w:t xml:space="preserve"> is a common place in both TV talks show and academic conferences</w:t>
      </w:r>
      <w:r w:rsidRPr="00757177">
        <w:rPr>
          <w:rFonts w:ascii="Calibri" w:hAnsi="Calibri"/>
        </w:rPr>
        <w:t xml:space="preserve">. </w:t>
      </w:r>
      <w:r w:rsidRPr="0048567B">
        <w:rPr>
          <w:rStyle w:val="underline"/>
          <w:rFonts w:ascii="Calibri" w:hAnsi="Calibri"/>
          <w:highlight w:val="yellow"/>
        </w:rPr>
        <w:t>That events like the Orange Revolution</w:t>
      </w:r>
      <w:r w:rsidRPr="00757177">
        <w:rPr>
          <w:rFonts w:ascii="Calibri" w:hAnsi="Calibri"/>
        </w:rPr>
        <w:t xml:space="preserve"> </w:t>
      </w:r>
      <w:r w:rsidRPr="00757177">
        <w:rPr>
          <w:rFonts w:ascii="Calibri" w:hAnsi="Calibri"/>
          <w:sz w:val="14"/>
        </w:rPr>
        <w:t xml:space="preserve">in Ukraine or Georgian attack on South Ossetia </w:t>
      </w:r>
      <w:r w:rsidRPr="0048567B">
        <w:rPr>
          <w:rStyle w:val="underline"/>
          <w:rFonts w:ascii="Calibri" w:hAnsi="Calibri"/>
          <w:highlight w:val="yellow"/>
        </w:rPr>
        <w:t>were fundamentally inspired, if not directly organized by the CIA is, in Russia</w:t>
      </w:r>
      <w:r w:rsidRPr="00757177">
        <w:rPr>
          <w:rFonts w:ascii="Calibri" w:hAnsi="Calibri"/>
        </w:rPr>
        <w:t xml:space="preserve"> today, </w:t>
      </w:r>
      <w:r w:rsidRPr="0048567B">
        <w:rPr>
          <w:rStyle w:val="underline"/>
          <w:rFonts w:ascii="Calibri" w:hAnsi="Calibri"/>
          <w:highlight w:val="yellow"/>
        </w:rPr>
        <w:t>a truism</w:t>
      </w:r>
      <w:r w:rsidRPr="00757177">
        <w:rPr>
          <w:rFonts w:ascii="Calibri" w:hAnsi="Calibri"/>
        </w:rPr>
        <w:t xml:space="preserve">. </w:t>
      </w:r>
      <w:r w:rsidRPr="00757177">
        <w:rPr>
          <w:rFonts w:ascii="Calibri" w:hAnsi="Calibri"/>
          <w:sz w:val="16"/>
        </w:rPr>
        <w:t xml:space="preserve">That the CIA or another Western secret service is behind 9/11 or the </w:t>
      </w:r>
      <w:proofErr w:type="spellStart"/>
      <w:r w:rsidRPr="00757177">
        <w:rPr>
          <w:rFonts w:ascii="Calibri" w:hAnsi="Calibri"/>
          <w:sz w:val="16"/>
        </w:rPr>
        <w:t>Beslan</w:t>
      </w:r>
      <w:proofErr w:type="spellEnd"/>
      <w:r w:rsidRPr="00757177">
        <w:rPr>
          <w:rFonts w:ascii="Calibri" w:hAnsi="Calibri"/>
          <w:sz w:val="16"/>
        </w:rPr>
        <w:t xml:space="preserve"> </w:t>
      </w:r>
      <w:proofErr w:type="gramStart"/>
      <w:r w:rsidRPr="00757177">
        <w:rPr>
          <w:rFonts w:ascii="Calibri" w:hAnsi="Calibri"/>
          <w:sz w:val="16"/>
        </w:rPr>
        <w:t>tragedy are</w:t>
      </w:r>
      <w:proofErr w:type="gramEnd"/>
      <w:r w:rsidRPr="00757177">
        <w:rPr>
          <w:rFonts w:ascii="Calibri" w:hAnsi="Calibri"/>
          <w:sz w:val="16"/>
        </w:rPr>
        <w:t xml:space="preserve"> respected assessments frequently discussed in mainstream Moscow mass media. That the current </w:t>
      </w:r>
      <w:proofErr w:type="spellStart"/>
      <w:r w:rsidRPr="00757177">
        <w:rPr>
          <w:rFonts w:ascii="Calibri" w:hAnsi="Calibri"/>
          <w:sz w:val="16"/>
        </w:rPr>
        <w:t>behaviour</w:t>
      </w:r>
      <w:proofErr w:type="spellEnd"/>
      <w:r w:rsidRPr="00757177">
        <w:rPr>
          <w:rFonts w:ascii="Calibri" w:hAnsi="Calibri"/>
          <w:sz w:val="16"/>
        </w:rPr>
        <w:t xml:space="preserve"> of the West and its puppets in Eastern Europe has much in common with Nazi Germany’s policies is an opinion with which, today, many Russians would readily agree. </w:t>
      </w:r>
      <w:r w:rsidRPr="0048567B">
        <w:rPr>
          <w:rStyle w:val="underline"/>
          <w:rFonts w:ascii="Calibri" w:hAnsi="Calibri"/>
          <w:highlight w:val="yellow"/>
        </w:rPr>
        <w:t>Such collective paranoia is</w:t>
      </w:r>
      <w:r w:rsidRPr="00757177">
        <w:rPr>
          <w:rFonts w:ascii="Calibri" w:hAnsi="Calibri"/>
        </w:rPr>
        <w:t xml:space="preserve"> </w:t>
      </w:r>
      <w:r w:rsidRPr="00757177">
        <w:rPr>
          <w:rFonts w:ascii="Calibri" w:hAnsi="Calibri"/>
          <w:sz w:val="16"/>
        </w:rPr>
        <w:t xml:space="preserve">not only regrettable, but also </w:t>
      </w:r>
      <w:r w:rsidRPr="0048567B">
        <w:rPr>
          <w:rStyle w:val="underline"/>
          <w:rFonts w:ascii="Calibri" w:hAnsi="Calibri"/>
          <w:highlight w:val="yellow"/>
        </w:rPr>
        <w:t>dangerous</w:t>
      </w:r>
      <w:r w:rsidRPr="00757177">
        <w:rPr>
          <w:rFonts w:ascii="Calibri" w:hAnsi="Calibri"/>
        </w:rPr>
        <w:t xml:space="preserve">. </w:t>
      </w:r>
      <w:r w:rsidRPr="0048567B">
        <w:rPr>
          <w:rStyle w:val="underline"/>
          <w:rFonts w:ascii="Calibri" w:hAnsi="Calibri"/>
          <w:highlight w:val="yellow"/>
        </w:rPr>
        <w:t>The nation that is beholden by these</w:t>
      </w:r>
      <w:r w:rsidRPr="00757177">
        <w:rPr>
          <w:rFonts w:ascii="Calibri" w:hAnsi="Calibri"/>
        </w:rPr>
        <w:t xml:space="preserve"> bizarre </w:t>
      </w:r>
      <w:r w:rsidRPr="0048567B">
        <w:rPr>
          <w:rStyle w:val="underline"/>
          <w:rFonts w:ascii="Calibri" w:hAnsi="Calibri"/>
          <w:highlight w:val="yellow"/>
        </w:rPr>
        <w:t>views has</w:t>
      </w:r>
      <w:r w:rsidRPr="00757177">
        <w:rPr>
          <w:rFonts w:ascii="Calibri" w:hAnsi="Calibri"/>
        </w:rPr>
        <w:t xml:space="preserve"> still </w:t>
      </w:r>
      <w:r w:rsidRPr="0048567B">
        <w:rPr>
          <w:rStyle w:val="underline"/>
          <w:rFonts w:ascii="Calibri" w:hAnsi="Calibri"/>
          <w:highlight w:val="yellow"/>
        </w:rPr>
        <w:t>a weapons arsenal large enough to erase humanity</w:t>
      </w:r>
      <w:r w:rsidRPr="00757177">
        <w:rPr>
          <w:rFonts w:ascii="Calibri" w:hAnsi="Calibri"/>
          <w:sz w:val="14"/>
        </w:rPr>
        <w:t xml:space="preserve">, several times. Until August 2008, it appeared that Dmitry Medvedev’s rise may usher in a new stage in Russian-Western relations – a chance that, after the Russian-Georgian war and the disciplining effect it had on the new President, has become slim again. Today, there is little ground for hope that the deep contamination of Russian public discourse could be reversed, or, at least, its further evolution be stopped, in the nearer future. The example of the Weimar Republic illustrates that a </w:t>
      </w:r>
      <w:proofErr w:type="spellStart"/>
      <w:r w:rsidRPr="00757177">
        <w:rPr>
          <w:rFonts w:ascii="Calibri" w:hAnsi="Calibri"/>
          <w:sz w:val="14"/>
        </w:rPr>
        <w:t>conspirological</w:t>
      </w:r>
      <w:proofErr w:type="spellEnd"/>
      <w:r w:rsidRPr="00757177">
        <w:rPr>
          <w:rFonts w:ascii="Calibri" w:hAnsi="Calibri"/>
          <w:sz w:val="14"/>
        </w:rPr>
        <w:t xml:space="preserve"> view of the world among the majority of a country's population might even prepare the ground for the rise of fascism. Moreover, in Russia, the West’s reputation has suffered not only, like in much of the world, from the various international escapades of the Bush administration and Blair cabinet. Reminding the Entente’s misguided </w:t>
      </w:r>
      <w:proofErr w:type="spellStart"/>
      <w:r w:rsidRPr="00757177">
        <w:rPr>
          <w:rFonts w:ascii="Calibri" w:hAnsi="Calibri"/>
          <w:sz w:val="14"/>
        </w:rPr>
        <w:t>behaviour</w:t>
      </w:r>
      <w:proofErr w:type="spellEnd"/>
      <w:r w:rsidRPr="00757177">
        <w:rPr>
          <w:rFonts w:ascii="Calibri" w:hAnsi="Calibri"/>
          <w:sz w:val="14"/>
        </w:rPr>
        <w:t xml:space="preserve"> towards Germany after World War I, the West has – through its usual arrogance as well as simple inattention – regularly ignored legitimate Russian interests in the former Soviet Union. In Georgia and Ukraine, the West left and is leaving largely uncommented frequently undemocratic policies of nationalizing regimes that were and are infringing the interests and feelings of national minorities, not the least of ethnic Russians. Scandalously, the EU has accepted as members the Baltic </w:t>
      </w:r>
      <w:proofErr w:type="spellStart"/>
      <w:r w:rsidRPr="00757177">
        <w:rPr>
          <w:rFonts w:ascii="Calibri" w:hAnsi="Calibri"/>
          <w:sz w:val="14"/>
        </w:rPr>
        <w:t>ethnocracies</w:t>
      </w:r>
      <w:proofErr w:type="spellEnd"/>
      <w:r w:rsidRPr="00757177">
        <w:rPr>
          <w:rFonts w:ascii="Calibri" w:hAnsi="Calibri"/>
          <w:sz w:val="14"/>
        </w:rPr>
        <w:t xml:space="preserve"> that have, to one degree or another, made their Russian-speaking populations hostages to former Soviet policies: The governments of Latvia and Estonia deny their large </w:t>
      </w:r>
      <w:proofErr w:type="spellStart"/>
      <w:r w:rsidRPr="00757177">
        <w:rPr>
          <w:rFonts w:ascii="Calibri" w:hAnsi="Calibri"/>
          <w:sz w:val="14"/>
        </w:rPr>
        <w:t>russophone</w:t>
      </w:r>
      <w:proofErr w:type="spellEnd"/>
      <w:r w:rsidRPr="00757177">
        <w:rPr>
          <w:rFonts w:ascii="Calibri" w:hAnsi="Calibri"/>
          <w:sz w:val="14"/>
        </w:rPr>
        <w:t xml:space="preserve"> minorities elementary political rights on the basis of dubious ethnocentric arguments long discredited in Western Europe. As there is little prospect that the West will develop the strength or even willingness to correct these and similar inconsistencies in its international </w:t>
      </w:r>
      <w:proofErr w:type="spellStart"/>
      <w:r w:rsidRPr="00757177">
        <w:rPr>
          <w:rFonts w:ascii="Calibri" w:hAnsi="Calibri"/>
          <w:sz w:val="14"/>
        </w:rPr>
        <w:t>behaviour</w:t>
      </w:r>
      <w:proofErr w:type="spellEnd"/>
      <w:r w:rsidRPr="00757177">
        <w:rPr>
          <w:rFonts w:ascii="Calibri" w:hAnsi="Calibri"/>
          <w:sz w:val="14"/>
        </w:rPr>
        <w:t xml:space="preserve">, </w:t>
      </w:r>
      <w:r w:rsidRPr="0048567B">
        <w:rPr>
          <w:rStyle w:val="underline"/>
          <w:rFonts w:ascii="Calibri" w:hAnsi="Calibri"/>
          <w:highlight w:val="yellow"/>
        </w:rPr>
        <w:t>Moscow’s falcons will find it easy to further demonize the Western elites. The latter</w:t>
      </w:r>
      <w:r w:rsidRPr="00757177">
        <w:rPr>
          <w:rFonts w:ascii="Calibri" w:hAnsi="Calibri"/>
        </w:rPr>
        <w:t xml:space="preserve">, </w:t>
      </w:r>
      <w:r w:rsidRPr="00757177">
        <w:rPr>
          <w:rFonts w:ascii="Calibri" w:hAnsi="Calibri"/>
          <w:sz w:val="16"/>
        </w:rPr>
        <w:t xml:space="preserve">in turn, will </w:t>
      </w:r>
      <w:r w:rsidRPr="0048567B">
        <w:rPr>
          <w:rStyle w:val="underline"/>
          <w:rFonts w:ascii="Calibri" w:hAnsi="Calibri"/>
          <w:highlight w:val="yellow"/>
        </w:rPr>
        <w:t>face an acrimonious choice to make when it comes to follow up on their promise, to Georgia and Ukraine, that these countries shall become members of NATO</w:t>
      </w:r>
      <w:r w:rsidRPr="00757177">
        <w:rPr>
          <w:rFonts w:ascii="Calibri" w:hAnsi="Calibri"/>
        </w:rPr>
        <w:t xml:space="preserve"> </w:t>
      </w:r>
      <w:r w:rsidRPr="00757177">
        <w:rPr>
          <w:rFonts w:ascii="Calibri" w:hAnsi="Calibri"/>
          <w:sz w:val="14"/>
        </w:rPr>
        <w:t xml:space="preserve">– an organization </w:t>
      </w:r>
      <w:r w:rsidRPr="0048567B">
        <w:rPr>
          <w:rStyle w:val="underline"/>
          <w:rFonts w:ascii="Calibri" w:hAnsi="Calibri"/>
          <w:highlight w:val="yellow"/>
        </w:rPr>
        <w:t>seen as fundamentally anti-Russian by</w:t>
      </w:r>
      <w:r w:rsidRPr="00757177">
        <w:rPr>
          <w:rFonts w:ascii="Calibri" w:hAnsi="Calibri"/>
        </w:rPr>
        <w:t xml:space="preserve"> both </w:t>
      </w:r>
      <w:r w:rsidRPr="0048567B">
        <w:rPr>
          <w:rStyle w:val="underline"/>
          <w:rFonts w:ascii="Calibri" w:hAnsi="Calibri"/>
          <w:highlight w:val="yellow"/>
        </w:rPr>
        <w:t>Moscow</w:t>
      </w:r>
      <w:r w:rsidRPr="00757177">
        <w:rPr>
          <w:rFonts w:ascii="Calibri" w:hAnsi="Calibri"/>
        </w:rPr>
        <w:t xml:space="preserve">’s </w:t>
      </w:r>
      <w:r w:rsidRPr="00757177">
        <w:rPr>
          <w:rFonts w:ascii="Calibri" w:hAnsi="Calibri"/>
          <w:sz w:val="14"/>
        </w:rPr>
        <w:t xml:space="preserve">intellectuals and the Russian common man. </w:t>
      </w:r>
      <w:r w:rsidRPr="0048567B">
        <w:rPr>
          <w:rStyle w:val="underline"/>
          <w:rFonts w:ascii="Calibri" w:hAnsi="Calibri"/>
          <w:highlight w:val="yellow"/>
        </w:rPr>
        <w:t>Unless something fundamentally changes in Russian-Western relations, we will</w:t>
      </w:r>
      <w:r w:rsidRPr="00757177">
        <w:rPr>
          <w:rFonts w:ascii="Calibri" w:hAnsi="Calibri"/>
        </w:rPr>
        <w:t xml:space="preserve"> </w:t>
      </w:r>
      <w:r w:rsidRPr="00757177">
        <w:rPr>
          <w:rFonts w:ascii="Calibri" w:hAnsi="Calibri"/>
          <w:sz w:val="14"/>
        </w:rPr>
        <w:t>– as the Russian-Georgian war illustrated –</w:t>
      </w:r>
      <w:r w:rsidRPr="00757177">
        <w:rPr>
          <w:rFonts w:ascii="Calibri" w:hAnsi="Calibri"/>
        </w:rPr>
        <w:t xml:space="preserve"> </w:t>
      </w:r>
      <w:r w:rsidRPr="0048567B">
        <w:rPr>
          <w:rStyle w:val="underline"/>
          <w:rFonts w:ascii="Calibri" w:hAnsi="Calibri"/>
          <w:highlight w:val="yellow"/>
        </w:rPr>
        <w:t>continue to live on the brink of an armed confrontation between two nuclear super-powers.</w:t>
      </w:r>
      <w:r w:rsidRPr="00757177">
        <w:rPr>
          <w:rStyle w:val="underline"/>
          <w:rFonts w:ascii="Calibri" w:hAnsi="Calibri"/>
        </w:rPr>
        <w:t xml:space="preserve"> </w:t>
      </w:r>
    </w:p>
    <w:p w14:paraId="0BE3748A" w14:textId="77777777" w:rsidR="000B0DE6" w:rsidRDefault="000B0DE6" w:rsidP="000B0DE6">
      <w:pPr>
        <w:pStyle w:val="Heading4"/>
      </w:pPr>
      <w:r>
        <w:t>US-</w:t>
      </w:r>
      <w:r w:rsidRPr="00DB7EC8">
        <w:t>R</w:t>
      </w:r>
      <w:r>
        <w:t>ussia</w:t>
      </w:r>
      <w:r w:rsidRPr="00DB7EC8">
        <w:t xml:space="preserve"> relations </w:t>
      </w:r>
      <w:r>
        <w:t>key to lowering danger of nuclear war</w:t>
      </w:r>
    </w:p>
    <w:p w14:paraId="2FFA9844" w14:textId="77777777" w:rsidR="000B0DE6" w:rsidRDefault="000B0DE6" w:rsidP="000B0DE6">
      <w:r w:rsidRPr="00DB7EC8">
        <w:rPr>
          <w:rStyle w:val="Style13ptBold"/>
        </w:rPr>
        <w:t>Roth 16</w:t>
      </w:r>
      <w:r>
        <w:t xml:space="preserve"> (Nickolas, </w:t>
      </w:r>
      <w:r w:rsidRPr="00DB7EC8">
        <w:t xml:space="preserve">research associate at the Project on Managing the Atom in the </w:t>
      </w:r>
      <w:proofErr w:type="spellStart"/>
      <w:r w:rsidRPr="00DB7EC8">
        <w:t>Belfer</w:t>
      </w:r>
      <w:proofErr w:type="spellEnd"/>
      <w:r w:rsidRPr="00DB7EC8">
        <w:t xml:space="preserve"> Center for Science and International Affairs at Harvard Kennedy School</w:t>
      </w:r>
      <w:r>
        <w:t xml:space="preserve">, 6/29/16, “U.S. can't ignore rising nuclear danger”, CNN, </w:t>
      </w:r>
      <w:r w:rsidRPr="00DB7EC8">
        <w:t>http://www.cnn.com/2016/06/29/opinions/u-s-russia-nuclear-tensions-roth/</w:t>
      </w:r>
      <w:r>
        <w:t>) KM</w:t>
      </w:r>
    </w:p>
    <w:p w14:paraId="1A06A48D" w14:textId="740C9F21" w:rsidR="000B0DE6" w:rsidRDefault="000B0DE6" w:rsidP="000B0DE6">
      <w:pPr>
        <w:rPr>
          <w:sz w:val="16"/>
        </w:rPr>
      </w:pPr>
      <w:r w:rsidRPr="00DB7EC8">
        <w:rPr>
          <w:sz w:val="16"/>
        </w:rPr>
        <w:t xml:space="preserve">(CNN) Hillary Clinton and Donald Trump are once again trading barbs over who has the right disposition to be president -- including who is best suited to have a "finger on the button." It is, of course, not unusual for candidates to critique each other's qualifications. But there is a good reason why assessing the candidates' judgment and temperament is particularly important: The president of the United States has complete authority over more than 1,000 nuclear weapons ready to launch. The reality is that </w:t>
      </w:r>
      <w:r w:rsidRPr="0048567B">
        <w:rPr>
          <w:rStyle w:val="StyleUnderline"/>
          <w:highlight w:val="yellow"/>
        </w:rPr>
        <w:t>miscalc</w:t>
      </w:r>
      <w:r w:rsidRPr="00DB7EC8">
        <w:rPr>
          <w:rStyle w:val="StyleUnderline"/>
        </w:rPr>
        <w:t xml:space="preserve">ulation </w:t>
      </w:r>
      <w:r w:rsidRPr="0048567B">
        <w:rPr>
          <w:rStyle w:val="StyleUnderline"/>
          <w:highlight w:val="yellow"/>
        </w:rPr>
        <w:t>or miscommunication</w:t>
      </w:r>
      <w:r w:rsidRPr="00DB7EC8">
        <w:rPr>
          <w:rStyle w:val="StyleUnderline"/>
        </w:rPr>
        <w:t xml:space="preserve"> with another country </w:t>
      </w:r>
      <w:r w:rsidRPr="0048567B">
        <w:rPr>
          <w:rStyle w:val="StyleUnderline"/>
          <w:highlight w:val="yellow"/>
        </w:rPr>
        <w:t>could result in catastrophe</w:t>
      </w:r>
      <w:r w:rsidRPr="00DB7EC8">
        <w:rPr>
          <w:rStyle w:val="StyleUnderline"/>
        </w:rPr>
        <w:t xml:space="preserve">. </w:t>
      </w:r>
      <w:r w:rsidRPr="00DB7EC8">
        <w:rPr>
          <w:sz w:val="16"/>
        </w:rPr>
        <w:t xml:space="preserve">This is true at any time, but </w:t>
      </w:r>
      <w:r w:rsidRPr="00DB7EC8">
        <w:rPr>
          <w:rStyle w:val="StyleUnderline"/>
        </w:rPr>
        <w:t xml:space="preserve">whoever is elected in November will assume office </w:t>
      </w:r>
      <w:r w:rsidRPr="0048567B">
        <w:rPr>
          <w:rStyle w:val="StyleUnderline"/>
          <w:highlight w:val="yellow"/>
        </w:rPr>
        <w:t>during a period when the risk of nuclear confrontation between the U</w:t>
      </w:r>
      <w:r w:rsidRPr="00DB7EC8">
        <w:rPr>
          <w:rStyle w:val="StyleUnderline"/>
        </w:rPr>
        <w:t xml:space="preserve">nited </w:t>
      </w:r>
      <w:r w:rsidRPr="0048567B">
        <w:rPr>
          <w:rStyle w:val="StyleUnderline"/>
          <w:highlight w:val="yellow"/>
        </w:rPr>
        <w:t>S</w:t>
      </w:r>
      <w:r w:rsidRPr="00DB7EC8">
        <w:rPr>
          <w:rStyle w:val="StyleUnderline"/>
        </w:rPr>
        <w:t xml:space="preserve">tates </w:t>
      </w:r>
      <w:r w:rsidRPr="0048567B">
        <w:rPr>
          <w:rStyle w:val="StyleUnderline"/>
          <w:highlight w:val="yellow"/>
        </w:rPr>
        <w:t xml:space="preserve">and </w:t>
      </w:r>
      <w:r w:rsidRPr="0048567B">
        <w:rPr>
          <w:rStyle w:val="StyleUnderline"/>
          <w:highlight w:val="yellow"/>
        </w:rPr>
        <w:lastRenderedPageBreak/>
        <w:t>Russia may be higher than it has been in decades.</w:t>
      </w:r>
      <w:r>
        <w:rPr>
          <w:rStyle w:val="StyleUnderline"/>
        </w:rPr>
        <w:t xml:space="preserve"> </w:t>
      </w:r>
      <w:r w:rsidRPr="00DB7EC8">
        <w:rPr>
          <w:rStyle w:val="StyleUnderline"/>
        </w:rPr>
        <w:t xml:space="preserve">Both </w:t>
      </w:r>
      <w:r w:rsidRPr="0048567B">
        <w:rPr>
          <w:rStyle w:val="StyleUnderline"/>
          <w:highlight w:val="yellow"/>
        </w:rPr>
        <w:t>NATO and Russia have significantly bolstered their military presence</w:t>
      </w:r>
      <w:r w:rsidRPr="00DB7EC8">
        <w:rPr>
          <w:rStyle w:val="StyleUnderline"/>
        </w:rPr>
        <w:t xml:space="preserve"> and activities in Eastern Europe, </w:t>
      </w:r>
      <w:r w:rsidRPr="0048567B">
        <w:rPr>
          <w:rStyle w:val="StyleUnderline"/>
          <w:highlight w:val="yellow"/>
        </w:rPr>
        <w:t>increasing the likelihood of a direct conflict</w:t>
      </w:r>
      <w:r w:rsidRPr="00DB7EC8">
        <w:rPr>
          <w:rStyle w:val="StyleUnderline"/>
        </w:rPr>
        <w:t xml:space="preserve"> between the two sides. Indeed, </w:t>
      </w:r>
      <w:r w:rsidRPr="0048567B">
        <w:rPr>
          <w:rStyle w:val="StyleUnderline"/>
          <w:highlight w:val="yellow"/>
        </w:rPr>
        <w:t>every military exercise and every near miss between a Russian jet and a U.S. warship is potentially a crisis in the making. The U</w:t>
      </w:r>
      <w:r w:rsidRPr="00DB7EC8">
        <w:rPr>
          <w:rStyle w:val="StyleUnderline"/>
        </w:rPr>
        <w:t xml:space="preserve">nited </w:t>
      </w:r>
      <w:r w:rsidRPr="0048567B">
        <w:rPr>
          <w:rStyle w:val="StyleUnderline"/>
          <w:highlight w:val="yellow"/>
        </w:rPr>
        <w:t>S</w:t>
      </w:r>
      <w:r w:rsidRPr="00DB7EC8">
        <w:rPr>
          <w:rStyle w:val="StyleUnderline"/>
        </w:rPr>
        <w:t xml:space="preserve">tates </w:t>
      </w:r>
      <w:r w:rsidRPr="0048567B">
        <w:rPr>
          <w:rStyle w:val="StyleUnderline"/>
          <w:highlight w:val="yellow"/>
        </w:rPr>
        <w:t>and Russia have</w:t>
      </w:r>
      <w:r w:rsidRPr="00DB7EC8">
        <w:rPr>
          <w:sz w:val="16"/>
        </w:rPr>
        <w:t xml:space="preserve"> a long history of negotiated arms control agreements designed to manage nuclear weapons risks. But they also continue to pose an existential threat to one another. Each country targets the other with </w:t>
      </w:r>
      <w:r w:rsidRPr="0048567B">
        <w:rPr>
          <w:rStyle w:val="StyleUnderline"/>
          <w:highlight w:val="yellow"/>
        </w:rPr>
        <w:t xml:space="preserve">hundreds of nuclear weapons that can be fired minutes after the order is made </w:t>
      </w:r>
      <w:r w:rsidRPr="006B025E">
        <w:rPr>
          <w:rStyle w:val="StyleUnderline"/>
        </w:rPr>
        <w:t>and</w:t>
      </w:r>
      <w:r w:rsidRPr="00DB7EC8">
        <w:rPr>
          <w:rStyle w:val="StyleUnderline"/>
        </w:rPr>
        <w:t xml:space="preserve">, </w:t>
      </w:r>
      <w:r w:rsidRPr="0048567B">
        <w:rPr>
          <w:rStyle w:val="StyleUnderline"/>
          <w:highlight w:val="yellow"/>
        </w:rPr>
        <w:t>during a crisis, both sides have strong incentives to be the first to launch</w:t>
      </w:r>
      <w:r w:rsidRPr="00DB7EC8">
        <w:rPr>
          <w:rStyle w:val="StyleUnderline"/>
        </w:rPr>
        <w:t xml:space="preserve"> a nuclear strike.</w:t>
      </w:r>
      <w:r>
        <w:rPr>
          <w:rStyle w:val="StyleUnderline"/>
        </w:rPr>
        <w:t xml:space="preserve"> </w:t>
      </w:r>
      <w:r w:rsidRPr="0048567B">
        <w:rPr>
          <w:rStyle w:val="StyleUnderline"/>
          <w:highlight w:val="yellow"/>
        </w:rPr>
        <w:t>Further compounding the danger is the fact that Russia lacks effective early-warning systems</w:t>
      </w:r>
      <w:r w:rsidRPr="00DB7EC8">
        <w:rPr>
          <w:rStyle w:val="StyleUnderline"/>
        </w:rPr>
        <w:t xml:space="preserve"> to help identify whether a nuclear attack is actually occurring.</w:t>
      </w:r>
      <w:r w:rsidRPr="00DB7EC8">
        <w:rPr>
          <w:sz w:val="16"/>
        </w:rPr>
        <w:t xml:space="preserve"> If this sounds like a Stanley Kubrick fantasy, it isn't. In 1995, Russian radars indicated a Norwegian weather rocket might be a nuclear missile heading for Russia, and staff prepared Russian President Boris Yeltsin's nuclear command briefcase for possible retaliation (which fortunately did not occur). If this had happened during a major crisis, there is no telling what could have happened. The probability of a substantial false alarm coming in the midst of a major crisis may be low, but the potential consequences are the destruction of most of human civilization, so action to reduce even low probabilities is justified. Given such risks, the next president will need to find a balance between assertively protecting U.S. interests against Russian encroachments and exercising restraint so as to avoid potentially nuclear crises and itchy Russian trigger fingers. Getting the balance wrong could mean stumbling into unintended nuclear confrontation. This is a dauntingly difficult task, and will require new thinking. </w:t>
      </w:r>
      <w:r w:rsidRPr="00DB7EC8">
        <w:rPr>
          <w:rStyle w:val="StyleUnderline"/>
        </w:rPr>
        <w:t xml:space="preserve">For the past 20 years, despite the end of the Cold War, </w:t>
      </w:r>
      <w:r w:rsidRPr="0048567B">
        <w:rPr>
          <w:rStyle w:val="StyleUnderline"/>
          <w:highlight w:val="yellow"/>
        </w:rPr>
        <w:t>the Un</w:t>
      </w:r>
      <w:r w:rsidRPr="00DB7EC8">
        <w:rPr>
          <w:rStyle w:val="StyleUnderline"/>
        </w:rPr>
        <w:t xml:space="preserve">ited </w:t>
      </w:r>
      <w:r w:rsidRPr="0048567B">
        <w:rPr>
          <w:rStyle w:val="StyleUnderline"/>
          <w:highlight w:val="yellow"/>
        </w:rPr>
        <w:t>S</w:t>
      </w:r>
      <w:r w:rsidRPr="00DB7EC8">
        <w:rPr>
          <w:rStyle w:val="StyleUnderline"/>
        </w:rPr>
        <w:t xml:space="preserve">tates </w:t>
      </w:r>
      <w:r w:rsidRPr="0048567B">
        <w:rPr>
          <w:rStyle w:val="StyleUnderline"/>
          <w:highlight w:val="yellow"/>
        </w:rPr>
        <w:t xml:space="preserve">has maintained high-risk nuclear weapons policies in part because </w:t>
      </w:r>
      <w:r w:rsidRPr="0048567B">
        <w:rPr>
          <w:rStyle w:val="Emphasis"/>
          <w:highlight w:val="yellow"/>
        </w:rPr>
        <w:t>U.S.-Russian relations were relatively good</w:t>
      </w:r>
      <w:r w:rsidRPr="00DB7EC8">
        <w:rPr>
          <w:rStyle w:val="StyleUnderline"/>
        </w:rPr>
        <w:t xml:space="preserve"> and a nuclear crisis seemed implausible. </w:t>
      </w:r>
      <w:r w:rsidRPr="0048567B">
        <w:rPr>
          <w:rStyle w:val="StyleUnderline"/>
          <w:highlight w:val="yellow"/>
        </w:rPr>
        <w:t xml:space="preserve">This dynamic has now changed -- there is significantly less margin of error for provocative nuclear policies today than at any time since the </w:t>
      </w:r>
      <w:r w:rsidRPr="006B025E">
        <w:rPr>
          <w:rStyle w:val="StyleUnderline"/>
        </w:rPr>
        <w:t xml:space="preserve">end of the </w:t>
      </w:r>
      <w:r w:rsidRPr="0048567B">
        <w:rPr>
          <w:rStyle w:val="StyleUnderline"/>
          <w:highlight w:val="yellow"/>
        </w:rPr>
        <w:t>Cold War.</w:t>
      </w:r>
      <w:r>
        <w:rPr>
          <w:rStyle w:val="StyleUnderline"/>
        </w:rPr>
        <w:t xml:space="preserve"> </w:t>
      </w:r>
      <w:r w:rsidRPr="00DB7EC8">
        <w:rPr>
          <w:sz w:val="16"/>
        </w:rPr>
        <w:t>With that in mind, policies that emphasize predictability, transparency and restraint are now needed to reduce the risk that a miscalculation or accident will lead to the use of nuclear weapons. In practice, that means the United States and Russia should continue to observe and strengthen existing arms control agreements. But further steps are needed, as well. U.S and Russian nuclear weapons should be removed from "hair trigger" alert status, which currently allows both countries to launch a nuclear attack on short notice. The decision to kill potentially millions in a nuclear strike requires careful thought, as much information as possible, and more than a few short minutes. This step should be taken in tandem with reciprocal pledges that neither side will be the first to use nuclear weapons against the other. In addition, the United States and Russia should begin serious discussions of how each can defend itself from tiny missile forces from countries like Iran and North Korea without giving the other a motive to build up its own offensive forces to maintain its deterrent, or creating new incentives for striking first in a crisis. In 2002, the United States withdrew from the Anti-Ballistic Missile Treaty arguing it was no longer needed, in part, because the Cold War was over. It is now time to find a way to restore the stability that the treaty provided. In the coming months, U.S. presidential candidates must articulate a comprehensive plan for nuclear risk reduction. Not only should this include ideas for decreasing the likelihood of nuclear conflict between the United States and Russia, but the candidates must also demonstrate that they have the judgment and thoughtfulness that will make disputes with Russia less dangerous when they inevitably arise. Americans and Russians made it through the Cold War because of rational leadership, restraint, policies that increased predictability and transparency and a lot of luck. The next president will need to rely on all of these in order to avert a nuclear disaster with Russia. Sober judgment will be essential. That's a fact that voters should keep in mind in November.</w:t>
      </w:r>
    </w:p>
    <w:p w14:paraId="6843C942" w14:textId="77777777" w:rsidR="000B0DE6" w:rsidRDefault="000B0DE6" w:rsidP="000B0DE6">
      <w:pPr>
        <w:pStyle w:val="Heading4"/>
      </w:pPr>
      <w:r>
        <w:t>US-R</w:t>
      </w:r>
      <w:r w:rsidRPr="00E47D2C">
        <w:t>ussian relations solve nuclear war</w:t>
      </w:r>
    </w:p>
    <w:p w14:paraId="0B8CC691" w14:textId="77777777" w:rsidR="000B0DE6" w:rsidRDefault="000B0DE6" w:rsidP="000B0DE6">
      <w:r w:rsidRPr="00E47D2C">
        <w:rPr>
          <w:rStyle w:val="Style13ptBold"/>
        </w:rPr>
        <w:t>Hecker 15</w:t>
      </w:r>
      <w:r>
        <w:t xml:space="preserve"> (Siegfried, Senior Fellow at the </w:t>
      </w:r>
      <w:r w:rsidRPr="00E47D2C">
        <w:t>Center for Internat</w:t>
      </w:r>
      <w:r>
        <w:t xml:space="preserve">ional Security and Cooperation of </w:t>
      </w:r>
      <w:r w:rsidRPr="00E47D2C">
        <w:t>Stanford University</w:t>
      </w:r>
      <w:r>
        <w:t xml:space="preserve">, ““FEARFUL DILEMMA” CAN ONLY BE SOLVED BY CLOSE COOPERATION”, </w:t>
      </w:r>
      <w:r w:rsidRPr="00E47D2C">
        <w:t>Carnegie Corporation of New York</w:t>
      </w:r>
      <w:r>
        <w:t xml:space="preserve">, </w:t>
      </w:r>
      <w:r w:rsidRPr="00E47D2C">
        <w:t>http://perspectives.carnegie.org/us-russia/fearful-dilemma-can-solved-close-cooperation/</w:t>
      </w:r>
      <w:r>
        <w:t>) KM</w:t>
      </w:r>
    </w:p>
    <w:p w14:paraId="475A24D5" w14:textId="4BDD7E81" w:rsidR="000B0DE6" w:rsidRPr="000B0DE6" w:rsidRDefault="000B0DE6" w:rsidP="000B0DE6">
      <w:pPr>
        <w:rPr>
          <w:u w:val="single"/>
        </w:rPr>
      </w:pPr>
      <w:r w:rsidRPr="00E47D2C">
        <w:rPr>
          <w:sz w:val="16"/>
        </w:rPr>
        <w:t xml:space="preserve">Almost 60 years ago, President Eisenhower called on scientists “to help solve the fearful atomic dilemma” by launching Atoms for Peace. </w:t>
      </w:r>
      <w:proofErr w:type="gramStart"/>
      <w:r w:rsidRPr="00E47D2C">
        <w:rPr>
          <w:sz w:val="16"/>
        </w:rPr>
        <w:t>Albeit reluctantly, the Soviets followed suit with their own Peaceful Atom program.</w:t>
      </w:r>
      <w:proofErr w:type="gramEnd"/>
      <w:r w:rsidRPr="00E47D2C">
        <w:rPr>
          <w:sz w:val="16"/>
        </w:rPr>
        <w:t xml:space="preserve"> American and Soviet scientists helped bring the benefits of the atom to millions of people around the world. But </w:t>
      </w:r>
      <w:r w:rsidRPr="0048567B">
        <w:rPr>
          <w:rStyle w:val="StyleUnderline"/>
          <w:highlight w:val="yellow"/>
        </w:rPr>
        <w:t>the fearful dilemma</w:t>
      </w:r>
      <w:r w:rsidRPr="00E47D2C">
        <w:rPr>
          <w:sz w:val="16"/>
        </w:rPr>
        <w:t xml:space="preserve"> has only changed; it has not been solved. It </w:t>
      </w:r>
      <w:r w:rsidRPr="0048567B">
        <w:rPr>
          <w:rStyle w:val="StyleUnderline"/>
          <w:highlight w:val="yellow"/>
        </w:rPr>
        <w:t>can only be solved by close cooperation between Moscow and Washington</w:t>
      </w:r>
      <w:r w:rsidRPr="00E47D2C">
        <w:rPr>
          <w:rStyle w:val="StyleUnderline"/>
        </w:rPr>
        <w:t>.</w:t>
      </w:r>
      <w:r>
        <w:rPr>
          <w:rStyle w:val="StyleUnderline"/>
        </w:rPr>
        <w:t xml:space="preserve"> </w:t>
      </w:r>
      <w:r w:rsidRPr="00E47D2C">
        <w:rPr>
          <w:sz w:val="16"/>
        </w:rPr>
        <w:t xml:space="preserve">Twenty-five years ago President Reagan and General Secretary Gorbachev directed their nuclear scientists to work together at each other’s nuclear test sites to develop verification techniques for the Threshold Test Ban Treaty. As much of a shock as it was for me (director of the Los Alamos National Laboratory at the time) to host Soviet scientists at the Nevada test site, this presidential directive not only facilitated ratification of the treaty, but it also allowed us to develop professional and personal relations that resulted in remarkable cooperation to reduce the nuclear dangers brought about by the chaos of the Soviet Union’s breakup. At a recent Moscow conference, </w:t>
      </w:r>
      <w:r w:rsidRPr="00E47D2C">
        <w:rPr>
          <w:rStyle w:val="StyleUnderline"/>
        </w:rPr>
        <w:t xml:space="preserve">scientists from both countries reviewed the stunning accomplishments of that cooperation and lamented its dramatic decline during the past decade. Yet, our </w:t>
      </w:r>
      <w:r w:rsidRPr="00E47D2C">
        <w:rPr>
          <w:rStyle w:val="StyleUnderline"/>
        </w:rPr>
        <w:lastRenderedPageBreak/>
        <w:t>job is not done—</w:t>
      </w:r>
      <w:r w:rsidRPr="0048567B">
        <w:rPr>
          <w:rStyle w:val="StyleUnderline"/>
          <w:highlight w:val="yellow"/>
        </w:rPr>
        <w:t>we must focus more intensely on the common threats of nuclear terrorism and nuclear proliferation</w:t>
      </w:r>
      <w:r w:rsidRPr="00E47D2C">
        <w:rPr>
          <w:sz w:val="16"/>
        </w:rPr>
        <w:t xml:space="preserve">, deal with strategic stability issues in a new multipolar world, </w:t>
      </w:r>
      <w:r w:rsidRPr="0048567B">
        <w:rPr>
          <w:rStyle w:val="StyleUnderline"/>
          <w:highlight w:val="yellow"/>
        </w:rPr>
        <w:t>and, if nuclear power is to expand</w:t>
      </w:r>
      <w:r w:rsidRPr="00E47D2C">
        <w:rPr>
          <w:rStyle w:val="StyleUnderline"/>
        </w:rPr>
        <w:t xml:space="preserve"> globally</w:t>
      </w:r>
      <w:r w:rsidRPr="0048567B">
        <w:rPr>
          <w:rStyle w:val="StyleUnderline"/>
          <w:highlight w:val="yellow"/>
        </w:rPr>
        <w:t>, cooperate on how it can be done safely and securely. We need</w:t>
      </w:r>
      <w:r w:rsidRPr="00E47D2C">
        <w:rPr>
          <w:rStyle w:val="StyleUnderline"/>
        </w:rPr>
        <w:t xml:space="preserve"> presidential </w:t>
      </w:r>
      <w:r w:rsidRPr="0048567B">
        <w:rPr>
          <w:rStyle w:val="StyleUnderline"/>
          <w:highlight w:val="yellow"/>
        </w:rPr>
        <w:t>leadership in Moscow and Washington</w:t>
      </w:r>
      <w:r w:rsidRPr="00E47D2C">
        <w:rPr>
          <w:rStyle w:val="StyleUnderline"/>
        </w:rPr>
        <w:t xml:space="preserve"> to overcome the political and bureaucratic obstacles that keep us from getting on with the job.</w:t>
      </w:r>
    </w:p>
    <w:p w14:paraId="71889451" w14:textId="77777777" w:rsidR="000B0DE6" w:rsidRPr="006E2F88" w:rsidRDefault="000B0DE6" w:rsidP="000B0DE6">
      <w:pPr>
        <w:pStyle w:val="Heading4"/>
      </w:pPr>
      <w:r w:rsidRPr="006E2F88">
        <w:t>Risk of US-Russia war high</w:t>
      </w:r>
    </w:p>
    <w:p w14:paraId="1FAEEA67" w14:textId="77777777" w:rsidR="000B0DE6" w:rsidRPr="006E2F88" w:rsidRDefault="000B0DE6" w:rsidP="000B0DE6">
      <w:proofErr w:type="spellStart"/>
      <w:r w:rsidRPr="006E2F88">
        <w:rPr>
          <w:rStyle w:val="Style13ptBold"/>
        </w:rPr>
        <w:t>Auken</w:t>
      </w:r>
      <w:proofErr w:type="spellEnd"/>
      <w:r w:rsidRPr="006E2F88">
        <w:rPr>
          <w:rStyle w:val="Style13ptBold"/>
        </w:rPr>
        <w:t xml:space="preserve"> 16</w:t>
      </w:r>
      <w:r>
        <w:t xml:space="preserve"> [</w:t>
      </w:r>
      <w:r w:rsidRPr="006E2F88">
        <w:t xml:space="preserve">Bill Van </w:t>
      </w:r>
      <w:proofErr w:type="spellStart"/>
      <w:r w:rsidRPr="006E2F88">
        <w:t>Auken</w:t>
      </w:r>
      <w:proofErr w:type="spellEnd"/>
      <w:r>
        <w:t>, June 24 2016, “</w:t>
      </w:r>
      <w:r w:rsidRPr="006E2F88">
        <w:t>State Department Syria Memo: Setting the Stage for War with Russia</w:t>
      </w:r>
      <w:r>
        <w:t xml:space="preserve">”, </w:t>
      </w:r>
      <w:hyperlink r:id="rId26" w:history="1">
        <w:r w:rsidRPr="00162754">
          <w:rPr>
            <w:rStyle w:val="Hyperlink"/>
          </w:rPr>
          <w:t>http://www.globalresearch.ca/state-department-syria-memo-setting-the-stage-for-war-with-russia/5532667</w:t>
        </w:r>
      </w:hyperlink>
      <w:r>
        <w:t xml:space="preserve">] </w:t>
      </w:r>
      <w:proofErr w:type="spellStart"/>
      <w:r>
        <w:t>vv</w:t>
      </w:r>
      <w:proofErr w:type="spellEnd"/>
    </w:p>
    <w:p w14:paraId="696C0F01" w14:textId="3D76953D" w:rsidR="000B0DE6" w:rsidRPr="000B0DE6" w:rsidRDefault="000B0DE6" w:rsidP="000B0DE6">
      <w:pPr>
        <w:rPr>
          <w:u w:val="single"/>
        </w:rPr>
      </w:pPr>
      <w:r w:rsidRPr="0048567B">
        <w:rPr>
          <w:rStyle w:val="StyleUnderline"/>
          <w:highlight w:val="yellow"/>
        </w:rPr>
        <w:t>In the wake of the</w:t>
      </w:r>
      <w:r>
        <w:t xml:space="preserve"> Moscow Stalinist bureaucracy’s </w:t>
      </w:r>
      <w:r w:rsidRPr="0048567B">
        <w:rPr>
          <w:rStyle w:val="StyleUnderline"/>
          <w:highlight w:val="yellow"/>
        </w:rPr>
        <w:t>liquidation of the Soviet Union, Washington embarked on a course of unending war</w:t>
      </w:r>
      <w:r w:rsidRPr="006E2F88">
        <w:rPr>
          <w:rStyle w:val="StyleUnderline"/>
        </w:rPr>
        <w:t xml:space="preserve"> based upon the conviction that militarism and neocolonial conquest could offset the historic crisis and economic decline of American capitalism. </w:t>
      </w:r>
      <w:r w:rsidRPr="0048567B">
        <w:rPr>
          <w:rStyle w:val="StyleUnderline"/>
          <w:highlight w:val="yellow"/>
        </w:rPr>
        <w:t>The crude ideology justifying this strate</w:t>
      </w:r>
      <w:r w:rsidRPr="006E2F88">
        <w:rPr>
          <w:rStyle w:val="StyleUnderline"/>
        </w:rPr>
        <w:t xml:space="preserve">gy of criminal aggression was summed up by the Wall Street Journal at the time of the first Gulf War in 1991 with the slogan, </w:t>
      </w:r>
      <w:r w:rsidRPr="0048567B">
        <w:rPr>
          <w:rStyle w:val="StyleUnderline"/>
          <w:highlight w:val="yellow"/>
        </w:rPr>
        <w:t>“force works.” As it turned out</w:t>
      </w:r>
      <w:r w:rsidRPr="006E2F88">
        <w:rPr>
          <w:rStyle w:val="StyleUnderline"/>
        </w:rPr>
        <w:t xml:space="preserve">, however, </w:t>
      </w:r>
      <w:r w:rsidRPr="0048567B">
        <w:rPr>
          <w:rStyle w:val="StyleUnderline"/>
          <w:highlight w:val="yellow"/>
        </w:rPr>
        <w:t>it didn’t.</w:t>
      </w:r>
      <w:r w:rsidRPr="006E2F88">
        <w:rPr>
          <w:rStyle w:val="StyleUnderline"/>
        </w:rPr>
        <w:t xml:space="preserve"> A quarter-century of US wars in the region have yielded only a debacle, killing and maiming millions, turning tens of millions into homeless refugees, and leaving the social fabric of the entire region in tatters. </w:t>
      </w:r>
      <w:r w:rsidRPr="0048567B">
        <w:rPr>
          <w:rStyle w:val="StyleUnderline"/>
          <w:highlight w:val="yellow"/>
        </w:rPr>
        <w:t>The answer provided by the authors of the State Department</w:t>
      </w:r>
      <w:r w:rsidRPr="006E2F88">
        <w:rPr>
          <w:rStyle w:val="StyleUnderline"/>
        </w:rPr>
        <w:t xml:space="preserve"> memo to this debacle is yet a further military escalation, </w:t>
      </w:r>
      <w:r w:rsidRPr="0048567B">
        <w:rPr>
          <w:rStyle w:val="StyleUnderline"/>
          <w:highlight w:val="yellow"/>
        </w:rPr>
        <w:t>this time with the distinct threat of triggering a nuclear world war</w:t>
      </w:r>
      <w:r w:rsidRPr="006E2F88">
        <w:rPr>
          <w:rStyle w:val="StyleUnderline"/>
        </w:rPr>
        <w:t>. “</w:t>
      </w:r>
      <w:r w:rsidRPr="0048567B">
        <w:rPr>
          <w:rStyle w:val="StyleUnderline"/>
          <w:highlight w:val="yellow"/>
        </w:rPr>
        <w:t>We are not advocating</w:t>
      </w:r>
      <w:r w:rsidRPr="006E2F88">
        <w:rPr>
          <w:rStyle w:val="StyleUnderline"/>
        </w:rPr>
        <w:t xml:space="preserve"> for a slippery slope that ends in </w:t>
      </w:r>
      <w:r w:rsidRPr="0048567B">
        <w:rPr>
          <w:rStyle w:val="StyleUnderline"/>
          <w:highlight w:val="yellow"/>
        </w:rPr>
        <w:t>a military confrontation with Russia</w:t>
      </w:r>
      <w:r w:rsidRPr="006E2F88">
        <w:rPr>
          <w:rStyle w:val="StyleUnderline"/>
        </w:rPr>
        <w:t>,</w:t>
      </w:r>
      <w:r>
        <w:t>” the memo states, quickly adding that its authors “</w:t>
      </w:r>
      <w:r w:rsidRPr="0048567B">
        <w:rPr>
          <w:rStyle w:val="StyleUnderline"/>
          <w:highlight w:val="yellow"/>
        </w:rPr>
        <w:t>recognize that the risk of further deterioration in US-Russian relations is significant and that military steps</w:t>
      </w:r>
      <w:r w:rsidRPr="006E2F88">
        <w:rPr>
          <w:rStyle w:val="StyleUnderline"/>
        </w:rPr>
        <w:t xml:space="preserve">… </w:t>
      </w:r>
      <w:r w:rsidRPr="0048567B">
        <w:rPr>
          <w:rStyle w:val="StyleUnderline"/>
          <w:highlight w:val="yellow"/>
        </w:rPr>
        <w:t>may yield a number of second-order effects</w:t>
      </w:r>
      <w:r w:rsidRPr="006E2F88">
        <w:rPr>
          <w:rStyle w:val="StyleUnderline"/>
        </w:rPr>
        <w:t>.” Among these “</w:t>
      </w:r>
      <w:r w:rsidRPr="0048567B">
        <w:rPr>
          <w:rStyle w:val="StyleUnderline"/>
          <w:highlight w:val="yellow"/>
        </w:rPr>
        <w:t>second order effects” are the killing of Russian</w:t>
      </w:r>
      <w:r w:rsidRPr="006E2F88">
        <w:rPr>
          <w:rStyle w:val="StyleUnderline"/>
        </w:rPr>
        <w:t xml:space="preserve"> and Iranian military </w:t>
      </w:r>
      <w:r w:rsidRPr="0048567B">
        <w:rPr>
          <w:rStyle w:val="StyleUnderline"/>
          <w:highlight w:val="yellow"/>
        </w:rPr>
        <w:t xml:space="preserve">personnel </w:t>
      </w:r>
      <w:r w:rsidRPr="006E2F88">
        <w:rPr>
          <w:rStyle w:val="StyleUnderline"/>
        </w:rPr>
        <w:t>deployed with Syrian government forces</w:t>
      </w:r>
      <w:r w:rsidRPr="0048567B">
        <w:rPr>
          <w:rStyle w:val="StyleUnderline"/>
          <w:highlight w:val="yellow"/>
        </w:rPr>
        <w:t>, the likelihood of the bringing down of both US and Russian warplanes, and an escalation of mutual hostilities</w:t>
      </w:r>
      <w:r w:rsidRPr="006E2F88">
        <w:rPr>
          <w:rStyle w:val="StyleUnderline"/>
        </w:rPr>
        <w:t>.</w:t>
      </w:r>
    </w:p>
    <w:p w14:paraId="3C531041" w14:textId="77777777" w:rsidR="008C0928" w:rsidRPr="00757177" w:rsidRDefault="008C0928" w:rsidP="008C0928">
      <w:pPr>
        <w:pStyle w:val="Heading4"/>
      </w:pPr>
      <w:r w:rsidRPr="00757177">
        <w:t>Russian wars escalate to nuclear use</w:t>
      </w:r>
    </w:p>
    <w:p w14:paraId="59A37490" w14:textId="77777777" w:rsidR="008C0928" w:rsidRPr="00757177" w:rsidRDefault="008C0928" w:rsidP="008C0928">
      <w:pPr>
        <w:pStyle w:val="tag"/>
        <w:rPr>
          <w:rFonts w:ascii="Calibri" w:hAnsi="Calibri"/>
          <w:b w:val="0"/>
          <w:sz w:val="18"/>
        </w:rPr>
      </w:pPr>
      <w:r w:rsidRPr="00757177">
        <w:rPr>
          <w:rFonts w:ascii="Calibri" w:hAnsi="Calibri"/>
        </w:rPr>
        <w:t>AP 11-17</w:t>
      </w:r>
      <w:r w:rsidRPr="00757177">
        <w:rPr>
          <w:rFonts w:ascii="Calibri" w:hAnsi="Calibri"/>
          <w:b w:val="0"/>
        </w:rPr>
        <w:t xml:space="preserve"> </w:t>
      </w:r>
      <w:r w:rsidRPr="00757177">
        <w:rPr>
          <w:rFonts w:ascii="Calibri" w:hAnsi="Calibri"/>
          <w:b w:val="0"/>
          <w:sz w:val="18"/>
        </w:rPr>
        <w:t>(http://www.acus.org/natosource/russian-military-chief-warns-nuclear-war-risks)</w:t>
      </w:r>
    </w:p>
    <w:p w14:paraId="6EBBA82E" w14:textId="77777777" w:rsidR="008C0928" w:rsidRPr="00757177" w:rsidRDefault="008C0928" w:rsidP="00E12FBB">
      <w:pPr>
        <w:pStyle w:val="card"/>
        <w:ind w:left="0"/>
        <w:rPr>
          <w:rFonts w:ascii="Calibri" w:hAnsi="Calibri"/>
        </w:rPr>
      </w:pPr>
      <w:r w:rsidRPr="0048567B">
        <w:rPr>
          <w:rStyle w:val="underline"/>
          <w:rFonts w:ascii="Calibri" w:hAnsi="Calibri"/>
          <w:highlight w:val="yellow"/>
        </w:rPr>
        <w:t>Russia is facing a heightened risk of being drawn into conflicts at its borders that have the potential of turning nuclear</w:t>
      </w:r>
      <w:r w:rsidRPr="00757177">
        <w:rPr>
          <w:rFonts w:ascii="Calibri" w:hAnsi="Calibri"/>
          <w:sz w:val="14"/>
        </w:rPr>
        <w:t xml:space="preserve">, the nation's top military officer said Thursday. Gen. Nikolai Makarov, chief of the General Staff of the Russian armed forces, cautioned over NATO's expansion eastward and warned that </w:t>
      </w:r>
      <w:r w:rsidRPr="0048567B">
        <w:rPr>
          <w:rStyle w:val="underline"/>
          <w:rFonts w:ascii="Calibri" w:hAnsi="Calibri"/>
          <w:highlight w:val="yellow"/>
        </w:rPr>
        <w:t>the risks of Russia being pulled into local conflicts have "risen sharply</w:t>
      </w:r>
      <w:r w:rsidRPr="00757177">
        <w:rPr>
          <w:rFonts w:ascii="Calibri" w:hAnsi="Calibri"/>
        </w:rPr>
        <w:t>.  Makarov added, according to Russian news agencies, that "</w:t>
      </w:r>
      <w:r w:rsidRPr="0048567B">
        <w:rPr>
          <w:rStyle w:val="underline"/>
          <w:rFonts w:ascii="Calibri" w:hAnsi="Calibri"/>
          <w:highlight w:val="yellow"/>
        </w:rPr>
        <w:t>under certain conditions local and regional conflicts may develop into a full-scale war involving nuclear weapons." A steady decline in Russia's conventional forces has prompted the Kremlin to rely increasingly on its nuclear deterrent</w:t>
      </w:r>
      <w:r w:rsidRPr="00757177">
        <w:rPr>
          <w:rFonts w:ascii="Calibri" w:hAnsi="Calibri"/>
        </w:rPr>
        <w:t xml:space="preserve">. </w:t>
      </w:r>
    </w:p>
    <w:p w14:paraId="302FCDD2" w14:textId="77777777" w:rsidR="008C0928" w:rsidRPr="00757177" w:rsidRDefault="008C0928" w:rsidP="008C0928">
      <w:pPr>
        <w:pStyle w:val="Heading4"/>
      </w:pPr>
      <w:r w:rsidRPr="00757177">
        <w:t xml:space="preserve">Superpower conflict is feasible </w:t>
      </w:r>
      <w:r w:rsidR="00E12FBB" w:rsidRPr="00757177">
        <w:t>because</w:t>
      </w:r>
      <w:r w:rsidRPr="00757177">
        <w:t xml:space="preserve"> of Russia’s obsessive interest in status – Sphere of influence politics is precisely the reason great power war is still possible</w:t>
      </w:r>
    </w:p>
    <w:p w14:paraId="34F7B45A" w14:textId="77777777" w:rsidR="008C0928" w:rsidRPr="00757177" w:rsidRDefault="008C0928" w:rsidP="008C0928">
      <w:pPr>
        <w:pStyle w:val="tag"/>
        <w:rPr>
          <w:rFonts w:ascii="Calibri" w:hAnsi="Calibri"/>
          <w:b w:val="0"/>
        </w:rPr>
      </w:pPr>
      <w:r w:rsidRPr="00757177">
        <w:rPr>
          <w:rFonts w:ascii="Calibri" w:hAnsi="Calibri"/>
        </w:rPr>
        <w:t>Newsweek 9</w:t>
      </w:r>
      <w:r w:rsidRPr="00757177">
        <w:rPr>
          <w:rFonts w:ascii="Calibri" w:hAnsi="Calibri"/>
          <w:b w:val="0"/>
        </w:rPr>
        <w:t xml:space="preserve"> </w:t>
      </w:r>
      <w:r w:rsidRPr="00757177">
        <w:rPr>
          <w:rFonts w:ascii="Calibri" w:hAnsi="Calibri"/>
          <w:b w:val="0"/>
          <w:sz w:val="18"/>
        </w:rPr>
        <w:t>(http://www.thedailybeast.com/newsweek/2009/08/29/the-world-according-to-russia.html)</w:t>
      </w:r>
    </w:p>
    <w:p w14:paraId="1DCEA9FA" w14:textId="77777777" w:rsidR="008C0928" w:rsidRPr="00757177" w:rsidRDefault="008C0928" w:rsidP="00E12FBB">
      <w:pPr>
        <w:pStyle w:val="card"/>
        <w:ind w:left="0"/>
        <w:rPr>
          <w:rFonts w:ascii="Calibri" w:hAnsi="Calibri"/>
        </w:rPr>
      </w:pPr>
      <w:r w:rsidRPr="00757177">
        <w:rPr>
          <w:rFonts w:ascii="Calibri" w:hAnsi="Calibri"/>
          <w:sz w:val="14"/>
        </w:rPr>
        <w:t xml:space="preserve">IN 1946 a young U.S. diplomat named John Fischer wrote an earnest little book called Why They Behave Like Russians. Fischer, who'd served with the United Nations in postwar Kiev and Moscow, was attempting to explain to a bewildered U.S. public why their wartime ally Joseph Stalin, recipient of billions of dollars in American Lend-Lease aid, had suddenly turned on Washington, declaring it a deadly enemy, and seemed </w:t>
      </w:r>
      <w:proofErr w:type="spellStart"/>
      <w:r w:rsidRPr="00757177">
        <w:rPr>
          <w:rFonts w:ascii="Calibri" w:hAnsi="Calibri"/>
          <w:sz w:val="14"/>
        </w:rPr>
        <w:t>hellbent</w:t>
      </w:r>
      <w:proofErr w:type="spellEnd"/>
      <w:r w:rsidRPr="00757177">
        <w:rPr>
          <w:rFonts w:ascii="Calibri" w:hAnsi="Calibri"/>
          <w:sz w:val="14"/>
        </w:rPr>
        <w:t xml:space="preserve"> on starting a Third World War. The book is still a fascinating read—not least because so many of its conclusions continue to ring true today. </w:t>
      </w:r>
      <w:r w:rsidRPr="0048567B">
        <w:rPr>
          <w:rStyle w:val="underline"/>
          <w:rFonts w:ascii="Calibri" w:hAnsi="Calibri"/>
          <w:highlight w:val="yellow"/>
        </w:rPr>
        <w:t>Fischer calls Russia's leaders "the scared men in the Kremlin," deeply insecure behind their aggressive bluster</w:t>
      </w:r>
      <w:r w:rsidRPr="00757177">
        <w:rPr>
          <w:rFonts w:ascii="Calibri" w:hAnsi="Calibri"/>
        </w:rPr>
        <w:t xml:space="preserve"> </w:t>
      </w:r>
      <w:r w:rsidRPr="00757177">
        <w:rPr>
          <w:rFonts w:ascii="Calibri" w:hAnsi="Calibri"/>
          <w:sz w:val="12"/>
        </w:rPr>
        <w:t>and suspicious of any internal political threat to their power</w:t>
      </w:r>
      <w:r w:rsidRPr="00757177">
        <w:rPr>
          <w:rFonts w:ascii="Calibri" w:hAnsi="Calibri"/>
          <w:sz w:val="18"/>
        </w:rPr>
        <w:t xml:space="preserve">. </w:t>
      </w:r>
      <w:r w:rsidRPr="0048567B">
        <w:rPr>
          <w:rStyle w:val="underline"/>
          <w:rFonts w:ascii="Calibri" w:hAnsi="Calibri"/>
          <w:highlight w:val="yellow"/>
        </w:rPr>
        <w:t>Russia is hostile to the West</w:t>
      </w:r>
      <w:r w:rsidRPr="00757177">
        <w:rPr>
          <w:rFonts w:ascii="Calibri" w:hAnsi="Calibri"/>
        </w:rPr>
        <w:t xml:space="preserve">, </w:t>
      </w:r>
      <w:r w:rsidRPr="00757177">
        <w:rPr>
          <w:rFonts w:ascii="Calibri" w:hAnsi="Calibri"/>
          <w:sz w:val="14"/>
        </w:rPr>
        <w:t xml:space="preserve">he writes, </w:t>
      </w:r>
      <w:r w:rsidRPr="0048567B">
        <w:rPr>
          <w:rStyle w:val="underline"/>
          <w:rFonts w:ascii="Calibri" w:hAnsi="Calibri"/>
          <w:highlight w:val="yellow"/>
        </w:rPr>
        <w:t>because it is a "wounded giant</w:t>
      </w:r>
      <w:r w:rsidRPr="00757177">
        <w:rPr>
          <w:rFonts w:ascii="Calibri" w:hAnsi="Calibri"/>
        </w:rPr>
        <w:t xml:space="preserve">" </w:t>
      </w:r>
      <w:r w:rsidRPr="00757177">
        <w:rPr>
          <w:rFonts w:ascii="Calibri" w:hAnsi="Calibri"/>
          <w:sz w:val="12"/>
        </w:rPr>
        <w:t xml:space="preserve">traumatized by catastrophic historical upheavals and far weaker than it likes to pretend. </w:t>
      </w:r>
      <w:r w:rsidRPr="0048567B">
        <w:rPr>
          <w:rStyle w:val="underline"/>
          <w:rFonts w:ascii="Calibri" w:hAnsi="Calibri"/>
          <w:highlight w:val="yellow"/>
        </w:rPr>
        <w:t>The nation</w:t>
      </w:r>
      <w:r w:rsidRPr="00757177">
        <w:rPr>
          <w:rFonts w:ascii="Calibri" w:hAnsi="Calibri"/>
        </w:rPr>
        <w:t xml:space="preserve">, </w:t>
      </w:r>
      <w:r w:rsidRPr="00757177">
        <w:rPr>
          <w:rFonts w:ascii="Calibri" w:hAnsi="Calibri"/>
          <w:sz w:val="14"/>
        </w:rPr>
        <w:t>he warns, "</w:t>
      </w:r>
      <w:r w:rsidRPr="0048567B">
        <w:rPr>
          <w:rStyle w:val="underline"/>
          <w:rFonts w:ascii="Calibri" w:hAnsi="Calibri"/>
          <w:highlight w:val="yellow"/>
        </w:rPr>
        <w:t>may blunder into war as it strives to build up a protective belt of satellite states outside its vulnerable borders</w:t>
      </w:r>
      <w:r w:rsidRPr="00757177">
        <w:rPr>
          <w:rFonts w:ascii="Calibri" w:hAnsi="Calibri"/>
          <w:sz w:val="14"/>
        </w:rPr>
        <w:t xml:space="preserve">." Today, with tensions rising again over two Georgian breakaway regions effectively annexed by Russia last summer, </w:t>
      </w:r>
      <w:r w:rsidRPr="0048567B">
        <w:rPr>
          <w:rStyle w:val="underline"/>
          <w:rFonts w:ascii="Calibri" w:hAnsi="Calibri"/>
          <w:highlight w:val="yellow"/>
        </w:rPr>
        <w:t>that line rings as true as it did at the dawn of the Cold War</w:t>
      </w:r>
      <w:r w:rsidRPr="00757177">
        <w:rPr>
          <w:rFonts w:ascii="Calibri" w:hAnsi="Calibri"/>
        </w:rPr>
        <w:t>.</w:t>
      </w:r>
    </w:p>
    <w:p w14:paraId="644825C9" w14:textId="77777777" w:rsidR="008C0928" w:rsidRPr="00757177" w:rsidRDefault="008C0928" w:rsidP="008C0928">
      <w:pPr>
        <w:pStyle w:val="Heading4"/>
      </w:pPr>
      <w:r w:rsidRPr="00757177">
        <w:lastRenderedPageBreak/>
        <w:t>Declining relations lead to war in the Near Abroad</w:t>
      </w:r>
    </w:p>
    <w:p w14:paraId="3EDE7612" w14:textId="77777777" w:rsidR="008C0928" w:rsidRPr="00757177" w:rsidRDefault="008C0928" w:rsidP="008C0928">
      <w:pPr>
        <w:pStyle w:val="tag"/>
        <w:rPr>
          <w:rFonts w:ascii="Calibri" w:hAnsi="Calibri"/>
          <w:b w:val="0"/>
          <w:sz w:val="18"/>
        </w:rPr>
      </w:pPr>
      <w:proofErr w:type="spellStart"/>
      <w:r w:rsidRPr="00757177">
        <w:rPr>
          <w:rFonts w:ascii="Calibri" w:hAnsi="Calibri"/>
        </w:rPr>
        <w:t>Oliker</w:t>
      </w:r>
      <w:proofErr w:type="spellEnd"/>
      <w:r w:rsidRPr="00757177">
        <w:rPr>
          <w:rFonts w:ascii="Calibri" w:hAnsi="Calibri"/>
        </w:rPr>
        <w:t xml:space="preserve"> 9</w:t>
      </w:r>
      <w:r w:rsidRPr="00757177">
        <w:rPr>
          <w:rFonts w:ascii="Calibri" w:hAnsi="Calibri"/>
          <w:b w:val="0"/>
        </w:rPr>
        <w:t xml:space="preserve"> </w:t>
      </w:r>
      <w:r w:rsidRPr="00757177">
        <w:rPr>
          <w:rFonts w:ascii="Calibri" w:hAnsi="Calibri"/>
          <w:b w:val="0"/>
          <w:sz w:val="18"/>
        </w:rPr>
        <w:t>(Olga, Rand Foundation, http://www.rand.org/pubs/monographs/2009/RAND_MG768.pdf)</w:t>
      </w:r>
    </w:p>
    <w:p w14:paraId="77647983" w14:textId="77777777" w:rsidR="008C0928" w:rsidRPr="00757177" w:rsidRDefault="008C0928" w:rsidP="00E12FBB">
      <w:pPr>
        <w:pStyle w:val="card"/>
        <w:ind w:left="0"/>
        <w:rPr>
          <w:rStyle w:val="underline"/>
          <w:rFonts w:ascii="Calibri" w:hAnsi="Calibri"/>
        </w:rPr>
      </w:pPr>
      <w:r w:rsidRPr="0048567B">
        <w:rPr>
          <w:rStyle w:val="underline"/>
          <w:rFonts w:ascii="Calibri" w:hAnsi="Calibri"/>
          <w:highlight w:val="yellow"/>
        </w:rPr>
        <w:t>The costs of poor relations are likely to be concentrated in the foreign policy realm</w:t>
      </w:r>
      <w:r w:rsidRPr="00757177">
        <w:rPr>
          <w:rFonts w:ascii="Calibri" w:hAnsi="Calibri"/>
        </w:rPr>
        <w:t xml:space="preserve">, </w:t>
      </w:r>
      <w:r w:rsidRPr="00757177">
        <w:rPr>
          <w:rFonts w:ascii="Calibri" w:hAnsi="Calibri"/>
          <w:sz w:val="14"/>
        </w:rPr>
        <w:t xml:space="preserve">as far as the United States is concerned. If </w:t>
      </w:r>
      <w:proofErr w:type="gramStart"/>
      <w:r w:rsidRPr="00757177">
        <w:rPr>
          <w:rFonts w:ascii="Calibri" w:hAnsi="Calibri"/>
          <w:sz w:val="14"/>
        </w:rPr>
        <w:t>Russian  military</w:t>
      </w:r>
      <w:proofErr w:type="gramEnd"/>
      <w:r w:rsidRPr="00757177">
        <w:rPr>
          <w:rFonts w:ascii="Calibri" w:hAnsi="Calibri"/>
          <w:sz w:val="14"/>
        </w:rPr>
        <w:t xml:space="preserve"> reform is successful, Russia’s armed forces will be much smaller  than in the past (though also more capable). They will be better-</w:t>
      </w:r>
      <w:proofErr w:type="gramStart"/>
      <w:r w:rsidRPr="00757177">
        <w:rPr>
          <w:rFonts w:ascii="Calibri" w:hAnsi="Calibri"/>
          <w:sz w:val="14"/>
        </w:rPr>
        <w:t>suited  to</w:t>
      </w:r>
      <w:proofErr w:type="gramEnd"/>
      <w:r w:rsidRPr="00757177">
        <w:rPr>
          <w:rFonts w:ascii="Calibri" w:hAnsi="Calibri"/>
          <w:sz w:val="14"/>
        </w:rPr>
        <w:t xml:space="preserve"> ﬁghting small, local wars than large-scale conﬂicts. In the </w:t>
      </w:r>
      <w:proofErr w:type="gramStart"/>
      <w:r w:rsidRPr="00757177">
        <w:rPr>
          <w:rFonts w:ascii="Calibri" w:hAnsi="Calibri"/>
          <w:sz w:val="14"/>
        </w:rPr>
        <w:t>aftermath  of</w:t>
      </w:r>
      <w:proofErr w:type="gramEnd"/>
      <w:r w:rsidRPr="00757177">
        <w:rPr>
          <w:rFonts w:ascii="Calibri" w:hAnsi="Calibri"/>
          <w:sz w:val="14"/>
        </w:rPr>
        <w:t xml:space="preserve"> the August 2008 conﬂict in Georgia, just such a small war, </w:t>
      </w:r>
      <w:r w:rsidRPr="0048567B">
        <w:rPr>
          <w:rStyle w:val="underline"/>
          <w:rFonts w:ascii="Calibri" w:hAnsi="Calibri"/>
          <w:highlight w:val="yellow"/>
        </w:rPr>
        <w:t>it has  become easier to envision scenarios in which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 xml:space="preserve">and  Russia deploy opposing forces. The most plausible of these scenarios </w:t>
      </w:r>
      <w:proofErr w:type="gramStart"/>
      <w:r w:rsidRPr="0048567B">
        <w:rPr>
          <w:rStyle w:val="underline"/>
          <w:rFonts w:ascii="Calibri" w:hAnsi="Calibri"/>
          <w:highlight w:val="yellow"/>
        </w:rPr>
        <w:t>is  one</w:t>
      </w:r>
      <w:proofErr w:type="gramEnd"/>
      <w:r w:rsidRPr="0048567B">
        <w:rPr>
          <w:rStyle w:val="underline"/>
          <w:rFonts w:ascii="Calibri" w:hAnsi="Calibri"/>
          <w:highlight w:val="yellow"/>
        </w:rPr>
        <w:t xml:space="preserve"> in which unrest in one of Russia’s neighboring states escalates and  eventually involves the two countries.</w:t>
      </w:r>
      <w:r w:rsidRPr="00757177">
        <w:rPr>
          <w:rFonts w:ascii="Calibri" w:hAnsi="Calibri"/>
        </w:rPr>
        <w:t xml:space="preserve"> </w:t>
      </w:r>
      <w:r w:rsidRPr="00757177">
        <w:rPr>
          <w:rFonts w:ascii="Calibri" w:hAnsi="Calibri"/>
          <w:sz w:val="16"/>
        </w:rPr>
        <w:t xml:space="preserve">However, as the Georgia crisis showed, neither state is eager to be in a situation of this sort. Generally speaking, in most of the conceivable scenarios involving such conﬂicts near Russia’s borders, both Moscow and Washington would </w:t>
      </w:r>
      <w:proofErr w:type="gramStart"/>
      <w:r w:rsidRPr="00757177">
        <w:rPr>
          <w:rFonts w:ascii="Calibri" w:hAnsi="Calibri"/>
          <w:sz w:val="16"/>
        </w:rPr>
        <w:t>have  far</w:t>
      </w:r>
      <w:proofErr w:type="gramEnd"/>
      <w:r w:rsidRPr="00757177">
        <w:rPr>
          <w:rFonts w:ascii="Calibri" w:hAnsi="Calibri"/>
          <w:sz w:val="16"/>
        </w:rPr>
        <w:t xml:space="preserve"> more to gain from cooperating to mitigate the damage than from  clashing over it. That said, </w:t>
      </w:r>
      <w:r w:rsidRPr="0048567B">
        <w:rPr>
          <w:rStyle w:val="underline"/>
          <w:rFonts w:ascii="Calibri" w:hAnsi="Calibri"/>
          <w:highlight w:val="yellow"/>
        </w:rPr>
        <w:t>if su</w:t>
      </w:r>
      <w:r w:rsidRPr="0048567B">
        <w:rPr>
          <w:rStyle w:val="underline"/>
          <w:rFonts w:ascii="Calibri" w:hAnsi="Calibri" w:cs="Cambria Math"/>
          <w:highlight w:val="yellow"/>
        </w:rPr>
        <w:t>ﬃ</w:t>
      </w:r>
      <w:r w:rsidRPr="0048567B">
        <w:rPr>
          <w:rStyle w:val="underline"/>
          <w:rFonts w:ascii="Calibri" w:hAnsi="Calibri"/>
          <w:highlight w:val="yellow"/>
        </w:rPr>
        <w:t>cient hostility accumulates, cooperation may be nearly impossible.</w:t>
      </w:r>
      <w:r w:rsidRPr="00757177">
        <w:rPr>
          <w:rStyle w:val="underline"/>
          <w:rFonts w:ascii="Calibri" w:hAnsi="Calibri"/>
        </w:rPr>
        <w:t xml:space="preserve"> </w:t>
      </w:r>
    </w:p>
    <w:p w14:paraId="649682C9" w14:textId="6CC3AE43" w:rsidR="008C0928" w:rsidRDefault="008C0928" w:rsidP="008C0928">
      <w:pPr>
        <w:pStyle w:val="Heading3"/>
      </w:pPr>
      <w:r w:rsidRPr="00757177">
        <w:lastRenderedPageBreak/>
        <w:t xml:space="preserve">Impact – </w:t>
      </w:r>
      <w:proofErr w:type="spellStart"/>
      <w:r w:rsidRPr="00757177">
        <w:t>Heg</w:t>
      </w:r>
      <w:proofErr w:type="spellEnd"/>
    </w:p>
    <w:p w14:paraId="17B71825" w14:textId="77777777" w:rsidR="00B03905" w:rsidRDefault="00B03905" w:rsidP="00B03905">
      <w:pPr>
        <w:pStyle w:val="Heading4"/>
      </w:pPr>
      <w:r>
        <w:t xml:space="preserve">The CP solves Chinese </w:t>
      </w:r>
      <w:proofErr w:type="spellStart"/>
      <w:r>
        <w:t>heg</w:t>
      </w:r>
      <w:proofErr w:type="spellEnd"/>
      <w:r>
        <w:t xml:space="preserve"> – US-Russia relations are key</w:t>
      </w:r>
    </w:p>
    <w:p w14:paraId="6625F50B" w14:textId="77777777" w:rsidR="00B03905" w:rsidRPr="00FC4793" w:rsidRDefault="00B03905" w:rsidP="00B03905">
      <w:pPr>
        <w:rPr>
          <w:rStyle w:val="Style13ptBold"/>
          <w:b w:val="0"/>
        </w:rPr>
      </w:pPr>
      <w:r>
        <w:rPr>
          <w:rStyle w:val="Style13ptBold"/>
        </w:rPr>
        <w:t>Saunders 15</w:t>
      </w:r>
      <w:r>
        <w:rPr>
          <w:rStyle w:val="Style13ptBold"/>
          <w:b w:val="0"/>
        </w:rPr>
        <w:t xml:space="preserve"> </w:t>
      </w:r>
      <w:r w:rsidRPr="00FC4793">
        <w:rPr>
          <w:rStyle w:val="Style13ptBold"/>
          <w:b w:val="0"/>
          <w:sz w:val="16"/>
        </w:rPr>
        <w:t>(Paul, Executive Director of the Center for the National Interest, “Perspectives on Peace and Security: Rebuilding the U.S.–Russia Relationship”, http://perspectives.carnegie.org/us-russia/stop-deterioration-tone/)</w:t>
      </w:r>
    </w:p>
    <w:p w14:paraId="0926271C" w14:textId="1C63931F" w:rsidR="00B03905" w:rsidRPr="00B03905" w:rsidRDefault="00B03905" w:rsidP="00B03905">
      <w:pPr>
        <w:rPr>
          <w:u w:val="single"/>
        </w:rPr>
      </w:pPr>
      <w:r w:rsidRPr="00820B01">
        <w:rPr>
          <w:sz w:val="16"/>
        </w:rPr>
        <w:t xml:space="preserve">Strategically, </w:t>
      </w:r>
      <w:r w:rsidRPr="0048567B">
        <w:rPr>
          <w:rStyle w:val="StyleUnderline"/>
          <w:highlight w:val="yellow"/>
        </w:rPr>
        <w:t>America’s relationship with Russia can</w:t>
      </w:r>
      <w:r w:rsidRPr="00820B01">
        <w:rPr>
          <w:rStyle w:val="StyleUnderline"/>
        </w:rPr>
        <w:t xml:space="preserve"> play a significant role in</w:t>
      </w:r>
      <w:r w:rsidRPr="00820B01">
        <w:rPr>
          <w:sz w:val="16"/>
        </w:rPr>
        <w:t xml:space="preserve"> defining the twenty-first century international system and in </w:t>
      </w:r>
      <w:r w:rsidRPr="0048567B">
        <w:rPr>
          <w:rStyle w:val="StyleUnderline"/>
          <w:highlight w:val="yellow"/>
        </w:rPr>
        <w:t>sustain</w:t>
      </w:r>
      <w:r w:rsidRPr="00820B01">
        <w:rPr>
          <w:rStyle w:val="StyleUnderline"/>
        </w:rPr>
        <w:t xml:space="preserve">ing </w:t>
      </w:r>
      <w:r w:rsidRPr="0048567B">
        <w:rPr>
          <w:rStyle w:val="StyleUnderline"/>
          <w:highlight w:val="yellow"/>
        </w:rPr>
        <w:t xml:space="preserve">U.S. </w:t>
      </w:r>
      <w:r w:rsidRPr="00820B01">
        <w:rPr>
          <w:rStyle w:val="StyleUnderline"/>
        </w:rPr>
        <w:t xml:space="preserve">global </w:t>
      </w:r>
      <w:r w:rsidRPr="0048567B">
        <w:rPr>
          <w:rStyle w:val="StyleUnderline"/>
          <w:highlight w:val="yellow"/>
        </w:rPr>
        <w:t>leadership</w:t>
      </w:r>
      <w:r w:rsidRPr="00820B01">
        <w:rPr>
          <w:rStyle w:val="StyleUnderline"/>
        </w:rPr>
        <w:t xml:space="preserve">. As </w:t>
      </w:r>
      <w:r w:rsidRPr="0048567B">
        <w:rPr>
          <w:rStyle w:val="StyleUnderline"/>
          <w:highlight w:val="yellow"/>
        </w:rPr>
        <w:t>China has</w:t>
      </w:r>
      <w:r w:rsidRPr="00820B01">
        <w:rPr>
          <w:rStyle w:val="StyleUnderline"/>
        </w:rPr>
        <w:t xml:space="preserve"> grown in influence, it has </w:t>
      </w:r>
      <w:r w:rsidRPr="0048567B">
        <w:rPr>
          <w:rStyle w:val="StyleUnderline"/>
          <w:highlight w:val="yellow"/>
        </w:rPr>
        <w:t>increasingly challenged</w:t>
      </w:r>
      <w:r w:rsidRPr="00820B01">
        <w:rPr>
          <w:rStyle w:val="StyleUnderline"/>
        </w:rPr>
        <w:t xml:space="preserve"> some aspects of </w:t>
      </w:r>
      <w:r w:rsidRPr="0048567B">
        <w:rPr>
          <w:rStyle w:val="StyleUnderline"/>
          <w:highlight w:val="yellow"/>
        </w:rPr>
        <w:t>the U.S.-led international system. However, Beijing is unlikely to</w:t>
      </w:r>
      <w:r w:rsidRPr="00820B01">
        <w:rPr>
          <w:rStyle w:val="StyleUnderline"/>
        </w:rPr>
        <w:t xml:space="preserve"> be in a position to </w:t>
      </w:r>
      <w:r w:rsidRPr="0048567B">
        <w:rPr>
          <w:rStyle w:val="StyleUnderline"/>
          <w:highlight w:val="yellow"/>
        </w:rPr>
        <w:t>rewrite international rules</w:t>
      </w:r>
      <w:r w:rsidRPr="00820B01">
        <w:rPr>
          <w:sz w:val="16"/>
        </w:rPr>
        <w:t xml:space="preserve"> without considerable backing.  </w:t>
      </w:r>
      <w:r w:rsidRPr="00820B01">
        <w:rPr>
          <w:rStyle w:val="StyleUnderline"/>
        </w:rPr>
        <w:t xml:space="preserve">As the second-largest world power dissatisfied with elements of the current system, </w:t>
      </w:r>
      <w:r w:rsidRPr="0048567B">
        <w:rPr>
          <w:rStyle w:val="StyleUnderline"/>
          <w:highlight w:val="yellow"/>
        </w:rPr>
        <w:t>Russia can either support this effort or not.</w:t>
      </w:r>
      <w:r w:rsidRPr="00820B01">
        <w:rPr>
          <w:sz w:val="16"/>
        </w:rPr>
        <w:t xml:space="preserve"> For Americans who see China as America’s principal foreign policy priority, </w:t>
      </w:r>
      <w:r w:rsidRPr="0048567B">
        <w:rPr>
          <w:rStyle w:val="StyleUnderline"/>
          <w:highlight w:val="yellow"/>
        </w:rPr>
        <w:t>effectively managing U.S.-Russia relations is a critical building block in dealing successfully with Beijing</w:t>
      </w:r>
      <w:r w:rsidRPr="00820B01">
        <w:rPr>
          <w:rStyle w:val="StyleUnderline"/>
        </w:rPr>
        <w:t xml:space="preserve"> in the decades to come.</w:t>
      </w:r>
    </w:p>
    <w:p w14:paraId="7D243DF2" w14:textId="77777777" w:rsidR="008C0928" w:rsidRPr="00757177" w:rsidRDefault="008C0928" w:rsidP="008C0928">
      <w:pPr>
        <w:pStyle w:val="Heading4"/>
      </w:pPr>
      <w:r w:rsidRPr="00757177">
        <w:t>Relations stop Russia from spoiling US leadership</w:t>
      </w:r>
    </w:p>
    <w:p w14:paraId="72696073" w14:textId="77777777" w:rsidR="008C0928" w:rsidRPr="00757177" w:rsidRDefault="008C0928" w:rsidP="008C0928">
      <w:pPr>
        <w:pStyle w:val="tag"/>
        <w:rPr>
          <w:rFonts w:ascii="Calibri" w:hAnsi="Calibri"/>
          <w:b w:val="0"/>
          <w:sz w:val="18"/>
        </w:rPr>
      </w:pPr>
      <w:proofErr w:type="spellStart"/>
      <w:r w:rsidRPr="00757177">
        <w:rPr>
          <w:rFonts w:ascii="Calibri" w:hAnsi="Calibri"/>
        </w:rPr>
        <w:t>Oliker</w:t>
      </w:r>
      <w:proofErr w:type="spellEnd"/>
      <w:r w:rsidRPr="00757177">
        <w:rPr>
          <w:rFonts w:ascii="Calibri" w:hAnsi="Calibri"/>
        </w:rPr>
        <w:t xml:space="preserve"> 9</w:t>
      </w:r>
      <w:r w:rsidRPr="00757177">
        <w:rPr>
          <w:rFonts w:ascii="Calibri" w:hAnsi="Calibri"/>
          <w:b w:val="0"/>
        </w:rPr>
        <w:t xml:space="preserve"> </w:t>
      </w:r>
      <w:r w:rsidRPr="00757177">
        <w:rPr>
          <w:rFonts w:ascii="Calibri" w:hAnsi="Calibri"/>
          <w:b w:val="0"/>
          <w:sz w:val="18"/>
        </w:rPr>
        <w:t>(Olga, Rand Foundation, http://www.rand.org/pubs/monographs/2009/RAND_MG768.pdf)</w:t>
      </w:r>
    </w:p>
    <w:p w14:paraId="4FA61F93" w14:textId="77777777" w:rsidR="008C0928" w:rsidRPr="00757177" w:rsidRDefault="008C0928" w:rsidP="00E12FBB">
      <w:pPr>
        <w:pStyle w:val="card"/>
        <w:ind w:left="0"/>
        <w:rPr>
          <w:rFonts w:ascii="Calibri" w:hAnsi="Calibri"/>
        </w:rPr>
      </w:pPr>
      <w:r w:rsidRPr="00757177">
        <w:rPr>
          <w:rFonts w:ascii="Calibri" w:hAnsi="Calibri"/>
        </w:rPr>
        <w:t xml:space="preserve">If it chose to do so, </w:t>
      </w:r>
      <w:r w:rsidRPr="0048567B">
        <w:rPr>
          <w:rStyle w:val="underline"/>
          <w:rFonts w:ascii="Calibri" w:hAnsi="Calibri"/>
          <w:highlight w:val="yellow"/>
        </w:rPr>
        <w:t xml:space="preserve">Russia could also act as a spoiler in a number </w:t>
      </w:r>
      <w:proofErr w:type="gramStart"/>
      <w:r w:rsidRPr="0048567B">
        <w:rPr>
          <w:rStyle w:val="underline"/>
          <w:rFonts w:ascii="Calibri" w:hAnsi="Calibri"/>
          <w:highlight w:val="yellow"/>
        </w:rPr>
        <w:t>of  U.S</w:t>
      </w:r>
      <w:proofErr w:type="gramEnd"/>
      <w:r w:rsidRPr="0048567B">
        <w:rPr>
          <w:rStyle w:val="underline"/>
          <w:rFonts w:ascii="Calibri" w:hAnsi="Calibri"/>
          <w:highlight w:val="yellow"/>
        </w:rPr>
        <w:t>. e</w:t>
      </w:r>
      <w:r w:rsidRPr="0048567B">
        <w:rPr>
          <w:rStyle w:val="underline"/>
          <w:rFonts w:ascii="Calibri" w:hAnsi="Calibri" w:cs="Cambria Math"/>
          <w:highlight w:val="yellow"/>
        </w:rPr>
        <w:t>ﬀ</w:t>
      </w:r>
      <w:r w:rsidRPr="0048567B">
        <w:rPr>
          <w:rStyle w:val="underline"/>
          <w:rFonts w:ascii="Calibri" w:hAnsi="Calibri"/>
          <w:highlight w:val="yellow"/>
        </w:rPr>
        <w:t>orts.</w:t>
      </w:r>
      <w:r w:rsidRPr="00757177">
        <w:rPr>
          <w:rFonts w:ascii="Calibri" w:hAnsi="Calibri"/>
        </w:rPr>
        <w:t xml:space="preserve"> </w:t>
      </w:r>
      <w:r w:rsidRPr="0048567B">
        <w:rPr>
          <w:rStyle w:val="underline"/>
          <w:rFonts w:ascii="Calibri" w:hAnsi="Calibri"/>
          <w:highlight w:val="yellow"/>
        </w:rPr>
        <w:t xml:space="preserve">A truly hostile Russia would exacerbate U.S. relations </w:t>
      </w:r>
      <w:proofErr w:type="gramStart"/>
      <w:r w:rsidRPr="0048567B">
        <w:rPr>
          <w:rStyle w:val="underline"/>
          <w:rFonts w:ascii="Calibri" w:hAnsi="Calibri"/>
          <w:highlight w:val="yellow"/>
        </w:rPr>
        <w:t>with  Europe</w:t>
      </w:r>
      <w:proofErr w:type="gramEnd"/>
      <w:r w:rsidRPr="00757177">
        <w:rPr>
          <w:rFonts w:ascii="Calibri" w:hAnsi="Calibri"/>
        </w:rPr>
        <w:t xml:space="preserve">, which has many reasons to maintain good ties with Moscow  regardless of Washington’s desires. </w:t>
      </w:r>
      <w:r w:rsidRPr="0048567B">
        <w:rPr>
          <w:rStyle w:val="underline"/>
          <w:rFonts w:ascii="Calibri" w:hAnsi="Calibri"/>
          <w:highlight w:val="yellow"/>
        </w:rPr>
        <w:t>Asian states</w:t>
      </w:r>
      <w:r w:rsidRPr="00757177">
        <w:rPr>
          <w:rFonts w:ascii="Calibri" w:hAnsi="Calibri"/>
        </w:rPr>
        <w:t xml:space="preserve"> that have </w:t>
      </w:r>
      <w:proofErr w:type="gramStart"/>
      <w:r w:rsidRPr="00757177">
        <w:rPr>
          <w:rFonts w:ascii="Calibri" w:hAnsi="Calibri"/>
        </w:rPr>
        <w:t>expanded  trade</w:t>
      </w:r>
      <w:proofErr w:type="gramEnd"/>
      <w:r w:rsidRPr="00757177">
        <w:rPr>
          <w:rFonts w:ascii="Calibri" w:hAnsi="Calibri"/>
        </w:rPr>
        <w:t xml:space="preserve"> with Russia </w:t>
      </w:r>
      <w:r w:rsidRPr="0048567B">
        <w:rPr>
          <w:rStyle w:val="underline"/>
          <w:rFonts w:ascii="Calibri" w:hAnsi="Calibri"/>
          <w:highlight w:val="yellow"/>
        </w:rPr>
        <w:t>might try to disassociate themselves from any sharp  break between the White House and the Kremlin</w:t>
      </w:r>
      <w:r w:rsidRPr="00757177">
        <w:rPr>
          <w:rFonts w:ascii="Calibri" w:hAnsi="Calibri"/>
        </w:rPr>
        <w:t xml:space="preserve"> to avoid taking sides,  but </w:t>
      </w:r>
      <w:r w:rsidRPr="0048567B">
        <w:rPr>
          <w:rStyle w:val="underline"/>
          <w:rFonts w:ascii="Calibri" w:hAnsi="Calibri"/>
          <w:highlight w:val="yellow"/>
        </w:rPr>
        <w:t>relations with the U.S. could be strained</w:t>
      </w:r>
      <w:r w:rsidRPr="00757177">
        <w:rPr>
          <w:rFonts w:ascii="Calibri" w:hAnsi="Calibri"/>
        </w:rPr>
        <w:t xml:space="preserve"> as a result. </w:t>
      </w:r>
      <w:r w:rsidRPr="0048567B">
        <w:rPr>
          <w:rStyle w:val="underline"/>
          <w:rFonts w:ascii="Calibri" w:hAnsi="Calibri"/>
          <w:highlight w:val="yellow"/>
        </w:rPr>
        <w:t xml:space="preserve">In the </w:t>
      </w:r>
      <w:proofErr w:type="gramStart"/>
      <w:r w:rsidRPr="0048567B">
        <w:rPr>
          <w:rStyle w:val="underline"/>
          <w:rFonts w:ascii="Calibri" w:hAnsi="Calibri"/>
          <w:highlight w:val="yellow"/>
        </w:rPr>
        <w:t>Middle  East</w:t>
      </w:r>
      <w:proofErr w:type="gramEnd"/>
      <w:r w:rsidRPr="00757177">
        <w:rPr>
          <w:rFonts w:ascii="Calibri" w:hAnsi="Calibri"/>
        </w:rPr>
        <w:t xml:space="preserve">, where many peoples and governments have strong but ambivalent  feelings toward both countries, </w:t>
      </w:r>
      <w:r w:rsidRPr="0048567B">
        <w:rPr>
          <w:rStyle w:val="underline"/>
          <w:rFonts w:ascii="Calibri" w:hAnsi="Calibri"/>
          <w:highlight w:val="yellow"/>
        </w:rPr>
        <w:t>Russia might come to be seen again as  an alternative security partner</w:t>
      </w:r>
      <w:r w:rsidRPr="00757177">
        <w:rPr>
          <w:rFonts w:ascii="Calibri" w:hAnsi="Calibri"/>
        </w:rPr>
        <w:t xml:space="preserve"> to the United States. </w:t>
      </w:r>
      <w:r w:rsidRPr="0048567B">
        <w:rPr>
          <w:rStyle w:val="underline"/>
          <w:rFonts w:ascii="Calibri" w:hAnsi="Calibri"/>
          <w:highlight w:val="yellow"/>
        </w:rPr>
        <w:t xml:space="preserve">Such </w:t>
      </w:r>
      <w:proofErr w:type="gramStart"/>
      <w:r w:rsidRPr="0048567B">
        <w:rPr>
          <w:rStyle w:val="underline"/>
          <w:rFonts w:ascii="Calibri" w:hAnsi="Calibri"/>
          <w:highlight w:val="yellow"/>
        </w:rPr>
        <w:t>developments  would</w:t>
      </w:r>
      <w:proofErr w:type="gramEnd"/>
      <w:r w:rsidRPr="0048567B">
        <w:rPr>
          <w:rStyle w:val="underline"/>
          <w:rFonts w:ascii="Calibri" w:hAnsi="Calibri"/>
          <w:highlight w:val="yellow"/>
        </w:rPr>
        <w:t xml:space="preserve"> damage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ability to e</w:t>
      </w:r>
      <w:r w:rsidRPr="0048567B">
        <w:rPr>
          <w:rStyle w:val="underline"/>
          <w:rFonts w:ascii="Calibri" w:hAnsi="Calibri" w:cs="Cambria Math"/>
          <w:highlight w:val="yellow"/>
        </w:rPr>
        <w:t>ﬀ</w:t>
      </w:r>
      <w:r w:rsidRPr="0048567B">
        <w:rPr>
          <w:rStyle w:val="underline"/>
          <w:rFonts w:ascii="Calibri" w:hAnsi="Calibri"/>
          <w:highlight w:val="yellow"/>
        </w:rPr>
        <w:t>ectively shape and inﬂuence policies</w:t>
      </w:r>
      <w:r w:rsidRPr="00757177">
        <w:rPr>
          <w:rFonts w:ascii="Calibri" w:hAnsi="Calibri"/>
        </w:rPr>
        <w:t xml:space="preserve"> and events </w:t>
      </w:r>
      <w:r w:rsidRPr="0048567B">
        <w:rPr>
          <w:rStyle w:val="underline"/>
          <w:rFonts w:ascii="Calibri" w:hAnsi="Calibri"/>
          <w:highlight w:val="yellow"/>
        </w:rPr>
        <w:t>around the world</w:t>
      </w:r>
      <w:r w:rsidRPr="00757177">
        <w:rPr>
          <w:rFonts w:ascii="Calibri" w:hAnsi="Calibri"/>
        </w:rPr>
        <w:t xml:space="preserve">. </w:t>
      </w:r>
    </w:p>
    <w:p w14:paraId="331637B9" w14:textId="77777777" w:rsidR="008C0928" w:rsidRPr="00757177" w:rsidRDefault="008C0928" w:rsidP="008C0928">
      <w:pPr>
        <w:pStyle w:val="Heading4"/>
      </w:pPr>
      <w:r w:rsidRPr="00757177">
        <w:t>Russian relations are critical to US leadership</w:t>
      </w:r>
    </w:p>
    <w:p w14:paraId="76648E91" w14:textId="77777777" w:rsidR="00E12FBB" w:rsidRPr="00757177" w:rsidRDefault="00E12FBB" w:rsidP="00E12FBB">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6"/>
        </w:rPr>
        <w:t xml:space="preserve">(Graham, </w:t>
      </w:r>
      <w:proofErr w:type="spellStart"/>
      <w:r w:rsidRPr="00757177">
        <w:rPr>
          <w:rFonts w:ascii="Calibri" w:hAnsi="Calibri"/>
          <w:b w:val="0"/>
          <w:sz w:val="16"/>
        </w:rPr>
        <w:t>Belfer</w:t>
      </w:r>
      <w:proofErr w:type="spellEnd"/>
      <w:r w:rsidRPr="00757177">
        <w:rPr>
          <w:rFonts w:ascii="Calibri" w:hAnsi="Calibri"/>
          <w:b w:val="0"/>
          <w:sz w:val="16"/>
        </w:rPr>
        <w:t xml:space="preserve"> </w:t>
      </w:r>
      <w:proofErr w:type="spellStart"/>
      <w:r w:rsidRPr="00757177">
        <w:rPr>
          <w:rFonts w:ascii="Calibri" w:hAnsi="Calibri"/>
          <w:b w:val="0"/>
          <w:sz w:val="16"/>
        </w:rPr>
        <w:t>Ctr</w:t>
      </w:r>
      <w:proofErr w:type="spellEnd"/>
      <w:r w:rsidRPr="00757177">
        <w:rPr>
          <w:rFonts w:ascii="Calibri" w:hAnsi="Calibri"/>
          <w:b w:val="0"/>
          <w:sz w:val="16"/>
        </w:rPr>
        <w:t>, October 2011, http://www.cfr.org/russian-fed/russia-us-national-interests-why-should-americans-care/p26299)</w:t>
      </w:r>
    </w:p>
    <w:p w14:paraId="0ABE5321" w14:textId="77777777" w:rsidR="008C0928" w:rsidRPr="00757177" w:rsidRDefault="008C0928" w:rsidP="00E12FBB">
      <w:pPr>
        <w:pStyle w:val="card"/>
        <w:ind w:left="0"/>
        <w:rPr>
          <w:rFonts w:ascii="Calibri" w:hAnsi="Calibri"/>
        </w:rPr>
      </w:pPr>
      <w:r w:rsidRPr="0048567B">
        <w:rPr>
          <w:rStyle w:val="underline"/>
          <w:rFonts w:ascii="Calibri" w:hAnsi="Calibri"/>
          <w:highlight w:val="yellow"/>
        </w:rPr>
        <w:t>Russia is</w:t>
      </w:r>
      <w:r w:rsidRPr="00757177">
        <w:rPr>
          <w:rFonts w:ascii="Calibri" w:hAnsi="Calibri"/>
        </w:rPr>
        <w:t xml:space="preserve"> an </w:t>
      </w:r>
      <w:r w:rsidRPr="0048567B">
        <w:rPr>
          <w:rStyle w:val="underline"/>
          <w:rFonts w:ascii="Calibri" w:hAnsi="Calibri"/>
          <w:highlight w:val="yellow"/>
        </w:rPr>
        <w:t>important</w:t>
      </w:r>
      <w:r w:rsidRPr="00757177">
        <w:rPr>
          <w:rFonts w:ascii="Calibri" w:hAnsi="Calibri"/>
        </w:rPr>
        <w:t xml:space="preserve"> nation </w:t>
      </w:r>
      <w:r w:rsidRPr="0048567B">
        <w:rPr>
          <w:rStyle w:val="underline"/>
          <w:rFonts w:ascii="Calibri" w:hAnsi="Calibri"/>
          <w:highlight w:val="yellow"/>
        </w:rPr>
        <w:t>in today’s international system. Aligning Moscow more closely with American goals would bring significant balance of power advantages</w:t>
      </w:r>
      <w:r w:rsidRPr="00757177">
        <w:rPr>
          <w:rStyle w:val="underline"/>
          <w:rFonts w:ascii="Calibri" w:hAnsi="Calibri"/>
        </w:rPr>
        <w:t xml:space="preserve"> </w:t>
      </w:r>
      <w:r w:rsidRPr="00757177">
        <w:rPr>
          <w:rFonts w:ascii="Calibri" w:hAnsi="Calibri"/>
        </w:rPr>
        <w:t xml:space="preserve">to the United States—including in managing China’s emergence as a global power. </w:t>
      </w:r>
      <w:r w:rsidRPr="0048567B">
        <w:rPr>
          <w:rStyle w:val="underline"/>
          <w:rFonts w:ascii="Calibri" w:hAnsi="Calibri"/>
          <w:highlight w:val="yellow"/>
        </w:rPr>
        <w:t>Ignoring Russian perspectives can have substantial costs. Russia’s vote in the United Nations Security Council and its influence elsewhere is consequential to the success of U.S. international diplomacy on a host of issues</w:t>
      </w:r>
      <w:r w:rsidRPr="00757177">
        <w:rPr>
          <w:rFonts w:ascii="Calibri" w:hAnsi="Calibri"/>
        </w:rPr>
        <w:t xml:space="preserve">. </w:t>
      </w:r>
    </w:p>
    <w:p w14:paraId="4287D59B" w14:textId="77777777" w:rsidR="008C0928" w:rsidRPr="00757177" w:rsidRDefault="00E12FBB" w:rsidP="008C0928">
      <w:pPr>
        <w:pStyle w:val="Heading4"/>
      </w:pPr>
      <w:r w:rsidRPr="00757177">
        <w:t>US-Russia relations are key to US hegemony</w:t>
      </w:r>
    </w:p>
    <w:p w14:paraId="701A731F" w14:textId="77777777" w:rsidR="008C0928" w:rsidRPr="00757177" w:rsidRDefault="00E12FBB" w:rsidP="008C0928">
      <w:proofErr w:type="spellStart"/>
      <w:r w:rsidRPr="00757177">
        <w:rPr>
          <w:rStyle w:val="tagChar"/>
          <w:rFonts w:ascii="Calibri" w:eastAsiaTheme="minorHAnsi" w:hAnsi="Calibri"/>
        </w:rPr>
        <w:t>Simes</w:t>
      </w:r>
      <w:proofErr w:type="spellEnd"/>
      <w:r w:rsidRPr="00757177">
        <w:rPr>
          <w:rStyle w:val="tagChar"/>
          <w:rFonts w:ascii="Calibri" w:eastAsiaTheme="minorHAnsi" w:hAnsi="Calibri"/>
        </w:rPr>
        <w:t xml:space="preserve"> 3</w:t>
      </w:r>
      <w:r w:rsidRPr="00757177">
        <w:t xml:space="preserve"> (Dmitri, President of the Nixon Center, </w:t>
      </w:r>
      <w:proofErr w:type="spellStart"/>
      <w:r w:rsidRPr="00757177">
        <w:t>Fdch</w:t>
      </w:r>
      <w:proofErr w:type="spellEnd"/>
      <w:r w:rsidRPr="00757177">
        <w:t xml:space="preserve"> Political Testimony, 9-30)</w:t>
      </w:r>
    </w:p>
    <w:p w14:paraId="41BF67F8" w14:textId="77777777" w:rsidR="008C0928" w:rsidRPr="00757177" w:rsidRDefault="008C0928" w:rsidP="00E12FBB">
      <w:pPr>
        <w:pStyle w:val="card"/>
        <w:ind w:left="0"/>
        <w:rPr>
          <w:rFonts w:ascii="Calibri" w:hAnsi="Calibri"/>
          <w:u w:val="single"/>
        </w:rPr>
      </w:pPr>
      <w:r w:rsidRPr="00757177">
        <w:rPr>
          <w:rFonts w:ascii="Calibri" w:hAnsi="Calibri"/>
          <w:sz w:val="16"/>
        </w:rPr>
        <w:t>At the same time, U.S. leaders increasingly recognized the emerging, inter-related threats of terrorism and proliferation. Though policy makers and experts had devoted some attention to these issues earlier, the tragic events of September 11 rapidly crystallized American thinking about these threats and transformed the struggle to contain them into the principal aim of American foreign policy</w:t>
      </w:r>
      <w:r w:rsidRPr="00757177">
        <w:rPr>
          <w:rFonts w:ascii="Calibri" w:hAnsi="Calibri"/>
        </w:rPr>
        <w:t xml:space="preserve">. </w:t>
      </w:r>
      <w:r w:rsidRPr="00757177">
        <w:rPr>
          <w:rFonts w:ascii="Calibri" w:hAnsi="Calibri"/>
          <w:u w:val="single"/>
        </w:rPr>
        <w:t xml:space="preserve">Notwithstanding its diminished status and curtailed ambition, </w:t>
      </w:r>
      <w:r w:rsidRPr="0048567B">
        <w:rPr>
          <w:rFonts w:ascii="Calibri" w:hAnsi="Calibri"/>
          <w:highlight w:val="yellow"/>
          <w:u w:val="single"/>
        </w:rPr>
        <w:t>Russia has considerable influence in its neighborhood and a significant voice elsewhere</w:t>
      </w:r>
      <w:r w:rsidRPr="00757177">
        <w:rPr>
          <w:rFonts w:ascii="Calibri" w:hAnsi="Calibri"/>
          <w:u w:val="single"/>
        </w:rPr>
        <w:t xml:space="preserve"> as well. </w:t>
      </w:r>
      <w:r w:rsidRPr="0048567B">
        <w:rPr>
          <w:rFonts w:ascii="Calibri" w:hAnsi="Calibri"/>
          <w:highlight w:val="yellow"/>
          <w:u w:val="single"/>
        </w:rPr>
        <w:t>Moscow can contribute importantly to U.S. interests if it chooses to do so.</w:t>
      </w:r>
      <w:r w:rsidRPr="00757177">
        <w:rPr>
          <w:rFonts w:ascii="Calibri" w:hAnsi="Calibri"/>
          <w:u w:val="single"/>
        </w:rPr>
        <w:t xml:space="preserve"> Accordingly </w:t>
      </w:r>
      <w:r w:rsidRPr="0048567B">
        <w:rPr>
          <w:rFonts w:ascii="Calibri" w:hAnsi="Calibri"/>
          <w:highlight w:val="yellow"/>
          <w:u w:val="single"/>
        </w:rPr>
        <w:t>Russia can markedly decrease, or increase, the costs of exercising American leadership</w:t>
      </w:r>
      <w:r w:rsidRPr="00757177">
        <w:rPr>
          <w:rFonts w:ascii="Calibri" w:hAnsi="Calibri"/>
          <w:u w:val="single"/>
        </w:rPr>
        <w:t xml:space="preserve"> both directly (</w:t>
      </w:r>
      <w:r w:rsidRPr="0048567B">
        <w:rPr>
          <w:rFonts w:ascii="Calibri" w:hAnsi="Calibri"/>
          <w:highlight w:val="yellow"/>
          <w:u w:val="single"/>
        </w:rPr>
        <w:t>by assisting the U</w:t>
      </w:r>
      <w:r w:rsidRPr="00757177">
        <w:rPr>
          <w:rFonts w:ascii="Calibri" w:hAnsi="Calibri"/>
          <w:u w:val="single"/>
        </w:rPr>
        <w:t xml:space="preserve">nited </w:t>
      </w:r>
      <w:r w:rsidRPr="0048567B">
        <w:rPr>
          <w:rFonts w:ascii="Calibri" w:hAnsi="Calibri"/>
          <w:highlight w:val="yellow"/>
          <w:u w:val="single"/>
        </w:rPr>
        <w:t>S</w:t>
      </w:r>
      <w:r w:rsidRPr="00757177">
        <w:rPr>
          <w:rFonts w:ascii="Calibri" w:hAnsi="Calibri"/>
          <w:u w:val="single"/>
        </w:rPr>
        <w:t xml:space="preserve">tates, or not) </w:t>
      </w:r>
      <w:r w:rsidRPr="0048567B">
        <w:rPr>
          <w:rFonts w:ascii="Calibri" w:hAnsi="Calibri"/>
          <w:highlight w:val="yellow"/>
          <w:u w:val="single"/>
        </w:rPr>
        <w:t>and</w:t>
      </w:r>
      <w:r w:rsidRPr="00757177">
        <w:rPr>
          <w:rFonts w:ascii="Calibri" w:hAnsi="Calibri"/>
          <w:u w:val="single"/>
        </w:rPr>
        <w:t xml:space="preserve"> indirectly (</w:t>
      </w:r>
      <w:r w:rsidRPr="0048567B">
        <w:rPr>
          <w:rFonts w:ascii="Calibri" w:hAnsi="Calibri"/>
          <w:highlight w:val="yellow"/>
          <w:u w:val="single"/>
        </w:rPr>
        <w:t>by abetting those determined to resist,</w:t>
      </w:r>
      <w:r w:rsidRPr="00757177">
        <w:rPr>
          <w:rFonts w:ascii="Calibri" w:hAnsi="Calibri"/>
          <w:u w:val="single"/>
        </w:rPr>
        <w:t xml:space="preserve"> or not).</w:t>
      </w:r>
    </w:p>
    <w:p w14:paraId="67046ABC" w14:textId="77777777" w:rsidR="008C0928" w:rsidRPr="00757177" w:rsidRDefault="008C0928" w:rsidP="008C0928">
      <w:pPr>
        <w:pStyle w:val="Heading4"/>
      </w:pPr>
      <w:r w:rsidRPr="00757177">
        <w:t>Russia will spoil US foreign policy goals if its perceived power declines</w:t>
      </w:r>
    </w:p>
    <w:p w14:paraId="2F7F9FBD" w14:textId="77777777" w:rsidR="008C0928" w:rsidRPr="00757177" w:rsidRDefault="008C0928" w:rsidP="008C0928">
      <w:pPr>
        <w:pStyle w:val="tag"/>
        <w:rPr>
          <w:rFonts w:ascii="Calibri" w:hAnsi="Calibri"/>
          <w:b w:val="0"/>
          <w:sz w:val="18"/>
        </w:rPr>
      </w:pPr>
      <w:r w:rsidRPr="00757177">
        <w:rPr>
          <w:rFonts w:ascii="Calibri" w:hAnsi="Calibri"/>
        </w:rPr>
        <w:t>Blank 8</w:t>
      </w:r>
      <w:r w:rsidRPr="00757177">
        <w:rPr>
          <w:rFonts w:ascii="Calibri" w:hAnsi="Calibri"/>
          <w:b w:val="0"/>
        </w:rPr>
        <w:t xml:space="preserve"> </w:t>
      </w:r>
      <w:r w:rsidRPr="00757177">
        <w:rPr>
          <w:rFonts w:ascii="Calibri" w:hAnsi="Calibri"/>
          <w:b w:val="0"/>
          <w:sz w:val="18"/>
        </w:rPr>
        <w:t>(Stephen, Strategic Studies Inst., http://www.strategicstudiesinstitute.army.mil/pdffiles/pub833.pdf)</w:t>
      </w:r>
    </w:p>
    <w:p w14:paraId="4E1FEFA6" w14:textId="77777777" w:rsidR="008C0928" w:rsidRPr="00757177" w:rsidRDefault="008C0928" w:rsidP="00E12FBB">
      <w:pPr>
        <w:pStyle w:val="card"/>
        <w:ind w:left="0"/>
        <w:rPr>
          <w:rFonts w:ascii="Calibri" w:hAnsi="Calibri"/>
        </w:rPr>
      </w:pPr>
      <w:r w:rsidRPr="00757177">
        <w:rPr>
          <w:rFonts w:ascii="Calibri" w:hAnsi="Calibri"/>
          <w:sz w:val="14"/>
        </w:rPr>
        <w:t xml:space="preserve">We and the West as a whole were clearly </w:t>
      </w:r>
      <w:proofErr w:type="gramStart"/>
      <w:r w:rsidRPr="00757177">
        <w:rPr>
          <w:rFonts w:ascii="Calibri" w:hAnsi="Calibri"/>
          <w:sz w:val="14"/>
        </w:rPr>
        <w:t>surprised  as</w:t>
      </w:r>
      <w:proofErr w:type="gramEnd"/>
      <w:r w:rsidRPr="00757177">
        <w:rPr>
          <w:rFonts w:ascii="Calibri" w:hAnsi="Calibri"/>
          <w:sz w:val="14"/>
        </w:rPr>
        <w:t xml:space="preserve"> well by Putin’s speech at Munich and by many  other recent Russian policies. This </w:t>
      </w:r>
      <w:proofErr w:type="gramStart"/>
      <w:r w:rsidRPr="00757177">
        <w:rPr>
          <w:rFonts w:ascii="Calibri" w:hAnsi="Calibri"/>
          <w:sz w:val="14"/>
        </w:rPr>
        <w:t>complacency  and</w:t>
      </w:r>
      <w:proofErr w:type="gramEnd"/>
      <w:r w:rsidRPr="00757177">
        <w:rPr>
          <w:rFonts w:ascii="Calibri" w:hAnsi="Calibri"/>
          <w:sz w:val="14"/>
        </w:rPr>
        <w:t xml:space="preserve"> unpreparedness is unwarranted as Russian  unhappiness with U.S. policy has been growing since  2002-03. Neither should we be so complacent as </w:t>
      </w:r>
      <w:proofErr w:type="gramStart"/>
      <w:r w:rsidRPr="00757177">
        <w:rPr>
          <w:rFonts w:ascii="Calibri" w:hAnsi="Calibri"/>
          <w:sz w:val="14"/>
        </w:rPr>
        <w:t>to  think</w:t>
      </w:r>
      <w:proofErr w:type="gramEnd"/>
      <w:r w:rsidRPr="00757177">
        <w:rPr>
          <w:rFonts w:ascii="Calibri" w:hAnsi="Calibri"/>
          <w:sz w:val="14"/>
        </w:rPr>
        <w:t xml:space="preserve"> that some high-level meetings, like presidential  summits, can paper over this rift. Such meetings </w:t>
      </w:r>
      <w:proofErr w:type="gramStart"/>
      <w:r w:rsidRPr="00757177">
        <w:rPr>
          <w:rFonts w:ascii="Calibri" w:hAnsi="Calibri"/>
          <w:sz w:val="14"/>
        </w:rPr>
        <w:t>cannot  substitute</w:t>
      </w:r>
      <w:proofErr w:type="gramEnd"/>
      <w:r w:rsidRPr="00757177">
        <w:rPr>
          <w:rFonts w:ascii="Calibri" w:hAnsi="Calibri"/>
          <w:sz w:val="14"/>
        </w:rPr>
        <w:t xml:space="preserve"> for a sound strategy and/or policy even  when officials claim that Presidents Putin and Bush  are confident that enough has been done to keep the  positive momentum of the relationship going. </w:t>
      </w:r>
      <w:proofErr w:type="gramStart"/>
      <w:r w:rsidRPr="00757177">
        <w:rPr>
          <w:rFonts w:ascii="Calibri" w:hAnsi="Calibri"/>
          <w:sz w:val="14"/>
        </w:rPr>
        <w:t>12  Russian</w:t>
      </w:r>
      <w:proofErr w:type="gramEnd"/>
      <w:r w:rsidRPr="00757177">
        <w:rPr>
          <w:rFonts w:ascii="Calibri" w:hAnsi="Calibri"/>
          <w:sz w:val="14"/>
        </w:rPr>
        <w:t xml:space="preserve">  analysts certainly do not make this mistake. Instead</w:t>
      </w:r>
      <w:proofErr w:type="gramStart"/>
      <w:r w:rsidRPr="00757177">
        <w:rPr>
          <w:rFonts w:ascii="Calibri" w:hAnsi="Calibri"/>
          <w:sz w:val="14"/>
        </w:rPr>
        <w:t>,  they</w:t>
      </w:r>
      <w:proofErr w:type="gramEnd"/>
      <w:r w:rsidRPr="00757177">
        <w:rPr>
          <w:rFonts w:ascii="Calibri" w:hAnsi="Calibri"/>
          <w:sz w:val="14"/>
        </w:rPr>
        <w:t xml:space="preserve"> rightly point to the issue at stake, i.e., </w:t>
      </w:r>
      <w:r w:rsidRPr="0048567B">
        <w:rPr>
          <w:rStyle w:val="underline"/>
          <w:rFonts w:ascii="Calibri" w:hAnsi="Calibri"/>
          <w:highlight w:val="yellow"/>
        </w:rPr>
        <w:t xml:space="preserve">Moscow’s  insistence upon Russia’s </w:t>
      </w:r>
      <w:r w:rsidRPr="0048567B">
        <w:rPr>
          <w:rStyle w:val="underline"/>
          <w:rFonts w:ascii="Calibri" w:hAnsi="Calibri"/>
          <w:highlight w:val="yellow"/>
        </w:rPr>
        <w:lastRenderedPageBreak/>
        <w:t>standing or status as a great  power</w:t>
      </w:r>
      <w:r w:rsidRPr="00757177">
        <w:rPr>
          <w:rFonts w:ascii="Calibri" w:hAnsi="Calibri"/>
        </w:rPr>
        <w:t xml:space="preserve"> that </w:t>
      </w:r>
      <w:r w:rsidRPr="0048567B">
        <w:rPr>
          <w:rStyle w:val="underline"/>
          <w:rFonts w:ascii="Calibri" w:hAnsi="Calibri"/>
          <w:highlight w:val="yellow"/>
        </w:rPr>
        <w:t>demands Washington take its interests into  account</w:t>
      </w:r>
      <w:r w:rsidRPr="00757177">
        <w:rPr>
          <w:rFonts w:ascii="Calibri" w:hAnsi="Calibri"/>
        </w:rPr>
        <w:t xml:space="preserve">. </w:t>
      </w:r>
      <w:r w:rsidRPr="00757177">
        <w:rPr>
          <w:rFonts w:ascii="Calibri" w:hAnsi="Calibri"/>
          <w:sz w:val="14"/>
        </w:rPr>
        <w:t xml:space="preserve">Thus Ivan </w:t>
      </w:r>
      <w:proofErr w:type="spellStart"/>
      <w:r w:rsidRPr="00757177">
        <w:rPr>
          <w:rFonts w:ascii="Calibri" w:hAnsi="Calibri"/>
          <w:sz w:val="14"/>
        </w:rPr>
        <w:t>Safranchuk</w:t>
      </w:r>
      <w:proofErr w:type="spellEnd"/>
      <w:r w:rsidRPr="00757177">
        <w:rPr>
          <w:rFonts w:ascii="Calibri" w:hAnsi="Calibri"/>
          <w:sz w:val="14"/>
        </w:rPr>
        <w:t xml:space="preserve"> of Moscow’s Office </w:t>
      </w:r>
      <w:proofErr w:type="gramStart"/>
      <w:r w:rsidRPr="00757177">
        <w:rPr>
          <w:rFonts w:ascii="Calibri" w:hAnsi="Calibri"/>
          <w:sz w:val="14"/>
        </w:rPr>
        <w:t>of  the</w:t>
      </w:r>
      <w:proofErr w:type="gramEnd"/>
      <w:r w:rsidRPr="00757177">
        <w:rPr>
          <w:rFonts w:ascii="Calibri" w:hAnsi="Calibri"/>
          <w:sz w:val="14"/>
        </w:rPr>
        <w:t xml:space="preserve"> Center for Defense Information told U.S. reporters  that</w:t>
      </w:r>
      <w:r w:rsidRPr="00757177">
        <w:rPr>
          <w:rFonts w:ascii="Calibri" w:hAnsi="Calibri"/>
        </w:rPr>
        <w:t xml:space="preserve">, </w:t>
      </w:r>
      <w:r w:rsidRPr="0048567B">
        <w:rPr>
          <w:rStyle w:val="underline"/>
          <w:rFonts w:ascii="Calibri" w:hAnsi="Calibri"/>
          <w:highlight w:val="yellow"/>
        </w:rPr>
        <w:t>In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 xml:space="preserve">there is an underestimation of how  serious Putin and his team are. This team is ready </w:t>
      </w:r>
      <w:proofErr w:type="gramStart"/>
      <w:r w:rsidRPr="0048567B">
        <w:rPr>
          <w:rStyle w:val="underline"/>
          <w:rFonts w:ascii="Calibri" w:hAnsi="Calibri"/>
          <w:highlight w:val="yellow"/>
        </w:rPr>
        <w:t>to  spoil</w:t>
      </w:r>
      <w:proofErr w:type="gramEnd"/>
      <w:r w:rsidRPr="0048567B">
        <w:rPr>
          <w:rStyle w:val="underline"/>
          <w:rFonts w:ascii="Calibri" w:hAnsi="Calibri"/>
          <w:highlight w:val="yellow"/>
        </w:rPr>
        <w:t xml:space="preserve"> relations with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 xml:space="preserve">as far as necessary.  There are no limitations. Putin is doing this not </w:t>
      </w:r>
      <w:proofErr w:type="gramStart"/>
      <w:r w:rsidRPr="0048567B">
        <w:rPr>
          <w:rStyle w:val="underline"/>
          <w:rFonts w:ascii="Calibri" w:hAnsi="Calibri"/>
          <w:highlight w:val="yellow"/>
        </w:rPr>
        <w:t>because  he</w:t>
      </w:r>
      <w:proofErr w:type="gramEnd"/>
      <w:r w:rsidRPr="0048567B">
        <w:rPr>
          <w:rStyle w:val="underline"/>
          <w:rFonts w:ascii="Calibri" w:hAnsi="Calibri"/>
          <w:highlight w:val="yellow"/>
        </w:rPr>
        <w:t xml:space="preserve"> wants a new Cold War, but because he wants the Russian state to be seriously revived.</w:t>
      </w:r>
      <w:r w:rsidRPr="00757177">
        <w:rPr>
          <w:rStyle w:val="underline"/>
          <w:rFonts w:ascii="Calibri" w:hAnsi="Calibri"/>
        </w:rPr>
        <w:t xml:space="preserve"> </w:t>
      </w:r>
    </w:p>
    <w:p w14:paraId="3A3992EA" w14:textId="2A01415E" w:rsidR="008C0928" w:rsidRDefault="008C0928" w:rsidP="008C0928">
      <w:pPr>
        <w:pStyle w:val="Heading3"/>
      </w:pPr>
      <w:r w:rsidRPr="00757177">
        <w:lastRenderedPageBreak/>
        <w:t xml:space="preserve">Impact – </w:t>
      </w:r>
      <w:proofErr w:type="spellStart"/>
      <w:r w:rsidRPr="00757177">
        <w:t>Prolif</w:t>
      </w:r>
      <w:proofErr w:type="spellEnd"/>
    </w:p>
    <w:p w14:paraId="5938258C" w14:textId="77777777" w:rsidR="00F24B6A" w:rsidRDefault="00F24B6A" w:rsidP="00F24B6A">
      <w:pPr>
        <w:pStyle w:val="Heading4"/>
      </w:pPr>
      <w:r w:rsidRPr="00CE589B">
        <w:t xml:space="preserve">U.S. and Russia should consult on </w:t>
      </w:r>
      <w:proofErr w:type="spellStart"/>
      <w:r w:rsidRPr="00CE589B">
        <w:t>prolif</w:t>
      </w:r>
      <w:proofErr w:type="spellEnd"/>
      <w:r w:rsidRPr="00CE589B">
        <w:t xml:space="preserve"> issues</w:t>
      </w:r>
    </w:p>
    <w:p w14:paraId="5A055C53" w14:textId="77777777" w:rsidR="00F24B6A" w:rsidRPr="00CE589B" w:rsidRDefault="00F24B6A" w:rsidP="00F24B6A">
      <w:pPr>
        <w:rPr>
          <w:rStyle w:val="Style13ptBold"/>
          <w:b w:val="0"/>
          <w:sz w:val="18"/>
          <w:szCs w:val="18"/>
        </w:rPr>
      </w:pPr>
      <w:proofErr w:type="spellStart"/>
      <w:r>
        <w:rPr>
          <w:rStyle w:val="Style13ptBold"/>
        </w:rPr>
        <w:t>Einhorn</w:t>
      </w:r>
      <w:proofErr w:type="spellEnd"/>
      <w:r>
        <w:rPr>
          <w:rStyle w:val="Style13ptBold"/>
        </w:rPr>
        <w:t xml:space="preserve"> 16 </w:t>
      </w:r>
      <w:r>
        <w:rPr>
          <w:rStyle w:val="Style13ptBold"/>
          <w:b w:val="0"/>
          <w:sz w:val="18"/>
          <w:szCs w:val="18"/>
        </w:rPr>
        <w:t xml:space="preserve">(Robert, </w:t>
      </w:r>
      <w:r w:rsidRPr="00CE589B">
        <w:rPr>
          <w:rStyle w:val="Style13ptBold"/>
          <w:b w:val="0"/>
          <w:sz w:val="18"/>
          <w:szCs w:val="18"/>
        </w:rPr>
        <w:t>Senior Fellow, Foreign Policy, Center for 21st Century Security and Intelligence</w:t>
      </w:r>
      <w:r>
        <w:rPr>
          <w:rStyle w:val="Style13ptBold"/>
          <w:b w:val="0"/>
          <w:sz w:val="18"/>
          <w:szCs w:val="18"/>
        </w:rPr>
        <w:t>, “</w:t>
      </w:r>
      <w:r w:rsidRPr="00CE589B">
        <w:rPr>
          <w:rStyle w:val="Style13ptBold"/>
          <w:b w:val="0"/>
          <w:sz w:val="18"/>
          <w:szCs w:val="18"/>
        </w:rPr>
        <w:t>Prospects for U.S.-Russian nonproliferation cooperation</w:t>
      </w:r>
      <w:r>
        <w:rPr>
          <w:rStyle w:val="Style13ptBold"/>
          <w:b w:val="0"/>
          <w:sz w:val="18"/>
          <w:szCs w:val="18"/>
        </w:rPr>
        <w:t xml:space="preserve">”, </w:t>
      </w:r>
      <w:r w:rsidRPr="00CE589B">
        <w:rPr>
          <w:rStyle w:val="Style13ptBold"/>
          <w:b w:val="0"/>
          <w:sz w:val="18"/>
          <w:szCs w:val="18"/>
        </w:rPr>
        <w:t>http://www.brookings.edu/research/papers/2016/02/26-us-russian-nonproliferation-cooperation-einhorn</w:t>
      </w:r>
      <w:r>
        <w:rPr>
          <w:rStyle w:val="Style13ptBold"/>
          <w:b w:val="0"/>
          <w:sz w:val="18"/>
          <w:szCs w:val="18"/>
        </w:rPr>
        <w:t>)</w:t>
      </w:r>
    </w:p>
    <w:p w14:paraId="1AB3CEA5" w14:textId="77777777" w:rsidR="00F24B6A" w:rsidRDefault="00F24B6A" w:rsidP="00F24B6A">
      <w:pPr>
        <w:rPr>
          <w:rStyle w:val="Emphasis"/>
          <w:sz w:val="16"/>
          <w:szCs w:val="16"/>
          <w:u w:val="none"/>
        </w:rPr>
      </w:pPr>
      <w:r w:rsidRPr="00CE589B">
        <w:rPr>
          <w:sz w:val="16"/>
          <w:szCs w:val="16"/>
        </w:rPr>
        <w:t xml:space="preserve">Chemical weapons in Syria. Although Russian cooperation on Syrian chemical weapon issues has diminished since the elimination of the 1,300 tons of chemical weapon agents, the </w:t>
      </w:r>
      <w:r w:rsidRPr="0048567B">
        <w:rPr>
          <w:rStyle w:val="Emphasis"/>
          <w:highlight w:val="yellow"/>
        </w:rPr>
        <w:t>Russians</w:t>
      </w:r>
      <w:r w:rsidRPr="00CE589B">
        <w:rPr>
          <w:sz w:val="16"/>
          <w:szCs w:val="16"/>
        </w:rPr>
        <w:t xml:space="preserve"> apparently continue to </w:t>
      </w:r>
      <w:r w:rsidRPr="0048567B">
        <w:rPr>
          <w:rStyle w:val="Emphasis"/>
          <w:highlight w:val="yellow"/>
        </w:rPr>
        <w:t>accept</w:t>
      </w:r>
      <w:r w:rsidRPr="00CE589B">
        <w:rPr>
          <w:rStyle w:val="Emphasis"/>
        </w:rPr>
        <w:t xml:space="preserve"> </w:t>
      </w:r>
      <w:r w:rsidRPr="00CE589B">
        <w:rPr>
          <w:sz w:val="16"/>
          <w:szCs w:val="16"/>
        </w:rPr>
        <w:t xml:space="preserve">some </w:t>
      </w:r>
      <w:r w:rsidRPr="0048567B">
        <w:rPr>
          <w:rStyle w:val="Emphasis"/>
          <w:highlight w:val="yellow"/>
        </w:rPr>
        <w:t>responsibility for the fate of the U.S.-Russian initiative.</w:t>
      </w:r>
      <w:r w:rsidRPr="00CE589B">
        <w:rPr>
          <w:sz w:val="16"/>
          <w:szCs w:val="16"/>
        </w:rPr>
        <w:t xml:space="preserve"> They have dragged their feet on calls for investigations, but have eventually come around. Washington should press them to see this process through, especially to ensure that Syria eliminates its entire chemical weapon capability and stops using chlorine or any other chemical agent. And the two governments should cooperate in investigating and stopping the Islamic State’s use of mustard agent. • Civil nuclear cooperation with third countries. While the nonproliferation commitments the United States asks its nuclear cooperation partners to accept are required by law and are a matter of public record, the commitments Russia seeks from its partners—aside from what Russia is required to seek as a member of the Nuclear Suppliers Group—are not publicly known. </w:t>
      </w:r>
      <w:r w:rsidRPr="0048567B">
        <w:rPr>
          <w:rStyle w:val="Emphasis"/>
          <w:highlight w:val="yellow"/>
        </w:rPr>
        <w:t>The U</w:t>
      </w:r>
      <w:r w:rsidRPr="00CE589B">
        <w:rPr>
          <w:sz w:val="16"/>
          <w:szCs w:val="16"/>
        </w:rPr>
        <w:t xml:space="preserve">nited </w:t>
      </w:r>
      <w:r w:rsidRPr="0048567B">
        <w:rPr>
          <w:rStyle w:val="Emphasis"/>
          <w:highlight w:val="yellow"/>
        </w:rPr>
        <w:t>S</w:t>
      </w:r>
      <w:r w:rsidRPr="00CE589B">
        <w:rPr>
          <w:sz w:val="16"/>
          <w:szCs w:val="16"/>
        </w:rPr>
        <w:t xml:space="preserve">tates </w:t>
      </w:r>
      <w:r w:rsidRPr="0048567B">
        <w:rPr>
          <w:rStyle w:val="Emphasis"/>
          <w:highlight w:val="yellow"/>
        </w:rPr>
        <w:t>and Russia should consult on the question of conditions of nuclear supply</w:t>
      </w:r>
      <w:r w:rsidRPr="00CE589B">
        <w:rPr>
          <w:sz w:val="16"/>
          <w:szCs w:val="16"/>
        </w:rPr>
        <w:t xml:space="preserve">, addressing such issues as whether supplier consent should be required for uranium enrichment and plutonium reprocessing and the disposition of spent reactor fuel. While the competitive commercial environment may limit what would be discussed, and there is little prospect of arriving at common conditions of supply, such </w:t>
      </w:r>
      <w:r w:rsidRPr="0048567B">
        <w:rPr>
          <w:rStyle w:val="Emphasis"/>
          <w:highlight w:val="yellow"/>
        </w:rPr>
        <w:t>consultations could</w:t>
      </w:r>
      <w:r w:rsidRPr="00CE589B">
        <w:rPr>
          <w:rStyle w:val="Emphasis"/>
        </w:rPr>
        <w:t xml:space="preserve"> </w:t>
      </w:r>
      <w:r w:rsidRPr="00CE589B">
        <w:rPr>
          <w:sz w:val="16"/>
          <w:szCs w:val="16"/>
        </w:rPr>
        <w:t xml:space="preserve">usefully explore how to </w:t>
      </w:r>
      <w:r w:rsidRPr="0048567B">
        <w:rPr>
          <w:rStyle w:val="Emphasis"/>
          <w:highlight w:val="yellow"/>
        </w:rPr>
        <w:t>minimize the likelihood that nuclear cooperation</w:t>
      </w:r>
      <w:r w:rsidRPr="00CE589B">
        <w:rPr>
          <w:sz w:val="16"/>
          <w:szCs w:val="16"/>
        </w:rPr>
        <w:t xml:space="preserve"> with third countries </w:t>
      </w:r>
      <w:r w:rsidRPr="0048567B">
        <w:rPr>
          <w:rStyle w:val="Emphasis"/>
          <w:highlight w:val="yellow"/>
        </w:rPr>
        <w:t>will lead to proliferation</w:t>
      </w:r>
      <w:r w:rsidRPr="00CE589B">
        <w:rPr>
          <w:sz w:val="16"/>
          <w:szCs w:val="16"/>
        </w:rPr>
        <w:t>. • Nuclear materials security. Although Russia’s termination of nuclear security programs and the U.S. Congress’s funding cutoff have ended most cooperation, some joint work may be salvageable and could at least keep alive the possibility of additional cooperation in the future. For example, cooperation in repatriating HEU-bearing fuels to Russia from Poland and Kazakhstan can continue. Further joint studies of converting Russian HEU-fueled research reactors to operate on low-enriched uranium fuels may also be possible. The two sides also need to discuss the long-delayed implementation of the 2000 Plutonium Management and Disposition Agreement under which each side has agreed to dispose permanently of 34 metric tons of weapons-usable plutonium. In the current environment, bilateral cooperation will not be easy. But given the importance to the global nonproliferation regime of the United States and Russia playing leading roles, it is essential that the two governments do what they can to preserve the cooperation that exists and seek to build on it wherever possible</w:t>
      </w:r>
      <w:r w:rsidRPr="00CE589B">
        <w:rPr>
          <w:rStyle w:val="Emphasis"/>
          <w:sz w:val="16"/>
          <w:szCs w:val="16"/>
          <w:u w:val="none"/>
        </w:rPr>
        <w:t>.</w:t>
      </w:r>
    </w:p>
    <w:p w14:paraId="2E702805" w14:textId="77777777" w:rsidR="000B0DE6" w:rsidRDefault="000B0DE6" w:rsidP="000B0DE6">
      <w:pPr>
        <w:pStyle w:val="Heading4"/>
      </w:pPr>
      <w:r>
        <w:t>US-</w:t>
      </w:r>
      <w:r w:rsidRPr="002E4ACC">
        <w:t xml:space="preserve">Russian relations </w:t>
      </w:r>
      <w:r>
        <w:t>key to</w:t>
      </w:r>
      <w:r w:rsidRPr="002E4ACC">
        <w:t xml:space="preserve"> revitalized nuclear arms control</w:t>
      </w:r>
    </w:p>
    <w:p w14:paraId="1FBC1B5D" w14:textId="77777777" w:rsidR="000B0DE6" w:rsidRPr="00DB7EC8" w:rsidRDefault="000B0DE6" w:rsidP="000B0DE6">
      <w:proofErr w:type="spellStart"/>
      <w:r w:rsidRPr="00DB7EC8">
        <w:rPr>
          <w:rStyle w:val="Style13ptBold"/>
        </w:rPr>
        <w:t>Akulov</w:t>
      </w:r>
      <w:proofErr w:type="spellEnd"/>
      <w:r w:rsidRPr="00DB7EC8">
        <w:rPr>
          <w:rStyle w:val="Style13ptBold"/>
        </w:rPr>
        <w:t xml:space="preserve"> 16</w:t>
      </w:r>
      <w:r>
        <w:t xml:space="preserve"> (Andrei, </w:t>
      </w:r>
      <w:r w:rsidRPr="00DB7EC8">
        <w:t>Moscow-based expert on international security issues</w:t>
      </w:r>
      <w:r>
        <w:t>, 6/16/16, “</w:t>
      </w:r>
      <w:r w:rsidRPr="00DB7EC8">
        <w:t>Dangerous Crossroads in US-Russia Relations: Arms Control and Non-Proliferation in Jeopardy</w:t>
      </w:r>
      <w:r>
        <w:t xml:space="preserve">”, Centre for Research on Globalization, </w:t>
      </w:r>
      <w:r w:rsidRPr="00DB7EC8">
        <w:t>http://www.globalresearch.ca/dangerous-crossroads-in-us-russia-relations-arms-control-and-non-proliferation-in-jeopardy/5531225</w:t>
      </w:r>
      <w:r>
        <w:t>) KM</w:t>
      </w:r>
    </w:p>
    <w:p w14:paraId="580E0F5C" w14:textId="5AA142F7" w:rsidR="000B0DE6" w:rsidRPr="000B0DE6" w:rsidRDefault="000B0DE6" w:rsidP="00F24B6A">
      <w:pPr>
        <w:rPr>
          <w:rStyle w:val="Emphasis"/>
          <w:b w:val="0"/>
          <w:iCs w:val="0"/>
        </w:rPr>
      </w:pPr>
      <w:r w:rsidRPr="00DB7EC8">
        <w:rPr>
          <w:sz w:val="16"/>
        </w:rPr>
        <w:t xml:space="preserve">The 2015 Iran deal is the only silver lining, but it still has a long way to go to become a long-term, comprehensive process. </w:t>
      </w:r>
      <w:r w:rsidRPr="002E4ACC">
        <w:rPr>
          <w:rStyle w:val="StyleUnderline"/>
        </w:rPr>
        <w:t xml:space="preserve">All other negotiations on nuclear arms reduction and nonproliferation have come to a dead end. </w:t>
      </w:r>
      <w:r w:rsidRPr="0048567B">
        <w:rPr>
          <w:rStyle w:val="StyleUnderline"/>
          <w:highlight w:val="yellow"/>
        </w:rPr>
        <w:t>Russia and the U</w:t>
      </w:r>
      <w:r w:rsidRPr="002E4ACC">
        <w:rPr>
          <w:rStyle w:val="StyleUnderline"/>
        </w:rPr>
        <w:t xml:space="preserve">nited </w:t>
      </w:r>
      <w:r w:rsidRPr="0048567B">
        <w:rPr>
          <w:rStyle w:val="StyleUnderline"/>
          <w:highlight w:val="yellow"/>
        </w:rPr>
        <w:t>S</w:t>
      </w:r>
      <w:r w:rsidRPr="002E4ACC">
        <w:rPr>
          <w:rStyle w:val="StyleUnderline"/>
        </w:rPr>
        <w:t xml:space="preserve">tates still </w:t>
      </w:r>
      <w:r w:rsidRPr="0048567B">
        <w:rPr>
          <w:rStyle w:val="StyleUnderline"/>
          <w:highlight w:val="yellow"/>
        </w:rPr>
        <w:t xml:space="preserve">retain their leading roles in </w:t>
      </w:r>
      <w:r w:rsidRPr="00DB7EC8">
        <w:rPr>
          <w:rStyle w:val="StyleUnderline"/>
        </w:rPr>
        <w:t xml:space="preserve">the </w:t>
      </w:r>
      <w:r w:rsidRPr="0048567B">
        <w:rPr>
          <w:rStyle w:val="StyleUnderline"/>
          <w:highlight w:val="yellow"/>
        </w:rPr>
        <w:t xml:space="preserve">nonproliferation </w:t>
      </w:r>
      <w:r w:rsidRPr="00DB7EC8">
        <w:rPr>
          <w:rStyle w:val="StyleUnderline"/>
        </w:rPr>
        <w:t>regime</w:t>
      </w:r>
      <w:r w:rsidRPr="0048567B">
        <w:rPr>
          <w:rStyle w:val="StyleUnderline"/>
          <w:highlight w:val="yellow"/>
        </w:rPr>
        <w:t xml:space="preserve">, but </w:t>
      </w:r>
      <w:r w:rsidRPr="00DB7EC8">
        <w:rPr>
          <w:rStyle w:val="StyleUnderline"/>
        </w:rPr>
        <w:t xml:space="preserve">they </w:t>
      </w:r>
      <w:r w:rsidRPr="0048567B">
        <w:rPr>
          <w:rStyle w:val="StyleUnderline"/>
          <w:highlight w:val="yellow"/>
        </w:rPr>
        <w:t>can use this advantage effectively only joining together.</w:t>
      </w:r>
      <w:r w:rsidRPr="002E4ACC">
        <w:rPr>
          <w:rStyle w:val="StyleUnderline"/>
        </w:rPr>
        <w:t xml:space="preserve"> </w:t>
      </w:r>
      <w:r w:rsidRPr="00DB7EC8">
        <w:rPr>
          <w:sz w:val="16"/>
        </w:rPr>
        <w:t xml:space="preserve">The history of negotiations on the Iranian nuclear program provides a telling example. Today </w:t>
      </w:r>
      <w:r w:rsidRPr="0048567B">
        <w:rPr>
          <w:rStyle w:val="StyleUnderline"/>
          <w:highlight w:val="yellow"/>
        </w:rPr>
        <w:t>the world is facing the most serious and comprehensive crisis in</w:t>
      </w:r>
      <w:r w:rsidRPr="002E4ACC">
        <w:rPr>
          <w:rStyle w:val="StyleUnderline"/>
        </w:rPr>
        <w:t xml:space="preserve"> the fifty-year history of </w:t>
      </w:r>
      <w:r w:rsidRPr="0048567B">
        <w:rPr>
          <w:rStyle w:val="StyleUnderline"/>
          <w:highlight w:val="yellow"/>
        </w:rPr>
        <w:t>nuclear arms control with almost every channel of negotiation deadlocked and the entire system</w:t>
      </w:r>
      <w:r w:rsidRPr="002E4ACC">
        <w:rPr>
          <w:rStyle w:val="StyleUnderline"/>
        </w:rPr>
        <w:t xml:space="preserve"> of existing arms control agreements </w:t>
      </w:r>
      <w:r w:rsidRPr="0048567B">
        <w:rPr>
          <w:rStyle w:val="StyleUnderline"/>
          <w:highlight w:val="yellow"/>
        </w:rPr>
        <w:t>in jeopardy.</w:t>
      </w:r>
      <w:r w:rsidRPr="00DB7EC8">
        <w:rPr>
          <w:sz w:val="16"/>
        </w:rPr>
        <w:t xml:space="preserve"> One can see the US taking one decision after another to undermine the arms control regime that has served as a pillar of international security for dozens of years. </w:t>
      </w:r>
      <w:r w:rsidRPr="0048567B">
        <w:rPr>
          <w:rStyle w:val="StyleUnderline"/>
          <w:highlight w:val="yellow"/>
        </w:rPr>
        <w:t>This crisis may</w:t>
      </w:r>
      <w:r w:rsidRPr="002E4ACC">
        <w:rPr>
          <w:rStyle w:val="StyleUnderline"/>
        </w:rPr>
        <w:t xml:space="preserve"> quite possibly </w:t>
      </w:r>
      <w:r w:rsidRPr="0048567B">
        <w:rPr>
          <w:rStyle w:val="StyleUnderline"/>
          <w:highlight w:val="yellow"/>
        </w:rPr>
        <w:t>result in the total disintegration of the existing framework of treaties and regimes followed by probable resumption of the arms race with dire consequences for humanity. Further proliferatio</w:t>
      </w:r>
      <w:r w:rsidRPr="002E4ACC">
        <w:rPr>
          <w:rStyle w:val="StyleUnderline"/>
        </w:rPr>
        <w:t xml:space="preserve">n of nuclear weapons </w:t>
      </w:r>
      <w:r w:rsidRPr="0048567B">
        <w:rPr>
          <w:rStyle w:val="StyleUnderline"/>
          <w:highlight w:val="yellow"/>
        </w:rPr>
        <w:t>may lead to the deliberate or accidental use of nuclear weapons in local wars. Only political unity</w:t>
      </w:r>
      <w:r w:rsidRPr="002E4ACC">
        <w:rPr>
          <w:rStyle w:val="StyleUnderline"/>
        </w:rPr>
        <w:t xml:space="preserve"> among the major global powers and alliances, coupled with urgent and effective action, </w:t>
      </w:r>
      <w:r w:rsidRPr="0048567B">
        <w:rPr>
          <w:rStyle w:val="StyleUnderline"/>
          <w:highlight w:val="yellow"/>
        </w:rPr>
        <w:t>can reverse this trend.</w:t>
      </w:r>
      <w:r>
        <w:rPr>
          <w:rStyle w:val="StyleUnderline"/>
        </w:rPr>
        <w:t xml:space="preserve"> </w:t>
      </w:r>
      <w:r w:rsidRPr="00DB7EC8">
        <w:rPr>
          <w:sz w:val="16"/>
        </w:rPr>
        <w:t xml:space="preserve">Inventiveness and an aggressive search for new approaches can adapt nuclear arms control to the new realities, including disentangling further strategic arms reductions from the present knot of problems, binding agreements on the capabilities of BMD systems, limitations on existing and emerging long-range, precision-guided conventional offensive weapons and reductions in </w:t>
      </w:r>
      <w:proofErr w:type="spellStart"/>
      <w:r w:rsidRPr="00DB7EC8">
        <w:rPr>
          <w:sz w:val="16"/>
        </w:rPr>
        <w:t>substrategic</w:t>
      </w:r>
      <w:proofErr w:type="spellEnd"/>
      <w:r w:rsidRPr="00DB7EC8">
        <w:rPr>
          <w:sz w:val="16"/>
        </w:rPr>
        <w:t xml:space="preserve"> nuclear arms. </w:t>
      </w:r>
      <w:r w:rsidRPr="0048567B">
        <w:rPr>
          <w:rStyle w:val="StyleUnderline"/>
          <w:highlight w:val="yellow"/>
        </w:rPr>
        <w:t xml:space="preserve">Cooperative </w:t>
      </w:r>
      <w:r w:rsidRPr="0048567B">
        <w:rPr>
          <w:rStyle w:val="StyleUnderline"/>
          <w:highlight w:val="yellow"/>
        </w:rPr>
        <w:lastRenderedPageBreak/>
        <w:t>relations</w:t>
      </w:r>
      <w:r w:rsidRPr="00DB7EC8">
        <w:rPr>
          <w:rStyle w:val="StyleUnderline"/>
        </w:rPr>
        <w:t xml:space="preserve"> among key global and regional powers and alliances </w:t>
      </w:r>
      <w:r w:rsidRPr="0048567B">
        <w:rPr>
          <w:rStyle w:val="StyleUnderline"/>
          <w:highlight w:val="yellow"/>
        </w:rPr>
        <w:t>could be adapted to the</w:t>
      </w:r>
      <w:r w:rsidRPr="00DB7EC8">
        <w:rPr>
          <w:rStyle w:val="StyleUnderline"/>
        </w:rPr>
        <w:t xml:space="preserve"> emerging new post–Cold War world order molded through patient </w:t>
      </w:r>
      <w:r w:rsidRPr="0048567B">
        <w:rPr>
          <w:rStyle w:val="StyleUnderline"/>
          <w:highlight w:val="yellow"/>
        </w:rPr>
        <w:t>negotiations launched upon a joint Russia-US initiative. Nuclear arms control</w:t>
      </w:r>
      <w:r w:rsidRPr="00DB7EC8">
        <w:rPr>
          <w:rStyle w:val="StyleUnderline"/>
        </w:rPr>
        <w:t xml:space="preserve"> – the central pillar of the process – </w:t>
      </w:r>
      <w:r w:rsidRPr="0048567B">
        <w:rPr>
          <w:rStyle w:val="StyleUnderline"/>
          <w:highlight w:val="yellow"/>
        </w:rPr>
        <w:t>should be restored and modernized.</w:t>
      </w:r>
    </w:p>
    <w:p w14:paraId="7F0B5865" w14:textId="77777777" w:rsidR="00F24B6A" w:rsidRDefault="00F24B6A" w:rsidP="00F24B6A">
      <w:pPr>
        <w:pStyle w:val="Heading4"/>
      </w:pPr>
      <w:r w:rsidRPr="001565D5">
        <w:t xml:space="preserve">Consultation </w:t>
      </w:r>
      <w:proofErr w:type="gramStart"/>
      <w:r w:rsidRPr="001565D5">
        <w:t>k2</w:t>
      </w:r>
      <w:proofErr w:type="gramEnd"/>
      <w:r w:rsidRPr="001565D5">
        <w:t xml:space="preserve"> solve </w:t>
      </w:r>
      <w:proofErr w:type="spellStart"/>
      <w:r w:rsidRPr="001565D5">
        <w:t>prolif</w:t>
      </w:r>
      <w:proofErr w:type="spellEnd"/>
    </w:p>
    <w:p w14:paraId="714B0D54" w14:textId="77777777" w:rsidR="00F24B6A" w:rsidRDefault="00F24B6A" w:rsidP="00F24B6A">
      <w:pPr>
        <w:rPr>
          <w:rStyle w:val="Style13ptBold"/>
          <w:b w:val="0"/>
          <w:sz w:val="18"/>
          <w:szCs w:val="18"/>
        </w:rPr>
      </w:pPr>
      <w:proofErr w:type="spellStart"/>
      <w:r>
        <w:rPr>
          <w:rStyle w:val="Style13ptBold"/>
        </w:rPr>
        <w:t>Gottemoeller</w:t>
      </w:r>
      <w:proofErr w:type="spellEnd"/>
      <w:r>
        <w:rPr>
          <w:rStyle w:val="Style13ptBold"/>
        </w:rPr>
        <w:t xml:space="preserve"> 15 </w:t>
      </w:r>
      <w:r>
        <w:rPr>
          <w:rStyle w:val="Style13ptBold"/>
          <w:b w:val="0"/>
          <w:sz w:val="18"/>
          <w:szCs w:val="18"/>
        </w:rPr>
        <w:t xml:space="preserve">(Rose, </w:t>
      </w:r>
      <w:r w:rsidRPr="001565D5">
        <w:rPr>
          <w:rStyle w:val="Style13ptBold"/>
          <w:b w:val="0"/>
          <w:sz w:val="18"/>
          <w:szCs w:val="18"/>
        </w:rPr>
        <w:t>Under Secretary of State for Arms Control and International Security</w:t>
      </w:r>
      <w:r>
        <w:rPr>
          <w:rStyle w:val="Style13ptBold"/>
          <w:b w:val="0"/>
          <w:sz w:val="18"/>
          <w:szCs w:val="18"/>
        </w:rPr>
        <w:t>, 2/18/15, “</w:t>
      </w:r>
      <w:r w:rsidRPr="001565D5">
        <w:rPr>
          <w:rStyle w:val="Style13ptBold"/>
          <w:b w:val="0"/>
          <w:sz w:val="18"/>
          <w:szCs w:val="18"/>
        </w:rPr>
        <w:t>Arm Control Priorities for Russia and the United States in 2015 and Beyond</w:t>
      </w:r>
      <w:r>
        <w:rPr>
          <w:rStyle w:val="Style13ptBold"/>
          <w:b w:val="0"/>
          <w:sz w:val="18"/>
          <w:szCs w:val="18"/>
        </w:rPr>
        <w:t xml:space="preserve">”, </w:t>
      </w:r>
      <w:hyperlink r:id="rId27" w:history="1">
        <w:r w:rsidRPr="00071761">
          <w:rPr>
            <w:rStyle w:val="Hyperlink"/>
            <w:sz w:val="18"/>
            <w:szCs w:val="18"/>
          </w:rPr>
          <w:t>http://www.state.gov/t/us/2015/237581.htm)</w:t>
        </w:r>
      </w:hyperlink>
    </w:p>
    <w:p w14:paraId="0D3584E6" w14:textId="4EBF9D48" w:rsidR="00F24B6A" w:rsidRDefault="00F24B6A" w:rsidP="00F24B6A">
      <w:pPr>
        <w:rPr>
          <w:rStyle w:val="Style13ptBold"/>
          <w:b w:val="0"/>
          <w:sz w:val="18"/>
          <w:szCs w:val="18"/>
        </w:rPr>
      </w:pPr>
      <w:r w:rsidRPr="001565D5">
        <w:rPr>
          <w:rStyle w:val="Style13ptBold"/>
          <w:b w:val="0"/>
          <w:sz w:val="18"/>
          <w:szCs w:val="18"/>
        </w:rPr>
        <w:t>It may seem like an odd time to be talking about arms control priorities for the United States and Russia in 2015, given the state of the U.S.-Russian relationship. Add to that the situation in Ukraine and some say that arms control can be moved to the back burner. They are wrong in my view.</w:t>
      </w:r>
      <w:r>
        <w:rPr>
          <w:rStyle w:val="Style13ptBold"/>
          <w:b w:val="0"/>
          <w:sz w:val="18"/>
          <w:szCs w:val="18"/>
        </w:rPr>
        <w:t xml:space="preserve"> </w:t>
      </w:r>
      <w:r w:rsidRPr="0048567B">
        <w:rPr>
          <w:rStyle w:val="Emphasis"/>
          <w:highlight w:val="yellow"/>
        </w:rPr>
        <w:t>It is times like these that arms control proves its worth.</w:t>
      </w:r>
      <w:r w:rsidRPr="001565D5">
        <w:rPr>
          <w:rStyle w:val="Style13ptBold"/>
          <w:b w:val="0"/>
          <w:sz w:val="18"/>
          <w:szCs w:val="18"/>
        </w:rPr>
        <w:t xml:space="preserve"> </w:t>
      </w:r>
      <w:r w:rsidRPr="0048567B">
        <w:rPr>
          <w:rStyle w:val="Emphasis"/>
          <w:highlight w:val="yellow"/>
        </w:rPr>
        <w:t>Arms control measures provide stability and predictability even when other things fall into disarray</w:t>
      </w:r>
      <w:r w:rsidRPr="001565D5">
        <w:rPr>
          <w:rStyle w:val="Style13ptBold"/>
          <w:b w:val="0"/>
          <w:sz w:val="18"/>
          <w:szCs w:val="18"/>
        </w:rPr>
        <w:t>. When I spoke here last year, I reminded people that the world was once faced with the imminent threat of nuclear war. Of course, no one in this room should need to be reminded that the humanitarian consequences of such a war would be as close to the definition of horror as one could possibly imagine. We have been spared that fate because we created an intricate and essential system of treaties, laws and agreements that control the world’s most destructive weapons.</w:t>
      </w:r>
      <w:r>
        <w:rPr>
          <w:rStyle w:val="Style13ptBold"/>
          <w:b w:val="0"/>
          <w:sz w:val="18"/>
          <w:szCs w:val="18"/>
        </w:rPr>
        <w:t xml:space="preserve"> </w:t>
      </w:r>
      <w:r w:rsidRPr="001565D5">
        <w:rPr>
          <w:rStyle w:val="Style13ptBold"/>
          <w:b w:val="0"/>
          <w:sz w:val="18"/>
          <w:szCs w:val="18"/>
        </w:rPr>
        <w:t>Through the 2010 Nuclear Posture Review, the United States properly refocused our nuclear policy for the 21st century, recognizing that the massive nuclear arsenal that the United States built to confront the threats of the Cold War is poorly suited for today’s security environment, where the threats posed by nuclear terrorism and nuclear proliferation have increased.</w:t>
      </w:r>
      <w:r>
        <w:rPr>
          <w:rStyle w:val="Style13ptBold"/>
          <w:b w:val="0"/>
          <w:sz w:val="18"/>
          <w:szCs w:val="18"/>
        </w:rPr>
        <w:t xml:space="preserve"> </w:t>
      </w:r>
      <w:r w:rsidRPr="001565D5">
        <w:rPr>
          <w:rStyle w:val="Style13ptBold"/>
          <w:b w:val="0"/>
          <w:sz w:val="18"/>
          <w:szCs w:val="18"/>
        </w:rPr>
        <w:t xml:space="preserve">A nuclear force of thousands of weapons has little direct relevance to deterring those threats. </w:t>
      </w:r>
      <w:r w:rsidRPr="0048567B">
        <w:rPr>
          <w:rStyle w:val="Emphasis"/>
          <w:highlight w:val="yellow"/>
        </w:rPr>
        <w:t>Concerted action by both the U</w:t>
      </w:r>
      <w:r w:rsidRPr="001565D5">
        <w:rPr>
          <w:rStyle w:val="Style13ptBold"/>
          <w:b w:val="0"/>
          <w:sz w:val="18"/>
          <w:szCs w:val="18"/>
        </w:rPr>
        <w:t xml:space="preserve">nited </w:t>
      </w:r>
      <w:r w:rsidRPr="0048567B">
        <w:rPr>
          <w:rStyle w:val="Emphasis"/>
          <w:highlight w:val="yellow"/>
        </w:rPr>
        <w:t>S</w:t>
      </w:r>
      <w:r w:rsidRPr="001565D5">
        <w:rPr>
          <w:rStyle w:val="Style13ptBold"/>
          <w:b w:val="0"/>
          <w:sz w:val="18"/>
          <w:szCs w:val="18"/>
        </w:rPr>
        <w:t xml:space="preserve">tates </w:t>
      </w:r>
      <w:r w:rsidRPr="0048567B">
        <w:rPr>
          <w:rStyle w:val="Emphasis"/>
          <w:highlight w:val="yellow"/>
        </w:rPr>
        <w:t>and Russia</w:t>
      </w:r>
      <w:r w:rsidRPr="001565D5">
        <w:rPr>
          <w:rStyle w:val="Style13ptBold"/>
          <w:b w:val="0"/>
          <w:sz w:val="18"/>
          <w:szCs w:val="18"/>
        </w:rPr>
        <w:t xml:space="preserve"> – and indeed, by all states – nuclear and non-nuclear – </w:t>
      </w:r>
      <w:r w:rsidRPr="0048567B">
        <w:rPr>
          <w:rStyle w:val="Emphasis"/>
          <w:highlight w:val="yellow"/>
        </w:rPr>
        <w:t>will be needed to prevent the spread of nuclear weapons and nuclear terrorism.</w:t>
      </w:r>
      <w:r>
        <w:rPr>
          <w:rStyle w:val="Style13ptBold"/>
          <w:b w:val="0"/>
          <w:sz w:val="18"/>
          <w:szCs w:val="18"/>
        </w:rPr>
        <w:t xml:space="preserve"> </w:t>
      </w:r>
      <w:r w:rsidRPr="001565D5">
        <w:rPr>
          <w:rStyle w:val="Style13ptBold"/>
          <w:b w:val="0"/>
          <w:sz w:val="18"/>
          <w:szCs w:val="18"/>
        </w:rPr>
        <w:t>The United States’ responsible approach to arms control and disarmament has already led to major reductions in nuclear weapons, fissile material stocks and infrastructure. The New START Treaty, which just celebrated its fourth birthday, is enhancing security and strategic stability between the United States and Russia. Both nations are faithfully implementing the Treaty’s inspection regime. Current tensions with the Russian Federation highlight the durability of the verification regime and the important confidence that is provided by data exchanges and on-site inspections under the Treaty, as well as the security and predictability provided by verifiable mutual limits on strategic weapons.</w:t>
      </w:r>
      <w:r>
        <w:rPr>
          <w:rStyle w:val="Style13ptBold"/>
          <w:b w:val="0"/>
          <w:sz w:val="18"/>
          <w:szCs w:val="18"/>
        </w:rPr>
        <w:t xml:space="preserve"> </w:t>
      </w:r>
      <w:r w:rsidRPr="001565D5">
        <w:rPr>
          <w:rStyle w:val="Style13ptBold"/>
          <w:b w:val="0"/>
          <w:sz w:val="18"/>
          <w:szCs w:val="18"/>
        </w:rPr>
        <w:t>I cannot stress this point enough. The 18 on-site inspections each nation conducts, combines with thousands of notifications required by the Treaty to create a real-time picture of our respective arsenals. At a time when trust has become difficult, New START allows us to verify.</w:t>
      </w:r>
      <w:r>
        <w:rPr>
          <w:rStyle w:val="Style13ptBold"/>
          <w:b w:val="0"/>
          <w:sz w:val="18"/>
          <w:szCs w:val="18"/>
        </w:rPr>
        <w:t xml:space="preserve"> </w:t>
      </w:r>
      <w:r w:rsidRPr="001565D5">
        <w:rPr>
          <w:rStyle w:val="Style13ptBold"/>
          <w:b w:val="0"/>
          <w:sz w:val="18"/>
          <w:szCs w:val="18"/>
        </w:rPr>
        <w:t>Our overall arms control and disarmament efforts have led the United States to reduce our nuclear arsenal by approximately 85% from its Cold War heights. In real numbers, that means we have gone from 31,255 nuclear weapons in our active stockpile in 1967 to 4,804 in 2013.</w:t>
      </w:r>
      <w:r>
        <w:rPr>
          <w:rStyle w:val="Style13ptBold"/>
          <w:b w:val="0"/>
          <w:sz w:val="18"/>
          <w:szCs w:val="18"/>
        </w:rPr>
        <w:t xml:space="preserve"> </w:t>
      </w:r>
      <w:r w:rsidRPr="001565D5">
        <w:rPr>
          <w:rStyle w:val="Style13ptBold"/>
          <w:b w:val="0"/>
          <w:sz w:val="18"/>
          <w:szCs w:val="18"/>
        </w:rPr>
        <w:t>That is still too many and we know it, so we will continue to push ahead.</w:t>
      </w:r>
      <w:r>
        <w:rPr>
          <w:rStyle w:val="Style13ptBold"/>
          <w:b w:val="0"/>
          <w:sz w:val="18"/>
          <w:szCs w:val="18"/>
        </w:rPr>
        <w:t xml:space="preserve"> </w:t>
      </w:r>
      <w:r w:rsidRPr="001565D5">
        <w:rPr>
          <w:rStyle w:val="Style13ptBold"/>
          <w:b w:val="0"/>
          <w:sz w:val="18"/>
          <w:szCs w:val="18"/>
        </w:rPr>
        <w:t>Our priorities for arms control in 2015 are driven by two factors. First, further limitations on and reductions of nuclear weapons are in our national security interest. Second, the United States is committed to keeping faith with our international obligations, including our Nuclear Non-Proliferation Treaty (NPT) Article VI commitments.</w:t>
      </w:r>
      <w:r>
        <w:rPr>
          <w:rStyle w:val="Style13ptBold"/>
          <w:b w:val="0"/>
          <w:sz w:val="18"/>
          <w:szCs w:val="18"/>
        </w:rPr>
        <w:t xml:space="preserve"> </w:t>
      </w:r>
      <w:r w:rsidRPr="001565D5">
        <w:rPr>
          <w:rStyle w:val="Style13ptBold"/>
          <w:b w:val="0"/>
          <w:sz w:val="18"/>
          <w:szCs w:val="18"/>
        </w:rPr>
        <w:t>Using the employment guidance for the Nuclear Posture Review, President Obama determined that we can ensure the security of the United States, our allies and partners and maintain a strong and credible strategic deterrent while safely pursuing up to a one-third reduction in deployed strategic nuclear weapons from the level established in the New START Treaty.</w:t>
      </w:r>
      <w:r>
        <w:rPr>
          <w:rStyle w:val="Style13ptBold"/>
          <w:b w:val="0"/>
          <w:sz w:val="18"/>
          <w:szCs w:val="18"/>
        </w:rPr>
        <w:t xml:space="preserve"> </w:t>
      </w:r>
      <w:r w:rsidRPr="001565D5">
        <w:rPr>
          <w:rStyle w:val="Style13ptBold"/>
          <w:b w:val="0"/>
          <w:sz w:val="18"/>
          <w:szCs w:val="18"/>
        </w:rPr>
        <w:t>Following that assessment, in June 2013 in Berlin, President Obama stated U.S. willingness to negotiate with the Russians a reduction of up to one-third of our deployed strategic warheads from the level established in the New START Treaty. That offer is still on the table.</w:t>
      </w:r>
      <w:r>
        <w:rPr>
          <w:rStyle w:val="Style13ptBold"/>
          <w:b w:val="0"/>
          <w:sz w:val="18"/>
          <w:szCs w:val="18"/>
        </w:rPr>
        <w:t xml:space="preserve"> </w:t>
      </w:r>
      <w:r w:rsidRPr="0048567B">
        <w:rPr>
          <w:rStyle w:val="Emphasis"/>
          <w:highlight w:val="yellow"/>
        </w:rPr>
        <w:t xml:space="preserve">Progress requires a willing partner and a </w:t>
      </w:r>
      <w:proofErr w:type="gramStart"/>
      <w:r w:rsidRPr="0048567B">
        <w:rPr>
          <w:rStyle w:val="Emphasis"/>
          <w:highlight w:val="yellow"/>
        </w:rPr>
        <w:t>conducive</w:t>
      </w:r>
      <w:proofErr w:type="gramEnd"/>
      <w:r w:rsidRPr="0048567B">
        <w:rPr>
          <w:rStyle w:val="Emphasis"/>
          <w:highlight w:val="yellow"/>
        </w:rPr>
        <w:t xml:space="preserve"> strategic environment.</w:t>
      </w:r>
      <w:r>
        <w:rPr>
          <w:rStyle w:val="Style13ptBold"/>
          <w:b w:val="0"/>
          <w:sz w:val="18"/>
          <w:szCs w:val="18"/>
        </w:rPr>
        <w:t xml:space="preserve"> </w:t>
      </w:r>
      <w:r w:rsidRPr="001565D5">
        <w:rPr>
          <w:rStyle w:val="Style13ptBold"/>
          <w:b w:val="0"/>
          <w:sz w:val="18"/>
          <w:szCs w:val="18"/>
        </w:rPr>
        <w:t xml:space="preserve">Everyone here knows that the environment is not great due to the Russian Federation’s actions in Ukraine and Russia’s violation of the INF Treaty. Addressing both situations is an ongoing process. With specific regard to the Russian INF violation, </w:t>
      </w:r>
      <w:r w:rsidRPr="0048567B">
        <w:rPr>
          <w:rStyle w:val="Emphasis"/>
          <w:highlight w:val="yellow"/>
        </w:rPr>
        <w:t>we will continue engaging the Russian government to resolve U.S. concerns</w:t>
      </w:r>
      <w:r w:rsidRPr="001565D5">
        <w:rPr>
          <w:rStyle w:val="Style13ptBold"/>
          <w:b w:val="0"/>
          <w:sz w:val="18"/>
          <w:szCs w:val="18"/>
        </w:rPr>
        <w:t>. Our objective is for Russia to return to verifiable compliance with its INF Treaty obligations, as the Treaty is in our mutual security interest and that of the globe.</w:t>
      </w:r>
      <w:r>
        <w:rPr>
          <w:rStyle w:val="Style13ptBold"/>
          <w:b w:val="0"/>
          <w:sz w:val="18"/>
          <w:szCs w:val="18"/>
        </w:rPr>
        <w:t xml:space="preserve"> </w:t>
      </w:r>
      <w:r w:rsidRPr="001565D5">
        <w:rPr>
          <w:rStyle w:val="Style13ptBold"/>
          <w:b w:val="0"/>
          <w:sz w:val="18"/>
          <w:szCs w:val="18"/>
        </w:rPr>
        <w:t xml:space="preserve">Even with our current problems -- actually even more so because of them -- </w:t>
      </w:r>
      <w:r w:rsidRPr="0048567B">
        <w:rPr>
          <w:rStyle w:val="Emphasis"/>
          <w:highlight w:val="yellow"/>
        </w:rPr>
        <w:t>the U</w:t>
      </w:r>
      <w:r w:rsidRPr="001565D5">
        <w:rPr>
          <w:rStyle w:val="Style13ptBold"/>
          <w:b w:val="0"/>
          <w:sz w:val="18"/>
          <w:szCs w:val="18"/>
        </w:rPr>
        <w:t xml:space="preserve">nited </w:t>
      </w:r>
      <w:r w:rsidRPr="0048567B">
        <w:rPr>
          <w:rStyle w:val="Emphasis"/>
          <w:highlight w:val="yellow"/>
        </w:rPr>
        <w:t>S</w:t>
      </w:r>
      <w:r w:rsidRPr="001565D5">
        <w:rPr>
          <w:rStyle w:val="Style13ptBold"/>
          <w:b w:val="0"/>
          <w:sz w:val="18"/>
          <w:szCs w:val="18"/>
        </w:rPr>
        <w:t xml:space="preserve">tates </w:t>
      </w:r>
      <w:r w:rsidRPr="0048567B">
        <w:rPr>
          <w:rStyle w:val="Emphasis"/>
          <w:highlight w:val="yellow"/>
        </w:rPr>
        <w:t>is committed to maintaining strategic stability between the U.S. and Russia</w:t>
      </w:r>
      <w:r w:rsidRPr="001565D5">
        <w:rPr>
          <w:rStyle w:val="Emphasis"/>
        </w:rPr>
        <w:t xml:space="preserve"> </w:t>
      </w:r>
      <w:r w:rsidRPr="001565D5">
        <w:rPr>
          <w:rStyle w:val="Style13ptBold"/>
          <w:b w:val="0"/>
          <w:sz w:val="18"/>
          <w:szCs w:val="18"/>
        </w:rPr>
        <w:t xml:space="preserve">and </w:t>
      </w:r>
      <w:r w:rsidRPr="0048567B">
        <w:rPr>
          <w:rStyle w:val="Emphasis"/>
          <w:highlight w:val="yellow"/>
        </w:rPr>
        <w:t>we support continuing a dialogue aimed at fostering a more stable, resilient, and transparent security relationship</w:t>
      </w:r>
      <w:r w:rsidRPr="001565D5">
        <w:rPr>
          <w:rStyle w:val="Style13ptBold"/>
          <w:b w:val="0"/>
          <w:sz w:val="18"/>
          <w:szCs w:val="18"/>
        </w:rPr>
        <w:t>. Of course, I want to be very clear, as the United States considers any arms control priorities, we will continue to consult closely with our allies and partners every step of the way. Our security and defense -- and theirs -- is non-negotiable.</w:t>
      </w:r>
      <w:r>
        <w:rPr>
          <w:rStyle w:val="Style13ptBold"/>
          <w:b w:val="0"/>
          <w:sz w:val="18"/>
          <w:szCs w:val="18"/>
        </w:rPr>
        <w:t xml:space="preserve"> </w:t>
      </w:r>
      <w:r w:rsidRPr="001565D5">
        <w:rPr>
          <w:rStyle w:val="Style13ptBold"/>
          <w:b w:val="0"/>
          <w:sz w:val="18"/>
          <w:szCs w:val="18"/>
        </w:rPr>
        <w:t xml:space="preserve">On the multilateral front, I will just briefly touch on a few priorities. We continue disarmament discussions with our P5 partners. We actually just finished our sixth P5 Conference in London and we continue to break new ground in our discussions. </w:t>
      </w:r>
      <w:r w:rsidRPr="0048567B">
        <w:rPr>
          <w:rStyle w:val="Emphasis"/>
          <w:highlight w:val="yellow"/>
        </w:rPr>
        <w:t xml:space="preserve">The process we are creating is the </w:t>
      </w:r>
      <w:r w:rsidRPr="0048567B">
        <w:rPr>
          <w:rStyle w:val="Emphasis"/>
          <w:highlight w:val="yellow"/>
        </w:rPr>
        <w:lastRenderedPageBreak/>
        <w:t>way we will build a firm foundation for future multilateral arms control, disarmament and nonproliferation efforts.</w:t>
      </w:r>
      <w:r w:rsidRPr="009A7D6E">
        <w:rPr>
          <w:rStyle w:val="Emphasis"/>
        </w:rPr>
        <w:t xml:space="preserve"> </w:t>
      </w:r>
      <w:r w:rsidRPr="001565D5">
        <w:rPr>
          <w:rStyle w:val="Style13ptBold"/>
          <w:b w:val="0"/>
          <w:sz w:val="18"/>
          <w:szCs w:val="18"/>
        </w:rPr>
        <w:t>The United States is expanding public outreach on the Comprehensive Nuclear Test-Ban Treaty. We will not be setting timeframes for moving forward with a vote on the Hill, but we know that the CTBT is good for American national security and that is why we will continue educating the country on the treaty’s merits. We will also keep fighting for the commencement of negotiations on a Fissile Material Cutoff Treaty (FMCT) in the Conference on Disarmament (CD). For those that continue to thwart progress on this front, I can assure you that our resolve on this matter is boundless.</w:t>
      </w:r>
      <w:r>
        <w:rPr>
          <w:rStyle w:val="Style13ptBold"/>
          <w:b w:val="0"/>
          <w:sz w:val="18"/>
          <w:szCs w:val="18"/>
        </w:rPr>
        <w:t xml:space="preserve"> </w:t>
      </w:r>
      <w:r w:rsidRPr="001565D5">
        <w:rPr>
          <w:rStyle w:val="Style13ptBold"/>
          <w:b w:val="0"/>
          <w:sz w:val="18"/>
          <w:szCs w:val="18"/>
        </w:rPr>
        <w:t>On all of these matters, the Administration is fully committed to working with Congress. We are partners in building a safer, more secure United States and world, so we look forward to constructive, collaborative conversations with the Hill in the coming year.</w:t>
      </w:r>
      <w:r>
        <w:rPr>
          <w:rStyle w:val="Style13ptBold"/>
          <w:b w:val="0"/>
          <w:sz w:val="18"/>
          <w:szCs w:val="18"/>
        </w:rPr>
        <w:t xml:space="preserve"> </w:t>
      </w:r>
      <w:r w:rsidRPr="001565D5">
        <w:rPr>
          <w:rStyle w:val="Style13ptBold"/>
          <w:b w:val="0"/>
          <w:sz w:val="18"/>
          <w:szCs w:val="18"/>
        </w:rPr>
        <w:t>I want to wrap up, so that we have time for questions, but I want to emphasize again why we pursue arms control. We pursue it for the same reason the Administrations that came before us did. We pursue arms control policies, because they are in our national security interest. We pursue arms control, because we have made a commitment to the world and to our citizens to do so.</w:t>
      </w:r>
      <w:r>
        <w:rPr>
          <w:rStyle w:val="Style13ptBold"/>
          <w:b w:val="0"/>
          <w:sz w:val="18"/>
          <w:szCs w:val="18"/>
        </w:rPr>
        <w:t xml:space="preserve"> </w:t>
      </w:r>
      <w:r w:rsidRPr="001565D5">
        <w:rPr>
          <w:rStyle w:val="Style13ptBold"/>
          <w:b w:val="0"/>
          <w:sz w:val="18"/>
          <w:szCs w:val="18"/>
        </w:rPr>
        <w:t xml:space="preserve">The difficulties we are facing remind us that we in remain under the “nuclear sword of Damocles.” </w:t>
      </w:r>
      <w:proofErr w:type="gramStart"/>
      <w:r w:rsidRPr="001565D5">
        <w:rPr>
          <w:rStyle w:val="Style13ptBold"/>
          <w:b w:val="0"/>
          <w:sz w:val="18"/>
          <w:szCs w:val="18"/>
        </w:rPr>
        <w:t>Reducing and eliminating that ever-present threat is not, nor has it ever been, easy.</w:t>
      </w:r>
      <w:proofErr w:type="gramEnd"/>
      <w:r>
        <w:rPr>
          <w:rStyle w:val="Style13ptBold"/>
          <w:b w:val="0"/>
          <w:sz w:val="18"/>
          <w:szCs w:val="18"/>
        </w:rPr>
        <w:t xml:space="preserve"> </w:t>
      </w:r>
      <w:r w:rsidRPr="001565D5">
        <w:rPr>
          <w:rStyle w:val="Style13ptBold"/>
          <w:b w:val="0"/>
          <w:sz w:val="18"/>
          <w:szCs w:val="18"/>
        </w:rPr>
        <w:t>Some might worry that we are engaged in a Sisyphean struggle. I don’t think that’s the case at all. The Odyssey is a far better parallel for our current challenges. Our road is winding, no doubt, and we find ourselves, at times, off course. Nevertheless, with wit, perseverance, and a little luck, we can find our way ahead. Our goal is a safe and secure world without nuclear weapons and we are capable of getting there.</w:t>
      </w:r>
      <w:r>
        <w:rPr>
          <w:rStyle w:val="Style13ptBold"/>
          <w:b w:val="0"/>
          <w:sz w:val="18"/>
          <w:szCs w:val="18"/>
        </w:rPr>
        <w:t xml:space="preserve"> </w:t>
      </w:r>
    </w:p>
    <w:p w14:paraId="472A6DB5" w14:textId="77777777" w:rsidR="000B0DE6" w:rsidRPr="00B40D76" w:rsidRDefault="000B0DE6" w:rsidP="000B0DE6">
      <w:pPr>
        <w:pStyle w:val="Heading4"/>
      </w:pPr>
      <w:r w:rsidRPr="00B40D76">
        <w:t>US</w:t>
      </w:r>
      <w:r>
        <w:t xml:space="preserve">-Russia consultation stops nuclear </w:t>
      </w:r>
      <w:proofErr w:type="spellStart"/>
      <w:r>
        <w:t>prolif</w:t>
      </w:r>
      <w:proofErr w:type="spellEnd"/>
    </w:p>
    <w:p w14:paraId="41BF83E8" w14:textId="77777777" w:rsidR="000B0DE6" w:rsidRPr="00B40D76" w:rsidRDefault="000B0DE6" w:rsidP="000B0DE6">
      <w:proofErr w:type="spellStart"/>
      <w:r w:rsidRPr="00B40D76">
        <w:rPr>
          <w:rStyle w:val="Style13ptBold"/>
        </w:rPr>
        <w:t>Einhorn</w:t>
      </w:r>
      <w:proofErr w:type="spellEnd"/>
      <w:r w:rsidRPr="00B40D76">
        <w:rPr>
          <w:rStyle w:val="Style13ptBold"/>
        </w:rPr>
        <w:t xml:space="preserve"> 16</w:t>
      </w:r>
      <w:proofErr w:type="gramStart"/>
      <w:r>
        <w:t xml:space="preserve">[ </w:t>
      </w:r>
      <w:r w:rsidRPr="00B40D76">
        <w:t>Robert</w:t>
      </w:r>
      <w:proofErr w:type="gramEnd"/>
      <w:r w:rsidRPr="00B40D76">
        <w:t xml:space="preserve"> </w:t>
      </w:r>
      <w:proofErr w:type="spellStart"/>
      <w:r w:rsidRPr="00B40D76">
        <w:t>Einhorn</w:t>
      </w:r>
      <w:proofErr w:type="spellEnd"/>
      <w:r>
        <w:t xml:space="preserve">, February 26 2016, “Prospects for U.S.-Russian nonproliferation cooperation”, </w:t>
      </w:r>
      <w:hyperlink r:id="rId28" w:history="1">
        <w:r w:rsidRPr="00162754">
          <w:rPr>
            <w:rStyle w:val="Hyperlink"/>
          </w:rPr>
          <w:t>http://www.brookings.edu/research/papers/2016/02/26-us-russian-nonproliferation-cooperation-einhorn</w:t>
        </w:r>
      </w:hyperlink>
      <w:r>
        <w:t xml:space="preserve">] </w:t>
      </w:r>
      <w:proofErr w:type="spellStart"/>
      <w:r>
        <w:t>vv</w:t>
      </w:r>
      <w:proofErr w:type="spellEnd"/>
    </w:p>
    <w:p w14:paraId="777E6660" w14:textId="4DF7CBA6" w:rsidR="000B0DE6" w:rsidRPr="000B0DE6" w:rsidRDefault="000B0DE6" w:rsidP="00F24B6A">
      <w:pPr>
        <w:rPr>
          <w:u w:val="single"/>
        </w:rPr>
      </w:pPr>
      <w:r w:rsidRPr="00B40D76">
        <w:rPr>
          <w:rStyle w:val="StyleUnderline"/>
        </w:rPr>
        <w:t xml:space="preserve">While </w:t>
      </w:r>
      <w:r w:rsidRPr="0048567B">
        <w:rPr>
          <w:rStyle w:val="StyleUnderline"/>
          <w:highlight w:val="yellow"/>
        </w:rPr>
        <w:t>the</w:t>
      </w:r>
      <w:r w:rsidRPr="00B40D76">
        <w:rPr>
          <w:rStyle w:val="StyleUnderline"/>
        </w:rPr>
        <w:t xml:space="preserve"> nonproliferation </w:t>
      </w:r>
      <w:r w:rsidRPr="0048567B">
        <w:rPr>
          <w:rStyle w:val="StyleUnderline"/>
          <w:highlight w:val="yellow"/>
        </w:rPr>
        <w:t>commitments the U</w:t>
      </w:r>
      <w:r w:rsidRPr="00B40D76">
        <w:rPr>
          <w:rStyle w:val="StyleUnderline"/>
        </w:rPr>
        <w:t xml:space="preserve">nited </w:t>
      </w:r>
      <w:r w:rsidRPr="0048567B">
        <w:rPr>
          <w:rStyle w:val="StyleUnderline"/>
          <w:highlight w:val="yellow"/>
        </w:rPr>
        <w:t>S</w:t>
      </w:r>
      <w:r w:rsidRPr="00B40D76">
        <w:rPr>
          <w:rStyle w:val="StyleUnderline"/>
        </w:rPr>
        <w:t xml:space="preserve">tates </w:t>
      </w:r>
      <w:r w:rsidRPr="0048567B">
        <w:rPr>
          <w:rStyle w:val="StyleUnderline"/>
          <w:highlight w:val="yellow"/>
        </w:rPr>
        <w:t>asks its nuclear cooperation partners to accept are required by law and are a matter of public record, the commitments Russia seeks</w:t>
      </w:r>
      <w:r w:rsidRPr="00B40D76">
        <w:rPr>
          <w:rStyle w:val="StyleUnderline"/>
        </w:rPr>
        <w:t xml:space="preserve"> from its partners—aside from what Russia is required to seek as a member of the Nuclear Suppliers Group—</w:t>
      </w:r>
      <w:r w:rsidRPr="0048567B">
        <w:rPr>
          <w:rStyle w:val="StyleUnderline"/>
          <w:highlight w:val="yellow"/>
        </w:rPr>
        <w:t>are not publicly known</w:t>
      </w:r>
      <w:r w:rsidRPr="00B40D76">
        <w:rPr>
          <w:rStyle w:val="StyleUnderline"/>
        </w:rPr>
        <w:t xml:space="preserve">. </w:t>
      </w:r>
      <w:r w:rsidRPr="0048567B">
        <w:rPr>
          <w:rStyle w:val="StyleUnderline"/>
          <w:highlight w:val="yellow"/>
        </w:rPr>
        <w:t>The U</w:t>
      </w:r>
      <w:r w:rsidRPr="00B40D76">
        <w:rPr>
          <w:rStyle w:val="StyleUnderline"/>
        </w:rPr>
        <w:t xml:space="preserve">nited </w:t>
      </w:r>
      <w:r w:rsidRPr="0048567B">
        <w:rPr>
          <w:rStyle w:val="StyleUnderline"/>
          <w:highlight w:val="yellow"/>
        </w:rPr>
        <w:t>S</w:t>
      </w:r>
      <w:r w:rsidRPr="00B40D76">
        <w:rPr>
          <w:rStyle w:val="StyleUnderline"/>
        </w:rPr>
        <w:t xml:space="preserve">tates </w:t>
      </w:r>
      <w:r w:rsidRPr="0048567B">
        <w:rPr>
          <w:rStyle w:val="StyleUnderline"/>
          <w:highlight w:val="yellow"/>
        </w:rPr>
        <w:t>and Russia should consult on the question of conditions of nuclear supply, addressing such issues as whether supplier consent should be required for uranium enrichment</w:t>
      </w:r>
      <w:r w:rsidRPr="00B40D76">
        <w:rPr>
          <w:rStyle w:val="StyleUnderline"/>
        </w:rPr>
        <w:t xml:space="preserve"> and plutonium reprocessing and the disposition of spent reactor fuel. While the competitive commercial environment may limit what would be discussed, and there is little prospect of arriving at common conditions of supply, </w:t>
      </w:r>
      <w:r w:rsidRPr="0048567B">
        <w:rPr>
          <w:rStyle w:val="StyleUnderline"/>
          <w:highlight w:val="yellow"/>
        </w:rPr>
        <w:t>such consultations could usefully explore how to minimize the likelihood that nuclear cooperation with third countries will lead to proliferation.</w:t>
      </w:r>
    </w:p>
    <w:p w14:paraId="4DC5EC28" w14:textId="77777777" w:rsidR="008C0928" w:rsidRPr="00757177" w:rsidRDefault="008C0928" w:rsidP="008C0928">
      <w:pPr>
        <w:pStyle w:val="Heading4"/>
      </w:pPr>
      <w:r w:rsidRPr="00757177">
        <w:t xml:space="preserve">Russian relations prevent </w:t>
      </w:r>
      <w:proofErr w:type="spellStart"/>
      <w:r w:rsidRPr="00757177">
        <w:t>prolif</w:t>
      </w:r>
      <w:proofErr w:type="spellEnd"/>
      <w:r w:rsidRPr="00757177">
        <w:t xml:space="preserve"> and nuke terror</w:t>
      </w:r>
    </w:p>
    <w:p w14:paraId="3D018982" w14:textId="77777777" w:rsidR="00E12FBB" w:rsidRPr="00757177" w:rsidRDefault="00E12FBB" w:rsidP="00E12FBB">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6"/>
        </w:rPr>
        <w:t xml:space="preserve">(Graham, </w:t>
      </w:r>
      <w:proofErr w:type="spellStart"/>
      <w:r w:rsidRPr="00757177">
        <w:rPr>
          <w:rFonts w:ascii="Calibri" w:hAnsi="Calibri"/>
          <w:b w:val="0"/>
          <w:sz w:val="16"/>
        </w:rPr>
        <w:t>Belfer</w:t>
      </w:r>
      <w:proofErr w:type="spellEnd"/>
      <w:r w:rsidRPr="00757177">
        <w:rPr>
          <w:rFonts w:ascii="Calibri" w:hAnsi="Calibri"/>
          <w:b w:val="0"/>
          <w:sz w:val="16"/>
        </w:rPr>
        <w:t xml:space="preserve"> </w:t>
      </w:r>
      <w:proofErr w:type="spellStart"/>
      <w:r w:rsidRPr="00757177">
        <w:rPr>
          <w:rFonts w:ascii="Calibri" w:hAnsi="Calibri"/>
          <w:b w:val="0"/>
          <w:sz w:val="16"/>
        </w:rPr>
        <w:t>Ctr</w:t>
      </w:r>
      <w:proofErr w:type="spellEnd"/>
      <w:r w:rsidRPr="00757177">
        <w:rPr>
          <w:rFonts w:ascii="Calibri" w:hAnsi="Calibri"/>
          <w:b w:val="0"/>
          <w:sz w:val="16"/>
        </w:rPr>
        <w:t>, October 2011, http://www.cfr.org/russian-fed/russia-us-national-interests-why-should-americans-care/p26299)</w:t>
      </w:r>
    </w:p>
    <w:p w14:paraId="7F0504EF" w14:textId="77777777" w:rsidR="008C0928" w:rsidRPr="00757177" w:rsidRDefault="008C0928" w:rsidP="00E12FBB">
      <w:pPr>
        <w:pStyle w:val="card"/>
        <w:ind w:left="0"/>
        <w:rPr>
          <w:rFonts w:ascii="Calibri" w:hAnsi="Calibri"/>
        </w:rPr>
      </w:pPr>
      <w:r w:rsidRPr="0048567B">
        <w:rPr>
          <w:rStyle w:val="underline"/>
          <w:rFonts w:ascii="Calibri" w:hAnsi="Calibri"/>
          <w:highlight w:val="yellow"/>
        </w:rPr>
        <w:t>Russia plays a key role in U.S.-led international efforts to inhibit the spread of nuclear weapons</w:t>
      </w:r>
      <w:r w:rsidRPr="00757177">
        <w:rPr>
          <w:rFonts w:ascii="Calibri" w:hAnsi="Calibri"/>
        </w:rPr>
        <w:t xml:space="preserve">, </w:t>
      </w:r>
      <w:r w:rsidRPr="00757177">
        <w:rPr>
          <w:rFonts w:ascii="Calibri" w:hAnsi="Calibri"/>
          <w:sz w:val="16"/>
        </w:rPr>
        <w:t>weapons-usable materials and technologies, which are sought not only by nation states, but also by non-state actors</w:t>
      </w:r>
      <w:r w:rsidRPr="00757177">
        <w:rPr>
          <w:rFonts w:ascii="Calibri" w:hAnsi="Calibri"/>
        </w:rPr>
        <w:t xml:space="preserve">. </w:t>
      </w:r>
      <w:r w:rsidRPr="0048567B">
        <w:rPr>
          <w:rStyle w:val="underline"/>
          <w:rFonts w:ascii="Calibri" w:hAnsi="Calibri"/>
          <w:highlight w:val="yellow"/>
        </w:rPr>
        <w:t>Moscow has generally supported American initiatives to combat nuclear terrorism and shared intelligence on al Qaeda</w:t>
      </w:r>
      <w:r w:rsidRPr="00757177">
        <w:rPr>
          <w:rFonts w:ascii="Calibri" w:hAnsi="Calibri"/>
        </w:rPr>
        <w:t xml:space="preserve"> with Washington. </w:t>
      </w:r>
      <w:r w:rsidRPr="0048567B">
        <w:rPr>
          <w:rStyle w:val="underline"/>
          <w:rFonts w:ascii="Calibri" w:hAnsi="Calibri"/>
          <w:highlight w:val="yellow"/>
        </w:rPr>
        <w:t>Without Russia’s assistance, the United States will face considerable additional difficulties in seeking to slow down nuclear proliferation and prevent nuclear terrorism.</w:t>
      </w:r>
      <w:r w:rsidRPr="00757177">
        <w:rPr>
          <w:rFonts w:ascii="Calibri" w:hAnsi="Calibri"/>
        </w:rPr>
        <w:t xml:space="preserve"> </w:t>
      </w:r>
    </w:p>
    <w:p w14:paraId="7E9B3450" w14:textId="77777777" w:rsidR="008C0928" w:rsidRPr="00757177" w:rsidRDefault="008C0928" w:rsidP="008C0928">
      <w:pPr>
        <w:pStyle w:val="Heading4"/>
      </w:pPr>
      <w:r w:rsidRPr="00757177">
        <w:t xml:space="preserve">Coop is critical to solving </w:t>
      </w:r>
      <w:proofErr w:type="spellStart"/>
      <w:r w:rsidRPr="00757177">
        <w:t>prolif</w:t>
      </w:r>
      <w:proofErr w:type="spellEnd"/>
    </w:p>
    <w:p w14:paraId="2332EC0E" w14:textId="77777777" w:rsidR="00E12FBB" w:rsidRPr="00757177" w:rsidRDefault="00E12FBB" w:rsidP="00E12FBB">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6"/>
        </w:rPr>
        <w:t xml:space="preserve">(Graham, </w:t>
      </w:r>
      <w:proofErr w:type="spellStart"/>
      <w:r w:rsidRPr="00757177">
        <w:rPr>
          <w:rFonts w:ascii="Calibri" w:hAnsi="Calibri"/>
          <w:b w:val="0"/>
          <w:sz w:val="16"/>
        </w:rPr>
        <w:t>Belfer</w:t>
      </w:r>
      <w:proofErr w:type="spellEnd"/>
      <w:r w:rsidRPr="00757177">
        <w:rPr>
          <w:rFonts w:ascii="Calibri" w:hAnsi="Calibri"/>
          <w:b w:val="0"/>
          <w:sz w:val="16"/>
        </w:rPr>
        <w:t xml:space="preserve"> </w:t>
      </w:r>
      <w:proofErr w:type="spellStart"/>
      <w:r w:rsidRPr="00757177">
        <w:rPr>
          <w:rFonts w:ascii="Calibri" w:hAnsi="Calibri"/>
          <w:b w:val="0"/>
          <w:sz w:val="16"/>
        </w:rPr>
        <w:t>Ctr</w:t>
      </w:r>
      <w:proofErr w:type="spellEnd"/>
      <w:r w:rsidRPr="00757177">
        <w:rPr>
          <w:rFonts w:ascii="Calibri" w:hAnsi="Calibri"/>
          <w:b w:val="0"/>
          <w:sz w:val="16"/>
        </w:rPr>
        <w:t>, October 2011, http://www.cfr.org/russian-fed/russia-us-national-interests-why-should-americans-care/p26299)</w:t>
      </w:r>
    </w:p>
    <w:p w14:paraId="7396ACD3" w14:textId="77777777" w:rsidR="008C0928" w:rsidRPr="00757177" w:rsidRDefault="008C0928" w:rsidP="00E12FBB">
      <w:pPr>
        <w:pStyle w:val="card"/>
        <w:ind w:left="0"/>
        <w:rPr>
          <w:rFonts w:ascii="Calibri" w:hAnsi="Calibri"/>
          <w:sz w:val="14"/>
        </w:rPr>
      </w:pPr>
      <w:r w:rsidRPr="0048567B">
        <w:rPr>
          <w:rStyle w:val="underline"/>
          <w:rFonts w:ascii="Calibri" w:hAnsi="Calibri"/>
          <w:highlight w:val="yellow"/>
        </w:rPr>
        <w:t>The future of the global nuclear order will be determined</w:t>
      </w:r>
      <w:r w:rsidRPr="00757177">
        <w:rPr>
          <w:rFonts w:ascii="Calibri" w:hAnsi="Calibri"/>
        </w:rPr>
        <w:t xml:space="preserve"> </w:t>
      </w:r>
      <w:r w:rsidRPr="00757177">
        <w:rPr>
          <w:rFonts w:ascii="Calibri" w:hAnsi="Calibri"/>
          <w:sz w:val="14"/>
        </w:rPr>
        <w:t xml:space="preserve">to a large extent </w:t>
      </w:r>
      <w:r w:rsidRPr="0048567B">
        <w:rPr>
          <w:rStyle w:val="underline"/>
          <w:rFonts w:ascii="Calibri" w:hAnsi="Calibri"/>
          <w:highlight w:val="yellow"/>
        </w:rPr>
        <w:t>by whether Washington and Moscow agree</w:t>
      </w:r>
      <w:r w:rsidRPr="00757177">
        <w:rPr>
          <w:rFonts w:ascii="Calibri" w:hAnsi="Calibri"/>
        </w:rPr>
        <w:t xml:space="preserve"> </w:t>
      </w:r>
      <w:r w:rsidRPr="00757177">
        <w:rPr>
          <w:rFonts w:ascii="Calibri" w:hAnsi="Calibri"/>
          <w:sz w:val="14"/>
        </w:rPr>
        <w:t>on the diagnosis of the threat and jointly develop and apply a remedy. As the world’s leading nuclear weapons states</w:t>
      </w:r>
      <w:r w:rsidRPr="00757177">
        <w:rPr>
          <w:rFonts w:ascii="Calibri" w:hAnsi="Calibri"/>
        </w:rPr>
        <w:t xml:space="preserve">, </w:t>
      </w:r>
      <w:r w:rsidRPr="0048567B">
        <w:rPr>
          <w:rStyle w:val="underline"/>
          <w:rFonts w:ascii="Calibri" w:hAnsi="Calibri"/>
          <w:highlight w:val="yellow"/>
        </w:rPr>
        <w:t>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and Russia have a unique ability</w:t>
      </w:r>
      <w:r w:rsidRPr="00757177">
        <w:rPr>
          <w:rFonts w:ascii="Calibri" w:hAnsi="Calibri"/>
        </w:rPr>
        <w:t xml:space="preserve">, </w:t>
      </w:r>
      <w:r w:rsidRPr="00757177">
        <w:rPr>
          <w:rFonts w:ascii="Calibri" w:hAnsi="Calibri"/>
          <w:sz w:val="14"/>
        </w:rPr>
        <w:t>and a unique responsibility</w:t>
      </w:r>
      <w:r w:rsidRPr="00757177">
        <w:rPr>
          <w:rFonts w:ascii="Calibri" w:hAnsi="Calibri"/>
        </w:rPr>
        <w:t xml:space="preserve">, </w:t>
      </w:r>
      <w:r w:rsidRPr="0048567B">
        <w:rPr>
          <w:rStyle w:val="underline"/>
          <w:rFonts w:ascii="Calibri" w:hAnsi="Calibri"/>
          <w:highlight w:val="yellow"/>
        </w:rPr>
        <w:t>to cooperate to manage the threat of nuclear proliferation.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 xml:space="preserve">and Russia are already playing lead roles in building and maintaining an international counter-proliferation regime. Washington and Moscow have decades of </w:t>
      </w:r>
      <w:r w:rsidRPr="0048567B">
        <w:rPr>
          <w:rStyle w:val="underline"/>
          <w:rFonts w:ascii="Calibri" w:hAnsi="Calibri"/>
          <w:sz w:val="14"/>
          <w:highlight w:val="yellow"/>
        </w:rPr>
        <w:t>experience</w:t>
      </w:r>
      <w:r w:rsidRPr="00757177">
        <w:rPr>
          <w:rFonts w:ascii="Calibri" w:hAnsi="Calibri"/>
          <w:sz w:val="14"/>
        </w:rPr>
        <w:t xml:space="preserve"> crafting requirements and perfecting methods of ensuring nuclear security, including the securing of stockpiles and disposing of decommissioned weapons and materials</w:t>
      </w:r>
      <w:r w:rsidRPr="0048567B">
        <w:rPr>
          <w:rStyle w:val="underline"/>
          <w:rFonts w:ascii="Calibri" w:hAnsi="Calibri"/>
          <w:highlight w:val="yellow"/>
        </w:rPr>
        <w:t>, that can be used as a model by other countries</w:t>
      </w:r>
      <w:r w:rsidRPr="00757177">
        <w:rPr>
          <w:rFonts w:ascii="Calibri" w:hAnsi="Calibri"/>
        </w:rPr>
        <w:t xml:space="preserve">. </w:t>
      </w:r>
      <w:r w:rsidRPr="00757177">
        <w:rPr>
          <w:rFonts w:ascii="Calibri" w:hAnsi="Calibri"/>
          <w:sz w:val="14"/>
        </w:rPr>
        <w:t xml:space="preserve">Moscow has already helped importantly in denuclearizing Ukraine, Kazakhstan and Belarus. </w:t>
      </w:r>
    </w:p>
    <w:p w14:paraId="76710F63" w14:textId="2801A907" w:rsidR="008C0928" w:rsidRPr="00757177" w:rsidRDefault="008C0928" w:rsidP="008C0928">
      <w:pPr>
        <w:pStyle w:val="Heading3"/>
      </w:pPr>
      <w:r w:rsidRPr="00757177">
        <w:lastRenderedPageBreak/>
        <w:t>Impact – Warming</w:t>
      </w:r>
    </w:p>
    <w:p w14:paraId="6A68492A" w14:textId="77777777" w:rsidR="008C0928" w:rsidRPr="00757177" w:rsidRDefault="008C0928" w:rsidP="008C0928">
      <w:pPr>
        <w:pStyle w:val="Heading4"/>
      </w:pPr>
      <w:r w:rsidRPr="00757177">
        <w:t>Russian relations solve warming</w:t>
      </w:r>
    </w:p>
    <w:p w14:paraId="3DCBC85E" w14:textId="77777777" w:rsidR="00E12FBB" w:rsidRPr="00757177" w:rsidRDefault="00E12FBB" w:rsidP="00E12FBB">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6"/>
        </w:rPr>
        <w:t xml:space="preserve">(Graham, </w:t>
      </w:r>
      <w:proofErr w:type="spellStart"/>
      <w:r w:rsidRPr="00757177">
        <w:rPr>
          <w:rFonts w:ascii="Calibri" w:hAnsi="Calibri"/>
          <w:b w:val="0"/>
          <w:sz w:val="16"/>
        </w:rPr>
        <w:t>Belfer</w:t>
      </w:r>
      <w:proofErr w:type="spellEnd"/>
      <w:r w:rsidRPr="00757177">
        <w:rPr>
          <w:rFonts w:ascii="Calibri" w:hAnsi="Calibri"/>
          <w:b w:val="0"/>
          <w:sz w:val="16"/>
        </w:rPr>
        <w:t xml:space="preserve"> </w:t>
      </w:r>
      <w:proofErr w:type="spellStart"/>
      <w:r w:rsidRPr="00757177">
        <w:rPr>
          <w:rFonts w:ascii="Calibri" w:hAnsi="Calibri"/>
          <w:b w:val="0"/>
          <w:sz w:val="16"/>
        </w:rPr>
        <w:t>Ctr</w:t>
      </w:r>
      <w:proofErr w:type="spellEnd"/>
      <w:r w:rsidRPr="00757177">
        <w:rPr>
          <w:rFonts w:ascii="Calibri" w:hAnsi="Calibri"/>
          <w:b w:val="0"/>
          <w:sz w:val="16"/>
        </w:rPr>
        <w:t>, October 2011, http://www.cfr.org/russian-fed/russia-us-national-interests-why-should-americans-care/p26299)</w:t>
      </w:r>
    </w:p>
    <w:p w14:paraId="4DD29E81" w14:textId="77777777" w:rsidR="008C0928" w:rsidRPr="00757177" w:rsidRDefault="008C0928" w:rsidP="00E12FBB">
      <w:pPr>
        <w:pStyle w:val="card"/>
        <w:ind w:left="0"/>
        <w:rPr>
          <w:rFonts w:ascii="Calibri" w:hAnsi="Calibri"/>
          <w:sz w:val="14"/>
        </w:rPr>
      </w:pPr>
      <w:r w:rsidRPr="00757177">
        <w:rPr>
          <w:rFonts w:ascii="Calibri" w:hAnsi="Calibri"/>
          <w:sz w:val="14"/>
        </w:rPr>
        <w:t xml:space="preserve">Since the collapse of the Soviet Union, Russia’s scientific establishment has faced declining resources and prestige—and large-scale emigration of talented researchers—but nevertheless </w:t>
      </w:r>
      <w:r w:rsidRPr="0048567B">
        <w:rPr>
          <w:rStyle w:val="underline"/>
          <w:rFonts w:ascii="Calibri" w:hAnsi="Calibri"/>
          <w:highlight w:val="yellow"/>
        </w:rPr>
        <w:t>Russia continues to possess considerable potential for advanced research in energy extraction, energy efficiency, alternative energy, and other high-technology fields</w:t>
      </w:r>
      <w:r w:rsidRPr="00757177">
        <w:rPr>
          <w:rFonts w:ascii="Calibri" w:hAnsi="Calibri"/>
        </w:rPr>
        <w:t xml:space="preserve">. </w:t>
      </w:r>
      <w:r w:rsidRPr="00757177">
        <w:rPr>
          <w:rFonts w:ascii="Calibri" w:hAnsi="Calibri"/>
          <w:sz w:val="14"/>
        </w:rPr>
        <w:t>President Medvedev has emphasized encouraging innovation as a central policy goal, though it is unclear whether this initiative can succeed absent improvements in the rule of law and progress in deregulation.</w:t>
      </w:r>
      <w:r w:rsidRPr="00757177">
        <w:rPr>
          <w:rFonts w:ascii="Calibri" w:hAnsi="Calibri"/>
        </w:rPr>
        <w:t xml:space="preserve"> </w:t>
      </w:r>
      <w:r w:rsidRPr="0048567B">
        <w:rPr>
          <w:rStyle w:val="underline"/>
          <w:rFonts w:ascii="Calibri" w:hAnsi="Calibri"/>
          <w:highlight w:val="yellow"/>
        </w:rPr>
        <w:t>Russia could become a valuable partner in reducing consumption of fossil fuels and greenhouse gas emissions from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and Russia</w:t>
      </w:r>
      <w:r w:rsidRPr="00757177">
        <w:rPr>
          <w:rFonts w:ascii="Calibri" w:hAnsi="Calibri"/>
        </w:rPr>
        <w:t xml:space="preserve">, </w:t>
      </w:r>
      <w:r w:rsidRPr="00757177">
        <w:rPr>
          <w:rFonts w:ascii="Calibri" w:hAnsi="Calibri"/>
          <w:sz w:val="14"/>
        </w:rPr>
        <w:t xml:space="preserve">both of which have very high per capita emissions rates. </w:t>
      </w:r>
    </w:p>
    <w:p w14:paraId="09BB54F7" w14:textId="230B998E" w:rsidR="00F24B6A" w:rsidRDefault="00F24B6A" w:rsidP="00F62A24">
      <w:pPr>
        <w:pStyle w:val="Heading3"/>
      </w:pPr>
      <w:r>
        <w:lastRenderedPageBreak/>
        <w:t>Impact – Asia Pacific</w:t>
      </w:r>
    </w:p>
    <w:p w14:paraId="0F0EA8A4" w14:textId="77777777" w:rsidR="00F24B6A" w:rsidRDefault="00F24B6A" w:rsidP="00F24B6A">
      <w:pPr>
        <w:pStyle w:val="Heading4"/>
      </w:pPr>
      <w:r w:rsidRPr="009A7D6E">
        <w:t>CP solves by creating a mechanism to stabilize Asia-Pacific relations</w:t>
      </w:r>
    </w:p>
    <w:p w14:paraId="40685D11" w14:textId="3D88CD21" w:rsidR="00F24B6A" w:rsidRPr="009A7D6E" w:rsidRDefault="00F24B6A" w:rsidP="00F24B6A">
      <w:pPr>
        <w:rPr>
          <w:rStyle w:val="Style13ptBold"/>
          <w:b w:val="0"/>
          <w:sz w:val="18"/>
          <w:szCs w:val="18"/>
        </w:rPr>
      </w:pPr>
      <w:r>
        <w:rPr>
          <w:rStyle w:val="Style13ptBold"/>
          <w:szCs w:val="26"/>
        </w:rPr>
        <w:t xml:space="preserve">APCSS &amp; </w:t>
      </w:r>
      <w:proofErr w:type="spellStart"/>
      <w:r>
        <w:rPr>
          <w:rStyle w:val="Style13ptBold"/>
          <w:szCs w:val="26"/>
        </w:rPr>
        <w:t>Fenu</w:t>
      </w:r>
      <w:proofErr w:type="spellEnd"/>
      <w:r>
        <w:rPr>
          <w:rStyle w:val="Style13ptBold"/>
          <w:szCs w:val="26"/>
        </w:rPr>
        <w:t xml:space="preserve"> 5 </w:t>
      </w:r>
      <w:r>
        <w:rPr>
          <w:rStyle w:val="Style13ptBold"/>
          <w:b w:val="0"/>
          <w:sz w:val="18"/>
          <w:szCs w:val="18"/>
        </w:rPr>
        <w:t>(</w:t>
      </w:r>
      <w:r w:rsidRPr="009A7D6E">
        <w:rPr>
          <w:rStyle w:val="Style13ptBold"/>
          <w:b w:val="0"/>
          <w:sz w:val="18"/>
          <w:szCs w:val="18"/>
        </w:rPr>
        <w:t>Asia-Pacific Center for Security Studies</w:t>
      </w:r>
      <w:r>
        <w:rPr>
          <w:rStyle w:val="Style13ptBold"/>
          <w:b w:val="0"/>
          <w:sz w:val="18"/>
          <w:szCs w:val="18"/>
        </w:rPr>
        <w:t xml:space="preserve"> &amp; </w:t>
      </w:r>
      <w:r w:rsidRPr="009A7D6E">
        <w:rPr>
          <w:rStyle w:val="Style13ptBold"/>
          <w:b w:val="0"/>
          <w:sz w:val="18"/>
          <w:szCs w:val="18"/>
        </w:rPr>
        <w:t>Far Eastern National University</w:t>
      </w:r>
      <w:r>
        <w:rPr>
          <w:rStyle w:val="Style13ptBold"/>
          <w:b w:val="0"/>
          <w:sz w:val="18"/>
          <w:szCs w:val="18"/>
        </w:rPr>
        <w:t>, 5/5, “</w:t>
      </w:r>
      <w:r w:rsidRPr="009A7D6E">
        <w:rPr>
          <w:rStyle w:val="Style13ptBold"/>
          <w:b w:val="0"/>
          <w:sz w:val="18"/>
          <w:szCs w:val="18"/>
        </w:rPr>
        <w:t>Russia, America, and Security in the Asia-Pacific</w:t>
      </w:r>
      <w:r>
        <w:rPr>
          <w:rStyle w:val="Style13ptBold"/>
          <w:b w:val="0"/>
          <w:sz w:val="18"/>
          <w:szCs w:val="18"/>
        </w:rPr>
        <w:t xml:space="preserve">”, </w:t>
      </w:r>
      <w:r w:rsidRPr="009A7D6E">
        <w:rPr>
          <w:rStyle w:val="Style13ptBold"/>
          <w:b w:val="0"/>
          <w:sz w:val="18"/>
          <w:szCs w:val="18"/>
        </w:rPr>
        <w:t>http://apcss.org/Publications/Edited%20Volumes/RussiaAmSec/Russia-America-Security.pdf</w:t>
      </w:r>
      <w:r>
        <w:rPr>
          <w:rStyle w:val="Style13ptBold"/>
          <w:b w:val="0"/>
          <w:sz w:val="18"/>
          <w:szCs w:val="18"/>
        </w:rPr>
        <w:t>)</w:t>
      </w:r>
    </w:p>
    <w:p w14:paraId="76B1EE30" w14:textId="38F94E6C" w:rsidR="00F24B6A" w:rsidRPr="00F24B6A" w:rsidRDefault="00F24B6A" w:rsidP="00F24B6A">
      <w:pPr>
        <w:rPr>
          <w:b/>
          <w:iCs/>
          <w:u w:val="single"/>
        </w:rPr>
      </w:pPr>
      <w:r w:rsidRPr="0048567B">
        <w:rPr>
          <w:rStyle w:val="Emphasis"/>
          <w:highlight w:val="yellow"/>
        </w:rPr>
        <w:t>The transnational, economic, and ecological security challenges</w:t>
      </w:r>
      <w:r w:rsidRPr="009A7D6E">
        <w:rPr>
          <w:rStyle w:val="Style13ptBold"/>
          <w:b w:val="0"/>
          <w:sz w:val="18"/>
          <w:szCs w:val="18"/>
        </w:rPr>
        <w:t xml:space="preserve"> facing the Russian Far East </w:t>
      </w:r>
      <w:r w:rsidRPr="0048567B">
        <w:rPr>
          <w:rStyle w:val="Emphasis"/>
          <w:highlight w:val="yellow"/>
        </w:rPr>
        <w:t>offer</w:t>
      </w:r>
      <w:r w:rsidRPr="009A7D6E">
        <w:rPr>
          <w:rStyle w:val="Style13ptBold"/>
          <w:b w:val="0"/>
          <w:sz w:val="18"/>
          <w:szCs w:val="18"/>
        </w:rPr>
        <w:t xml:space="preserve"> the US </w:t>
      </w:r>
      <w:r w:rsidRPr="0048567B">
        <w:rPr>
          <w:rStyle w:val="Emphasis"/>
          <w:highlight w:val="yellow"/>
        </w:rPr>
        <w:t>numerous</w:t>
      </w:r>
      <w:r w:rsidRPr="009A7D6E">
        <w:rPr>
          <w:rStyle w:val="Style13ptBold"/>
          <w:b w:val="0"/>
          <w:sz w:val="18"/>
          <w:szCs w:val="18"/>
        </w:rPr>
        <w:t xml:space="preserve"> opportunities to engage xiii in </w:t>
      </w:r>
      <w:r w:rsidRPr="0048567B">
        <w:rPr>
          <w:rStyle w:val="Emphasis"/>
          <w:highlight w:val="yellow"/>
        </w:rPr>
        <w:t>bilateral and multilateral cooperation</w:t>
      </w:r>
      <w:r w:rsidRPr="009A7D6E">
        <w:rPr>
          <w:rStyle w:val="Style13ptBold"/>
          <w:b w:val="0"/>
          <w:sz w:val="18"/>
          <w:szCs w:val="18"/>
        </w:rPr>
        <w:t xml:space="preserve">. The US has implemented several innovative programs in the RFE in areas such as military medical cooperation, NGO assistance and civil society development, Coast Guard-Border Guard anti-poaching cooperation, and nuclear submarine decommissioning. These efforts, however, are relatively modest and should be viewed as stepping-stones to future initiatives. </w:t>
      </w:r>
      <w:r w:rsidRPr="0048567B">
        <w:rPr>
          <w:rStyle w:val="Emphasis"/>
          <w:highlight w:val="yellow"/>
        </w:rPr>
        <w:t>Potential areas for cooperation in the region between the US and Russia include joint military exercises</w:t>
      </w:r>
      <w:r w:rsidRPr="009A7D6E">
        <w:rPr>
          <w:rStyle w:val="Style13ptBold"/>
          <w:b w:val="0"/>
          <w:sz w:val="18"/>
          <w:szCs w:val="18"/>
        </w:rPr>
        <w:t xml:space="preserve"> with the Russian Pacific Fleet, coordination in implementing the Proliferation Security Initiative, maritime patrol and Exclusive Economic Zone enforcement, active participation in energy and transportation projects, and development of civil society. </w:t>
      </w:r>
      <w:r w:rsidRPr="0048567B">
        <w:rPr>
          <w:rStyle w:val="Emphasis"/>
          <w:highlight w:val="yellow"/>
        </w:rPr>
        <w:t>Bilateral US–Russia relations need to have a greater focus on the Asia-Pacific</w:t>
      </w:r>
      <w:r w:rsidRPr="009A7D6E">
        <w:rPr>
          <w:rStyle w:val="Style13ptBold"/>
          <w:b w:val="0"/>
          <w:sz w:val="18"/>
          <w:szCs w:val="18"/>
        </w:rPr>
        <w:t xml:space="preserve">. New powerful factors, such as the continuing rise of China, are at work in the transformation of the Asia-Pacific region and are of concern to both the US and Russia. Thus, </w:t>
      </w:r>
      <w:r w:rsidRPr="0048567B">
        <w:rPr>
          <w:rStyle w:val="Emphasis"/>
          <w:highlight w:val="yellow"/>
        </w:rPr>
        <w:t>the US and Russia should</w:t>
      </w:r>
      <w:r w:rsidRPr="009A7D6E">
        <w:rPr>
          <w:rStyle w:val="Style13ptBold"/>
          <w:b w:val="0"/>
          <w:sz w:val="18"/>
          <w:szCs w:val="18"/>
        </w:rPr>
        <w:t xml:space="preserve">, for example, </w:t>
      </w:r>
      <w:r w:rsidRPr="0048567B">
        <w:rPr>
          <w:rStyle w:val="Emphasis"/>
          <w:highlight w:val="yellow"/>
        </w:rPr>
        <w:t>consult regularly on issues</w:t>
      </w:r>
      <w:r w:rsidRPr="009A7D6E">
        <w:rPr>
          <w:rStyle w:val="Style13ptBold"/>
          <w:b w:val="0"/>
          <w:sz w:val="18"/>
          <w:szCs w:val="18"/>
        </w:rPr>
        <w:t xml:space="preserve"> such as: formation of a permanent security dialogue in Northeast Asia, evolution of multilateral institutions, and focus of various forums and initiatives, </w:t>
      </w:r>
      <w:r w:rsidRPr="0048567B">
        <w:rPr>
          <w:rStyle w:val="Emphasis"/>
          <w:highlight w:val="yellow"/>
        </w:rPr>
        <w:t>some of which are exclusive of Russia and the US.</w:t>
      </w:r>
      <w:r w:rsidRPr="009A7D6E">
        <w:rPr>
          <w:rStyle w:val="Style13ptBold"/>
          <w:b w:val="0"/>
          <w:sz w:val="18"/>
          <w:szCs w:val="18"/>
        </w:rPr>
        <w:t xml:space="preserve"> The unique APCSS–FENU forum, with the participation of government and military representatives from both countries, provides one such channel for periodic exchanges of perspectives, opinions, and ideas about security and confidence-building in the Asia-Pacific and possible collaborative efforts to enhance regional peace and stability. It helps harmonize the security perspectives of US and Russian officials and experts and helps them better appreciate each other’s security concerns and policies. </w:t>
      </w:r>
      <w:r w:rsidRPr="0048567B">
        <w:rPr>
          <w:rStyle w:val="Emphasis"/>
          <w:highlight w:val="yellow"/>
        </w:rPr>
        <w:t>The continued activities of this bilateral forum will contribute significantly to stability in the Asia-Pacific region</w:t>
      </w:r>
    </w:p>
    <w:p w14:paraId="5A234C6C" w14:textId="62BE2B29" w:rsidR="00F62A24" w:rsidRPr="00757177" w:rsidRDefault="00F62A24" w:rsidP="00F62A24">
      <w:pPr>
        <w:pStyle w:val="Heading3"/>
      </w:pPr>
      <w:r w:rsidRPr="00757177">
        <w:lastRenderedPageBreak/>
        <w:t xml:space="preserve">Impact – </w:t>
      </w:r>
      <w:r>
        <w:t>Terrorism</w:t>
      </w:r>
    </w:p>
    <w:p w14:paraId="78A6FAE3" w14:textId="77777777" w:rsidR="00F62A24" w:rsidRPr="00105FEA" w:rsidRDefault="00F62A24" w:rsidP="00F62A24">
      <w:pPr>
        <w:pStyle w:val="Heading4"/>
      </w:pPr>
      <w:r>
        <w:t>US-Russia tensions risk nuclear terrorism</w:t>
      </w:r>
    </w:p>
    <w:p w14:paraId="38F3CF2D" w14:textId="77777777" w:rsidR="00F62A24" w:rsidRPr="00105FEA" w:rsidRDefault="00F62A24" w:rsidP="00F62A24">
      <w:r w:rsidRPr="00105FEA">
        <w:rPr>
          <w:rStyle w:val="Style13ptBold"/>
        </w:rPr>
        <w:t>Sterling 16</w:t>
      </w:r>
      <w:r>
        <w:t xml:space="preserve"> [Toby Sterling, June 8 2016, “</w:t>
      </w:r>
      <w:r w:rsidRPr="00105FEA">
        <w:t xml:space="preserve">Poor U.S.-Russia relations increase risk of dirty bomb in Europe </w:t>
      </w:r>
      <w:r>
        <w:t>–</w:t>
      </w:r>
      <w:r w:rsidRPr="00105FEA">
        <w:t xml:space="preserve"> experts</w:t>
      </w:r>
      <w:r>
        <w:t xml:space="preserve">”, </w:t>
      </w:r>
      <w:hyperlink r:id="rId29" w:history="1">
        <w:r w:rsidRPr="00162754">
          <w:rPr>
            <w:rStyle w:val="Hyperlink"/>
          </w:rPr>
          <w:t>http://news.trust.org/item/20160607142236-jjh48/</w:t>
        </w:r>
      </w:hyperlink>
      <w:r>
        <w:t xml:space="preserve">] </w:t>
      </w:r>
      <w:proofErr w:type="spellStart"/>
      <w:r>
        <w:t>vv</w:t>
      </w:r>
      <w:proofErr w:type="spellEnd"/>
    </w:p>
    <w:p w14:paraId="7FC661E8" w14:textId="7FDADAF0" w:rsidR="00F62A24" w:rsidRDefault="00F62A24" w:rsidP="00F62A24">
      <w:pPr>
        <w:rPr>
          <w:rStyle w:val="StyleUnderline"/>
        </w:rPr>
      </w:pPr>
      <w:r w:rsidRPr="0048567B">
        <w:rPr>
          <w:rStyle w:val="StyleUnderline"/>
          <w:highlight w:val="yellow"/>
        </w:rPr>
        <w:t>Tension between Russia and the West may be distracting them from</w:t>
      </w:r>
      <w:r w:rsidRPr="00105FEA">
        <w:rPr>
          <w:rStyle w:val="StyleUnderline"/>
        </w:rPr>
        <w:t xml:space="preserve"> cooperating to prevent </w:t>
      </w:r>
      <w:r w:rsidRPr="0048567B">
        <w:rPr>
          <w:rStyle w:val="StyleUnderline"/>
          <w:highlight w:val="yellow"/>
        </w:rPr>
        <w:t>an accidental nuclear confrontation or a dirty bomb attack by militants</w:t>
      </w:r>
      <w:r w:rsidRPr="00BD2C7D">
        <w:rPr>
          <w:sz w:val="16"/>
        </w:rPr>
        <w:t xml:space="preserve">, nuclear policy experts said on Tuesday. Former U.S. Secretary of </w:t>
      </w:r>
      <w:proofErr w:type="spellStart"/>
      <w:r w:rsidRPr="00BD2C7D">
        <w:rPr>
          <w:sz w:val="16"/>
        </w:rPr>
        <w:t>Defence</w:t>
      </w:r>
      <w:proofErr w:type="spellEnd"/>
      <w:r w:rsidRPr="00BD2C7D">
        <w:rPr>
          <w:sz w:val="16"/>
        </w:rPr>
        <w:t xml:space="preserve"> William </w:t>
      </w:r>
      <w:r w:rsidRPr="00105FEA">
        <w:rPr>
          <w:rStyle w:val="StyleUnderline"/>
        </w:rPr>
        <w:t>Perry said he regretted the current lack of communication between the United States and Russia, which went into a deep freeze after Russia's 2014 annexation of Crimea. "</w:t>
      </w:r>
      <w:r w:rsidRPr="0048567B">
        <w:rPr>
          <w:rStyle w:val="StyleUnderline"/>
          <w:highlight w:val="yellow"/>
        </w:rPr>
        <w:t>We are about to recreate the conditions that nearly brought us to the brink of nuclear war</w:t>
      </w:r>
      <w:r w:rsidRPr="00105FEA">
        <w:rPr>
          <w:rStyle w:val="StyleUnderline"/>
        </w:rPr>
        <w:t>" during the Cold War</w:t>
      </w:r>
      <w:r w:rsidRPr="00BD2C7D">
        <w:rPr>
          <w:sz w:val="16"/>
        </w:rPr>
        <w:t xml:space="preserve">, Perry said. Anatoly </w:t>
      </w:r>
      <w:proofErr w:type="spellStart"/>
      <w:r w:rsidRPr="00BD2C7D">
        <w:rPr>
          <w:sz w:val="16"/>
        </w:rPr>
        <w:t>Adamishin</w:t>
      </w:r>
      <w:proofErr w:type="spellEnd"/>
      <w:r w:rsidRPr="00BD2C7D">
        <w:rPr>
          <w:sz w:val="16"/>
        </w:rPr>
        <w:t>, a former Russian Deputy Foreign Minister, argued that the U.S. has focused on a policy of "strangling Russia" and hoping for the departure of Russian President Vladimir Putin, which has the effect of putting Russia at the forefront of a list of U.S. enemies. "The U.S. simply has to rethink its own policy: what should be in focus is nuclear reductions," he said. "</w:t>
      </w:r>
      <w:r w:rsidRPr="00105FEA">
        <w:rPr>
          <w:rStyle w:val="StyleUnderline"/>
        </w:rPr>
        <w:t>Russia and the U.S. are not inherent enemies</w:t>
      </w:r>
      <w:r w:rsidRPr="00BD2C7D">
        <w:rPr>
          <w:sz w:val="16"/>
        </w:rPr>
        <w:t xml:space="preserve">." They made their comments at a conference </w:t>
      </w:r>
      <w:proofErr w:type="spellStart"/>
      <w:r w:rsidRPr="00BD2C7D">
        <w:rPr>
          <w:sz w:val="16"/>
        </w:rPr>
        <w:t>organised</w:t>
      </w:r>
      <w:proofErr w:type="spellEnd"/>
      <w:r w:rsidRPr="00BD2C7D">
        <w:rPr>
          <w:sz w:val="16"/>
        </w:rPr>
        <w:t xml:space="preserve"> by the </w:t>
      </w:r>
      <w:proofErr w:type="spellStart"/>
      <w:r w:rsidRPr="00BD2C7D">
        <w:rPr>
          <w:sz w:val="16"/>
        </w:rPr>
        <w:t>the</w:t>
      </w:r>
      <w:proofErr w:type="spellEnd"/>
      <w:r w:rsidRPr="00BD2C7D">
        <w:rPr>
          <w:sz w:val="16"/>
        </w:rPr>
        <w:t xml:space="preserve"> Luxembourg Forum on Preventing Nuclear Catastrophe. The forum's head, Moshe Kantor, said </w:t>
      </w:r>
      <w:r w:rsidRPr="0048567B">
        <w:rPr>
          <w:rStyle w:val="StyleUnderline"/>
          <w:highlight w:val="yellow"/>
        </w:rPr>
        <w:t>the threat of a 'dirty bomb' attack on a European city was at its highest level since the end of the Cold War</w:t>
      </w:r>
      <w:r w:rsidRPr="00105FEA">
        <w:rPr>
          <w:rStyle w:val="StyleUnderline"/>
        </w:rPr>
        <w:t xml:space="preserve">. Security experts have raised concerns since the attacks in Paris and Brussels by Islamist militants that </w:t>
      </w:r>
      <w:r w:rsidRPr="0048567B">
        <w:rPr>
          <w:rStyle w:val="StyleUnderline"/>
          <w:highlight w:val="yellow"/>
        </w:rPr>
        <w:t>poorly guarded European nuclear facilities pose a risk</w:t>
      </w:r>
      <w:r w:rsidRPr="00105FEA">
        <w:rPr>
          <w:rStyle w:val="StyleUnderline"/>
        </w:rPr>
        <w:t xml:space="preserve">. Kantor cited </w:t>
      </w:r>
      <w:r w:rsidRPr="0048567B">
        <w:rPr>
          <w:rStyle w:val="StyleUnderline"/>
          <w:highlight w:val="yellow"/>
        </w:rPr>
        <w:t>chemical weapons attacks carried out by Islamic State in Iraq, their stated desire to carry out more attacks in Europe, and evidence militants linked to the attacks in Paris h</w:t>
      </w:r>
      <w:r w:rsidRPr="00105FEA">
        <w:rPr>
          <w:rStyle w:val="StyleUnderline"/>
        </w:rPr>
        <w:t xml:space="preserve">ad also been studying a Belgian nuclear power plant. "This, </w:t>
      </w:r>
      <w:r w:rsidRPr="0048567B">
        <w:rPr>
          <w:rStyle w:val="StyleUnderline"/>
          <w:highlight w:val="yellow"/>
        </w:rPr>
        <w:t xml:space="preserve">combined with poor levels of security at a host of nuclear research </w:t>
      </w:r>
      <w:proofErr w:type="spellStart"/>
      <w:r w:rsidRPr="0048567B">
        <w:rPr>
          <w:rStyle w:val="StyleUnderline"/>
          <w:highlight w:val="yellow"/>
        </w:rPr>
        <w:t>centres</w:t>
      </w:r>
      <w:proofErr w:type="spellEnd"/>
      <w:r w:rsidRPr="0048567B">
        <w:rPr>
          <w:rStyle w:val="StyleUnderline"/>
          <w:highlight w:val="yellow"/>
        </w:rPr>
        <w:t xml:space="preserve"> </w:t>
      </w:r>
      <w:r w:rsidRPr="00105FEA">
        <w:rPr>
          <w:rStyle w:val="StyleUnderline"/>
        </w:rPr>
        <w:t xml:space="preserve">in the former Soviet Union </w:t>
      </w:r>
      <w:r w:rsidRPr="0048567B">
        <w:rPr>
          <w:rStyle w:val="StyleUnderline"/>
          <w:highlight w:val="yellow"/>
        </w:rPr>
        <w:t>mean the threat of a possible 'dirty-bomb' attack on a Western capital is high</w:t>
      </w:r>
      <w:r w:rsidRPr="00105FEA">
        <w:rPr>
          <w:rStyle w:val="StyleUnderline"/>
        </w:rPr>
        <w:t xml:space="preserve">," Kantor said. </w:t>
      </w:r>
      <w:r w:rsidRPr="0048567B">
        <w:rPr>
          <w:rStyle w:val="StyleUnderline"/>
          <w:highlight w:val="yellow"/>
        </w:rPr>
        <w:t>He urged the United States and Russia</w:t>
      </w:r>
      <w:r w:rsidRPr="00105FEA">
        <w:rPr>
          <w:rStyle w:val="StyleUnderline"/>
        </w:rPr>
        <w:t xml:space="preserve">, both nuclear powers, </w:t>
      </w:r>
      <w:r w:rsidRPr="0048567B">
        <w:rPr>
          <w:rStyle w:val="StyleUnderline"/>
          <w:highlight w:val="yellow"/>
        </w:rPr>
        <w:t>to cooperate on using their technological resources to monitor the illegal transportation of radioactive materials.</w:t>
      </w:r>
    </w:p>
    <w:p w14:paraId="73EDD0D1" w14:textId="77777777" w:rsidR="00BD2C7D" w:rsidRDefault="00BD2C7D" w:rsidP="00BD2C7D">
      <w:pPr>
        <w:pStyle w:val="Heading4"/>
      </w:pPr>
      <w:r>
        <w:t>Coop key to check ISIS</w:t>
      </w:r>
    </w:p>
    <w:p w14:paraId="0570E787" w14:textId="77777777" w:rsidR="00BD2C7D" w:rsidRPr="0031206B" w:rsidRDefault="00BD2C7D" w:rsidP="00BD2C7D">
      <w:proofErr w:type="spellStart"/>
      <w:r w:rsidRPr="0031206B">
        <w:rPr>
          <w:rStyle w:val="Style13ptBold"/>
        </w:rPr>
        <w:t>Trenin</w:t>
      </w:r>
      <w:proofErr w:type="spellEnd"/>
      <w:r w:rsidRPr="0031206B">
        <w:rPr>
          <w:rStyle w:val="Style13ptBold"/>
        </w:rPr>
        <w:t xml:space="preserve"> 15</w:t>
      </w:r>
      <w:r w:rsidRPr="0031206B">
        <w:t xml:space="preserve"> (Dmitri, director of the Carnegie Moscow Center, </w:t>
      </w:r>
      <w:r>
        <w:t>1/21/15</w:t>
      </w:r>
      <w:r w:rsidRPr="0031206B">
        <w:t xml:space="preserve">, “From Cooperation to Competition—Russia and the West”, </w:t>
      </w:r>
      <w:r>
        <w:t>Carnegie Moscow Center</w:t>
      </w:r>
      <w:r w:rsidRPr="0031206B">
        <w:t>, http://carnegie.ru/publications/?fa=59436) KM</w:t>
      </w:r>
    </w:p>
    <w:p w14:paraId="14C5662F" w14:textId="51D81DC8" w:rsidR="00BD2C7D" w:rsidRPr="00BD2C7D" w:rsidRDefault="00BD2C7D" w:rsidP="00F62A24">
      <w:pPr>
        <w:rPr>
          <w:sz w:val="16"/>
        </w:rPr>
      </w:pPr>
      <w:r w:rsidRPr="0048567B">
        <w:rPr>
          <w:rStyle w:val="StyleUnderline"/>
          <w:highlight w:val="yellow"/>
        </w:rPr>
        <w:t>The U</w:t>
      </w:r>
      <w:r w:rsidRPr="0031206B">
        <w:rPr>
          <w:rStyle w:val="StyleUnderline"/>
        </w:rPr>
        <w:t xml:space="preserve">nited </w:t>
      </w:r>
      <w:r w:rsidRPr="0048567B">
        <w:rPr>
          <w:rStyle w:val="StyleUnderline"/>
          <w:highlight w:val="yellow"/>
        </w:rPr>
        <w:t>S</w:t>
      </w:r>
      <w:r w:rsidRPr="0031206B">
        <w:rPr>
          <w:rStyle w:val="StyleUnderline"/>
        </w:rPr>
        <w:t xml:space="preserve">tates </w:t>
      </w:r>
      <w:r w:rsidRPr="0048567B">
        <w:rPr>
          <w:rStyle w:val="StyleUnderline"/>
          <w:highlight w:val="yellow"/>
        </w:rPr>
        <w:t>and Russia share a common threat in the Islamic State</w:t>
      </w:r>
      <w:r w:rsidRPr="0031206B">
        <w:rPr>
          <w:rStyle w:val="StyleUnderline"/>
        </w:rPr>
        <w:t>.</w:t>
      </w:r>
      <w:r w:rsidRPr="0031206B">
        <w:rPr>
          <w:sz w:val="16"/>
        </w:rPr>
        <w:t xml:space="preserve"> It is easy to see that </w:t>
      </w:r>
      <w:r w:rsidRPr="0048567B">
        <w:rPr>
          <w:rStyle w:val="StyleUnderline"/>
          <w:highlight w:val="yellow"/>
        </w:rPr>
        <w:t>the only beneficiaries from the lack of cooperation</w:t>
      </w:r>
      <w:r w:rsidRPr="0031206B">
        <w:rPr>
          <w:rStyle w:val="StyleUnderline"/>
        </w:rPr>
        <w:t xml:space="preserve"> and coordination </w:t>
      </w:r>
      <w:r w:rsidRPr="0048567B">
        <w:rPr>
          <w:rStyle w:val="StyleUnderline"/>
          <w:highlight w:val="yellow"/>
        </w:rPr>
        <w:t>between Russia and the West</w:t>
      </w:r>
      <w:r w:rsidRPr="0031206B">
        <w:rPr>
          <w:rStyle w:val="StyleUnderline"/>
        </w:rPr>
        <w:t xml:space="preserve"> in the Middle East </w:t>
      </w:r>
      <w:r w:rsidRPr="0048567B">
        <w:rPr>
          <w:rStyle w:val="StyleUnderline"/>
          <w:highlight w:val="yellow"/>
        </w:rPr>
        <w:t>are</w:t>
      </w:r>
      <w:r w:rsidRPr="0031206B">
        <w:rPr>
          <w:rStyle w:val="StyleUnderline"/>
        </w:rPr>
        <w:t xml:space="preserve"> local </w:t>
      </w:r>
      <w:r w:rsidRPr="0048567B">
        <w:rPr>
          <w:rStyle w:val="StyleUnderline"/>
          <w:highlight w:val="yellow"/>
        </w:rPr>
        <w:t>extremists</w:t>
      </w:r>
      <w:r w:rsidRPr="0031206B">
        <w:rPr>
          <w:rStyle w:val="StyleUnderline"/>
        </w:rPr>
        <w:t>,</w:t>
      </w:r>
      <w:r w:rsidRPr="0031206B">
        <w:rPr>
          <w:sz w:val="16"/>
        </w:rPr>
        <w:t xml:space="preserve"> who, for their part, make little distinction between Westerners and Russians.</w:t>
      </w:r>
    </w:p>
    <w:p w14:paraId="4F050B05" w14:textId="45332B8A" w:rsidR="000B0DE6" w:rsidRDefault="000B0DE6" w:rsidP="008C0928">
      <w:pPr>
        <w:pStyle w:val="Heading3"/>
      </w:pPr>
      <w:r>
        <w:lastRenderedPageBreak/>
        <w:t>Impact – Syria</w:t>
      </w:r>
    </w:p>
    <w:p w14:paraId="571A2B2B" w14:textId="77777777" w:rsidR="000B0DE6" w:rsidRPr="00BC3617" w:rsidRDefault="000B0DE6" w:rsidP="000B0DE6">
      <w:pPr>
        <w:pStyle w:val="Heading4"/>
      </w:pPr>
      <w:r w:rsidRPr="00BC3617">
        <w:t>US-Russia coop key to stop chemical weaponry in Syria</w:t>
      </w:r>
    </w:p>
    <w:p w14:paraId="21F6E8E4" w14:textId="77777777" w:rsidR="000B0DE6" w:rsidRPr="00BC3617" w:rsidRDefault="000B0DE6" w:rsidP="000B0DE6">
      <w:pPr>
        <w:rPr>
          <w:rStyle w:val="StyleUnderline"/>
          <w:u w:val="none"/>
        </w:rPr>
      </w:pPr>
      <w:proofErr w:type="spellStart"/>
      <w:r w:rsidRPr="00B40D76">
        <w:rPr>
          <w:rStyle w:val="Style13ptBold"/>
        </w:rPr>
        <w:t>Einhorn</w:t>
      </w:r>
      <w:proofErr w:type="spellEnd"/>
      <w:r w:rsidRPr="00B40D76">
        <w:rPr>
          <w:rStyle w:val="Style13ptBold"/>
        </w:rPr>
        <w:t xml:space="preserve"> 16</w:t>
      </w:r>
      <w:proofErr w:type="gramStart"/>
      <w:r>
        <w:t xml:space="preserve">[ </w:t>
      </w:r>
      <w:r w:rsidRPr="00B40D76">
        <w:t>Robert</w:t>
      </w:r>
      <w:proofErr w:type="gramEnd"/>
      <w:r w:rsidRPr="00B40D76">
        <w:t xml:space="preserve"> </w:t>
      </w:r>
      <w:proofErr w:type="spellStart"/>
      <w:r w:rsidRPr="00B40D76">
        <w:t>Einhorn</w:t>
      </w:r>
      <w:proofErr w:type="spellEnd"/>
      <w:r>
        <w:t xml:space="preserve">, February 26 2016, “Prospects for U.S.-Russian nonproliferation cooperation”, </w:t>
      </w:r>
      <w:hyperlink r:id="rId30" w:history="1">
        <w:r w:rsidRPr="00162754">
          <w:rPr>
            <w:rStyle w:val="Hyperlink"/>
          </w:rPr>
          <w:t>http://www.brookings.edu/research/papers/2016/02/26-us-russian-nonproliferation-cooperation-einhorn</w:t>
        </w:r>
      </w:hyperlink>
      <w:r>
        <w:t xml:space="preserve">] </w:t>
      </w:r>
      <w:proofErr w:type="spellStart"/>
      <w:r>
        <w:t>vv</w:t>
      </w:r>
      <w:proofErr w:type="spellEnd"/>
    </w:p>
    <w:p w14:paraId="265C3AFA" w14:textId="7C0F11D1" w:rsidR="000B0DE6" w:rsidRDefault="000B0DE6" w:rsidP="000B0DE6">
      <w:pPr>
        <w:rPr>
          <w:rStyle w:val="StyleUnderline"/>
        </w:rPr>
      </w:pPr>
      <w:r w:rsidRPr="00627F2C">
        <w:rPr>
          <w:sz w:val="16"/>
        </w:rPr>
        <w:t xml:space="preserve">Although Russian cooperation on Syrian chemical weapon issues has diminished since the elimination of the 1,300 tons of chemical weapon agents, </w:t>
      </w:r>
      <w:r w:rsidRPr="0048567B">
        <w:rPr>
          <w:rStyle w:val="StyleUnderline"/>
          <w:highlight w:val="yellow"/>
        </w:rPr>
        <w:t>the Russians</w:t>
      </w:r>
      <w:r w:rsidRPr="00BC3617">
        <w:rPr>
          <w:rStyle w:val="StyleUnderline"/>
        </w:rPr>
        <w:t xml:space="preserve"> apparently </w:t>
      </w:r>
      <w:r w:rsidRPr="0048567B">
        <w:rPr>
          <w:rStyle w:val="StyleUnderline"/>
          <w:highlight w:val="yellow"/>
        </w:rPr>
        <w:t>continue to accept some responsibility for</w:t>
      </w:r>
      <w:r w:rsidRPr="00BC3617">
        <w:rPr>
          <w:rStyle w:val="StyleUnderline"/>
        </w:rPr>
        <w:t xml:space="preserve"> the fate of </w:t>
      </w:r>
      <w:r w:rsidRPr="0048567B">
        <w:rPr>
          <w:rStyle w:val="StyleUnderline"/>
          <w:highlight w:val="yellow"/>
        </w:rPr>
        <w:t>the U.S.-Russian initiative</w:t>
      </w:r>
      <w:r w:rsidRPr="00BC3617">
        <w:rPr>
          <w:rStyle w:val="StyleUnderline"/>
        </w:rPr>
        <w:t xml:space="preserve">. They have dragged their feet on calls for investigations, but have eventually come around. </w:t>
      </w:r>
      <w:r w:rsidRPr="0048567B">
        <w:rPr>
          <w:rStyle w:val="StyleUnderline"/>
          <w:highlight w:val="yellow"/>
        </w:rPr>
        <w:t>Washington should press them</w:t>
      </w:r>
      <w:r w:rsidRPr="00BC3617">
        <w:rPr>
          <w:rStyle w:val="StyleUnderline"/>
        </w:rPr>
        <w:t xml:space="preserve"> to see this process through, especially </w:t>
      </w:r>
      <w:r w:rsidRPr="0048567B">
        <w:rPr>
          <w:rStyle w:val="StyleUnderline"/>
          <w:highlight w:val="yellow"/>
        </w:rPr>
        <w:t>to ensure that Syria eliminates its entire chemical weapon capability</w:t>
      </w:r>
      <w:r w:rsidRPr="00BC3617">
        <w:rPr>
          <w:rStyle w:val="StyleUnderline"/>
        </w:rPr>
        <w:t xml:space="preserve"> and stops using chlorine or any other chemical agent. </w:t>
      </w:r>
      <w:r w:rsidRPr="0048567B">
        <w:rPr>
          <w:rStyle w:val="StyleUnderline"/>
          <w:highlight w:val="yellow"/>
        </w:rPr>
        <w:t>And the two governments should cooperate in</w:t>
      </w:r>
      <w:r w:rsidRPr="00BC3617">
        <w:rPr>
          <w:rStyle w:val="StyleUnderline"/>
        </w:rPr>
        <w:t xml:space="preserve"> investigating and </w:t>
      </w:r>
      <w:r w:rsidRPr="0048567B">
        <w:rPr>
          <w:rStyle w:val="StyleUnderline"/>
          <w:highlight w:val="yellow"/>
        </w:rPr>
        <w:t>stopping the Islamic State’s use of mustard agent</w:t>
      </w:r>
      <w:r w:rsidRPr="00BC3617">
        <w:rPr>
          <w:rStyle w:val="StyleUnderline"/>
        </w:rPr>
        <w:t>.</w:t>
      </w:r>
    </w:p>
    <w:p w14:paraId="6D42FD57" w14:textId="77777777" w:rsidR="007C6F32" w:rsidRDefault="007C6F32" w:rsidP="007C6F32">
      <w:pPr>
        <w:pStyle w:val="Heading4"/>
      </w:pPr>
      <w:r>
        <w:t xml:space="preserve">Syria war spills over to destabilize the entire Middle East in a large regional war- the threat is looming </w:t>
      </w:r>
    </w:p>
    <w:p w14:paraId="3DFDD12A" w14:textId="77777777" w:rsidR="007C6F32" w:rsidRPr="00BF500E" w:rsidRDefault="007C6F32" w:rsidP="007C6F32">
      <w:proofErr w:type="spellStart"/>
      <w:r>
        <w:rPr>
          <w:rStyle w:val="Style13ptBold"/>
        </w:rPr>
        <w:t>Draitser</w:t>
      </w:r>
      <w:proofErr w:type="spellEnd"/>
      <w:r>
        <w:rPr>
          <w:rStyle w:val="Style13ptBold"/>
        </w:rPr>
        <w:t xml:space="preserve"> 15 </w:t>
      </w:r>
      <w:r w:rsidRPr="00BF500E">
        <w:t>[Eric, frequent contributor to Global Research Institute, “Escalation, Dangerous Crossroads: Did the War in Syria Just Become a Regional War?</w:t>
      </w:r>
      <w:proofErr w:type="gramStart"/>
      <w:r w:rsidRPr="00BF500E">
        <w:t>”,</w:t>
      </w:r>
      <w:proofErr w:type="gramEnd"/>
      <w:r w:rsidRPr="00BF500E">
        <w:t xml:space="preserve"> </w:t>
      </w:r>
      <w:hyperlink r:id="rId31" w:history="1">
        <w:r w:rsidRPr="00BF500E">
          <w:t>http://www.globalresearch.ca/did-the-war-in-syria-just-become-a-regional-war/5454958</w:t>
        </w:r>
      </w:hyperlink>
      <w:r w:rsidRPr="00BF500E">
        <w:t>, June 10 2015]-DD</w:t>
      </w:r>
    </w:p>
    <w:p w14:paraId="4D4E1B16" w14:textId="77777777" w:rsidR="007C6F32" w:rsidRPr="00BF500E" w:rsidRDefault="007C6F32" w:rsidP="007C6F32">
      <w:pPr>
        <w:rPr>
          <w:sz w:val="16"/>
        </w:rPr>
      </w:pPr>
      <w:r w:rsidRPr="00BF500E">
        <w:rPr>
          <w:sz w:val="16"/>
        </w:rPr>
        <w:t xml:space="preserve">There are growing indications that </w:t>
      </w:r>
      <w:r w:rsidRPr="00BF500E">
        <w:rPr>
          <w:rStyle w:val="Emphasis"/>
          <w:highlight w:val="yellow"/>
        </w:rPr>
        <w:t>the war in Syria has now entered a new and dangerous phase that threatens to engulf the entire Middle East in a broad regional war</w:t>
      </w:r>
      <w:r w:rsidRPr="00BF500E">
        <w:rPr>
          <w:rStyle w:val="StyleUnderline"/>
        </w:rPr>
        <w:t>. The news that Iran has sent significant numbers of Iranian, Iraqi, and Afghan troops to take active part in d</w:t>
      </w:r>
      <w:r w:rsidRPr="00BF500E">
        <w:rPr>
          <w:rStyle w:val="StyleUnderline"/>
          <w:highlight w:val="yellow"/>
        </w:rPr>
        <w:t>efense of Syria has the potential to transform the conflict into one with global implications as Iran’s key regional rivals – Turkey, Saudi Arabia, and Israel – continue to support jihadi factions in their war against the government of Bashar al-Assad. The escalation of the conflict comes in the wake of s</w:t>
      </w:r>
      <w:r w:rsidRPr="00BF500E">
        <w:rPr>
          <w:rStyle w:val="StyleUnderline"/>
        </w:rPr>
        <w:t xml:space="preserve">ignificant victories for the Al Qaeda affiliated </w:t>
      </w:r>
      <w:proofErr w:type="spellStart"/>
      <w:r w:rsidRPr="00BF500E">
        <w:rPr>
          <w:rStyle w:val="StyleUnderline"/>
        </w:rPr>
        <w:t>Nusra</w:t>
      </w:r>
      <w:proofErr w:type="spellEnd"/>
      <w:r w:rsidRPr="00BF500E">
        <w:rPr>
          <w:rStyle w:val="StyleUnderline"/>
        </w:rPr>
        <w:t xml:space="preserve"> Front, the Islamic State, and other foreign-backed </w:t>
      </w:r>
      <w:r w:rsidRPr="00BF500E">
        <w:rPr>
          <w:rStyle w:val="StyleUnderline"/>
          <w:highlight w:val="yellow"/>
        </w:rPr>
        <w:t>terror groups</w:t>
      </w:r>
      <w:r w:rsidRPr="00BF500E">
        <w:rPr>
          <w:rStyle w:val="StyleUnderline"/>
        </w:rPr>
        <w:t xml:space="preserve"> in and around the major Syrian city of </w:t>
      </w:r>
      <w:proofErr w:type="spellStart"/>
      <w:r w:rsidRPr="00BF500E">
        <w:rPr>
          <w:rStyle w:val="StyleUnderline"/>
        </w:rPr>
        <w:t>Idlib</w:t>
      </w:r>
      <w:proofErr w:type="spellEnd"/>
      <w:r w:rsidRPr="00BF500E">
        <w:rPr>
          <w:rStyle w:val="StyleUnderline"/>
        </w:rPr>
        <w:t>.</w:t>
      </w:r>
      <w:r w:rsidRPr="00BF500E">
        <w:rPr>
          <w:sz w:val="16"/>
        </w:rPr>
        <w:t xml:space="preserve"> As Reuters reported, sources with knowledge of internal discussions in Damascus have confirmed that the Syrian government had acknowledged strategic losses and was prepared for a lengthy and costly summer defense campaign. While undoubtedly true, there are key elements left out of the narrative of “impending collapse” and Damascus being “overpowered” by the Islamic State. Chief among the crucial points omitted from the majority of western media coverage is the vital support that Turkey has provided, and continues to provide, to jihadi groups in Syria’s northwest. And it is quite likely that it was the direct military intervention of Turkish troops that spurred Tehran to finally sign off on a direct intervention of their own, using a combination of Iranian military and Shia militias from regional allies. Aside from Turkey though, Iran sees in Saudi Arabia and Israel two countries that have also been demonstrably providing overt and covert support to the anti-Assad extremist groups in order to further their own agendas. In this way, it seem that the Supreme Leader Ayatollah </w:t>
      </w:r>
      <w:proofErr w:type="spellStart"/>
      <w:r w:rsidRPr="00BF500E">
        <w:rPr>
          <w:sz w:val="16"/>
        </w:rPr>
        <w:t>Khameini</w:t>
      </w:r>
      <w:proofErr w:type="spellEnd"/>
      <w:r w:rsidRPr="00BF500E">
        <w:rPr>
          <w:sz w:val="16"/>
        </w:rPr>
        <w:t xml:space="preserve"> has finally abandoned the cautious approach in order to provide much needed support to his ally Assad, and to maintain the Shia alliance of Hezbollah-Syria-Iran. While </w:t>
      </w:r>
      <w:r w:rsidRPr="00BF500E">
        <w:rPr>
          <w:rStyle w:val="Emphasis"/>
          <w:highlight w:val="yellow"/>
        </w:rPr>
        <w:t>the war in Syria has been dominating headlines for more than four years now, it has clearly now reached a turning point</w:t>
      </w:r>
      <w:r w:rsidRPr="00BF500E">
        <w:rPr>
          <w:rStyle w:val="Emphasis"/>
        </w:rPr>
        <w:t>.</w:t>
      </w:r>
      <w:r w:rsidRPr="00BF500E">
        <w:rPr>
          <w:sz w:val="16"/>
        </w:rPr>
        <w:t xml:space="preserve"> Only by combining an understanding of the situation on the ground with the reality of the politics and competing interests, can one discern both what is happening, and where this war is going. The Shifting Battlefield Reports on the ground in Syria convey a sense that the war has shifted dramatically in recent days. From the widely held, though </w:t>
      </w:r>
      <w:proofErr w:type="spellStart"/>
      <w:r w:rsidRPr="00BF500E">
        <w:rPr>
          <w:sz w:val="16"/>
        </w:rPr>
        <w:t>pridefully</w:t>
      </w:r>
      <w:proofErr w:type="spellEnd"/>
      <w:r w:rsidRPr="00BF500E">
        <w:rPr>
          <w:sz w:val="16"/>
        </w:rPr>
        <w:t xml:space="preserve"> repressed, feelings of concern and trepidation felt in the last weeks of May, to a growing sense of optimism and hope, the very mindset of ordinary Syrians and soldiers alike has considerably altered. As a journalist and resident of the strategically critical Mediterranean port city of </w:t>
      </w:r>
      <w:proofErr w:type="spellStart"/>
      <w:r w:rsidRPr="00BF500E">
        <w:rPr>
          <w:sz w:val="16"/>
        </w:rPr>
        <w:t>Latakia</w:t>
      </w:r>
      <w:proofErr w:type="spellEnd"/>
      <w:r w:rsidRPr="00BF500E">
        <w:rPr>
          <w:sz w:val="16"/>
        </w:rPr>
        <w:t xml:space="preserve"> told Counterpunch “I can confirm [that Iranian and allied forces have landed], and we are all hopeful.” This new sanguineness is in stark contrast to just days earlier when </w:t>
      </w:r>
      <w:proofErr w:type="spellStart"/>
      <w:r w:rsidRPr="00BF500E">
        <w:rPr>
          <w:sz w:val="16"/>
        </w:rPr>
        <w:t>Latakia</w:t>
      </w:r>
      <w:proofErr w:type="spellEnd"/>
      <w:r w:rsidRPr="00BF500E">
        <w:rPr>
          <w:sz w:val="16"/>
        </w:rPr>
        <w:t xml:space="preserve"> was rocked by a devastating explosion which killed at least four civilians, including a father and his two children. Though there were conflicting reports as to what caused the explosion – some sources saying a downed drone, others that it was caused by rocket fire – the inescapable fact is that the incident put the formerly stable, and staunchly pro-government, port city on edge. With the fall of </w:t>
      </w:r>
      <w:proofErr w:type="spellStart"/>
      <w:r w:rsidRPr="00BF500E">
        <w:rPr>
          <w:sz w:val="16"/>
        </w:rPr>
        <w:t>Jisr</w:t>
      </w:r>
      <w:proofErr w:type="spellEnd"/>
      <w:r w:rsidRPr="00BF500E">
        <w:rPr>
          <w:sz w:val="16"/>
        </w:rPr>
        <w:t xml:space="preserve"> al-</w:t>
      </w:r>
      <w:proofErr w:type="spellStart"/>
      <w:r w:rsidRPr="00BF500E">
        <w:rPr>
          <w:sz w:val="16"/>
        </w:rPr>
        <w:t>Shughour</w:t>
      </w:r>
      <w:proofErr w:type="spellEnd"/>
      <w:r w:rsidRPr="00BF500E">
        <w:rPr>
          <w:sz w:val="16"/>
        </w:rPr>
        <w:t xml:space="preserve"> to the Al Qaeda affiliated </w:t>
      </w:r>
      <w:proofErr w:type="spellStart"/>
      <w:r w:rsidRPr="00BF500E">
        <w:rPr>
          <w:sz w:val="16"/>
        </w:rPr>
        <w:t>Nusra</w:t>
      </w:r>
      <w:proofErr w:type="spellEnd"/>
      <w:r w:rsidRPr="00BF500E">
        <w:rPr>
          <w:sz w:val="16"/>
        </w:rPr>
        <w:t xml:space="preserve"> Front and other terror groups in neighboring </w:t>
      </w:r>
      <w:proofErr w:type="spellStart"/>
      <w:r w:rsidRPr="00BF500E">
        <w:rPr>
          <w:sz w:val="16"/>
        </w:rPr>
        <w:t>Idlib</w:t>
      </w:r>
      <w:proofErr w:type="spellEnd"/>
      <w:r w:rsidRPr="00BF500E">
        <w:rPr>
          <w:sz w:val="16"/>
        </w:rPr>
        <w:t xml:space="preserve"> province in late April, citizens of </w:t>
      </w:r>
      <w:proofErr w:type="spellStart"/>
      <w:r w:rsidRPr="00BF500E">
        <w:rPr>
          <w:sz w:val="16"/>
        </w:rPr>
        <w:t>Latakia</w:t>
      </w:r>
      <w:proofErr w:type="spellEnd"/>
      <w:r w:rsidRPr="00BF500E">
        <w:rPr>
          <w:sz w:val="16"/>
        </w:rPr>
        <w:t xml:space="preserve"> became fearful of the growing uncertainty of the coastal region. And it is against this backdrop of anxiety and consternation that the Iranian, Iraqi and Afghan allied forces arrived a few days ago. Sources in </w:t>
      </w:r>
      <w:proofErr w:type="spellStart"/>
      <w:r w:rsidRPr="00BF500E">
        <w:rPr>
          <w:sz w:val="16"/>
        </w:rPr>
        <w:t>Latakia</w:t>
      </w:r>
      <w:proofErr w:type="spellEnd"/>
      <w:r w:rsidRPr="00BF500E">
        <w:rPr>
          <w:sz w:val="16"/>
        </w:rPr>
        <w:t xml:space="preserve"> who asked to remain anonymous due to security restrictions regarding reporting troop movements have confirmed to Counterpunch the reports circulating in Arab press regarding a significant deployment of troops arriving there. Indeed, as of the morning of Thursday June 4, </w:t>
      </w:r>
      <w:r w:rsidRPr="00BF500E">
        <w:rPr>
          <w:rStyle w:val="StyleUnderline"/>
        </w:rPr>
        <w:t xml:space="preserve">military sources have confirmed the commencement of battles in </w:t>
      </w:r>
      <w:proofErr w:type="spellStart"/>
      <w:r w:rsidRPr="00BF500E">
        <w:rPr>
          <w:rStyle w:val="StyleUnderline"/>
        </w:rPr>
        <w:t>Idlib</w:t>
      </w:r>
      <w:proofErr w:type="spellEnd"/>
      <w:r w:rsidRPr="00BF500E">
        <w:rPr>
          <w:rStyle w:val="StyleUnderline"/>
        </w:rPr>
        <w:t xml:space="preserve"> </w:t>
      </w:r>
      <w:r w:rsidRPr="00BF500E">
        <w:rPr>
          <w:rStyle w:val="StyleUnderline"/>
        </w:rPr>
        <w:lastRenderedPageBreak/>
        <w:t xml:space="preserve">province and the liberation of at least five villages surrounding </w:t>
      </w:r>
      <w:proofErr w:type="spellStart"/>
      <w:r w:rsidRPr="00BF500E">
        <w:rPr>
          <w:rStyle w:val="StyleUnderline"/>
        </w:rPr>
        <w:t>Jisr</w:t>
      </w:r>
      <w:proofErr w:type="spellEnd"/>
      <w:r w:rsidRPr="00BF500E">
        <w:rPr>
          <w:rStyle w:val="StyleUnderline"/>
        </w:rPr>
        <w:t xml:space="preserve"> al-</w:t>
      </w:r>
      <w:proofErr w:type="spellStart"/>
      <w:r w:rsidRPr="00BF500E">
        <w:rPr>
          <w:rStyle w:val="StyleUnderline"/>
        </w:rPr>
        <w:t>Shughour</w:t>
      </w:r>
      <w:proofErr w:type="spellEnd"/>
      <w:r w:rsidRPr="00BF500E">
        <w:rPr>
          <w:rStyle w:val="StyleUnderline"/>
        </w:rPr>
        <w:t xml:space="preserve"> from </w:t>
      </w:r>
      <w:proofErr w:type="spellStart"/>
      <w:r w:rsidRPr="00BF500E">
        <w:rPr>
          <w:rStyle w:val="StyleUnderline"/>
        </w:rPr>
        <w:t>Nusra</w:t>
      </w:r>
      <w:proofErr w:type="spellEnd"/>
      <w:r w:rsidRPr="00BF500E">
        <w:rPr>
          <w:rStyle w:val="StyleUnderline"/>
        </w:rPr>
        <w:t xml:space="preserve"> control. In addition, it has now been reported that Syrian military forces have been involved in heavy fighting against </w:t>
      </w:r>
      <w:proofErr w:type="spellStart"/>
      <w:r w:rsidRPr="00BF500E">
        <w:rPr>
          <w:rStyle w:val="StyleUnderline"/>
        </w:rPr>
        <w:t>Nusra</w:t>
      </w:r>
      <w:proofErr w:type="spellEnd"/>
      <w:r w:rsidRPr="00BF500E">
        <w:rPr>
          <w:rStyle w:val="StyleUnderline"/>
        </w:rPr>
        <w:t xml:space="preserve"> forces near the strategic town of </w:t>
      </w:r>
      <w:proofErr w:type="spellStart"/>
      <w:r w:rsidRPr="00BF500E">
        <w:rPr>
          <w:rStyle w:val="StyleUnderline"/>
        </w:rPr>
        <w:t>Zayzoun</w:t>
      </w:r>
      <w:proofErr w:type="spellEnd"/>
      <w:r w:rsidRPr="00BF500E">
        <w:rPr>
          <w:rStyle w:val="StyleUnderline"/>
        </w:rPr>
        <w:t xml:space="preserve">, considered crucial for maintaining the security of supply lines to </w:t>
      </w:r>
      <w:proofErr w:type="spellStart"/>
      <w:r w:rsidRPr="00BF500E">
        <w:rPr>
          <w:rStyle w:val="StyleUnderline"/>
        </w:rPr>
        <w:t>Idlib</w:t>
      </w:r>
      <w:proofErr w:type="spellEnd"/>
      <w:r w:rsidRPr="00BF500E">
        <w:rPr>
          <w:rStyle w:val="StyleUnderline"/>
        </w:rPr>
        <w:t>, as well as against ISIS elements in al-</w:t>
      </w:r>
      <w:proofErr w:type="spellStart"/>
      <w:r w:rsidRPr="00BF500E">
        <w:rPr>
          <w:rStyle w:val="StyleUnderline"/>
        </w:rPr>
        <w:t>Hasakahgovernorate</w:t>
      </w:r>
      <w:proofErr w:type="spellEnd"/>
      <w:r w:rsidRPr="00BF500E">
        <w:rPr>
          <w:rStyle w:val="StyleUnderline"/>
        </w:rPr>
        <w:t xml:space="preserve"> in the northeast of the country</w:t>
      </w:r>
      <w:r w:rsidRPr="00BF500E">
        <w:rPr>
          <w:sz w:val="16"/>
        </w:rPr>
        <w:t xml:space="preserve">. This coordinated campaign </w:t>
      </w:r>
      <w:r w:rsidRPr="00BF500E">
        <w:rPr>
          <w:rStyle w:val="Emphasis"/>
          <w:highlight w:val="yellow"/>
        </w:rPr>
        <w:t>illustrates the broad scope of the Syrian military effort, namely securing the northern tier of the country along the length of the Turkish border</w:t>
      </w:r>
      <w:r w:rsidRPr="00BF500E">
        <w:rPr>
          <w:rStyle w:val="Emphasis"/>
        </w:rPr>
        <w:t xml:space="preserve">. Simultaneously, Hezbollah units have been involved in fierce battles against various foreign-backed terror groups to secure a large swath of territory in the </w:t>
      </w:r>
      <w:proofErr w:type="spellStart"/>
      <w:r w:rsidRPr="00BF500E">
        <w:rPr>
          <w:rStyle w:val="Emphasis"/>
        </w:rPr>
        <w:t>Arsal</w:t>
      </w:r>
      <w:proofErr w:type="spellEnd"/>
      <w:r w:rsidRPr="00BF500E">
        <w:rPr>
          <w:rStyle w:val="Emphasis"/>
        </w:rPr>
        <w:t xml:space="preserve"> Heights and valley along the Lebanon-Syria border</w:t>
      </w:r>
      <w:r w:rsidRPr="00BF500E">
        <w:rPr>
          <w:sz w:val="16"/>
        </w:rPr>
        <w:t xml:space="preserve">. Sources with knowledge of the situation informed Counterpunch that many of the heights previously held by these groups have been retaken by Hezbollah units since the counteroffensive began on June 4. Seen in tandem with the significant tactical victories against </w:t>
      </w:r>
      <w:proofErr w:type="spellStart"/>
      <w:r w:rsidRPr="00BF500E">
        <w:rPr>
          <w:sz w:val="16"/>
        </w:rPr>
        <w:t>Nusra</w:t>
      </w:r>
      <w:proofErr w:type="spellEnd"/>
      <w:r w:rsidRPr="00BF500E">
        <w:rPr>
          <w:sz w:val="16"/>
        </w:rPr>
        <w:t xml:space="preserve"> in </w:t>
      </w:r>
      <w:proofErr w:type="spellStart"/>
      <w:r w:rsidRPr="00BF500E">
        <w:rPr>
          <w:sz w:val="16"/>
        </w:rPr>
        <w:t>theQalamoun</w:t>
      </w:r>
      <w:proofErr w:type="spellEnd"/>
      <w:r w:rsidRPr="00BF500E">
        <w:rPr>
          <w:sz w:val="16"/>
        </w:rPr>
        <w:t xml:space="preserve"> Mountains, there is a clear sense that, despite losses in recent months, including the much decried Islamic State seizure and occupation of the ancient city of Palmyra, the tide is turning. It has become increasingly clear that Syrian, Hezbollah, Iranian and allied forces have coordinated their counteroffensive against ISIS, </w:t>
      </w:r>
      <w:proofErr w:type="spellStart"/>
      <w:r w:rsidRPr="00BF500E">
        <w:rPr>
          <w:sz w:val="16"/>
        </w:rPr>
        <w:t>Nusra</w:t>
      </w:r>
      <w:proofErr w:type="spellEnd"/>
      <w:r w:rsidRPr="00BF500E">
        <w:rPr>
          <w:sz w:val="16"/>
        </w:rPr>
        <w:t xml:space="preserve"> and their jihadi partners, and that this is the epicenter of the fighting, from the Lebanese border regions of </w:t>
      </w:r>
      <w:proofErr w:type="spellStart"/>
      <w:r w:rsidRPr="00BF500E">
        <w:rPr>
          <w:sz w:val="16"/>
        </w:rPr>
        <w:t>Qalamoun</w:t>
      </w:r>
      <w:proofErr w:type="spellEnd"/>
      <w:r w:rsidRPr="00BF500E">
        <w:rPr>
          <w:sz w:val="16"/>
        </w:rPr>
        <w:t xml:space="preserve"> to the northeastern reaches of al-</w:t>
      </w:r>
      <w:proofErr w:type="spellStart"/>
      <w:r w:rsidRPr="00BF500E">
        <w:rPr>
          <w:sz w:val="16"/>
        </w:rPr>
        <w:t>Hasakah</w:t>
      </w:r>
      <w:proofErr w:type="spellEnd"/>
      <w:r w:rsidRPr="00BF500E">
        <w:rPr>
          <w:sz w:val="16"/>
        </w:rPr>
        <w:t xml:space="preserve"> and the Turkish frontier. And it is along this volatile Syrian-Turkish border that the politics and covert war takes on a new dimension. For while the world is busy debating Assad and regime change, it is Turkey that has made itself an active party to the war. The Turkish Gambit It is no secret that Turkey has been one of the most vocal advocates of regime change in Syria, with President Erdogan repeatedly calling for Assad’s ouster. Indeed, in many ways Ankara has made itself into the political and diplomatic leader of the anti-Assad forces in the region, hosting both the Syrian National Council and National Coalition for Syrian Revolutionary and Opposition Forces. However, Turkey has also played host to a variety of terrorist groups that have been at the forefront of the war against the Syrian government. In this way, Turkey has been an incubator for jihadi mobilization in its attempt to direct the course of events in Syria. In 2012, the New York Times confirmed that the CIA was busily funneling weapons into the hands of anti-Assad forces from the Turkish side of the border, using their connections with the Muslim Brotherhood to do so. However, it has also come to light that Turkish intelligence has been front and center in the ongoing campaign to arm and resupply the terror groups such as </w:t>
      </w:r>
      <w:proofErr w:type="spellStart"/>
      <w:r w:rsidRPr="00BF500E">
        <w:rPr>
          <w:sz w:val="16"/>
        </w:rPr>
        <w:t>Nusra</w:t>
      </w:r>
      <w:proofErr w:type="spellEnd"/>
      <w:r w:rsidRPr="00BF500E">
        <w:rPr>
          <w:sz w:val="16"/>
        </w:rPr>
        <w:t xml:space="preserve"> and others. Just this week, at precisely the moment that a major offensive was taking place along the Turkish-Syrian border, President Erdogan </w:t>
      </w:r>
      <w:proofErr w:type="spellStart"/>
      <w:r w:rsidRPr="00BF500E">
        <w:rPr>
          <w:sz w:val="16"/>
        </w:rPr>
        <w:t>himselfpublicly</w:t>
      </w:r>
      <w:proofErr w:type="spellEnd"/>
      <w:r w:rsidRPr="00BF500E">
        <w:rPr>
          <w:sz w:val="16"/>
        </w:rPr>
        <w:t xml:space="preserve"> called for a life sentence against Can </w:t>
      </w:r>
      <w:proofErr w:type="spellStart"/>
      <w:r w:rsidRPr="00BF500E">
        <w:rPr>
          <w:sz w:val="16"/>
        </w:rPr>
        <w:t>Dündar</w:t>
      </w:r>
      <w:proofErr w:type="spellEnd"/>
      <w:r w:rsidRPr="00BF500E">
        <w:rPr>
          <w:sz w:val="16"/>
        </w:rPr>
        <w:t xml:space="preserve">, Editor-in-Chief of the Turkish daily </w:t>
      </w:r>
      <w:proofErr w:type="spellStart"/>
      <w:r w:rsidRPr="00BF500E">
        <w:rPr>
          <w:sz w:val="16"/>
        </w:rPr>
        <w:t>Cumhuriyet</w:t>
      </w:r>
      <w:proofErr w:type="spellEnd"/>
      <w:r w:rsidRPr="00BF500E">
        <w:rPr>
          <w:sz w:val="16"/>
        </w:rPr>
        <w:t xml:space="preserve"> after its publication of video footage confirming the widespread allegations that Turkish trucks, ostensibly loaded with humanitarian supplies, were actually filled with arms bound for terror groups fighting against Assad, and that those trucks were operated by Turkey’s National Intelligence Organization (MİT). Despite calls from Human Rights Watch (an organization deeply hostile to the Assad government) and other organizations demanding that Erdogan’s government drop the investigation, Ankara seems to be pushing forward with the intimidation and repression of journalists, signaling just how important the covert destabilization program is to Turkey’s regional plans. But far from solely a covert destabilization war, Turkey has been directly involved on the ground in Syria both in active military and support roles. In fact, transcripts of wiretaps obtained by </w:t>
      </w:r>
      <w:proofErr w:type="spellStart"/>
      <w:r w:rsidRPr="00BF500E">
        <w:rPr>
          <w:sz w:val="16"/>
        </w:rPr>
        <w:t>Cumhuriyet</w:t>
      </w:r>
      <w:proofErr w:type="spellEnd"/>
      <w:r w:rsidRPr="00BF500E">
        <w:rPr>
          <w:sz w:val="16"/>
        </w:rPr>
        <w:t xml:space="preserve">, and presented in Turkish courts, along with shocking video footage, have confirmed what numerous eyewitnesses have stated: Turkish security forces have been directly involved in shelling and support operations for </w:t>
      </w:r>
      <w:proofErr w:type="spellStart"/>
      <w:r w:rsidRPr="00BF500E">
        <w:rPr>
          <w:sz w:val="16"/>
        </w:rPr>
        <w:t>Nusra</w:t>
      </w:r>
      <w:proofErr w:type="spellEnd"/>
      <w:r w:rsidRPr="00BF500E">
        <w:rPr>
          <w:sz w:val="16"/>
        </w:rPr>
        <w:t xml:space="preserve"> front and other jihadi groups in and around </w:t>
      </w:r>
      <w:proofErr w:type="spellStart"/>
      <w:r w:rsidRPr="00BF500E">
        <w:rPr>
          <w:sz w:val="16"/>
        </w:rPr>
        <w:t>Kassab</w:t>
      </w:r>
      <w:proofErr w:type="spellEnd"/>
      <w:r w:rsidRPr="00BF500E">
        <w:rPr>
          <w:sz w:val="16"/>
        </w:rPr>
        <w:t xml:space="preserve">, Syria, among other sites. This is a crucial piece of information because it explains just why those terror groups were able to successfully capture that region in 2014, and recapture it this year. Eyewitnesses in </w:t>
      </w:r>
      <w:proofErr w:type="spellStart"/>
      <w:r w:rsidRPr="00BF500E">
        <w:rPr>
          <w:sz w:val="16"/>
        </w:rPr>
        <w:t>Kassab</w:t>
      </w:r>
      <w:proofErr w:type="spellEnd"/>
      <w:r w:rsidRPr="00BF500E">
        <w:rPr>
          <w:sz w:val="16"/>
        </w:rPr>
        <w:t xml:space="preserve"> have confirmed to Counterpunch what Syrian soldiers speaking on condition of anonymity had reported, namely that Turkish helicopters and heavy artillery were used in support of </w:t>
      </w:r>
      <w:proofErr w:type="spellStart"/>
      <w:r w:rsidRPr="00BF500E">
        <w:rPr>
          <w:sz w:val="16"/>
        </w:rPr>
        <w:t>Nusra</w:t>
      </w:r>
      <w:proofErr w:type="spellEnd"/>
      <w:r w:rsidRPr="00BF500E">
        <w:rPr>
          <w:sz w:val="16"/>
        </w:rPr>
        <w:t xml:space="preserve"> and the other terror groups during both the 2014 and the current campaign. Of course this policy of alliance with anti-Assad terrorists has been part of Turkey’s modus operandi since the beginning of the conflict. In 2012, Reuters revealed that Turkey had “set up a secret base with allies Saudi Arabia and Qatar to direct vital military and communications aid to Syria’s rebels from a city near the border… ‘It’s the Turks who are militarily controlling it. Turkey is the main coordinator/facilitator. Think of a triangle, with Turkey at the top and Saudi Arabia and Qatar at the bottom,’ said a Doha-based source.” And earlier this year, Turkey made a much publicized military </w:t>
      </w:r>
      <w:proofErr w:type="spellStart"/>
      <w:r w:rsidRPr="00BF500E">
        <w:rPr>
          <w:sz w:val="16"/>
        </w:rPr>
        <w:t>incursioninto</w:t>
      </w:r>
      <w:proofErr w:type="spellEnd"/>
      <w:r w:rsidRPr="00BF500E">
        <w:rPr>
          <w:sz w:val="16"/>
        </w:rPr>
        <w:t xml:space="preserve"> Syria, ostensibly to “evacuate” the tomb of </w:t>
      </w:r>
      <w:proofErr w:type="spellStart"/>
      <w:r w:rsidRPr="00BF500E">
        <w:rPr>
          <w:sz w:val="16"/>
        </w:rPr>
        <w:t>Suleyman</w:t>
      </w:r>
      <w:proofErr w:type="spellEnd"/>
      <w:r w:rsidRPr="00BF500E">
        <w:rPr>
          <w:sz w:val="16"/>
        </w:rPr>
        <w:t xml:space="preserve"> Shah, the grandfather of Osman I, founder of the Ottoman Empire. Using armored vehicles and Turkish Special Forces, Ankara carried out its operation, though there was, and still remains, much speculation as to the real intent of Erdogan’s government which many in Syria believe intended not to carry out a historical preservation mission, but to prevent Syrian military forces from scoring a crushing defeat against ISIS militants in the area. Whatever Turkey’s motives, the action was a clear violation of Syria’s sovereignty, one that was carried out opportunistically as Damascus fought to regain control of territory from ISIS. So, from the broadest perspective then, Turkey’s deep involvement in fomenting the Syria war, and its close ties to terror groups to further that aim, is beyond debate. It is self-evident then that Ankara is trying to use this war, and the subsequently weakened Iranian alliance, to further its regional ambitions. The Other Players Turkey is certainly not alone in fomenting the war in Syria and providing much needed aid and comfort to the various extremist groups. Both Saudi Arabia and Qatar have been directly linked to financing and supporting </w:t>
      </w:r>
      <w:proofErr w:type="spellStart"/>
      <w:r w:rsidRPr="00BF500E">
        <w:rPr>
          <w:sz w:val="16"/>
        </w:rPr>
        <w:t>jihadis</w:t>
      </w:r>
      <w:proofErr w:type="spellEnd"/>
      <w:r w:rsidRPr="00BF500E">
        <w:rPr>
          <w:sz w:val="16"/>
        </w:rPr>
        <w:t xml:space="preserve">, while Jordan has also been documented as having played a significant role. Not to be forgotten, Israel has provided much needed medical, and presumably other forms, of aid to </w:t>
      </w:r>
      <w:proofErr w:type="spellStart"/>
      <w:r w:rsidRPr="00BF500E">
        <w:rPr>
          <w:sz w:val="16"/>
        </w:rPr>
        <w:t>Nusra</w:t>
      </w:r>
      <w:proofErr w:type="spellEnd"/>
      <w:r w:rsidRPr="00BF500E">
        <w:rPr>
          <w:sz w:val="16"/>
        </w:rPr>
        <w:t xml:space="preserve"> and other elements. The Saudis have for years been seen as the global epicenter of Wahhabi extremism, providing much of the funding for such networks. As </w:t>
      </w:r>
      <w:proofErr w:type="spellStart"/>
      <w:r w:rsidRPr="00BF500E">
        <w:rPr>
          <w:sz w:val="16"/>
        </w:rPr>
        <w:t>theCouncil</w:t>
      </w:r>
      <w:proofErr w:type="spellEnd"/>
      <w:r w:rsidRPr="00BF500E">
        <w:rPr>
          <w:sz w:val="16"/>
        </w:rPr>
        <w:t xml:space="preserve"> on Foreign Relations Terrorism Task Force Report of 2002 made plain, “For years…Saudi Arabia [has] been the most important source of funds for al-Qaeda.” It is an open secret that Saudi intelligence is deeply involved with far-reaching terror networks that, to varying degrees, act as an adjunct of Saudi power projection. Or, as then Secretary of State Hillary Clinton stated in US </w:t>
      </w:r>
      <w:proofErr w:type="spellStart"/>
      <w:r w:rsidRPr="00BF500E">
        <w:rPr>
          <w:sz w:val="16"/>
        </w:rPr>
        <w:t>embassycables</w:t>
      </w:r>
      <w:proofErr w:type="spellEnd"/>
      <w:r w:rsidRPr="00BF500E">
        <w:rPr>
          <w:sz w:val="16"/>
        </w:rPr>
        <w:t xml:space="preserve"> released by </w:t>
      </w:r>
      <w:proofErr w:type="spellStart"/>
      <w:r w:rsidRPr="00BF500E">
        <w:rPr>
          <w:sz w:val="16"/>
        </w:rPr>
        <w:t>Wikileaks</w:t>
      </w:r>
      <w:proofErr w:type="spellEnd"/>
      <w:r w:rsidRPr="00BF500E">
        <w:rPr>
          <w:sz w:val="16"/>
        </w:rPr>
        <w:t>, “</w:t>
      </w:r>
      <w:proofErr w:type="gramStart"/>
      <w:r w:rsidRPr="00BF500E">
        <w:rPr>
          <w:sz w:val="16"/>
        </w:rPr>
        <w:t>donors</w:t>
      </w:r>
      <w:proofErr w:type="gramEnd"/>
      <w:r w:rsidRPr="00BF500E">
        <w:rPr>
          <w:sz w:val="16"/>
        </w:rPr>
        <w:t xml:space="preserve"> in Saudi Arabia constitute the most significant source of funding to Sunni terrorist groups worldwide… Saudi Arabia remains a critical financial support base for al-Qaeda, the Taliban, </w:t>
      </w:r>
      <w:proofErr w:type="spellStart"/>
      <w:r w:rsidRPr="00BF500E">
        <w:rPr>
          <w:sz w:val="16"/>
        </w:rPr>
        <w:t>LeT</w:t>
      </w:r>
      <w:proofErr w:type="spellEnd"/>
      <w:r w:rsidRPr="00BF500E">
        <w:rPr>
          <w:sz w:val="16"/>
        </w:rPr>
        <w:t xml:space="preserve"> [Lashkar-e-</w:t>
      </w:r>
      <w:proofErr w:type="spellStart"/>
      <w:r w:rsidRPr="00BF500E">
        <w:rPr>
          <w:sz w:val="16"/>
        </w:rPr>
        <w:t>Taiba</w:t>
      </w:r>
      <w:proofErr w:type="spellEnd"/>
      <w:r w:rsidRPr="00BF500E">
        <w:rPr>
          <w:sz w:val="16"/>
        </w:rPr>
        <w:t xml:space="preserve">] and other terrorist groups.” Indeed, Clinton’s statements were confirmed by Vice President Biden who made the direct connection to Syria in an infamous, and controversial, speech at Harvard’s Kennedy School of Government, when he stated: Our allies </w:t>
      </w:r>
      <w:r w:rsidRPr="00BF500E">
        <w:rPr>
          <w:sz w:val="16"/>
        </w:rPr>
        <w:lastRenderedPageBreak/>
        <w:t>in the region were our largest problem in Syria. The Turks were great friends… [</w:t>
      </w:r>
      <w:proofErr w:type="gramStart"/>
      <w:r w:rsidRPr="00BF500E">
        <w:rPr>
          <w:sz w:val="16"/>
        </w:rPr>
        <w:t>and</w:t>
      </w:r>
      <w:proofErr w:type="gramEnd"/>
      <w:r w:rsidRPr="00BF500E">
        <w:rPr>
          <w:sz w:val="16"/>
        </w:rPr>
        <w:t>] the Saudis, the Emirates, etcetera. What were they doing?…They poured hundreds of millions of dollars and tens of tons of weapons into anyone who would fight against Assad — except that the people who were being supplied, [they] were al-</w:t>
      </w:r>
      <w:proofErr w:type="spellStart"/>
      <w:r w:rsidRPr="00BF500E">
        <w:rPr>
          <w:sz w:val="16"/>
        </w:rPr>
        <w:t>Nusra</w:t>
      </w:r>
      <w:proofErr w:type="spellEnd"/>
      <w:r w:rsidRPr="00BF500E">
        <w:rPr>
          <w:sz w:val="16"/>
        </w:rPr>
        <w:t xml:space="preserve">, and al-Qaeda, and the extremist elements of </w:t>
      </w:r>
      <w:proofErr w:type="spellStart"/>
      <w:r w:rsidRPr="00BF500E">
        <w:rPr>
          <w:sz w:val="16"/>
        </w:rPr>
        <w:t>jihadis</w:t>
      </w:r>
      <w:proofErr w:type="spellEnd"/>
      <w:r w:rsidRPr="00BF500E">
        <w:rPr>
          <w:sz w:val="16"/>
        </w:rPr>
        <w:t xml:space="preserve"> who were coming from other parts of the world. So, as even the Obama administration itself has admitted, Saudi Arabia and the other Gulf monarchies, along with Turkey, have been directly arming and financing precisely those terror groups waging war against the Syrian Government today. Moreover, as The Guardian reported in 2013, Jordan, like Turkey, has been the site of a major effort to train so called “rebels” (read jihadists). The comprehensive effort could not be any clearer. And then of course there is the curious case of Israel, that nation that, more than any other, wields the threat of terrorism as a political weapon to justify everything from its foreign policy against Iran to its policies vis-à-vis the Palestinians. Perhaps then it comes as a shock to some that the United Nations Disengagement Observer Force (UNDOF) </w:t>
      </w:r>
      <w:proofErr w:type="spellStart"/>
      <w:r w:rsidRPr="00BF500E">
        <w:rPr>
          <w:sz w:val="16"/>
        </w:rPr>
        <w:t>reportedin</w:t>
      </w:r>
      <w:proofErr w:type="spellEnd"/>
      <w:r w:rsidRPr="00BF500E">
        <w:rPr>
          <w:sz w:val="16"/>
        </w:rPr>
        <w:t xml:space="preserve"> December 2014 that, “UNDOF sporadically observed armed members of the [Syrian] opposition interacting with IDF across the ceasefire line in the vicinity of United Nations position 85.” As the June 10, 2014 UNDOF report indicated, “[UNDOF] observed armed members of the opposition transferring 89 wounded persons from the Bravo side across the ceasefire line to IDF and IDF on the Alpha side handing over 19 treated and 2 deceased individuals to the armed members of the opposition on the Bravo side.” This clear collaboration between Israel and the terror groups needs to be understood in its proper context – Israel’s continued participation in the war against Syria. Also in December of 2014, within days of the above referenced UNDOF report, Israel carried out multiple air strikes against Syrian Government targets around Damascus international airport, in direct of violation of international law. In fact, as has been well documented, since the war began in 2011, Israeli military forces have conducted a number of air strikes against Syrian targets. So, taken in total, Israel, along with Turkey and the Gulf monarchies, is part of the regional war effort targeting the Syrian Government. Syria as Regional War And so, in June of 2015, with Syria continuing to struggle against a full-fledged international campaign to bring regime change, Iran has finally, and unmistakably stepped into the fray. Despite there still being debate as to exactly which forces Iran has deployed, and the specific numbers, it is clear that Tehran has judged that the Turkish intervention, coupled with the participation of its Saudi and Israeli rivals, has forced its hand, necessitating a direct intervention. The stakes could not be higher. With Iranian military forces operating mere miles from both the Turkish and Israeli borders, the potential for a direct military confrontation between the region’s powers is very high. Were such a scenario to play out, one could easily imagine a direct shooting war that would amount to a full-scale regional conflict</w:t>
      </w:r>
      <w:r w:rsidRPr="00BF500E">
        <w:rPr>
          <w:sz w:val="16"/>
          <w:highlight w:val="yellow"/>
        </w:rPr>
        <w:t xml:space="preserve">. </w:t>
      </w:r>
      <w:r w:rsidRPr="00BF500E">
        <w:rPr>
          <w:rStyle w:val="Emphasis"/>
          <w:highlight w:val="yellow"/>
        </w:rPr>
        <w:t>Israel and Turkey would both be immediately involved, with other regional actors lurking in the background.</w:t>
      </w:r>
      <w:r w:rsidRPr="00BF500E">
        <w:rPr>
          <w:rStyle w:val="Emphasis"/>
        </w:rPr>
        <w:t xml:space="preserve"> With Saudi Arabia still embroiled in its boondoggle in Yemen, its military participation might be hamstrung, but </w:t>
      </w:r>
      <w:r w:rsidRPr="00BF500E">
        <w:rPr>
          <w:rStyle w:val="Emphasis"/>
          <w:highlight w:val="yellow"/>
        </w:rPr>
        <w:t xml:space="preserve">its indirect involvement would be unmistakable in the form of increased support for </w:t>
      </w:r>
      <w:proofErr w:type="spellStart"/>
      <w:r w:rsidRPr="00BF500E">
        <w:rPr>
          <w:rStyle w:val="Emphasis"/>
          <w:highlight w:val="yellow"/>
        </w:rPr>
        <w:t>Nusra</w:t>
      </w:r>
      <w:proofErr w:type="spellEnd"/>
      <w:r w:rsidRPr="00BF500E">
        <w:rPr>
          <w:rStyle w:val="Emphasis"/>
          <w:highlight w:val="yellow"/>
        </w:rPr>
        <w:t xml:space="preserve"> and other factions.</w:t>
      </w:r>
      <w:r w:rsidRPr="00BF500E">
        <w:rPr>
          <w:rStyle w:val="Emphasis"/>
        </w:rPr>
        <w:t xml:space="preserve"> Essentially, it is a conflagration scenario that would have global implications. Naturally, all parties want to avoid such a nightmare scenario as it is unlikely that any of them would be able to escape unscathed. However, </w:t>
      </w:r>
      <w:r w:rsidRPr="00BF500E">
        <w:rPr>
          <w:rStyle w:val="Emphasis"/>
          <w:highlight w:val="yellow"/>
        </w:rPr>
        <w:t>there is perhaps a political motivation for Iranian involvement</w:t>
      </w:r>
      <w:r w:rsidRPr="00BF500E">
        <w:rPr>
          <w:rStyle w:val="Emphasis"/>
        </w:rPr>
        <w:t>.</w:t>
      </w:r>
      <w:r w:rsidRPr="00BF500E">
        <w:rPr>
          <w:sz w:val="16"/>
        </w:rPr>
        <w:t xml:space="preserve"> Tehran may be calling the bluffs of Ankara, Riyadh, and Tel Aviv, demonstrating unequivocally that when Iranian president Rouhani stated last week that “The Iranian nation and government will remain at the side of the Syrian nation and government until the end of the road,” he meant it. Iran is showing the world that the mutual defense treaty it has with Syria is very much still in play, and that the protracted war against Damascus has not changed anything. Those interested in peace and stability certainly hope that Turkey, Saudi Arabia, Israel, and the other parties to this war are getting that message loud and clear. With tensions high over escalations in Ukraine and the South China Sea, the potential for global conflict has never been higher. Those who trade in doomsday prognostication are certainly busy these days. But perhaps </w:t>
      </w:r>
      <w:r w:rsidRPr="00BF500E">
        <w:rPr>
          <w:rStyle w:val="Emphasis"/>
          <w:highlight w:val="yellow"/>
        </w:rPr>
        <w:t>it is Syria and the Middle East where the true global conflict is taking place</w:t>
      </w:r>
      <w:r w:rsidRPr="00BF500E">
        <w:rPr>
          <w:rStyle w:val="Emphasis"/>
        </w:rPr>
        <w:t>.</w:t>
      </w:r>
      <w:r w:rsidRPr="00BF500E">
        <w:rPr>
          <w:sz w:val="16"/>
        </w:rPr>
        <w:t xml:space="preserve"> The question is: has anyone noticed?</w:t>
      </w:r>
    </w:p>
    <w:p w14:paraId="10AF375A" w14:textId="5BEFA9DD" w:rsidR="004F4E34" w:rsidRPr="004F4E34" w:rsidRDefault="004F4E34" w:rsidP="004F4E34">
      <w:r w:rsidRPr="004F4E34">
        <w:rPr>
          <w:rStyle w:val="Heading4Char"/>
        </w:rPr>
        <w:t xml:space="preserve">Syrian instability generates Israel-Syria war that the whole region gets drawn into, Iran proxy war the use of CBW weapons, and Israeli strikes </w:t>
      </w:r>
      <w:r w:rsidRPr="004F4E34">
        <w:rPr>
          <w:rStyle w:val="Heading4Char"/>
        </w:rPr>
        <w:br/>
      </w:r>
      <w:proofErr w:type="spellStart"/>
      <w:r w:rsidRPr="004F4E34">
        <w:rPr>
          <w:rStyle w:val="Style13ptBold"/>
        </w:rPr>
        <w:t>Ceren</w:t>
      </w:r>
      <w:proofErr w:type="spellEnd"/>
      <w:r w:rsidRPr="004F4E34">
        <w:rPr>
          <w:rStyle w:val="Style13ptBold"/>
        </w:rPr>
        <w:t xml:space="preserve"> 11</w:t>
      </w:r>
      <w:r w:rsidRPr="004F4E34">
        <w:t xml:space="preserve"> </w:t>
      </w:r>
      <w:r w:rsidRPr="004F4E34">
        <w:rPr>
          <w:sz w:val="16"/>
        </w:rPr>
        <w:t>(</w:t>
      </w:r>
      <w:proofErr w:type="spellStart"/>
      <w:r w:rsidRPr="004F4E34">
        <w:rPr>
          <w:sz w:val="16"/>
        </w:rPr>
        <w:t>Omri</w:t>
      </w:r>
      <w:proofErr w:type="spellEnd"/>
      <w:r w:rsidRPr="004F4E34">
        <w:rPr>
          <w:sz w:val="16"/>
        </w:rPr>
        <w:t>, 8/1/11, Commentary Magazine, “Just How Bad Could a Syrian</w:t>
      </w:r>
      <w:r>
        <w:rPr>
          <w:sz w:val="16"/>
        </w:rPr>
        <w:t xml:space="preserve"> </w:t>
      </w:r>
      <w:r w:rsidRPr="004F4E34">
        <w:rPr>
          <w:sz w:val="16"/>
        </w:rPr>
        <w:t>Collapse Get?)</w:t>
      </w:r>
    </w:p>
    <w:p w14:paraId="2CEB3FB4" w14:textId="77777777" w:rsidR="004F4E34" w:rsidRDefault="004F4E34" w:rsidP="004F4E34">
      <w:pPr>
        <w:rPr>
          <w:b/>
          <w:u w:val="single"/>
        </w:rPr>
      </w:pPr>
      <w:r w:rsidRPr="009C3EA8">
        <w:rPr>
          <w:b/>
          <w:u w:val="single"/>
        </w:rPr>
        <w:t xml:space="preserve">But </w:t>
      </w:r>
      <w:r w:rsidRPr="00E640CE">
        <w:rPr>
          <w:b/>
          <w:highlight w:val="yellow"/>
          <w:u w:val="single"/>
        </w:rPr>
        <w:t xml:space="preserve">the continued stability of the Syrian regime is only one highly unpleasant option. </w:t>
      </w:r>
      <w:r w:rsidRPr="001E6BCC">
        <w:rPr>
          <w:b/>
          <w:u w:val="single"/>
        </w:rPr>
        <w:t xml:space="preserve">The other side of that coin is </w:t>
      </w:r>
      <w:r w:rsidRPr="00E640CE">
        <w:rPr>
          <w:b/>
          <w:highlight w:val="yellow"/>
          <w:u w:val="single"/>
        </w:rPr>
        <w:t xml:space="preserve">Assad </w:t>
      </w:r>
      <w:r w:rsidRPr="001E6BCC">
        <w:rPr>
          <w:b/>
          <w:u w:val="single"/>
        </w:rPr>
        <w:t xml:space="preserve">will conclude his power is finally slipping. Unable to ratchet up internal repression, he </w:t>
      </w:r>
      <w:r w:rsidRPr="00E640CE">
        <w:rPr>
          <w:b/>
          <w:highlight w:val="yellow"/>
          <w:u w:val="single"/>
        </w:rPr>
        <w:t>might try to provoke a war with Israel</w:t>
      </w:r>
      <w:r w:rsidRPr="009C3EA8">
        <w:rPr>
          <w:b/>
          <w:u w:val="single"/>
        </w:rPr>
        <w:t>.</w:t>
      </w:r>
      <w:r w:rsidRPr="00B700BC">
        <w:rPr>
          <w:b/>
          <w:sz w:val="16"/>
        </w:rPr>
        <w:t xml:space="preserve"> </w:t>
      </w:r>
      <w:r w:rsidRPr="00B700BC">
        <w:rPr>
          <w:sz w:val="16"/>
        </w:rPr>
        <w:t>We already know–thanks to Michael Weiss’ investigative work–Assad orchestrated the Nakba Day raids on the Golan Heights. The anti-Israel journalists and activists who tried to characterize the riots as a spontaneous show of Palestinian nationalism, and who declared them to be the beginning of a non-violent Third Intifada, have yet to apologize for what amounted to pro-Assad propagandizing. But nonetheless, facts remain facts, and Weiss’ work shows Assad is not beyond using civilians to heat up the border. Committing Syrian military assets is a different matter–Assad knows the IDF would destroy his military, and he actually cares about that–but if he thinks he’s facing a “use ‘</w:t>
      </w:r>
      <w:proofErr w:type="spellStart"/>
      <w:r w:rsidRPr="00B700BC">
        <w:rPr>
          <w:sz w:val="16"/>
        </w:rPr>
        <w:t>em</w:t>
      </w:r>
      <w:proofErr w:type="spellEnd"/>
      <w:r w:rsidRPr="00B700BC">
        <w:rPr>
          <w:sz w:val="16"/>
        </w:rPr>
        <w:t xml:space="preserve"> or lose ‘</w:t>
      </w:r>
      <w:proofErr w:type="spellStart"/>
      <w:r w:rsidRPr="00B700BC">
        <w:rPr>
          <w:sz w:val="16"/>
        </w:rPr>
        <w:t>em</w:t>
      </w:r>
      <w:proofErr w:type="spellEnd"/>
      <w:r w:rsidRPr="00B700BC">
        <w:rPr>
          <w:sz w:val="16"/>
        </w:rPr>
        <w:t>” situation then obviously his decision calculus would change</w:t>
      </w:r>
      <w:r w:rsidRPr="009C3EA8">
        <w:rPr>
          <w:b/>
          <w:u w:val="single"/>
        </w:rPr>
        <w:t xml:space="preserve">. </w:t>
      </w:r>
      <w:r w:rsidRPr="00E640CE">
        <w:rPr>
          <w:b/>
          <w:highlight w:val="yellow"/>
          <w:u w:val="single"/>
        </w:rPr>
        <w:t>A war between Israel and Syria would be devastating</w:t>
      </w:r>
      <w:r w:rsidRPr="009C3EA8">
        <w:rPr>
          <w:b/>
          <w:u w:val="single"/>
        </w:rPr>
        <w:t xml:space="preserve">. Fought in a context where Assad was making a self-perceived last-ditch effort at regime survival, </w:t>
      </w:r>
      <w:r w:rsidRPr="00E640CE">
        <w:rPr>
          <w:b/>
          <w:highlight w:val="yellow"/>
          <w:u w:val="single"/>
        </w:rPr>
        <w:t>it would likely escalate beyond conventional weapons</w:t>
      </w:r>
      <w:r w:rsidRPr="009C3EA8">
        <w:rPr>
          <w:b/>
          <w:u w:val="single"/>
        </w:rPr>
        <w:t xml:space="preserve"> </w:t>
      </w:r>
      <w:r w:rsidRPr="005A75C3">
        <w:rPr>
          <w:b/>
          <w:u w:val="single"/>
        </w:rPr>
        <w:t>and</w:t>
      </w:r>
      <w:r w:rsidRPr="009C3EA8">
        <w:rPr>
          <w:b/>
          <w:u w:val="single"/>
        </w:rPr>
        <w:t xml:space="preserve"> </w:t>
      </w:r>
      <w:r w:rsidRPr="005A75C3">
        <w:rPr>
          <w:b/>
          <w:u w:val="single"/>
        </w:rPr>
        <w:t>would</w:t>
      </w:r>
      <w:r w:rsidRPr="009C3EA8">
        <w:rPr>
          <w:b/>
          <w:u w:val="single"/>
        </w:rPr>
        <w:t xml:space="preserve"> certainly escalate </w:t>
      </w:r>
      <w:r w:rsidRPr="00E640CE">
        <w:rPr>
          <w:b/>
          <w:highlight w:val="yellow"/>
          <w:u w:val="single"/>
        </w:rPr>
        <w:t>beyond Israel and Syria’s borders</w:t>
      </w:r>
      <w:r w:rsidRPr="00E640CE">
        <w:rPr>
          <w:b/>
          <w:sz w:val="16"/>
          <w:highlight w:val="yellow"/>
        </w:rPr>
        <w:t>.</w:t>
      </w:r>
      <w:r w:rsidRPr="00B700BC">
        <w:rPr>
          <w:b/>
          <w:sz w:val="16"/>
        </w:rPr>
        <w:t xml:space="preserve"> </w:t>
      </w:r>
      <w:r w:rsidRPr="00EF667F">
        <w:rPr>
          <w:b/>
          <w:u w:val="single"/>
        </w:rPr>
        <w:t xml:space="preserve">There is a chance </w:t>
      </w:r>
      <w:r w:rsidRPr="00E640CE">
        <w:rPr>
          <w:b/>
          <w:highlight w:val="yellow"/>
          <w:u w:val="single"/>
        </w:rPr>
        <w:t xml:space="preserve">Assad would try to activate </w:t>
      </w:r>
      <w:r w:rsidRPr="00E640CE">
        <w:rPr>
          <w:b/>
          <w:highlight w:val="yellow"/>
          <w:u w:val="single"/>
        </w:rPr>
        <w:lastRenderedPageBreak/>
        <w:t>Hezbollah</w:t>
      </w:r>
      <w:r w:rsidRPr="00EF667F">
        <w:rPr>
          <w:b/>
          <w:u w:val="single"/>
        </w:rPr>
        <w:t>, but that Hezbollah would hang him out to dry.</w:t>
      </w:r>
      <w:r w:rsidRPr="00B700BC">
        <w:rPr>
          <w:b/>
          <w:sz w:val="16"/>
        </w:rPr>
        <w:t xml:space="preserve"> </w:t>
      </w:r>
      <w:r w:rsidRPr="005A75C3">
        <w:rPr>
          <w:b/>
          <w:u w:val="single"/>
        </w:rPr>
        <w:t>Israel has all but promised</w:t>
      </w:r>
      <w:r w:rsidRPr="00E640CE">
        <w:rPr>
          <w:b/>
          <w:highlight w:val="yellow"/>
          <w:u w:val="single"/>
        </w:rPr>
        <w:t xml:space="preserve"> the next Israeli-Hezbollah conflict will be </w:t>
      </w:r>
      <w:r w:rsidRPr="005A75C3">
        <w:rPr>
          <w:b/>
          <w:u w:val="single"/>
        </w:rPr>
        <w:t xml:space="preserve">dealt with as </w:t>
      </w:r>
      <w:r w:rsidRPr="00E640CE">
        <w:rPr>
          <w:b/>
          <w:highlight w:val="yellow"/>
          <w:u w:val="single"/>
        </w:rPr>
        <w:t>a state-to-state war,</w:t>
      </w:r>
      <w:r w:rsidRPr="009C3EA8">
        <w:rPr>
          <w:b/>
          <w:u w:val="single"/>
        </w:rPr>
        <w:t xml:space="preserve"> and the Party of God might not want to gamble on the political aftermath of dragging Lebanon into another destructive confrontation with the IDF</w:t>
      </w:r>
      <w:r w:rsidRPr="00B700BC">
        <w:rPr>
          <w:sz w:val="16"/>
        </w:rPr>
        <w:t>.</w:t>
      </w:r>
      <w:r w:rsidRPr="00B700BC">
        <w:rPr>
          <w:b/>
          <w:sz w:val="16"/>
        </w:rPr>
        <w:t xml:space="preserve"> </w:t>
      </w:r>
      <w:r w:rsidRPr="00B700BC">
        <w:rPr>
          <w:sz w:val="16"/>
        </w:rPr>
        <w:t>That would be weighed against the damage their jihadist image would suffer if they stood silently by while Israel dismantled their patron, but maybe–maybe–they would confine themselves to a few token rockets, to which the IAF would respond with a few token air raids</w:t>
      </w:r>
      <w:r w:rsidRPr="00EF667F">
        <w:rPr>
          <w:b/>
          <w:u w:val="single"/>
        </w:rPr>
        <w:t xml:space="preserve">. But </w:t>
      </w:r>
      <w:r w:rsidRPr="00E640CE">
        <w:rPr>
          <w:b/>
          <w:highlight w:val="yellow"/>
          <w:u w:val="single"/>
        </w:rPr>
        <w:t>if the IDF is literally rolling into Damascus</w:t>
      </w:r>
      <w:r w:rsidRPr="00EF667F">
        <w:rPr>
          <w:b/>
          <w:u w:val="single"/>
        </w:rPr>
        <w:t xml:space="preserve">, then </w:t>
      </w:r>
      <w:r w:rsidRPr="00E640CE">
        <w:rPr>
          <w:b/>
          <w:highlight w:val="yellow"/>
          <w:u w:val="single"/>
        </w:rPr>
        <w:t>it’s</w:t>
      </w:r>
      <w:r w:rsidRPr="00EF667F">
        <w:rPr>
          <w:b/>
          <w:u w:val="single"/>
        </w:rPr>
        <w:t xml:space="preserve"> not just an Israeli-Syrian matter </w:t>
      </w:r>
      <w:proofErr w:type="spellStart"/>
      <w:r w:rsidRPr="00EF667F">
        <w:rPr>
          <w:b/>
          <w:u w:val="single"/>
        </w:rPr>
        <w:t>any more</w:t>
      </w:r>
      <w:proofErr w:type="spellEnd"/>
      <w:r w:rsidRPr="00EF667F">
        <w:rPr>
          <w:b/>
          <w:u w:val="single"/>
        </w:rPr>
        <w:t xml:space="preserve">, but </w:t>
      </w:r>
      <w:r w:rsidRPr="00E640CE">
        <w:rPr>
          <w:b/>
          <w:highlight w:val="yellow"/>
          <w:u w:val="single"/>
        </w:rPr>
        <w:t>a matter of Iran losing a proxy</w:t>
      </w:r>
      <w:r w:rsidRPr="00B700BC">
        <w:rPr>
          <w:b/>
          <w:sz w:val="16"/>
        </w:rPr>
        <w:t xml:space="preserve">. </w:t>
      </w:r>
      <w:r w:rsidRPr="00E640CE">
        <w:rPr>
          <w:b/>
          <w:highlight w:val="yellow"/>
          <w:u w:val="single"/>
        </w:rPr>
        <w:t>That’s</w:t>
      </w:r>
      <w:r w:rsidRPr="009C3EA8">
        <w:rPr>
          <w:b/>
          <w:u w:val="single"/>
        </w:rPr>
        <w:t xml:space="preserve"> a situation that might be </w:t>
      </w:r>
      <w:r w:rsidRPr="00E640CE">
        <w:rPr>
          <w:b/>
          <w:highlight w:val="yellow"/>
          <w:u w:val="single"/>
        </w:rPr>
        <w:t>intolerable for the Iranians</w:t>
      </w:r>
      <w:r w:rsidRPr="009C3EA8">
        <w:rPr>
          <w:b/>
          <w:u w:val="single"/>
        </w:rPr>
        <w:t xml:space="preserve">, both </w:t>
      </w:r>
      <w:r w:rsidRPr="005A75C3">
        <w:rPr>
          <w:b/>
          <w:u w:val="single"/>
        </w:rPr>
        <w:t>as a geopolitical matter and as a matter of domestic “we’ve put the Zionists on the brink of destruction” ideology</w:t>
      </w:r>
      <w:r w:rsidRPr="009C3EA8">
        <w:rPr>
          <w:b/>
          <w:u w:val="single"/>
        </w:rPr>
        <w:t xml:space="preserve">. Because </w:t>
      </w:r>
      <w:r w:rsidRPr="00E640CE">
        <w:rPr>
          <w:b/>
          <w:highlight w:val="yellow"/>
          <w:u w:val="single"/>
        </w:rPr>
        <w:t>Tehran</w:t>
      </w:r>
      <w:r w:rsidRPr="009C3EA8">
        <w:rPr>
          <w:b/>
          <w:u w:val="single"/>
        </w:rPr>
        <w:t xml:space="preserve"> has always been willing to battle Israel to the last Lebanese, it </w:t>
      </w:r>
      <w:r w:rsidRPr="00E640CE">
        <w:rPr>
          <w:b/>
          <w:highlight w:val="yellow"/>
          <w:u w:val="single"/>
        </w:rPr>
        <w:t>might order Hezbollah to unleash its</w:t>
      </w:r>
      <w:r w:rsidRPr="009C3EA8">
        <w:rPr>
          <w:b/>
          <w:u w:val="single"/>
        </w:rPr>
        <w:t xml:space="preserve"> 60,000 </w:t>
      </w:r>
      <w:r w:rsidRPr="00E640CE">
        <w:rPr>
          <w:b/>
          <w:highlight w:val="yellow"/>
          <w:u w:val="single"/>
        </w:rPr>
        <w:t>rockets</w:t>
      </w:r>
      <w:r w:rsidRPr="009C3EA8">
        <w:rPr>
          <w:b/>
          <w:u w:val="single"/>
        </w:rPr>
        <w:t xml:space="preserve">, its long-range </w:t>
      </w:r>
      <w:r w:rsidRPr="00E640CE">
        <w:rPr>
          <w:b/>
          <w:highlight w:val="yellow"/>
          <w:u w:val="single"/>
        </w:rPr>
        <w:t>missiles</w:t>
      </w:r>
      <w:r w:rsidRPr="009C3EA8">
        <w:rPr>
          <w:b/>
          <w:u w:val="single"/>
        </w:rPr>
        <w:t xml:space="preserve">, </w:t>
      </w:r>
      <w:r w:rsidRPr="00E640CE">
        <w:rPr>
          <w:b/>
          <w:highlight w:val="yellow"/>
          <w:u w:val="single"/>
        </w:rPr>
        <w:t>and</w:t>
      </w:r>
      <w:r w:rsidRPr="009C3EA8">
        <w:rPr>
          <w:b/>
          <w:u w:val="single"/>
        </w:rPr>
        <w:t xml:space="preserve"> even the </w:t>
      </w:r>
      <w:r w:rsidRPr="00E640CE">
        <w:rPr>
          <w:b/>
          <w:highlight w:val="yellow"/>
          <w:u w:val="single"/>
        </w:rPr>
        <w:t>air assets</w:t>
      </w:r>
      <w:r w:rsidRPr="009C3EA8">
        <w:rPr>
          <w:b/>
          <w:u w:val="single"/>
        </w:rPr>
        <w:t xml:space="preserve"> rumored to be in the militia’s possession</w:t>
      </w:r>
      <w:r w:rsidRPr="00B700BC">
        <w:rPr>
          <w:sz w:val="16"/>
        </w:rPr>
        <w:t>. That’s an order that would be obeyed. From Israel’s south, Hamas would be activated, and it’s not impossible to envision Iranian proxies managing to fire off rockets from the increasingly anarchic Sinai Peninsula.</w:t>
      </w:r>
      <w:r w:rsidRPr="00B700BC">
        <w:rPr>
          <w:b/>
          <w:sz w:val="16"/>
        </w:rPr>
        <w:t xml:space="preserve"> </w:t>
      </w:r>
      <w:r w:rsidRPr="00B700BC">
        <w:rPr>
          <w:sz w:val="16"/>
        </w:rPr>
        <w:t>Israel would be faced with a multi-front war, a situation which would call for the IDF to quickly eliminate threats in one theater and then swing around to the next. The IDF’s usual diplomacy-friendly, limited approach would be superseded by the necessity of stopping the rockets raining down on Israeli cities, and confronting state-backed Arab armies for the first time in decades</w:t>
      </w:r>
      <w:r w:rsidRPr="00B700BC">
        <w:rPr>
          <w:b/>
          <w:sz w:val="16"/>
        </w:rPr>
        <w:t xml:space="preserve">. </w:t>
      </w:r>
      <w:r w:rsidRPr="004E3B11">
        <w:rPr>
          <w:b/>
          <w:u w:val="single"/>
        </w:rPr>
        <w:t xml:space="preserve">That’s not the worst case scenario, though. </w:t>
      </w:r>
      <w:r w:rsidRPr="00E640CE">
        <w:rPr>
          <w:b/>
          <w:highlight w:val="yellow"/>
          <w:u w:val="single"/>
        </w:rPr>
        <w:t>The worst case scenario is</w:t>
      </w:r>
      <w:r w:rsidRPr="004E3B11">
        <w:rPr>
          <w:b/>
          <w:u w:val="single"/>
        </w:rPr>
        <w:t xml:space="preserve"> one where, </w:t>
      </w:r>
      <w:r w:rsidRPr="00E640CE">
        <w:rPr>
          <w:b/>
          <w:highlight w:val="yellow"/>
          <w:u w:val="single"/>
        </w:rPr>
        <w:t>as</w:t>
      </w:r>
      <w:r w:rsidRPr="004E3B11">
        <w:rPr>
          <w:b/>
          <w:u w:val="single"/>
        </w:rPr>
        <w:t xml:space="preserve"> </w:t>
      </w:r>
      <w:r w:rsidRPr="00E640CE">
        <w:rPr>
          <w:b/>
          <w:highlight w:val="yellow"/>
          <w:u w:val="single"/>
        </w:rPr>
        <w:t>the IDF made quick work of Syria’s conventional forces</w:t>
      </w:r>
      <w:r w:rsidRPr="004E3B11">
        <w:rPr>
          <w:b/>
          <w:u w:val="single"/>
        </w:rPr>
        <w:t xml:space="preserve"> and began to counter-attack, </w:t>
      </w:r>
      <w:r w:rsidRPr="00E640CE">
        <w:rPr>
          <w:b/>
          <w:highlight w:val="yellow"/>
          <w:u w:val="single"/>
        </w:rPr>
        <w:t xml:space="preserve">Damascus responded by unleashing </w:t>
      </w:r>
      <w:r w:rsidRPr="00E640CE">
        <w:rPr>
          <w:b/>
          <w:u w:val="single"/>
        </w:rPr>
        <w:t xml:space="preserve">its </w:t>
      </w:r>
      <w:r w:rsidRPr="00E640CE">
        <w:rPr>
          <w:b/>
          <w:highlight w:val="yellow"/>
          <w:u w:val="single"/>
        </w:rPr>
        <w:t xml:space="preserve">stockpiles of </w:t>
      </w:r>
      <w:r w:rsidRPr="00E640CE">
        <w:rPr>
          <w:rStyle w:val="Emphasis"/>
          <w:highlight w:val="yellow"/>
          <w:bdr w:val="single" w:sz="4" w:space="0" w:color="auto"/>
        </w:rPr>
        <w:t>c</w:t>
      </w:r>
      <w:r w:rsidRPr="00E640CE">
        <w:t xml:space="preserve">hemical </w:t>
      </w:r>
      <w:r w:rsidRPr="00E640CE">
        <w:rPr>
          <w:b/>
          <w:u w:val="single"/>
        </w:rPr>
        <w:t>and</w:t>
      </w:r>
      <w:r w:rsidRPr="00E640CE">
        <w:rPr>
          <w:b/>
          <w:highlight w:val="yellow"/>
          <w:u w:val="single"/>
        </w:rPr>
        <w:t xml:space="preserve"> </w:t>
      </w:r>
      <w:r w:rsidRPr="00E640CE">
        <w:rPr>
          <w:rStyle w:val="Emphasis"/>
          <w:highlight w:val="yellow"/>
          <w:bdr w:val="single" w:sz="4" w:space="0" w:color="auto"/>
        </w:rPr>
        <w:t>b</w:t>
      </w:r>
      <w:r w:rsidRPr="00E640CE">
        <w:rPr>
          <w:b/>
          <w:u w:val="single"/>
        </w:rPr>
        <w:t>iological</w:t>
      </w:r>
      <w:r w:rsidRPr="00E640CE">
        <w:rPr>
          <w:b/>
          <w:highlight w:val="yellow"/>
          <w:u w:val="single"/>
        </w:rPr>
        <w:t xml:space="preserve"> </w:t>
      </w:r>
      <w:r w:rsidRPr="00E640CE">
        <w:rPr>
          <w:rStyle w:val="Emphasis"/>
          <w:highlight w:val="yellow"/>
          <w:bdr w:val="single" w:sz="4" w:space="0" w:color="auto"/>
        </w:rPr>
        <w:t>w</w:t>
      </w:r>
      <w:r w:rsidRPr="00E640CE">
        <w:rPr>
          <w:b/>
          <w:u w:val="single"/>
        </w:rPr>
        <w:t>eapons</w:t>
      </w:r>
      <w:r w:rsidRPr="00B700BC">
        <w:rPr>
          <w:sz w:val="16"/>
        </w:rPr>
        <w:t>.</w:t>
      </w:r>
      <w:r w:rsidRPr="00B700BC">
        <w:rPr>
          <w:b/>
          <w:sz w:val="16"/>
        </w:rPr>
        <w:t xml:space="preserve"> </w:t>
      </w:r>
      <w:r w:rsidRPr="00EF667F">
        <w:rPr>
          <w:b/>
          <w:u w:val="single"/>
        </w:rPr>
        <w:t xml:space="preserve">The </w:t>
      </w:r>
      <w:r w:rsidRPr="00E640CE">
        <w:rPr>
          <w:b/>
          <w:highlight w:val="yellow"/>
          <w:u w:val="single"/>
        </w:rPr>
        <w:t>orthodox deterrence</w:t>
      </w:r>
      <w:r w:rsidRPr="00EF667F">
        <w:rPr>
          <w:b/>
          <w:u w:val="single"/>
        </w:rPr>
        <w:t xml:space="preserve"> argument has always been that Assad would never use those missiles because the Israelis would end his regime in response, but that thinking </w:t>
      </w:r>
      <w:r w:rsidRPr="00E640CE">
        <w:rPr>
          <w:b/>
          <w:highlight w:val="yellow"/>
          <w:u w:val="single"/>
        </w:rPr>
        <w:t>wouldn’t apply if Assad already thought he was on the brink of losing his regime.</w:t>
      </w:r>
      <w:r w:rsidRPr="00E640CE">
        <w:rPr>
          <w:b/>
          <w:sz w:val="16"/>
          <w:highlight w:val="yellow"/>
        </w:rPr>
        <w:t xml:space="preserve"> </w:t>
      </w:r>
      <w:r w:rsidRPr="00E640CE">
        <w:rPr>
          <w:b/>
          <w:highlight w:val="yellow"/>
          <w:u w:val="single"/>
        </w:rPr>
        <w:t>The Israelis</w:t>
      </w:r>
      <w:r w:rsidRPr="004E3B11">
        <w:rPr>
          <w:b/>
          <w:u w:val="single"/>
        </w:rPr>
        <w:t xml:space="preserve">, who are living in the shadow of Iranian </w:t>
      </w:r>
      <w:proofErr w:type="spellStart"/>
      <w:r w:rsidRPr="004E3B11">
        <w:rPr>
          <w:b/>
          <w:u w:val="single"/>
        </w:rPr>
        <w:t>nuclearization</w:t>
      </w:r>
      <w:proofErr w:type="spellEnd"/>
      <w:r w:rsidRPr="004E3B11">
        <w:rPr>
          <w:b/>
          <w:u w:val="single"/>
        </w:rPr>
        <w:t xml:space="preserve">, </w:t>
      </w:r>
      <w:r w:rsidRPr="00E640CE">
        <w:rPr>
          <w:b/>
          <w:highlight w:val="yellow"/>
          <w:u w:val="single"/>
        </w:rPr>
        <w:t>would have to retaliate disproportionately to any non-conventional attack</w:t>
      </w:r>
      <w:r w:rsidRPr="004E3B11">
        <w:rPr>
          <w:b/>
          <w:u w:val="single"/>
        </w:rPr>
        <w:t xml:space="preserve">. </w:t>
      </w:r>
      <w:r w:rsidRPr="005A75C3">
        <w:rPr>
          <w:b/>
          <w:u w:val="single"/>
        </w:rPr>
        <w:t>Their response would be limited only by the nature of the Israeli arsenal</w:t>
      </w:r>
      <w:r w:rsidRPr="004E3B11">
        <w:rPr>
          <w:b/>
          <w:u w:val="single"/>
        </w:rPr>
        <w:t xml:space="preserve"> and the diplomatic constraints faced by the Israeli government, </w:t>
      </w:r>
      <w:r w:rsidRPr="005A75C3">
        <w:rPr>
          <w:b/>
          <w:u w:val="single"/>
        </w:rPr>
        <w:t>and Jerusalem is unlikely to be receptive to Western calls for moderation.</w:t>
      </w:r>
      <w:r w:rsidRPr="005A75C3">
        <w:rPr>
          <w:b/>
          <w:sz w:val="16"/>
        </w:rPr>
        <w:t xml:space="preserve"> </w:t>
      </w:r>
      <w:r w:rsidRPr="005A75C3">
        <w:rPr>
          <w:b/>
          <w:u w:val="single"/>
        </w:rPr>
        <w:t xml:space="preserve">Years of lectures about how Assad is actually a “reformer” </w:t>
      </w:r>
      <w:proofErr w:type="gramStart"/>
      <w:r w:rsidRPr="005A75C3">
        <w:rPr>
          <w:b/>
          <w:u w:val="single"/>
        </w:rPr>
        <w:t>have</w:t>
      </w:r>
      <w:proofErr w:type="gramEnd"/>
      <w:r w:rsidRPr="005A75C3">
        <w:rPr>
          <w:b/>
          <w:u w:val="single"/>
        </w:rPr>
        <w:t xml:space="preserve"> not bought the West credibility on Syrian issues, and–besides</w:t>
      </w:r>
      <w:r w:rsidRPr="004E3B11">
        <w:rPr>
          <w:b/>
          <w:u w:val="single"/>
        </w:rPr>
        <w:t>–the domestic and military justifications for retaliation would be overwhelming</w:t>
      </w:r>
      <w:r w:rsidRPr="00B700BC">
        <w:rPr>
          <w:sz w:val="16"/>
        </w:rPr>
        <w:t>. And now we’re in a situation where the Jewish State is facing a multi-front conflict involving multiple Iranian proxies plus the specter of chemical and biological attack, with the diplomatic community and the international media undoubtedly blaming Jerusalem for overreacting–a desperate and surreal situation that will not cause Israeli politicians to overreact less Things never should have gotten this far</w:t>
      </w:r>
      <w:r w:rsidRPr="00B700BC">
        <w:rPr>
          <w:b/>
          <w:sz w:val="16"/>
        </w:rPr>
        <w:t xml:space="preserve">. </w:t>
      </w:r>
      <w:r w:rsidRPr="004E3B11">
        <w:rPr>
          <w:b/>
          <w:u w:val="single"/>
        </w:rPr>
        <w:t>Syrian instability was always inevitable – no matter how dearly peace process obsessives pretended otherwise–but the region should never have been allowed to get this dangerous</w:t>
      </w:r>
      <w:r w:rsidRPr="00B700BC">
        <w:rPr>
          <w:sz w:val="16"/>
        </w:rPr>
        <w:t>. The international community did not have to stop Lebanon II before the IDF dismantled Hezbollah, and it certainly did not have to look the other way while Hezbollah rebuilt its arsenal during the last half-decade. It wasn’t inevitable to have Iranian proxies entrenched from Gaza to Beirut, had the international community not consistently–and sometimes hysterically–blocked Israel’s military campaigns to uproot them. Concentrated international pressure might have been able to bring Syria to heel, as an alternative to the downward spiral the country now faces. All of which is to say, looking the other way while lunatics arm themselves, make alliances and organize together for war is generally not a good way to ensure long-term stability.</w:t>
      </w:r>
      <w:r w:rsidRPr="009C3EA8">
        <w:rPr>
          <w:b/>
          <w:u w:val="single"/>
        </w:rPr>
        <w:t xml:space="preserve"> </w:t>
      </w:r>
      <w:r w:rsidRPr="00E640CE">
        <w:rPr>
          <w:b/>
          <w:highlight w:val="yellow"/>
          <w:u w:val="single"/>
        </w:rPr>
        <w:t xml:space="preserve">The potential consequences of Syria’s free fall are terrifying </w:t>
      </w:r>
      <w:r w:rsidRPr="005A75C3">
        <w:rPr>
          <w:b/>
          <w:u w:val="single"/>
        </w:rPr>
        <w:t>examples of just how counter-productive that strategy may turn out to be.</w:t>
      </w:r>
    </w:p>
    <w:p w14:paraId="2417AB55" w14:textId="348AB7E2" w:rsidR="008C0928" w:rsidRPr="00757177" w:rsidRDefault="008C0928" w:rsidP="008C0928">
      <w:pPr>
        <w:pStyle w:val="Heading3"/>
      </w:pPr>
      <w:r w:rsidRPr="00757177">
        <w:lastRenderedPageBreak/>
        <w:t>Impact – Russian Democracy</w:t>
      </w:r>
    </w:p>
    <w:p w14:paraId="3B14A802" w14:textId="77777777" w:rsidR="008C0928" w:rsidRPr="00757177" w:rsidRDefault="008C0928" w:rsidP="008C0928">
      <w:pPr>
        <w:pStyle w:val="Heading4"/>
      </w:pPr>
      <w:r w:rsidRPr="00757177">
        <w:t>Russian relations critical to Russian democracy</w:t>
      </w:r>
    </w:p>
    <w:p w14:paraId="227E1D2F" w14:textId="77777777" w:rsidR="008C0928" w:rsidRPr="00757177" w:rsidRDefault="008C0928" w:rsidP="008C0928">
      <w:pPr>
        <w:pStyle w:val="tag"/>
        <w:rPr>
          <w:rFonts w:ascii="Calibri" w:hAnsi="Calibri"/>
          <w:b w:val="0"/>
          <w:sz w:val="20"/>
        </w:rPr>
      </w:pPr>
      <w:r w:rsidRPr="00757177">
        <w:rPr>
          <w:rFonts w:ascii="Calibri" w:hAnsi="Calibri"/>
        </w:rPr>
        <w:t>Cohen 6-1</w:t>
      </w:r>
      <w:r w:rsidRPr="00757177">
        <w:rPr>
          <w:rFonts w:ascii="Calibri" w:hAnsi="Calibri"/>
          <w:b w:val="0"/>
        </w:rPr>
        <w:t xml:space="preserve"> </w:t>
      </w:r>
      <w:r w:rsidRPr="00757177">
        <w:rPr>
          <w:rFonts w:ascii="Calibri" w:hAnsi="Calibri"/>
          <w:b w:val="0"/>
          <w:sz w:val="14"/>
        </w:rPr>
        <w:t>(Stephen, CFR, Russian politics @ NYU, http://www.thenation.com/article/161063/obamas-russia-reset-another-lost-opportunity)</w:t>
      </w:r>
    </w:p>
    <w:p w14:paraId="5B32605A" w14:textId="77777777" w:rsidR="008C0928" w:rsidRPr="00757177" w:rsidRDefault="008C0928" w:rsidP="00E12FBB">
      <w:pPr>
        <w:pStyle w:val="card"/>
        <w:ind w:left="0"/>
        <w:rPr>
          <w:rFonts w:ascii="Calibri" w:hAnsi="Calibri"/>
        </w:rPr>
      </w:pPr>
      <w:r w:rsidRPr="00757177">
        <w:rPr>
          <w:rFonts w:ascii="Calibri" w:hAnsi="Calibri"/>
        </w:rPr>
        <w:t xml:space="preserve">Now </w:t>
      </w:r>
      <w:r w:rsidRPr="0048567B">
        <w:rPr>
          <w:rStyle w:val="underline"/>
          <w:rFonts w:ascii="Calibri" w:hAnsi="Calibri"/>
          <w:highlight w:val="yellow"/>
        </w:rPr>
        <w:t>Russia’s political class</w:t>
      </w:r>
      <w:r w:rsidRPr="00757177">
        <w:rPr>
          <w:rFonts w:ascii="Calibri" w:hAnsi="Calibri"/>
        </w:rPr>
        <w:t xml:space="preserve">, </w:t>
      </w:r>
      <w:r w:rsidRPr="00757177">
        <w:rPr>
          <w:rFonts w:ascii="Calibri" w:hAnsi="Calibri"/>
          <w:sz w:val="14"/>
        </w:rPr>
        <w:t>alarmed by the deterioration of the country’s essential infrastructures since 1991</w:t>
      </w:r>
      <w:r w:rsidRPr="00757177">
        <w:rPr>
          <w:rFonts w:ascii="Calibri" w:hAnsi="Calibri"/>
        </w:rPr>
        <w:t xml:space="preserve">, </w:t>
      </w:r>
      <w:r w:rsidRPr="0048567B">
        <w:rPr>
          <w:rStyle w:val="underline"/>
          <w:rFonts w:ascii="Calibri" w:hAnsi="Calibri"/>
          <w:highlight w:val="yellow"/>
        </w:rPr>
        <w:t>is locked in a struggle over the nation’s future</w:t>
      </w:r>
      <w:r w:rsidRPr="00757177">
        <w:rPr>
          <w:rFonts w:ascii="Calibri" w:hAnsi="Calibri"/>
        </w:rPr>
        <w:t>—</w:t>
      </w:r>
      <w:r w:rsidRPr="00757177">
        <w:rPr>
          <w:rFonts w:ascii="Calibri" w:hAnsi="Calibri"/>
          <w:sz w:val="14"/>
        </w:rPr>
        <w:t xml:space="preserve">one with profound consequences for its foreign policies. One side, associated with Putin’s handpicked successor as president, Dmitri Medvedev, is calling for a “democratic” transformation that would rely on “modernizing alliances with the West.” The other side, which includes ultra-nationalists and neo-Stalinists, insists that only Russia’s traditional state-imposed methods, or “modernization without Westernization,” are possible. As evidence, they point to NATO’s encirclement of Russia and other US “perfidies.”  The choice of “modernizing alternatives” will be made in Moscow, not, as US policy-makers once thought, in Washington, but </w:t>
      </w:r>
      <w:r w:rsidRPr="0048567B">
        <w:rPr>
          <w:rStyle w:val="underline"/>
          <w:rFonts w:ascii="Calibri" w:hAnsi="Calibri"/>
          <w:highlight w:val="yellow"/>
        </w:rPr>
        <w:t>American policy will be a crucial factor</w:t>
      </w:r>
      <w:r w:rsidRPr="00757177">
        <w:rPr>
          <w:rFonts w:ascii="Calibri" w:hAnsi="Calibri"/>
        </w:rPr>
        <w:t xml:space="preserve">. </w:t>
      </w:r>
      <w:r w:rsidRPr="00757177">
        <w:rPr>
          <w:rFonts w:ascii="Calibri" w:hAnsi="Calibri"/>
          <w:sz w:val="14"/>
        </w:rPr>
        <w:t>In the centuries-long struggle between reform and reaction in Russia</w:t>
      </w:r>
      <w:r w:rsidRPr="00757177">
        <w:rPr>
          <w:rFonts w:ascii="Calibri" w:hAnsi="Calibri"/>
        </w:rPr>
        <w:t xml:space="preserve">, </w:t>
      </w:r>
      <w:r w:rsidRPr="0048567B">
        <w:rPr>
          <w:rStyle w:val="underline"/>
          <w:rFonts w:ascii="Calibri" w:hAnsi="Calibri"/>
          <w:highlight w:val="yellow"/>
        </w:rPr>
        <w:t>anti-authoritarian forces have had a political chance only when relations with the West were improving</w:t>
      </w:r>
      <w:r w:rsidRPr="00757177">
        <w:rPr>
          <w:rFonts w:ascii="Calibri" w:hAnsi="Calibri"/>
        </w:rPr>
        <w:t xml:space="preserve">. </w:t>
      </w:r>
      <w:r w:rsidRPr="00757177">
        <w:rPr>
          <w:rFonts w:ascii="Calibri" w:hAnsi="Calibri"/>
          <w:sz w:val="16"/>
        </w:rPr>
        <w:t>In this regard</w:t>
      </w:r>
      <w:r w:rsidRPr="00757177">
        <w:rPr>
          <w:rFonts w:ascii="Calibri" w:hAnsi="Calibri"/>
        </w:rPr>
        <w:t xml:space="preserve">, </w:t>
      </w:r>
      <w:r w:rsidRPr="0048567B">
        <w:rPr>
          <w:rStyle w:val="underline"/>
          <w:rFonts w:ascii="Calibri" w:hAnsi="Calibri"/>
          <w:highlight w:val="yellow"/>
        </w:rPr>
        <w:t>Washington still plays the leading Western role</w:t>
      </w:r>
      <w:r w:rsidRPr="00757177">
        <w:rPr>
          <w:rFonts w:ascii="Calibri" w:hAnsi="Calibri"/>
        </w:rPr>
        <w:t xml:space="preserve">, </w:t>
      </w:r>
      <w:r w:rsidRPr="00757177">
        <w:rPr>
          <w:rFonts w:ascii="Calibri" w:hAnsi="Calibri"/>
          <w:sz w:val="14"/>
        </w:rPr>
        <w:t>for better or worse</w:t>
      </w:r>
      <w:r w:rsidRPr="00757177">
        <w:rPr>
          <w:rFonts w:ascii="Calibri" w:hAnsi="Calibri"/>
        </w:rPr>
        <w:t xml:space="preserve">. </w:t>
      </w:r>
    </w:p>
    <w:p w14:paraId="36A73317" w14:textId="77777777" w:rsidR="008C0928" w:rsidRPr="00757177" w:rsidRDefault="008C0928" w:rsidP="008C0928">
      <w:pPr>
        <w:pStyle w:val="Heading4"/>
      </w:pPr>
      <w:r w:rsidRPr="00757177">
        <w:t>Geopolitical conflicts that crush relations lead to isolation that kills Russian democracy</w:t>
      </w:r>
    </w:p>
    <w:p w14:paraId="475FBD64" w14:textId="77777777" w:rsidR="008C0928" w:rsidRPr="00757177" w:rsidRDefault="008C0928" w:rsidP="008C0928">
      <w:pPr>
        <w:pStyle w:val="tag"/>
        <w:rPr>
          <w:rFonts w:ascii="Calibri" w:hAnsi="Calibri"/>
          <w:b w:val="0"/>
          <w:sz w:val="16"/>
        </w:rPr>
      </w:pPr>
      <w:proofErr w:type="spellStart"/>
      <w:r w:rsidRPr="00757177">
        <w:rPr>
          <w:rFonts w:ascii="Calibri" w:hAnsi="Calibri"/>
        </w:rPr>
        <w:t>Morozov</w:t>
      </w:r>
      <w:proofErr w:type="spellEnd"/>
      <w:r w:rsidRPr="00757177">
        <w:rPr>
          <w:rFonts w:ascii="Calibri" w:hAnsi="Calibri"/>
        </w:rPr>
        <w:t xml:space="preserve"> 4</w:t>
      </w:r>
      <w:r w:rsidRPr="00757177">
        <w:rPr>
          <w:rFonts w:ascii="Calibri" w:hAnsi="Calibri"/>
          <w:b w:val="0"/>
        </w:rPr>
        <w:t xml:space="preserve"> </w:t>
      </w:r>
      <w:r w:rsidRPr="00757177">
        <w:rPr>
          <w:rFonts w:ascii="Calibri" w:hAnsi="Calibri"/>
          <w:b w:val="0"/>
          <w:sz w:val="16"/>
        </w:rPr>
        <w:t>(</w:t>
      </w:r>
      <w:proofErr w:type="spellStart"/>
      <w:r w:rsidRPr="00757177">
        <w:rPr>
          <w:rFonts w:ascii="Calibri" w:hAnsi="Calibri"/>
          <w:b w:val="0"/>
          <w:sz w:val="16"/>
        </w:rPr>
        <w:t>Viatcheslav</w:t>
      </w:r>
      <w:proofErr w:type="spellEnd"/>
      <w:r w:rsidRPr="00757177">
        <w:rPr>
          <w:rFonts w:ascii="Calibri" w:hAnsi="Calibri"/>
          <w:b w:val="0"/>
          <w:sz w:val="16"/>
        </w:rPr>
        <w:t>, St. Petersburg St., http://csis.org/files/media/csis/pubs/pm_0327.pdf)</w:t>
      </w:r>
    </w:p>
    <w:p w14:paraId="3EF17C78" w14:textId="77777777" w:rsidR="008C0928" w:rsidRPr="00757177" w:rsidRDefault="008C0928" w:rsidP="00E12FBB">
      <w:pPr>
        <w:pStyle w:val="card"/>
        <w:ind w:left="0"/>
        <w:rPr>
          <w:rFonts w:ascii="Calibri" w:hAnsi="Calibri"/>
        </w:rPr>
      </w:pPr>
      <w:r w:rsidRPr="00757177">
        <w:rPr>
          <w:rFonts w:ascii="Calibri" w:hAnsi="Calibri"/>
          <w:sz w:val="14"/>
        </w:rPr>
        <w:t xml:space="preserve">Russia tries to overcome this isolation by attempts to build some sort of Russian </w:t>
      </w:r>
      <w:proofErr w:type="gramStart"/>
      <w:r w:rsidRPr="00757177">
        <w:rPr>
          <w:rFonts w:ascii="Calibri" w:hAnsi="Calibri"/>
          <w:sz w:val="14"/>
        </w:rPr>
        <w:t>Europe  by</w:t>
      </w:r>
      <w:proofErr w:type="gramEnd"/>
      <w:r w:rsidRPr="00757177">
        <w:rPr>
          <w:rFonts w:ascii="Calibri" w:hAnsi="Calibri"/>
          <w:sz w:val="14"/>
        </w:rPr>
        <w:t xml:space="preserve"> consolidating its real or imagined leadership in the Commonwealth of Independent  States, in particular among the European CIS members. For this reason the failure of </w:t>
      </w:r>
      <w:proofErr w:type="gramStart"/>
      <w:r w:rsidRPr="00757177">
        <w:rPr>
          <w:rFonts w:ascii="Calibri" w:hAnsi="Calibri"/>
          <w:sz w:val="14"/>
        </w:rPr>
        <w:t>the  Russian</w:t>
      </w:r>
      <w:proofErr w:type="gramEnd"/>
      <w:r w:rsidRPr="00757177">
        <w:rPr>
          <w:rFonts w:ascii="Calibri" w:hAnsi="Calibri"/>
          <w:sz w:val="14"/>
        </w:rPr>
        <w:t xml:space="preserve"> plan of settlement in Moldova in 2003 was quite painful for the Russian foreign  policy elite, and also is the reason why Ukraine plays such a crucial role in the Russian  vision of Europe’s future. Russian elites eagerly accept the rules of the game where </w:t>
      </w:r>
      <w:proofErr w:type="gramStart"/>
      <w:r w:rsidRPr="00757177">
        <w:rPr>
          <w:rFonts w:ascii="Calibri" w:hAnsi="Calibri"/>
          <w:sz w:val="14"/>
        </w:rPr>
        <w:t>their  country</w:t>
      </w:r>
      <w:proofErr w:type="gramEnd"/>
      <w:r w:rsidRPr="00757177">
        <w:rPr>
          <w:rFonts w:ascii="Calibri" w:hAnsi="Calibri"/>
          <w:sz w:val="14"/>
        </w:rPr>
        <w:t xml:space="preserve"> is assigned the role of a bugaboo for the East Europeans, and never even try to  look for any alternative vision of Europe and Russia’s place in it. </w:t>
      </w:r>
      <w:r w:rsidRPr="0048567B">
        <w:rPr>
          <w:rStyle w:val="underline"/>
          <w:rFonts w:ascii="Calibri" w:hAnsi="Calibri"/>
          <w:highlight w:val="yellow"/>
        </w:rPr>
        <w:t xml:space="preserve">Decision makers </w:t>
      </w:r>
      <w:proofErr w:type="gramStart"/>
      <w:r w:rsidRPr="0048567B">
        <w:rPr>
          <w:rStyle w:val="underline"/>
          <w:rFonts w:ascii="Calibri" w:hAnsi="Calibri"/>
          <w:highlight w:val="yellow"/>
        </w:rPr>
        <w:t>think  and</w:t>
      </w:r>
      <w:proofErr w:type="gramEnd"/>
      <w:r w:rsidRPr="0048567B">
        <w:rPr>
          <w:rStyle w:val="underline"/>
          <w:rFonts w:ascii="Calibri" w:hAnsi="Calibri"/>
          <w:highlight w:val="yellow"/>
        </w:rPr>
        <w:t xml:space="preserve"> act as if the geopolitical imagery of Russia and the West are two inherently  antagonistic substances struggling for the spheres of influence.</w:t>
      </w:r>
      <w:r w:rsidRPr="00757177">
        <w:rPr>
          <w:rFonts w:ascii="Calibri" w:hAnsi="Calibri"/>
        </w:rPr>
        <w:t xml:space="preserve"> </w:t>
      </w:r>
      <w:r w:rsidRPr="00757177">
        <w:rPr>
          <w:rFonts w:ascii="Calibri" w:hAnsi="Calibri"/>
          <w:sz w:val="14"/>
        </w:rPr>
        <w:t>If this was self-</w:t>
      </w:r>
      <w:proofErr w:type="gramStart"/>
      <w:r w:rsidRPr="00757177">
        <w:rPr>
          <w:rFonts w:ascii="Calibri" w:hAnsi="Calibri"/>
          <w:sz w:val="14"/>
        </w:rPr>
        <w:t>evident  and</w:t>
      </w:r>
      <w:proofErr w:type="gramEnd"/>
      <w:r w:rsidRPr="00757177">
        <w:rPr>
          <w:rFonts w:ascii="Calibri" w:hAnsi="Calibri"/>
          <w:sz w:val="14"/>
        </w:rPr>
        <w:t xml:space="preserve"> solely true, then politics in the end comes indeed to be driven by the geopolitical  logic. Thus </w:t>
      </w:r>
      <w:r w:rsidRPr="0048567B">
        <w:rPr>
          <w:rStyle w:val="underline"/>
          <w:rFonts w:ascii="Calibri" w:hAnsi="Calibri"/>
          <w:highlight w:val="yellow"/>
        </w:rPr>
        <w:t>geopolitical metaphysics turns into political reality</w:t>
      </w:r>
      <w:r w:rsidRPr="00757177">
        <w:rPr>
          <w:rFonts w:ascii="Calibri" w:hAnsi="Calibri"/>
        </w:rPr>
        <w:t xml:space="preserve"> </w:t>
      </w:r>
      <w:r w:rsidRPr="0048567B">
        <w:rPr>
          <w:rStyle w:val="underline"/>
          <w:rFonts w:ascii="Calibri" w:hAnsi="Calibri"/>
          <w:highlight w:val="yellow"/>
        </w:rPr>
        <w:t>The result is that Russia becomes increasingly alienated</w:t>
      </w:r>
      <w:r w:rsidRPr="00757177">
        <w:rPr>
          <w:rFonts w:ascii="Calibri" w:hAnsi="Calibri"/>
        </w:rPr>
        <w:t xml:space="preserve"> </w:t>
      </w:r>
      <w:r w:rsidRPr="00757177">
        <w:rPr>
          <w:rFonts w:ascii="Calibri" w:hAnsi="Calibri"/>
          <w:sz w:val="14"/>
        </w:rPr>
        <w:t xml:space="preserve">from the rest of Europe and </w:t>
      </w:r>
      <w:proofErr w:type="gramStart"/>
      <w:r w:rsidRPr="00757177">
        <w:rPr>
          <w:rFonts w:ascii="Calibri" w:hAnsi="Calibri"/>
          <w:sz w:val="14"/>
        </w:rPr>
        <w:t>from  the</w:t>
      </w:r>
      <w:proofErr w:type="gramEnd"/>
      <w:r w:rsidRPr="00757177">
        <w:rPr>
          <w:rFonts w:ascii="Calibri" w:hAnsi="Calibri"/>
          <w:sz w:val="14"/>
        </w:rPr>
        <w:t xml:space="preserve"> West. This contributes to the remaining tensions between Russia and some of </w:t>
      </w:r>
      <w:proofErr w:type="gramStart"/>
      <w:r w:rsidRPr="00757177">
        <w:rPr>
          <w:rFonts w:ascii="Calibri" w:hAnsi="Calibri"/>
          <w:sz w:val="14"/>
        </w:rPr>
        <w:t>its  neighbors</w:t>
      </w:r>
      <w:proofErr w:type="gramEnd"/>
      <w:r w:rsidRPr="00757177">
        <w:rPr>
          <w:rFonts w:ascii="Calibri" w:hAnsi="Calibri"/>
          <w:sz w:val="14"/>
        </w:rPr>
        <w:t xml:space="preserve">, in particular the Baltic States, since identity politics on both sides is almost  symmetrically built upon the denial of each other’s belonging to Europe. Alienating  Russia also makes it difficult for the countries which have close ties with Russia at the  level of identity, history, economics and personal relationships - - like Belarus and  Ukraine, - -to integrate into the western institutions, as such integration is interpreted as  necessarily moving them away from Russia. Negative economic consequences of </w:t>
      </w:r>
      <w:proofErr w:type="gramStart"/>
      <w:r w:rsidRPr="00757177">
        <w:rPr>
          <w:rFonts w:ascii="Calibri" w:hAnsi="Calibri"/>
          <w:sz w:val="14"/>
        </w:rPr>
        <w:t>this  divide</w:t>
      </w:r>
      <w:proofErr w:type="gramEnd"/>
      <w:r w:rsidRPr="00757177">
        <w:rPr>
          <w:rFonts w:ascii="Calibri" w:hAnsi="Calibri"/>
          <w:sz w:val="14"/>
        </w:rPr>
        <w:t xml:space="preserve"> are particularly conspicuous. The ambiguous attitude to Russian investment, </w:t>
      </w:r>
      <w:proofErr w:type="gramStart"/>
      <w:r w:rsidRPr="00757177">
        <w:rPr>
          <w:rFonts w:ascii="Calibri" w:hAnsi="Calibri"/>
          <w:sz w:val="14"/>
        </w:rPr>
        <w:t>inter  alia</w:t>
      </w:r>
      <w:proofErr w:type="gramEnd"/>
      <w:r w:rsidRPr="00757177">
        <w:rPr>
          <w:rFonts w:ascii="Calibri" w:hAnsi="Calibri"/>
          <w:sz w:val="14"/>
        </w:rPr>
        <w:t xml:space="preserve">, leads to such scandals like the one over </w:t>
      </w:r>
      <w:proofErr w:type="spellStart"/>
      <w:r w:rsidRPr="00757177">
        <w:rPr>
          <w:rFonts w:ascii="Calibri" w:hAnsi="Calibri"/>
          <w:sz w:val="14"/>
        </w:rPr>
        <w:t>Mažeikiu</w:t>
      </w:r>
      <w:proofErr w:type="spellEnd"/>
      <w:r w:rsidRPr="00757177">
        <w:rPr>
          <w:rFonts w:ascii="Calibri" w:hAnsi="Calibri"/>
          <w:sz w:val="14"/>
        </w:rPr>
        <w:t xml:space="preserve"> </w:t>
      </w:r>
      <w:proofErr w:type="spellStart"/>
      <w:r w:rsidRPr="00757177">
        <w:rPr>
          <w:rFonts w:ascii="Calibri" w:hAnsi="Calibri"/>
          <w:sz w:val="14"/>
        </w:rPr>
        <w:t>Nafta</w:t>
      </w:r>
      <w:proofErr w:type="spellEnd"/>
      <w:r w:rsidRPr="00757177">
        <w:rPr>
          <w:rFonts w:ascii="Calibri" w:hAnsi="Calibri"/>
          <w:sz w:val="14"/>
        </w:rPr>
        <w:t>, the Lithuanian oil refinery.   Meanwhile Russia is investing taxpayers’ money into the Baltic Oil Pipeline System</w:t>
      </w:r>
      <w:proofErr w:type="gramStart"/>
      <w:r w:rsidRPr="00757177">
        <w:rPr>
          <w:rFonts w:ascii="Calibri" w:hAnsi="Calibri"/>
          <w:sz w:val="14"/>
        </w:rPr>
        <w:t>,  whose</w:t>
      </w:r>
      <w:proofErr w:type="gramEnd"/>
      <w:r w:rsidRPr="00757177">
        <w:rPr>
          <w:rFonts w:ascii="Calibri" w:hAnsi="Calibri"/>
          <w:sz w:val="14"/>
        </w:rPr>
        <w:t xml:space="preserve"> main rationale is the unwillingness to pay Latvia for the oil transit. But perhaps most importantly</w:t>
      </w:r>
      <w:r w:rsidRPr="00757177">
        <w:rPr>
          <w:rFonts w:ascii="Calibri" w:hAnsi="Calibri"/>
        </w:rPr>
        <w:t xml:space="preserve">, </w:t>
      </w:r>
      <w:r w:rsidRPr="0048567B">
        <w:rPr>
          <w:rStyle w:val="underline"/>
          <w:rFonts w:ascii="Calibri" w:hAnsi="Calibri"/>
          <w:highlight w:val="yellow"/>
        </w:rPr>
        <w:t xml:space="preserve">Russia’s alienation destroys what very precious little </w:t>
      </w:r>
      <w:proofErr w:type="gramStart"/>
      <w:r w:rsidRPr="0048567B">
        <w:rPr>
          <w:rStyle w:val="underline"/>
          <w:rFonts w:ascii="Calibri" w:hAnsi="Calibri"/>
          <w:highlight w:val="yellow"/>
        </w:rPr>
        <w:t>is  left</w:t>
      </w:r>
      <w:proofErr w:type="gramEnd"/>
      <w:r w:rsidRPr="0048567B">
        <w:rPr>
          <w:rStyle w:val="underline"/>
          <w:rFonts w:ascii="Calibri" w:hAnsi="Calibri"/>
          <w:highlight w:val="yellow"/>
        </w:rPr>
        <w:t xml:space="preserve"> in that country of the popular belief in liberal values, the only chance for Russia to  stay on the track of democratic reform</w:t>
      </w:r>
      <w:r w:rsidRPr="00757177">
        <w:rPr>
          <w:rFonts w:ascii="Calibri" w:hAnsi="Calibri"/>
        </w:rPr>
        <w:t xml:space="preserve">. </w:t>
      </w:r>
      <w:r w:rsidRPr="00757177">
        <w:rPr>
          <w:rFonts w:ascii="Calibri" w:hAnsi="Calibri"/>
          <w:sz w:val="14"/>
        </w:rPr>
        <w:t xml:space="preserve">Since the West insists on the adherence </w:t>
      </w:r>
      <w:proofErr w:type="gramStart"/>
      <w:r w:rsidRPr="00757177">
        <w:rPr>
          <w:rFonts w:ascii="Calibri" w:hAnsi="Calibri"/>
          <w:sz w:val="14"/>
        </w:rPr>
        <w:t>to  democratic</w:t>
      </w:r>
      <w:proofErr w:type="gramEnd"/>
      <w:r w:rsidRPr="00757177">
        <w:rPr>
          <w:rFonts w:ascii="Calibri" w:hAnsi="Calibri"/>
          <w:sz w:val="14"/>
        </w:rPr>
        <w:t xml:space="preserve"> norms and procedures in the countries like Ukraine and Belarus, </w:t>
      </w:r>
      <w:r w:rsidRPr="0048567B">
        <w:rPr>
          <w:rStyle w:val="underline"/>
          <w:rFonts w:ascii="Calibri" w:hAnsi="Calibri"/>
          <w:highlight w:val="yellow"/>
        </w:rPr>
        <w:t>Moscow  almost feels obliged to support the political forces that advance anti-democratic populist  agendas.</w:t>
      </w:r>
      <w:r w:rsidRPr="00757177">
        <w:rPr>
          <w:rFonts w:ascii="Calibri" w:hAnsi="Calibri"/>
        </w:rPr>
        <w:t xml:space="preserve"> </w:t>
      </w:r>
      <w:r w:rsidRPr="00757177">
        <w:rPr>
          <w:rFonts w:ascii="Calibri" w:hAnsi="Calibri"/>
          <w:sz w:val="14"/>
        </w:rPr>
        <w:t xml:space="preserve">The example of </w:t>
      </w:r>
      <w:proofErr w:type="spellStart"/>
      <w:r w:rsidRPr="00757177">
        <w:rPr>
          <w:rFonts w:ascii="Calibri" w:hAnsi="Calibri"/>
          <w:sz w:val="14"/>
        </w:rPr>
        <w:t>Aleksandr</w:t>
      </w:r>
      <w:proofErr w:type="spellEnd"/>
      <w:r w:rsidRPr="00757177">
        <w:rPr>
          <w:rFonts w:ascii="Calibri" w:hAnsi="Calibri"/>
          <w:sz w:val="14"/>
        </w:rPr>
        <w:t xml:space="preserve"> Lukashenko should have taught Russian </w:t>
      </w:r>
      <w:proofErr w:type="gramStart"/>
      <w:r w:rsidRPr="00757177">
        <w:rPr>
          <w:rFonts w:ascii="Calibri" w:hAnsi="Calibri"/>
          <w:sz w:val="14"/>
        </w:rPr>
        <w:t>politicians  to</w:t>
      </w:r>
      <w:proofErr w:type="gramEnd"/>
      <w:r w:rsidRPr="00757177">
        <w:rPr>
          <w:rFonts w:ascii="Calibri" w:hAnsi="Calibri"/>
          <w:sz w:val="14"/>
        </w:rPr>
        <w:t xml:space="preserve"> be skeptical about the idea that international isolation of undemocratic leaders will  make them loyal to Russia.  Yet as long as any pro-western politician is perceived as </w:t>
      </w:r>
      <w:proofErr w:type="spellStart"/>
      <w:r w:rsidRPr="00757177">
        <w:rPr>
          <w:rFonts w:ascii="Calibri" w:hAnsi="Calibri"/>
          <w:sz w:val="14"/>
        </w:rPr>
        <w:t>antiRussian</w:t>
      </w:r>
      <w:proofErr w:type="spellEnd"/>
      <w:r w:rsidRPr="00757177">
        <w:rPr>
          <w:rFonts w:ascii="Calibri" w:hAnsi="Calibri"/>
          <w:sz w:val="14"/>
        </w:rPr>
        <w:t xml:space="preserve">, there is very little choice left but to support authoritarian younger brothers. </w:t>
      </w:r>
      <w:proofErr w:type="gramStart"/>
      <w:r w:rsidRPr="0048567B">
        <w:rPr>
          <w:rStyle w:val="underline"/>
          <w:rFonts w:ascii="Calibri" w:hAnsi="Calibri"/>
          <w:highlight w:val="yellow"/>
        </w:rPr>
        <w:t>An  inevitable</w:t>
      </w:r>
      <w:proofErr w:type="gramEnd"/>
      <w:r w:rsidRPr="0048567B">
        <w:rPr>
          <w:rStyle w:val="underline"/>
          <w:rFonts w:ascii="Calibri" w:hAnsi="Calibri"/>
          <w:highlight w:val="yellow"/>
        </w:rPr>
        <w:t xml:space="preserve"> consequence is that the Russian public is further disillusioned about democracy  and tends to treat it as an ideological smokescreen used by the West to conceal its real  geopolitical goals.</w:t>
      </w:r>
      <w:r w:rsidRPr="00757177">
        <w:rPr>
          <w:rFonts w:ascii="Calibri" w:hAnsi="Calibri"/>
        </w:rPr>
        <w:t xml:space="preserve"> </w:t>
      </w:r>
      <w:r w:rsidRPr="00757177">
        <w:rPr>
          <w:rFonts w:ascii="Calibri" w:hAnsi="Calibri"/>
          <w:sz w:val="14"/>
        </w:rPr>
        <w:t xml:space="preserve">The criteria for the evaluation of Russian leaders by the citizens </w:t>
      </w:r>
      <w:proofErr w:type="gramStart"/>
      <w:r w:rsidRPr="00757177">
        <w:rPr>
          <w:rFonts w:ascii="Calibri" w:hAnsi="Calibri"/>
          <w:sz w:val="14"/>
        </w:rPr>
        <w:t>are  eased</w:t>
      </w:r>
      <w:proofErr w:type="gramEnd"/>
      <w:r w:rsidRPr="00757177">
        <w:rPr>
          <w:rFonts w:ascii="Calibri" w:hAnsi="Calibri"/>
          <w:sz w:val="14"/>
        </w:rPr>
        <w:t xml:space="preserve"> accordingly. After all, Russians’ attachment to Europe cannot be </w:t>
      </w:r>
      <w:proofErr w:type="gramStart"/>
      <w:r w:rsidRPr="00757177">
        <w:rPr>
          <w:rFonts w:ascii="Calibri" w:hAnsi="Calibri"/>
          <w:sz w:val="14"/>
        </w:rPr>
        <w:t>exploited  indefinitely</w:t>
      </w:r>
      <w:proofErr w:type="gramEnd"/>
      <w:r w:rsidRPr="00757177">
        <w:rPr>
          <w:rFonts w:ascii="Calibri" w:hAnsi="Calibri"/>
          <w:sz w:val="14"/>
        </w:rPr>
        <w:t>: if they see that Russia has no role in the Europe of the EU and the Council of  Europe other than being constantly accused of not being a good European, it can  withdraw into Eurasia, and the project of the Europeanization of Russia will have to be  postponed for the decades to come</w:t>
      </w:r>
      <w:r w:rsidRPr="00757177">
        <w:rPr>
          <w:rFonts w:ascii="Calibri" w:hAnsi="Calibri"/>
        </w:rPr>
        <w:t xml:space="preserve">. </w:t>
      </w:r>
    </w:p>
    <w:p w14:paraId="5140EAF3" w14:textId="77777777" w:rsidR="008C0928" w:rsidRPr="00757177" w:rsidRDefault="008C0928" w:rsidP="008C0928">
      <w:pPr>
        <w:pStyle w:val="Heading4"/>
      </w:pPr>
      <w:r w:rsidRPr="00757177">
        <w:t>Good relations are critical to democracy; low relations lead to crackdowns &amp; retrenchment</w:t>
      </w:r>
    </w:p>
    <w:p w14:paraId="42824092" w14:textId="77777777" w:rsidR="008C0928" w:rsidRPr="00757177" w:rsidRDefault="008C0928" w:rsidP="008C0928">
      <w:pPr>
        <w:pStyle w:val="tag"/>
        <w:rPr>
          <w:rFonts w:ascii="Calibri" w:hAnsi="Calibri"/>
          <w:b w:val="0"/>
          <w:sz w:val="18"/>
        </w:rPr>
      </w:pPr>
      <w:r w:rsidRPr="00757177">
        <w:rPr>
          <w:rFonts w:ascii="Calibri" w:hAnsi="Calibri"/>
        </w:rPr>
        <w:t>National Interest 10</w:t>
      </w:r>
      <w:r w:rsidRPr="00757177">
        <w:rPr>
          <w:rFonts w:ascii="Calibri" w:hAnsi="Calibri"/>
          <w:b w:val="0"/>
        </w:rPr>
        <w:t xml:space="preserve"> </w:t>
      </w:r>
      <w:r w:rsidRPr="00757177">
        <w:rPr>
          <w:rFonts w:ascii="Calibri" w:hAnsi="Calibri"/>
          <w:b w:val="0"/>
          <w:sz w:val="18"/>
        </w:rPr>
        <w:t>(7-22, http://nationalinterest.org/commentary/resetting-democracy-3681)</w:t>
      </w:r>
    </w:p>
    <w:p w14:paraId="19F40825" w14:textId="77777777" w:rsidR="008C0928" w:rsidRPr="00757177" w:rsidRDefault="008C0928" w:rsidP="00E12FBB">
      <w:pPr>
        <w:pStyle w:val="card"/>
        <w:ind w:left="0"/>
        <w:rPr>
          <w:rFonts w:ascii="Calibri" w:hAnsi="Calibri"/>
          <w:sz w:val="14"/>
        </w:rPr>
      </w:pPr>
      <w:r w:rsidRPr="00757177">
        <w:rPr>
          <w:rFonts w:ascii="Calibri" w:hAnsi="Calibri"/>
          <w:sz w:val="14"/>
        </w:rPr>
        <w:t>More useful than Hiatt’s question is the converse: can Russia become a democracy if the reset fails? This seems highly unlikely</w:t>
      </w:r>
      <w:r w:rsidRPr="00757177">
        <w:rPr>
          <w:rFonts w:ascii="Calibri" w:hAnsi="Calibri"/>
        </w:rPr>
        <w:t xml:space="preserve">. </w:t>
      </w:r>
      <w:r w:rsidRPr="0048567B">
        <w:rPr>
          <w:rStyle w:val="underline"/>
          <w:rFonts w:ascii="Calibri" w:hAnsi="Calibri"/>
          <w:highlight w:val="yellow"/>
        </w:rPr>
        <w:t>If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and Russia can’t develop a constructive working relationship</w:t>
      </w:r>
      <w:r w:rsidRPr="00757177">
        <w:rPr>
          <w:rFonts w:ascii="Calibri" w:hAnsi="Calibri"/>
        </w:rPr>
        <w:t xml:space="preserve"> </w:t>
      </w:r>
      <w:r w:rsidRPr="00757177">
        <w:rPr>
          <w:rFonts w:ascii="Calibri" w:hAnsi="Calibri"/>
          <w:sz w:val="14"/>
        </w:rPr>
        <w:t>after three attempts by three different presidents in each country,</w:t>
      </w:r>
      <w:r w:rsidRPr="00757177">
        <w:rPr>
          <w:rFonts w:ascii="Calibri" w:hAnsi="Calibri"/>
        </w:rPr>
        <w:t xml:space="preserve"> </w:t>
      </w:r>
      <w:r w:rsidRPr="0048567B">
        <w:rPr>
          <w:rStyle w:val="underline"/>
          <w:rFonts w:ascii="Calibri" w:hAnsi="Calibri"/>
          <w:highlight w:val="yellow"/>
        </w:rPr>
        <w:t>the main beneficiaries would be those in Russia who have opposed working with Washington all along</w:t>
      </w:r>
      <w:r w:rsidRPr="00757177">
        <w:rPr>
          <w:rFonts w:ascii="Calibri" w:hAnsi="Calibri"/>
        </w:rPr>
        <w:t xml:space="preserve">. In that environment, </w:t>
      </w:r>
      <w:r w:rsidRPr="0048567B">
        <w:rPr>
          <w:rStyle w:val="underline"/>
          <w:rFonts w:ascii="Calibri" w:hAnsi="Calibri"/>
          <w:highlight w:val="yellow"/>
        </w:rPr>
        <w:t>U.S. support for democracy in Russia would be the functional equivalent of an American-sponsored effort at regime change</w:t>
      </w:r>
      <w:r w:rsidRPr="00757177">
        <w:rPr>
          <w:rFonts w:ascii="Calibri" w:hAnsi="Calibri"/>
        </w:rPr>
        <w:t xml:space="preserve">. </w:t>
      </w:r>
      <w:r w:rsidRPr="0048567B">
        <w:rPr>
          <w:rStyle w:val="underline"/>
          <w:rFonts w:ascii="Calibri" w:hAnsi="Calibri"/>
          <w:highlight w:val="yellow"/>
        </w:rPr>
        <w:t>It would doom democracy advocates</w:t>
      </w:r>
      <w:r w:rsidRPr="00757177">
        <w:rPr>
          <w:rFonts w:ascii="Calibri" w:hAnsi="Calibri"/>
        </w:rPr>
        <w:t xml:space="preserve"> </w:t>
      </w:r>
      <w:r w:rsidRPr="00757177">
        <w:rPr>
          <w:rFonts w:ascii="Calibri" w:hAnsi="Calibri"/>
          <w:sz w:val="14"/>
        </w:rPr>
        <w:t>inside the country, whom Washington could do very little to protect (especially if Russia’s leaders are already “dictators” now). And</w:t>
      </w:r>
      <w:r w:rsidRPr="00757177">
        <w:rPr>
          <w:rFonts w:ascii="Calibri" w:hAnsi="Calibri"/>
        </w:rPr>
        <w:t xml:space="preserve"> </w:t>
      </w:r>
      <w:r w:rsidRPr="0048567B">
        <w:rPr>
          <w:rStyle w:val="underline"/>
          <w:rFonts w:ascii="Calibri" w:hAnsi="Calibri"/>
          <w:highlight w:val="yellow"/>
        </w:rPr>
        <w:t>it would indefinitely justify tighter internal controls in the face of “foreign threats</w:t>
      </w:r>
      <w:r w:rsidRPr="00757177">
        <w:rPr>
          <w:rFonts w:ascii="Calibri" w:hAnsi="Calibri"/>
        </w:rPr>
        <w:t xml:space="preserve">.”  </w:t>
      </w:r>
      <w:r w:rsidRPr="0048567B">
        <w:rPr>
          <w:rStyle w:val="underline"/>
          <w:rFonts w:ascii="Calibri" w:hAnsi="Calibri"/>
          <w:highlight w:val="yellow"/>
        </w:rPr>
        <w:t>Russian leaders are more likely to accede to gradual democratization of their country if they believe that their relationships with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and major European powers </w:t>
      </w:r>
      <w:r w:rsidRPr="0048567B">
        <w:rPr>
          <w:rStyle w:val="underline"/>
          <w:rFonts w:ascii="Calibri" w:hAnsi="Calibri"/>
          <w:highlight w:val="yellow"/>
        </w:rPr>
        <w:t>are positive and stable</w:t>
      </w:r>
      <w:r w:rsidRPr="00757177">
        <w:rPr>
          <w:rFonts w:ascii="Calibri" w:hAnsi="Calibri"/>
        </w:rPr>
        <w:t xml:space="preserve"> </w:t>
      </w:r>
      <w:r w:rsidRPr="00757177">
        <w:rPr>
          <w:rFonts w:ascii="Calibri" w:hAnsi="Calibri"/>
          <w:sz w:val="14"/>
        </w:rPr>
        <w:t xml:space="preserve">than in a world of continuing tension and conflict. Robert </w:t>
      </w:r>
      <w:proofErr w:type="spellStart"/>
      <w:r w:rsidRPr="00757177">
        <w:rPr>
          <w:rFonts w:ascii="Calibri" w:hAnsi="Calibri"/>
          <w:sz w:val="14"/>
        </w:rPr>
        <w:t>Satloff</w:t>
      </w:r>
      <w:proofErr w:type="spellEnd"/>
      <w:r w:rsidRPr="00757177">
        <w:rPr>
          <w:rFonts w:ascii="Calibri" w:hAnsi="Calibri"/>
          <w:sz w:val="14"/>
        </w:rPr>
        <w:t xml:space="preserve"> made a similar case with respect to Israel this week at The Nixon Center: namely, that Israel’s government would be in a much better position to pursue negotiations with the Palestinians knowing that they have a strong relationship with the United States and, as a result, that they can be confident about their external security. Of course, there is no guarantee that engagement will lead to democracy in Russia, China, or anywhere else. </w:t>
      </w:r>
    </w:p>
    <w:p w14:paraId="41E92485" w14:textId="31F6A187" w:rsidR="008C0928" w:rsidRPr="00757177" w:rsidRDefault="004D5C10" w:rsidP="008C0928">
      <w:pPr>
        <w:pStyle w:val="Heading2"/>
      </w:pPr>
      <w:r>
        <w:lastRenderedPageBreak/>
        <w:t>AT</w:t>
      </w:r>
      <w:r w:rsidR="008C0928" w:rsidRPr="00757177">
        <w:t xml:space="preserve"> </w:t>
      </w:r>
      <w:proofErr w:type="spellStart"/>
      <w:r w:rsidR="008C0928" w:rsidRPr="00757177">
        <w:t>Aff</w:t>
      </w:r>
      <w:proofErr w:type="spellEnd"/>
      <w:r w:rsidR="008C0928" w:rsidRPr="00757177">
        <w:t xml:space="preserve"> Answers</w:t>
      </w:r>
    </w:p>
    <w:p w14:paraId="1039D09B" w14:textId="77777777" w:rsidR="004F4E34" w:rsidRPr="00757177" w:rsidRDefault="004F4E34" w:rsidP="004F4E34">
      <w:pPr>
        <w:pStyle w:val="Heading3"/>
      </w:pPr>
      <w:r>
        <w:lastRenderedPageBreak/>
        <w:t>AT Economics c</w:t>
      </w:r>
      <w:r w:rsidRPr="00757177">
        <w:t>heck</w:t>
      </w:r>
    </w:p>
    <w:p w14:paraId="15048342" w14:textId="77777777" w:rsidR="004F4E34" w:rsidRPr="00757177" w:rsidRDefault="004F4E34" w:rsidP="004F4E34">
      <w:pPr>
        <w:pStyle w:val="Heading4"/>
      </w:pPr>
      <w:r w:rsidRPr="00757177">
        <w:t>Economic issues don’t check relations</w:t>
      </w:r>
    </w:p>
    <w:p w14:paraId="692C3040" w14:textId="77777777" w:rsidR="004F4E34" w:rsidRPr="00757177" w:rsidRDefault="004F4E34" w:rsidP="004F4E34">
      <w:pPr>
        <w:pStyle w:val="tag"/>
        <w:rPr>
          <w:rFonts w:ascii="Calibri" w:hAnsi="Calibri"/>
          <w:b w:val="0"/>
        </w:rPr>
      </w:pPr>
      <w:proofErr w:type="spellStart"/>
      <w:r w:rsidRPr="00757177">
        <w:rPr>
          <w:rFonts w:ascii="Calibri" w:hAnsi="Calibri"/>
        </w:rPr>
        <w:t>Gvosdev</w:t>
      </w:r>
      <w:proofErr w:type="spellEnd"/>
      <w:r w:rsidRPr="00757177">
        <w:rPr>
          <w:rFonts w:ascii="Calibri" w:hAnsi="Calibri"/>
        </w:rPr>
        <w:t xml:space="preserve"> 10</w:t>
      </w:r>
      <w:r w:rsidRPr="00757177">
        <w:rPr>
          <w:rFonts w:ascii="Calibri" w:hAnsi="Calibri"/>
          <w:b w:val="0"/>
        </w:rPr>
        <w:t xml:space="preserve"> </w:t>
      </w:r>
      <w:r w:rsidRPr="00757177">
        <w:rPr>
          <w:rFonts w:ascii="Calibri" w:hAnsi="Calibri"/>
          <w:b w:val="0"/>
          <w:sz w:val="16"/>
        </w:rPr>
        <w:t>(Nicolas, Atlantic Council, 6-8, http://www.acus.org/new_atlanticist/turning-russia-euro-atlantic-stakeholder)</w:t>
      </w:r>
    </w:p>
    <w:p w14:paraId="5F43E6B5" w14:textId="77777777" w:rsidR="004F4E34" w:rsidRPr="00757177" w:rsidRDefault="004F4E34" w:rsidP="004F4E34">
      <w:pPr>
        <w:pStyle w:val="card"/>
        <w:ind w:left="0"/>
        <w:rPr>
          <w:rFonts w:ascii="Calibri" w:hAnsi="Calibri"/>
        </w:rPr>
      </w:pPr>
      <w:r w:rsidRPr="00757177">
        <w:rPr>
          <w:rFonts w:ascii="Calibri" w:hAnsi="Calibri"/>
        </w:rPr>
        <w:t xml:space="preserve">The first is to understand the proper sequencing of how partnerships develop. </w:t>
      </w:r>
      <w:r w:rsidRPr="0048567B">
        <w:rPr>
          <w:rStyle w:val="underline"/>
          <w:rFonts w:ascii="Calibri" w:hAnsi="Calibri"/>
          <w:highlight w:val="yellow"/>
        </w:rPr>
        <w:t>It is rare for economic integration to precede a political rapprochement</w:t>
      </w:r>
      <w:r w:rsidRPr="00757177">
        <w:rPr>
          <w:rFonts w:ascii="Calibri" w:hAnsi="Calibri"/>
        </w:rPr>
        <w:t xml:space="preserve"> (China may be an important exception). </w:t>
      </w:r>
      <w:r w:rsidRPr="0048567B">
        <w:rPr>
          <w:rStyle w:val="underline"/>
          <w:rFonts w:ascii="Calibri" w:hAnsi="Calibri"/>
          <w:highlight w:val="yellow"/>
        </w:rPr>
        <w:t>The growth in the Russian-American business relationship has not been sufficient to provide the</w:t>
      </w:r>
      <w:r w:rsidRPr="00757177">
        <w:rPr>
          <w:rStyle w:val="underline"/>
          <w:rFonts w:ascii="Calibri" w:hAnsi="Calibri"/>
        </w:rPr>
        <w:t xml:space="preserve"> </w:t>
      </w:r>
      <w:r w:rsidRPr="00757177">
        <w:rPr>
          <w:rFonts w:ascii="Calibri" w:hAnsi="Calibri"/>
        </w:rPr>
        <w:t xml:space="preserve">necessary </w:t>
      </w:r>
      <w:r w:rsidRPr="0048567B">
        <w:rPr>
          <w:rStyle w:val="underline"/>
          <w:rFonts w:ascii="Calibri" w:hAnsi="Calibri"/>
          <w:highlight w:val="yellow"/>
        </w:rPr>
        <w:t>ballast for the</w:t>
      </w:r>
      <w:r w:rsidRPr="00757177">
        <w:rPr>
          <w:rFonts w:ascii="Calibri" w:hAnsi="Calibri"/>
        </w:rPr>
        <w:t xml:space="preserve"> political </w:t>
      </w:r>
      <w:r w:rsidRPr="0048567B">
        <w:rPr>
          <w:rStyle w:val="underline"/>
          <w:rFonts w:ascii="Calibri" w:hAnsi="Calibri"/>
          <w:highlight w:val="yellow"/>
        </w:rPr>
        <w:t>relationship. The diplomats and military officers have to "get the geopolitics right" in order for economic and political ties to have</w:t>
      </w:r>
      <w:r w:rsidRPr="00757177">
        <w:rPr>
          <w:rFonts w:ascii="Calibri" w:hAnsi="Calibri"/>
        </w:rPr>
        <w:t xml:space="preserve"> the </w:t>
      </w:r>
      <w:r w:rsidRPr="0048567B">
        <w:rPr>
          <w:rStyle w:val="underline"/>
          <w:rFonts w:ascii="Calibri" w:hAnsi="Calibri"/>
          <w:highlight w:val="yellow"/>
        </w:rPr>
        <w:t>breathing room</w:t>
      </w:r>
      <w:r w:rsidRPr="00757177">
        <w:rPr>
          <w:rFonts w:ascii="Calibri" w:hAnsi="Calibri"/>
        </w:rPr>
        <w:t xml:space="preserve"> to grow and take root.</w:t>
      </w:r>
    </w:p>
    <w:p w14:paraId="2E1B55CF" w14:textId="77777777" w:rsidR="004F4E34" w:rsidRPr="00757177" w:rsidRDefault="004F4E34" w:rsidP="004F4E34">
      <w:pPr>
        <w:pStyle w:val="Heading3"/>
      </w:pPr>
      <w:r>
        <w:lastRenderedPageBreak/>
        <w:t>AT</w:t>
      </w:r>
      <w:r w:rsidRPr="00757177">
        <w:t xml:space="preserve"> </w:t>
      </w:r>
      <w:proofErr w:type="spellStart"/>
      <w:r>
        <w:t>Heg</w:t>
      </w:r>
      <w:proofErr w:type="spellEnd"/>
      <w:r>
        <w:t xml:space="preserve"> t</w:t>
      </w:r>
      <w:r w:rsidRPr="00757177">
        <w:t>urn</w:t>
      </w:r>
    </w:p>
    <w:p w14:paraId="69B7B52C" w14:textId="77777777" w:rsidR="004F4E34" w:rsidRPr="00757177" w:rsidRDefault="004F4E34" w:rsidP="004F4E34">
      <w:pPr>
        <w:pStyle w:val="Heading4"/>
      </w:pPr>
      <w:r w:rsidRPr="00757177">
        <w:t>The CP solve leadership; lack of genuine consultation hurts it</w:t>
      </w:r>
    </w:p>
    <w:p w14:paraId="47AE440F" w14:textId="77777777" w:rsidR="004F4E34" w:rsidRPr="00757177" w:rsidRDefault="004F4E34" w:rsidP="004F4E34">
      <w:pPr>
        <w:pStyle w:val="tag"/>
        <w:rPr>
          <w:rFonts w:ascii="Calibri" w:hAnsi="Calibri"/>
          <w:b w:val="0"/>
        </w:rPr>
      </w:pPr>
      <w:r w:rsidRPr="00757177">
        <w:rPr>
          <w:rFonts w:ascii="Calibri" w:hAnsi="Calibri"/>
        </w:rPr>
        <w:t>Klinger 10</w:t>
      </w:r>
      <w:r w:rsidRPr="00757177">
        <w:rPr>
          <w:rFonts w:ascii="Calibri" w:hAnsi="Calibri"/>
          <w:b w:val="0"/>
        </w:rPr>
        <w:t xml:space="preserve"> </w:t>
      </w:r>
      <w:r w:rsidRPr="00757177">
        <w:rPr>
          <w:rFonts w:ascii="Calibri" w:hAnsi="Calibri"/>
          <w:b w:val="0"/>
          <w:sz w:val="16"/>
        </w:rPr>
        <w:t xml:space="preserve">(Michael, law </w:t>
      </w:r>
      <w:proofErr w:type="spellStart"/>
      <w:r w:rsidRPr="00757177">
        <w:rPr>
          <w:rFonts w:ascii="Calibri" w:hAnsi="Calibri"/>
          <w:b w:val="0"/>
          <w:sz w:val="16"/>
        </w:rPr>
        <w:t>student@Ill-Urbana</w:t>
      </w:r>
      <w:proofErr w:type="spellEnd"/>
      <w:r w:rsidRPr="00757177">
        <w:rPr>
          <w:rFonts w:ascii="Calibri" w:hAnsi="Calibri"/>
          <w:b w:val="0"/>
          <w:sz w:val="16"/>
        </w:rPr>
        <w:t>/Champagne, former debater, http://consultationisgood.blogspot.com/)</w:t>
      </w:r>
    </w:p>
    <w:p w14:paraId="0375BC95" w14:textId="77777777" w:rsidR="004F4E34" w:rsidRPr="00757177" w:rsidRDefault="004F4E34" w:rsidP="004F4E34">
      <w:pPr>
        <w:pStyle w:val="card"/>
        <w:ind w:left="0"/>
        <w:rPr>
          <w:rFonts w:ascii="Calibri" w:hAnsi="Calibri"/>
          <w:sz w:val="12"/>
        </w:rPr>
      </w:pPr>
      <w:r w:rsidRPr="0048567B">
        <w:rPr>
          <w:rStyle w:val="underline"/>
          <w:rFonts w:ascii="Calibri" w:hAnsi="Calibri"/>
          <w:highlight w:val="yellow"/>
        </w:rPr>
        <w:t>Some authors have suggested that granting our allies veto power over American policy decisions could unduly constrain American leadership</w:t>
      </w:r>
      <w:r w:rsidRPr="00757177">
        <w:rPr>
          <w:rFonts w:ascii="Calibri" w:hAnsi="Calibri"/>
        </w:rPr>
        <w:t xml:space="preserve">. </w:t>
      </w:r>
      <w:r w:rsidRPr="00757177">
        <w:rPr>
          <w:rFonts w:ascii="Calibri" w:hAnsi="Calibri"/>
          <w:sz w:val="16"/>
        </w:rPr>
        <w:t>See James Carroll, Back to the Future: Redefining the Foreign Investment and National Security Act's Conception of National Security, 23 Emory Int'l L. Rev. 167, 197 n. 221 (2009). Such a sweeping claim is both inaccurate and dangerous. In the context of the North Atlantic Treaty Organization,</w:t>
      </w:r>
      <w:r w:rsidRPr="00757177">
        <w:rPr>
          <w:rFonts w:ascii="Calibri" w:hAnsi="Calibri"/>
        </w:rPr>
        <w:t xml:space="preserve"> </w:t>
      </w:r>
      <w:r w:rsidRPr="0048567B">
        <w:rPr>
          <w:rStyle w:val="underline"/>
          <w:rFonts w:ascii="Calibri" w:hAnsi="Calibri"/>
          <w:highlight w:val="yellow"/>
        </w:rPr>
        <w:t>binding consultations</w:t>
      </w:r>
      <w:r w:rsidRPr="00757177">
        <w:rPr>
          <w:rFonts w:ascii="Calibri" w:hAnsi="Calibri"/>
        </w:rPr>
        <w:t xml:space="preserve"> </w:t>
      </w:r>
      <w:r w:rsidRPr="00757177">
        <w:rPr>
          <w:rFonts w:ascii="Calibri" w:hAnsi="Calibri"/>
          <w:sz w:val="14"/>
        </w:rPr>
        <w:t xml:space="preserve">over issues related to the American nuclear doctrine </w:t>
      </w:r>
      <w:r w:rsidRPr="0048567B">
        <w:rPr>
          <w:rStyle w:val="underline"/>
          <w:rFonts w:ascii="Calibri" w:hAnsi="Calibri"/>
          <w:highlight w:val="yellow"/>
        </w:rPr>
        <w:t>have proven essential to maintain</w:t>
      </w:r>
      <w:r w:rsidRPr="00757177">
        <w:rPr>
          <w:rFonts w:ascii="Calibri" w:hAnsi="Calibri"/>
        </w:rPr>
        <w:t xml:space="preserve"> the </w:t>
      </w:r>
      <w:r w:rsidRPr="0048567B">
        <w:rPr>
          <w:rStyle w:val="underline"/>
          <w:rFonts w:ascii="Calibri" w:hAnsi="Calibri"/>
          <w:highlight w:val="yellow"/>
        </w:rPr>
        <w:t>cohesion</w:t>
      </w:r>
      <w:r w:rsidRPr="00757177">
        <w:rPr>
          <w:rFonts w:ascii="Calibri" w:hAnsi="Calibri"/>
        </w:rPr>
        <w:t xml:space="preserve"> </w:t>
      </w:r>
      <w:r w:rsidRPr="00757177">
        <w:rPr>
          <w:rFonts w:ascii="Calibri" w:hAnsi="Calibri"/>
          <w:sz w:val="16"/>
        </w:rPr>
        <w:t xml:space="preserve">of the alliance both during and after the Cold War. Secretary of Defense, Task Force on DOD Nuclear Weapons Management Report, Phase II: Review of the DOD Nuclear Mission v. (Dec. 2008). However, </w:t>
      </w:r>
      <w:r w:rsidRPr="0048567B">
        <w:rPr>
          <w:rStyle w:val="underline"/>
          <w:rFonts w:ascii="Calibri" w:hAnsi="Calibri"/>
          <w:highlight w:val="yellow"/>
        </w:rPr>
        <w:t>even in areas outside the scope of traditional NATO responsibilities,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should consider genuine consultation prior to definitive adoption of any major foreign policy</w:t>
      </w:r>
      <w:r w:rsidRPr="00757177">
        <w:rPr>
          <w:rFonts w:ascii="Calibri" w:hAnsi="Calibri"/>
        </w:rPr>
        <w:t xml:space="preserve">. </w:t>
      </w:r>
      <w:r w:rsidRPr="00757177">
        <w:rPr>
          <w:rFonts w:ascii="Calibri" w:hAnsi="Calibri"/>
          <w:sz w:val="12"/>
        </w:rPr>
        <w:t xml:space="preserve">Judy Dempsey, EU and NATO vie to set Trans-Atlantic agenda, Int’l Herald Trib., Feb. 19, 2005 at 1 (Secretary General </w:t>
      </w:r>
      <w:proofErr w:type="spellStart"/>
      <w:r w:rsidRPr="00757177">
        <w:rPr>
          <w:rFonts w:ascii="Calibri" w:hAnsi="Calibri"/>
          <w:sz w:val="12"/>
        </w:rPr>
        <w:t>Scheffer</w:t>
      </w:r>
      <w:proofErr w:type="spellEnd"/>
      <w:r w:rsidRPr="00757177">
        <w:rPr>
          <w:rFonts w:ascii="Calibri" w:hAnsi="Calibri"/>
          <w:sz w:val="12"/>
        </w:rPr>
        <w:t xml:space="preserve"> and General James Jones believe out-of-area consultations with NATO are critical). Indeed, even if American failure to consult over a major foreign policy decision were unlikely to aggravate relations with NATO allies, </w:t>
      </w:r>
      <w:r w:rsidRPr="0048567B">
        <w:rPr>
          <w:rStyle w:val="underline"/>
          <w:rFonts w:ascii="Calibri" w:hAnsi="Calibri"/>
          <w:highlight w:val="yellow"/>
        </w:rPr>
        <w:t>such decisions provide a significant opportunity for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to create a precedent for future substantive consultations on other important concerns</w:t>
      </w:r>
      <w:r w:rsidRPr="00757177">
        <w:rPr>
          <w:rFonts w:ascii="Calibri" w:hAnsi="Calibri"/>
        </w:rPr>
        <w:t xml:space="preserve">. </w:t>
      </w:r>
      <w:r w:rsidRPr="00757177">
        <w:rPr>
          <w:rFonts w:ascii="Calibri" w:hAnsi="Calibri"/>
          <w:sz w:val="14"/>
        </w:rPr>
        <w:t xml:space="preserve">See David M. Andrews, The Atlantic Alliance Under Stress, 266 (2005) (arguing that genuine outreach toward NATO allies can create a “renewed European invitation” for future engagement).  </w:t>
      </w:r>
      <w:r w:rsidRPr="0048567B">
        <w:rPr>
          <w:rStyle w:val="underline"/>
          <w:rFonts w:ascii="Calibri" w:hAnsi="Calibri"/>
          <w:highlight w:val="yellow"/>
        </w:rPr>
        <w:t>Far from endangering American leadership, a renewed trend toward consultation</w:t>
      </w:r>
      <w:r w:rsidRPr="00757177">
        <w:rPr>
          <w:rFonts w:ascii="Calibri" w:hAnsi="Calibri"/>
        </w:rPr>
        <w:t xml:space="preserve"> </w:t>
      </w:r>
      <w:r w:rsidRPr="00757177">
        <w:rPr>
          <w:rFonts w:ascii="Calibri" w:hAnsi="Calibri"/>
          <w:sz w:val="16"/>
        </w:rPr>
        <w:t xml:space="preserve">with NATO </w:t>
      </w:r>
      <w:r w:rsidRPr="0048567B">
        <w:rPr>
          <w:rStyle w:val="underline"/>
          <w:rFonts w:ascii="Calibri" w:hAnsi="Calibri"/>
          <w:highlight w:val="yellow"/>
        </w:rPr>
        <w:t>may prove to be the only effective means by which America can maintain its primacy</w:t>
      </w:r>
      <w:r w:rsidRPr="00757177">
        <w:rPr>
          <w:rFonts w:ascii="Calibri" w:hAnsi="Calibri"/>
        </w:rPr>
        <w:t xml:space="preserve"> </w:t>
      </w:r>
      <w:r w:rsidRPr="00757177">
        <w:rPr>
          <w:rFonts w:ascii="Calibri" w:hAnsi="Calibri"/>
          <w:sz w:val="14"/>
        </w:rPr>
        <w:t xml:space="preserve">in the 21st century for at least three reasons. First, and most significantly, the very survival of the NATO alliance may depend on American willingness to give its allies a voice in significant political decisions. Philip Gordon, Letter to Europe, Prospect, June 24, 2004. If NATO were to collapse, or substantially weaken, the irreversible decline of United States hegemony would certainly follow. John </w:t>
      </w:r>
      <w:proofErr w:type="spellStart"/>
      <w:r w:rsidRPr="00757177">
        <w:rPr>
          <w:rFonts w:ascii="Calibri" w:hAnsi="Calibri"/>
          <w:sz w:val="14"/>
        </w:rPr>
        <w:t>Hulsman</w:t>
      </w:r>
      <w:proofErr w:type="spellEnd"/>
      <w:r w:rsidRPr="00757177">
        <w:rPr>
          <w:rFonts w:ascii="Calibri" w:hAnsi="Calibri"/>
          <w:sz w:val="14"/>
        </w:rPr>
        <w:t xml:space="preserve">, Testimony before the House Committee on International Relations, Transatlantic Relations and Bush Trip to Europe, Congressional Quarterly (Feb. 16, 2005) (explaining that American power projection depends on support from NATO allies). Second, </w:t>
      </w:r>
      <w:r w:rsidRPr="0048567B">
        <w:rPr>
          <w:rStyle w:val="underline"/>
          <w:rFonts w:ascii="Calibri" w:hAnsi="Calibri"/>
          <w:highlight w:val="yellow"/>
        </w:rPr>
        <w:t>genuine consultation</w:t>
      </w:r>
      <w:r w:rsidRPr="00757177">
        <w:rPr>
          <w:rFonts w:ascii="Calibri" w:hAnsi="Calibri"/>
        </w:rPr>
        <w:t xml:space="preserve"> </w:t>
      </w:r>
      <w:r w:rsidRPr="00757177">
        <w:rPr>
          <w:rFonts w:ascii="Calibri" w:hAnsi="Calibri"/>
          <w:sz w:val="14"/>
        </w:rPr>
        <w:t xml:space="preserve">with NATO </w:t>
      </w:r>
      <w:r w:rsidRPr="0048567B">
        <w:rPr>
          <w:rStyle w:val="underline"/>
          <w:rFonts w:ascii="Calibri" w:hAnsi="Calibri"/>
          <w:highlight w:val="yellow"/>
        </w:rPr>
        <w:t>helps alleviate international concerns about American unilateralism, which is important in order to quell anti-American sentiments that endanger American soft power</w:t>
      </w:r>
      <w:r w:rsidRPr="00757177">
        <w:rPr>
          <w:rFonts w:ascii="Calibri" w:hAnsi="Calibri"/>
        </w:rPr>
        <w:t xml:space="preserve">. </w:t>
      </w:r>
      <w:r w:rsidRPr="00757177">
        <w:rPr>
          <w:rFonts w:ascii="Calibri" w:hAnsi="Calibri"/>
          <w:sz w:val="14"/>
        </w:rPr>
        <w:t xml:space="preserve">See Joseph Nye, U.S. Power and Strategy after Iraq, 82 Foreign </w:t>
      </w:r>
      <w:proofErr w:type="spellStart"/>
      <w:r w:rsidRPr="00757177">
        <w:rPr>
          <w:rFonts w:ascii="Calibri" w:hAnsi="Calibri"/>
          <w:sz w:val="14"/>
        </w:rPr>
        <w:t>Aff</w:t>
      </w:r>
      <w:proofErr w:type="spellEnd"/>
      <w:r w:rsidRPr="00757177">
        <w:rPr>
          <w:rFonts w:ascii="Calibri" w:hAnsi="Calibri"/>
          <w:sz w:val="14"/>
        </w:rPr>
        <w:t xml:space="preserve">. </w:t>
      </w:r>
      <w:proofErr w:type="gramStart"/>
      <w:r w:rsidRPr="00757177">
        <w:rPr>
          <w:rFonts w:ascii="Calibri" w:hAnsi="Calibri"/>
          <w:sz w:val="14"/>
        </w:rPr>
        <w:t>60 (2005).</w:t>
      </w:r>
      <w:proofErr w:type="gramEnd"/>
      <w:r w:rsidRPr="00757177">
        <w:rPr>
          <w:rFonts w:ascii="Calibri" w:hAnsi="Calibri"/>
          <w:sz w:val="14"/>
        </w:rPr>
        <w:t xml:space="preserve"> As scholars have recognized, soft power is a necessary prerequisite to the effective global exercise of military and political leadership. Id. Third and finally</w:t>
      </w:r>
      <w:r w:rsidRPr="0048567B">
        <w:rPr>
          <w:rStyle w:val="underline"/>
          <w:rFonts w:ascii="Calibri" w:hAnsi="Calibri"/>
          <w:highlight w:val="yellow"/>
        </w:rPr>
        <w:t>, genuine consultation</w:t>
      </w:r>
      <w:r w:rsidRPr="00757177">
        <w:rPr>
          <w:rStyle w:val="underline"/>
          <w:rFonts w:ascii="Calibri" w:hAnsi="Calibri"/>
        </w:rPr>
        <w:t xml:space="preserve"> </w:t>
      </w:r>
      <w:r w:rsidRPr="00757177">
        <w:rPr>
          <w:rFonts w:ascii="Calibri" w:hAnsi="Calibri"/>
          <w:sz w:val="16"/>
        </w:rPr>
        <w:t xml:space="preserve">with NATO </w:t>
      </w:r>
      <w:r w:rsidRPr="0048567B">
        <w:rPr>
          <w:rStyle w:val="underline"/>
          <w:rFonts w:ascii="Calibri" w:hAnsi="Calibri"/>
          <w:highlight w:val="yellow"/>
        </w:rPr>
        <w:t>can ensure that America’s allies are on board with the major policy decisions of the day.</w:t>
      </w:r>
      <w:r w:rsidRPr="00757177">
        <w:rPr>
          <w:rFonts w:ascii="Calibri" w:hAnsi="Calibri"/>
        </w:rPr>
        <w:t xml:space="preserve"> </w:t>
      </w:r>
      <w:r w:rsidRPr="00757177">
        <w:rPr>
          <w:rFonts w:ascii="Calibri" w:hAnsi="Calibri"/>
          <w:sz w:val="14"/>
        </w:rPr>
        <w:t xml:space="preserve">Fred </w:t>
      </w:r>
      <w:proofErr w:type="spellStart"/>
      <w:r w:rsidRPr="00757177">
        <w:rPr>
          <w:rFonts w:ascii="Calibri" w:hAnsi="Calibri"/>
          <w:sz w:val="14"/>
        </w:rPr>
        <w:t>Chernoff</w:t>
      </w:r>
      <w:proofErr w:type="spellEnd"/>
      <w:r w:rsidRPr="00757177">
        <w:rPr>
          <w:rFonts w:ascii="Calibri" w:hAnsi="Calibri"/>
          <w:sz w:val="14"/>
        </w:rPr>
        <w:t xml:space="preserve">, After Bipolarity, 219, 223 (1995) (arguing both that giving NATO allies a genuine voice in decisions can garner support and that American advocacy for a policy in consultations usually causes NATO allies to back the United States). In doing so, the </w:t>
      </w:r>
      <w:r w:rsidRPr="0048567B">
        <w:rPr>
          <w:rStyle w:val="underline"/>
          <w:rFonts w:ascii="Calibri" w:hAnsi="Calibri"/>
          <w:highlight w:val="yellow"/>
        </w:rPr>
        <w:t>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can enhance the credibility of its decisions when it acts and help facilitate broader international acceptance of new American goals</w:t>
      </w:r>
      <w:r w:rsidRPr="00757177">
        <w:rPr>
          <w:rFonts w:ascii="Calibri" w:hAnsi="Calibri"/>
        </w:rPr>
        <w:t xml:space="preserve">. </w:t>
      </w:r>
      <w:r w:rsidRPr="00757177">
        <w:rPr>
          <w:rFonts w:ascii="Calibri" w:hAnsi="Calibri"/>
          <w:sz w:val="12"/>
        </w:rPr>
        <w:t>Kurt Campbell &amp; Celeste Ward, New Battle Stations</w:t>
      </w:r>
      <w:proofErr w:type="gramStart"/>
      <w:r w:rsidRPr="00757177">
        <w:rPr>
          <w:rFonts w:ascii="Calibri" w:hAnsi="Calibri"/>
          <w:sz w:val="12"/>
        </w:rPr>
        <w:t>?,</w:t>
      </w:r>
      <w:proofErr w:type="gramEnd"/>
      <w:r w:rsidRPr="00757177">
        <w:rPr>
          <w:rFonts w:ascii="Calibri" w:hAnsi="Calibri"/>
          <w:sz w:val="12"/>
        </w:rPr>
        <w:t xml:space="preserve"> 61 Foreign </w:t>
      </w:r>
      <w:proofErr w:type="spellStart"/>
      <w:r w:rsidRPr="00757177">
        <w:rPr>
          <w:rFonts w:ascii="Calibri" w:hAnsi="Calibri"/>
          <w:sz w:val="12"/>
        </w:rPr>
        <w:t>Aff</w:t>
      </w:r>
      <w:proofErr w:type="spellEnd"/>
      <w:r w:rsidRPr="00757177">
        <w:rPr>
          <w:rFonts w:ascii="Calibri" w:hAnsi="Calibri"/>
          <w:sz w:val="12"/>
        </w:rPr>
        <w:t xml:space="preserve">. </w:t>
      </w:r>
      <w:proofErr w:type="gramStart"/>
      <w:r w:rsidRPr="00757177">
        <w:rPr>
          <w:rFonts w:ascii="Calibri" w:hAnsi="Calibri"/>
          <w:sz w:val="12"/>
        </w:rPr>
        <w:t>95 (2003).</w:t>
      </w:r>
      <w:proofErr w:type="gramEnd"/>
      <w:r w:rsidRPr="00757177">
        <w:rPr>
          <w:rFonts w:ascii="Calibri" w:hAnsi="Calibri"/>
          <w:sz w:val="12"/>
        </w:rPr>
        <w:t xml:space="preserve"> </w:t>
      </w:r>
    </w:p>
    <w:p w14:paraId="56D05E65" w14:textId="77777777" w:rsidR="004F4E34" w:rsidRPr="00757177" w:rsidRDefault="004F4E34" w:rsidP="004F4E34">
      <w:pPr>
        <w:pStyle w:val="tag"/>
        <w:rPr>
          <w:rFonts w:ascii="Calibri" w:hAnsi="Calibri"/>
        </w:rPr>
      </w:pPr>
    </w:p>
    <w:p w14:paraId="12C2205C" w14:textId="77777777" w:rsidR="004F4E34" w:rsidRPr="00757177" w:rsidRDefault="004F4E34" w:rsidP="004F4E34">
      <w:pPr>
        <w:pStyle w:val="Heading4"/>
      </w:pPr>
      <w:r w:rsidRPr="00757177">
        <w:t>Consulting Russia preserves American hegemony</w:t>
      </w:r>
    </w:p>
    <w:p w14:paraId="3C6030D4" w14:textId="77777777" w:rsidR="004F4E34" w:rsidRPr="00757177" w:rsidRDefault="004F4E34" w:rsidP="004F4E34">
      <w:pPr>
        <w:rPr>
          <w:sz w:val="16"/>
        </w:rPr>
      </w:pPr>
      <w:proofErr w:type="spellStart"/>
      <w:r w:rsidRPr="00757177">
        <w:rPr>
          <w:rStyle w:val="tagChar"/>
          <w:rFonts w:ascii="Calibri" w:eastAsiaTheme="minorHAnsi" w:hAnsi="Calibri"/>
        </w:rPr>
        <w:t>Hopf</w:t>
      </w:r>
      <w:proofErr w:type="spellEnd"/>
      <w:r w:rsidRPr="00757177">
        <w:rPr>
          <w:rStyle w:val="tagChar"/>
          <w:rFonts w:ascii="Calibri" w:eastAsiaTheme="minorHAnsi" w:hAnsi="Calibri"/>
        </w:rPr>
        <w:t xml:space="preserve"> 1</w:t>
      </w:r>
      <w:r w:rsidRPr="00757177">
        <w:rPr>
          <w:sz w:val="16"/>
        </w:rPr>
        <w:t xml:space="preserve"> (Ted, Department of Political Science, Ohio State University—March, http://www.cdi.org/russia/152.html##10)</w:t>
      </w:r>
    </w:p>
    <w:p w14:paraId="513E12D3" w14:textId="77777777" w:rsidR="004F4E34" w:rsidRPr="00757177" w:rsidRDefault="004F4E34" w:rsidP="004F4E34">
      <w:pPr>
        <w:pStyle w:val="card"/>
        <w:ind w:left="0"/>
        <w:rPr>
          <w:rFonts w:ascii="Calibri" w:hAnsi="Calibri"/>
          <w:u w:val="single"/>
        </w:rPr>
      </w:pPr>
      <w:r w:rsidRPr="00757177">
        <w:rPr>
          <w:rFonts w:ascii="Calibri" w:hAnsi="Calibri"/>
          <w:sz w:val="14"/>
        </w:rPr>
        <w:t xml:space="preserve">While American </w:t>
      </w:r>
      <w:proofErr w:type="spellStart"/>
      <w:r w:rsidRPr="00757177">
        <w:rPr>
          <w:rFonts w:ascii="Calibri" w:hAnsi="Calibri"/>
          <w:sz w:val="14"/>
        </w:rPr>
        <w:t>unipolarity</w:t>
      </w:r>
      <w:proofErr w:type="spellEnd"/>
      <w:r w:rsidRPr="00757177">
        <w:rPr>
          <w:rFonts w:ascii="Calibri" w:hAnsi="Calibri"/>
          <w:sz w:val="14"/>
        </w:rPr>
        <w:t xml:space="preserve"> has made the world a less attractive place for many states, Russia included, we should not exaggerate: </w:t>
      </w:r>
      <w:r w:rsidRPr="00757177">
        <w:rPr>
          <w:rFonts w:ascii="Calibri" w:hAnsi="Calibri"/>
          <w:sz w:val="14"/>
          <w:u w:val="single"/>
        </w:rPr>
        <w:t>the United States does not even imagine directly infringing on Russian territorial integrity or sovereignty</w:t>
      </w:r>
      <w:r w:rsidRPr="00757177">
        <w:rPr>
          <w:rFonts w:ascii="Calibri" w:hAnsi="Calibri"/>
          <w:sz w:val="14"/>
        </w:rPr>
        <w:t xml:space="preserve">, as it is conventionally understood. But that does not imply that Russia should welcome the continuation of US hegemony. The good news is that US </w:t>
      </w:r>
      <w:proofErr w:type="spellStart"/>
      <w:r w:rsidRPr="00757177">
        <w:rPr>
          <w:rFonts w:ascii="Calibri" w:hAnsi="Calibri"/>
          <w:sz w:val="14"/>
        </w:rPr>
        <w:t>unipolarity</w:t>
      </w:r>
      <w:proofErr w:type="spellEnd"/>
      <w:r w:rsidRPr="00757177">
        <w:rPr>
          <w:rFonts w:ascii="Calibri" w:hAnsi="Calibri"/>
          <w:sz w:val="14"/>
        </w:rPr>
        <w:t xml:space="preserve"> is a declining asset. </w:t>
      </w:r>
      <w:r w:rsidRPr="00757177">
        <w:rPr>
          <w:rFonts w:ascii="Calibri" w:hAnsi="Calibri"/>
          <w:sz w:val="14"/>
          <w:u w:val="single"/>
        </w:rPr>
        <w:t xml:space="preserve">Because of its fetish for unilateral and absolute security, </w:t>
      </w:r>
      <w:r w:rsidRPr="0048567B">
        <w:rPr>
          <w:rFonts w:ascii="Calibri" w:hAnsi="Calibri"/>
          <w:highlight w:val="yellow"/>
          <w:u w:val="single"/>
        </w:rPr>
        <w:t>America</w:t>
      </w:r>
      <w:r w:rsidRPr="00757177">
        <w:rPr>
          <w:rFonts w:ascii="Calibri" w:hAnsi="Calibri"/>
          <w:u w:val="single"/>
        </w:rPr>
        <w:t xml:space="preserve"> (seemingly congenitally) </w:t>
      </w:r>
      <w:r w:rsidRPr="0048567B">
        <w:rPr>
          <w:rFonts w:ascii="Calibri" w:hAnsi="Calibri"/>
          <w:highlight w:val="yellow"/>
          <w:u w:val="single"/>
        </w:rPr>
        <w:t>rejects any broadening of its hegemonic management to include true multilateral co-determination</w:t>
      </w:r>
      <w:r w:rsidRPr="00757177">
        <w:rPr>
          <w:rFonts w:ascii="Calibri" w:hAnsi="Calibri"/>
          <w:u w:val="single"/>
        </w:rPr>
        <w:t>--</w:t>
      </w:r>
      <w:r w:rsidRPr="00757177">
        <w:rPr>
          <w:rFonts w:ascii="Calibri" w:hAnsi="Calibri"/>
          <w:sz w:val="14"/>
          <w:u w:val="single"/>
        </w:rPr>
        <w:t>whether with Europe, Japan, China, or Russia--of the international security environment</w:t>
      </w:r>
      <w:r w:rsidRPr="00757177">
        <w:rPr>
          <w:rFonts w:ascii="Calibri" w:hAnsi="Calibri"/>
          <w:sz w:val="14"/>
        </w:rPr>
        <w:t xml:space="preserve">. But </w:t>
      </w:r>
      <w:r w:rsidRPr="00757177">
        <w:rPr>
          <w:rFonts w:ascii="Calibri" w:hAnsi="Calibri"/>
          <w:u w:val="single"/>
        </w:rPr>
        <w:t>t</w:t>
      </w:r>
      <w:r w:rsidRPr="0048567B">
        <w:rPr>
          <w:rFonts w:ascii="Calibri" w:hAnsi="Calibri"/>
          <w:highlight w:val="yellow"/>
          <w:u w:val="single"/>
        </w:rPr>
        <w:t>his kind of unilateralism, while temporarily perhaps meeting Americans' cultural need for absolutism in foreign affairs, conceals the fact that US authority is slowly and surely being eroded</w:t>
      </w:r>
      <w:r w:rsidRPr="00757177">
        <w:rPr>
          <w:rFonts w:ascii="Calibri" w:hAnsi="Calibri"/>
          <w:u w:val="single"/>
        </w:rPr>
        <w:t xml:space="preserve"> by these actions. </w:t>
      </w:r>
      <w:r w:rsidRPr="00757177">
        <w:rPr>
          <w:rFonts w:ascii="Calibri" w:hAnsi="Calibri"/>
        </w:rPr>
        <w:t xml:space="preserve">In fact, it could be argued that </w:t>
      </w:r>
      <w:r w:rsidRPr="0048567B">
        <w:rPr>
          <w:rFonts w:ascii="Calibri" w:hAnsi="Calibri"/>
          <w:highlight w:val="yellow"/>
          <w:u w:val="single"/>
        </w:rPr>
        <w:t>we are witnessing a race between the gradual disappearance of America's unipolar moment through: 1) its growing loss of authority among other states</w:t>
      </w:r>
      <w:r w:rsidRPr="00757177">
        <w:rPr>
          <w:rFonts w:ascii="Calibri" w:hAnsi="Calibri"/>
          <w:u w:val="single"/>
        </w:rPr>
        <w:t xml:space="preserve"> in the world, </w:t>
      </w:r>
      <w:r w:rsidRPr="0048567B">
        <w:rPr>
          <w:rFonts w:ascii="Calibri" w:hAnsi="Calibri"/>
          <w:highlight w:val="yellow"/>
          <w:u w:val="single"/>
        </w:rPr>
        <w:t>including</w:t>
      </w:r>
      <w:r w:rsidRPr="00757177">
        <w:rPr>
          <w:rFonts w:ascii="Calibri" w:hAnsi="Calibri"/>
        </w:rPr>
        <w:t xml:space="preserve"> its NATO allies and Japan, not to mention </w:t>
      </w:r>
      <w:r w:rsidRPr="0048567B">
        <w:rPr>
          <w:rFonts w:ascii="Calibri" w:hAnsi="Calibri"/>
          <w:highlight w:val="yellow"/>
          <w:u w:val="single"/>
        </w:rPr>
        <w:t>Russia</w:t>
      </w:r>
      <w:r w:rsidRPr="00757177">
        <w:rPr>
          <w:rFonts w:ascii="Calibri" w:hAnsi="Calibri"/>
          <w:u w:val="single"/>
        </w:rPr>
        <w:t>, India, China, Iran</w:t>
      </w:r>
      <w:r w:rsidRPr="00757177">
        <w:rPr>
          <w:rFonts w:ascii="Calibri" w:hAnsi="Calibri"/>
        </w:rPr>
        <w:t>, et. al</w:t>
      </w:r>
      <w:r w:rsidRPr="00757177">
        <w:rPr>
          <w:rFonts w:ascii="Calibri" w:hAnsi="Calibri"/>
          <w:u w:val="single"/>
        </w:rPr>
        <w:t xml:space="preserve">.; </w:t>
      </w:r>
      <w:r w:rsidRPr="0048567B">
        <w:rPr>
          <w:rFonts w:ascii="Calibri" w:hAnsi="Calibri"/>
          <w:highlight w:val="yellow"/>
          <w:u w:val="single"/>
        </w:rPr>
        <w:t>and 2) America's provocation of another power, say</w:t>
      </w:r>
      <w:r w:rsidRPr="00757177">
        <w:rPr>
          <w:rFonts w:ascii="Calibri" w:hAnsi="Calibri"/>
        </w:rPr>
        <w:t xml:space="preserve"> China </w:t>
      </w:r>
      <w:r w:rsidRPr="00757177">
        <w:rPr>
          <w:rFonts w:ascii="Calibri" w:hAnsi="Calibri"/>
          <w:u w:val="single"/>
        </w:rPr>
        <w:t xml:space="preserve">or </w:t>
      </w:r>
      <w:r w:rsidRPr="0048567B">
        <w:rPr>
          <w:rFonts w:ascii="Calibri" w:hAnsi="Calibri"/>
          <w:highlight w:val="yellow"/>
          <w:u w:val="single"/>
        </w:rPr>
        <w:t>Russia, to confront it</w:t>
      </w:r>
      <w:r w:rsidRPr="00757177">
        <w:rPr>
          <w:rFonts w:ascii="Calibri" w:hAnsi="Calibri"/>
          <w:sz w:val="12"/>
        </w:rPr>
        <w:t xml:space="preserve">. In other words, </w:t>
      </w:r>
      <w:r w:rsidRPr="00757177">
        <w:rPr>
          <w:rFonts w:ascii="Calibri" w:hAnsi="Calibri"/>
          <w:sz w:val="12"/>
          <w:u w:val="single"/>
        </w:rPr>
        <w:t>US actions may create a self-fulfilling prophesy</w:t>
      </w:r>
      <w:r w:rsidRPr="00757177">
        <w:rPr>
          <w:rFonts w:ascii="Calibri" w:hAnsi="Calibri"/>
          <w:sz w:val="12"/>
        </w:rPr>
        <w:t xml:space="preserve"> (a world that looks a lot like the Cold War it seems to have never ended </w:t>
      </w:r>
      <w:r w:rsidRPr="00757177">
        <w:rPr>
          <w:rFonts w:ascii="Calibri" w:hAnsi="Calibri"/>
        </w:rPr>
        <w:t xml:space="preserve">prosecuting). </w:t>
      </w:r>
      <w:r w:rsidRPr="00757177">
        <w:rPr>
          <w:rFonts w:ascii="Calibri" w:hAnsi="Calibri"/>
          <w:u w:val="single"/>
        </w:rPr>
        <w:t xml:space="preserve">Or, </w:t>
      </w:r>
      <w:r w:rsidRPr="0048567B">
        <w:rPr>
          <w:rFonts w:ascii="Calibri" w:hAnsi="Calibri"/>
          <w:highlight w:val="yellow"/>
          <w:u w:val="single"/>
        </w:rPr>
        <w:t>the US might wake up to the fact that it dominates the globe, and realize that sharing hegemonic management</w:t>
      </w:r>
      <w:r w:rsidRPr="00757177">
        <w:rPr>
          <w:rFonts w:ascii="Calibri" w:hAnsi="Calibri"/>
          <w:u w:val="single"/>
        </w:rPr>
        <w:t xml:space="preserve"> of the globe </w:t>
      </w:r>
      <w:r w:rsidRPr="0048567B">
        <w:rPr>
          <w:rFonts w:ascii="Calibri" w:hAnsi="Calibri"/>
          <w:highlight w:val="yellow"/>
          <w:u w:val="single"/>
        </w:rPr>
        <w:t>with</w:t>
      </w:r>
      <w:r w:rsidRPr="00757177">
        <w:rPr>
          <w:rFonts w:ascii="Calibri" w:hAnsi="Calibri"/>
          <w:u w:val="single"/>
        </w:rPr>
        <w:t xml:space="preserve"> others, including </w:t>
      </w:r>
      <w:r w:rsidRPr="0048567B">
        <w:rPr>
          <w:rFonts w:ascii="Calibri" w:hAnsi="Calibri"/>
          <w:highlight w:val="yellow"/>
          <w:u w:val="single"/>
        </w:rPr>
        <w:t>Russia, will preserve that position of dominance far longer than will its unilateral assertion</w:t>
      </w:r>
      <w:r w:rsidRPr="00757177">
        <w:rPr>
          <w:rFonts w:ascii="Calibri" w:hAnsi="Calibri"/>
          <w:u w:val="single"/>
        </w:rPr>
        <w:t>.</w:t>
      </w:r>
      <w:r w:rsidRPr="00757177">
        <w:rPr>
          <w:rFonts w:ascii="Calibri" w:hAnsi="Calibri"/>
        </w:rPr>
        <w:t xml:space="preserve"> </w:t>
      </w:r>
      <w:r w:rsidRPr="00757177">
        <w:rPr>
          <w:rFonts w:ascii="Calibri" w:hAnsi="Calibri"/>
          <w:sz w:val="14"/>
        </w:rPr>
        <w:t xml:space="preserve">Moreover, </w:t>
      </w:r>
      <w:r w:rsidRPr="00757177">
        <w:rPr>
          <w:rFonts w:ascii="Calibri" w:hAnsi="Calibri"/>
          <w:sz w:val="14"/>
          <w:u w:val="single"/>
        </w:rPr>
        <w:t>the promised gains of such a long-term arrangement are vastly greater than the meager rewards from getting a pipeline to pass through Turkey rather than Russia</w:t>
      </w:r>
      <w:r w:rsidRPr="00757177">
        <w:rPr>
          <w:rFonts w:ascii="Calibri" w:hAnsi="Calibri"/>
          <w:u w:val="single"/>
        </w:rPr>
        <w:t xml:space="preserve">. </w:t>
      </w:r>
    </w:p>
    <w:p w14:paraId="5D3400D2" w14:textId="77777777" w:rsidR="004F4E34" w:rsidRDefault="004F4E34" w:rsidP="004F4E34">
      <w:pPr>
        <w:pStyle w:val="Heading3"/>
      </w:pPr>
      <w:r>
        <w:lastRenderedPageBreak/>
        <w:t>AT No s</w:t>
      </w:r>
      <w:r w:rsidRPr="00757177">
        <w:t>pillover</w:t>
      </w:r>
    </w:p>
    <w:p w14:paraId="2F1067B5" w14:textId="77777777" w:rsidR="004F4E34" w:rsidRDefault="004F4E34" w:rsidP="004F4E34">
      <w:pPr>
        <w:pStyle w:val="Heading4"/>
      </w:pPr>
      <w:r>
        <w:t>Limited coop that includes US compromises spills up to broad relations</w:t>
      </w:r>
    </w:p>
    <w:p w14:paraId="2367686B" w14:textId="77777777" w:rsidR="004F4E34" w:rsidRPr="00A05113" w:rsidRDefault="004F4E34" w:rsidP="004F4E34">
      <w:r>
        <w:rPr>
          <w:rStyle w:val="Style13ptBold"/>
        </w:rPr>
        <w:t>Allison 15</w:t>
      </w:r>
      <w:r>
        <w:t xml:space="preserve"> </w:t>
      </w:r>
      <w:r w:rsidRPr="00A05113">
        <w:rPr>
          <w:sz w:val="20"/>
        </w:rPr>
        <w:t xml:space="preserve">(Graham, Director of the </w:t>
      </w:r>
      <w:proofErr w:type="spellStart"/>
      <w:r w:rsidRPr="00A05113">
        <w:rPr>
          <w:sz w:val="20"/>
        </w:rPr>
        <w:t>Belfer</w:t>
      </w:r>
      <w:proofErr w:type="spellEnd"/>
      <w:r w:rsidRPr="00A05113">
        <w:rPr>
          <w:sz w:val="20"/>
        </w:rPr>
        <w:t xml:space="preserve"> Center for Science and International Affairs and Douglas Dillon Professor of Government, Harvard Kennedy School, THINK ABOUT HOW THE WORLD LOOKS THROUGH THE OTHER’S EYES, http://perspectives.carnegie.org/us-russia/think-world-looks-others-eyes/)</w:t>
      </w:r>
    </w:p>
    <w:p w14:paraId="511D864B" w14:textId="77777777" w:rsidR="004F4E34" w:rsidRPr="00B03905" w:rsidRDefault="004F4E34" w:rsidP="004F4E34">
      <w:pPr>
        <w:rPr>
          <w:sz w:val="16"/>
        </w:rPr>
      </w:pPr>
      <w:r w:rsidRPr="0048567B">
        <w:rPr>
          <w:rStyle w:val="StyleUnderline"/>
          <w:highlight w:val="yellow"/>
        </w:rPr>
        <w:t>Any</w:t>
      </w:r>
      <w:r>
        <w:t xml:space="preserve"> </w:t>
      </w:r>
      <w:r w:rsidRPr="0040303A">
        <w:rPr>
          <w:sz w:val="16"/>
        </w:rPr>
        <w:t>realistic</w:t>
      </w:r>
      <w:r>
        <w:t xml:space="preserve"> </w:t>
      </w:r>
      <w:r w:rsidRPr="0048567B">
        <w:rPr>
          <w:rStyle w:val="StyleUnderline"/>
          <w:highlight w:val="yellow"/>
        </w:rPr>
        <w:t>hope of managing a negotiated</w:t>
      </w:r>
      <w:r>
        <w:t xml:space="preserve"> </w:t>
      </w:r>
      <w:r w:rsidRPr="0040303A">
        <w:rPr>
          <w:sz w:val="16"/>
        </w:rPr>
        <w:t>peaceful</w:t>
      </w:r>
      <w:r>
        <w:t xml:space="preserve"> </w:t>
      </w:r>
      <w:r w:rsidRPr="0048567B">
        <w:rPr>
          <w:rStyle w:val="StyleUnderline"/>
          <w:highlight w:val="yellow"/>
        </w:rPr>
        <w:t>end to the Syrian civil war, or preventing Iran getting a nuclear bomb, or</w:t>
      </w:r>
      <w:r>
        <w:t xml:space="preserve"> </w:t>
      </w:r>
      <w:r w:rsidRPr="00CB360B">
        <w:rPr>
          <w:sz w:val="16"/>
        </w:rPr>
        <w:t xml:space="preserve">maximizing the chance for relative </w:t>
      </w:r>
      <w:r w:rsidRPr="0048567B">
        <w:rPr>
          <w:rStyle w:val="StyleUnderline"/>
          <w:highlight w:val="yellow"/>
        </w:rPr>
        <w:t>stability in Afghanistan</w:t>
      </w:r>
      <w:r>
        <w:t xml:space="preserve">, </w:t>
      </w:r>
      <w:r w:rsidRPr="0048567B">
        <w:rPr>
          <w:rStyle w:val="StyleUnderline"/>
          <w:highlight w:val="yellow"/>
        </w:rPr>
        <w:t>or keeping</w:t>
      </w:r>
      <w:r>
        <w:t xml:space="preserve"> </w:t>
      </w:r>
      <w:r w:rsidRPr="0040303A">
        <w:rPr>
          <w:sz w:val="16"/>
        </w:rPr>
        <w:t>global</w:t>
      </w:r>
      <w:r>
        <w:t xml:space="preserve"> </w:t>
      </w:r>
      <w:r w:rsidRPr="0048567B">
        <w:rPr>
          <w:rStyle w:val="StyleUnderline"/>
          <w:highlight w:val="yellow"/>
        </w:rPr>
        <w:t>energy markets stable, will require successful coop</w:t>
      </w:r>
      <w:r>
        <w:t xml:space="preserve">eration </w:t>
      </w:r>
      <w:r w:rsidRPr="0048567B">
        <w:rPr>
          <w:rStyle w:val="StyleUnderline"/>
          <w:highlight w:val="yellow"/>
        </w:rPr>
        <w:t>with</w:t>
      </w:r>
      <w:r>
        <w:t xml:space="preserve"> </w:t>
      </w:r>
      <w:r w:rsidRPr="0040303A">
        <w:rPr>
          <w:sz w:val="16"/>
        </w:rPr>
        <w:t>Putin’s</w:t>
      </w:r>
      <w:r>
        <w:t xml:space="preserve"> </w:t>
      </w:r>
      <w:r w:rsidRPr="0048567B">
        <w:rPr>
          <w:rStyle w:val="StyleUnderline"/>
          <w:highlight w:val="yellow"/>
        </w:rPr>
        <w:t>Russia.</w:t>
      </w:r>
      <w:r>
        <w:t xml:space="preserve"> </w:t>
      </w:r>
      <w:r w:rsidRPr="00CB360B">
        <w:rPr>
          <w:sz w:val="16"/>
        </w:rPr>
        <w:t xml:space="preserve">Beyond those issues, there are in addition counterterrorism and moving toward a more stable global nuclear order. In sum, Russia matters only if one is seriously concerned about protecting and advancing America’s national interests. The easiest course for leaders of both countries is to blame the other; certainly that sells best in the domestic politics of each. And about Putin’s Russia, there </w:t>
      </w:r>
      <w:proofErr w:type="gramStart"/>
      <w:r w:rsidRPr="00CB360B">
        <w:rPr>
          <w:sz w:val="16"/>
        </w:rPr>
        <w:t>is certainly lots</w:t>
      </w:r>
      <w:proofErr w:type="gramEnd"/>
      <w:r w:rsidRPr="00CB360B">
        <w:rPr>
          <w:sz w:val="16"/>
        </w:rPr>
        <w:t xml:space="preserve"> not to like. But if American and Russian leaders will focus first on their own national interests, they will conclude that poking each other in the eye or insisting on unrealistic demands are unhelpful. </w:t>
      </w:r>
      <w:r w:rsidRPr="0048567B">
        <w:rPr>
          <w:rStyle w:val="StyleUnderline"/>
          <w:highlight w:val="yellow"/>
        </w:rPr>
        <w:t>Finding a path to the limited cooperation essential for dealing with the challenges that matter most will require both to think</w:t>
      </w:r>
      <w:r>
        <w:t xml:space="preserve"> </w:t>
      </w:r>
      <w:r w:rsidRPr="0040303A">
        <w:rPr>
          <w:sz w:val="16"/>
        </w:rPr>
        <w:t xml:space="preserve">more clearly </w:t>
      </w:r>
      <w:r w:rsidRPr="0048567B">
        <w:rPr>
          <w:rStyle w:val="StyleUnderline"/>
          <w:highlight w:val="yellow"/>
        </w:rPr>
        <w:t>about how the world looks through the other’s eyes, and to compromise</w:t>
      </w:r>
      <w:r>
        <w:t xml:space="preserve"> </w:t>
      </w:r>
      <w:r w:rsidRPr="00CB360B">
        <w:rPr>
          <w:sz w:val="16"/>
        </w:rPr>
        <w:t>in ways that will be uncomfortable, especially in the domestic politics in each country.</w:t>
      </w:r>
    </w:p>
    <w:p w14:paraId="74B5D8A3" w14:textId="77777777" w:rsidR="004F4E34" w:rsidRPr="00757177" w:rsidRDefault="004F4E34" w:rsidP="004F4E34">
      <w:pPr>
        <w:pStyle w:val="Heading4"/>
      </w:pPr>
      <w:r w:rsidRPr="00757177">
        <w:t>Relations spillover</w:t>
      </w:r>
    </w:p>
    <w:p w14:paraId="7F44ECE8" w14:textId="77777777" w:rsidR="004F4E34" w:rsidRPr="00757177" w:rsidRDefault="004F4E34" w:rsidP="004F4E34">
      <w:pPr>
        <w:pStyle w:val="tag"/>
        <w:rPr>
          <w:rFonts w:ascii="Calibri" w:hAnsi="Calibri"/>
          <w:b w:val="0"/>
          <w:sz w:val="18"/>
        </w:rPr>
      </w:pPr>
      <w:proofErr w:type="spellStart"/>
      <w:r w:rsidRPr="00757177">
        <w:rPr>
          <w:rFonts w:ascii="Calibri" w:hAnsi="Calibri"/>
        </w:rPr>
        <w:t>Oliker</w:t>
      </w:r>
      <w:proofErr w:type="spellEnd"/>
      <w:r w:rsidRPr="00757177">
        <w:rPr>
          <w:rFonts w:ascii="Calibri" w:hAnsi="Calibri"/>
        </w:rPr>
        <w:t xml:space="preserve"> 9</w:t>
      </w:r>
      <w:r w:rsidRPr="00757177">
        <w:rPr>
          <w:rFonts w:ascii="Calibri" w:hAnsi="Calibri"/>
          <w:b w:val="0"/>
        </w:rPr>
        <w:t xml:space="preserve"> </w:t>
      </w:r>
      <w:r w:rsidRPr="00757177">
        <w:rPr>
          <w:rFonts w:ascii="Calibri" w:hAnsi="Calibri"/>
          <w:b w:val="0"/>
          <w:sz w:val="18"/>
        </w:rPr>
        <w:t>(Olga, Rand Foundation, http://www.rand.org/pubs/monographs/2009/RAND_MG768.pdf)</w:t>
      </w:r>
    </w:p>
    <w:p w14:paraId="12417EB0" w14:textId="77777777" w:rsidR="004F4E34" w:rsidRPr="00757177" w:rsidRDefault="004F4E34" w:rsidP="004F4E34">
      <w:pPr>
        <w:pStyle w:val="card"/>
        <w:ind w:left="0"/>
        <w:rPr>
          <w:rFonts w:ascii="Calibri" w:hAnsi="Calibri"/>
        </w:rPr>
      </w:pPr>
      <w:r w:rsidRPr="0048567B">
        <w:rPr>
          <w:rStyle w:val="underline"/>
          <w:rFonts w:ascii="Calibri" w:hAnsi="Calibri"/>
          <w:highlight w:val="yellow"/>
        </w:rPr>
        <w:t>U.S</w:t>
      </w:r>
      <w:r w:rsidRPr="00757177">
        <w:rPr>
          <w:rFonts w:ascii="Calibri" w:hAnsi="Calibri"/>
        </w:rPr>
        <w:t xml:space="preserve">. </w:t>
      </w:r>
      <w:r w:rsidRPr="00757177">
        <w:rPr>
          <w:rFonts w:ascii="Calibri" w:hAnsi="Calibri"/>
          <w:sz w:val="14"/>
        </w:rPr>
        <w:t xml:space="preserve">and European </w:t>
      </w:r>
      <w:r w:rsidRPr="0048567B">
        <w:rPr>
          <w:rStyle w:val="underline"/>
          <w:rFonts w:ascii="Calibri" w:hAnsi="Calibri"/>
          <w:highlight w:val="yellow"/>
        </w:rPr>
        <w:t>actions will</w:t>
      </w:r>
      <w:r w:rsidRPr="00757177">
        <w:rPr>
          <w:rFonts w:ascii="Calibri" w:hAnsi="Calibri"/>
        </w:rPr>
        <w:t xml:space="preserve"> also </w:t>
      </w:r>
      <w:r w:rsidRPr="0048567B">
        <w:rPr>
          <w:rStyle w:val="underline"/>
          <w:rFonts w:ascii="Calibri" w:hAnsi="Calibri"/>
          <w:highlight w:val="yellow"/>
        </w:rPr>
        <w:t>shape Russian foreign policy.  The  more  that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757177">
        <w:rPr>
          <w:rFonts w:ascii="Calibri" w:hAnsi="Calibri"/>
          <w:sz w:val="16"/>
        </w:rPr>
        <w:t xml:space="preserve">or  EU  member  states  </w:t>
      </w:r>
      <w:r w:rsidRPr="0048567B">
        <w:rPr>
          <w:rStyle w:val="underline"/>
          <w:rFonts w:ascii="Calibri" w:hAnsi="Calibri"/>
          <w:highlight w:val="yellow"/>
        </w:rPr>
        <w:t>are  perceived  as hostile by Russia, the more the Russians will respond in kind. Russia’s response to</w:t>
      </w:r>
      <w:r w:rsidRPr="00757177">
        <w:rPr>
          <w:rFonts w:ascii="Calibri" w:hAnsi="Calibri"/>
        </w:rPr>
        <w:t xml:space="preserve"> </w:t>
      </w:r>
      <w:r w:rsidRPr="00757177">
        <w:rPr>
          <w:rFonts w:ascii="Calibri" w:hAnsi="Calibri"/>
          <w:sz w:val="14"/>
        </w:rPr>
        <w:t xml:space="preserve">continuing Western </w:t>
      </w:r>
      <w:r w:rsidRPr="0048567B">
        <w:rPr>
          <w:rStyle w:val="underline"/>
          <w:rFonts w:ascii="Calibri" w:hAnsi="Calibri"/>
          <w:highlight w:val="yellow"/>
        </w:rPr>
        <w:t>criticism of</w:t>
      </w:r>
      <w:r w:rsidRPr="00757177">
        <w:rPr>
          <w:rFonts w:ascii="Calibri" w:hAnsi="Calibri"/>
        </w:rPr>
        <w:t xml:space="preserve"> </w:t>
      </w:r>
      <w:r w:rsidRPr="00757177">
        <w:rPr>
          <w:rFonts w:ascii="Calibri" w:hAnsi="Calibri"/>
          <w:sz w:val="16"/>
        </w:rPr>
        <w:t xml:space="preserve">the country’s </w:t>
      </w:r>
      <w:r w:rsidRPr="0048567B">
        <w:rPr>
          <w:rStyle w:val="underline"/>
          <w:rFonts w:ascii="Calibri" w:hAnsi="Calibri"/>
          <w:highlight w:val="yellow"/>
        </w:rPr>
        <w:t>domestic policies is a case in point</w:t>
      </w:r>
      <w:r w:rsidRPr="00757177">
        <w:rPr>
          <w:rFonts w:ascii="Calibri" w:hAnsi="Calibri"/>
        </w:rPr>
        <w:t xml:space="preserve">, </w:t>
      </w:r>
      <w:r w:rsidRPr="0048567B">
        <w:rPr>
          <w:rStyle w:val="underline"/>
          <w:rFonts w:ascii="Calibri" w:hAnsi="Calibri"/>
          <w:highlight w:val="yellow"/>
        </w:rPr>
        <w:t xml:space="preserve">as are Russian responses to U.S. </w:t>
      </w:r>
      <w:proofErr w:type="gramStart"/>
      <w:r w:rsidRPr="0048567B">
        <w:rPr>
          <w:rStyle w:val="underline"/>
          <w:rFonts w:ascii="Calibri" w:hAnsi="Calibri"/>
          <w:highlight w:val="yellow"/>
        </w:rPr>
        <w:t>relations  with</w:t>
      </w:r>
      <w:proofErr w:type="gramEnd"/>
      <w:r w:rsidRPr="00757177">
        <w:rPr>
          <w:rFonts w:ascii="Calibri" w:hAnsi="Calibri"/>
        </w:rPr>
        <w:t xml:space="preserve"> </w:t>
      </w:r>
      <w:r w:rsidRPr="00757177">
        <w:rPr>
          <w:rFonts w:ascii="Calibri" w:hAnsi="Calibri"/>
          <w:sz w:val="14"/>
        </w:rPr>
        <w:t xml:space="preserve">other former Soviet </w:t>
      </w:r>
      <w:r w:rsidRPr="00757177">
        <w:rPr>
          <w:rFonts w:ascii="Calibri" w:hAnsi="Calibri"/>
        </w:rPr>
        <w:t>r</w:t>
      </w:r>
      <w:r w:rsidRPr="0048567B">
        <w:rPr>
          <w:rStyle w:val="underline"/>
          <w:rFonts w:ascii="Calibri" w:hAnsi="Calibri"/>
          <w:highlight w:val="yellow"/>
        </w:rPr>
        <w:t>epublics</w:t>
      </w:r>
      <w:r w:rsidRPr="00757177">
        <w:rPr>
          <w:rFonts w:ascii="Calibri" w:hAnsi="Calibri"/>
        </w:rPr>
        <w:t>, U.S. plans for missile defenses in  Europe, and U.S. e</w:t>
      </w:r>
      <w:r w:rsidRPr="00757177">
        <w:rPr>
          <w:rFonts w:ascii="Calibri" w:hAnsi="Calibri" w:cs="Cambria Math"/>
        </w:rPr>
        <w:t>ﬀ</w:t>
      </w:r>
      <w:r w:rsidRPr="00757177">
        <w:rPr>
          <w:rFonts w:ascii="Calibri" w:hAnsi="Calibri"/>
        </w:rPr>
        <w:t xml:space="preserve">orts to promote pipeline routes that circumvent  Russia. </w:t>
      </w:r>
      <w:r w:rsidRPr="0048567B">
        <w:rPr>
          <w:rStyle w:val="underline"/>
          <w:rFonts w:ascii="Calibri" w:hAnsi="Calibri"/>
          <w:highlight w:val="yellow"/>
        </w:rPr>
        <w:t>Russia responds with accusations and actions of its own, creating a cycle of hostility.</w:t>
      </w:r>
      <w:r w:rsidRPr="00757177">
        <w:rPr>
          <w:rStyle w:val="underline"/>
          <w:rFonts w:ascii="Calibri" w:hAnsi="Calibri"/>
        </w:rPr>
        <w:t xml:space="preserve"> </w:t>
      </w:r>
      <w:r w:rsidRPr="00757177">
        <w:rPr>
          <w:rFonts w:ascii="Calibri" w:hAnsi="Calibri"/>
          <w:sz w:val="16"/>
        </w:rPr>
        <w:t>Russian e</w:t>
      </w:r>
      <w:r w:rsidRPr="00757177">
        <w:rPr>
          <w:rFonts w:ascii="Calibri" w:hAnsi="Calibri" w:cs="Cambria Math"/>
          <w:sz w:val="16"/>
        </w:rPr>
        <w:t>ﬀ</w:t>
      </w:r>
      <w:r w:rsidRPr="00757177">
        <w:rPr>
          <w:rFonts w:ascii="Calibri" w:hAnsi="Calibri"/>
          <w:sz w:val="16"/>
        </w:rPr>
        <w:t xml:space="preserve">orts to use energy as a lever with </w:t>
      </w:r>
      <w:proofErr w:type="gramStart"/>
      <w:r w:rsidRPr="00757177">
        <w:rPr>
          <w:rFonts w:ascii="Calibri" w:hAnsi="Calibri"/>
          <w:sz w:val="16"/>
        </w:rPr>
        <w:t>its  immediate</w:t>
      </w:r>
      <w:proofErr w:type="gramEnd"/>
      <w:r w:rsidRPr="00757177">
        <w:rPr>
          <w:rFonts w:ascii="Calibri" w:hAnsi="Calibri"/>
          <w:sz w:val="16"/>
        </w:rPr>
        <w:t xml:space="preserve"> neighbors make Western European states nervous, and may  over time lead them to seek alternative energy suppliers. Tense </w:t>
      </w:r>
      <w:proofErr w:type="gramStart"/>
      <w:r w:rsidRPr="00757177">
        <w:rPr>
          <w:rFonts w:ascii="Calibri" w:hAnsi="Calibri"/>
          <w:sz w:val="16"/>
        </w:rPr>
        <w:t>relations  between</w:t>
      </w:r>
      <w:proofErr w:type="gramEnd"/>
      <w:r w:rsidRPr="00757177">
        <w:rPr>
          <w:rFonts w:ascii="Calibri" w:hAnsi="Calibri"/>
          <w:sz w:val="16"/>
        </w:rPr>
        <w:t xml:space="preserve"> Russia and Central and Eastern European EU members (such  as Poland and the Baltic states) may contribute to growing tension.  Further armed conﬂict in Central Asia or the Caucasus that </w:t>
      </w:r>
      <w:proofErr w:type="gramStart"/>
      <w:r w:rsidRPr="00757177">
        <w:rPr>
          <w:rFonts w:ascii="Calibri" w:hAnsi="Calibri"/>
          <w:sz w:val="16"/>
        </w:rPr>
        <w:t>involves  Russia</w:t>
      </w:r>
      <w:proofErr w:type="gramEnd"/>
      <w:r w:rsidRPr="00757177">
        <w:rPr>
          <w:rFonts w:ascii="Calibri" w:hAnsi="Calibri"/>
          <w:sz w:val="16"/>
        </w:rPr>
        <w:t xml:space="preserve"> will almost certainly lead to further criticism from the West,  as the experience with Georgia has shown. Given the scale of </w:t>
      </w:r>
      <w:proofErr w:type="gramStart"/>
      <w:r w:rsidRPr="00757177">
        <w:rPr>
          <w:rFonts w:ascii="Calibri" w:hAnsi="Calibri"/>
          <w:sz w:val="16"/>
        </w:rPr>
        <w:t>trade  between</w:t>
      </w:r>
      <w:proofErr w:type="gramEnd"/>
      <w:r w:rsidRPr="00757177">
        <w:rPr>
          <w:rFonts w:ascii="Calibri" w:hAnsi="Calibri"/>
          <w:sz w:val="16"/>
        </w:rPr>
        <w:t xml:space="preserve"> Russia and Europe, however, it seems unlikely that </w:t>
      </w:r>
      <w:proofErr w:type="spellStart"/>
      <w:r w:rsidRPr="00757177">
        <w:rPr>
          <w:rFonts w:ascii="Calibri" w:hAnsi="Calibri"/>
          <w:sz w:val="16"/>
        </w:rPr>
        <w:t>RussoEuropean</w:t>
      </w:r>
      <w:proofErr w:type="spellEnd"/>
      <w:r w:rsidRPr="00757177">
        <w:rPr>
          <w:rFonts w:ascii="Calibri" w:hAnsi="Calibri"/>
          <w:sz w:val="16"/>
        </w:rPr>
        <w:t xml:space="preserve"> relations will become truly hostile</w:t>
      </w:r>
      <w:r w:rsidRPr="00757177">
        <w:rPr>
          <w:rFonts w:ascii="Calibri" w:hAnsi="Calibri"/>
        </w:rPr>
        <w:t xml:space="preserve">. </w:t>
      </w:r>
      <w:r w:rsidRPr="0048567B">
        <w:rPr>
          <w:rStyle w:val="underline"/>
          <w:rFonts w:ascii="Calibri" w:hAnsi="Calibri"/>
          <w:highlight w:val="yellow"/>
        </w:rPr>
        <w:t xml:space="preserve">Russo-U.S. relations </w:t>
      </w:r>
      <w:proofErr w:type="gramStart"/>
      <w:r w:rsidRPr="0048567B">
        <w:rPr>
          <w:rStyle w:val="underline"/>
          <w:rFonts w:ascii="Calibri" w:hAnsi="Calibri"/>
          <w:highlight w:val="yellow"/>
        </w:rPr>
        <w:t>are  at</w:t>
      </w:r>
      <w:proofErr w:type="gramEnd"/>
      <w:r w:rsidRPr="00757177">
        <w:rPr>
          <w:rFonts w:ascii="Calibri" w:hAnsi="Calibri"/>
        </w:rPr>
        <w:t xml:space="preserve"> greater </w:t>
      </w:r>
      <w:r w:rsidRPr="0048567B">
        <w:rPr>
          <w:rStyle w:val="underline"/>
          <w:rFonts w:ascii="Calibri" w:hAnsi="Calibri"/>
          <w:highlight w:val="yellow"/>
        </w:rPr>
        <w:t>risk</w:t>
      </w:r>
      <w:r w:rsidRPr="00757177">
        <w:rPr>
          <w:rFonts w:ascii="Calibri" w:hAnsi="Calibri"/>
        </w:rPr>
        <w:t xml:space="preserve">. </w:t>
      </w:r>
    </w:p>
    <w:p w14:paraId="282ADB2F" w14:textId="53B33141" w:rsidR="008C0928" w:rsidRPr="00757177" w:rsidRDefault="000B0DE6" w:rsidP="008C0928">
      <w:pPr>
        <w:pStyle w:val="Heading3"/>
      </w:pPr>
      <w:r>
        <w:lastRenderedPageBreak/>
        <w:t xml:space="preserve">AT </w:t>
      </w:r>
      <w:r w:rsidR="008C0928" w:rsidRPr="00757177">
        <w:t>Relations = Appeasement</w:t>
      </w:r>
    </w:p>
    <w:p w14:paraId="0F275DE3" w14:textId="77777777" w:rsidR="008C0928" w:rsidRPr="00757177" w:rsidRDefault="008C0928" w:rsidP="008C0928">
      <w:pPr>
        <w:pStyle w:val="Heading4"/>
      </w:pPr>
      <w:r w:rsidRPr="00757177">
        <w:t>Relations provide levers, not appeasement – The U.S. can use coop to induce behavior</w:t>
      </w:r>
    </w:p>
    <w:p w14:paraId="74498FB3" w14:textId="77777777" w:rsidR="008C0928" w:rsidRPr="00757177" w:rsidRDefault="008C0928" w:rsidP="008C0928">
      <w:pPr>
        <w:pStyle w:val="tag"/>
        <w:rPr>
          <w:rFonts w:ascii="Calibri" w:hAnsi="Calibri"/>
          <w:b w:val="0"/>
          <w:sz w:val="18"/>
        </w:rPr>
      </w:pPr>
      <w:proofErr w:type="spellStart"/>
      <w:r w:rsidRPr="00757177">
        <w:rPr>
          <w:rFonts w:ascii="Calibri" w:hAnsi="Calibri"/>
        </w:rPr>
        <w:t>Pfifer</w:t>
      </w:r>
      <w:proofErr w:type="spellEnd"/>
      <w:r w:rsidRPr="00757177">
        <w:rPr>
          <w:rFonts w:ascii="Calibri" w:hAnsi="Calibri"/>
        </w:rPr>
        <w:t xml:space="preserve"> 8</w:t>
      </w:r>
      <w:r w:rsidRPr="00757177">
        <w:rPr>
          <w:rFonts w:ascii="Calibri" w:hAnsi="Calibri"/>
          <w:b w:val="0"/>
        </w:rPr>
        <w:t xml:space="preserve"> </w:t>
      </w:r>
      <w:r w:rsidRPr="00757177">
        <w:rPr>
          <w:rFonts w:ascii="Calibri" w:hAnsi="Calibri"/>
          <w:b w:val="0"/>
          <w:sz w:val="18"/>
        </w:rPr>
        <w:t>(Steven, Texas A&amp;M, http://www.brookings.edu/speeches/2008/0911_russia_pifer.aspx)</w:t>
      </w:r>
    </w:p>
    <w:p w14:paraId="451AB5BF" w14:textId="77777777" w:rsidR="008C0928" w:rsidRPr="00757177" w:rsidRDefault="008C0928" w:rsidP="00E12FBB">
      <w:pPr>
        <w:pStyle w:val="card"/>
        <w:ind w:left="0"/>
        <w:rPr>
          <w:rFonts w:ascii="Calibri" w:hAnsi="Calibri"/>
        </w:rPr>
      </w:pPr>
      <w:r w:rsidRPr="00757177">
        <w:rPr>
          <w:rFonts w:ascii="Calibri" w:hAnsi="Calibri"/>
        </w:rPr>
        <w:t xml:space="preserve">Second, </w:t>
      </w:r>
      <w:r w:rsidRPr="0048567B">
        <w:rPr>
          <w:rStyle w:val="underline"/>
          <w:rFonts w:ascii="Calibri" w:hAnsi="Calibri"/>
          <w:highlight w:val="yellow"/>
        </w:rPr>
        <w:t>the greater the interest that Moscow has in the bilateral relationship, the greater the leverage Washington has</w:t>
      </w:r>
      <w:r w:rsidRPr="00757177">
        <w:rPr>
          <w:rStyle w:val="underline"/>
          <w:rFonts w:ascii="Calibri" w:hAnsi="Calibri"/>
        </w:rPr>
        <w:t xml:space="preserve"> </w:t>
      </w:r>
      <w:r w:rsidRPr="00757177">
        <w:rPr>
          <w:rFonts w:ascii="Calibri" w:hAnsi="Calibri"/>
        </w:rPr>
        <w:t xml:space="preserve">with Moscow. </w:t>
      </w:r>
      <w:r w:rsidRPr="0048567B">
        <w:rPr>
          <w:rStyle w:val="underline"/>
          <w:rFonts w:ascii="Calibri" w:hAnsi="Calibri"/>
          <w:highlight w:val="yellow"/>
        </w:rPr>
        <w:t>Building areas of cooperation</w:t>
      </w:r>
      <w:r w:rsidRPr="00757177">
        <w:rPr>
          <w:rStyle w:val="underline"/>
          <w:rFonts w:ascii="Calibri" w:hAnsi="Calibri"/>
        </w:rPr>
        <w:t xml:space="preserve"> </w:t>
      </w:r>
      <w:r w:rsidRPr="00757177">
        <w:rPr>
          <w:rFonts w:ascii="Calibri" w:hAnsi="Calibri"/>
        </w:rPr>
        <w:t xml:space="preserve">not only advances specific U.S. policy goals, but it </w:t>
      </w:r>
      <w:r w:rsidRPr="0048567B">
        <w:rPr>
          <w:rStyle w:val="underline"/>
          <w:rFonts w:ascii="Calibri" w:hAnsi="Calibri"/>
          <w:highlight w:val="yellow"/>
        </w:rPr>
        <w:t>can give Washington things to threaten should Moscow misbehave – or better yet give reasons that dissuade Moscow from misbehaving in the first place</w:t>
      </w:r>
      <w:r w:rsidRPr="00757177">
        <w:rPr>
          <w:rFonts w:ascii="Calibri" w:hAnsi="Calibri"/>
        </w:rPr>
        <w:t>. We should seek to have more levers than was the case in August.</w:t>
      </w:r>
    </w:p>
    <w:p w14:paraId="2CBB33A2" w14:textId="77777777" w:rsidR="008C0928" w:rsidRPr="00757177" w:rsidRDefault="008C0928" w:rsidP="008C0928">
      <w:pPr>
        <w:pStyle w:val="Heading4"/>
      </w:pPr>
      <w:r w:rsidRPr="00757177">
        <w:t>Obama checks</w:t>
      </w:r>
    </w:p>
    <w:p w14:paraId="24B8A020" w14:textId="77777777" w:rsidR="008C0928" w:rsidRPr="00757177" w:rsidRDefault="008C0928" w:rsidP="008C0928">
      <w:pPr>
        <w:pStyle w:val="tag"/>
        <w:rPr>
          <w:rFonts w:ascii="Calibri" w:hAnsi="Calibri"/>
          <w:b w:val="0"/>
          <w:sz w:val="18"/>
        </w:rPr>
      </w:pPr>
      <w:proofErr w:type="spellStart"/>
      <w:r w:rsidRPr="00757177">
        <w:rPr>
          <w:rFonts w:ascii="Calibri" w:hAnsi="Calibri"/>
        </w:rPr>
        <w:t>Charap</w:t>
      </w:r>
      <w:proofErr w:type="spellEnd"/>
      <w:r w:rsidRPr="00757177">
        <w:rPr>
          <w:rFonts w:ascii="Calibri" w:hAnsi="Calibri"/>
        </w:rPr>
        <w:t xml:space="preserve"> 10</w:t>
      </w:r>
      <w:r w:rsidRPr="00757177">
        <w:rPr>
          <w:rFonts w:ascii="Calibri" w:hAnsi="Calibri"/>
          <w:b w:val="0"/>
        </w:rPr>
        <w:t xml:space="preserve"> </w:t>
      </w:r>
      <w:r w:rsidRPr="00757177">
        <w:rPr>
          <w:rFonts w:ascii="Calibri" w:hAnsi="Calibri"/>
          <w:b w:val="0"/>
          <w:sz w:val="18"/>
        </w:rPr>
        <w:t xml:space="preserve">(Samuel, </w:t>
      </w:r>
      <w:proofErr w:type="spellStart"/>
      <w:r w:rsidRPr="00757177">
        <w:rPr>
          <w:rFonts w:ascii="Calibri" w:hAnsi="Calibri"/>
          <w:b w:val="0"/>
          <w:sz w:val="18"/>
        </w:rPr>
        <w:t>Ctr</w:t>
      </w:r>
      <w:proofErr w:type="spellEnd"/>
      <w:r w:rsidRPr="00757177">
        <w:rPr>
          <w:rFonts w:ascii="Calibri" w:hAnsi="Calibri"/>
          <w:b w:val="0"/>
          <w:sz w:val="18"/>
        </w:rPr>
        <w:t xml:space="preserve"> for American Progress, http://www.americanprogress.org/issues/2010/04/pdf/russia_report.pdf)</w:t>
      </w:r>
    </w:p>
    <w:p w14:paraId="59E3B009" w14:textId="77777777" w:rsidR="008C0928" w:rsidRPr="00757177" w:rsidRDefault="008C0928" w:rsidP="00E12FBB">
      <w:pPr>
        <w:pStyle w:val="card"/>
        <w:ind w:left="0"/>
        <w:rPr>
          <w:rFonts w:ascii="Calibri" w:hAnsi="Calibri"/>
          <w:sz w:val="14"/>
        </w:rPr>
      </w:pPr>
      <w:r w:rsidRPr="0048567B">
        <w:rPr>
          <w:rStyle w:val="underline"/>
          <w:rFonts w:ascii="Calibri" w:hAnsi="Calibri"/>
          <w:highlight w:val="yellow"/>
        </w:rPr>
        <w:t>The administration did not cease criticism of Russian government actions</w:t>
      </w:r>
      <w:r w:rsidRPr="00757177">
        <w:rPr>
          <w:rFonts w:ascii="Calibri" w:hAnsi="Calibri"/>
        </w:rPr>
        <w:t xml:space="preserve"> </w:t>
      </w:r>
      <w:r w:rsidRPr="00757177">
        <w:rPr>
          <w:rFonts w:ascii="Calibri" w:hAnsi="Calibri"/>
          <w:sz w:val="12"/>
        </w:rPr>
        <w:t xml:space="preserve">it </w:t>
      </w:r>
      <w:proofErr w:type="gramStart"/>
      <w:r w:rsidRPr="00757177">
        <w:rPr>
          <w:rFonts w:ascii="Calibri" w:hAnsi="Calibri"/>
          <w:sz w:val="12"/>
        </w:rPr>
        <w:t>found  objectionable</w:t>
      </w:r>
      <w:proofErr w:type="gramEnd"/>
      <w:r w:rsidRPr="00757177">
        <w:rPr>
          <w:rFonts w:ascii="Calibri" w:hAnsi="Calibri"/>
          <w:sz w:val="12"/>
        </w:rPr>
        <w:t>, backtrack on American values</w:t>
      </w:r>
      <w:r w:rsidRPr="0048567B">
        <w:rPr>
          <w:rStyle w:val="underline"/>
          <w:rFonts w:ascii="Calibri" w:hAnsi="Calibri"/>
          <w:highlight w:val="yellow"/>
        </w:rPr>
        <w:t>, or otherwise appease the Kremlin</w:t>
      </w:r>
      <w:r w:rsidRPr="00757177">
        <w:rPr>
          <w:rFonts w:ascii="Calibri" w:hAnsi="Calibri"/>
        </w:rPr>
        <w:t>. Instead</w:t>
      </w:r>
      <w:proofErr w:type="gramStart"/>
      <w:r w:rsidRPr="00757177">
        <w:rPr>
          <w:rFonts w:ascii="Calibri" w:hAnsi="Calibri"/>
        </w:rPr>
        <w:t xml:space="preserve">,  </w:t>
      </w:r>
      <w:r w:rsidRPr="0048567B">
        <w:rPr>
          <w:rStyle w:val="underline"/>
          <w:rFonts w:ascii="Calibri" w:hAnsi="Calibri"/>
          <w:highlight w:val="yellow"/>
        </w:rPr>
        <w:t>the</w:t>
      </w:r>
      <w:proofErr w:type="gramEnd"/>
      <w:r w:rsidRPr="0048567B">
        <w:rPr>
          <w:rStyle w:val="underline"/>
          <w:rFonts w:ascii="Calibri" w:hAnsi="Calibri"/>
          <w:highlight w:val="yellow"/>
        </w:rPr>
        <w:t xml:space="preserve"> Obama team argued that disagreements</w:t>
      </w:r>
      <w:r w:rsidRPr="00757177">
        <w:rPr>
          <w:rFonts w:ascii="Calibri" w:hAnsi="Calibri"/>
        </w:rPr>
        <w:t>—except in extreme circumstances—</w:t>
      </w:r>
      <w:r w:rsidRPr="0048567B">
        <w:rPr>
          <w:rStyle w:val="underline"/>
          <w:rFonts w:ascii="Calibri" w:hAnsi="Calibri"/>
          <w:highlight w:val="yellow"/>
        </w:rPr>
        <w:t>should  not prevent cooperation</w:t>
      </w:r>
      <w:r w:rsidRPr="00757177">
        <w:rPr>
          <w:rStyle w:val="underline"/>
          <w:rFonts w:ascii="Calibri" w:hAnsi="Calibri"/>
        </w:rPr>
        <w:t xml:space="preserve"> </w:t>
      </w:r>
      <w:r w:rsidRPr="00757177">
        <w:rPr>
          <w:rFonts w:ascii="Calibri" w:hAnsi="Calibri"/>
          <w:sz w:val="14"/>
        </w:rPr>
        <w:t>on issues where interests converge. George Shultz, secretary of  state under President Ronald Reagan, though speaking 20 years earlier in reference to  the Soviet Union, made a similar point when he said that “it is impossible to see how we  might expect to get anywhere with a policy which dictates that nothing can be solved until  everything is solved.” In other words,</w:t>
      </w:r>
      <w:r w:rsidRPr="00757177">
        <w:rPr>
          <w:rFonts w:ascii="Calibri" w:hAnsi="Calibri"/>
        </w:rPr>
        <w:t xml:space="preserve"> </w:t>
      </w:r>
      <w:r w:rsidRPr="0048567B">
        <w:rPr>
          <w:rStyle w:val="underline"/>
          <w:rFonts w:ascii="Calibri" w:hAnsi="Calibri"/>
          <w:highlight w:val="yellow"/>
        </w:rPr>
        <w:t xml:space="preserve">Obama saw the United States as being capable of both working </w:t>
      </w:r>
      <w:proofErr w:type="gramStart"/>
      <w:r w:rsidRPr="0048567B">
        <w:rPr>
          <w:rStyle w:val="underline"/>
          <w:rFonts w:ascii="Calibri" w:hAnsi="Calibri"/>
          <w:highlight w:val="yellow"/>
        </w:rPr>
        <w:t>with  Russia</w:t>
      </w:r>
      <w:proofErr w:type="gramEnd"/>
      <w:r w:rsidRPr="0048567B">
        <w:rPr>
          <w:rStyle w:val="underline"/>
          <w:rFonts w:ascii="Calibri" w:hAnsi="Calibri"/>
          <w:highlight w:val="yellow"/>
        </w:rPr>
        <w:t xml:space="preserve"> on key national security priorities and pushing back on disagreements with the  Kremlin at the same time</w:t>
      </w:r>
      <w:r w:rsidRPr="00757177">
        <w:rPr>
          <w:rFonts w:ascii="Calibri" w:hAnsi="Calibri"/>
        </w:rPr>
        <w:t xml:space="preserve">. Furthermore, </w:t>
      </w:r>
      <w:r w:rsidRPr="0048567B">
        <w:rPr>
          <w:rStyle w:val="underline"/>
          <w:rFonts w:ascii="Calibri" w:hAnsi="Calibri"/>
          <w:highlight w:val="yellow"/>
        </w:rPr>
        <w:t>engagement, by opening up channels of communication and diminishing antagonism, might</w:t>
      </w:r>
      <w:r w:rsidRPr="00757177">
        <w:rPr>
          <w:rFonts w:ascii="Calibri" w:hAnsi="Calibri"/>
        </w:rPr>
        <w:t xml:space="preserve"> over time </w:t>
      </w:r>
      <w:r w:rsidRPr="0048567B">
        <w:rPr>
          <w:rStyle w:val="underline"/>
          <w:rFonts w:ascii="Calibri" w:hAnsi="Calibri"/>
          <w:highlight w:val="yellow"/>
        </w:rPr>
        <w:t xml:space="preserve">create conditions that allow us </w:t>
      </w:r>
      <w:proofErr w:type="gramStart"/>
      <w:r w:rsidRPr="0048567B">
        <w:rPr>
          <w:rStyle w:val="underline"/>
          <w:rFonts w:ascii="Calibri" w:hAnsi="Calibri"/>
          <w:highlight w:val="yellow"/>
        </w:rPr>
        <w:t>to  address</w:t>
      </w:r>
      <w:proofErr w:type="gramEnd"/>
      <w:r w:rsidRPr="0048567B">
        <w:rPr>
          <w:rStyle w:val="underline"/>
          <w:rFonts w:ascii="Calibri" w:hAnsi="Calibri"/>
          <w:highlight w:val="yellow"/>
        </w:rPr>
        <w:t xml:space="preserve"> our concerns</w:t>
      </w:r>
      <w:r w:rsidRPr="00757177">
        <w:rPr>
          <w:rFonts w:ascii="Calibri" w:hAnsi="Calibri"/>
        </w:rPr>
        <w:t xml:space="preserve"> </w:t>
      </w:r>
      <w:r w:rsidRPr="00757177">
        <w:rPr>
          <w:rFonts w:ascii="Calibri" w:hAnsi="Calibri"/>
          <w:sz w:val="14"/>
        </w:rPr>
        <w:t xml:space="preserve">about Russia’s actions more effectively. </w:t>
      </w:r>
    </w:p>
    <w:p w14:paraId="0EE51CE5" w14:textId="77777777" w:rsidR="008C0928" w:rsidRPr="00757177" w:rsidRDefault="008C0928" w:rsidP="008C0928">
      <w:pPr>
        <w:pStyle w:val="Heading4"/>
      </w:pPr>
      <w:r w:rsidRPr="00757177">
        <w:t>Turn – Relations create leverage; low relations = retrenchment</w:t>
      </w:r>
    </w:p>
    <w:p w14:paraId="06922595" w14:textId="77777777" w:rsidR="008C0928" w:rsidRPr="00757177" w:rsidRDefault="008C0928" w:rsidP="008C0928">
      <w:pPr>
        <w:pStyle w:val="tag"/>
        <w:rPr>
          <w:rFonts w:ascii="Calibri" w:hAnsi="Calibri"/>
          <w:b w:val="0"/>
          <w:sz w:val="14"/>
        </w:rPr>
      </w:pPr>
      <w:proofErr w:type="spellStart"/>
      <w:r w:rsidRPr="00757177">
        <w:rPr>
          <w:rFonts w:ascii="Calibri" w:hAnsi="Calibri"/>
        </w:rPr>
        <w:t>Charap</w:t>
      </w:r>
      <w:proofErr w:type="spellEnd"/>
      <w:r w:rsidRPr="00757177">
        <w:rPr>
          <w:rFonts w:ascii="Calibri" w:hAnsi="Calibri"/>
        </w:rPr>
        <w:t xml:space="preserve"> 10</w:t>
      </w:r>
      <w:r w:rsidRPr="00757177">
        <w:rPr>
          <w:rFonts w:ascii="Calibri" w:hAnsi="Calibri"/>
          <w:b w:val="0"/>
        </w:rPr>
        <w:t xml:space="preserve"> </w:t>
      </w:r>
      <w:r w:rsidRPr="00757177">
        <w:rPr>
          <w:rFonts w:ascii="Calibri" w:hAnsi="Calibri"/>
          <w:b w:val="0"/>
          <w:sz w:val="14"/>
        </w:rPr>
        <w:t xml:space="preserve">(Samuel, </w:t>
      </w:r>
      <w:proofErr w:type="spellStart"/>
      <w:r w:rsidRPr="00757177">
        <w:rPr>
          <w:rFonts w:ascii="Calibri" w:hAnsi="Calibri"/>
          <w:b w:val="0"/>
          <w:sz w:val="14"/>
        </w:rPr>
        <w:t>Ctr</w:t>
      </w:r>
      <w:proofErr w:type="spellEnd"/>
      <w:r w:rsidRPr="00757177">
        <w:rPr>
          <w:rFonts w:ascii="Calibri" w:hAnsi="Calibri"/>
          <w:b w:val="0"/>
          <w:sz w:val="14"/>
        </w:rPr>
        <w:t xml:space="preserve"> for American Progress, http://www.washingtonpost.com/wp-dyn/content/article/2010/07/22/AR2010072204242.html)</w:t>
      </w:r>
    </w:p>
    <w:p w14:paraId="2FB874EF" w14:textId="77777777" w:rsidR="008C0928" w:rsidRPr="00757177" w:rsidRDefault="008C0928" w:rsidP="00E12FBB">
      <w:pPr>
        <w:pStyle w:val="card"/>
        <w:ind w:left="0"/>
        <w:rPr>
          <w:rFonts w:ascii="Calibri" w:hAnsi="Calibri"/>
          <w:sz w:val="16"/>
        </w:rPr>
      </w:pPr>
      <w:r w:rsidRPr="0048567B">
        <w:rPr>
          <w:rStyle w:val="underline"/>
          <w:rFonts w:ascii="Calibri" w:hAnsi="Calibri"/>
          <w:highlight w:val="yellow"/>
        </w:rPr>
        <w:t>Some argue that</w:t>
      </w:r>
      <w:r w:rsidRPr="00757177">
        <w:rPr>
          <w:rFonts w:ascii="Calibri" w:hAnsi="Calibri"/>
        </w:rPr>
        <w:t xml:space="preserve"> </w:t>
      </w:r>
      <w:r w:rsidRPr="00757177">
        <w:rPr>
          <w:rFonts w:ascii="Calibri" w:hAnsi="Calibri"/>
          <w:sz w:val="14"/>
        </w:rPr>
        <w:t xml:space="preserve">the Obama administration's major expansion of government-to-government </w:t>
      </w:r>
      <w:r w:rsidRPr="0048567B">
        <w:rPr>
          <w:rStyle w:val="underline"/>
          <w:rFonts w:ascii="Calibri" w:hAnsi="Calibri"/>
          <w:highlight w:val="yellow"/>
        </w:rPr>
        <w:t>engagement</w:t>
      </w:r>
      <w:r w:rsidRPr="00757177">
        <w:rPr>
          <w:rFonts w:ascii="Calibri" w:hAnsi="Calibri"/>
        </w:rPr>
        <w:t xml:space="preserve"> </w:t>
      </w:r>
      <w:r w:rsidRPr="00757177">
        <w:rPr>
          <w:rFonts w:ascii="Calibri" w:hAnsi="Calibri"/>
          <w:sz w:val="14"/>
        </w:rPr>
        <w:t xml:space="preserve">(the "reset") on issues it considers top global challenges, such as preventing the proliferation of nuclear materials and stabilizing Afghanistan, makes the situation worse. They contend that this engagement </w:t>
      </w:r>
      <w:r w:rsidRPr="0048567B">
        <w:rPr>
          <w:rStyle w:val="underline"/>
          <w:rFonts w:ascii="Calibri" w:hAnsi="Calibri"/>
          <w:highlight w:val="yellow"/>
        </w:rPr>
        <w:t>implies an endorsement of the Kremlin's limits on domestic freedoms and empowers a government</w:t>
      </w:r>
      <w:r w:rsidRPr="00757177">
        <w:rPr>
          <w:rFonts w:ascii="Calibri" w:hAnsi="Calibri"/>
        </w:rPr>
        <w:t xml:space="preserve"> </w:t>
      </w:r>
      <w:r w:rsidRPr="00757177">
        <w:rPr>
          <w:rFonts w:ascii="Calibri" w:hAnsi="Calibri"/>
          <w:sz w:val="12"/>
        </w:rPr>
        <w:t xml:space="preserve">that is irreconcilably </w:t>
      </w:r>
      <w:r w:rsidRPr="0048567B">
        <w:rPr>
          <w:rStyle w:val="underline"/>
          <w:rFonts w:ascii="Calibri" w:hAnsi="Calibri"/>
          <w:highlight w:val="yellow"/>
        </w:rPr>
        <w:t>hostile to those freedoms</w:t>
      </w:r>
      <w:r w:rsidRPr="00757177">
        <w:rPr>
          <w:rFonts w:ascii="Calibri" w:hAnsi="Calibri"/>
        </w:rPr>
        <w:t xml:space="preserve">.  </w:t>
      </w:r>
      <w:r w:rsidRPr="0048567B">
        <w:rPr>
          <w:rStyle w:val="underline"/>
          <w:rFonts w:ascii="Calibri" w:hAnsi="Calibri"/>
          <w:highlight w:val="yellow"/>
        </w:rPr>
        <w:t>But</w:t>
      </w:r>
      <w:r w:rsidRPr="00757177">
        <w:rPr>
          <w:rStyle w:val="underline"/>
          <w:rFonts w:ascii="Calibri" w:hAnsi="Calibri"/>
        </w:rPr>
        <w:t xml:space="preserve"> </w:t>
      </w:r>
      <w:r w:rsidRPr="00757177">
        <w:rPr>
          <w:rFonts w:ascii="Calibri" w:hAnsi="Calibri"/>
          <w:sz w:val="14"/>
        </w:rPr>
        <w:t>done right, engagement with Moscow could be important to influencing Russia's development in positive ways.  First,</w:t>
      </w:r>
      <w:r w:rsidRPr="00757177">
        <w:rPr>
          <w:rFonts w:ascii="Calibri" w:hAnsi="Calibri"/>
        </w:rPr>
        <w:t xml:space="preserve"> </w:t>
      </w:r>
      <w:r w:rsidRPr="0048567B">
        <w:rPr>
          <w:rStyle w:val="underline"/>
          <w:rFonts w:ascii="Calibri" w:hAnsi="Calibri"/>
          <w:highlight w:val="yellow"/>
        </w:rPr>
        <w:t>improved ties increase the chances that the United States can express concerns about what's happening in Russia without the discussion devolving into a shouting match.</w:t>
      </w:r>
      <w:r w:rsidRPr="00757177">
        <w:rPr>
          <w:rStyle w:val="underline"/>
          <w:rFonts w:ascii="Calibri" w:hAnsi="Calibri"/>
        </w:rPr>
        <w:t xml:space="preserve"> </w:t>
      </w:r>
      <w:r w:rsidRPr="00757177">
        <w:rPr>
          <w:rFonts w:ascii="Calibri" w:hAnsi="Calibri"/>
          <w:sz w:val="14"/>
        </w:rPr>
        <w:t xml:space="preserve">The past decade has shown that a climate of </w:t>
      </w:r>
      <w:r w:rsidRPr="0048567B">
        <w:rPr>
          <w:rStyle w:val="underline"/>
          <w:rFonts w:ascii="Calibri" w:hAnsi="Calibri"/>
          <w:highlight w:val="yellow"/>
        </w:rPr>
        <w:t>antagonism between the governments makes discussions of these issues impossible</w:t>
      </w:r>
      <w:r w:rsidRPr="00757177">
        <w:rPr>
          <w:rFonts w:ascii="Calibri" w:hAnsi="Calibri"/>
        </w:rPr>
        <w:t xml:space="preserve">. </w:t>
      </w:r>
      <w:r w:rsidRPr="00757177">
        <w:rPr>
          <w:rFonts w:ascii="Calibri" w:hAnsi="Calibri"/>
          <w:sz w:val="14"/>
        </w:rPr>
        <w:t xml:space="preserve">Whether such discussions lead to change is another question, but having them is a good thing, especially when </w:t>
      </w:r>
      <w:r w:rsidRPr="0048567B">
        <w:rPr>
          <w:rStyle w:val="underline"/>
          <w:rFonts w:ascii="Calibri" w:hAnsi="Calibri"/>
          <w:highlight w:val="yellow"/>
        </w:rPr>
        <w:t>the alternative</w:t>
      </w:r>
      <w:r w:rsidRPr="00757177">
        <w:rPr>
          <w:rFonts w:ascii="Calibri" w:hAnsi="Calibri"/>
        </w:rPr>
        <w:t xml:space="preserve"> </w:t>
      </w:r>
      <w:r w:rsidRPr="00757177">
        <w:rPr>
          <w:rFonts w:ascii="Calibri" w:hAnsi="Calibri"/>
          <w:sz w:val="14"/>
        </w:rPr>
        <w:t xml:space="preserve">-- public finger-wagging -- </w:t>
      </w:r>
      <w:r w:rsidRPr="0048567B">
        <w:rPr>
          <w:rStyle w:val="underline"/>
          <w:rFonts w:ascii="Calibri" w:hAnsi="Calibri"/>
          <w:highlight w:val="yellow"/>
        </w:rPr>
        <w:t>creates more backlash than progress</w:t>
      </w:r>
      <w:r w:rsidRPr="00757177">
        <w:rPr>
          <w:rFonts w:ascii="Calibri" w:hAnsi="Calibri"/>
        </w:rPr>
        <w:t xml:space="preserve">.  </w:t>
      </w:r>
      <w:r w:rsidRPr="00757177">
        <w:rPr>
          <w:rFonts w:ascii="Calibri" w:hAnsi="Calibri"/>
          <w:sz w:val="14"/>
        </w:rPr>
        <w:t>Second,</w:t>
      </w:r>
      <w:r w:rsidRPr="00757177">
        <w:rPr>
          <w:rFonts w:ascii="Calibri" w:hAnsi="Calibri"/>
        </w:rPr>
        <w:t xml:space="preserve"> </w:t>
      </w:r>
      <w:r w:rsidRPr="0048567B">
        <w:rPr>
          <w:rStyle w:val="underline"/>
          <w:rFonts w:ascii="Calibri" w:hAnsi="Calibri"/>
          <w:highlight w:val="yellow"/>
        </w:rPr>
        <w:t>engagement undercuts the "fortress Russia" developmental model, which closely links greater confrontation with 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to</w:t>
      </w:r>
      <w:r w:rsidRPr="00757177">
        <w:rPr>
          <w:rFonts w:ascii="Calibri" w:hAnsi="Calibri"/>
        </w:rPr>
        <w:t xml:space="preserve"> ever </w:t>
      </w:r>
      <w:r w:rsidRPr="0048567B">
        <w:rPr>
          <w:rStyle w:val="underline"/>
          <w:rFonts w:ascii="Calibri" w:hAnsi="Calibri"/>
          <w:highlight w:val="yellow"/>
        </w:rPr>
        <w:t>tighter political controls, a closed economy and domination in the former Soviet region. It deprives the Kremlin of the specter used to justify its turn away from open politics: the West</w:t>
      </w:r>
      <w:r w:rsidRPr="00757177">
        <w:rPr>
          <w:rFonts w:ascii="Calibri" w:hAnsi="Calibri"/>
        </w:rPr>
        <w:t xml:space="preserve"> </w:t>
      </w:r>
      <w:r w:rsidRPr="00757177">
        <w:rPr>
          <w:rFonts w:ascii="Calibri" w:hAnsi="Calibri"/>
          <w:sz w:val="16"/>
        </w:rPr>
        <w:t xml:space="preserve">as the enemy at the gates. </w:t>
      </w:r>
    </w:p>
    <w:p w14:paraId="64C091F2" w14:textId="77777777" w:rsidR="004F4E34" w:rsidRDefault="004F4E34" w:rsidP="004F4E34">
      <w:pPr>
        <w:pStyle w:val="Heading3"/>
      </w:pPr>
      <w:r>
        <w:lastRenderedPageBreak/>
        <w:t>AT Relations impossible/Structural constraints</w:t>
      </w:r>
    </w:p>
    <w:p w14:paraId="4AABCDAD" w14:textId="77777777" w:rsidR="004F4E34" w:rsidRDefault="004F4E34" w:rsidP="004F4E34">
      <w:pPr>
        <w:pStyle w:val="Heading4"/>
      </w:pPr>
      <w:r>
        <w:t xml:space="preserve">Unstable relations aren’t inevitable – Consultation </w:t>
      </w:r>
      <w:r>
        <w:rPr>
          <w:u w:val="single"/>
        </w:rPr>
        <w:t>with policy adjustments</w:t>
      </w:r>
      <w:r>
        <w:t xml:space="preserve"> is critical to solve</w:t>
      </w:r>
    </w:p>
    <w:p w14:paraId="3BFE3ABE" w14:textId="77777777" w:rsidR="004F4E34" w:rsidRPr="00020241" w:rsidRDefault="004F4E34" w:rsidP="004F4E34">
      <w:pPr>
        <w:rPr>
          <w:rStyle w:val="Style13ptBold"/>
          <w:b w:val="0"/>
        </w:rPr>
      </w:pPr>
      <w:proofErr w:type="spellStart"/>
      <w:r>
        <w:rPr>
          <w:rStyle w:val="Style13ptBold"/>
        </w:rPr>
        <w:t>Wallander</w:t>
      </w:r>
      <w:proofErr w:type="spellEnd"/>
      <w:r>
        <w:rPr>
          <w:rStyle w:val="Style13ptBold"/>
        </w:rPr>
        <w:t xml:space="preserve"> 15</w:t>
      </w:r>
      <w:r>
        <w:rPr>
          <w:rStyle w:val="Style13ptBold"/>
          <w:b w:val="0"/>
        </w:rPr>
        <w:t xml:space="preserve"> </w:t>
      </w:r>
      <w:r w:rsidRPr="00020241">
        <w:rPr>
          <w:rStyle w:val="Style13ptBold"/>
          <w:b w:val="0"/>
          <w:sz w:val="14"/>
        </w:rPr>
        <w:t>(Celeste, Associate Professor at the School of International Service, American University and Fellow, German Marshall Fund of the United States, “NOT THE COLD WAR, BUT THAT IS A PROBLEM”, http://perspectives.carnegie.org/us-russia/cold-war-problem/)</w:t>
      </w:r>
    </w:p>
    <w:p w14:paraId="23205D26" w14:textId="77777777" w:rsidR="004F4E34" w:rsidRDefault="004F4E34" w:rsidP="004F4E34">
      <w:r w:rsidRPr="0048567B">
        <w:rPr>
          <w:rStyle w:val="StyleUnderline"/>
          <w:highlight w:val="yellow"/>
        </w:rPr>
        <w:t>Blaming Cold War thinking for the frictions in U.S.-Russia relations</w:t>
      </w:r>
      <w:r>
        <w:t xml:space="preserve"> </w:t>
      </w:r>
      <w:r w:rsidRPr="00020241">
        <w:rPr>
          <w:sz w:val="16"/>
        </w:rPr>
        <w:t xml:space="preserve">unfortunately </w:t>
      </w:r>
      <w:r w:rsidRPr="0048567B">
        <w:rPr>
          <w:rStyle w:val="StyleUnderline"/>
          <w:highlight w:val="yellow"/>
        </w:rPr>
        <w:t>distracts us from</w:t>
      </w:r>
      <w:r>
        <w:t xml:space="preserve"> </w:t>
      </w:r>
      <w:r w:rsidRPr="00020241">
        <w:rPr>
          <w:sz w:val="14"/>
        </w:rPr>
        <w:t xml:space="preserve">honestly </w:t>
      </w:r>
      <w:r w:rsidRPr="0048567B">
        <w:rPr>
          <w:rStyle w:val="StyleUnderline"/>
          <w:highlight w:val="yellow"/>
        </w:rPr>
        <w:t>facing and fixing the reasons why we seem unable to cooperate</w:t>
      </w:r>
      <w:r>
        <w:t xml:space="preserve"> </w:t>
      </w:r>
      <w:r w:rsidRPr="00020241">
        <w:rPr>
          <w:sz w:val="16"/>
        </w:rPr>
        <w:t xml:space="preserve">on truly important global security challenges. A fundamental source of the friction is something only Russia itself can solve: its insecurity and resentment in the face of a rapidly changing world. Russian insecurity is rooted primarily in its underperforming economy, long-suffering but restive society, and increasingly clumsy political system. As long as Russia’s political leadership rejects political and real economic modernization in order to cling to power, Russia will remain less prosperous and secure than it can and should be. </w:t>
      </w:r>
      <w:r w:rsidRPr="0048567B">
        <w:rPr>
          <w:rStyle w:val="StyleUnderline"/>
          <w:highlight w:val="yellow"/>
        </w:rPr>
        <w:t>While the U</w:t>
      </w:r>
      <w:r>
        <w:t xml:space="preserve">nited </w:t>
      </w:r>
      <w:r w:rsidRPr="0048567B">
        <w:rPr>
          <w:rStyle w:val="StyleUnderline"/>
          <w:highlight w:val="yellow"/>
        </w:rPr>
        <w:t>S</w:t>
      </w:r>
      <w:r>
        <w:t xml:space="preserve">tates </w:t>
      </w:r>
      <w:r w:rsidRPr="0048567B">
        <w:rPr>
          <w:rStyle w:val="StyleUnderline"/>
          <w:highlight w:val="yellow"/>
        </w:rPr>
        <w:t>can do little about Russia’s internal political drama, it can do much to create opportunities for Russian social and economic integration</w:t>
      </w:r>
      <w:r>
        <w:t xml:space="preserve"> </w:t>
      </w:r>
      <w:r w:rsidRPr="00020241">
        <w:rPr>
          <w:sz w:val="16"/>
        </w:rPr>
        <w:t xml:space="preserve">through trade, investment, and education. And </w:t>
      </w:r>
      <w:r w:rsidRPr="0048567B">
        <w:rPr>
          <w:rStyle w:val="StyleUnderline"/>
          <w:highlight w:val="yellow"/>
        </w:rPr>
        <w:t>to the extent that uncertainty and mistrust about America’s global security presence and policies feed Russia’s</w:t>
      </w:r>
      <w:r>
        <w:t xml:space="preserve"> </w:t>
      </w:r>
      <w:r w:rsidRPr="00020241">
        <w:rPr>
          <w:sz w:val="16"/>
        </w:rPr>
        <w:t xml:space="preserve">(misguided) </w:t>
      </w:r>
      <w:r w:rsidRPr="0048567B">
        <w:rPr>
          <w:rStyle w:val="StyleUnderline"/>
          <w:highlight w:val="yellow"/>
        </w:rPr>
        <w:t>fears</w:t>
      </w:r>
      <w:r>
        <w:t xml:space="preserve"> </w:t>
      </w:r>
      <w:r w:rsidRPr="00020241">
        <w:rPr>
          <w:sz w:val="16"/>
        </w:rPr>
        <w:t xml:space="preserve">that </w:t>
      </w:r>
      <w:r w:rsidRPr="0048567B">
        <w:rPr>
          <w:rStyle w:val="StyleUnderline"/>
          <w:highlight w:val="yellow"/>
        </w:rPr>
        <w:t>it is the target of U.S. schemes</w:t>
      </w:r>
      <w:r w:rsidRPr="00020241">
        <w:rPr>
          <w:sz w:val="16"/>
        </w:rPr>
        <w:t xml:space="preserve">, focused </w:t>
      </w:r>
      <w:r w:rsidRPr="0048567B">
        <w:rPr>
          <w:rStyle w:val="StyleUnderline"/>
          <w:highlight w:val="yellow"/>
        </w:rPr>
        <w:t>diplomacy on</w:t>
      </w:r>
      <w:r>
        <w:t xml:space="preserve"> </w:t>
      </w:r>
      <w:r w:rsidRPr="00020241">
        <w:rPr>
          <w:sz w:val="16"/>
        </w:rPr>
        <w:t xml:space="preserve">even the </w:t>
      </w:r>
      <w:r w:rsidRPr="0048567B">
        <w:rPr>
          <w:rStyle w:val="StyleUnderline"/>
          <w:highlight w:val="yellow"/>
        </w:rPr>
        <w:t>tough</w:t>
      </w:r>
      <w:r>
        <w:t xml:space="preserve">est </w:t>
      </w:r>
      <w:r w:rsidRPr="0048567B">
        <w:rPr>
          <w:rStyle w:val="StyleUnderline"/>
          <w:highlight w:val="yellow"/>
        </w:rPr>
        <w:t>issues</w:t>
      </w:r>
      <w:r w:rsidRPr="00020241">
        <w:rPr>
          <w:sz w:val="16"/>
        </w:rPr>
        <w:t>—most notably change in the Middle East and security in post-2014 Afghanistan—</w:t>
      </w:r>
      <w:r w:rsidRPr="0048567B">
        <w:rPr>
          <w:rStyle w:val="StyleUnderline"/>
          <w:highlight w:val="yellow"/>
        </w:rPr>
        <w:t>has to build a cooperative modus vivendi</w:t>
      </w:r>
      <w:r>
        <w:t xml:space="preserve"> </w:t>
      </w:r>
      <w:r w:rsidRPr="00020241">
        <w:rPr>
          <w:sz w:val="16"/>
        </w:rPr>
        <w:t xml:space="preserve">for the challenges ahead. </w:t>
      </w:r>
      <w:r w:rsidRPr="0048567B">
        <w:rPr>
          <w:rStyle w:val="StyleUnderline"/>
          <w:highlight w:val="yellow"/>
        </w:rPr>
        <w:t>Mutual reaffirmation</w:t>
      </w:r>
      <w:r>
        <w:t xml:space="preserve"> </w:t>
      </w:r>
      <w:r w:rsidRPr="00020241">
        <w:rPr>
          <w:sz w:val="16"/>
        </w:rPr>
        <w:t>to follow international law and utilize international institutions—</w:t>
      </w:r>
      <w:r w:rsidRPr="0048567B">
        <w:rPr>
          <w:rStyle w:val="StyleUnderline"/>
          <w:highlight w:val="yellow"/>
        </w:rPr>
        <w:t>even when doing so means compromise and policy adjustment—is in America’s interests because an insecure and destructive Russia is not</w:t>
      </w:r>
      <w:r>
        <w:t>.</w:t>
      </w:r>
    </w:p>
    <w:p w14:paraId="2BA23147" w14:textId="77777777" w:rsidR="004F4E34" w:rsidRDefault="004F4E34" w:rsidP="004F4E34">
      <w:pPr>
        <w:pStyle w:val="Heading4"/>
      </w:pPr>
      <w:r>
        <w:t>US-Russia cooperation impossible</w:t>
      </w:r>
    </w:p>
    <w:p w14:paraId="08494CA9" w14:textId="77777777" w:rsidR="004F4E34" w:rsidRDefault="004F4E34" w:rsidP="004F4E34">
      <w:r w:rsidRPr="007B58A8">
        <w:rPr>
          <w:rStyle w:val="Style13ptBold"/>
        </w:rPr>
        <w:t>Graham 16</w:t>
      </w:r>
      <w:r>
        <w:t xml:space="preserve"> [Thomas Graham, co-Directors of the Russian Studies Project at Yale, March 02 2016, “Thomas Graham: US-Russian relations have entered a new era”, </w:t>
      </w:r>
      <w:hyperlink r:id="rId32" w:history="1">
        <w:r w:rsidRPr="00162754">
          <w:rPr>
            <w:rStyle w:val="Hyperlink"/>
          </w:rPr>
          <w:t>http://tass.ru/en/world/860254</w:t>
        </w:r>
      </w:hyperlink>
      <w:r>
        <w:t xml:space="preserve">] </w:t>
      </w:r>
      <w:proofErr w:type="spellStart"/>
      <w:r>
        <w:t>vv</w:t>
      </w:r>
      <w:proofErr w:type="spellEnd"/>
    </w:p>
    <w:p w14:paraId="7F0E9707" w14:textId="77777777" w:rsidR="004F4E34" w:rsidRPr="00E61935" w:rsidRDefault="004F4E34" w:rsidP="004F4E34">
      <w:pPr>
        <w:rPr>
          <w:u w:val="single"/>
        </w:rPr>
      </w:pPr>
      <w:r w:rsidRPr="0048567B">
        <w:rPr>
          <w:rStyle w:val="StyleUnderline"/>
          <w:highlight w:val="yellow"/>
        </w:rPr>
        <w:t>Difficult relations were inevitable, if only because the United States and Russia espouse radically different views</w:t>
      </w:r>
      <w:r w:rsidRPr="000E0B2C">
        <w:rPr>
          <w:rStyle w:val="StyleUnderline"/>
        </w:rPr>
        <w:t xml:space="preserve"> of world order. </w:t>
      </w:r>
      <w:r w:rsidRPr="0048567B">
        <w:rPr>
          <w:rStyle w:val="StyleUnderline"/>
          <w:highlight w:val="yellow"/>
        </w:rPr>
        <w:t>We interpret differently key principles such as sovereignty, territorial integrity, and self-determination; we differ over what constitutes the legitimate use of force; we disagree about the legitimacy of spheres of influence; and</w:t>
      </w:r>
      <w:r w:rsidRPr="000E0B2C">
        <w:rPr>
          <w:rStyle w:val="StyleUnderline"/>
        </w:rPr>
        <w:t xml:space="preserve">, of course, </w:t>
      </w:r>
      <w:r w:rsidRPr="0048567B">
        <w:rPr>
          <w:rStyle w:val="StyleUnderline"/>
          <w:highlight w:val="yellow"/>
        </w:rPr>
        <w:t>we count different numbers of poles of power in the world today</w:t>
      </w:r>
      <w:r w:rsidRPr="000E0B2C">
        <w:rPr>
          <w:rStyle w:val="StyleUnderline"/>
        </w:rPr>
        <w:t xml:space="preserve">. </w:t>
      </w:r>
      <w:r w:rsidRPr="0048567B">
        <w:rPr>
          <w:rStyle w:val="StyleUnderline"/>
          <w:highlight w:val="yellow"/>
        </w:rPr>
        <w:t>Two countries with such profound differences can co-exist</w:t>
      </w:r>
      <w:r w:rsidRPr="000E0B2C">
        <w:rPr>
          <w:rStyle w:val="StyleUnderline"/>
        </w:rPr>
        <w:t xml:space="preserve">, and even cooperate in a multipolar world, </w:t>
      </w:r>
      <w:r w:rsidRPr="0048567B">
        <w:rPr>
          <w:rStyle w:val="StyleUnderline"/>
          <w:highlight w:val="yellow"/>
        </w:rPr>
        <w:t>but they can never be strategic partners</w:t>
      </w:r>
      <w:r w:rsidRPr="000E0B2C">
        <w:rPr>
          <w:rStyle w:val="StyleUnderline"/>
        </w:rPr>
        <w:t xml:space="preserve">, as many in both countries had hoped at the end of the Cold </w:t>
      </w:r>
      <w:r w:rsidRPr="00090391">
        <w:rPr>
          <w:rStyle w:val="StyleUnderline"/>
        </w:rPr>
        <w:t>War.</w:t>
      </w:r>
      <w:r w:rsidRPr="0048567B">
        <w:rPr>
          <w:rStyle w:val="StyleUnderline"/>
          <w:highlight w:val="yellow"/>
        </w:rPr>
        <w:t xml:space="preserve"> Tough competition was and remains inevitable</w:t>
      </w:r>
      <w:r w:rsidRPr="000E0B2C">
        <w:rPr>
          <w:rStyle w:val="StyleUnderline"/>
        </w:rPr>
        <w:t>; all that was missing in the early post-Cold War period was a Russia strong enough to defend its interests. That situation changed after Putin rose to power.</w:t>
      </w:r>
    </w:p>
    <w:p w14:paraId="526ACA51" w14:textId="20B4F62A" w:rsidR="008C0928" w:rsidRPr="00757177" w:rsidRDefault="000B0DE6" w:rsidP="008C0928">
      <w:pPr>
        <w:pStyle w:val="Heading3"/>
      </w:pPr>
      <w:r>
        <w:lastRenderedPageBreak/>
        <w:t xml:space="preserve">AT </w:t>
      </w:r>
      <w:r w:rsidR="008C0928" w:rsidRPr="00757177">
        <w:t>Resilience</w:t>
      </w:r>
    </w:p>
    <w:p w14:paraId="65E068EE" w14:textId="77777777" w:rsidR="008C0928" w:rsidRPr="00757177" w:rsidRDefault="008C0928" w:rsidP="008C0928">
      <w:pPr>
        <w:pStyle w:val="Heading4"/>
      </w:pPr>
      <w:r w:rsidRPr="00757177">
        <w:t>The plan overwhelms resilience</w:t>
      </w:r>
    </w:p>
    <w:p w14:paraId="6D2654B1" w14:textId="77777777" w:rsidR="008C0928" w:rsidRPr="00757177" w:rsidRDefault="008C0928" w:rsidP="008C0928">
      <w:pPr>
        <w:pStyle w:val="tag"/>
        <w:rPr>
          <w:rFonts w:ascii="Calibri" w:hAnsi="Calibri"/>
          <w:b w:val="0"/>
          <w:sz w:val="18"/>
        </w:rPr>
      </w:pPr>
      <w:proofErr w:type="spellStart"/>
      <w:r w:rsidRPr="00757177">
        <w:rPr>
          <w:rFonts w:ascii="Calibri" w:hAnsi="Calibri"/>
        </w:rPr>
        <w:t>Oliker</w:t>
      </w:r>
      <w:proofErr w:type="spellEnd"/>
      <w:r w:rsidRPr="00757177">
        <w:rPr>
          <w:rFonts w:ascii="Calibri" w:hAnsi="Calibri"/>
        </w:rPr>
        <w:t xml:space="preserve"> 9</w:t>
      </w:r>
      <w:r w:rsidRPr="00757177">
        <w:rPr>
          <w:rFonts w:ascii="Calibri" w:hAnsi="Calibri"/>
          <w:b w:val="0"/>
        </w:rPr>
        <w:t xml:space="preserve"> </w:t>
      </w:r>
      <w:r w:rsidRPr="00757177">
        <w:rPr>
          <w:rFonts w:ascii="Calibri" w:hAnsi="Calibri"/>
          <w:b w:val="0"/>
          <w:sz w:val="18"/>
        </w:rPr>
        <w:t>(Olga, Rand Foundation, http://www.rand.org/pubs/monographs/2009/RAND_MG768.pdf)</w:t>
      </w:r>
    </w:p>
    <w:p w14:paraId="728BE928" w14:textId="77777777" w:rsidR="008C0928" w:rsidRPr="00757177" w:rsidRDefault="008C0928" w:rsidP="00E12FBB">
      <w:pPr>
        <w:pStyle w:val="card"/>
        <w:ind w:left="0"/>
        <w:rPr>
          <w:rFonts w:ascii="Calibri" w:hAnsi="Calibri"/>
        </w:rPr>
      </w:pPr>
      <w:r w:rsidRPr="00757177">
        <w:rPr>
          <w:rFonts w:ascii="Calibri" w:hAnsi="Calibri"/>
          <w:sz w:val="14"/>
        </w:rPr>
        <w:t xml:space="preserve">Despite Russia’s current relative security against substantial external threats, </w:t>
      </w:r>
      <w:r w:rsidRPr="0048567B">
        <w:rPr>
          <w:rStyle w:val="underline"/>
          <w:rFonts w:ascii="Calibri" w:hAnsi="Calibri"/>
          <w:highlight w:val="yellow"/>
        </w:rPr>
        <w:t xml:space="preserve">the country’s recent weakness has generated fear </w:t>
      </w:r>
      <w:proofErr w:type="gramStart"/>
      <w:r w:rsidRPr="0048567B">
        <w:rPr>
          <w:rStyle w:val="underline"/>
          <w:rFonts w:ascii="Calibri" w:hAnsi="Calibri"/>
          <w:highlight w:val="yellow"/>
        </w:rPr>
        <w:t>among  Russians</w:t>
      </w:r>
      <w:proofErr w:type="gramEnd"/>
      <w:r w:rsidRPr="0048567B">
        <w:rPr>
          <w:rStyle w:val="underline"/>
          <w:rFonts w:ascii="Calibri" w:hAnsi="Calibri"/>
          <w:highlight w:val="yellow"/>
        </w:rPr>
        <w:t xml:space="preserve"> that this security will not last</w:t>
      </w:r>
      <w:r w:rsidRPr="00757177">
        <w:rPr>
          <w:rFonts w:ascii="Calibri" w:hAnsi="Calibri"/>
        </w:rPr>
        <w:t xml:space="preserve">. </w:t>
      </w:r>
      <w:r w:rsidRPr="00757177">
        <w:rPr>
          <w:rFonts w:ascii="Calibri" w:hAnsi="Calibri"/>
          <w:sz w:val="14"/>
        </w:rPr>
        <w:t xml:space="preserve">Some believe that Russia </w:t>
      </w:r>
      <w:proofErr w:type="gramStart"/>
      <w:r w:rsidRPr="00757177">
        <w:rPr>
          <w:rFonts w:ascii="Calibri" w:hAnsi="Calibri"/>
          <w:sz w:val="14"/>
        </w:rPr>
        <w:t>must  strengthen</w:t>
      </w:r>
      <w:proofErr w:type="gramEnd"/>
      <w:r w:rsidRPr="00757177">
        <w:rPr>
          <w:rFonts w:ascii="Calibri" w:hAnsi="Calibri"/>
          <w:sz w:val="14"/>
        </w:rPr>
        <w:t xml:space="preserve"> itself now to protect itself later. Russia’s continued e</w:t>
      </w:r>
      <w:r w:rsidRPr="00757177">
        <w:rPr>
          <w:rFonts w:ascii="Calibri" w:hAnsi="Calibri" w:cs="Cambria Math"/>
          <w:sz w:val="14"/>
        </w:rPr>
        <w:t>ﬀ</w:t>
      </w:r>
      <w:r w:rsidRPr="00757177">
        <w:rPr>
          <w:rFonts w:ascii="Calibri" w:hAnsi="Calibri"/>
          <w:sz w:val="14"/>
        </w:rPr>
        <w:t>orts  to transform energy interdependencies into political leverage—despite  the lack of e</w:t>
      </w:r>
      <w:r w:rsidRPr="00757177">
        <w:rPr>
          <w:rFonts w:ascii="Calibri" w:hAnsi="Calibri" w:cs="Cambria Math"/>
          <w:sz w:val="14"/>
        </w:rPr>
        <w:t>ﬀ</w:t>
      </w:r>
      <w:r w:rsidRPr="00757177">
        <w:rPr>
          <w:rFonts w:ascii="Calibri" w:hAnsi="Calibri"/>
          <w:sz w:val="14"/>
        </w:rPr>
        <w:t>ectiveness of these policies in the past—can be seen in  this light, as can the military campaign in Georgia.</w:t>
      </w:r>
      <w:r w:rsidRPr="00757177">
        <w:rPr>
          <w:rFonts w:ascii="Calibri" w:hAnsi="Calibri"/>
        </w:rPr>
        <w:t xml:space="preserve"> </w:t>
      </w:r>
      <w:r w:rsidRPr="0048567B">
        <w:rPr>
          <w:rStyle w:val="underline"/>
          <w:rFonts w:ascii="Calibri" w:hAnsi="Calibri"/>
          <w:highlight w:val="yellow"/>
        </w:rPr>
        <w:t xml:space="preserve">The logic </w:t>
      </w:r>
      <w:proofErr w:type="gramStart"/>
      <w:r w:rsidRPr="0048567B">
        <w:rPr>
          <w:rStyle w:val="underline"/>
          <w:rFonts w:ascii="Calibri" w:hAnsi="Calibri"/>
          <w:highlight w:val="yellow"/>
        </w:rPr>
        <w:t>behind  these</w:t>
      </w:r>
      <w:proofErr w:type="gramEnd"/>
      <w:r w:rsidRPr="0048567B">
        <w:rPr>
          <w:rStyle w:val="underline"/>
          <w:rFonts w:ascii="Calibri" w:hAnsi="Calibri"/>
          <w:highlight w:val="yellow"/>
        </w:rPr>
        <w:t xml:space="preserve"> e</w:t>
      </w:r>
      <w:r w:rsidRPr="0048567B">
        <w:rPr>
          <w:rStyle w:val="underline"/>
          <w:rFonts w:ascii="Calibri" w:hAnsi="Calibri" w:cs="Cambria Math"/>
          <w:highlight w:val="yellow"/>
        </w:rPr>
        <w:t>ﬀ</w:t>
      </w:r>
      <w:r w:rsidRPr="0048567B">
        <w:rPr>
          <w:rStyle w:val="underline"/>
          <w:rFonts w:ascii="Calibri" w:hAnsi="Calibri"/>
          <w:highlight w:val="yellow"/>
        </w:rPr>
        <w:t>orts is that if Russia’s actions garner it the respect it needs now</w:t>
      </w:r>
      <w:r w:rsidRPr="00757177">
        <w:rPr>
          <w:rFonts w:ascii="Calibri" w:hAnsi="Calibri"/>
        </w:rPr>
        <w:t xml:space="preserve">  and in the future, </w:t>
      </w:r>
      <w:r w:rsidRPr="0048567B">
        <w:rPr>
          <w:rStyle w:val="underline"/>
          <w:rFonts w:ascii="Calibri" w:hAnsi="Calibri"/>
          <w:highlight w:val="yellow"/>
        </w:rPr>
        <w:t>the mistrust they engender is acceptable and manageable</w:t>
      </w:r>
      <w:r w:rsidRPr="00757177">
        <w:rPr>
          <w:rFonts w:ascii="Calibri" w:hAnsi="Calibri"/>
        </w:rPr>
        <w:t xml:space="preserve">. From an outsider’s perspective, </w:t>
      </w:r>
      <w:r w:rsidRPr="0048567B">
        <w:rPr>
          <w:rStyle w:val="underline"/>
          <w:rFonts w:ascii="Calibri" w:hAnsi="Calibri"/>
          <w:highlight w:val="yellow"/>
        </w:rPr>
        <w:t xml:space="preserve">the danger is that Russia’s </w:t>
      </w:r>
      <w:proofErr w:type="gramStart"/>
      <w:r w:rsidRPr="0048567B">
        <w:rPr>
          <w:rStyle w:val="underline"/>
          <w:rFonts w:ascii="Calibri" w:hAnsi="Calibri"/>
          <w:highlight w:val="yellow"/>
        </w:rPr>
        <w:t>fears  will</w:t>
      </w:r>
      <w:proofErr w:type="gramEnd"/>
      <w:r w:rsidRPr="0048567B">
        <w:rPr>
          <w:rStyle w:val="underline"/>
          <w:rFonts w:ascii="Calibri" w:hAnsi="Calibri"/>
          <w:highlight w:val="yellow"/>
        </w:rPr>
        <w:t xml:space="preserve"> drive it to increasingly hostile postures vis-à-vis </w:t>
      </w:r>
      <w:r w:rsidRPr="00757177">
        <w:rPr>
          <w:rStyle w:val="underline"/>
          <w:rFonts w:ascii="Calibri" w:hAnsi="Calibri"/>
        </w:rPr>
        <w:t xml:space="preserve">other states, particularly </w:t>
      </w:r>
      <w:r w:rsidRPr="0048567B">
        <w:rPr>
          <w:rStyle w:val="underline"/>
          <w:rFonts w:ascii="Calibri" w:hAnsi="Calibri"/>
          <w:highlight w:val="yellow"/>
        </w:rPr>
        <w:t>the U</w:t>
      </w:r>
      <w:r w:rsidRPr="00757177">
        <w:rPr>
          <w:rFonts w:ascii="Calibri" w:hAnsi="Calibri"/>
        </w:rPr>
        <w:t xml:space="preserve">nited </w:t>
      </w:r>
      <w:r w:rsidRPr="0048567B">
        <w:rPr>
          <w:rStyle w:val="underline"/>
          <w:rFonts w:ascii="Calibri" w:hAnsi="Calibri"/>
          <w:highlight w:val="yellow"/>
        </w:rPr>
        <w:t>S</w:t>
      </w:r>
      <w:r w:rsidRPr="00757177">
        <w:rPr>
          <w:rFonts w:ascii="Calibri" w:hAnsi="Calibri"/>
        </w:rPr>
        <w:t xml:space="preserve">tates, </w:t>
      </w:r>
      <w:r w:rsidRPr="0048567B">
        <w:rPr>
          <w:rStyle w:val="underline"/>
          <w:rFonts w:ascii="Calibri" w:hAnsi="Calibri"/>
          <w:highlight w:val="yellow"/>
        </w:rPr>
        <w:t xml:space="preserve">and that those states will respond in kind.  A downward spiral of mutual recriminations may not prove that </w:t>
      </w:r>
      <w:proofErr w:type="gramStart"/>
      <w:r w:rsidRPr="0048567B">
        <w:rPr>
          <w:rStyle w:val="underline"/>
          <w:rFonts w:ascii="Calibri" w:hAnsi="Calibri"/>
          <w:highlight w:val="yellow"/>
        </w:rPr>
        <w:t>easy  to</w:t>
      </w:r>
      <w:proofErr w:type="gramEnd"/>
      <w:r w:rsidRPr="0048567B">
        <w:rPr>
          <w:rStyle w:val="underline"/>
          <w:rFonts w:ascii="Calibri" w:hAnsi="Calibri"/>
          <w:highlight w:val="yellow"/>
        </w:rPr>
        <w:t xml:space="preserve"> ﬁx</w:t>
      </w:r>
      <w:r w:rsidRPr="00757177">
        <w:rPr>
          <w:rFonts w:ascii="Calibri" w:hAnsi="Calibri"/>
        </w:rPr>
        <w:t xml:space="preserve">. </w:t>
      </w:r>
    </w:p>
    <w:p w14:paraId="7C7CA23B" w14:textId="77777777" w:rsidR="008C0928" w:rsidRPr="00757177" w:rsidRDefault="008C0928" w:rsidP="008C0928">
      <w:pPr>
        <w:pStyle w:val="Heading4"/>
      </w:pPr>
      <w:r w:rsidRPr="00757177">
        <w:t>Even a slowdown in relations triggers the impacts</w:t>
      </w:r>
    </w:p>
    <w:p w14:paraId="5468B7A1" w14:textId="77777777" w:rsidR="00E12FBB" w:rsidRPr="00757177" w:rsidRDefault="00E12FBB" w:rsidP="00E12FBB">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6"/>
        </w:rPr>
        <w:t xml:space="preserve">(Graham, </w:t>
      </w:r>
      <w:proofErr w:type="spellStart"/>
      <w:r w:rsidRPr="00757177">
        <w:rPr>
          <w:rFonts w:ascii="Calibri" w:hAnsi="Calibri"/>
          <w:b w:val="0"/>
          <w:sz w:val="16"/>
        </w:rPr>
        <w:t>Belfer</w:t>
      </w:r>
      <w:proofErr w:type="spellEnd"/>
      <w:r w:rsidRPr="00757177">
        <w:rPr>
          <w:rFonts w:ascii="Calibri" w:hAnsi="Calibri"/>
          <w:b w:val="0"/>
          <w:sz w:val="16"/>
        </w:rPr>
        <w:t xml:space="preserve"> </w:t>
      </w:r>
      <w:proofErr w:type="spellStart"/>
      <w:r w:rsidRPr="00757177">
        <w:rPr>
          <w:rFonts w:ascii="Calibri" w:hAnsi="Calibri"/>
          <w:b w:val="0"/>
          <w:sz w:val="16"/>
        </w:rPr>
        <w:t>Ctr</w:t>
      </w:r>
      <w:proofErr w:type="spellEnd"/>
      <w:r w:rsidRPr="00757177">
        <w:rPr>
          <w:rFonts w:ascii="Calibri" w:hAnsi="Calibri"/>
          <w:b w:val="0"/>
          <w:sz w:val="16"/>
        </w:rPr>
        <w:t>, October 2011, http://www.cfr.org/russian-fed/russia-us-national-interests-why-should-americans-care/p26299)</w:t>
      </w:r>
    </w:p>
    <w:p w14:paraId="5059819D" w14:textId="77777777" w:rsidR="008C0928" w:rsidRPr="00757177" w:rsidRDefault="008C0928" w:rsidP="00E12FBB">
      <w:pPr>
        <w:pStyle w:val="card"/>
        <w:ind w:left="0"/>
        <w:rPr>
          <w:rFonts w:ascii="Calibri" w:hAnsi="Calibri"/>
        </w:rPr>
      </w:pPr>
      <w:r w:rsidRPr="00757177">
        <w:rPr>
          <w:rFonts w:ascii="Calibri" w:hAnsi="Calibri"/>
          <w:sz w:val="12"/>
        </w:rPr>
        <w:t>Just as the United States should expect Russia to adjust many of its policies to achieve a sustainable cooperative relationship</w:t>
      </w:r>
      <w:r w:rsidRPr="00757177">
        <w:rPr>
          <w:rFonts w:ascii="Calibri" w:hAnsi="Calibri"/>
        </w:rPr>
        <w:t xml:space="preserve">, </w:t>
      </w:r>
      <w:r w:rsidRPr="0048567B">
        <w:rPr>
          <w:rStyle w:val="underline"/>
          <w:rFonts w:ascii="Calibri" w:hAnsi="Calibri"/>
          <w:highlight w:val="yellow"/>
        </w:rPr>
        <w:t>Washington should recognize that Moscow is unlikely to support U.S. policy goals if the U.S.-Russian relationship significantly deteriorates</w:t>
      </w:r>
      <w:r w:rsidRPr="00757177">
        <w:rPr>
          <w:rFonts w:ascii="Calibri" w:hAnsi="Calibri"/>
        </w:rPr>
        <w:t xml:space="preserve">. </w:t>
      </w:r>
      <w:r w:rsidRPr="00757177">
        <w:rPr>
          <w:rFonts w:ascii="Calibri" w:hAnsi="Calibri"/>
          <w:sz w:val="14"/>
        </w:rPr>
        <w:t>As a result, the failure to establish an ongoing working relationship with Russia would be quite costly for the United States. As a practical matter</w:t>
      </w:r>
      <w:r w:rsidRPr="00757177">
        <w:rPr>
          <w:rFonts w:ascii="Calibri" w:hAnsi="Calibri"/>
        </w:rPr>
        <w:t xml:space="preserve">, </w:t>
      </w:r>
      <w:r w:rsidRPr="0048567B">
        <w:rPr>
          <w:rStyle w:val="underline"/>
          <w:rFonts w:ascii="Calibri" w:hAnsi="Calibri"/>
          <w:highlight w:val="yellow"/>
        </w:rPr>
        <w:t>even a stalled relationship could be problematic. The U</w:t>
      </w:r>
      <w:r w:rsidRPr="00757177">
        <w:rPr>
          <w:rFonts w:ascii="Calibri" w:hAnsi="Calibri"/>
        </w:rPr>
        <w:t xml:space="preserve">nited </w:t>
      </w:r>
      <w:r w:rsidRPr="0048567B">
        <w:rPr>
          <w:rStyle w:val="underline"/>
          <w:rFonts w:ascii="Calibri" w:hAnsi="Calibri"/>
          <w:highlight w:val="yellow"/>
        </w:rPr>
        <w:t>St</w:t>
      </w:r>
      <w:r w:rsidRPr="00757177">
        <w:rPr>
          <w:rFonts w:ascii="Calibri" w:hAnsi="Calibri"/>
        </w:rPr>
        <w:t xml:space="preserve">ates </w:t>
      </w:r>
      <w:r w:rsidRPr="0048567B">
        <w:rPr>
          <w:rStyle w:val="underline"/>
          <w:rFonts w:ascii="Calibri" w:hAnsi="Calibri"/>
          <w:highlight w:val="yellow"/>
        </w:rPr>
        <w:t>and Russia are both motivated to improve relations</w:t>
      </w:r>
      <w:r w:rsidRPr="00757177">
        <w:rPr>
          <w:rFonts w:ascii="Calibri" w:hAnsi="Calibri"/>
        </w:rPr>
        <w:t xml:space="preserve"> largely </w:t>
      </w:r>
      <w:r w:rsidRPr="0048567B">
        <w:rPr>
          <w:rStyle w:val="underline"/>
          <w:rFonts w:ascii="Calibri" w:hAnsi="Calibri"/>
          <w:highlight w:val="yellow"/>
        </w:rPr>
        <w:t>on the basis of hopes for what a</w:t>
      </w:r>
      <w:r w:rsidRPr="00757177">
        <w:rPr>
          <w:rFonts w:ascii="Calibri" w:hAnsi="Calibri"/>
        </w:rPr>
        <w:t xml:space="preserve"> stronger r</w:t>
      </w:r>
      <w:r w:rsidRPr="0048567B">
        <w:rPr>
          <w:rStyle w:val="underline"/>
          <w:rFonts w:ascii="Calibri" w:hAnsi="Calibri"/>
          <w:highlight w:val="yellow"/>
        </w:rPr>
        <w:t xml:space="preserve">elationship could produce. If the prospects for realizing those hopes become too remote, it is uncertain </w:t>
      </w:r>
      <w:r w:rsidRPr="00757177">
        <w:rPr>
          <w:rStyle w:val="underline"/>
          <w:rFonts w:ascii="Calibri" w:hAnsi="Calibri"/>
          <w:sz w:val="12"/>
        </w:rPr>
        <w:t>whether</w:t>
      </w:r>
      <w:r w:rsidRPr="00757177">
        <w:rPr>
          <w:rFonts w:ascii="Calibri" w:hAnsi="Calibri"/>
        </w:rPr>
        <w:t xml:space="preserve"> </w:t>
      </w:r>
      <w:r w:rsidRPr="00757177">
        <w:rPr>
          <w:rFonts w:ascii="Calibri" w:hAnsi="Calibri"/>
          <w:sz w:val="12"/>
        </w:rPr>
        <w:t xml:space="preserve">what has been accomplished so far is sufficient </w:t>
      </w:r>
      <w:r w:rsidRPr="0048567B">
        <w:rPr>
          <w:rStyle w:val="underline"/>
          <w:rFonts w:ascii="Calibri" w:hAnsi="Calibri"/>
          <w:highlight w:val="yellow"/>
        </w:rPr>
        <w:t>to prevent</w:t>
      </w:r>
      <w:r w:rsidRPr="00757177">
        <w:rPr>
          <w:rFonts w:ascii="Calibri" w:hAnsi="Calibri"/>
        </w:rPr>
        <w:t xml:space="preserve"> </w:t>
      </w:r>
      <w:r w:rsidRPr="00757177">
        <w:rPr>
          <w:rFonts w:ascii="Calibri" w:hAnsi="Calibri"/>
          <w:sz w:val="14"/>
        </w:rPr>
        <w:t xml:space="preserve">our substantial remaining differences from tearing </w:t>
      </w:r>
      <w:r w:rsidRPr="0048567B">
        <w:rPr>
          <w:rStyle w:val="underline"/>
          <w:rFonts w:ascii="Calibri" w:hAnsi="Calibri"/>
          <w:highlight w:val="yellow"/>
        </w:rPr>
        <w:t>the U.S.-Russian relationship apart.</w:t>
      </w:r>
      <w:r w:rsidRPr="00757177">
        <w:rPr>
          <w:rFonts w:ascii="Calibri" w:hAnsi="Calibri"/>
        </w:rPr>
        <w:t xml:space="preserve"> </w:t>
      </w:r>
    </w:p>
    <w:p w14:paraId="14CE53FB" w14:textId="77777777" w:rsidR="008C0928" w:rsidRPr="00757177" w:rsidRDefault="008C0928" w:rsidP="008C0928">
      <w:pPr>
        <w:pStyle w:val="Heading4"/>
      </w:pPr>
      <w:r w:rsidRPr="00757177">
        <w:t>We don’t have to win a relations collapse to win that taking issues off the table causes Russia to deny the U.S. benefits in a tit-for-tat exchange</w:t>
      </w:r>
    </w:p>
    <w:p w14:paraId="4A7885E5" w14:textId="77777777" w:rsidR="008C0928" w:rsidRPr="00757177" w:rsidRDefault="008C0928" w:rsidP="008C0928">
      <w:pPr>
        <w:pStyle w:val="tag"/>
        <w:rPr>
          <w:rFonts w:ascii="Calibri" w:hAnsi="Calibri"/>
          <w:b w:val="0"/>
          <w:sz w:val="18"/>
        </w:rPr>
      </w:pPr>
      <w:proofErr w:type="spellStart"/>
      <w:r w:rsidRPr="00757177">
        <w:rPr>
          <w:rFonts w:ascii="Calibri" w:hAnsi="Calibri"/>
        </w:rPr>
        <w:t>Pfifer</w:t>
      </w:r>
      <w:proofErr w:type="spellEnd"/>
      <w:r w:rsidRPr="00757177">
        <w:rPr>
          <w:rFonts w:ascii="Calibri" w:hAnsi="Calibri"/>
        </w:rPr>
        <w:t xml:space="preserve"> 8</w:t>
      </w:r>
      <w:r w:rsidRPr="00757177">
        <w:rPr>
          <w:rFonts w:ascii="Calibri" w:hAnsi="Calibri"/>
          <w:b w:val="0"/>
        </w:rPr>
        <w:t xml:space="preserve"> </w:t>
      </w:r>
      <w:r w:rsidRPr="00757177">
        <w:rPr>
          <w:rFonts w:ascii="Calibri" w:hAnsi="Calibri"/>
          <w:b w:val="0"/>
          <w:sz w:val="18"/>
        </w:rPr>
        <w:t>(Steven, Texas A&amp;M, http://www.brookings.edu/speeches/2008/0911_russia_pifer.aspx)</w:t>
      </w:r>
    </w:p>
    <w:p w14:paraId="0CB5877F" w14:textId="77777777" w:rsidR="008C0928" w:rsidRPr="00757177" w:rsidRDefault="008C0928" w:rsidP="00E12FBB">
      <w:pPr>
        <w:pStyle w:val="card"/>
        <w:ind w:left="0"/>
        <w:rPr>
          <w:rFonts w:ascii="Calibri" w:hAnsi="Calibri"/>
        </w:rPr>
      </w:pPr>
      <w:r w:rsidRPr="00757177">
        <w:rPr>
          <w:rFonts w:ascii="Calibri" w:hAnsi="Calibri"/>
          <w:sz w:val="14"/>
        </w:rPr>
        <w:t xml:space="preserve">On the other hand, </w:t>
      </w:r>
      <w:r w:rsidRPr="0048567B">
        <w:rPr>
          <w:rStyle w:val="underline"/>
          <w:rFonts w:ascii="Calibri" w:hAnsi="Calibri"/>
          <w:highlight w:val="yellow"/>
        </w:rPr>
        <w:t>does isolating Moscow offer the wisest course</w:t>
      </w:r>
      <w:r w:rsidRPr="00757177">
        <w:rPr>
          <w:rFonts w:ascii="Calibri" w:hAnsi="Calibri"/>
        </w:rPr>
        <w:t xml:space="preserve">? </w:t>
      </w:r>
      <w:r w:rsidRPr="00757177">
        <w:rPr>
          <w:rFonts w:ascii="Calibri" w:hAnsi="Calibri"/>
          <w:sz w:val="14"/>
        </w:rPr>
        <w:t>Some areas of cooperation, such as controlling nuclear materials, make sense even if relations are at a low point. Getting Russia into the World Trade Organization and OECD would encourage Russia to play by the rules of institutions that have served the United States and the West well. Likewise, participation in the G-8 creates incentives for more cooperative Russian approaches to problems on the G-8 agenda.  Threats to exclude Russia may well be useful, because the Kremlin cares. Secretary Condoleezza Rice’s convening of teleconferences among the G-7 foreign ministers sent a useful reminder to Moscow that the G-8 format is not sacrosanct. Actually excluding Russia on a permanent basis, however, could undermine U.S. and Western interests as well as punish Moscow.</w:t>
      </w:r>
      <w:r w:rsidRPr="00757177">
        <w:rPr>
          <w:rFonts w:ascii="Calibri" w:hAnsi="Calibri"/>
        </w:rPr>
        <w:t xml:space="preserve">  </w:t>
      </w:r>
      <w:r w:rsidRPr="0048567B">
        <w:rPr>
          <w:rStyle w:val="underline"/>
          <w:rFonts w:ascii="Calibri" w:hAnsi="Calibri"/>
          <w:highlight w:val="yellow"/>
        </w:rPr>
        <w:t>We also need to be careful about a spiral of tit-for-tat exchanges. The Kremlin has some serious cards to play: the Russians could withhold oil</w:t>
      </w:r>
      <w:r w:rsidRPr="00757177">
        <w:rPr>
          <w:rFonts w:ascii="Calibri" w:hAnsi="Calibri"/>
        </w:rPr>
        <w:t xml:space="preserve"> </w:t>
      </w:r>
      <w:r w:rsidRPr="00757177">
        <w:rPr>
          <w:rFonts w:ascii="Calibri" w:hAnsi="Calibri"/>
          <w:sz w:val="14"/>
        </w:rPr>
        <w:t>from the global market</w:t>
      </w:r>
      <w:r w:rsidRPr="00757177">
        <w:rPr>
          <w:rFonts w:ascii="Calibri" w:hAnsi="Calibri"/>
        </w:rPr>
        <w:t xml:space="preserve">, </w:t>
      </w:r>
      <w:r w:rsidRPr="0048567B">
        <w:rPr>
          <w:rStyle w:val="underline"/>
          <w:rFonts w:ascii="Calibri" w:hAnsi="Calibri"/>
          <w:highlight w:val="yellow"/>
        </w:rPr>
        <w:t>tamp down gas flows</w:t>
      </w:r>
      <w:r w:rsidRPr="00757177">
        <w:rPr>
          <w:rFonts w:ascii="Calibri" w:hAnsi="Calibri"/>
        </w:rPr>
        <w:t xml:space="preserve"> </w:t>
      </w:r>
      <w:r w:rsidRPr="00757177">
        <w:rPr>
          <w:rFonts w:ascii="Calibri" w:hAnsi="Calibri"/>
          <w:sz w:val="16"/>
        </w:rPr>
        <w:t>to Europe</w:t>
      </w:r>
      <w:r w:rsidRPr="0048567B">
        <w:rPr>
          <w:rStyle w:val="underline"/>
          <w:rFonts w:ascii="Calibri" w:hAnsi="Calibri"/>
          <w:highlight w:val="yellow"/>
        </w:rPr>
        <w:t>, use their veto more actively</w:t>
      </w:r>
      <w:r w:rsidRPr="00757177">
        <w:rPr>
          <w:rFonts w:ascii="Calibri" w:hAnsi="Calibri"/>
        </w:rPr>
        <w:t xml:space="preserve"> </w:t>
      </w:r>
      <w:r w:rsidRPr="00757177">
        <w:rPr>
          <w:rFonts w:ascii="Calibri" w:hAnsi="Calibri"/>
          <w:sz w:val="14"/>
        </w:rPr>
        <w:t xml:space="preserve">in the UN Security Council, </w:t>
      </w:r>
      <w:r w:rsidRPr="0048567B">
        <w:rPr>
          <w:rStyle w:val="underline"/>
          <w:rFonts w:ascii="Calibri" w:hAnsi="Calibri"/>
          <w:highlight w:val="yellow"/>
        </w:rPr>
        <w:t>or dump the U.S. treasury notes</w:t>
      </w:r>
      <w:r w:rsidRPr="00757177">
        <w:rPr>
          <w:rFonts w:ascii="Calibri" w:hAnsi="Calibri"/>
        </w:rPr>
        <w:t xml:space="preserve"> </w:t>
      </w:r>
      <w:r w:rsidRPr="00757177">
        <w:rPr>
          <w:rFonts w:ascii="Calibri" w:hAnsi="Calibri"/>
          <w:sz w:val="14"/>
        </w:rPr>
        <w:t>that they hold</w:t>
      </w:r>
      <w:r w:rsidRPr="00757177">
        <w:rPr>
          <w:rFonts w:ascii="Calibri" w:hAnsi="Calibri"/>
        </w:rPr>
        <w:t xml:space="preserve">. </w:t>
      </w:r>
    </w:p>
    <w:p w14:paraId="2B1BDCCB" w14:textId="77777777" w:rsidR="008C0928" w:rsidRPr="00757177" w:rsidRDefault="008C0928" w:rsidP="008C0928">
      <w:pPr>
        <w:pStyle w:val="Heading4"/>
      </w:pPr>
      <w:r w:rsidRPr="00757177">
        <w:t>Relations are reversible – Policy key</w:t>
      </w:r>
    </w:p>
    <w:p w14:paraId="66F2206D" w14:textId="77777777" w:rsidR="008C0928" w:rsidRPr="00757177" w:rsidRDefault="008C0928" w:rsidP="008C0928">
      <w:pPr>
        <w:pStyle w:val="tag"/>
        <w:rPr>
          <w:rFonts w:ascii="Calibri" w:hAnsi="Calibri"/>
          <w:b w:val="0"/>
          <w:sz w:val="18"/>
        </w:rPr>
      </w:pPr>
      <w:proofErr w:type="spellStart"/>
      <w:r w:rsidRPr="00757177">
        <w:rPr>
          <w:rFonts w:ascii="Calibri" w:hAnsi="Calibri"/>
        </w:rPr>
        <w:t>Charap</w:t>
      </w:r>
      <w:proofErr w:type="spellEnd"/>
      <w:r w:rsidRPr="00757177">
        <w:rPr>
          <w:rFonts w:ascii="Calibri" w:hAnsi="Calibri"/>
        </w:rPr>
        <w:t xml:space="preserve"> 10</w:t>
      </w:r>
      <w:r w:rsidRPr="00757177">
        <w:rPr>
          <w:rFonts w:ascii="Calibri" w:hAnsi="Calibri"/>
          <w:b w:val="0"/>
        </w:rPr>
        <w:t xml:space="preserve"> </w:t>
      </w:r>
      <w:r w:rsidRPr="00757177">
        <w:rPr>
          <w:rFonts w:ascii="Calibri" w:hAnsi="Calibri"/>
          <w:b w:val="0"/>
          <w:sz w:val="18"/>
        </w:rPr>
        <w:t xml:space="preserve">(Samuel, </w:t>
      </w:r>
      <w:proofErr w:type="spellStart"/>
      <w:r w:rsidRPr="00757177">
        <w:rPr>
          <w:rFonts w:ascii="Calibri" w:hAnsi="Calibri"/>
          <w:b w:val="0"/>
          <w:sz w:val="18"/>
        </w:rPr>
        <w:t>Ctr</w:t>
      </w:r>
      <w:proofErr w:type="spellEnd"/>
      <w:r w:rsidRPr="00757177">
        <w:rPr>
          <w:rFonts w:ascii="Calibri" w:hAnsi="Calibri"/>
          <w:b w:val="0"/>
          <w:sz w:val="18"/>
        </w:rPr>
        <w:t xml:space="preserve"> for American Progress, http://www.americanprogress.org/issues/2010/04/pdf/russia_report.pdf)</w:t>
      </w:r>
    </w:p>
    <w:p w14:paraId="71D2D6C7" w14:textId="77777777" w:rsidR="008C0928" w:rsidRPr="00757177" w:rsidRDefault="008C0928" w:rsidP="00E12FBB">
      <w:pPr>
        <w:pStyle w:val="card"/>
        <w:ind w:left="0"/>
        <w:rPr>
          <w:rFonts w:ascii="Calibri" w:hAnsi="Calibri"/>
        </w:rPr>
      </w:pPr>
      <w:r w:rsidRPr="0048567B">
        <w:rPr>
          <w:rStyle w:val="underline"/>
          <w:rFonts w:ascii="Calibri" w:hAnsi="Calibri"/>
          <w:highlight w:val="yellow"/>
        </w:rPr>
        <w:t xml:space="preserve">The Russian leadership’s suspicion </w:t>
      </w:r>
      <w:proofErr w:type="gramStart"/>
      <w:r w:rsidRPr="0048567B">
        <w:rPr>
          <w:rStyle w:val="underline"/>
          <w:rFonts w:ascii="Calibri" w:hAnsi="Calibri"/>
          <w:highlight w:val="yellow"/>
        </w:rPr>
        <w:t>of  U.S</w:t>
      </w:r>
      <w:proofErr w:type="gramEnd"/>
      <w:r w:rsidRPr="0048567B">
        <w:rPr>
          <w:rStyle w:val="underline"/>
          <w:rFonts w:ascii="Calibri" w:hAnsi="Calibri"/>
          <w:highlight w:val="yellow"/>
        </w:rPr>
        <w:t>. motives will not disappear</w:t>
      </w:r>
      <w:r w:rsidRPr="00757177">
        <w:rPr>
          <w:rStyle w:val="underline"/>
          <w:rFonts w:ascii="Calibri" w:hAnsi="Calibri"/>
        </w:rPr>
        <w:t xml:space="preserve"> </w:t>
      </w:r>
      <w:r w:rsidRPr="00757177">
        <w:rPr>
          <w:rFonts w:ascii="Calibri" w:hAnsi="Calibri"/>
        </w:rPr>
        <w:t xml:space="preserve">anytime soon. As a result, the reset of the </w:t>
      </w:r>
      <w:proofErr w:type="gramStart"/>
      <w:r w:rsidRPr="0048567B">
        <w:rPr>
          <w:rStyle w:val="underline"/>
          <w:rFonts w:ascii="Calibri" w:hAnsi="Calibri"/>
          <w:highlight w:val="yellow"/>
        </w:rPr>
        <w:t>bilateral  relations</w:t>
      </w:r>
      <w:r w:rsidRPr="00757177">
        <w:rPr>
          <w:rFonts w:ascii="Calibri" w:hAnsi="Calibri"/>
        </w:rPr>
        <w:t>hip</w:t>
      </w:r>
      <w:proofErr w:type="gramEnd"/>
      <w:r w:rsidRPr="00757177">
        <w:rPr>
          <w:rFonts w:ascii="Calibri" w:hAnsi="Calibri"/>
        </w:rPr>
        <w:t xml:space="preserve"> over the past year and the benefits it has conferred </w:t>
      </w:r>
      <w:r w:rsidRPr="0048567B">
        <w:rPr>
          <w:rStyle w:val="underline"/>
          <w:rFonts w:ascii="Calibri" w:hAnsi="Calibri"/>
          <w:highlight w:val="yellow"/>
        </w:rPr>
        <w:t>are tenuous and can  easily be reversed</w:t>
      </w:r>
      <w:r w:rsidRPr="00757177">
        <w:rPr>
          <w:rFonts w:ascii="Calibri" w:hAnsi="Calibri"/>
        </w:rPr>
        <w:t xml:space="preserve">. </w:t>
      </w:r>
      <w:r w:rsidRPr="0048567B">
        <w:rPr>
          <w:rStyle w:val="underline"/>
          <w:rFonts w:ascii="Calibri" w:hAnsi="Calibri"/>
          <w:highlight w:val="yellow"/>
        </w:rPr>
        <w:t xml:space="preserve">While the administration should not change policy course </w:t>
      </w:r>
      <w:proofErr w:type="gramStart"/>
      <w:r w:rsidRPr="0048567B">
        <w:rPr>
          <w:rStyle w:val="underline"/>
          <w:rFonts w:ascii="Calibri" w:hAnsi="Calibri"/>
          <w:highlight w:val="yellow"/>
        </w:rPr>
        <w:t>to  overcome</w:t>
      </w:r>
      <w:proofErr w:type="gramEnd"/>
      <w:r w:rsidRPr="0048567B">
        <w:rPr>
          <w:rStyle w:val="underline"/>
          <w:rFonts w:ascii="Calibri" w:hAnsi="Calibri"/>
          <w:highlight w:val="yellow"/>
        </w:rPr>
        <w:t xml:space="preserve"> the Kremlin’s mistrust, it can go a long way by maintaining a coordinated,  coherent message</w:t>
      </w:r>
      <w:r w:rsidRPr="00757177">
        <w:rPr>
          <w:rFonts w:ascii="Calibri" w:hAnsi="Calibri"/>
        </w:rPr>
        <w:t xml:space="preserve">. </w:t>
      </w:r>
    </w:p>
    <w:p w14:paraId="0303A51A" w14:textId="77777777" w:rsidR="008C0928" w:rsidRPr="00757177" w:rsidRDefault="008C0928" w:rsidP="008C0928">
      <w:pPr>
        <w:pStyle w:val="Heading4"/>
      </w:pPr>
      <w:r w:rsidRPr="00757177">
        <w:t>Status issues overwhelm resilience – lead to outright rivalry</w:t>
      </w:r>
    </w:p>
    <w:p w14:paraId="3DE17CA9" w14:textId="77777777" w:rsidR="008C0928" w:rsidRPr="00757177" w:rsidRDefault="008C0928" w:rsidP="008C0928">
      <w:pPr>
        <w:pStyle w:val="tag"/>
        <w:rPr>
          <w:rFonts w:ascii="Calibri" w:hAnsi="Calibri"/>
          <w:b w:val="0"/>
          <w:sz w:val="18"/>
        </w:rPr>
      </w:pPr>
      <w:r w:rsidRPr="00757177">
        <w:rPr>
          <w:rFonts w:ascii="Calibri" w:hAnsi="Calibri"/>
        </w:rPr>
        <w:t>Blank 8</w:t>
      </w:r>
      <w:r w:rsidRPr="00757177">
        <w:rPr>
          <w:rFonts w:ascii="Calibri" w:hAnsi="Calibri"/>
          <w:b w:val="0"/>
        </w:rPr>
        <w:t xml:space="preserve"> </w:t>
      </w:r>
      <w:r w:rsidRPr="00757177">
        <w:rPr>
          <w:rFonts w:ascii="Calibri" w:hAnsi="Calibri"/>
          <w:b w:val="0"/>
          <w:sz w:val="18"/>
        </w:rPr>
        <w:t>(Stephen, Strategic Studies Inst., http://www.strategicstudiesinstitute.army.mil/pdffiles/pub833.pdf)</w:t>
      </w:r>
    </w:p>
    <w:p w14:paraId="0E782B4D" w14:textId="77777777" w:rsidR="008C0928" w:rsidRDefault="008C0928" w:rsidP="00E12FBB">
      <w:pPr>
        <w:pStyle w:val="card"/>
        <w:ind w:left="0"/>
        <w:rPr>
          <w:rFonts w:ascii="Calibri" w:hAnsi="Calibri"/>
          <w:sz w:val="14"/>
        </w:rPr>
      </w:pPr>
      <w:r w:rsidRPr="0048567B">
        <w:rPr>
          <w:rStyle w:val="underline"/>
          <w:rFonts w:ascii="Calibri" w:hAnsi="Calibri"/>
          <w:highlight w:val="yellow"/>
        </w:rPr>
        <w:t xml:space="preserve">This demand lies at the heart of the issue </w:t>
      </w:r>
      <w:proofErr w:type="gramStart"/>
      <w:r w:rsidRPr="0048567B">
        <w:rPr>
          <w:rStyle w:val="underline"/>
          <w:rFonts w:ascii="Calibri" w:hAnsi="Calibri"/>
          <w:highlight w:val="yellow"/>
        </w:rPr>
        <w:t>because  Moscow</w:t>
      </w:r>
      <w:proofErr w:type="gramEnd"/>
      <w:r w:rsidRPr="00757177">
        <w:rPr>
          <w:rFonts w:ascii="Calibri" w:hAnsi="Calibri"/>
        </w:rPr>
        <w:t xml:space="preserve"> </w:t>
      </w:r>
      <w:r w:rsidRPr="00757177">
        <w:rPr>
          <w:rFonts w:ascii="Calibri" w:hAnsi="Calibri"/>
          <w:sz w:val="14"/>
        </w:rPr>
        <w:t xml:space="preserve">at the very least </w:t>
      </w:r>
      <w:r w:rsidRPr="0048567B">
        <w:rPr>
          <w:rStyle w:val="underline"/>
          <w:rFonts w:ascii="Calibri" w:hAnsi="Calibri"/>
          <w:highlight w:val="yellow"/>
        </w:rPr>
        <w:t>believes that</w:t>
      </w:r>
      <w:r w:rsidRPr="00757177">
        <w:rPr>
          <w:rFonts w:ascii="Calibri" w:hAnsi="Calibri"/>
        </w:rPr>
        <w:t xml:space="preserve"> </w:t>
      </w:r>
      <w:r w:rsidRPr="00757177">
        <w:rPr>
          <w:rFonts w:ascii="Calibri" w:hAnsi="Calibri"/>
          <w:sz w:val="14"/>
        </w:rPr>
        <w:t xml:space="preserve">the West as a 4 whole, and particularly </w:t>
      </w:r>
      <w:r w:rsidRPr="0048567B">
        <w:rPr>
          <w:rStyle w:val="underline"/>
          <w:rFonts w:ascii="Calibri" w:hAnsi="Calibri"/>
          <w:highlight w:val="yellow"/>
        </w:rPr>
        <w:t>America, do not take it or its  interests seriously</w:t>
      </w:r>
      <w:r w:rsidRPr="00757177">
        <w:rPr>
          <w:rFonts w:ascii="Calibri" w:hAnsi="Calibri"/>
        </w:rPr>
        <w:t xml:space="preserve"> </w:t>
      </w:r>
      <w:r w:rsidRPr="00757177">
        <w:rPr>
          <w:rFonts w:ascii="Calibri" w:hAnsi="Calibri"/>
          <w:sz w:val="14"/>
        </w:rPr>
        <w:t xml:space="preserve">enough. And, as suggested </w:t>
      </w:r>
      <w:proofErr w:type="gramStart"/>
      <w:r w:rsidRPr="00757177">
        <w:rPr>
          <w:rFonts w:ascii="Calibri" w:hAnsi="Calibri"/>
          <w:sz w:val="14"/>
        </w:rPr>
        <w:t>above  by</w:t>
      </w:r>
      <w:proofErr w:type="gramEnd"/>
      <w:r w:rsidRPr="00757177">
        <w:rPr>
          <w:rFonts w:ascii="Calibri" w:hAnsi="Calibri"/>
          <w:sz w:val="14"/>
        </w:rPr>
        <w:t xml:space="preserve"> a U.S. official,</w:t>
      </w:r>
      <w:r w:rsidRPr="00757177">
        <w:rPr>
          <w:rFonts w:ascii="Calibri" w:hAnsi="Calibri"/>
        </w:rPr>
        <w:t xml:space="preserve"> </w:t>
      </w:r>
      <w:r w:rsidRPr="0048567B">
        <w:rPr>
          <w:rStyle w:val="underline"/>
          <w:rFonts w:ascii="Calibri" w:hAnsi="Calibri"/>
          <w:highlight w:val="yellow"/>
        </w:rPr>
        <w:t>it is possible that we have an outright  rivalry over the entire or most of the two states’ bilateral  political agendas whereby Russia’s purpose is simply  to fight American policy</w:t>
      </w:r>
      <w:r w:rsidRPr="00757177">
        <w:rPr>
          <w:rFonts w:ascii="Calibri" w:hAnsi="Calibri"/>
        </w:rPr>
        <w:t xml:space="preserve">. Thus </w:t>
      </w:r>
      <w:r w:rsidRPr="0048567B">
        <w:rPr>
          <w:rStyle w:val="underline"/>
          <w:rFonts w:ascii="Calibri" w:hAnsi="Calibri"/>
          <w:highlight w:val="yellow"/>
        </w:rPr>
        <w:t xml:space="preserve">what is at stake in </w:t>
      </w:r>
      <w:proofErr w:type="gramStart"/>
      <w:r w:rsidRPr="0048567B">
        <w:rPr>
          <w:rStyle w:val="underline"/>
          <w:rFonts w:ascii="Calibri" w:hAnsi="Calibri"/>
          <w:highlight w:val="yellow"/>
        </w:rPr>
        <w:t>the  Russo</w:t>
      </w:r>
      <w:proofErr w:type="gramEnd"/>
      <w:r w:rsidRPr="0048567B">
        <w:rPr>
          <w:rStyle w:val="underline"/>
          <w:rFonts w:ascii="Calibri" w:hAnsi="Calibri"/>
          <w:highlight w:val="yellow"/>
        </w:rPr>
        <w:t>-American relationship is Russia’s resentment  of American power and the way it is displayed,  particularly in regions</w:t>
      </w:r>
      <w:r w:rsidRPr="00757177">
        <w:rPr>
          <w:rFonts w:ascii="Calibri" w:hAnsi="Calibri"/>
        </w:rPr>
        <w:t xml:space="preserve"> that </w:t>
      </w:r>
      <w:r w:rsidRPr="0048567B">
        <w:rPr>
          <w:rStyle w:val="underline"/>
          <w:rFonts w:ascii="Calibri" w:hAnsi="Calibri"/>
          <w:highlight w:val="yellow"/>
        </w:rPr>
        <w:t>Moscow wants to dominate</w:t>
      </w:r>
      <w:r w:rsidRPr="00757177">
        <w:rPr>
          <w:rFonts w:ascii="Calibri" w:hAnsi="Calibri"/>
        </w:rPr>
        <w:t xml:space="preserve">.  </w:t>
      </w:r>
      <w:r w:rsidRPr="00757177">
        <w:rPr>
          <w:rFonts w:ascii="Calibri" w:hAnsi="Calibri"/>
          <w:sz w:val="14"/>
        </w:rPr>
        <w:t xml:space="preserve">In other words, Russia, like the late comedian </w:t>
      </w:r>
      <w:proofErr w:type="gramStart"/>
      <w:r w:rsidRPr="00757177">
        <w:rPr>
          <w:rFonts w:ascii="Calibri" w:hAnsi="Calibri"/>
          <w:sz w:val="14"/>
        </w:rPr>
        <w:t>Rodney  Dangerfield</w:t>
      </w:r>
      <w:proofErr w:type="gramEnd"/>
      <w:r w:rsidRPr="00757177">
        <w:rPr>
          <w:rFonts w:ascii="Calibri" w:hAnsi="Calibri"/>
          <w:sz w:val="14"/>
        </w:rPr>
        <w:t xml:space="preserve">, constantly laments that it doesn’t get any  or enough respect from America. Putin’s </w:t>
      </w:r>
      <w:proofErr w:type="gramStart"/>
      <w:r w:rsidRPr="00757177">
        <w:rPr>
          <w:rFonts w:ascii="Calibri" w:hAnsi="Calibri"/>
          <w:sz w:val="14"/>
        </w:rPr>
        <w:t>presidential  envoy</w:t>
      </w:r>
      <w:proofErr w:type="gramEnd"/>
      <w:r w:rsidRPr="00757177">
        <w:rPr>
          <w:rFonts w:ascii="Calibri" w:hAnsi="Calibri"/>
          <w:sz w:val="14"/>
        </w:rPr>
        <w:t xml:space="preserve"> for relations with the European Union (EU),  Sergei </w:t>
      </w:r>
      <w:proofErr w:type="spellStart"/>
      <w:r w:rsidRPr="00757177">
        <w:rPr>
          <w:rFonts w:ascii="Calibri" w:hAnsi="Calibri"/>
          <w:sz w:val="14"/>
        </w:rPr>
        <w:t>Yastrzhembskiy</w:t>
      </w:r>
      <w:proofErr w:type="spellEnd"/>
      <w:r w:rsidRPr="00757177">
        <w:rPr>
          <w:rFonts w:ascii="Calibri" w:hAnsi="Calibri"/>
          <w:sz w:val="14"/>
        </w:rPr>
        <w:t xml:space="preserve">, stated that this was Russia’s  main objection to recent developments in world  politics. </w:t>
      </w:r>
      <w:proofErr w:type="gramStart"/>
      <w:r w:rsidRPr="00757177">
        <w:rPr>
          <w:rFonts w:ascii="Calibri" w:hAnsi="Calibri"/>
          <w:sz w:val="14"/>
        </w:rPr>
        <w:t>14  Similarly</w:t>
      </w:r>
      <w:proofErr w:type="gramEnd"/>
      <w:r w:rsidRPr="00757177">
        <w:rPr>
          <w:rFonts w:ascii="Calibri" w:hAnsi="Calibri"/>
          <w:sz w:val="14"/>
        </w:rPr>
        <w:t xml:space="preserve"> Russian Ambassador to America  Yuri </w:t>
      </w:r>
      <w:proofErr w:type="spellStart"/>
      <w:r w:rsidRPr="00757177">
        <w:rPr>
          <w:rFonts w:ascii="Calibri" w:hAnsi="Calibri"/>
          <w:sz w:val="14"/>
        </w:rPr>
        <w:t>Ushakov</w:t>
      </w:r>
      <w:proofErr w:type="spellEnd"/>
      <w:r w:rsidRPr="00757177">
        <w:rPr>
          <w:rFonts w:ascii="Calibri" w:hAnsi="Calibri"/>
          <w:sz w:val="14"/>
        </w:rPr>
        <w:t xml:space="preserve"> recently echoed that statement. </w:t>
      </w:r>
    </w:p>
    <w:p w14:paraId="080EAB3D" w14:textId="4D8266E3" w:rsidR="008C0928" w:rsidRPr="00757177" w:rsidRDefault="000B0DE6" w:rsidP="008C0928">
      <w:pPr>
        <w:pStyle w:val="Heading3"/>
      </w:pPr>
      <w:r>
        <w:lastRenderedPageBreak/>
        <w:t xml:space="preserve">AT </w:t>
      </w:r>
      <w:r w:rsidR="005F6C1D">
        <w:t>Russia can’t s</w:t>
      </w:r>
      <w:r w:rsidR="008C0928" w:rsidRPr="00757177">
        <w:t>poil/</w:t>
      </w:r>
      <w:r w:rsidR="005F6C1D">
        <w:t>Too w</w:t>
      </w:r>
      <w:r w:rsidR="008C0928" w:rsidRPr="00757177">
        <w:t>eak</w:t>
      </w:r>
    </w:p>
    <w:p w14:paraId="35CBFEA7" w14:textId="77777777" w:rsidR="008C0928" w:rsidRPr="00757177" w:rsidRDefault="008C0928" w:rsidP="008C0928">
      <w:pPr>
        <w:pStyle w:val="Heading4"/>
      </w:pPr>
      <w:r w:rsidRPr="00757177">
        <w:t>Russia is not too weak to spoil US influence</w:t>
      </w:r>
    </w:p>
    <w:p w14:paraId="6DF52F0C" w14:textId="77777777" w:rsidR="00E12FBB" w:rsidRPr="00757177" w:rsidRDefault="00E12FBB" w:rsidP="00E12FBB">
      <w:pPr>
        <w:pStyle w:val="tag"/>
        <w:rPr>
          <w:rFonts w:ascii="Calibri" w:hAnsi="Calibri"/>
          <w:b w:val="0"/>
        </w:rPr>
      </w:pPr>
      <w:r w:rsidRPr="00757177">
        <w:rPr>
          <w:rFonts w:ascii="Calibri" w:hAnsi="Calibri"/>
        </w:rPr>
        <w:t>Allison 11</w:t>
      </w:r>
      <w:r w:rsidRPr="00757177">
        <w:rPr>
          <w:rFonts w:ascii="Calibri" w:hAnsi="Calibri"/>
          <w:b w:val="0"/>
        </w:rPr>
        <w:t xml:space="preserve"> </w:t>
      </w:r>
      <w:r w:rsidRPr="00757177">
        <w:rPr>
          <w:rFonts w:ascii="Calibri" w:hAnsi="Calibri"/>
          <w:b w:val="0"/>
          <w:sz w:val="16"/>
        </w:rPr>
        <w:t xml:space="preserve">(Graham, </w:t>
      </w:r>
      <w:proofErr w:type="spellStart"/>
      <w:r w:rsidRPr="00757177">
        <w:rPr>
          <w:rFonts w:ascii="Calibri" w:hAnsi="Calibri"/>
          <w:b w:val="0"/>
          <w:sz w:val="16"/>
        </w:rPr>
        <w:t>Belfer</w:t>
      </w:r>
      <w:proofErr w:type="spellEnd"/>
      <w:r w:rsidRPr="00757177">
        <w:rPr>
          <w:rFonts w:ascii="Calibri" w:hAnsi="Calibri"/>
          <w:b w:val="0"/>
          <w:sz w:val="16"/>
        </w:rPr>
        <w:t xml:space="preserve"> </w:t>
      </w:r>
      <w:proofErr w:type="spellStart"/>
      <w:r w:rsidRPr="00757177">
        <w:rPr>
          <w:rFonts w:ascii="Calibri" w:hAnsi="Calibri"/>
          <w:b w:val="0"/>
          <w:sz w:val="16"/>
        </w:rPr>
        <w:t>Ctr</w:t>
      </w:r>
      <w:proofErr w:type="spellEnd"/>
      <w:r w:rsidRPr="00757177">
        <w:rPr>
          <w:rFonts w:ascii="Calibri" w:hAnsi="Calibri"/>
          <w:b w:val="0"/>
          <w:sz w:val="16"/>
        </w:rPr>
        <w:t>, October 2011, http://www.cfr.org/russian-fed/russia-us-national-interests-why-should-americans-care/p26299)</w:t>
      </w:r>
    </w:p>
    <w:p w14:paraId="721ACC27" w14:textId="77777777" w:rsidR="008C0928" w:rsidRPr="00757177" w:rsidRDefault="008C0928" w:rsidP="00E12FBB">
      <w:pPr>
        <w:pStyle w:val="card"/>
        <w:ind w:left="0"/>
        <w:rPr>
          <w:rFonts w:ascii="Calibri" w:hAnsi="Calibri"/>
        </w:rPr>
      </w:pPr>
      <w:r w:rsidRPr="0048567B">
        <w:rPr>
          <w:rStyle w:val="underline"/>
          <w:rFonts w:ascii="Calibri" w:hAnsi="Calibri"/>
          <w:highlight w:val="yellow"/>
        </w:rPr>
        <w:t>Russia is grappling with</w:t>
      </w:r>
      <w:r w:rsidRPr="00757177">
        <w:rPr>
          <w:rFonts w:ascii="Calibri" w:hAnsi="Calibri"/>
        </w:rPr>
        <w:t xml:space="preserve"> the </w:t>
      </w:r>
      <w:r w:rsidRPr="0048567B">
        <w:rPr>
          <w:rStyle w:val="underline"/>
          <w:rFonts w:ascii="Calibri" w:hAnsi="Calibri"/>
          <w:highlight w:val="yellow"/>
        </w:rPr>
        <w:t>contradictions</w:t>
      </w:r>
      <w:r w:rsidRPr="00757177">
        <w:rPr>
          <w:rFonts w:ascii="Calibri" w:hAnsi="Calibri"/>
        </w:rPr>
        <w:t xml:space="preserve"> </w:t>
      </w:r>
      <w:r w:rsidRPr="00757177">
        <w:rPr>
          <w:rFonts w:ascii="Calibri" w:hAnsi="Calibri"/>
          <w:sz w:val="14"/>
        </w:rPr>
        <w:t>between imperial nostalgia, on the one hand, and the dramatic decline in its power after the Soviet collapse, on the other. The Russian government’s failure to present a credible plan to reverse Russia’s decline or to develop a successful foreign policy strategy that strengthens the country’s international role makes this only more difficult and contributes to a sense of insecurity. Nevertheless, the United States has the opportunity to manage its relations with an evolving Russia in a manner that advances America’s vital national interests</w:t>
      </w:r>
      <w:r w:rsidRPr="00757177">
        <w:rPr>
          <w:rFonts w:ascii="Calibri" w:hAnsi="Calibri"/>
        </w:rPr>
        <w:t xml:space="preserve">. </w:t>
      </w:r>
      <w:r w:rsidRPr="0048567B">
        <w:rPr>
          <w:rStyle w:val="underline"/>
          <w:rFonts w:ascii="Calibri" w:hAnsi="Calibri"/>
          <w:highlight w:val="yellow"/>
        </w:rPr>
        <w:t>The stakes are high. Russia is more than sufficiently powerful to create a host of costly</w:t>
      </w:r>
      <w:r w:rsidRPr="00757177">
        <w:rPr>
          <w:rFonts w:ascii="Calibri" w:hAnsi="Calibri"/>
        </w:rPr>
        <w:t>—and even devastating—</w:t>
      </w:r>
      <w:r w:rsidRPr="0048567B">
        <w:rPr>
          <w:rStyle w:val="underline"/>
          <w:rFonts w:ascii="Calibri" w:hAnsi="Calibri"/>
          <w:highlight w:val="yellow"/>
        </w:rPr>
        <w:t>problems</w:t>
      </w:r>
      <w:r w:rsidRPr="00757177">
        <w:rPr>
          <w:rFonts w:ascii="Calibri" w:hAnsi="Calibri"/>
        </w:rPr>
        <w:t xml:space="preserve"> for the United States </w:t>
      </w:r>
      <w:r w:rsidRPr="0048567B">
        <w:rPr>
          <w:rStyle w:val="underline"/>
          <w:rFonts w:ascii="Calibri" w:hAnsi="Calibri"/>
          <w:highlight w:val="yellow"/>
        </w:rPr>
        <w:t>if Russian leaders believe that Washington has a hostile, or casual, disregard for Russian national interests and priorities. This is true even though most in Russia’s elite recognize that today’s Russia is not sufficiently strong to challenge American global leadership without the support of other major powers</w:t>
      </w:r>
      <w:r w:rsidRPr="00757177">
        <w:rPr>
          <w:rFonts w:ascii="Calibri" w:hAnsi="Calibri"/>
        </w:rPr>
        <w:t xml:space="preserve">. </w:t>
      </w:r>
    </w:p>
    <w:p w14:paraId="04214CC1" w14:textId="6818C9EB" w:rsidR="008C0928" w:rsidRPr="00757177" w:rsidRDefault="000B0DE6" w:rsidP="008C0928">
      <w:pPr>
        <w:pStyle w:val="Heading3"/>
      </w:pPr>
      <w:r>
        <w:lastRenderedPageBreak/>
        <w:t>AT Russia threat con</w:t>
      </w:r>
    </w:p>
    <w:p w14:paraId="0C8A4CAD" w14:textId="77777777" w:rsidR="008C0928" w:rsidRPr="00757177" w:rsidRDefault="008C0928" w:rsidP="008C0928">
      <w:pPr>
        <w:pStyle w:val="Heading4"/>
      </w:pPr>
      <w:r w:rsidRPr="00757177">
        <w:t xml:space="preserve">1. No link – Our argument is epistemologically idealist and speaks to deeper Russian motivations than simple realism. Fears and identity issues are critical to our internal links and our explanation for war. </w:t>
      </w:r>
    </w:p>
    <w:p w14:paraId="30AC440B" w14:textId="77777777" w:rsidR="008C0928" w:rsidRPr="00757177" w:rsidRDefault="008C0928" w:rsidP="008C0928">
      <w:pPr>
        <w:pStyle w:val="Heading4"/>
      </w:pPr>
      <w:r w:rsidRPr="00757177">
        <w:t xml:space="preserve">2. The status argument is a question of worldview, not </w:t>
      </w:r>
      <w:proofErr w:type="spellStart"/>
      <w:r w:rsidRPr="00757177">
        <w:t>Russophobia</w:t>
      </w:r>
      <w:proofErr w:type="spellEnd"/>
      <w:r w:rsidRPr="00757177">
        <w:t>; we don’t frame Russia as evil</w:t>
      </w:r>
    </w:p>
    <w:p w14:paraId="5BBB2081" w14:textId="77777777" w:rsidR="008C0928" w:rsidRPr="00757177" w:rsidRDefault="008C0928" w:rsidP="008C0928">
      <w:pPr>
        <w:pStyle w:val="tag"/>
        <w:rPr>
          <w:rFonts w:ascii="Calibri" w:hAnsi="Calibri"/>
          <w:b w:val="0"/>
        </w:rPr>
      </w:pPr>
      <w:r w:rsidRPr="00757177">
        <w:rPr>
          <w:rFonts w:ascii="Calibri" w:hAnsi="Calibri"/>
        </w:rPr>
        <w:t>Newsweek 9</w:t>
      </w:r>
      <w:r w:rsidRPr="00757177">
        <w:rPr>
          <w:rFonts w:ascii="Calibri" w:hAnsi="Calibri"/>
          <w:b w:val="0"/>
        </w:rPr>
        <w:t xml:space="preserve"> </w:t>
      </w:r>
      <w:r w:rsidRPr="00757177">
        <w:rPr>
          <w:rFonts w:ascii="Calibri" w:hAnsi="Calibri"/>
          <w:b w:val="0"/>
          <w:sz w:val="18"/>
        </w:rPr>
        <w:t>(http://www.thedailybeast.com/newsweek/2009/08/29/the-world-according-to-russia.html)</w:t>
      </w:r>
    </w:p>
    <w:p w14:paraId="34DACBC8" w14:textId="77777777" w:rsidR="008C0928" w:rsidRPr="00757177" w:rsidRDefault="008C0928" w:rsidP="00E12FBB">
      <w:pPr>
        <w:pStyle w:val="card"/>
        <w:ind w:left="0"/>
        <w:rPr>
          <w:rFonts w:ascii="Calibri" w:hAnsi="Calibri"/>
        </w:rPr>
      </w:pPr>
      <w:r w:rsidRPr="0048567B">
        <w:rPr>
          <w:rStyle w:val="underline"/>
          <w:rFonts w:ascii="Calibri" w:hAnsi="Calibri"/>
          <w:highlight w:val="yellow"/>
        </w:rPr>
        <w:t>Russia's apparent recalcitrance isn't</w:t>
      </w:r>
      <w:r w:rsidRPr="00757177">
        <w:rPr>
          <w:rStyle w:val="underline"/>
          <w:rFonts w:ascii="Calibri" w:hAnsi="Calibri"/>
        </w:rPr>
        <w:t xml:space="preserve"> </w:t>
      </w:r>
      <w:r w:rsidRPr="00757177">
        <w:rPr>
          <w:rFonts w:ascii="Calibri" w:hAnsi="Calibri"/>
        </w:rPr>
        <w:t xml:space="preserve">simply </w:t>
      </w:r>
      <w:r w:rsidRPr="0048567B">
        <w:rPr>
          <w:rStyle w:val="underline"/>
          <w:rFonts w:ascii="Calibri" w:hAnsi="Calibri"/>
          <w:highlight w:val="yellow"/>
        </w:rPr>
        <w:t>a manifestation of evil</w:t>
      </w:r>
      <w:r w:rsidRPr="00757177">
        <w:rPr>
          <w:rFonts w:ascii="Calibri" w:hAnsi="Calibri"/>
        </w:rPr>
        <w:t xml:space="preserve"> or pique; </w:t>
      </w:r>
      <w:r w:rsidRPr="0048567B">
        <w:rPr>
          <w:rStyle w:val="underline"/>
          <w:rFonts w:ascii="Calibri" w:hAnsi="Calibri"/>
          <w:highlight w:val="yellow"/>
        </w:rPr>
        <w:t>it is a reflection of a particular world view. Talk to Russians</w:t>
      </w:r>
      <w:r w:rsidRPr="00757177">
        <w:rPr>
          <w:rFonts w:ascii="Calibri" w:hAnsi="Calibri"/>
        </w:rPr>
        <w:t xml:space="preserve"> today from any walk of life </w:t>
      </w:r>
      <w:r w:rsidRPr="0048567B">
        <w:rPr>
          <w:rStyle w:val="underline"/>
          <w:rFonts w:ascii="Calibri" w:hAnsi="Calibri"/>
          <w:highlight w:val="yellow"/>
        </w:rPr>
        <w:t>about where they see their country's place in the world and you'll</w:t>
      </w:r>
      <w:r w:rsidRPr="00757177">
        <w:rPr>
          <w:rFonts w:ascii="Calibri" w:hAnsi="Calibri"/>
        </w:rPr>
        <w:t xml:space="preserve"> soon </w:t>
      </w:r>
      <w:r w:rsidRPr="0048567B">
        <w:rPr>
          <w:rStyle w:val="underline"/>
          <w:rFonts w:ascii="Calibri" w:hAnsi="Calibri"/>
          <w:highlight w:val="yellow"/>
        </w:rPr>
        <w:t>hear them use the word "respect</w:t>
      </w:r>
      <w:r w:rsidRPr="00757177">
        <w:rPr>
          <w:rFonts w:ascii="Calibri" w:hAnsi="Calibri"/>
        </w:rPr>
        <w:t xml:space="preserve">." </w:t>
      </w:r>
      <w:r w:rsidRPr="0048567B">
        <w:rPr>
          <w:rStyle w:val="underline"/>
          <w:rFonts w:ascii="Calibri" w:hAnsi="Calibri"/>
          <w:highlight w:val="yellow"/>
        </w:rPr>
        <w:t>Mention history, and you'll likely hear a lot of blame slung at America</w:t>
      </w:r>
      <w:r w:rsidRPr="00757177">
        <w:rPr>
          <w:rFonts w:ascii="Calibri" w:hAnsi="Calibri"/>
        </w:rPr>
        <w:t xml:space="preserve"> </w:t>
      </w:r>
      <w:r w:rsidRPr="00757177">
        <w:rPr>
          <w:rFonts w:ascii="Calibri" w:hAnsi="Calibri"/>
          <w:sz w:val="16"/>
        </w:rPr>
        <w:t>for inflicting years of economic hardship and political chaos. No less a figure than the former Soviet leader Mikhail Gorbachev complained recently that "the fall of the Soviet Union made America's head spin—it was as though Russia was no longer significant, no longer a partner, and worthless to America. Then, when Russia was on its knees, when our economy collapsed, Americans came here and applauded the great job Yeltsin had done. We understood something important then: it suited the West for Russia to be half dead."</w:t>
      </w:r>
    </w:p>
    <w:p w14:paraId="48C8861B" w14:textId="77777777" w:rsidR="008C0928" w:rsidRPr="00757177" w:rsidRDefault="008C0928" w:rsidP="008C0928">
      <w:pPr>
        <w:pStyle w:val="Heading4"/>
      </w:pPr>
      <w:r w:rsidRPr="00757177">
        <w:t>3. No, they’re epistemologically backward – Russia sees everything else as a threat – They’re perverted form of realism is the reason for the DA; our argument is a K of their threat construction</w:t>
      </w:r>
    </w:p>
    <w:p w14:paraId="4FCD9A77" w14:textId="77777777" w:rsidR="008C0928" w:rsidRPr="00757177" w:rsidRDefault="008C0928" w:rsidP="008C0928">
      <w:pPr>
        <w:pStyle w:val="tag"/>
        <w:rPr>
          <w:rFonts w:ascii="Calibri" w:hAnsi="Calibri"/>
          <w:b w:val="0"/>
          <w:sz w:val="18"/>
        </w:rPr>
      </w:pPr>
      <w:r w:rsidRPr="00757177">
        <w:rPr>
          <w:rFonts w:ascii="Calibri" w:hAnsi="Calibri"/>
        </w:rPr>
        <w:t>Blank 8</w:t>
      </w:r>
      <w:r w:rsidRPr="00757177">
        <w:rPr>
          <w:rFonts w:ascii="Calibri" w:hAnsi="Calibri"/>
          <w:b w:val="0"/>
        </w:rPr>
        <w:t xml:space="preserve"> </w:t>
      </w:r>
      <w:r w:rsidRPr="00757177">
        <w:rPr>
          <w:rFonts w:ascii="Calibri" w:hAnsi="Calibri"/>
          <w:b w:val="0"/>
          <w:sz w:val="18"/>
        </w:rPr>
        <w:t>(Stephen, Strategic Studies Inst., http://www.strategicstudiesinstitute.army.mil/pdffiles/pub833.pdf)</w:t>
      </w:r>
    </w:p>
    <w:p w14:paraId="1DABAD36" w14:textId="77777777" w:rsidR="008C0928" w:rsidRPr="00757177" w:rsidRDefault="008C0928" w:rsidP="00E12FBB">
      <w:pPr>
        <w:pStyle w:val="card"/>
        <w:ind w:left="0"/>
        <w:rPr>
          <w:rFonts w:ascii="Calibri" w:hAnsi="Calibri"/>
        </w:rPr>
      </w:pPr>
      <w:r w:rsidRPr="00757177">
        <w:rPr>
          <w:rFonts w:ascii="Calibri" w:hAnsi="Calibri"/>
          <w:sz w:val="14"/>
        </w:rPr>
        <w:t>East-West relations have noticeably deteriorated</w:t>
      </w:r>
      <w:proofErr w:type="gramStart"/>
      <w:r w:rsidRPr="00757177">
        <w:rPr>
          <w:rFonts w:ascii="Calibri" w:hAnsi="Calibri"/>
          <w:sz w:val="14"/>
        </w:rPr>
        <w:t>,  and</w:t>
      </w:r>
      <w:proofErr w:type="gramEnd"/>
      <w:r w:rsidRPr="00757177">
        <w:rPr>
          <w:rFonts w:ascii="Calibri" w:hAnsi="Calibri"/>
          <w:sz w:val="14"/>
        </w:rPr>
        <w:t xml:space="preserve"> </w:t>
      </w:r>
      <w:r w:rsidRPr="0048567B">
        <w:rPr>
          <w:rStyle w:val="underline"/>
          <w:rFonts w:ascii="Calibri" w:hAnsi="Calibri"/>
          <w:highlight w:val="yellow"/>
        </w:rPr>
        <w:t>Russia’s behavior has become</w:t>
      </w:r>
      <w:r w:rsidRPr="00757177">
        <w:rPr>
          <w:rFonts w:ascii="Calibri" w:hAnsi="Calibri"/>
        </w:rPr>
        <w:t xml:space="preserve"> </w:t>
      </w:r>
      <w:r w:rsidRPr="00757177">
        <w:rPr>
          <w:rFonts w:ascii="Calibri" w:hAnsi="Calibri"/>
          <w:sz w:val="14"/>
        </w:rPr>
        <w:t>commensurately</w:t>
      </w:r>
      <w:r w:rsidRPr="00757177">
        <w:rPr>
          <w:rFonts w:ascii="Calibri" w:hAnsi="Calibri"/>
        </w:rPr>
        <w:t xml:space="preserve">  </w:t>
      </w:r>
      <w:r w:rsidRPr="0048567B">
        <w:rPr>
          <w:rStyle w:val="underline"/>
          <w:rFonts w:ascii="Calibri" w:hAnsi="Calibri"/>
          <w:highlight w:val="yellow"/>
        </w:rPr>
        <w:t>more self-assertive</w:t>
      </w:r>
      <w:r w:rsidRPr="00757177">
        <w:rPr>
          <w:rFonts w:ascii="Calibri" w:hAnsi="Calibri"/>
        </w:rPr>
        <w:t xml:space="preserve">. </w:t>
      </w:r>
      <w:r w:rsidRPr="00757177">
        <w:rPr>
          <w:rFonts w:ascii="Calibri" w:hAnsi="Calibri"/>
          <w:sz w:val="14"/>
        </w:rPr>
        <w:t xml:space="preserve">Key arms control achievements </w:t>
      </w:r>
      <w:proofErr w:type="gramStart"/>
      <w:r w:rsidRPr="00757177">
        <w:rPr>
          <w:rFonts w:ascii="Calibri" w:hAnsi="Calibri"/>
          <w:sz w:val="14"/>
        </w:rPr>
        <w:t>are  in</w:t>
      </w:r>
      <w:proofErr w:type="gramEnd"/>
      <w:r w:rsidRPr="00757177">
        <w:rPr>
          <w:rFonts w:ascii="Calibri" w:hAnsi="Calibri"/>
          <w:sz w:val="14"/>
        </w:rPr>
        <w:t xml:space="preserve"> jeopardy, and </w:t>
      </w:r>
      <w:r w:rsidRPr="0048567B">
        <w:rPr>
          <w:rStyle w:val="underline"/>
          <w:rFonts w:ascii="Calibri" w:hAnsi="Calibri"/>
          <w:highlight w:val="yellow"/>
        </w:rPr>
        <w:t>Russia claims to be facing</w:t>
      </w:r>
      <w:r w:rsidRPr="00757177">
        <w:rPr>
          <w:rFonts w:ascii="Calibri" w:hAnsi="Calibri"/>
        </w:rPr>
        <w:t xml:space="preserve"> </w:t>
      </w:r>
      <w:r w:rsidRPr="00757177">
        <w:rPr>
          <w:rFonts w:ascii="Calibri" w:hAnsi="Calibri"/>
          <w:sz w:val="14"/>
        </w:rPr>
        <w:t>an array of  growing</w:t>
      </w:r>
      <w:r w:rsidRPr="00757177">
        <w:rPr>
          <w:rFonts w:ascii="Calibri" w:hAnsi="Calibri"/>
        </w:rPr>
        <w:t xml:space="preserve"> </w:t>
      </w:r>
      <w:r w:rsidRPr="0048567B">
        <w:rPr>
          <w:rStyle w:val="underline"/>
          <w:rFonts w:ascii="Calibri" w:hAnsi="Calibri"/>
          <w:highlight w:val="yellow"/>
        </w:rPr>
        <w:t>threats, most prominently from America</w:t>
      </w:r>
      <w:r w:rsidRPr="00757177">
        <w:rPr>
          <w:rFonts w:ascii="Calibri" w:hAnsi="Calibri"/>
        </w:rPr>
        <w:t xml:space="preserve">. </w:t>
      </w:r>
      <w:proofErr w:type="gramStart"/>
      <w:r w:rsidRPr="00757177">
        <w:rPr>
          <w:rFonts w:ascii="Calibri" w:hAnsi="Calibri"/>
          <w:sz w:val="14"/>
        </w:rPr>
        <w:t>In  fact</w:t>
      </w:r>
      <w:proofErr w:type="gramEnd"/>
      <w:r w:rsidRPr="00757177">
        <w:rPr>
          <w:rFonts w:ascii="Calibri" w:hAnsi="Calibri"/>
          <w:sz w:val="14"/>
        </w:rPr>
        <w:t xml:space="preserve">, Russia demands more respect from and equality  with Washington and a free hand in world politics. </w:t>
      </w:r>
      <w:proofErr w:type="gramStart"/>
      <w:r w:rsidRPr="00757177">
        <w:rPr>
          <w:rFonts w:ascii="Calibri" w:hAnsi="Calibri"/>
          <w:sz w:val="14"/>
        </w:rPr>
        <w:t>In  key</w:t>
      </w:r>
      <w:proofErr w:type="gramEnd"/>
      <w:r w:rsidRPr="00757177">
        <w:rPr>
          <w:rFonts w:ascii="Calibri" w:hAnsi="Calibri"/>
          <w:sz w:val="14"/>
        </w:rPr>
        <w:t xml:space="preserve"> respects</w:t>
      </w:r>
      <w:r w:rsidRPr="00757177">
        <w:rPr>
          <w:rFonts w:ascii="Calibri" w:hAnsi="Calibri"/>
        </w:rPr>
        <w:t>,</w:t>
      </w:r>
      <w:r w:rsidRPr="00757177">
        <w:rPr>
          <w:rStyle w:val="underline"/>
          <w:rFonts w:ascii="Calibri" w:hAnsi="Calibri"/>
        </w:rPr>
        <w:t xml:space="preserve"> </w:t>
      </w:r>
      <w:r w:rsidRPr="0048567B">
        <w:rPr>
          <w:rStyle w:val="underline"/>
          <w:rFonts w:ascii="Calibri" w:hAnsi="Calibri"/>
          <w:highlight w:val="yellow"/>
        </w:rPr>
        <w:t>Moscow’s new foreign policy grows out  of the logic of its ever more autocratic and neo-imperial  political structure</w:t>
      </w:r>
      <w:r w:rsidRPr="00757177">
        <w:rPr>
          <w:rFonts w:ascii="Calibri" w:hAnsi="Calibri"/>
        </w:rPr>
        <w:t xml:space="preserve">. </w:t>
      </w:r>
      <w:r w:rsidRPr="00757177">
        <w:rPr>
          <w:rFonts w:ascii="Calibri" w:hAnsi="Calibri"/>
          <w:sz w:val="14"/>
        </w:rPr>
        <w:t>As analyzed in the monograph</w:t>
      </w:r>
      <w:r w:rsidRPr="00757177">
        <w:rPr>
          <w:rFonts w:ascii="Calibri" w:hAnsi="Calibri"/>
        </w:rPr>
        <w:t xml:space="preserve">, </w:t>
      </w:r>
      <w:proofErr w:type="gramStart"/>
      <w:r w:rsidRPr="0048567B">
        <w:rPr>
          <w:rStyle w:val="underline"/>
          <w:rFonts w:ascii="Calibri" w:hAnsi="Calibri"/>
          <w:highlight w:val="yellow"/>
        </w:rPr>
        <w:t>this  structure</w:t>
      </w:r>
      <w:proofErr w:type="gramEnd"/>
      <w:r w:rsidRPr="0048567B">
        <w:rPr>
          <w:rStyle w:val="underline"/>
          <w:rFonts w:ascii="Calibri" w:hAnsi="Calibri"/>
          <w:highlight w:val="yellow"/>
        </w:rPr>
        <w:t xml:space="preserve"> reinforces the</w:t>
      </w:r>
      <w:r w:rsidRPr="00757177">
        <w:rPr>
          <w:rFonts w:ascii="Calibri" w:hAnsi="Calibri"/>
        </w:rPr>
        <w:t xml:space="preserve"> </w:t>
      </w:r>
      <w:r w:rsidRPr="00757177">
        <w:rPr>
          <w:rFonts w:ascii="Calibri" w:hAnsi="Calibri"/>
          <w:sz w:val="14"/>
        </w:rPr>
        <w:t xml:space="preserve">long-standing </w:t>
      </w:r>
      <w:r w:rsidRPr="0048567B">
        <w:rPr>
          <w:rStyle w:val="underline"/>
          <w:rFonts w:ascii="Calibri" w:hAnsi="Calibri"/>
          <w:highlight w:val="yellow"/>
        </w:rPr>
        <w:t>Russian tendency  to view other states as being inherently adversarial</w:t>
      </w:r>
      <w:r w:rsidRPr="00757177">
        <w:rPr>
          <w:rFonts w:ascii="Calibri" w:hAnsi="Calibri"/>
          <w:sz w:val="14"/>
        </w:rPr>
        <w:t xml:space="preserve">,  i.e., it has a disposition </w:t>
      </w:r>
      <w:r w:rsidRPr="0048567B">
        <w:rPr>
          <w:rStyle w:val="underline"/>
          <w:rFonts w:ascii="Calibri" w:hAnsi="Calibri"/>
          <w:highlight w:val="yellow"/>
        </w:rPr>
        <w:t>to see world politics in terms  of</w:t>
      </w:r>
      <w:r w:rsidRPr="00757177">
        <w:rPr>
          <w:rFonts w:ascii="Calibri" w:hAnsi="Calibri"/>
        </w:rPr>
        <w:t xml:space="preserve"> </w:t>
      </w:r>
      <w:r w:rsidRPr="00757177">
        <w:rPr>
          <w:rFonts w:ascii="Calibri" w:hAnsi="Calibri"/>
          <w:sz w:val="14"/>
        </w:rPr>
        <w:t xml:space="preserve">a presupposition of </w:t>
      </w:r>
      <w:r w:rsidRPr="0048567B">
        <w:rPr>
          <w:rStyle w:val="underline"/>
          <w:rFonts w:ascii="Calibri" w:hAnsi="Calibri"/>
          <w:highlight w:val="yellow"/>
        </w:rPr>
        <w:t>a priori enemies</w:t>
      </w:r>
      <w:r w:rsidRPr="00757177">
        <w:rPr>
          <w:rFonts w:ascii="Calibri" w:hAnsi="Calibri"/>
        </w:rPr>
        <w:t xml:space="preserve">. </w:t>
      </w:r>
      <w:r w:rsidRPr="00757177">
        <w:rPr>
          <w:rFonts w:ascii="Calibri" w:hAnsi="Calibri"/>
          <w:sz w:val="14"/>
        </w:rPr>
        <w:t xml:space="preserve">Thus it </w:t>
      </w:r>
      <w:proofErr w:type="gramStart"/>
      <w:r w:rsidRPr="00757177">
        <w:rPr>
          <w:rFonts w:ascii="Calibri" w:hAnsi="Calibri"/>
          <w:sz w:val="14"/>
        </w:rPr>
        <w:t>views  arms</w:t>
      </w:r>
      <w:proofErr w:type="gramEnd"/>
      <w:r w:rsidRPr="00757177">
        <w:rPr>
          <w:rFonts w:ascii="Calibri" w:hAnsi="Calibri"/>
          <w:sz w:val="14"/>
        </w:rPr>
        <w:t xml:space="preserve"> control issues from the standpoint of deterring  enemies not working with strategic partners. </w:t>
      </w:r>
      <w:r w:rsidRPr="0048567B">
        <w:rPr>
          <w:rStyle w:val="underline"/>
          <w:rFonts w:ascii="Calibri" w:hAnsi="Calibri"/>
          <w:highlight w:val="yellow"/>
        </w:rPr>
        <w:t xml:space="preserve">The danger of a foreign policy that relies on </w:t>
      </w:r>
      <w:proofErr w:type="gramStart"/>
      <w:r w:rsidRPr="0048567B">
        <w:rPr>
          <w:rStyle w:val="underline"/>
          <w:rFonts w:ascii="Calibri" w:hAnsi="Calibri"/>
          <w:highlight w:val="yellow"/>
        </w:rPr>
        <w:t>truculent  rhetoric</w:t>
      </w:r>
      <w:proofErr w:type="gramEnd"/>
      <w:r w:rsidRPr="0048567B">
        <w:rPr>
          <w:rStyle w:val="underline"/>
          <w:rFonts w:ascii="Calibri" w:hAnsi="Calibri"/>
          <w:highlight w:val="yellow"/>
        </w:rPr>
        <w:t>, inflated and aggressive threat assessments</w:t>
      </w:r>
      <w:r w:rsidRPr="00757177">
        <w:rPr>
          <w:rFonts w:ascii="Calibri" w:hAnsi="Calibri"/>
        </w:rPr>
        <w:t xml:space="preserve">,  </w:t>
      </w:r>
      <w:r w:rsidRPr="00757177">
        <w:rPr>
          <w:rFonts w:ascii="Calibri" w:hAnsi="Calibri"/>
          <w:sz w:val="14"/>
        </w:rPr>
        <w:t xml:space="preserve">and an autocratic and neo-imperial political structure  based on the ideology of Russia’s desire for a free hand  in world politics and ingrained belief that others are  inherently the same </w:t>
      </w:r>
      <w:r w:rsidRPr="0048567B">
        <w:rPr>
          <w:rStyle w:val="underline"/>
          <w:rFonts w:ascii="Calibri" w:hAnsi="Calibri"/>
          <w:highlight w:val="yellow"/>
        </w:rPr>
        <w:t>is that it will stimulate precisely  the adversarial behavior in Washington that it claims  to see</w:t>
      </w:r>
      <w:r w:rsidRPr="00757177">
        <w:rPr>
          <w:rFonts w:ascii="Calibri" w:hAnsi="Calibri"/>
        </w:rPr>
        <w:t xml:space="preserve">. </w:t>
      </w:r>
      <w:r w:rsidRPr="00757177">
        <w:rPr>
          <w:rFonts w:ascii="Calibri" w:hAnsi="Calibri"/>
          <w:sz w:val="14"/>
        </w:rPr>
        <w:t xml:space="preserve">There are already growing signs that certain  </w:t>
      </w:r>
      <w:r w:rsidRPr="0048567B">
        <w:rPr>
          <w:rStyle w:val="underline"/>
          <w:rFonts w:ascii="Calibri" w:hAnsi="Calibri"/>
          <w:highlight w:val="yellow"/>
        </w:rPr>
        <w:t>sectors of the policymaking community are increasingly  inclined to view Russia as a question mark, if not a  rival</w:t>
      </w:r>
      <w:r w:rsidRPr="00757177">
        <w:rPr>
          <w:rFonts w:ascii="Calibri" w:hAnsi="Calibri"/>
        </w:rPr>
        <w:t xml:space="preserve"> </w:t>
      </w:r>
      <w:r w:rsidRPr="00757177">
        <w:rPr>
          <w:rFonts w:ascii="Calibri" w:hAnsi="Calibri"/>
          <w:sz w:val="14"/>
        </w:rPr>
        <w:t xml:space="preserve">of American policy. This is particularly the </w:t>
      </w:r>
      <w:proofErr w:type="gramStart"/>
      <w:r w:rsidRPr="00757177">
        <w:rPr>
          <w:rFonts w:ascii="Calibri" w:hAnsi="Calibri"/>
          <w:sz w:val="14"/>
        </w:rPr>
        <w:t>case  regarding</w:t>
      </w:r>
      <w:proofErr w:type="gramEnd"/>
      <w:r w:rsidRPr="00757177">
        <w:rPr>
          <w:rFonts w:ascii="Calibri" w:hAnsi="Calibri"/>
          <w:sz w:val="14"/>
        </w:rPr>
        <w:t xml:space="preserve"> issues of arms control and nuclear policy.  Thus</w:t>
      </w:r>
      <w:r w:rsidRPr="00757177">
        <w:rPr>
          <w:rFonts w:ascii="Calibri" w:hAnsi="Calibri"/>
        </w:rPr>
        <w:t xml:space="preserve"> </w:t>
      </w:r>
      <w:r w:rsidRPr="0048567B">
        <w:rPr>
          <w:rStyle w:val="underline"/>
          <w:rFonts w:ascii="Calibri" w:hAnsi="Calibri"/>
          <w:highlight w:val="yellow"/>
        </w:rPr>
        <w:t xml:space="preserve">the current rhetorical belligerence seen in </w:t>
      </w:r>
      <w:proofErr w:type="gramStart"/>
      <w:r w:rsidRPr="0048567B">
        <w:rPr>
          <w:rStyle w:val="underline"/>
          <w:rFonts w:ascii="Calibri" w:hAnsi="Calibri"/>
          <w:highlight w:val="yellow"/>
        </w:rPr>
        <w:t>Russian  policy</w:t>
      </w:r>
      <w:proofErr w:type="gramEnd"/>
      <w:r w:rsidRPr="0048567B">
        <w:rPr>
          <w:rStyle w:val="underline"/>
          <w:rFonts w:ascii="Calibri" w:hAnsi="Calibri"/>
          <w:highlight w:val="yellow"/>
        </w:rPr>
        <w:t xml:space="preserve"> and the increasing amount of interest in higher  defense spending and inflated threat assessments  could bring about exactly what Russian elites</w:t>
      </w:r>
      <w:r w:rsidRPr="00757177">
        <w:rPr>
          <w:rFonts w:ascii="Calibri" w:hAnsi="Calibri"/>
        </w:rPr>
        <w:t xml:space="preserve"> already  </w:t>
      </w:r>
      <w:r w:rsidRPr="0048567B">
        <w:rPr>
          <w:rStyle w:val="underline"/>
          <w:rFonts w:ascii="Calibri" w:hAnsi="Calibri"/>
          <w:highlight w:val="yellow"/>
        </w:rPr>
        <w:t>claim to observe</w:t>
      </w:r>
      <w:r w:rsidRPr="00757177">
        <w:rPr>
          <w:rFonts w:ascii="Calibri" w:hAnsi="Calibri"/>
        </w:rPr>
        <w:t xml:space="preserve">. </w:t>
      </w:r>
    </w:p>
    <w:p w14:paraId="5E20AC42" w14:textId="77777777" w:rsidR="008C0928" w:rsidRPr="00757177" w:rsidRDefault="008C0928" w:rsidP="008C0928">
      <w:pPr>
        <w:pStyle w:val="Heading4"/>
      </w:pPr>
      <w:r w:rsidRPr="00757177">
        <w:t>4. The alt can’t solve the SQ</w:t>
      </w:r>
    </w:p>
    <w:p w14:paraId="267D504C" w14:textId="77777777" w:rsidR="008C0928" w:rsidRPr="00757177" w:rsidRDefault="008C0928" w:rsidP="008C0928">
      <w:pPr>
        <w:pStyle w:val="tag"/>
        <w:rPr>
          <w:rFonts w:ascii="Calibri" w:hAnsi="Calibri"/>
          <w:b w:val="0"/>
          <w:sz w:val="18"/>
        </w:rPr>
      </w:pPr>
      <w:r w:rsidRPr="00757177">
        <w:rPr>
          <w:rFonts w:ascii="Calibri" w:hAnsi="Calibri"/>
        </w:rPr>
        <w:t>Blank 8</w:t>
      </w:r>
      <w:r w:rsidRPr="00757177">
        <w:rPr>
          <w:rFonts w:ascii="Calibri" w:hAnsi="Calibri"/>
          <w:b w:val="0"/>
        </w:rPr>
        <w:t xml:space="preserve"> </w:t>
      </w:r>
      <w:r w:rsidRPr="00757177">
        <w:rPr>
          <w:rFonts w:ascii="Calibri" w:hAnsi="Calibri"/>
          <w:b w:val="0"/>
          <w:sz w:val="18"/>
        </w:rPr>
        <w:t>(Stephen, Strategic Studies Inst., http://www.strategicstudiesinstitute.army.mil/pdffiles/pub833.pdf)</w:t>
      </w:r>
    </w:p>
    <w:p w14:paraId="307E31CD" w14:textId="77777777" w:rsidR="008C0928" w:rsidRPr="00757177" w:rsidRDefault="008C0928" w:rsidP="00E12FBB">
      <w:pPr>
        <w:pStyle w:val="card"/>
        <w:ind w:left="0"/>
        <w:rPr>
          <w:rFonts w:ascii="Calibri" w:hAnsi="Calibri"/>
          <w:sz w:val="16"/>
        </w:rPr>
      </w:pPr>
      <w:r w:rsidRPr="00757177">
        <w:rPr>
          <w:rFonts w:ascii="Calibri" w:hAnsi="Calibri"/>
          <w:sz w:val="14"/>
        </w:rPr>
        <w:t>Today</w:t>
      </w:r>
      <w:r w:rsidRPr="00757177">
        <w:rPr>
          <w:rFonts w:ascii="Calibri" w:hAnsi="Calibri"/>
        </w:rPr>
        <w:t xml:space="preserve"> </w:t>
      </w:r>
      <w:r w:rsidRPr="0048567B">
        <w:rPr>
          <w:rStyle w:val="underline"/>
          <w:rFonts w:ascii="Calibri" w:hAnsi="Calibri"/>
          <w:highlight w:val="yellow"/>
        </w:rPr>
        <w:t xml:space="preserve">speculation about a new cold war or </w:t>
      </w:r>
      <w:proofErr w:type="gramStart"/>
      <w:r w:rsidRPr="0048567B">
        <w:rPr>
          <w:rStyle w:val="underline"/>
          <w:rFonts w:ascii="Calibri" w:hAnsi="Calibri"/>
          <w:highlight w:val="yellow"/>
        </w:rPr>
        <w:t>arms  race</w:t>
      </w:r>
      <w:proofErr w:type="gramEnd"/>
      <w:r w:rsidRPr="0048567B">
        <w:rPr>
          <w:rStyle w:val="underline"/>
          <w:rFonts w:ascii="Calibri" w:hAnsi="Calibri"/>
          <w:highlight w:val="yellow"/>
        </w:rPr>
        <w:t xml:space="preserve"> between Moscow and Washington is rampant,  easy to come by, and even permeates official discourse</w:t>
      </w:r>
      <w:r w:rsidRPr="00757177">
        <w:rPr>
          <w:rFonts w:ascii="Calibri" w:hAnsi="Calibri"/>
        </w:rPr>
        <w:t xml:space="preserve">.  </w:t>
      </w:r>
      <w:r w:rsidRPr="00757177">
        <w:rPr>
          <w:rFonts w:ascii="Calibri" w:hAnsi="Calibri"/>
          <w:sz w:val="14"/>
        </w:rPr>
        <w:t xml:space="preserve">Indeed, Russian Foreign Minister </w:t>
      </w:r>
      <w:r w:rsidRPr="0048567B">
        <w:rPr>
          <w:rStyle w:val="underline"/>
          <w:rFonts w:ascii="Calibri" w:hAnsi="Calibri"/>
          <w:highlight w:val="yellow"/>
        </w:rPr>
        <w:t xml:space="preserve">Sergei </w:t>
      </w:r>
      <w:proofErr w:type="spellStart"/>
      <w:proofErr w:type="gramStart"/>
      <w:r w:rsidRPr="0048567B">
        <w:rPr>
          <w:rStyle w:val="underline"/>
          <w:rFonts w:ascii="Calibri" w:hAnsi="Calibri"/>
          <w:highlight w:val="yellow"/>
        </w:rPr>
        <w:t>Lavrov</w:t>
      </w:r>
      <w:proofErr w:type="spellEnd"/>
      <w:r w:rsidRPr="0048567B">
        <w:rPr>
          <w:rStyle w:val="underline"/>
          <w:rFonts w:ascii="Calibri" w:hAnsi="Calibri"/>
          <w:highlight w:val="yellow"/>
        </w:rPr>
        <w:t xml:space="preserve">  characterized</w:t>
      </w:r>
      <w:proofErr w:type="gramEnd"/>
      <w:r w:rsidRPr="0048567B">
        <w:rPr>
          <w:rStyle w:val="underline"/>
          <w:rFonts w:ascii="Calibri" w:hAnsi="Calibri"/>
          <w:highlight w:val="yellow"/>
        </w:rPr>
        <w:t xml:space="preserve"> Russo-American relations as “alarming</w:t>
      </w:r>
      <w:r w:rsidRPr="00757177">
        <w:rPr>
          <w:rFonts w:ascii="Calibri" w:hAnsi="Calibri"/>
          <w:sz w:val="14"/>
        </w:rPr>
        <w:t xml:space="preserve">”  in June 2007. </w:t>
      </w:r>
      <w:proofErr w:type="gramStart"/>
      <w:r w:rsidRPr="00757177">
        <w:rPr>
          <w:rFonts w:ascii="Calibri" w:hAnsi="Calibri"/>
          <w:sz w:val="14"/>
        </w:rPr>
        <w:t>1  Similarly</w:t>
      </w:r>
      <w:proofErr w:type="gramEnd"/>
      <w:r w:rsidRPr="00757177">
        <w:rPr>
          <w:rFonts w:ascii="Calibri" w:hAnsi="Calibri"/>
          <w:sz w:val="14"/>
        </w:rPr>
        <w:t xml:space="preserve">, at least some senior </w:t>
      </w:r>
      <w:r w:rsidRPr="0048567B">
        <w:rPr>
          <w:rStyle w:val="underline"/>
          <w:rFonts w:ascii="Calibri" w:hAnsi="Calibri"/>
          <w:highlight w:val="yellow"/>
        </w:rPr>
        <w:t>officials  in the Bush administration</w:t>
      </w:r>
      <w:r w:rsidRPr="00757177">
        <w:rPr>
          <w:rFonts w:ascii="Calibri" w:hAnsi="Calibri"/>
        </w:rPr>
        <w:t xml:space="preserve"> now </w:t>
      </w:r>
      <w:r w:rsidRPr="0048567B">
        <w:rPr>
          <w:rStyle w:val="underline"/>
          <w:rFonts w:ascii="Calibri" w:hAnsi="Calibri"/>
          <w:highlight w:val="yellow"/>
        </w:rPr>
        <w:t>believe that</w:t>
      </w:r>
      <w:r w:rsidRPr="00757177">
        <w:rPr>
          <w:rFonts w:ascii="Calibri" w:hAnsi="Calibri"/>
        </w:rPr>
        <w:t xml:space="preserve">, </w:t>
      </w:r>
      <w:r w:rsidRPr="00757177">
        <w:rPr>
          <w:rFonts w:ascii="Calibri" w:hAnsi="Calibri"/>
          <w:sz w:val="12"/>
        </w:rPr>
        <w:t>far from  merely craving respect (although that certainly is the  case),</w:t>
      </w:r>
      <w:r w:rsidRPr="00757177">
        <w:rPr>
          <w:rFonts w:ascii="Calibri" w:hAnsi="Calibri"/>
        </w:rPr>
        <w:t xml:space="preserve"> </w:t>
      </w:r>
      <w:r w:rsidRPr="0048567B">
        <w:rPr>
          <w:rStyle w:val="underline"/>
          <w:rFonts w:ascii="Calibri" w:hAnsi="Calibri"/>
          <w:highlight w:val="yellow"/>
        </w:rPr>
        <w:t>Russia has provided “overwhelming evidence”  that it seeks to weaken America</w:t>
      </w:r>
      <w:r w:rsidRPr="00757177">
        <w:rPr>
          <w:rFonts w:ascii="Calibri" w:hAnsi="Calibri"/>
        </w:rPr>
        <w:t xml:space="preserve">. </w:t>
      </w:r>
      <w:r w:rsidRPr="00757177">
        <w:rPr>
          <w:rFonts w:ascii="Calibri" w:hAnsi="Calibri"/>
          <w:sz w:val="14"/>
        </w:rPr>
        <w:t>Thus “</w:t>
      </w:r>
      <w:proofErr w:type="gramStart"/>
      <w:r w:rsidRPr="00757177">
        <w:rPr>
          <w:rFonts w:ascii="Calibri" w:hAnsi="Calibri"/>
          <w:sz w:val="14"/>
        </w:rPr>
        <w:t>wherever  possible</w:t>
      </w:r>
      <w:proofErr w:type="gramEnd"/>
      <w:r w:rsidRPr="00757177">
        <w:rPr>
          <w:rFonts w:ascii="Calibri" w:hAnsi="Calibri"/>
          <w:sz w:val="14"/>
        </w:rPr>
        <w:t xml:space="preserve"> internationally,” they say, “Moscow will work  to stop America from achieving success.” </w:t>
      </w:r>
      <w:proofErr w:type="gramStart"/>
      <w:r w:rsidRPr="00757177">
        <w:rPr>
          <w:rFonts w:ascii="Calibri" w:hAnsi="Calibri"/>
          <w:sz w:val="14"/>
        </w:rPr>
        <w:t>2  And</w:t>
      </w:r>
      <w:proofErr w:type="gramEnd"/>
      <w:r w:rsidRPr="00757177">
        <w:rPr>
          <w:rFonts w:ascii="Calibri" w:hAnsi="Calibri"/>
          <w:sz w:val="14"/>
        </w:rPr>
        <w:t xml:space="preserve"> at the  same time North Atlantic Treaty Organization (NATO)  Secretary-General </w:t>
      </w:r>
      <w:proofErr w:type="spellStart"/>
      <w:r w:rsidRPr="00757177">
        <w:rPr>
          <w:rFonts w:ascii="Calibri" w:hAnsi="Calibri"/>
          <w:sz w:val="14"/>
        </w:rPr>
        <w:t>Jaap</w:t>
      </w:r>
      <w:proofErr w:type="spellEnd"/>
      <w:r w:rsidRPr="00757177">
        <w:rPr>
          <w:rFonts w:ascii="Calibri" w:hAnsi="Calibri"/>
          <w:sz w:val="14"/>
        </w:rPr>
        <w:t xml:space="preserve"> de Hoop </w:t>
      </w:r>
      <w:proofErr w:type="spellStart"/>
      <w:r w:rsidRPr="00757177">
        <w:rPr>
          <w:rFonts w:ascii="Calibri" w:hAnsi="Calibri"/>
          <w:sz w:val="14"/>
        </w:rPr>
        <w:t>Sheffer</w:t>
      </w:r>
      <w:proofErr w:type="spellEnd"/>
      <w:r w:rsidRPr="00757177">
        <w:rPr>
          <w:rFonts w:ascii="Calibri" w:hAnsi="Calibri"/>
          <w:sz w:val="14"/>
        </w:rPr>
        <w:t xml:space="preserve"> is calling on  Moscow to clarify its views on ties with NATO, and  </w:t>
      </w:r>
      <w:r w:rsidRPr="0048567B">
        <w:rPr>
          <w:rStyle w:val="underline"/>
          <w:rFonts w:ascii="Calibri" w:hAnsi="Calibri"/>
          <w:highlight w:val="yellow"/>
        </w:rPr>
        <w:t>there are moves afoot in both Moscow and Washington  to restrict foreign investment in their economies by  tightening national security reviews</w:t>
      </w:r>
      <w:r w:rsidRPr="00757177">
        <w:rPr>
          <w:rFonts w:ascii="Calibri" w:hAnsi="Calibri"/>
        </w:rPr>
        <w:t xml:space="preserve"> </w:t>
      </w:r>
      <w:r w:rsidRPr="00757177">
        <w:rPr>
          <w:rFonts w:ascii="Calibri" w:hAnsi="Calibri"/>
          <w:sz w:val="16"/>
        </w:rPr>
        <w:t xml:space="preserve">of such proposed  investments. 3 </w:t>
      </w:r>
    </w:p>
    <w:p w14:paraId="7449562B" w14:textId="77777777" w:rsidR="008C0928" w:rsidRPr="00757177" w:rsidRDefault="008C0928" w:rsidP="008C0928">
      <w:pPr>
        <w:pStyle w:val="Heading4"/>
      </w:pPr>
      <w:r w:rsidRPr="00757177">
        <w:t>5. Turn – Only the DA takes Russia at its word</w:t>
      </w:r>
    </w:p>
    <w:p w14:paraId="3C7BA183" w14:textId="77777777" w:rsidR="008C0928" w:rsidRPr="00757177" w:rsidRDefault="008C0928" w:rsidP="008C0928">
      <w:pPr>
        <w:pStyle w:val="tag"/>
        <w:rPr>
          <w:rFonts w:ascii="Calibri" w:hAnsi="Calibri"/>
          <w:b w:val="0"/>
          <w:sz w:val="18"/>
        </w:rPr>
      </w:pPr>
      <w:r w:rsidRPr="00757177">
        <w:rPr>
          <w:rFonts w:ascii="Calibri" w:hAnsi="Calibri"/>
        </w:rPr>
        <w:t>Blank 8</w:t>
      </w:r>
      <w:r w:rsidRPr="00757177">
        <w:rPr>
          <w:rFonts w:ascii="Calibri" w:hAnsi="Calibri"/>
          <w:b w:val="0"/>
        </w:rPr>
        <w:t xml:space="preserve"> </w:t>
      </w:r>
      <w:r w:rsidRPr="00757177">
        <w:rPr>
          <w:rFonts w:ascii="Calibri" w:hAnsi="Calibri"/>
          <w:b w:val="0"/>
          <w:sz w:val="18"/>
        </w:rPr>
        <w:t>(Stephen, Strategic Studies Inst., http://www.strategicstudiesinstitute.army.mil/pdffiles/pub833.pdf)</w:t>
      </w:r>
    </w:p>
    <w:p w14:paraId="6DEFFC06" w14:textId="77777777" w:rsidR="008C0928" w:rsidRPr="00757177" w:rsidRDefault="008C0928" w:rsidP="00E12FBB">
      <w:pPr>
        <w:pStyle w:val="card"/>
        <w:ind w:left="0"/>
        <w:rPr>
          <w:rFonts w:ascii="Calibri" w:hAnsi="Calibri"/>
        </w:rPr>
      </w:pPr>
      <w:r w:rsidRPr="0048567B">
        <w:rPr>
          <w:rStyle w:val="underline"/>
          <w:rFonts w:ascii="Calibri" w:hAnsi="Calibri"/>
          <w:highlight w:val="yellow"/>
        </w:rPr>
        <w:t xml:space="preserve">Arguably Russia has accepted a threat </w:t>
      </w:r>
      <w:proofErr w:type="gramStart"/>
      <w:r w:rsidRPr="0048567B">
        <w:rPr>
          <w:rStyle w:val="underline"/>
          <w:rFonts w:ascii="Calibri" w:hAnsi="Calibri"/>
          <w:highlight w:val="yellow"/>
        </w:rPr>
        <w:t>perception  for</w:t>
      </w:r>
      <w:proofErr w:type="gramEnd"/>
      <w:r w:rsidRPr="0048567B">
        <w:rPr>
          <w:rStyle w:val="underline"/>
          <w:rFonts w:ascii="Calibri" w:hAnsi="Calibri"/>
          <w:highlight w:val="yellow"/>
        </w:rPr>
        <w:t xml:space="preserve"> which </w:t>
      </w:r>
      <w:r w:rsidRPr="00757177">
        <w:rPr>
          <w:rStyle w:val="underline"/>
          <w:rFonts w:ascii="Calibri" w:hAnsi="Calibri"/>
          <w:sz w:val="14"/>
        </w:rPr>
        <w:t>ultimately</w:t>
      </w:r>
      <w:r w:rsidRPr="0048567B">
        <w:rPr>
          <w:rStyle w:val="underline"/>
          <w:rFonts w:ascii="Calibri" w:hAnsi="Calibri"/>
          <w:highlight w:val="yellow"/>
        </w:rPr>
        <w:t xml:space="preserve"> there is no solution but an arms  race. To take Russia at its own </w:t>
      </w:r>
      <w:r w:rsidRPr="00757177">
        <w:rPr>
          <w:rStyle w:val="underline"/>
          <w:rFonts w:ascii="Calibri" w:hAnsi="Calibri"/>
          <w:sz w:val="14"/>
        </w:rPr>
        <w:t>inflated self</w:t>
      </w:r>
      <w:r w:rsidRPr="0048567B">
        <w:rPr>
          <w:rStyle w:val="underline"/>
          <w:rFonts w:ascii="Calibri" w:hAnsi="Calibri"/>
          <w:highlight w:val="yellow"/>
        </w:rPr>
        <w:t>-</w:t>
      </w:r>
      <w:proofErr w:type="gramStart"/>
      <w:r w:rsidRPr="0048567B">
        <w:rPr>
          <w:rStyle w:val="underline"/>
          <w:rFonts w:ascii="Calibri" w:hAnsi="Calibri"/>
          <w:highlight w:val="yellow"/>
        </w:rPr>
        <w:t>valuation  means</w:t>
      </w:r>
      <w:proofErr w:type="gramEnd"/>
      <w:r w:rsidRPr="0048567B">
        <w:rPr>
          <w:rStyle w:val="underline"/>
          <w:rFonts w:ascii="Calibri" w:hAnsi="Calibri"/>
          <w:highlight w:val="yellow"/>
        </w:rPr>
        <w:t xml:space="preserve"> to privilege its interests </w:t>
      </w:r>
      <w:r w:rsidRPr="00757177">
        <w:rPr>
          <w:rStyle w:val="underline"/>
          <w:rFonts w:ascii="Calibri" w:hAnsi="Calibri"/>
          <w:sz w:val="14"/>
        </w:rPr>
        <w:t xml:space="preserve">and security </w:t>
      </w:r>
      <w:r w:rsidRPr="0048567B">
        <w:rPr>
          <w:rStyle w:val="underline"/>
          <w:rFonts w:ascii="Calibri" w:hAnsi="Calibri"/>
          <w:highlight w:val="yellow"/>
        </w:rPr>
        <w:t xml:space="preserve">above  those of every </w:t>
      </w:r>
      <w:r w:rsidRPr="0048567B">
        <w:rPr>
          <w:rStyle w:val="underline"/>
          <w:rFonts w:ascii="Calibri" w:hAnsi="Calibri"/>
          <w:highlight w:val="yellow"/>
        </w:rPr>
        <w:lastRenderedPageBreak/>
        <w:t>other state</w:t>
      </w:r>
      <w:r w:rsidRPr="00757177">
        <w:rPr>
          <w:rFonts w:ascii="Calibri" w:hAnsi="Calibri"/>
        </w:rPr>
        <w:t xml:space="preserve"> </w:t>
      </w:r>
      <w:r w:rsidRPr="00757177">
        <w:rPr>
          <w:rFonts w:ascii="Calibri" w:hAnsi="Calibri"/>
          <w:sz w:val="14"/>
        </w:rPr>
        <w:t xml:space="preserve">with which it either interacts  or with which it has a border. While Moscow </w:t>
      </w:r>
      <w:proofErr w:type="gramStart"/>
      <w:r w:rsidRPr="00757177">
        <w:rPr>
          <w:rFonts w:ascii="Calibri" w:hAnsi="Calibri"/>
          <w:sz w:val="14"/>
        </w:rPr>
        <w:t>obviously  wants</w:t>
      </w:r>
      <w:proofErr w:type="gramEnd"/>
      <w:r w:rsidRPr="00757177">
        <w:rPr>
          <w:rFonts w:ascii="Calibri" w:hAnsi="Calibri"/>
          <w:sz w:val="14"/>
        </w:rPr>
        <w:t xml:space="preserve"> that outcome</w:t>
      </w:r>
      <w:r w:rsidRPr="0048567B">
        <w:rPr>
          <w:rStyle w:val="underline"/>
          <w:rFonts w:ascii="Calibri" w:hAnsi="Calibri"/>
          <w:highlight w:val="yellow"/>
        </w:rPr>
        <w:t>, it is equally obvious that it would  have strongly negative consequences for many issues  in international affairs</w:t>
      </w:r>
      <w:r w:rsidRPr="00757177">
        <w:rPr>
          <w:rFonts w:ascii="Calibri" w:hAnsi="Calibri"/>
        </w:rPr>
        <w:t xml:space="preserve">. </w:t>
      </w:r>
    </w:p>
    <w:p w14:paraId="65DF70FE" w14:textId="77777777" w:rsidR="003A7A71" w:rsidRPr="00757177" w:rsidRDefault="003A7A71" w:rsidP="003A7A71"/>
    <w:p w14:paraId="7C2A9A8F" w14:textId="553BF3E1" w:rsidR="00757177" w:rsidRPr="00757177" w:rsidRDefault="005F6C1D" w:rsidP="003A7A71">
      <w:pPr>
        <w:pStyle w:val="Heading1"/>
      </w:pPr>
      <w:r>
        <w:lastRenderedPageBreak/>
        <w:t>**</w:t>
      </w:r>
      <w:proofErr w:type="spellStart"/>
      <w:r w:rsidR="00757177" w:rsidRPr="00757177">
        <w:t>Aff</w:t>
      </w:r>
      <w:proofErr w:type="spellEnd"/>
      <w:r w:rsidR="00757177" w:rsidRPr="00757177">
        <w:t xml:space="preserve"> Answers</w:t>
      </w:r>
      <w:r>
        <w:t>**</w:t>
      </w:r>
    </w:p>
    <w:p w14:paraId="6A4FA703" w14:textId="4D8E2325" w:rsidR="00757177" w:rsidRPr="00757177" w:rsidRDefault="00757177" w:rsidP="003A7A71">
      <w:pPr>
        <w:pStyle w:val="Heading1"/>
      </w:pPr>
      <w:r w:rsidRPr="00757177">
        <w:lastRenderedPageBreak/>
        <w:t xml:space="preserve">Consult CP – </w:t>
      </w:r>
      <w:proofErr w:type="spellStart"/>
      <w:r w:rsidRPr="00757177">
        <w:t>Aff</w:t>
      </w:r>
      <w:proofErr w:type="spellEnd"/>
    </w:p>
    <w:p w14:paraId="5101E091" w14:textId="5E9C87FD" w:rsidR="00757177" w:rsidRPr="00757177" w:rsidRDefault="005F6C1D" w:rsidP="00757177">
      <w:pPr>
        <w:pStyle w:val="Heading2"/>
      </w:pPr>
      <w:bookmarkStart w:id="20" w:name="_GoBack"/>
      <w:bookmarkEnd w:id="20"/>
      <w:r>
        <w:lastRenderedPageBreak/>
        <w:t>DA</w:t>
      </w:r>
      <w:r w:rsidR="00757177" w:rsidRPr="00757177">
        <w:t>s to the CP</w:t>
      </w:r>
    </w:p>
    <w:p w14:paraId="5010FCFB" w14:textId="77777777" w:rsidR="00757177" w:rsidRPr="00757177" w:rsidRDefault="00757177" w:rsidP="00757177">
      <w:pPr>
        <w:pStyle w:val="Heading3"/>
      </w:pPr>
      <w:r w:rsidRPr="00757177">
        <w:lastRenderedPageBreak/>
        <w:t>Links to Politics</w:t>
      </w:r>
    </w:p>
    <w:p w14:paraId="36C60F03" w14:textId="77777777" w:rsidR="00757177" w:rsidRPr="00757177" w:rsidRDefault="00757177" w:rsidP="00757177">
      <w:pPr>
        <w:pStyle w:val="Heading4"/>
      </w:pPr>
      <w:r w:rsidRPr="00757177">
        <w:t>Constraints on freedom of action are controversial</w:t>
      </w:r>
    </w:p>
    <w:p w14:paraId="673ABA28" w14:textId="77777777" w:rsidR="00757177" w:rsidRPr="00757177" w:rsidRDefault="00757177" w:rsidP="00757177">
      <w:pPr>
        <w:rPr>
          <w:rStyle w:val="Style13ptBold"/>
          <w:b w:val="0"/>
        </w:rPr>
      </w:pPr>
      <w:r w:rsidRPr="00757177">
        <w:rPr>
          <w:rStyle w:val="Style13ptBold"/>
        </w:rPr>
        <w:t>Lobe 13</w:t>
      </w:r>
      <w:r w:rsidRPr="00757177">
        <w:rPr>
          <w:rStyle w:val="Style13ptBold"/>
          <w:b w:val="0"/>
        </w:rPr>
        <w:t xml:space="preserve"> </w:t>
      </w:r>
      <w:r w:rsidRPr="00757177">
        <w:rPr>
          <w:rStyle w:val="Style13ptBold"/>
          <w:b w:val="0"/>
          <w:sz w:val="18"/>
        </w:rPr>
        <w:t xml:space="preserve">(Jim, staff @ </w:t>
      </w:r>
      <w:proofErr w:type="spellStart"/>
      <w:r w:rsidRPr="00757177">
        <w:rPr>
          <w:rStyle w:val="Style13ptBold"/>
          <w:b w:val="0"/>
          <w:sz w:val="18"/>
        </w:rPr>
        <w:t>InterPress</w:t>
      </w:r>
      <w:proofErr w:type="spellEnd"/>
      <w:r w:rsidRPr="00757177">
        <w:rPr>
          <w:rStyle w:val="Style13ptBold"/>
          <w:b w:val="0"/>
          <w:sz w:val="18"/>
        </w:rPr>
        <w:t xml:space="preserve"> Service, “Dumbfounded: Washington's Foreign Policy Elite Doesn't Get y Americans Oppose Bombing Syria”, https://www.globalpolicy.org/component/content/article/199/41054.html)</w:t>
      </w:r>
    </w:p>
    <w:p w14:paraId="53048917" w14:textId="77777777" w:rsidR="00757177" w:rsidRPr="00757177" w:rsidRDefault="00757177" w:rsidP="00757177">
      <w:pPr>
        <w:rPr>
          <w:sz w:val="16"/>
        </w:rPr>
      </w:pPr>
      <w:r w:rsidRPr="00757177">
        <w:t xml:space="preserve">Moreover, </w:t>
      </w:r>
      <w:r w:rsidRPr="0048567B">
        <w:rPr>
          <w:rStyle w:val="StyleUnderline"/>
          <w:highlight w:val="yellow"/>
        </w:rPr>
        <w:t xml:space="preserve">by asking the Congress to </w:t>
      </w:r>
      <w:proofErr w:type="spellStart"/>
      <w:r w:rsidRPr="0048567B">
        <w:rPr>
          <w:rStyle w:val="StyleUnderline"/>
          <w:highlight w:val="yellow"/>
        </w:rPr>
        <w:t>authorise</w:t>
      </w:r>
      <w:proofErr w:type="spellEnd"/>
      <w:r w:rsidRPr="0048567B">
        <w:rPr>
          <w:rStyle w:val="StyleUnderline"/>
          <w:highlight w:val="yellow"/>
        </w:rPr>
        <w:t xml:space="preserve"> military action</w:t>
      </w:r>
      <w:r w:rsidRPr="00757177">
        <w:t xml:space="preserve"> </w:t>
      </w:r>
      <w:r w:rsidRPr="00757177">
        <w:rPr>
          <w:sz w:val="16"/>
        </w:rPr>
        <w:t>when most of its members were in their home constituencies for the August recess, rather than in the "Beltway bubble" where the foreign policy elite - Washington officialdom, highly paid lobbyists, the Congressional leadership, and think tank analysts - dominate the debate</w:t>
      </w:r>
      <w:r w:rsidRPr="00757177">
        <w:t xml:space="preserve">, </w:t>
      </w:r>
      <w:r w:rsidRPr="0048567B">
        <w:rPr>
          <w:rStyle w:val="StyleUnderline"/>
          <w:highlight w:val="yellow"/>
        </w:rPr>
        <w:t>Obama</w:t>
      </w:r>
      <w:r w:rsidRPr="00757177">
        <w:rPr>
          <w:rStyle w:val="StyleUnderline"/>
        </w:rPr>
        <w:t xml:space="preserve"> </w:t>
      </w:r>
      <w:r w:rsidRPr="00757177">
        <w:t xml:space="preserve">effectively </w:t>
      </w:r>
      <w:r w:rsidRPr="0048567B">
        <w:rPr>
          <w:rStyle w:val="StyleUnderline"/>
          <w:highlight w:val="yellow"/>
        </w:rPr>
        <w:t>exposed them to more grassroots pressure</w:t>
      </w:r>
      <w:r w:rsidRPr="00757177">
        <w:t xml:space="preserve"> than usual. </w:t>
      </w:r>
      <w:r w:rsidRPr="0048567B">
        <w:rPr>
          <w:rStyle w:val="StyleUnderline"/>
          <w:highlight w:val="yellow"/>
        </w:rPr>
        <w:t xml:space="preserve">The foreign policy elite "is generally more </w:t>
      </w:r>
      <w:proofErr w:type="spellStart"/>
      <w:r w:rsidRPr="0048567B">
        <w:rPr>
          <w:rStyle w:val="StyleUnderline"/>
          <w:highlight w:val="yellow"/>
        </w:rPr>
        <w:t>sceptical</w:t>
      </w:r>
      <w:proofErr w:type="spellEnd"/>
      <w:r w:rsidRPr="0048567B">
        <w:rPr>
          <w:rStyle w:val="StyleUnderline"/>
          <w:highlight w:val="yellow"/>
        </w:rPr>
        <w:t xml:space="preserve"> of multilateralism</w:t>
      </w:r>
      <w:r w:rsidRPr="00757177">
        <w:t xml:space="preserve">, </w:t>
      </w:r>
      <w:r w:rsidRPr="00757177">
        <w:rPr>
          <w:sz w:val="16"/>
        </w:rPr>
        <w:t>more supportive of America playing a dominant role in world affairs</w:t>
      </w:r>
      <w:r w:rsidRPr="00757177">
        <w:t xml:space="preserve">, </w:t>
      </w:r>
      <w:r w:rsidRPr="0048567B">
        <w:rPr>
          <w:rStyle w:val="StyleUnderline"/>
          <w:highlight w:val="yellow"/>
        </w:rPr>
        <w:t>and more wary of constraints on U.S. freedom of action than the public is,"</w:t>
      </w:r>
      <w:r w:rsidRPr="00757177">
        <w:t xml:space="preserve"> </w:t>
      </w:r>
      <w:r w:rsidRPr="00757177">
        <w:rPr>
          <w:sz w:val="16"/>
        </w:rPr>
        <w:t xml:space="preserve">Kull, who also heads the University of Maryland's </w:t>
      </w:r>
      <w:proofErr w:type="spellStart"/>
      <w:r w:rsidRPr="00757177">
        <w:rPr>
          <w:sz w:val="16"/>
        </w:rPr>
        <w:t>Programme</w:t>
      </w:r>
      <w:proofErr w:type="spellEnd"/>
      <w:r w:rsidRPr="00757177">
        <w:rPr>
          <w:sz w:val="16"/>
        </w:rPr>
        <w:t xml:space="preserve"> on International Policy Attitudes, told IPS.</w:t>
      </w:r>
    </w:p>
    <w:p w14:paraId="700C1B28" w14:textId="77777777" w:rsidR="00757177" w:rsidRPr="00757177" w:rsidRDefault="00757177" w:rsidP="00757177">
      <w:pPr>
        <w:pStyle w:val="Heading4"/>
      </w:pPr>
      <w:r w:rsidRPr="00757177">
        <w:t>Freedom of action is popular in Congress</w:t>
      </w:r>
    </w:p>
    <w:p w14:paraId="1B7ACBA3" w14:textId="77777777" w:rsidR="00757177" w:rsidRPr="00757177" w:rsidRDefault="00757177" w:rsidP="00757177">
      <w:pPr>
        <w:rPr>
          <w:rStyle w:val="Style13ptBold"/>
          <w:b w:val="0"/>
        </w:rPr>
      </w:pPr>
      <w:r w:rsidRPr="00757177">
        <w:rPr>
          <w:rStyle w:val="Style13ptBold"/>
        </w:rPr>
        <w:t>Gerson 10</w:t>
      </w:r>
      <w:r w:rsidRPr="00757177">
        <w:rPr>
          <w:rStyle w:val="Style13ptBold"/>
          <w:b w:val="0"/>
          <w:sz w:val="18"/>
        </w:rPr>
        <w:t xml:space="preserve"> (Michael, 11/9, “Will the Tea Party shift American foreign policy?</w:t>
      </w:r>
      <w:proofErr w:type="gramStart"/>
      <w:r w:rsidRPr="00757177">
        <w:rPr>
          <w:rStyle w:val="Style13ptBold"/>
          <w:b w:val="0"/>
          <w:sz w:val="18"/>
        </w:rPr>
        <w:t>”,</w:t>
      </w:r>
      <w:proofErr w:type="gramEnd"/>
      <w:r w:rsidRPr="00757177">
        <w:rPr>
          <w:rStyle w:val="Style13ptBold"/>
          <w:b w:val="0"/>
          <w:sz w:val="18"/>
        </w:rPr>
        <w:t xml:space="preserve"> http://www.washingtonpost.com/wp-dyn/content/article/2010/11/08/AR2010110804356.html)</w:t>
      </w:r>
    </w:p>
    <w:p w14:paraId="50E2FAAA" w14:textId="77777777" w:rsidR="00757177" w:rsidRPr="00757177" w:rsidRDefault="00757177" w:rsidP="00757177">
      <w:pPr>
        <w:rPr>
          <w:sz w:val="16"/>
        </w:rPr>
      </w:pPr>
      <w:r w:rsidRPr="0048567B">
        <w:rPr>
          <w:rStyle w:val="StyleUnderline"/>
          <w:highlight w:val="yellow"/>
        </w:rPr>
        <w:t>Even without a developed Tea Party foreign policy</w:t>
      </w:r>
      <w:r w:rsidRPr="00757177">
        <w:t xml:space="preserve">, the center of </w:t>
      </w:r>
      <w:r w:rsidRPr="0048567B">
        <w:rPr>
          <w:rStyle w:val="StyleUnderline"/>
          <w:highlight w:val="yellow"/>
        </w:rPr>
        <w:t>gravity on Capitol Hill is likely to shift in a Jacksonian direction.</w:t>
      </w:r>
      <w:r w:rsidRPr="00757177">
        <w:t xml:space="preserve"> </w:t>
      </w:r>
      <w:r w:rsidRPr="00757177">
        <w:rPr>
          <w:sz w:val="16"/>
        </w:rPr>
        <w:t xml:space="preserve">Historian Walter Russell Mead describes this potent, populist foreign policy tradition as "an instinct rather than an ideology." Today's </w:t>
      </w:r>
      <w:r w:rsidRPr="0048567B">
        <w:rPr>
          <w:rStyle w:val="StyleUnderline"/>
          <w:highlight w:val="yellow"/>
        </w:rPr>
        <w:t>Jacksonians believe in a strong military, assertively employed</w:t>
      </w:r>
      <w:r w:rsidRPr="00757177">
        <w:rPr>
          <w:rStyle w:val="StyleUnderline"/>
        </w:rPr>
        <w:t xml:space="preserve"> </w:t>
      </w:r>
      <w:r w:rsidRPr="00757177">
        <w:t xml:space="preserve">to defend American interests. </w:t>
      </w:r>
      <w:r w:rsidRPr="0048567B">
        <w:rPr>
          <w:rStyle w:val="StyleUnderline"/>
          <w:highlight w:val="yellow"/>
        </w:rPr>
        <w:t>They are skeptical of</w:t>
      </w:r>
      <w:r w:rsidRPr="00757177">
        <w:t xml:space="preserve"> </w:t>
      </w:r>
      <w:r w:rsidRPr="00757177">
        <w:rPr>
          <w:sz w:val="16"/>
        </w:rPr>
        <w:t xml:space="preserve">international law and international </w:t>
      </w:r>
      <w:r w:rsidRPr="0048567B">
        <w:rPr>
          <w:rStyle w:val="StyleUnderline"/>
          <w:highlight w:val="yellow"/>
        </w:rPr>
        <w:t>institutions, which are viewed as threats to American sovereignty and freedom of action</w:t>
      </w:r>
      <w:r w:rsidRPr="00757177">
        <w:t xml:space="preserve">. </w:t>
      </w:r>
      <w:r w:rsidRPr="00757177">
        <w:rPr>
          <w:sz w:val="16"/>
        </w:rPr>
        <w:t>Jacksonians are generally dismissive of idealistic global objectives, such as a world free from nuclear weapons. Instead, they are heavily armed realists, convinced that America operates in an irredeemably hostile world. In particular, according to Mead, Jacksonians believe in wars that end with the unconditional surrender of an enemy, instead of "multilateral, limited warfare or peacekeeping operations."</w:t>
      </w:r>
    </w:p>
    <w:p w14:paraId="2EB72C6B" w14:textId="77777777" w:rsidR="00757177" w:rsidRPr="00757177" w:rsidRDefault="00757177" w:rsidP="00757177">
      <w:pPr>
        <w:pStyle w:val="Heading4"/>
      </w:pPr>
      <w:r w:rsidRPr="00757177">
        <w:t>Neocons &amp; unilateralists reject veto power over the plan</w:t>
      </w:r>
    </w:p>
    <w:p w14:paraId="442FC47C" w14:textId="77777777" w:rsidR="00757177" w:rsidRPr="00757177" w:rsidRDefault="00757177" w:rsidP="00757177">
      <w:pPr>
        <w:rPr>
          <w:rStyle w:val="Style13ptBold"/>
          <w:b w:val="0"/>
        </w:rPr>
      </w:pPr>
      <w:r w:rsidRPr="00757177">
        <w:rPr>
          <w:rStyle w:val="Style13ptBold"/>
        </w:rPr>
        <w:t>Boot 4</w:t>
      </w:r>
      <w:r w:rsidRPr="00757177">
        <w:rPr>
          <w:rStyle w:val="Style13ptBold"/>
          <w:b w:val="0"/>
        </w:rPr>
        <w:t xml:space="preserve"> </w:t>
      </w:r>
      <w:r w:rsidRPr="00757177">
        <w:rPr>
          <w:rStyle w:val="Style13ptBold"/>
          <w:b w:val="0"/>
          <w:sz w:val="14"/>
        </w:rPr>
        <w:t>(Max, Council on Foreign Relations fellow, “Think Again: Neocons”, http://www.cfr.org/united-states/think-again-neocons/p7592)</w:t>
      </w:r>
    </w:p>
    <w:p w14:paraId="7791AB0D" w14:textId="77777777" w:rsidR="00757177" w:rsidRPr="00757177" w:rsidRDefault="00757177" w:rsidP="00757177">
      <w:pPr>
        <w:rPr>
          <w:sz w:val="16"/>
        </w:rPr>
      </w:pPr>
      <w:r w:rsidRPr="00757177">
        <w:t xml:space="preserve">False. </w:t>
      </w:r>
      <w:r w:rsidRPr="0048567B">
        <w:rPr>
          <w:rStyle w:val="StyleUnderline"/>
          <w:highlight w:val="yellow"/>
        </w:rPr>
        <w:t>Neocons</w:t>
      </w:r>
      <w:r w:rsidRPr="00757177">
        <w:t xml:space="preserve"> don't have a problem with alliances. They </w:t>
      </w:r>
      <w:r w:rsidRPr="0048567B">
        <w:rPr>
          <w:rStyle w:val="StyleUnderline"/>
          <w:highlight w:val="yellow"/>
        </w:rPr>
        <w:t>are wary of granting</w:t>
      </w:r>
      <w:r w:rsidRPr="00757177">
        <w:t xml:space="preserve"> multilateral </w:t>
      </w:r>
      <w:r w:rsidRPr="0048567B">
        <w:rPr>
          <w:rStyle w:val="StyleUnderline"/>
          <w:highlight w:val="yellow"/>
        </w:rPr>
        <w:t>institutions</w:t>
      </w:r>
      <w:r w:rsidRPr="00757177">
        <w:t xml:space="preserve"> (such as the United Nations) </w:t>
      </w:r>
      <w:r w:rsidRPr="0048567B">
        <w:rPr>
          <w:rStyle w:val="StyleUnderline"/>
          <w:highlight w:val="yellow"/>
        </w:rPr>
        <w:t>a veto over U.S. action</w:t>
      </w:r>
      <w:r w:rsidRPr="00757177">
        <w:t xml:space="preserve">, </w:t>
      </w:r>
      <w:r w:rsidRPr="00757177">
        <w:rPr>
          <w:sz w:val="16"/>
        </w:rPr>
        <w:t>or joining deeply flawed international agreements (such as the land mine convention) simply for the sake of multilateral harmony. But that's a long way from unilateralism, which, if it means anything, implies a preference for going it alone</w:t>
      </w:r>
      <w:r w:rsidRPr="00757177">
        <w:t xml:space="preserve">. </w:t>
      </w:r>
      <w:r w:rsidRPr="0048567B">
        <w:rPr>
          <w:rStyle w:val="StyleUnderline"/>
          <w:highlight w:val="yellow"/>
        </w:rPr>
        <w:t>To be sure, a faction within the Republican Party might</w:t>
      </w:r>
      <w:r w:rsidRPr="00757177">
        <w:rPr>
          <w:rStyle w:val="StyleUnderline"/>
        </w:rPr>
        <w:t xml:space="preserve"> </w:t>
      </w:r>
      <w:r w:rsidRPr="00757177">
        <w:t xml:space="preserve">properly </w:t>
      </w:r>
      <w:r w:rsidRPr="0048567B">
        <w:rPr>
          <w:rStyle w:val="StyleUnderline"/>
          <w:highlight w:val="yellow"/>
        </w:rPr>
        <w:t>be described as unilateralist</w:t>
      </w:r>
      <w:r w:rsidRPr="00757177">
        <w:t xml:space="preserve">. </w:t>
      </w:r>
      <w:r w:rsidRPr="0048567B">
        <w:rPr>
          <w:rStyle w:val="StyleUnderline"/>
          <w:highlight w:val="yellow"/>
        </w:rPr>
        <w:t>These traditional conservatives believe that the guiding principles of U.S. foreign policy should be</w:t>
      </w:r>
      <w:r w:rsidRPr="00757177">
        <w:t xml:space="preserve">, in columnist George Will's formulation, </w:t>
      </w:r>
      <w:r w:rsidRPr="0048567B">
        <w:rPr>
          <w:rStyle w:val="StyleUnderline"/>
          <w:highlight w:val="yellow"/>
        </w:rPr>
        <w:t>to: "Preserve U.S. sovereignty and freedom of action</w:t>
      </w:r>
      <w:r w:rsidRPr="00757177">
        <w:t xml:space="preserve"> </w:t>
      </w:r>
      <w:r w:rsidRPr="00757177">
        <w:rPr>
          <w:sz w:val="16"/>
        </w:rPr>
        <w:t xml:space="preserve">by marginalizing the United Nations. Reserve military interventions for reasons of U.S. national security, not altruism. Avoid peacekeeping operations that compromise the military's war-fighting proficiencies. Beware of the political hubris inherent in the intensely </w:t>
      </w:r>
      <w:proofErr w:type="spellStart"/>
      <w:r w:rsidRPr="00757177">
        <w:rPr>
          <w:sz w:val="16"/>
        </w:rPr>
        <w:t>unconservative</w:t>
      </w:r>
      <w:proofErr w:type="spellEnd"/>
      <w:r w:rsidRPr="00757177">
        <w:rPr>
          <w:sz w:val="16"/>
        </w:rPr>
        <w:t xml:space="preserve"> project of 'nation-building.'"</w:t>
      </w:r>
    </w:p>
    <w:p w14:paraId="2A5C020B" w14:textId="5955AF6E" w:rsidR="00757177" w:rsidRPr="00757177" w:rsidRDefault="00B03905" w:rsidP="00757177">
      <w:pPr>
        <w:pStyle w:val="Heading3"/>
      </w:pPr>
      <w:r>
        <w:lastRenderedPageBreak/>
        <w:t xml:space="preserve">Turn – </w:t>
      </w:r>
      <w:proofErr w:type="spellStart"/>
      <w:r w:rsidR="005F6C1D">
        <w:t>Heg</w:t>
      </w:r>
      <w:proofErr w:type="spellEnd"/>
      <w:r w:rsidR="005F6C1D">
        <w:t xml:space="preserve"> </w:t>
      </w:r>
    </w:p>
    <w:p w14:paraId="26C71E43" w14:textId="77777777" w:rsidR="00757177" w:rsidRPr="00757177" w:rsidRDefault="00757177" w:rsidP="00757177">
      <w:pPr>
        <w:pStyle w:val="Heading4"/>
      </w:pPr>
      <w:r w:rsidRPr="00757177">
        <w:t>Binding consultation crushes U.S. leadership</w:t>
      </w:r>
    </w:p>
    <w:p w14:paraId="3FE0C802" w14:textId="77777777" w:rsidR="00757177" w:rsidRPr="00757177" w:rsidRDefault="00757177" w:rsidP="00757177">
      <w:pPr>
        <w:rPr>
          <w:sz w:val="16"/>
        </w:rPr>
      </w:pPr>
      <w:r w:rsidRPr="00757177">
        <w:rPr>
          <w:rStyle w:val="Style13ptBold"/>
        </w:rPr>
        <w:t>Carroll 9</w:t>
      </w:r>
      <w:r w:rsidRPr="00757177">
        <w:t xml:space="preserve"> </w:t>
      </w:r>
      <w:r w:rsidRPr="00757177">
        <w:rPr>
          <w:sz w:val="16"/>
        </w:rPr>
        <w:t>(James FF, Notes &amp; Comments Editor â€“ Emory International Law Review, J.D. with Honors â€“ Emory University School of Law, “Back to the Future: Redefining the Foreign Investment and National Security Act's Conception of National Security”, Emory International Law Review, 23 Emory Int'l L. Rev. 167, Lexis)</w:t>
      </w:r>
    </w:p>
    <w:p w14:paraId="2D65BC22" w14:textId="77777777" w:rsidR="00757177" w:rsidRPr="00A366DD" w:rsidRDefault="00757177" w:rsidP="00757177">
      <w:pPr>
        <w:rPr>
          <w:sz w:val="16"/>
        </w:rPr>
      </w:pPr>
      <w:r w:rsidRPr="00A366DD">
        <w:rPr>
          <w:sz w:val="16"/>
        </w:rPr>
        <w:t xml:space="preserve">n221. See Thomas Friedman, Op-Ed., 9/11 is Over, N.Y. Times, Sept. 30, 2007, Â§ 4, at 12. </w:t>
      </w:r>
      <w:r w:rsidRPr="0048567B">
        <w:rPr>
          <w:rStyle w:val="StyleUnderline"/>
          <w:highlight w:val="yellow"/>
        </w:rPr>
        <w:t>This does not mean</w:t>
      </w:r>
      <w:r w:rsidRPr="00A366DD">
        <w:rPr>
          <w:sz w:val="16"/>
        </w:rPr>
        <w:t xml:space="preserve">, however, that foreign </w:t>
      </w:r>
      <w:r w:rsidRPr="0048567B">
        <w:rPr>
          <w:rStyle w:val="StyleUnderline"/>
          <w:highlight w:val="yellow"/>
        </w:rPr>
        <w:t>countries should hold a veto over U.S.</w:t>
      </w:r>
      <w:r w:rsidRPr="00A366DD">
        <w:rPr>
          <w:sz w:val="16"/>
        </w:rPr>
        <w:t xml:space="preserve"> foreign or domestic </w:t>
      </w:r>
      <w:r w:rsidRPr="0048567B">
        <w:rPr>
          <w:rStyle w:val="StyleUnderline"/>
          <w:highlight w:val="yellow"/>
        </w:rPr>
        <w:t>policies</w:t>
      </w:r>
      <w:r w:rsidRPr="00A366DD">
        <w:rPr>
          <w:sz w:val="16"/>
        </w:rPr>
        <w:t xml:space="preserve">, particularly policies that are not directly related to their national survival. </w:t>
      </w:r>
      <w:r w:rsidRPr="0048567B">
        <w:rPr>
          <w:rStyle w:val="StyleUnderline"/>
          <w:highlight w:val="yellow"/>
        </w:rPr>
        <w:t>Allowing foreign countries</w:t>
      </w:r>
      <w:r w:rsidRPr="00A366DD">
        <w:rPr>
          <w:sz w:val="16"/>
        </w:rPr>
        <w:t xml:space="preserve"> or international institutions </w:t>
      </w:r>
      <w:r w:rsidRPr="0048567B">
        <w:rPr>
          <w:rStyle w:val="StyleUnderline"/>
          <w:highlight w:val="yellow"/>
        </w:rPr>
        <w:t>to veto or modify</w:t>
      </w:r>
      <w:r w:rsidRPr="00757177">
        <w:rPr>
          <w:rStyle w:val="StyleUnderline"/>
        </w:rPr>
        <w:t xml:space="preserve"> </w:t>
      </w:r>
      <w:r w:rsidRPr="00A366DD">
        <w:rPr>
          <w:sz w:val="16"/>
        </w:rPr>
        <w:t>unrelated U</w:t>
      </w:r>
      <w:r w:rsidRPr="0048567B">
        <w:rPr>
          <w:rStyle w:val="StyleUnderline"/>
          <w:highlight w:val="yellow"/>
        </w:rPr>
        <w:t>.S. policies would make a mockery of our foreign policy and destroy the credibility of American leadership. International cooperation does not require making our policy subservient to</w:t>
      </w:r>
      <w:r w:rsidRPr="00757177">
        <w:rPr>
          <w:rStyle w:val="StyleUnderline"/>
        </w:rPr>
        <w:t xml:space="preserve"> </w:t>
      </w:r>
      <w:r w:rsidRPr="00A366DD">
        <w:rPr>
          <w:sz w:val="16"/>
        </w:rPr>
        <w:t xml:space="preserve">the whims of </w:t>
      </w:r>
      <w:r w:rsidRPr="0048567B">
        <w:rPr>
          <w:rStyle w:val="StyleUnderline"/>
          <w:highlight w:val="yellow"/>
        </w:rPr>
        <w:t>other nations</w:t>
      </w:r>
      <w:r w:rsidRPr="00A366DD">
        <w:rPr>
          <w:sz w:val="16"/>
        </w:rPr>
        <w:t xml:space="preserve">. See generally The Allies and Arms Control (F.O. Hampson et al. eds., 1992). See also </w:t>
      </w:r>
      <w:proofErr w:type="spellStart"/>
      <w:r w:rsidRPr="00A366DD">
        <w:rPr>
          <w:sz w:val="16"/>
        </w:rPr>
        <w:t>Khalilzad</w:t>
      </w:r>
      <w:proofErr w:type="spellEnd"/>
      <w:r w:rsidRPr="00A366DD">
        <w:rPr>
          <w:sz w:val="16"/>
        </w:rPr>
        <w:t>, supra note 177.</w:t>
      </w:r>
    </w:p>
    <w:p w14:paraId="32EF422A" w14:textId="77777777" w:rsidR="00757177" w:rsidRPr="00757177" w:rsidRDefault="00757177" w:rsidP="00757177">
      <w:pPr>
        <w:pStyle w:val="Heading4"/>
      </w:pPr>
      <w:r w:rsidRPr="00757177">
        <w:t xml:space="preserve">Binding consultation hurts </w:t>
      </w:r>
      <w:proofErr w:type="spellStart"/>
      <w:r w:rsidRPr="00757177">
        <w:t>heg</w:t>
      </w:r>
      <w:proofErr w:type="spellEnd"/>
    </w:p>
    <w:p w14:paraId="1FCA089F" w14:textId="77777777" w:rsidR="00757177" w:rsidRPr="00757177" w:rsidRDefault="00757177" w:rsidP="00757177">
      <w:pPr>
        <w:rPr>
          <w:rStyle w:val="Style13ptBold"/>
          <w:b w:val="0"/>
        </w:rPr>
      </w:pPr>
      <w:r w:rsidRPr="00757177">
        <w:rPr>
          <w:rStyle w:val="Style13ptBold"/>
        </w:rPr>
        <w:t>Selden 13</w:t>
      </w:r>
      <w:r w:rsidRPr="00757177">
        <w:rPr>
          <w:rStyle w:val="Style13ptBold"/>
          <w:b w:val="0"/>
        </w:rPr>
        <w:t xml:space="preserve"> </w:t>
      </w:r>
      <w:r w:rsidRPr="00757177">
        <w:rPr>
          <w:rStyle w:val="Style13ptBold"/>
          <w:b w:val="0"/>
          <w:sz w:val="16"/>
        </w:rPr>
        <w:t>(</w:t>
      </w:r>
      <w:proofErr w:type="spellStart"/>
      <w:r w:rsidRPr="00757177">
        <w:rPr>
          <w:rStyle w:val="Style13ptBold"/>
          <w:b w:val="0"/>
          <w:sz w:val="16"/>
        </w:rPr>
        <w:t>Zacahary</w:t>
      </w:r>
      <w:proofErr w:type="spellEnd"/>
      <w:r w:rsidRPr="00757177">
        <w:rPr>
          <w:rStyle w:val="Style13ptBold"/>
          <w:b w:val="0"/>
          <w:sz w:val="16"/>
        </w:rPr>
        <w:t xml:space="preserve">, </w:t>
      </w:r>
      <w:proofErr w:type="spellStart"/>
      <w:r w:rsidRPr="00757177">
        <w:rPr>
          <w:rStyle w:val="Style13ptBold"/>
          <w:b w:val="0"/>
          <w:sz w:val="16"/>
        </w:rPr>
        <w:t>Asst</w:t>
      </w:r>
      <w:proofErr w:type="spellEnd"/>
      <w:r w:rsidRPr="00757177">
        <w:rPr>
          <w:rStyle w:val="Style13ptBold"/>
          <w:b w:val="0"/>
          <w:sz w:val="16"/>
        </w:rPr>
        <w:t xml:space="preserve"> Pf of </w:t>
      </w:r>
      <w:proofErr w:type="spellStart"/>
      <w:r w:rsidRPr="00757177">
        <w:rPr>
          <w:rStyle w:val="Style13ptBold"/>
          <w:b w:val="0"/>
          <w:sz w:val="16"/>
        </w:rPr>
        <w:t>Poli</w:t>
      </w:r>
      <w:proofErr w:type="spellEnd"/>
      <w:r w:rsidRPr="00757177">
        <w:rPr>
          <w:rStyle w:val="Style13ptBold"/>
          <w:b w:val="0"/>
          <w:sz w:val="16"/>
        </w:rPr>
        <w:t xml:space="preserve"> </w:t>
      </w:r>
      <w:proofErr w:type="spellStart"/>
      <w:r w:rsidRPr="00757177">
        <w:rPr>
          <w:rStyle w:val="Style13ptBold"/>
          <w:b w:val="0"/>
          <w:sz w:val="16"/>
        </w:rPr>
        <w:t>Sci</w:t>
      </w:r>
      <w:proofErr w:type="spellEnd"/>
      <w:r w:rsidRPr="00757177">
        <w:rPr>
          <w:rStyle w:val="Style13ptBold"/>
          <w:b w:val="0"/>
          <w:sz w:val="16"/>
        </w:rPr>
        <w:t xml:space="preserve"> @ U of Florida, “Balancing Against or Balancing With? The Spectrum of Alignment and the Endurance of American Hegemony”, Security Studies, 22:330–364, http://www.tandfonline.com/loi/fsst20)</w:t>
      </w:r>
    </w:p>
    <w:p w14:paraId="24B97A8E" w14:textId="77777777" w:rsidR="00757177" w:rsidRPr="00757177" w:rsidRDefault="00757177" w:rsidP="00757177">
      <w:pPr>
        <w:rPr>
          <w:sz w:val="16"/>
        </w:rPr>
      </w:pPr>
      <w:r w:rsidRPr="0048567B">
        <w:rPr>
          <w:rStyle w:val="StyleUnderline"/>
          <w:highlight w:val="yellow"/>
        </w:rPr>
        <w:t>A survey of the states that surround Russia and China shows that alignment</w:t>
      </w:r>
      <w:r w:rsidRPr="00757177">
        <w:rPr>
          <w:rStyle w:val="StyleUnderline"/>
        </w:rPr>
        <w:t xml:space="preserve"> </w:t>
      </w:r>
      <w:r w:rsidRPr="00757177">
        <w:t xml:space="preserve">with the United States </w:t>
      </w:r>
      <w:r w:rsidRPr="0048567B">
        <w:rPr>
          <w:rStyle w:val="StyleUnderline"/>
          <w:highlight w:val="yellow"/>
        </w:rPr>
        <w:t>was far more prevalent than soft balancing</w:t>
      </w:r>
      <w:r w:rsidRPr="00757177">
        <w:rPr>
          <w:rStyle w:val="StyleUnderline"/>
        </w:rPr>
        <w:t xml:space="preserve"> </w:t>
      </w:r>
      <w:r w:rsidRPr="00757177">
        <w:t xml:space="preserve">against it in the 2001–2009 period </w:t>
      </w:r>
      <w:r w:rsidRPr="0048567B">
        <w:rPr>
          <w:rStyle w:val="StyleUnderline"/>
          <w:highlight w:val="yellow"/>
        </w:rPr>
        <w:t>when many states across Asia and Europe built or deepened their security ties to the U</w:t>
      </w:r>
      <w:r w:rsidRPr="00757177">
        <w:t xml:space="preserve">nited </w:t>
      </w:r>
      <w:r w:rsidRPr="0048567B">
        <w:rPr>
          <w:rStyle w:val="StyleUnderline"/>
          <w:highlight w:val="yellow"/>
        </w:rPr>
        <w:t>S</w:t>
      </w:r>
      <w:r w:rsidRPr="00757177">
        <w:t xml:space="preserve">tates. </w:t>
      </w:r>
      <w:r w:rsidRPr="00757177">
        <w:rPr>
          <w:sz w:val="16"/>
        </w:rPr>
        <w:t xml:space="preserve">Those ties do not necessarily reach the threshold of formal alliances, but they involve a set of actions that facilitates the global reach of </w:t>
      </w:r>
      <w:proofErr w:type="gramStart"/>
      <w:r w:rsidRPr="00757177">
        <w:rPr>
          <w:sz w:val="16"/>
        </w:rPr>
        <w:t>the us</w:t>
      </w:r>
      <w:proofErr w:type="gramEnd"/>
      <w:r w:rsidRPr="00757177">
        <w:rPr>
          <w:sz w:val="16"/>
        </w:rPr>
        <w:t xml:space="preserve"> military while simultaneously increasing the security ties between the United States and the country in question. This pattern cuts across old alliances and new partnerships. India has broken a long-standing tradition of neutrality to form a closer security relationship with the United States, which is at least in part driven by its perception of a threat posed by a rising China. Japan is a long-standing ally of the United States that has sought to bolster its security ties to the United States in the post-2001 period. Ukraine as a post-Soviet republic has sought a closer security relationship with the United States, but it is only one example: virtually all of the European post-Soviet republics and former Warsaw pact members have sought a closer security relationship with the United States since 2001. This is part of a trend that includes many of the states in south Asia and the Asia-Pacific region. What is significant, however, is the implication of this trend for American hegemony.</w:t>
      </w:r>
      <w:r w:rsidRPr="00757177">
        <w:t xml:space="preserve"> </w:t>
      </w:r>
      <w:r w:rsidRPr="0048567B">
        <w:rPr>
          <w:rStyle w:val="StyleUnderline"/>
          <w:highlight w:val="yellow"/>
        </w:rPr>
        <w:t>At a time when many analysts predict the waning of American hegemony either from imperial overstretch or the rise of new powers, increased alignment with the U</w:t>
      </w:r>
      <w:r w:rsidRPr="00757177">
        <w:t xml:space="preserve">nited </w:t>
      </w:r>
      <w:r w:rsidRPr="0048567B">
        <w:rPr>
          <w:rStyle w:val="StyleUnderline"/>
          <w:highlight w:val="yellow"/>
        </w:rPr>
        <w:t>S</w:t>
      </w:r>
      <w:r w:rsidRPr="00757177">
        <w:t xml:space="preserve">tates </w:t>
      </w:r>
      <w:r w:rsidRPr="0048567B">
        <w:rPr>
          <w:rStyle w:val="StyleUnderline"/>
          <w:highlight w:val="yellow"/>
        </w:rPr>
        <w:t>indicates that American hegemony may endure</w:t>
      </w:r>
      <w:r w:rsidRPr="00757177">
        <w:t xml:space="preserve"> in part </w:t>
      </w:r>
      <w:r w:rsidRPr="0048567B">
        <w:rPr>
          <w:rStyle w:val="StyleUnderline"/>
          <w:highlight w:val="yellow"/>
        </w:rPr>
        <w:t>because many states have an interest</w:t>
      </w:r>
      <w:r w:rsidRPr="00757177">
        <w:t xml:space="preserve"> </w:t>
      </w:r>
      <w:r w:rsidRPr="0048567B">
        <w:rPr>
          <w:rStyle w:val="StyleUnderline"/>
          <w:highlight w:val="yellow"/>
        </w:rPr>
        <w:t>in</w:t>
      </w:r>
      <w:r w:rsidRPr="00757177">
        <w:t xml:space="preserve"> maintaining </w:t>
      </w:r>
      <w:r w:rsidRPr="0048567B">
        <w:rPr>
          <w:rStyle w:val="StyleUnderline"/>
          <w:highlight w:val="yellow"/>
        </w:rPr>
        <w:t>it</w:t>
      </w:r>
      <w:r w:rsidRPr="00757177">
        <w:t xml:space="preserve">. 112 In fact, </w:t>
      </w:r>
      <w:r w:rsidRPr="0048567B">
        <w:rPr>
          <w:rStyle w:val="StyleUnderline"/>
          <w:highlight w:val="yellow"/>
        </w:rPr>
        <w:t>the interest of secondary states</w:t>
      </w:r>
      <w:r w:rsidRPr="00757177">
        <w:t xml:space="preserve"> </w:t>
      </w:r>
      <w:r w:rsidRPr="00757177">
        <w:rPr>
          <w:sz w:val="16"/>
        </w:rPr>
        <w:t>in the maintenance of American hegemony</w:t>
      </w:r>
      <w:r w:rsidRPr="00757177">
        <w:t xml:space="preserve"> </w:t>
      </w:r>
      <w:r w:rsidRPr="0048567B">
        <w:rPr>
          <w:rStyle w:val="StyleUnderline"/>
          <w:highlight w:val="yellow"/>
        </w:rPr>
        <w:t>may be greater than that of the U</w:t>
      </w:r>
      <w:r w:rsidRPr="00757177">
        <w:t xml:space="preserve">nited </w:t>
      </w:r>
      <w:r w:rsidRPr="0048567B">
        <w:rPr>
          <w:rStyle w:val="StyleUnderline"/>
          <w:highlight w:val="yellow"/>
        </w:rPr>
        <w:t>S</w:t>
      </w:r>
      <w:r w:rsidRPr="00757177">
        <w:t xml:space="preserve">tates </w:t>
      </w:r>
      <w:r w:rsidRPr="00757177">
        <w:rPr>
          <w:sz w:val="16"/>
        </w:rPr>
        <w:t xml:space="preserve">itself. For the United States, a somewhat reduced role in global affairs and a smaller military might be seen as advantageous in some quarters, and the United States would still have a massive ability to project power and influence even it were somewhat diminished. 113 That is, a relative decline in American capabilities would still leave it with an absolute advantage for the immediate future. </w:t>
      </w:r>
      <w:r w:rsidRPr="0048567B">
        <w:rPr>
          <w:rStyle w:val="StyleUnderline"/>
          <w:highlight w:val="yellow"/>
        </w:rPr>
        <w:t>For</w:t>
      </w:r>
      <w:r w:rsidRPr="00757177">
        <w:t xml:space="preserve"> many of the </w:t>
      </w:r>
      <w:r w:rsidRPr="0048567B">
        <w:rPr>
          <w:rStyle w:val="StyleUnderline"/>
          <w:highlight w:val="yellow"/>
        </w:rPr>
        <w:t>states surrounding Russia and China</w:t>
      </w:r>
      <w:r w:rsidRPr="00757177">
        <w:t xml:space="preserve">, however, </w:t>
      </w:r>
      <w:r w:rsidRPr="0048567B">
        <w:rPr>
          <w:rStyle w:val="StyleUnderline"/>
          <w:highlight w:val="yellow"/>
        </w:rPr>
        <w:t>the maintenance of American hegemony checks the influence of those regional powers that constitute the “somethings worse”</w:t>
      </w:r>
      <w:r w:rsidRPr="00757177">
        <w:t xml:space="preserve"> </w:t>
      </w:r>
      <w:r w:rsidRPr="00757177">
        <w:rPr>
          <w:sz w:val="16"/>
        </w:rPr>
        <w:t xml:space="preserve">in the current international environment. Contributing to the maintenance of </w:t>
      </w:r>
      <w:r w:rsidRPr="0048567B">
        <w:rPr>
          <w:rStyle w:val="StyleUnderline"/>
          <w:highlight w:val="yellow"/>
        </w:rPr>
        <w:t>American hegemony</w:t>
      </w:r>
      <w:r w:rsidRPr="00757177">
        <w:t xml:space="preserve">, therefore, </w:t>
      </w:r>
      <w:r w:rsidRPr="0048567B">
        <w:rPr>
          <w:rStyle w:val="StyleUnderline"/>
          <w:highlight w:val="yellow"/>
        </w:rPr>
        <w:t>is cost-effective</w:t>
      </w:r>
      <w:r w:rsidRPr="00757177">
        <w:rPr>
          <w:rStyle w:val="StyleUnderline"/>
        </w:rPr>
        <w:t xml:space="preserve"> </w:t>
      </w:r>
      <w:r w:rsidRPr="00757177">
        <w:rPr>
          <w:sz w:val="16"/>
        </w:rPr>
        <w:t xml:space="preserve">behavior for second-tier states </w:t>
      </w:r>
      <w:r w:rsidRPr="0048567B">
        <w:rPr>
          <w:rStyle w:val="StyleUnderline"/>
          <w:highlight w:val="yellow"/>
        </w:rPr>
        <w:t>compared to</w:t>
      </w:r>
      <w:r w:rsidRPr="00757177">
        <w:t xml:space="preserve"> either </w:t>
      </w:r>
      <w:r w:rsidRPr="0048567B">
        <w:rPr>
          <w:rStyle w:val="StyleUnderline"/>
          <w:highlight w:val="yellow"/>
        </w:rPr>
        <w:t>attempting to balance</w:t>
      </w:r>
      <w:r w:rsidRPr="00757177">
        <w:t xml:space="preserve"> </w:t>
      </w:r>
      <w:r w:rsidRPr="00757177">
        <w:rPr>
          <w:sz w:val="16"/>
        </w:rPr>
        <w:t xml:space="preserve">against the regional power or adapting to the demands of the regional power. This strategy is viable because the United States is the predominant power with global power projection capabilities. </w:t>
      </w:r>
      <w:r w:rsidRPr="0048567B">
        <w:rPr>
          <w:rStyle w:val="StyleUnderline"/>
          <w:highlight w:val="yellow"/>
        </w:rPr>
        <w:t>What would cause this to no longer be</w:t>
      </w:r>
      <w:r w:rsidRPr="00757177">
        <w:t xml:space="preserve"> the </w:t>
      </w:r>
      <w:r w:rsidRPr="0048567B">
        <w:rPr>
          <w:rStyle w:val="StyleUnderline"/>
          <w:highlight w:val="yellow"/>
        </w:rPr>
        <w:t>preferred</w:t>
      </w:r>
      <w:r w:rsidRPr="00757177">
        <w:t xml:space="preserve"> strategy </w:t>
      </w:r>
      <w:r w:rsidRPr="0048567B">
        <w:rPr>
          <w:rStyle w:val="StyleUnderline"/>
          <w:highlight w:val="yellow"/>
        </w:rPr>
        <w:t>would be actions on the part of the U</w:t>
      </w:r>
      <w:r w:rsidRPr="00757177">
        <w:t xml:space="preserve">nited </w:t>
      </w:r>
      <w:r w:rsidRPr="0048567B">
        <w:rPr>
          <w:rStyle w:val="StyleUnderline"/>
          <w:highlight w:val="yellow"/>
        </w:rPr>
        <w:t>S</w:t>
      </w:r>
      <w:r w:rsidRPr="00757177">
        <w:t xml:space="preserve">tates </w:t>
      </w:r>
      <w:r w:rsidRPr="0048567B">
        <w:rPr>
          <w:rStyle w:val="StyleUnderline"/>
          <w:highlight w:val="yellow"/>
        </w:rPr>
        <w:t>that cause</w:t>
      </w:r>
      <w:r w:rsidRPr="00757177">
        <w:t xml:space="preserve"> second-tier </w:t>
      </w:r>
      <w:r w:rsidRPr="0048567B">
        <w:rPr>
          <w:rStyle w:val="StyleUnderline"/>
          <w:highlight w:val="yellow"/>
        </w:rPr>
        <w:t>states to question its ability or willingness to project power.</w:t>
      </w:r>
      <w:r w:rsidRPr="00757177">
        <w:t xml:space="preserve"> </w:t>
      </w:r>
      <w:r w:rsidRPr="00757177">
        <w:rPr>
          <w:sz w:val="16"/>
        </w:rPr>
        <w:t>This dynamic has distinct implications for American foreign policy.</w:t>
      </w:r>
      <w:r w:rsidRPr="00757177">
        <w:t xml:space="preserve"> </w:t>
      </w:r>
      <w:r w:rsidRPr="0048567B">
        <w:rPr>
          <w:rStyle w:val="StyleUnderline"/>
          <w:highlight w:val="yellow"/>
        </w:rPr>
        <w:t>Those</w:t>
      </w:r>
      <w:r w:rsidRPr="00757177">
        <w:t xml:space="preserve"> </w:t>
      </w:r>
      <w:r w:rsidRPr="00757177">
        <w:rPr>
          <w:sz w:val="16"/>
        </w:rPr>
        <w:t xml:space="preserve">policy professionals and scholars </w:t>
      </w:r>
      <w:r w:rsidRPr="0048567B">
        <w:rPr>
          <w:rStyle w:val="StyleUnderline"/>
          <w:highlight w:val="yellow"/>
        </w:rPr>
        <w:t>who argue that a policy of self-restraint that binds American power to international institutions</w:t>
      </w:r>
      <w:r w:rsidRPr="00757177">
        <w:t xml:space="preserve"> </w:t>
      </w:r>
      <w:r w:rsidRPr="00757177">
        <w:rPr>
          <w:sz w:val="16"/>
        </w:rPr>
        <w:t xml:space="preserve">helps to maintain the United States’ position as the system leader </w:t>
      </w:r>
      <w:r w:rsidRPr="0048567B">
        <w:rPr>
          <w:rStyle w:val="StyleUnderline"/>
          <w:highlight w:val="yellow"/>
        </w:rPr>
        <w:t>may be prescribing a course of action that will</w:t>
      </w:r>
      <w:r w:rsidRPr="00757177">
        <w:t xml:space="preserve"> in fact </w:t>
      </w:r>
      <w:r w:rsidRPr="0048567B">
        <w:rPr>
          <w:rStyle w:val="StyleUnderline"/>
          <w:highlight w:val="yellow"/>
        </w:rPr>
        <w:t>speed the decline of American hegemony</w:t>
      </w:r>
      <w:r w:rsidRPr="00757177">
        <w:t xml:space="preserve">. </w:t>
      </w:r>
      <w:r w:rsidRPr="0048567B">
        <w:rPr>
          <w:rStyle w:val="StyleUnderline"/>
          <w:highlight w:val="yellow"/>
        </w:rPr>
        <w:t>A U</w:t>
      </w:r>
      <w:r w:rsidRPr="00757177">
        <w:t xml:space="preserve">nited </w:t>
      </w:r>
      <w:r w:rsidRPr="0048567B">
        <w:rPr>
          <w:rStyle w:val="StyleUnderline"/>
          <w:highlight w:val="yellow"/>
        </w:rPr>
        <w:t>S</w:t>
      </w:r>
      <w:r w:rsidRPr="00757177">
        <w:t xml:space="preserve">tates </w:t>
      </w:r>
      <w:r w:rsidRPr="0048567B">
        <w:rPr>
          <w:rStyle w:val="StyleUnderline"/>
          <w:highlight w:val="yellow"/>
        </w:rPr>
        <w:t>that is less willing or able to project power will be of less strategic utility</w:t>
      </w:r>
      <w:r w:rsidRPr="00757177">
        <w:rPr>
          <w:rStyle w:val="StyleUnderline"/>
        </w:rPr>
        <w:t xml:space="preserve"> </w:t>
      </w:r>
      <w:r w:rsidRPr="00757177">
        <w:rPr>
          <w:sz w:val="16"/>
        </w:rPr>
        <w:t xml:space="preserve">to second-tier states, and, in turn, they will have less reason to contribute the troops, facilities, and financing that help to sustain American hegemony. There are clear limits to this logic; actions by the United States that make it a more threatening power than regional powers such as Russia and China would tip the calculation among second-tier states in a different direction. At the same time, the consequences of overstretch could weaken the ability of the United States to make good on its alliance commitments. But </w:t>
      </w:r>
      <w:r w:rsidRPr="0048567B">
        <w:rPr>
          <w:rStyle w:val="StyleUnderline"/>
          <w:highlight w:val="yellow"/>
        </w:rPr>
        <w:t xml:space="preserve">the idea that a </w:t>
      </w:r>
      <w:r w:rsidRPr="0048567B">
        <w:rPr>
          <w:rStyle w:val="StyleUnderline"/>
          <w:highlight w:val="yellow"/>
        </w:rPr>
        <w:lastRenderedPageBreak/>
        <w:t>retrenchment of the U</w:t>
      </w:r>
      <w:r w:rsidRPr="00757177">
        <w:t xml:space="preserve">nited </w:t>
      </w:r>
      <w:r w:rsidRPr="0048567B">
        <w:rPr>
          <w:rStyle w:val="StyleUnderline"/>
          <w:highlight w:val="yellow"/>
        </w:rPr>
        <w:t>S</w:t>
      </w:r>
      <w:r w:rsidRPr="00757177">
        <w:t xml:space="preserve">tates </w:t>
      </w:r>
      <w:r w:rsidRPr="0048567B">
        <w:rPr>
          <w:rStyle w:val="StyleUnderline"/>
          <w:highlight w:val="yellow"/>
        </w:rPr>
        <w:t>and a significantly reduced international presence will improve its position in the international environment is not</w:t>
      </w:r>
      <w:r w:rsidRPr="00757177">
        <w:t xml:space="preserve"> necessarily </w:t>
      </w:r>
      <w:r w:rsidRPr="0048567B">
        <w:rPr>
          <w:rStyle w:val="StyleUnderline"/>
          <w:highlight w:val="yellow"/>
        </w:rPr>
        <w:t>true;</w:t>
      </w:r>
      <w:r w:rsidRPr="00757177">
        <w:t xml:space="preserve"> in fact the history of </w:t>
      </w:r>
      <w:r w:rsidRPr="0048567B">
        <w:rPr>
          <w:rStyle w:val="StyleUnderline"/>
          <w:highlight w:val="yellow"/>
        </w:rPr>
        <w:t>the past decade suggests something quite different</w:t>
      </w:r>
      <w:r w:rsidRPr="00757177">
        <w:t xml:space="preserve">. </w:t>
      </w:r>
      <w:r w:rsidRPr="0048567B">
        <w:rPr>
          <w:rStyle w:val="StyleUnderline"/>
          <w:highlight w:val="yellow"/>
        </w:rPr>
        <w:t>What maintains second-tier states’ support</w:t>
      </w:r>
      <w:r w:rsidRPr="00757177">
        <w:t xml:space="preserve"> of American hegemony, therefore, </w:t>
      </w:r>
      <w:r w:rsidRPr="0048567B">
        <w:rPr>
          <w:rStyle w:val="StyleUnderline"/>
          <w:highlight w:val="yellow"/>
        </w:rPr>
        <w:t>is</w:t>
      </w:r>
      <w:r w:rsidRPr="00757177">
        <w:t xml:space="preserve"> the fear that what will replace it will be far worse, as well as </w:t>
      </w:r>
      <w:r w:rsidRPr="0048567B">
        <w:rPr>
          <w:rStyle w:val="StyleUnderline"/>
          <w:highlight w:val="yellow"/>
        </w:rPr>
        <w:t>the credibility and capability of the U</w:t>
      </w:r>
      <w:r w:rsidRPr="00757177">
        <w:t xml:space="preserve">nited </w:t>
      </w:r>
      <w:r w:rsidRPr="0048567B">
        <w:rPr>
          <w:rStyle w:val="StyleUnderline"/>
          <w:highlight w:val="yellow"/>
        </w:rPr>
        <w:t>S</w:t>
      </w:r>
      <w:r w:rsidRPr="00757177">
        <w:t xml:space="preserve">tates. </w:t>
      </w:r>
      <w:r w:rsidRPr="00757177">
        <w:rPr>
          <w:sz w:val="16"/>
        </w:rPr>
        <w:t>To the extent that regional powers such as China and Russia pose a threat to their neighbors, American hegemony is likely to be preferred and supported, which should lessen to some extent the burden on the United States of maintaining its hegemony. Japan's willingness to finance the shifting of us forces in Japan, Ukraine, and Georgia's troop contributions to us-led coalitions and Singapore's port construction are a few examples that could become part of a pattern. Yet, this behavior is conditioned by the actions of the regional powers; if China and Russia become less threatening powers, neighboring states would feel less need to cooperate with the United States, participate in us-led military missions that are not central to their interests, agree to host us forces on their territory, or share the financial burdens of maintaining American hegemony.</w:t>
      </w:r>
    </w:p>
    <w:p w14:paraId="7A9F554D" w14:textId="77777777" w:rsidR="00757177" w:rsidRPr="00757177" w:rsidRDefault="00757177" w:rsidP="00757177">
      <w:pPr>
        <w:pStyle w:val="Heading4"/>
      </w:pPr>
      <w:r w:rsidRPr="00757177">
        <w:t xml:space="preserve">More </w:t>
      </w:r>
      <w:proofErr w:type="spellStart"/>
      <w:proofErr w:type="gramStart"/>
      <w:r w:rsidRPr="00757177">
        <w:t>ev</w:t>
      </w:r>
      <w:proofErr w:type="spellEnd"/>
      <w:proofErr w:type="gramEnd"/>
      <w:r w:rsidRPr="00757177">
        <w:t>…</w:t>
      </w:r>
    </w:p>
    <w:p w14:paraId="4D986242" w14:textId="77777777" w:rsidR="00757177" w:rsidRPr="00757177" w:rsidRDefault="00757177" w:rsidP="00757177">
      <w:pPr>
        <w:rPr>
          <w:rStyle w:val="Style13ptBold"/>
          <w:b w:val="0"/>
        </w:rPr>
      </w:pPr>
      <w:r w:rsidRPr="00757177">
        <w:rPr>
          <w:rStyle w:val="Style13ptBold"/>
        </w:rPr>
        <w:t>Selden 13</w:t>
      </w:r>
      <w:r w:rsidRPr="00757177">
        <w:rPr>
          <w:rStyle w:val="Style13ptBold"/>
          <w:b w:val="0"/>
        </w:rPr>
        <w:t xml:space="preserve"> </w:t>
      </w:r>
      <w:r w:rsidRPr="00757177">
        <w:rPr>
          <w:rStyle w:val="Style13ptBold"/>
          <w:b w:val="0"/>
          <w:sz w:val="16"/>
        </w:rPr>
        <w:t>(</w:t>
      </w:r>
      <w:proofErr w:type="spellStart"/>
      <w:r w:rsidRPr="00757177">
        <w:rPr>
          <w:rStyle w:val="Style13ptBold"/>
          <w:b w:val="0"/>
          <w:sz w:val="16"/>
        </w:rPr>
        <w:t>Zacahary</w:t>
      </w:r>
      <w:proofErr w:type="spellEnd"/>
      <w:r w:rsidRPr="00757177">
        <w:rPr>
          <w:rStyle w:val="Style13ptBold"/>
          <w:b w:val="0"/>
          <w:sz w:val="16"/>
        </w:rPr>
        <w:t xml:space="preserve">, </w:t>
      </w:r>
      <w:proofErr w:type="spellStart"/>
      <w:r w:rsidRPr="00757177">
        <w:rPr>
          <w:rStyle w:val="Style13ptBold"/>
          <w:b w:val="0"/>
          <w:sz w:val="16"/>
        </w:rPr>
        <w:t>Asst</w:t>
      </w:r>
      <w:proofErr w:type="spellEnd"/>
      <w:r w:rsidRPr="00757177">
        <w:rPr>
          <w:rStyle w:val="Style13ptBold"/>
          <w:b w:val="0"/>
          <w:sz w:val="16"/>
        </w:rPr>
        <w:t xml:space="preserve"> Pf of </w:t>
      </w:r>
      <w:proofErr w:type="spellStart"/>
      <w:r w:rsidRPr="00757177">
        <w:rPr>
          <w:rStyle w:val="Style13ptBold"/>
          <w:b w:val="0"/>
          <w:sz w:val="16"/>
        </w:rPr>
        <w:t>Poli</w:t>
      </w:r>
      <w:proofErr w:type="spellEnd"/>
      <w:r w:rsidRPr="00757177">
        <w:rPr>
          <w:rStyle w:val="Style13ptBold"/>
          <w:b w:val="0"/>
          <w:sz w:val="16"/>
        </w:rPr>
        <w:t xml:space="preserve"> </w:t>
      </w:r>
      <w:proofErr w:type="spellStart"/>
      <w:r w:rsidRPr="00757177">
        <w:rPr>
          <w:rStyle w:val="Style13ptBold"/>
          <w:b w:val="0"/>
          <w:sz w:val="16"/>
        </w:rPr>
        <w:t>Sci</w:t>
      </w:r>
      <w:proofErr w:type="spellEnd"/>
      <w:r w:rsidRPr="00757177">
        <w:rPr>
          <w:rStyle w:val="Style13ptBold"/>
          <w:b w:val="0"/>
          <w:sz w:val="16"/>
        </w:rPr>
        <w:t xml:space="preserve"> @ U of Florida, “Balancing Against or Balancing With? The Spectrum of Alignment and the Endurance of American Hegemony”, Security Studies, 22:330–364, http://www.tandfonline.com/loi/fsst20)</w:t>
      </w:r>
    </w:p>
    <w:p w14:paraId="69FE5E68" w14:textId="77777777" w:rsidR="00757177" w:rsidRPr="00757177" w:rsidRDefault="00757177" w:rsidP="00757177">
      <w:pPr>
        <w:rPr>
          <w:sz w:val="16"/>
        </w:rPr>
      </w:pPr>
      <w:r w:rsidRPr="00757177">
        <w:rPr>
          <w:sz w:val="16"/>
        </w:rPr>
        <w:t xml:space="preserve">This may have implications for American foreign policy. </w:t>
      </w:r>
      <w:r w:rsidRPr="0048567B">
        <w:rPr>
          <w:rStyle w:val="StyleUnderline"/>
          <w:highlight w:val="yellow"/>
        </w:rPr>
        <w:t>There are distinct policy recommendations</w:t>
      </w:r>
      <w:r w:rsidRPr="00757177">
        <w:t xml:space="preserve"> flowing </w:t>
      </w:r>
      <w:r w:rsidRPr="0048567B">
        <w:rPr>
          <w:rStyle w:val="StyleUnderline"/>
          <w:highlight w:val="yellow"/>
        </w:rPr>
        <w:t>from</w:t>
      </w:r>
      <w:r w:rsidRPr="00757177">
        <w:t xml:space="preserve"> the logic of </w:t>
      </w:r>
      <w:r w:rsidRPr="0048567B">
        <w:rPr>
          <w:rStyle w:val="StyleUnderline"/>
          <w:highlight w:val="yellow"/>
        </w:rPr>
        <w:t>those scholars</w:t>
      </w:r>
      <w:r w:rsidRPr="00757177">
        <w:t xml:space="preserve"> and policy professionals </w:t>
      </w:r>
      <w:r w:rsidRPr="0048567B">
        <w:rPr>
          <w:rStyle w:val="StyleUnderline"/>
          <w:highlight w:val="yellow"/>
        </w:rPr>
        <w:t>who argue</w:t>
      </w:r>
      <w:r w:rsidRPr="00757177">
        <w:t xml:space="preserve"> that </w:t>
      </w:r>
      <w:r w:rsidRPr="0048567B">
        <w:rPr>
          <w:rStyle w:val="StyleUnderline"/>
          <w:highlight w:val="yellow"/>
        </w:rPr>
        <w:t>a more proactive and unilateral foreign policy speeds the decline of American heg</w:t>
      </w:r>
      <w:r w:rsidRPr="00757177">
        <w:t xml:space="preserve">emony. </w:t>
      </w:r>
      <w:r w:rsidRPr="0048567B">
        <w:rPr>
          <w:rStyle w:val="StyleUnderline"/>
          <w:highlight w:val="yellow"/>
        </w:rPr>
        <w:t>The most important</w:t>
      </w:r>
      <w:r w:rsidRPr="00757177">
        <w:t xml:space="preserve"> of these </w:t>
      </w:r>
      <w:r w:rsidRPr="0048567B">
        <w:rPr>
          <w:rStyle w:val="StyleUnderline"/>
          <w:highlight w:val="yellow"/>
        </w:rPr>
        <w:t>is that the U</w:t>
      </w:r>
      <w:r w:rsidRPr="00757177">
        <w:t xml:space="preserve">nited </w:t>
      </w:r>
      <w:r w:rsidRPr="0048567B">
        <w:rPr>
          <w:rStyle w:val="StyleUnderline"/>
          <w:highlight w:val="yellow"/>
        </w:rPr>
        <w:t>S</w:t>
      </w:r>
      <w:r w:rsidRPr="00757177">
        <w:t xml:space="preserve">tates </w:t>
      </w:r>
      <w:r w:rsidRPr="0048567B">
        <w:rPr>
          <w:rStyle w:val="StyleUnderline"/>
          <w:highlight w:val="yellow"/>
        </w:rPr>
        <w:t>should practice a policy of self-restraint that defers to international organizations</w:t>
      </w:r>
      <w:r w:rsidRPr="00757177">
        <w:t xml:space="preserve">, </w:t>
      </w:r>
      <w:r w:rsidRPr="00757177">
        <w:rPr>
          <w:sz w:val="16"/>
        </w:rPr>
        <w:t xml:space="preserve">which would alleviate concerns about the current preponderance of the United States in the international system. 4 A policy of self-restraint would signal that the United States is not a threat to other major powers and preclude attempts at balancing. This policy would also help to set a norm for the behavior of future great powers and recognize the emerging reality of a multipolar world. 5 Another policy implication from this line of reasoning is that the United States should reduce its global military presence that both encourages balancing behavior by other states and speeds hegemonic decline by draining financial resources. 6 Yet, </w:t>
      </w:r>
      <w:r w:rsidRPr="0048567B">
        <w:rPr>
          <w:rStyle w:val="StyleUnderline"/>
          <w:highlight w:val="yellow"/>
        </w:rPr>
        <w:t>this</w:t>
      </w:r>
      <w:r w:rsidRPr="00757177">
        <w:t xml:space="preserve"> policy of </w:t>
      </w:r>
      <w:r w:rsidRPr="0048567B">
        <w:rPr>
          <w:rStyle w:val="StyleUnderline"/>
          <w:highlight w:val="yellow"/>
        </w:rPr>
        <w:t>restraint may be</w:t>
      </w:r>
      <w:r w:rsidRPr="00757177">
        <w:t xml:space="preserve"> precisely </w:t>
      </w:r>
      <w:r w:rsidRPr="0048567B">
        <w:rPr>
          <w:rStyle w:val="StyleUnderline"/>
          <w:highlight w:val="yellow"/>
        </w:rPr>
        <w:t>what would cause</w:t>
      </w:r>
      <w:r w:rsidRPr="00757177">
        <w:t xml:space="preserve"> second-tier </w:t>
      </w:r>
      <w:r w:rsidRPr="0048567B">
        <w:rPr>
          <w:rStyle w:val="StyleUnderline"/>
          <w:highlight w:val="yellow"/>
        </w:rPr>
        <w:t>states to question the utility of their security relationship with the U</w:t>
      </w:r>
      <w:r w:rsidRPr="00757177">
        <w:t xml:space="preserve">nited </w:t>
      </w:r>
      <w:r w:rsidRPr="0048567B">
        <w:rPr>
          <w:rStyle w:val="StyleUnderline"/>
          <w:highlight w:val="yellow"/>
        </w:rPr>
        <w:t>S</w:t>
      </w:r>
      <w:r w:rsidRPr="00757177">
        <w:t xml:space="preserve">tates </w:t>
      </w:r>
      <w:r w:rsidRPr="0048567B">
        <w:rPr>
          <w:rStyle w:val="StyleUnderline"/>
          <w:highlight w:val="yellow"/>
        </w:rPr>
        <w:t>and move away from policies that help to maintain American hegemony</w:t>
      </w:r>
      <w:r w:rsidRPr="00757177">
        <w:t xml:space="preserve">. </w:t>
      </w:r>
      <w:r w:rsidRPr="0048567B">
        <w:rPr>
          <w:rStyle w:val="StyleUnderline"/>
          <w:highlight w:val="yellow"/>
        </w:rPr>
        <w:t>This could</w:t>
      </w:r>
      <w:r w:rsidRPr="00757177">
        <w:t xml:space="preserve"> at least partially </w:t>
      </w:r>
      <w:r w:rsidRPr="0048567B">
        <w:rPr>
          <w:rStyle w:val="StyleUnderline"/>
          <w:highlight w:val="yellow"/>
        </w:rPr>
        <w:t>explain the trend of states moving to establish closer security relationships with the U</w:t>
      </w:r>
      <w:r w:rsidRPr="00757177">
        <w:t xml:space="preserve">nited </w:t>
      </w:r>
      <w:r w:rsidRPr="0048567B">
        <w:rPr>
          <w:rStyle w:val="StyleUnderline"/>
          <w:highlight w:val="yellow"/>
        </w:rPr>
        <w:t>S</w:t>
      </w:r>
      <w:r w:rsidRPr="00757177">
        <w:t xml:space="preserve">tates in the 2001–2009 period, </w:t>
      </w:r>
      <w:r w:rsidRPr="0048567B">
        <w:rPr>
          <w:rStyle w:val="StyleUnderline"/>
          <w:highlight w:val="yellow"/>
        </w:rPr>
        <w:t>when it was at its most proactive and least deferential to international organizations. States may logically conclude that a hegemon willing to project power regardless of international opinion will be likely to use its power in the</w:t>
      </w:r>
      <w:r w:rsidRPr="00757177">
        <w:t xml:space="preserve"> </w:t>
      </w:r>
      <w:r w:rsidRPr="00757177">
        <w:rPr>
          <w:sz w:val="16"/>
        </w:rPr>
        <w:t xml:space="preserve">defense of the hegemony that is in the </w:t>
      </w:r>
      <w:r w:rsidRPr="0048567B">
        <w:rPr>
          <w:rStyle w:val="StyleUnderline"/>
          <w:highlight w:val="yellow"/>
        </w:rPr>
        <w:t>interest of second-tier states</w:t>
      </w:r>
      <w:r w:rsidRPr="00757177">
        <w:t xml:space="preserve">. </w:t>
      </w:r>
      <w:r w:rsidRPr="0048567B">
        <w:rPr>
          <w:rStyle w:val="StyleUnderline"/>
          <w:highlight w:val="yellow"/>
        </w:rPr>
        <w:t>Second-tier states might be far less willing to contribute to</w:t>
      </w:r>
      <w:r w:rsidRPr="00757177">
        <w:t xml:space="preserve"> </w:t>
      </w:r>
      <w:r w:rsidRPr="00757177">
        <w:rPr>
          <w:sz w:val="16"/>
        </w:rPr>
        <w:t xml:space="preserve">the maintenance of American </w:t>
      </w:r>
      <w:r w:rsidRPr="0048567B">
        <w:rPr>
          <w:rStyle w:val="StyleUnderline"/>
          <w:highlight w:val="yellow"/>
        </w:rPr>
        <w:t>heg</w:t>
      </w:r>
      <w:r w:rsidRPr="00757177">
        <w:t xml:space="preserve">emony </w:t>
      </w:r>
      <w:r w:rsidRPr="0048567B">
        <w:rPr>
          <w:rStyle w:val="StyleUnderline"/>
          <w:highlight w:val="yellow"/>
        </w:rPr>
        <w:t>if the U</w:t>
      </w:r>
      <w:r w:rsidRPr="00757177">
        <w:t xml:space="preserve">nited </w:t>
      </w:r>
      <w:r w:rsidRPr="0048567B">
        <w:rPr>
          <w:rStyle w:val="StyleUnderline"/>
          <w:highlight w:val="yellow"/>
        </w:rPr>
        <w:t>S</w:t>
      </w:r>
      <w:r w:rsidRPr="00757177">
        <w:t xml:space="preserve">tates </w:t>
      </w:r>
      <w:r w:rsidRPr="0048567B">
        <w:rPr>
          <w:rStyle w:val="StyleUnderline"/>
          <w:highlight w:val="yellow"/>
        </w:rPr>
        <w:t>behaves in a manner that raises doubts as to the durability of its commitments or its willingness to use its power</w:t>
      </w:r>
      <w:r w:rsidRPr="00757177">
        <w:t xml:space="preserve"> </w:t>
      </w:r>
      <w:r w:rsidRPr="00757177">
        <w:rPr>
          <w:sz w:val="16"/>
        </w:rPr>
        <w:t>in the international arena. Thus</w:t>
      </w:r>
      <w:r w:rsidRPr="00757177">
        <w:t xml:space="preserve">, </w:t>
      </w:r>
      <w:r w:rsidRPr="0048567B">
        <w:rPr>
          <w:rStyle w:val="StyleUnderline"/>
          <w:highlight w:val="yellow"/>
        </w:rPr>
        <w:t>what would trigger a serious decline in the cooperation that helps to sustain</w:t>
      </w:r>
      <w:r w:rsidRPr="00757177">
        <w:rPr>
          <w:rStyle w:val="StyleUnderline"/>
        </w:rPr>
        <w:t xml:space="preserve"> </w:t>
      </w:r>
      <w:r w:rsidRPr="00757177">
        <w:t xml:space="preserve">American </w:t>
      </w:r>
      <w:r w:rsidRPr="0048567B">
        <w:rPr>
          <w:rStyle w:val="StyleUnderline"/>
          <w:highlight w:val="yellow"/>
        </w:rPr>
        <w:t>heg</w:t>
      </w:r>
      <w:r w:rsidRPr="00757177">
        <w:t xml:space="preserve">emony </w:t>
      </w:r>
      <w:r w:rsidRPr="0048567B">
        <w:rPr>
          <w:rStyle w:val="StyleUnderline"/>
          <w:highlight w:val="yellow"/>
        </w:rPr>
        <w:t>would be a self-imposed reduction in the ability of the U</w:t>
      </w:r>
      <w:r w:rsidRPr="00757177">
        <w:t xml:space="preserve">nited </w:t>
      </w:r>
      <w:r w:rsidRPr="0048567B">
        <w:rPr>
          <w:rStyle w:val="StyleUnderline"/>
          <w:highlight w:val="yellow"/>
        </w:rPr>
        <w:t>S</w:t>
      </w:r>
      <w:r w:rsidRPr="00757177">
        <w:t xml:space="preserve">tates </w:t>
      </w:r>
      <w:r w:rsidRPr="0048567B">
        <w:rPr>
          <w:rStyle w:val="StyleUnderline"/>
          <w:highlight w:val="yellow"/>
        </w:rPr>
        <w:t>to project power and an increased reluctance to use its power</w:t>
      </w:r>
      <w:r w:rsidRPr="00757177">
        <w:t xml:space="preserve"> </w:t>
      </w:r>
      <w:r w:rsidRPr="00757177">
        <w:rPr>
          <w:sz w:val="16"/>
        </w:rPr>
        <w:t>in support of its national interests.</w:t>
      </w:r>
    </w:p>
    <w:p w14:paraId="5E78B337" w14:textId="77777777" w:rsidR="00757177" w:rsidRPr="00757177" w:rsidRDefault="00757177" w:rsidP="00757177">
      <w:pPr>
        <w:pStyle w:val="Heading4"/>
      </w:pPr>
      <w:r w:rsidRPr="00757177">
        <w:t>Especially true for air power, which is key – Outweighs all turns</w:t>
      </w:r>
    </w:p>
    <w:p w14:paraId="57803359" w14:textId="77777777" w:rsidR="00757177" w:rsidRPr="00757177" w:rsidRDefault="00757177" w:rsidP="00757177">
      <w:pPr>
        <w:rPr>
          <w:rStyle w:val="Style13ptBold"/>
          <w:b w:val="0"/>
        </w:rPr>
      </w:pPr>
      <w:r w:rsidRPr="00757177">
        <w:rPr>
          <w:rStyle w:val="Style13ptBold"/>
        </w:rPr>
        <w:t>Schwartz 9</w:t>
      </w:r>
      <w:r w:rsidRPr="00757177">
        <w:rPr>
          <w:rStyle w:val="Style13ptBold"/>
          <w:b w:val="0"/>
        </w:rPr>
        <w:t xml:space="preserve"> </w:t>
      </w:r>
      <w:r w:rsidRPr="00757177">
        <w:rPr>
          <w:rStyle w:val="Style13ptBold"/>
          <w:b w:val="0"/>
          <w:sz w:val="20"/>
        </w:rPr>
        <w:t>(Air Force Chiefs of Staff Gen., Norton, 5/21, “Airpower in a Changing World,” archive.defense.gov/Home/features/2014/0314_sdr/qdr/docs/transcript_Schwartz_20090521.docx)</w:t>
      </w:r>
    </w:p>
    <w:p w14:paraId="6C3ECC86" w14:textId="77777777" w:rsidR="00757177" w:rsidRPr="00757177" w:rsidRDefault="00757177" w:rsidP="00757177">
      <w:pPr>
        <w:rPr>
          <w:sz w:val="16"/>
        </w:rPr>
      </w:pPr>
      <w:r w:rsidRPr="00757177">
        <w:rPr>
          <w:sz w:val="16"/>
        </w:rPr>
        <w:t xml:space="preserve">We should remember that the early days of airpower were marked by recognition of the speed, range and flexibility of air assets relative to their counterparts on the land and at sea. As the technology matured, those distinctive aspects became significant advantages in both civilian and military contexts. In the military context, </w:t>
      </w:r>
      <w:r w:rsidRPr="0048567B">
        <w:rPr>
          <w:rStyle w:val="StyleUnderline"/>
          <w:highlight w:val="yellow"/>
        </w:rPr>
        <w:t>airpower offered significant advantages</w:t>
      </w:r>
      <w:r w:rsidRPr="00757177">
        <w:t xml:space="preserve"> </w:t>
      </w:r>
      <w:r w:rsidRPr="00757177">
        <w:rPr>
          <w:sz w:val="16"/>
        </w:rPr>
        <w:t xml:space="preserve">in lines of communication, intelligence, surveillance, and reconnaissance. Therefore, as in other domains, </w:t>
      </w:r>
      <w:r w:rsidRPr="0048567B">
        <w:rPr>
          <w:rStyle w:val="StyleUnderline"/>
          <w:highlight w:val="yellow"/>
        </w:rPr>
        <w:t>freedom of action</w:t>
      </w:r>
      <w:r w:rsidRPr="00757177">
        <w:t xml:space="preserve"> in the air soon </w:t>
      </w:r>
      <w:r w:rsidRPr="0048567B">
        <w:rPr>
          <w:rStyle w:val="StyleUnderline"/>
          <w:highlight w:val="yellow"/>
        </w:rPr>
        <w:t>became a contest for control</w:t>
      </w:r>
      <w:r w:rsidRPr="00757177">
        <w:t xml:space="preserve"> </w:t>
      </w:r>
      <w:r w:rsidRPr="00757177">
        <w:rPr>
          <w:sz w:val="16"/>
        </w:rPr>
        <w:t xml:space="preserve">in strategically significant locations – until that </w:t>
      </w:r>
      <w:r w:rsidRPr="0048567B">
        <w:rPr>
          <w:rStyle w:val="StyleUnderline"/>
          <w:highlight w:val="yellow"/>
        </w:rPr>
        <w:t xml:space="preserve">freedom of action emerged as a </w:t>
      </w:r>
      <w:r w:rsidRPr="0048567B">
        <w:rPr>
          <w:rStyle w:val="StyleUnderline"/>
          <w:b/>
          <w:highlight w:val="yellow"/>
        </w:rPr>
        <w:t>sine qua non</w:t>
      </w:r>
      <w:r w:rsidRPr="0048567B">
        <w:rPr>
          <w:rStyle w:val="StyleUnderline"/>
          <w:highlight w:val="yellow"/>
        </w:rPr>
        <w:t xml:space="preserve"> of military action – </w:t>
      </w:r>
      <w:r w:rsidRPr="0048567B">
        <w:rPr>
          <w:rStyle w:val="StyleUnderline"/>
          <w:b/>
          <w:highlight w:val="yellow"/>
        </w:rPr>
        <w:t>an essential condition</w:t>
      </w:r>
      <w:r w:rsidRPr="0048567B">
        <w:rPr>
          <w:rStyle w:val="StyleUnderline"/>
          <w:highlight w:val="yellow"/>
        </w:rPr>
        <w:t xml:space="preserve"> for success</w:t>
      </w:r>
      <w:r w:rsidRPr="00757177">
        <w:t xml:space="preserve"> in </w:t>
      </w:r>
      <w:r w:rsidRPr="00757177">
        <w:rPr>
          <w:sz w:val="16"/>
        </w:rPr>
        <w:t>combat. This does not suggest that airpower offered limitless strategic potential, or could win every war on its own</w:t>
      </w:r>
      <w:r w:rsidRPr="00757177">
        <w:t xml:space="preserve">, </w:t>
      </w:r>
      <w:r w:rsidRPr="0048567B">
        <w:rPr>
          <w:rStyle w:val="StyleUnderline"/>
          <w:highlight w:val="yellow"/>
        </w:rPr>
        <w:t xml:space="preserve">but the airpower advantage held conventional forces at risk as speed, range </w:t>
      </w:r>
      <w:r w:rsidRPr="0048567B">
        <w:rPr>
          <w:rStyle w:val="StyleUnderline"/>
          <w:highlight w:val="yellow"/>
        </w:rPr>
        <w:lastRenderedPageBreak/>
        <w:t>and flexibility translated to efficiency and lethality</w:t>
      </w:r>
      <w:r w:rsidRPr="00757177">
        <w:t xml:space="preserve">. </w:t>
      </w:r>
      <w:r w:rsidRPr="00757177">
        <w:rPr>
          <w:sz w:val="16"/>
        </w:rPr>
        <w:t xml:space="preserve">That meant some degree of </w:t>
      </w:r>
      <w:r w:rsidRPr="0048567B">
        <w:rPr>
          <w:rStyle w:val="StyleUnderline"/>
          <w:highlight w:val="yellow"/>
        </w:rPr>
        <w:t>control in the air became necessary for any</w:t>
      </w:r>
      <w:r w:rsidRPr="00757177">
        <w:t xml:space="preserve"> reasonable hope for </w:t>
      </w:r>
      <w:r w:rsidRPr="0048567B">
        <w:rPr>
          <w:rStyle w:val="StyleUnderline"/>
          <w:highlight w:val="yellow"/>
        </w:rPr>
        <w:t>success in</w:t>
      </w:r>
      <w:r w:rsidRPr="00757177">
        <w:t xml:space="preserve"> </w:t>
      </w:r>
      <w:r w:rsidRPr="00757177">
        <w:rPr>
          <w:sz w:val="18"/>
        </w:rPr>
        <w:t xml:space="preserve">conventional military contexts in </w:t>
      </w:r>
      <w:r w:rsidRPr="0048567B">
        <w:rPr>
          <w:rStyle w:val="StyleUnderline"/>
          <w:highlight w:val="yellow"/>
        </w:rPr>
        <w:t>other domains</w:t>
      </w:r>
      <w:r w:rsidRPr="00757177">
        <w:t xml:space="preserve">. </w:t>
      </w:r>
      <w:r w:rsidRPr="00757177">
        <w:rPr>
          <w:sz w:val="16"/>
        </w:rPr>
        <w:t xml:space="preserve">We can look back, therefore, and see emerge the enduring contributions that the Air Force provides the nation – and, by extension, sophisticated utilities relevant in the space and cyberspace domains as well. The primary enduring contribution, therefore, is the Air Force’s ability to establish and maintain friendly freedom of action in the air. This </w:t>
      </w:r>
      <w:r w:rsidRPr="0048567B">
        <w:rPr>
          <w:rStyle w:val="StyleUnderline"/>
          <w:highlight w:val="yellow"/>
        </w:rPr>
        <w:t>air control</w:t>
      </w:r>
      <w:r w:rsidRPr="00757177">
        <w:t xml:space="preserve"> both </w:t>
      </w:r>
      <w:r w:rsidRPr="0048567B">
        <w:rPr>
          <w:rStyle w:val="StyleUnderline"/>
          <w:highlight w:val="yellow"/>
        </w:rPr>
        <w:t>enables</w:t>
      </w:r>
      <w:r w:rsidRPr="00757177">
        <w:t xml:space="preserve"> our ongoing use of the air domain and keeps </w:t>
      </w:r>
      <w:r w:rsidRPr="0048567B">
        <w:rPr>
          <w:rStyle w:val="StyleUnderline"/>
          <w:highlight w:val="yellow"/>
        </w:rPr>
        <w:t>friendly forces on the ground and at sea free from enemy air attack</w:t>
      </w:r>
      <w:r w:rsidRPr="00757177">
        <w:t xml:space="preserve">. </w:t>
      </w:r>
      <w:r w:rsidRPr="00757177">
        <w:rPr>
          <w:sz w:val="16"/>
        </w:rPr>
        <w:t xml:space="preserve">This contribution, however, is not an end in itself but rather the means that offers a variety of benefits. Some of the benefits are likewise enduring Air Force contributions that incorporate air, space and cyber capabilities applied across the spectrum of conflict: </w:t>
      </w:r>
      <w:r w:rsidRPr="0048567B">
        <w:rPr>
          <w:rStyle w:val="StyleUnderline"/>
          <w:highlight w:val="yellow"/>
        </w:rPr>
        <w:t>The ability to conduct persistent global intelligence, surveillance, and reconnaissance operations</w:t>
      </w:r>
      <w:r w:rsidRPr="00757177">
        <w:t xml:space="preserve">; </w:t>
      </w:r>
      <w:r w:rsidRPr="0048567B">
        <w:rPr>
          <w:rStyle w:val="StyleUnderline"/>
          <w:highlight w:val="yellow"/>
        </w:rPr>
        <w:t>The ability to deliver</w:t>
      </w:r>
      <w:r w:rsidRPr="00757177">
        <w:t xml:space="preserve"> both kinetic and non-kinetic effects </w:t>
      </w:r>
      <w:r w:rsidRPr="0048567B">
        <w:rPr>
          <w:rStyle w:val="StyleUnderline"/>
          <w:highlight w:val="yellow"/>
        </w:rPr>
        <w:t>at global distances</w:t>
      </w:r>
      <w:r w:rsidRPr="00757177">
        <w:t xml:space="preserve">, </w:t>
      </w:r>
      <w:r w:rsidRPr="0048567B">
        <w:rPr>
          <w:rStyle w:val="StyleUnderline"/>
          <w:highlight w:val="yellow"/>
        </w:rPr>
        <w:t>serving to dissuade, deter, or defeat adversary efforts</w:t>
      </w:r>
      <w:r w:rsidRPr="00757177">
        <w:t xml:space="preserve">; </w:t>
      </w:r>
      <w:r w:rsidRPr="0048567B">
        <w:rPr>
          <w:rStyle w:val="StyleUnderline"/>
          <w:highlight w:val="yellow"/>
        </w:rPr>
        <w:t>The ability to command and control</w:t>
      </w:r>
      <w:r w:rsidRPr="00757177">
        <w:t xml:space="preserve"> </w:t>
      </w:r>
      <w:r w:rsidRPr="00757177">
        <w:rPr>
          <w:sz w:val="14"/>
        </w:rPr>
        <w:t>U.S. and Coalition air, space, and cyber assets to achieve Combatant Commander objectives; and,</w:t>
      </w:r>
      <w:r w:rsidRPr="00757177">
        <w:t xml:space="preserve"> </w:t>
      </w:r>
      <w:r w:rsidRPr="0048567B">
        <w:rPr>
          <w:rStyle w:val="StyleUnderline"/>
          <w:highlight w:val="yellow"/>
        </w:rPr>
        <w:t>The ability to assess Joint effects</w:t>
      </w:r>
      <w:r w:rsidRPr="00757177">
        <w:t xml:space="preserve"> </w:t>
      </w:r>
      <w:r w:rsidRPr="00757177">
        <w:rPr>
          <w:sz w:val="16"/>
        </w:rPr>
        <w:t>across the globe, reinforcing ongoing friendly freedom of action in any domain.</w:t>
      </w:r>
    </w:p>
    <w:p w14:paraId="6A85BD55" w14:textId="77777777" w:rsidR="00757177" w:rsidRPr="00757177" w:rsidRDefault="00757177" w:rsidP="00757177">
      <w:pPr>
        <w:pStyle w:val="Heading4"/>
      </w:pPr>
      <w:r w:rsidRPr="00757177">
        <w:t>Freedom of action is critical to check diverse threats; they’d limit redeployment options OR they prove that their wont be future consultation</w:t>
      </w:r>
    </w:p>
    <w:p w14:paraId="27BD591F" w14:textId="77777777" w:rsidR="00757177" w:rsidRPr="00757177" w:rsidRDefault="00757177" w:rsidP="00757177">
      <w:pPr>
        <w:rPr>
          <w:rStyle w:val="Style13ptBold"/>
          <w:b w:val="0"/>
        </w:rPr>
      </w:pPr>
      <w:r w:rsidRPr="00757177">
        <w:rPr>
          <w:rStyle w:val="Style13ptBold"/>
        </w:rPr>
        <w:t>McCann 12</w:t>
      </w:r>
      <w:r w:rsidRPr="00757177">
        <w:rPr>
          <w:rStyle w:val="Style13ptBold"/>
          <w:b w:val="0"/>
        </w:rPr>
        <w:t xml:space="preserve"> </w:t>
      </w:r>
      <w:r w:rsidRPr="00757177">
        <w:rPr>
          <w:rStyle w:val="Style13ptBold"/>
          <w:b w:val="0"/>
          <w:sz w:val="16"/>
        </w:rPr>
        <w:t xml:space="preserve">(Lt. Col., 4/18, “USAWC Strategy Conference: Collaborative approach is key to future U.S. grand strategy”, </w:t>
      </w:r>
      <w:hyperlink r:id="rId33" w:history="1">
        <w:r w:rsidRPr="00757177">
          <w:rPr>
            <w:rStyle w:val="Hyperlink"/>
            <w:sz w:val="16"/>
          </w:rPr>
          <w:t>www.army.mil/article/78097</w:t>
        </w:r>
      </w:hyperlink>
      <w:r w:rsidRPr="00757177">
        <w:rPr>
          <w:rStyle w:val="Style13ptBold"/>
          <w:b w:val="0"/>
          <w:sz w:val="16"/>
        </w:rPr>
        <w:t>/USAWC_Strategy_Conference_Collaborative_approach_is_key_to_future_U_S_grand_strategy/)</w:t>
      </w:r>
    </w:p>
    <w:p w14:paraId="2610BBAD" w14:textId="77777777" w:rsidR="00757177" w:rsidRPr="00757177" w:rsidRDefault="00757177" w:rsidP="00757177">
      <w:pPr>
        <w:rPr>
          <w:sz w:val="16"/>
        </w:rPr>
      </w:pPr>
      <w:r w:rsidRPr="00757177">
        <w:rPr>
          <w:sz w:val="16"/>
        </w:rPr>
        <w:t xml:space="preserve">Speaking as part of the panel, Mr. Robert Work, Undersecretary of the Navy, said that it is time to balance the elements of national power. </w:t>
      </w:r>
      <w:r w:rsidRPr="00757177">
        <w:t>"</w:t>
      </w:r>
      <w:r w:rsidRPr="0048567B">
        <w:rPr>
          <w:rStyle w:val="StyleUnderline"/>
          <w:highlight w:val="yellow"/>
        </w:rPr>
        <w:t>We are at a 'strategic inflection point'</w:t>
      </w:r>
      <w:r w:rsidRPr="00757177">
        <w:t xml:space="preserve"> </w:t>
      </w:r>
      <w:r w:rsidRPr="00757177">
        <w:rPr>
          <w:sz w:val="16"/>
        </w:rPr>
        <w:t xml:space="preserve">where the U.S. military will play a different role in future grand strategy," he said. </w:t>
      </w:r>
      <w:r w:rsidRPr="00757177">
        <w:t>"</w:t>
      </w:r>
      <w:r w:rsidRPr="0048567B">
        <w:rPr>
          <w:rStyle w:val="StyleUnderline"/>
          <w:highlight w:val="yellow"/>
        </w:rPr>
        <w:t>Maintaining global freedom of action is critical. Priorities for 21st century defense will be a smaller, more agile joint force</w:t>
      </w:r>
      <w:r w:rsidRPr="00757177">
        <w:t xml:space="preserve"> </w:t>
      </w:r>
      <w:r w:rsidRPr="00757177">
        <w:rPr>
          <w:sz w:val="16"/>
        </w:rPr>
        <w:t>that will amplify its capability through the use of technology."</w:t>
      </w:r>
      <w:r w:rsidRPr="00757177">
        <w:t xml:space="preserve"> </w:t>
      </w:r>
      <w:r w:rsidRPr="0048567B">
        <w:rPr>
          <w:rStyle w:val="StyleUnderline"/>
          <w:highlight w:val="yellow"/>
        </w:rPr>
        <w:t>One luxury</w:t>
      </w:r>
      <w:r w:rsidRPr="00757177">
        <w:t xml:space="preserve"> that </w:t>
      </w:r>
      <w:r w:rsidRPr="0048567B">
        <w:rPr>
          <w:rStyle w:val="StyleUnderline"/>
          <w:highlight w:val="yellow"/>
        </w:rPr>
        <w:t>future strategists will not be able to rely on is predictability</w:t>
      </w:r>
      <w:r w:rsidRPr="00757177">
        <w:t xml:space="preserve">, </w:t>
      </w:r>
      <w:r w:rsidRPr="00757177">
        <w:rPr>
          <w:sz w:val="16"/>
        </w:rPr>
        <w:t xml:space="preserve">according to featured speaker and panelist Lt. Gen. Keith Walker, Deputy Commanding General, Futures at the U.S. Army Training and Doctrine Command, and Director of the Army Capabilities Integration Center (ARCIC). </w:t>
      </w:r>
      <w:r w:rsidRPr="0048567B">
        <w:rPr>
          <w:rStyle w:val="StyleUnderline"/>
          <w:highlight w:val="yellow"/>
        </w:rPr>
        <w:t>Strategists must be confident that our military forces are adaptive and agile</w:t>
      </w:r>
      <w:r w:rsidRPr="00757177">
        <w:t xml:space="preserve"> enough to engage potential adversaries </w:t>
      </w:r>
      <w:r w:rsidRPr="0048567B">
        <w:rPr>
          <w:rStyle w:val="StyleUnderline"/>
          <w:highlight w:val="yellow"/>
        </w:rPr>
        <w:t>across a broad spectrum of conflict</w:t>
      </w:r>
      <w:r w:rsidRPr="00757177">
        <w:t xml:space="preserve"> and respond to any number of humanitarian </w:t>
      </w:r>
      <w:r w:rsidRPr="0048567B">
        <w:rPr>
          <w:rStyle w:val="StyleUnderline"/>
          <w:highlight w:val="yellow"/>
        </w:rPr>
        <w:t>crises or natural disasters.</w:t>
      </w:r>
      <w:r w:rsidRPr="00757177">
        <w:t xml:space="preserve"> </w:t>
      </w:r>
      <w:r w:rsidRPr="00757177">
        <w:rPr>
          <w:sz w:val="16"/>
        </w:rPr>
        <w:t>"In the past, defense strategies have had a specific focus arrayed against a single adversary, so we were able to focus tasks, training, and capabilities against that enemy," said Walker. "</w:t>
      </w:r>
      <w:r w:rsidRPr="0048567B">
        <w:rPr>
          <w:rStyle w:val="StyleUnderline"/>
          <w:highlight w:val="yellow"/>
        </w:rPr>
        <w:t>Now our potential adversaries are diverse. This is significantly different</w:t>
      </w:r>
      <w:r w:rsidRPr="00757177">
        <w:t xml:space="preserve"> </w:t>
      </w:r>
      <w:r w:rsidRPr="00757177">
        <w:rPr>
          <w:sz w:val="16"/>
        </w:rPr>
        <w:t>than what history shows. We don't have a Soviet Union to line up against anymore.”</w:t>
      </w:r>
    </w:p>
    <w:p w14:paraId="6AFCA546" w14:textId="77777777" w:rsidR="00757177" w:rsidRPr="00757177" w:rsidRDefault="00757177" w:rsidP="00757177">
      <w:pPr>
        <w:pStyle w:val="Heading4"/>
      </w:pPr>
      <w:r w:rsidRPr="00757177">
        <w:t>The CP eliminates US power</w:t>
      </w:r>
    </w:p>
    <w:p w14:paraId="795D6EEE" w14:textId="77777777" w:rsidR="00757177" w:rsidRPr="00757177" w:rsidRDefault="00757177" w:rsidP="00757177">
      <w:pPr>
        <w:rPr>
          <w:rStyle w:val="Style13ptBold"/>
          <w:b w:val="0"/>
        </w:rPr>
      </w:pPr>
      <w:r w:rsidRPr="00757177">
        <w:rPr>
          <w:rStyle w:val="Style13ptBold"/>
        </w:rPr>
        <w:t>Krauthammer 4</w:t>
      </w:r>
      <w:r w:rsidRPr="00757177">
        <w:rPr>
          <w:rStyle w:val="Style13ptBold"/>
          <w:b w:val="0"/>
        </w:rPr>
        <w:t xml:space="preserve"> </w:t>
      </w:r>
      <w:r w:rsidRPr="00757177">
        <w:rPr>
          <w:rStyle w:val="Style13ptBold"/>
          <w:b w:val="0"/>
          <w:sz w:val="14"/>
        </w:rPr>
        <w:t>(Charles, fellow @ American Enterprise Inst., “Democratic Realism”, https://www.aei.org/publication/democratic-realism/)</w:t>
      </w:r>
    </w:p>
    <w:p w14:paraId="10758E16" w14:textId="77777777" w:rsidR="00757177" w:rsidRDefault="00757177" w:rsidP="00757177">
      <w:r w:rsidRPr="00757177">
        <w:rPr>
          <w:sz w:val="16"/>
        </w:rPr>
        <w:t xml:space="preserve">Moral suasion is a farce. Why then this obsession with conventions, protocols, legalisms? </w:t>
      </w:r>
      <w:r w:rsidRPr="0048567B">
        <w:rPr>
          <w:rStyle w:val="StyleUnderline"/>
          <w:highlight w:val="yellow"/>
        </w:rPr>
        <w:t>Their</w:t>
      </w:r>
      <w:r w:rsidRPr="00757177">
        <w:t xml:space="preserve"> obvious net </w:t>
      </w:r>
      <w:r w:rsidRPr="0048567B">
        <w:rPr>
          <w:rStyle w:val="StyleUnderline"/>
          <w:highlight w:val="yellow"/>
        </w:rPr>
        <w:t>effect is to temper American power</w:t>
      </w:r>
      <w:r w:rsidRPr="00757177">
        <w:t xml:space="preserve">. </w:t>
      </w:r>
      <w:r w:rsidRPr="00757177">
        <w:rPr>
          <w:sz w:val="16"/>
        </w:rPr>
        <w:t xml:space="preserve">Who, after all, was really going to be most constrained by these treaties? The ABM amendments were aimed squarely at American advances and strategic defenses, not at Russia, which lags hopelessly behind. The Kyoto Protocol exempted India and China. The nuclear test ban would have seriously degraded the American nuclear arsenal. And the land mine treaty (which the Clinton administration spent months negotiating but, in the end, met so much Pentagon resistance that even Clinton could not initial it) would have had a devastating impact on U.S. conventional forces, particularly at the DMZ in Korea. But </w:t>
      </w:r>
      <w:r w:rsidRPr="0048567B">
        <w:rPr>
          <w:rStyle w:val="StyleUnderline"/>
          <w:highlight w:val="yellow"/>
        </w:rPr>
        <w:t>that</w:t>
      </w:r>
      <w:r w:rsidRPr="00757177">
        <w:t xml:space="preserve">, you see, </w:t>
      </w:r>
      <w:r w:rsidRPr="0048567B">
        <w:rPr>
          <w:rStyle w:val="StyleUnderline"/>
          <w:highlight w:val="yellow"/>
        </w:rPr>
        <w:t>is the</w:t>
      </w:r>
      <w:r w:rsidRPr="00757177">
        <w:t xml:space="preserve"> whole </w:t>
      </w:r>
      <w:r w:rsidRPr="0048567B">
        <w:rPr>
          <w:rStyle w:val="StyleUnderline"/>
          <w:highlight w:val="yellow"/>
        </w:rPr>
        <w:t>point of the multilateral enterprise: To reduce American freedom of action by making it subservient to</w:t>
      </w:r>
      <w:r w:rsidRPr="00757177">
        <w:t xml:space="preserve">, dependent on, constricted by the will–and interests–of </w:t>
      </w:r>
      <w:r w:rsidRPr="0048567B">
        <w:rPr>
          <w:rStyle w:val="StyleUnderline"/>
          <w:highlight w:val="yellow"/>
        </w:rPr>
        <w:t>other nations</w:t>
      </w:r>
      <w:r w:rsidRPr="00757177">
        <w:t xml:space="preserve">. </w:t>
      </w:r>
      <w:r w:rsidRPr="0048567B">
        <w:rPr>
          <w:rStyle w:val="StyleUnderline"/>
          <w:highlight w:val="yellow"/>
        </w:rPr>
        <w:t>To tie down Gulliver with a thousand strings</w:t>
      </w:r>
      <w:r w:rsidRPr="00757177">
        <w:rPr>
          <w:sz w:val="16"/>
        </w:rPr>
        <w:t xml:space="preserve">. </w:t>
      </w:r>
      <w:proofErr w:type="gramStart"/>
      <w:r w:rsidRPr="00757177">
        <w:rPr>
          <w:sz w:val="16"/>
        </w:rPr>
        <w:t>To domesticate the most undomesticated, most outsized, national interest on the planet–ours.</w:t>
      </w:r>
      <w:proofErr w:type="gramEnd"/>
      <w:r w:rsidRPr="00757177">
        <w:rPr>
          <w:sz w:val="16"/>
        </w:rPr>
        <w:t xml:space="preserve"> Today, multilateralism remains the overriding theme of liberal internationalism. When in power in the 1990s, multilateralism expressed itself as a mania for treaties. When out of power in this decade, multilateralism manifests itself in the slavish pursuit of “international legitimacy”–and opposition to any American action undertaken without universal foreign blessing. Which is why the Democratic critique of the war in Iraq is so peculiarly one of process and not of policy. The problem was that we did not have the permission of the UN; we did not have a large enough coalition; we did not have a second Security Council resolution. Kofi Annan was unhappy and the French were cross. The Democratic presidential candidates all say that we should have internationalized the conflict, brought in the UN, enlisted the allies. Why? Two reasons: assistance and legitimacy. First, they say, we could have used these other countries to help us in the reconstruction. This is rich. Everyone would like to have more help in reconstruction. It would be lovely to have the Germans and the French helping reconstruct Baghdad. But the question is moot, and the argument is cynical: France and </w:t>
      </w:r>
      <w:r w:rsidRPr="00757177">
        <w:rPr>
          <w:sz w:val="16"/>
        </w:rPr>
        <w:lastRenderedPageBreak/>
        <w:t xml:space="preserve">Germany made absolutely clear that they would never support the overthrow of Saddam. So, accommodating them was not a way to get them into the reconstruction, it was a way to ensure that there would never be any reconstruction, because Saddam would still be in power. Of course </w:t>
      </w:r>
      <w:r w:rsidRPr="0048567B">
        <w:rPr>
          <w:rStyle w:val="StyleUnderline"/>
          <w:highlight w:val="yellow"/>
        </w:rPr>
        <w:t xml:space="preserve">it would be nice if we had more allies rather than fewer. It would also be nice </w:t>
      </w:r>
      <w:r w:rsidRPr="00757177">
        <w:t>to be able</w:t>
      </w:r>
      <w:r w:rsidRPr="0048567B">
        <w:rPr>
          <w:rStyle w:val="StyleUnderline"/>
          <w:highlight w:val="yellow"/>
        </w:rPr>
        <w:t xml:space="preserve"> to fly</w:t>
      </w:r>
      <w:r w:rsidRPr="00757177">
        <w:t xml:space="preserve">. But </w:t>
      </w:r>
      <w:r w:rsidRPr="0048567B">
        <w:rPr>
          <w:rStyle w:val="StyleUnderline"/>
          <w:highlight w:val="yellow"/>
        </w:rPr>
        <w:t>when</w:t>
      </w:r>
      <w:r w:rsidRPr="00757177">
        <w:rPr>
          <w:rStyle w:val="StyleUnderline"/>
        </w:rPr>
        <w:t xml:space="preserve"> </w:t>
      </w:r>
      <w:r w:rsidRPr="00757177">
        <w:t xml:space="preserve">some </w:t>
      </w:r>
      <w:r w:rsidRPr="0048567B">
        <w:rPr>
          <w:rStyle w:val="StyleUnderline"/>
          <w:highlight w:val="yellow"/>
        </w:rPr>
        <w:t>nations are not with you</w:t>
      </w:r>
      <w:r w:rsidRPr="00757177">
        <w:t xml:space="preserve"> on your enterprise, </w:t>
      </w:r>
      <w:r w:rsidRPr="0048567B">
        <w:rPr>
          <w:rStyle w:val="StyleUnderline"/>
          <w:highlight w:val="yellow"/>
        </w:rPr>
        <w:t>including them</w:t>
      </w:r>
      <w:r w:rsidRPr="00757177">
        <w:t xml:space="preserve"> in your coalition </w:t>
      </w:r>
      <w:r w:rsidRPr="0048567B">
        <w:rPr>
          <w:rStyle w:val="StyleUnderline"/>
          <w:highlight w:val="yellow"/>
        </w:rPr>
        <w:t>is not a way to broaden it; it’s a way to abolish it.</w:t>
      </w:r>
      <w:r w:rsidRPr="00757177">
        <w:t xml:space="preserve"> </w:t>
      </w:r>
      <w:r w:rsidRPr="00757177">
        <w:rPr>
          <w:sz w:val="16"/>
        </w:rPr>
        <w:t>At which point, liberal internationalists switch gears and appeal to legitimacy–on the grounds that multilateral action has a higher moral standing. I have always found this line of argument incomprehensible. By what possible moral calculus does an American intervention to liberate 25 million people forfeit moral legitimacy because it lacks the blessing of the butchers of Tiananmen Square or the cynics of the Quai d’Orsay? Which is why it is hard to take these arguments at face value. Look: We know why liberal internationalists demanded UN sanction for the war in Iraq. It was a way to stop the war. It was the Gulliver effect. Call a committee meeting of countries with hostile or contrary interests–i.e., the Security Council–and you have guaranteed yourself another twelve years of inaction. Historically, multilateralism is a way for weak countries to multiply their power by attaching themselves to stronger ones. But</w:t>
      </w:r>
      <w:r w:rsidRPr="00757177">
        <w:t xml:space="preserve"> </w:t>
      </w:r>
      <w:r w:rsidRPr="0048567B">
        <w:rPr>
          <w:rStyle w:val="StyleUnderline"/>
          <w:highlight w:val="yellow"/>
        </w:rPr>
        <w:t>multilateralism imposed on Great Powers</w:t>
      </w:r>
      <w:r w:rsidRPr="00757177">
        <w:t xml:space="preserve">, and particularly on a unipolar power, </w:t>
      </w:r>
      <w:r w:rsidRPr="0048567B">
        <w:rPr>
          <w:rStyle w:val="StyleUnderline"/>
          <w:highlight w:val="yellow"/>
        </w:rPr>
        <w:t>is intended to restrain that power</w:t>
      </w:r>
      <w:r w:rsidRPr="00757177">
        <w:t xml:space="preserve">. </w:t>
      </w:r>
      <w:r w:rsidRPr="00757177">
        <w:rPr>
          <w:sz w:val="16"/>
        </w:rPr>
        <w:t xml:space="preserve">Which is precisely why France is an ardent </w:t>
      </w:r>
      <w:proofErr w:type="spellStart"/>
      <w:r w:rsidRPr="00757177">
        <w:rPr>
          <w:sz w:val="16"/>
        </w:rPr>
        <w:t>multilateralist</w:t>
      </w:r>
      <w:proofErr w:type="spellEnd"/>
      <w:r w:rsidRPr="00757177">
        <w:rPr>
          <w:sz w:val="16"/>
        </w:rPr>
        <w:t xml:space="preserve">. But why should America be? Why, in the end, does liberal internationalism want to tie down Gulliver, to blunt the pursuit of American national interests by making them subordinate to a myriad of other interests? In the immediate post-Vietnam era, this aversion to national interest might have been attributed to self-doubt and self-loathing. I don’t know. What I do know is that today it is a mistake to see liberal foreign policy as deriving from anti-Americanism or lack of patriotism or a late efflorescence of 1960s radicalism. </w:t>
      </w:r>
      <w:proofErr w:type="gramStart"/>
      <w:r w:rsidRPr="00757177">
        <w:rPr>
          <w:sz w:val="16"/>
        </w:rPr>
        <w:t>On the contrary.</w:t>
      </w:r>
      <w:proofErr w:type="gramEnd"/>
      <w:r w:rsidRPr="00757177">
        <w:rPr>
          <w:sz w:val="16"/>
        </w:rPr>
        <w:t xml:space="preserve"> The liberal aversion to national interest stems from an idealism, a larger vision of country, a vision of some ambition and nobility–the ideal of a true international community. And that is: To transform the international system from the Hobbesian universe into a </w:t>
      </w:r>
      <w:proofErr w:type="spellStart"/>
      <w:r w:rsidRPr="00757177">
        <w:rPr>
          <w:sz w:val="16"/>
        </w:rPr>
        <w:t>Lockean</w:t>
      </w:r>
      <w:proofErr w:type="spellEnd"/>
      <w:r w:rsidRPr="00757177">
        <w:rPr>
          <w:sz w:val="16"/>
        </w:rPr>
        <w:t xml:space="preserve"> universe. </w:t>
      </w:r>
      <w:proofErr w:type="gramStart"/>
      <w:r w:rsidRPr="00757177">
        <w:rPr>
          <w:sz w:val="16"/>
        </w:rPr>
        <w:t>To turn the state of nature into a norm-driven community.</w:t>
      </w:r>
      <w:proofErr w:type="gramEnd"/>
      <w:r w:rsidRPr="00757177">
        <w:rPr>
          <w:sz w:val="16"/>
        </w:rPr>
        <w:t xml:space="preserve"> </w:t>
      </w:r>
      <w:proofErr w:type="gramStart"/>
      <w:r w:rsidRPr="00757177">
        <w:rPr>
          <w:sz w:val="16"/>
        </w:rPr>
        <w:t>To turn the law of the jungle into the rule of law–of treaties and contracts and UN resolutions.</w:t>
      </w:r>
      <w:proofErr w:type="gramEnd"/>
      <w:r w:rsidRPr="00757177">
        <w:rPr>
          <w:sz w:val="16"/>
        </w:rPr>
        <w:t xml:space="preserve"> </w:t>
      </w:r>
      <w:proofErr w:type="gramStart"/>
      <w:r w:rsidRPr="00757177">
        <w:rPr>
          <w:sz w:val="16"/>
        </w:rPr>
        <w:t>In short, to remake the international system in the image of domestic civil society.</w:t>
      </w:r>
      <w:proofErr w:type="gramEnd"/>
      <w:r w:rsidRPr="00757177">
        <w:rPr>
          <w:sz w:val="16"/>
        </w:rPr>
        <w:t xml:space="preserve"> They dream of a new world, a world described in 1943 by Cordell Hull, FDR’s secretary of state–a world in which “there will no longer be need for spheres of influence, for alliances, for balance of power, or any other of the special arrangements by which, in the unhappy past, the nations strove to safeguard their security or promote their interests.” And to create such a true international community, you have to temper, transcend, and, in the end, abolish the very idea of state power and national interest. </w:t>
      </w:r>
      <w:proofErr w:type="gramStart"/>
      <w:r w:rsidRPr="0048567B">
        <w:rPr>
          <w:rStyle w:val="StyleUnderline"/>
          <w:highlight w:val="yellow"/>
        </w:rPr>
        <w:t>Hence the antipathy to American hegemony and American power.</w:t>
      </w:r>
      <w:proofErr w:type="gramEnd"/>
      <w:r w:rsidRPr="00757177">
        <w:rPr>
          <w:rStyle w:val="StyleUnderline"/>
        </w:rPr>
        <w:t xml:space="preserve"> </w:t>
      </w:r>
      <w:r w:rsidRPr="00757177">
        <w:rPr>
          <w:sz w:val="16"/>
        </w:rPr>
        <w:t xml:space="preserve">If you are going to break the international arena to the mold of domestic society, </w:t>
      </w:r>
      <w:r w:rsidRPr="0048567B">
        <w:rPr>
          <w:rStyle w:val="StyleUnderline"/>
          <w:highlight w:val="yellow"/>
        </w:rPr>
        <w:t>you have to domesticate its</w:t>
      </w:r>
      <w:r w:rsidRPr="00757177">
        <w:rPr>
          <w:rStyle w:val="StyleUnderline"/>
        </w:rPr>
        <w:t xml:space="preserve"> </w:t>
      </w:r>
      <w:r w:rsidRPr="00757177">
        <w:t xml:space="preserve">single </w:t>
      </w:r>
      <w:r w:rsidRPr="0048567B">
        <w:rPr>
          <w:rStyle w:val="StyleUnderline"/>
          <w:highlight w:val="yellow"/>
        </w:rPr>
        <w:t>most powerful actor. You have to abolish American dominance</w:t>
      </w:r>
      <w:r w:rsidRPr="00757177">
        <w:t xml:space="preserve">, </w:t>
      </w:r>
      <w:r w:rsidRPr="00757177">
        <w:rPr>
          <w:sz w:val="16"/>
        </w:rPr>
        <w:t>not only as an affront to fairness, but also as the greatest obstacle on the whole planet to a democratized international system where all live under self-governing international institutions and self-enforcing international norms</w:t>
      </w:r>
      <w:r w:rsidRPr="00757177">
        <w:t>.</w:t>
      </w:r>
    </w:p>
    <w:p w14:paraId="17398B4F" w14:textId="77777777" w:rsidR="00B03905" w:rsidRDefault="00B03905" w:rsidP="00B03905">
      <w:pPr>
        <w:pStyle w:val="Heading3"/>
      </w:pPr>
      <w:r>
        <w:lastRenderedPageBreak/>
        <w:t>Turn – Appeasement</w:t>
      </w:r>
    </w:p>
    <w:p w14:paraId="15A20309" w14:textId="77777777" w:rsidR="00B03905" w:rsidRDefault="00B03905" w:rsidP="00B03905">
      <w:pPr>
        <w:pStyle w:val="Heading4"/>
      </w:pPr>
      <w:r>
        <w:t>The CP hurts relations by appeasing Putin – Russia will pocket concessions and remain intransigent</w:t>
      </w:r>
    </w:p>
    <w:p w14:paraId="035B1FA1" w14:textId="77777777" w:rsidR="00B03905" w:rsidRPr="00A1463B" w:rsidRDefault="00B03905" w:rsidP="00B03905">
      <w:pPr>
        <w:rPr>
          <w:rStyle w:val="Style13ptBold"/>
          <w:b w:val="0"/>
        </w:rPr>
      </w:pPr>
      <w:r>
        <w:rPr>
          <w:rStyle w:val="Style13ptBold"/>
        </w:rPr>
        <w:t>Tucker 15</w:t>
      </w:r>
      <w:r>
        <w:rPr>
          <w:rStyle w:val="Style13ptBold"/>
          <w:b w:val="0"/>
        </w:rPr>
        <w:t xml:space="preserve"> </w:t>
      </w:r>
      <w:r w:rsidRPr="00A1463B">
        <w:rPr>
          <w:rStyle w:val="Style13ptBold"/>
          <w:b w:val="0"/>
          <w:sz w:val="20"/>
        </w:rPr>
        <w:t>(Joshua, Professor of Politics and Russian and Slavic Studies, New York University, “THE SHORT TERM VS THE LONG TERM”, http://perspectives.carnegie.org/us-russia/short-term-vs-long-term/)</w:t>
      </w:r>
    </w:p>
    <w:p w14:paraId="59D90F2C" w14:textId="77777777" w:rsidR="00B03905" w:rsidRPr="00FE418A" w:rsidRDefault="00B03905" w:rsidP="00B03905">
      <w:pPr>
        <w:rPr>
          <w:sz w:val="16"/>
        </w:rPr>
      </w:pPr>
      <w:r w:rsidRPr="00FE418A">
        <w:rPr>
          <w:sz w:val="16"/>
        </w:rPr>
        <w:t xml:space="preserve">Clearly, dialogue between the two countries is important if relations are going to improve. But it may be time to think about the difference between getting things fixed in the short term and in the long term. Clearly, </w:t>
      </w:r>
      <w:r w:rsidRPr="0048567B">
        <w:rPr>
          <w:rStyle w:val="StyleUnderline"/>
          <w:highlight w:val="yellow"/>
        </w:rPr>
        <w:t>both sides</w:t>
      </w:r>
      <w:r w:rsidRPr="00FE418A">
        <w:rPr>
          <w:rStyle w:val="StyleUnderline"/>
        </w:rPr>
        <w:t xml:space="preserve"> face temptations to </w:t>
      </w:r>
      <w:r w:rsidRPr="0048567B">
        <w:rPr>
          <w:rStyle w:val="StyleUnderline"/>
          <w:highlight w:val="yellow"/>
        </w:rPr>
        <w:t>use their relationship to play to their own domestic audiences</w:t>
      </w:r>
      <w:r w:rsidRPr="00FE418A">
        <w:rPr>
          <w:rStyle w:val="StyleUnderline"/>
        </w:rPr>
        <w:t xml:space="preserve">, and President </w:t>
      </w:r>
      <w:r w:rsidRPr="0048567B">
        <w:rPr>
          <w:rStyle w:val="StyleUnderline"/>
          <w:highlight w:val="yellow"/>
        </w:rPr>
        <w:t>Putin has</w:t>
      </w:r>
      <w:r w:rsidRPr="00FE418A">
        <w:rPr>
          <w:rStyle w:val="StyleUnderline"/>
        </w:rPr>
        <w:t xml:space="preserve"> undoubtedly </w:t>
      </w:r>
      <w:r w:rsidRPr="0048567B">
        <w:rPr>
          <w:rStyle w:val="StyleUnderline"/>
          <w:highlight w:val="yellow"/>
        </w:rPr>
        <w:t>made antagonizing the West a part of his strategy for maintaining support at home.</w:t>
      </w:r>
      <w:r w:rsidRPr="00FE418A">
        <w:rPr>
          <w:rStyle w:val="StyleUnderline"/>
        </w:rPr>
        <w:t xml:space="preserve"> </w:t>
      </w:r>
      <w:r w:rsidRPr="00FE418A">
        <w:rPr>
          <w:sz w:val="16"/>
        </w:rPr>
        <w:t xml:space="preserve">In the short term, in the aftermath of the public decision to cancel the summit, </w:t>
      </w:r>
      <w:r w:rsidRPr="00FE418A">
        <w:rPr>
          <w:sz w:val="16"/>
          <w:szCs w:val="16"/>
        </w:rPr>
        <w:t>the United States may find it can best advance its foreign goals by quietly re-establishing contact with the Russians at lower levels.</w:t>
      </w:r>
      <w:r w:rsidRPr="00FE418A">
        <w:rPr>
          <w:sz w:val="16"/>
        </w:rPr>
        <w:t xml:space="preserve"> (And to be clear, I think tying the future of U.S.-Russian relations to the fate of Edward Snowden would be a mistake.) But in the longer term, the United States may want to consider ways to convince Putin that there are consequences to “playing the American card” so often for domestic consumption, especially in terms of using it to demonize his opponents at home as somehow un-Russian. </w:t>
      </w:r>
      <w:r w:rsidRPr="0048567B">
        <w:rPr>
          <w:rStyle w:val="StyleUnderline"/>
          <w:highlight w:val="yellow"/>
        </w:rPr>
        <w:t>Taking a firmer stance</w:t>
      </w:r>
      <w:r w:rsidRPr="00FE418A">
        <w:rPr>
          <w:rStyle w:val="StyleUnderline"/>
        </w:rPr>
        <w:t xml:space="preserve"> with the regime </w:t>
      </w:r>
      <w:r w:rsidRPr="0048567B">
        <w:rPr>
          <w:rStyle w:val="StyleUnderline"/>
          <w:highlight w:val="yellow"/>
        </w:rPr>
        <w:t>now might</w:t>
      </w:r>
      <w:r w:rsidRPr="00FE418A">
        <w:rPr>
          <w:rStyle w:val="StyleUnderline"/>
        </w:rPr>
        <w:t xml:space="preserve"> end up </w:t>
      </w:r>
      <w:r w:rsidRPr="0048567B">
        <w:rPr>
          <w:rStyle w:val="StyleUnderline"/>
          <w:highlight w:val="yellow"/>
        </w:rPr>
        <w:t>pay</w:t>
      </w:r>
      <w:r w:rsidRPr="00FE418A">
        <w:rPr>
          <w:rStyle w:val="StyleUnderline"/>
        </w:rPr>
        <w:t xml:space="preserve">ing </w:t>
      </w:r>
      <w:r w:rsidRPr="0048567B">
        <w:rPr>
          <w:rStyle w:val="StyleUnderline"/>
          <w:highlight w:val="yellow"/>
        </w:rPr>
        <w:t>dividends down the road</w:t>
      </w:r>
      <w:r w:rsidRPr="00FE418A">
        <w:rPr>
          <w:sz w:val="16"/>
        </w:rPr>
        <w:t>, although this will of course be tricky in practice.</w:t>
      </w:r>
    </w:p>
    <w:p w14:paraId="7727E0D9" w14:textId="77777777" w:rsidR="00B03905" w:rsidRDefault="00B03905" w:rsidP="00B03905">
      <w:pPr>
        <w:pStyle w:val="Heading4"/>
      </w:pPr>
      <w:r>
        <w:t>The CP fails to retain any sticks to manage Russian expectations; appeasement escalates conflict by encouraging Russian misbehavior</w:t>
      </w:r>
    </w:p>
    <w:p w14:paraId="4FE9EB2E" w14:textId="77777777" w:rsidR="00B03905" w:rsidRPr="0033259D" w:rsidRDefault="00B03905" w:rsidP="00B03905">
      <w:pPr>
        <w:rPr>
          <w:rStyle w:val="Style13ptBold"/>
          <w:b w:val="0"/>
        </w:rPr>
      </w:pPr>
      <w:proofErr w:type="spellStart"/>
      <w:r>
        <w:rPr>
          <w:rStyle w:val="Style13ptBold"/>
        </w:rPr>
        <w:t>Charap</w:t>
      </w:r>
      <w:proofErr w:type="spellEnd"/>
      <w:r>
        <w:rPr>
          <w:rStyle w:val="Style13ptBold"/>
        </w:rPr>
        <w:t xml:space="preserve"> &amp; Shapiro 16</w:t>
      </w:r>
      <w:r>
        <w:rPr>
          <w:rStyle w:val="Style13ptBold"/>
          <w:b w:val="0"/>
        </w:rPr>
        <w:t xml:space="preserve"> </w:t>
      </w:r>
      <w:r w:rsidRPr="00206DFA">
        <w:rPr>
          <w:rStyle w:val="Style13ptBold"/>
          <w:b w:val="0"/>
          <w:sz w:val="16"/>
        </w:rPr>
        <w:t>(Samuel, senior fellow for Russia and Eurasia at the International Institute for Strategic Studies, &amp; Jeremy, director of research at the European Council on Foreign Relations, BULLETIN OF THE ATOMIC SCIENTISTS, 2016 VOL. 72, NO. 3, “US–Russian relations: The middle cannot hold”, http://www.tandfonline.com/doi/pdf/10.1080/00963402.2016.1170366)</w:t>
      </w:r>
    </w:p>
    <w:p w14:paraId="2FFCFB18" w14:textId="23D8D0D9" w:rsidR="00B03905" w:rsidRPr="00B03905" w:rsidRDefault="00B03905" w:rsidP="00757177">
      <w:pPr>
        <w:rPr>
          <w:sz w:val="16"/>
        </w:rPr>
      </w:pPr>
      <w:r w:rsidRPr="0048567B">
        <w:rPr>
          <w:rStyle w:val="StyleUnderline"/>
          <w:highlight w:val="yellow"/>
        </w:rPr>
        <w:t>The policy response to the current crisis should</w:t>
      </w:r>
      <w:r>
        <w:t xml:space="preserve"> then </w:t>
      </w:r>
      <w:r w:rsidRPr="0048567B">
        <w:rPr>
          <w:rStyle w:val="StyleUnderline"/>
          <w:highlight w:val="yellow"/>
        </w:rPr>
        <w:t>be structured</w:t>
      </w:r>
      <w:r>
        <w:t xml:space="preserve"> </w:t>
      </w:r>
      <w:r w:rsidRPr="0033259D">
        <w:rPr>
          <w:sz w:val="16"/>
        </w:rPr>
        <w:t>around achieving that long-term goal.</w:t>
      </w:r>
      <w:r>
        <w:t xml:space="preserve"> </w:t>
      </w:r>
      <w:r w:rsidRPr="0048567B">
        <w:rPr>
          <w:rStyle w:val="StyleUnderline"/>
          <w:highlight w:val="yellow"/>
        </w:rPr>
        <w:t>This does not mean that the U</w:t>
      </w:r>
      <w:r>
        <w:t xml:space="preserve">nited </w:t>
      </w:r>
      <w:r w:rsidRPr="0048567B">
        <w:rPr>
          <w:rStyle w:val="StyleUnderline"/>
          <w:highlight w:val="yellow"/>
        </w:rPr>
        <w:t>S</w:t>
      </w:r>
      <w:r>
        <w:t xml:space="preserve">tates </w:t>
      </w:r>
      <w:r w:rsidRPr="0048567B">
        <w:rPr>
          <w:rStyle w:val="StyleUnderline"/>
          <w:highlight w:val="yellow"/>
        </w:rPr>
        <w:t>should simply accommodate Russia</w:t>
      </w:r>
      <w:r>
        <w:t xml:space="preserve">n </w:t>
      </w:r>
      <w:r w:rsidRPr="0033259D">
        <w:rPr>
          <w:sz w:val="16"/>
        </w:rPr>
        <w:t xml:space="preserve">demands – </w:t>
      </w:r>
      <w:r w:rsidRPr="0048567B">
        <w:rPr>
          <w:rStyle w:val="StyleUnderline"/>
          <w:highlight w:val="yellow"/>
        </w:rPr>
        <w:t xml:space="preserve">the </w:t>
      </w:r>
      <w:r w:rsidRPr="0033259D">
        <w:rPr>
          <w:sz w:val="16"/>
        </w:rPr>
        <w:t xml:space="preserve">proposed </w:t>
      </w:r>
      <w:r w:rsidRPr="0048567B">
        <w:rPr>
          <w:rStyle w:val="StyleUnderline"/>
          <w:highlight w:val="yellow"/>
        </w:rPr>
        <w:t>bargain requires</w:t>
      </w:r>
      <w:r>
        <w:t xml:space="preserve"> </w:t>
      </w:r>
      <w:r w:rsidRPr="0033259D">
        <w:rPr>
          <w:sz w:val="16"/>
        </w:rPr>
        <w:t xml:space="preserve">all parties, including </w:t>
      </w:r>
      <w:r w:rsidRPr="0048567B">
        <w:rPr>
          <w:rStyle w:val="StyleUnderline"/>
          <w:highlight w:val="yellow"/>
        </w:rPr>
        <w:t>Russia, to make difficult compromises</w:t>
      </w:r>
      <w:r>
        <w:t xml:space="preserve">. </w:t>
      </w:r>
      <w:r w:rsidRPr="0033259D">
        <w:rPr>
          <w:sz w:val="16"/>
        </w:rPr>
        <w:t xml:space="preserve">The West would have to accept that the model that worked so well in Central and Eastern Europe will not work for the rest of the continent. </w:t>
      </w:r>
      <w:r w:rsidRPr="0048567B">
        <w:rPr>
          <w:rStyle w:val="StyleUnderline"/>
          <w:highlight w:val="yellow"/>
        </w:rPr>
        <w:t>Russia would have to strictly adhere to</w:t>
      </w:r>
      <w:r>
        <w:t xml:space="preserve"> the </w:t>
      </w:r>
      <w:r w:rsidRPr="0048567B">
        <w:rPr>
          <w:rStyle w:val="StyleUnderline"/>
          <w:highlight w:val="yellow"/>
        </w:rPr>
        <w:t>limits</w:t>
      </w:r>
      <w:r>
        <w:t xml:space="preserve"> </w:t>
      </w:r>
      <w:r w:rsidRPr="0033259D">
        <w:rPr>
          <w:sz w:val="16"/>
        </w:rPr>
        <w:t xml:space="preserve">the new arrangements would impose on its influence in the region </w:t>
      </w:r>
      <w:r w:rsidRPr="0048567B">
        <w:rPr>
          <w:rStyle w:val="StyleUnderline"/>
          <w:highlight w:val="yellow"/>
        </w:rPr>
        <w:t>and to foreswear</w:t>
      </w:r>
      <w:r>
        <w:t xml:space="preserve"> </w:t>
      </w:r>
      <w:r w:rsidRPr="0033259D">
        <w:rPr>
          <w:sz w:val="16"/>
        </w:rPr>
        <w:t>further</w:t>
      </w:r>
      <w:r>
        <w:t xml:space="preserve"> </w:t>
      </w:r>
      <w:r w:rsidRPr="0048567B">
        <w:rPr>
          <w:rStyle w:val="StyleUnderline"/>
          <w:highlight w:val="yellow"/>
        </w:rPr>
        <w:t>military intervention</w:t>
      </w:r>
      <w:r>
        <w:t xml:space="preserve"> </w:t>
      </w:r>
      <w:r w:rsidRPr="0033259D">
        <w:rPr>
          <w:sz w:val="16"/>
        </w:rPr>
        <w:t xml:space="preserve">in the affairs of its neighbors. And </w:t>
      </w:r>
      <w:r w:rsidRPr="0048567B">
        <w:rPr>
          <w:rStyle w:val="StyleUnderline"/>
          <w:highlight w:val="yellow"/>
        </w:rPr>
        <w:t>negotiations will</w:t>
      </w:r>
      <w:r>
        <w:t xml:space="preserve"> likely </w:t>
      </w:r>
      <w:r w:rsidRPr="0048567B">
        <w:rPr>
          <w:rStyle w:val="StyleUnderline"/>
          <w:highlight w:val="yellow"/>
        </w:rPr>
        <w:t>have to be combined with elements of coercion in order to succeed</w:t>
      </w:r>
      <w:r>
        <w:t xml:space="preserve">. </w:t>
      </w:r>
      <w:r w:rsidRPr="0033259D">
        <w:rPr>
          <w:sz w:val="16"/>
        </w:rPr>
        <w:t xml:space="preserve">Such a strategy would offer Russia a path toward security in its neighborhood without confrontation with the West, but </w:t>
      </w:r>
      <w:r w:rsidRPr="0048567B">
        <w:rPr>
          <w:rStyle w:val="StyleUnderline"/>
          <w:highlight w:val="yellow"/>
        </w:rPr>
        <w:t>it would</w:t>
      </w:r>
      <w:r>
        <w:t xml:space="preserve"> also </w:t>
      </w:r>
      <w:r w:rsidRPr="0048567B">
        <w:rPr>
          <w:rStyle w:val="StyleUnderline"/>
          <w:highlight w:val="yellow"/>
        </w:rPr>
        <w:t>entail isolation and confrontation if Russia refuses to engage on the new bargain</w:t>
      </w:r>
      <w:r>
        <w:t xml:space="preserve">. </w:t>
      </w:r>
      <w:r w:rsidRPr="0033259D">
        <w:rPr>
          <w:sz w:val="16"/>
        </w:rPr>
        <w:t xml:space="preserve">Pursuing talks offers a path to stable US–Russia relations and is the only means to avoid a new Cold War. Successful talks would not just produce great power comity; negotiating new institutional mechanisms for the regional architecture in the former Soviet region would give these countries a chance at security, reform, and prosperity. Pursuing the status quo of geopolitical competition is a recipe for continued insecurity, political dysfunction, and economic backwardness. The problem today is that neither side believes that the other wants stability. Russia is convinced that the West is trying to extend its reach right up to Russia’s borders (and even inside of them). </w:t>
      </w:r>
      <w:r w:rsidRPr="0048567B">
        <w:rPr>
          <w:rStyle w:val="StyleUnderline"/>
          <w:highlight w:val="yellow"/>
        </w:rPr>
        <w:t xml:space="preserve">The West is convinced that Russia’s use of force and threatening behavior reflect an absolute commitment to aggression </w:t>
      </w:r>
      <w:r w:rsidRPr="0033259D">
        <w:rPr>
          <w:sz w:val="16"/>
        </w:rPr>
        <w:t>against its neighbors. Sadly,</w:t>
      </w:r>
      <w:r w:rsidRPr="0048567B">
        <w:rPr>
          <w:rStyle w:val="StyleUnderline"/>
          <w:sz w:val="16"/>
          <w:highlight w:val="yellow"/>
        </w:rPr>
        <w:t xml:space="preserve"> </w:t>
      </w:r>
      <w:r w:rsidRPr="0048567B">
        <w:rPr>
          <w:rStyle w:val="StyleUnderline"/>
          <w:highlight w:val="yellow"/>
        </w:rPr>
        <w:t>these threat perceptions are not completely baseless</w:t>
      </w:r>
      <w:r>
        <w:t xml:space="preserve">. </w:t>
      </w:r>
      <w:r w:rsidRPr="0033259D">
        <w:rPr>
          <w:sz w:val="16"/>
        </w:rPr>
        <w:t xml:space="preserve">To avoid a new Cold War, </w:t>
      </w:r>
      <w:r w:rsidRPr="0048567B">
        <w:rPr>
          <w:rStyle w:val="StyleUnderline"/>
          <w:highlight w:val="yellow"/>
        </w:rPr>
        <w:t>both sides will have to make compromises</w:t>
      </w:r>
      <w:r>
        <w:t xml:space="preserve">: </w:t>
      </w:r>
      <w:r w:rsidRPr="0033259D">
        <w:rPr>
          <w:sz w:val="16"/>
        </w:rPr>
        <w:t>the United States and its allies, regarding further enlargement of Euro-Atlantic institutions; Russia, about its interventions and military behavior. Skeptics can rightly point to numerous reasons why such talks might fail. However, the grave consequences of a protracted confrontation more than justify an attempt to find agreement. One Cold War was enough</w:t>
      </w:r>
    </w:p>
    <w:p w14:paraId="48D8010E" w14:textId="13C2C789" w:rsidR="00B03905" w:rsidRDefault="00B03905" w:rsidP="00B03905">
      <w:pPr>
        <w:pStyle w:val="Heading2"/>
      </w:pPr>
      <w:r>
        <w:lastRenderedPageBreak/>
        <w:t>No solvency</w:t>
      </w:r>
    </w:p>
    <w:p w14:paraId="326D94DC" w14:textId="77777777" w:rsidR="00B03905" w:rsidRDefault="00B03905" w:rsidP="00B03905">
      <w:pPr>
        <w:pStyle w:val="Heading3"/>
      </w:pPr>
      <w:r>
        <w:lastRenderedPageBreak/>
        <w:t>No Solvency – Say No</w:t>
      </w:r>
    </w:p>
    <w:p w14:paraId="30F47757" w14:textId="77777777" w:rsidR="00B03905" w:rsidRDefault="00B03905" w:rsidP="00B03905">
      <w:pPr>
        <w:pStyle w:val="Heading4"/>
      </w:pPr>
      <w:r>
        <w:t>Russia says no – They want independence, not ties with the West</w:t>
      </w:r>
    </w:p>
    <w:p w14:paraId="2D932005" w14:textId="77777777" w:rsidR="00B03905" w:rsidRPr="002852E4" w:rsidRDefault="00B03905" w:rsidP="00B03905">
      <w:pPr>
        <w:rPr>
          <w:rStyle w:val="Style13ptBold"/>
          <w:b w:val="0"/>
        </w:rPr>
      </w:pPr>
      <w:r>
        <w:rPr>
          <w:rStyle w:val="Style13ptBold"/>
        </w:rPr>
        <w:t>Sussex 15</w:t>
      </w:r>
      <w:r>
        <w:rPr>
          <w:rStyle w:val="Style13ptBold"/>
          <w:b w:val="0"/>
        </w:rPr>
        <w:t xml:space="preserve"> </w:t>
      </w:r>
      <w:r w:rsidRPr="002852E4">
        <w:rPr>
          <w:rStyle w:val="Style13ptBold"/>
          <w:b w:val="0"/>
          <w:sz w:val="16"/>
        </w:rPr>
        <w:t>(Matthew, fellow @ Lowy Institute, Dec, “Russia’s Asian rebalance”, http://www.lowyinstitute.org/files/russia-asian-rebalance.pdf)</w:t>
      </w:r>
    </w:p>
    <w:p w14:paraId="21AD632F" w14:textId="5F0E7816" w:rsidR="00B03905" w:rsidRPr="00A366DD" w:rsidRDefault="00B03905" w:rsidP="00B03905">
      <w:pPr>
        <w:rPr>
          <w:sz w:val="16"/>
        </w:rPr>
      </w:pPr>
      <w:r w:rsidRPr="0048567B">
        <w:rPr>
          <w:rStyle w:val="StyleUnderline"/>
          <w:highlight w:val="yellow"/>
        </w:rPr>
        <w:t>Russia’s</w:t>
      </w:r>
      <w:r w:rsidRPr="00215BA1">
        <w:rPr>
          <w:rStyle w:val="StyleUnderline"/>
        </w:rPr>
        <w:t xml:space="preserve"> </w:t>
      </w:r>
      <w:r w:rsidRPr="00A366DD">
        <w:rPr>
          <w:sz w:val="16"/>
        </w:rPr>
        <w:t xml:space="preserve">recent </w:t>
      </w:r>
      <w:r w:rsidRPr="0048567B">
        <w:rPr>
          <w:rStyle w:val="StyleUnderline"/>
          <w:highlight w:val="yellow"/>
        </w:rPr>
        <w:t>boldness stems from a fear of weakness</w:t>
      </w:r>
      <w:r w:rsidRPr="00A366DD">
        <w:rPr>
          <w:sz w:val="16"/>
        </w:rPr>
        <w:t xml:space="preserve"> just </w:t>
      </w:r>
      <w:r w:rsidRPr="0048567B">
        <w:rPr>
          <w:rStyle w:val="StyleUnderline"/>
          <w:highlight w:val="yellow"/>
        </w:rPr>
        <w:t>over the horizon. Moscow has no wish to become China’s</w:t>
      </w:r>
      <w:r w:rsidRPr="00A366DD">
        <w:rPr>
          <w:sz w:val="16"/>
        </w:rPr>
        <w:t xml:space="preserve"> raw materials </w:t>
      </w:r>
      <w:r w:rsidRPr="0048567B">
        <w:rPr>
          <w:rStyle w:val="StyleUnderline"/>
          <w:highlight w:val="yellow"/>
        </w:rPr>
        <w:t>supplier, but it sees no advantage in turning to the West either</w:t>
      </w:r>
      <w:r w:rsidRPr="00A366DD">
        <w:rPr>
          <w:sz w:val="16"/>
        </w:rPr>
        <w:t xml:space="preserve">. Instead, </w:t>
      </w:r>
      <w:r w:rsidRPr="0048567B">
        <w:rPr>
          <w:rStyle w:val="StyleUnderline"/>
          <w:highlight w:val="yellow"/>
        </w:rPr>
        <w:t>it seeks a degree of independence through Putin’s</w:t>
      </w:r>
      <w:r w:rsidRPr="00A366DD">
        <w:rPr>
          <w:sz w:val="16"/>
        </w:rPr>
        <w:t xml:space="preserve"> great power </w:t>
      </w:r>
      <w:r w:rsidRPr="0048567B">
        <w:rPr>
          <w:rStyle w:val="StyleUnderline"/>
          <w:highlight w:val="yellow"/>
        </w:rPr>
        <w:t>vision of Russia as a Euro-Pacific actor</w:t>
      </w:r>
      <w:r w:rsidRPr="00A366DD">
        <w:rPr>
          <w:sz w:val="16"/>
        </w:rPr>
        <w:t xml:space="preserve">. To achieve this, </w:t>
      </w:r>
      <w:r w:rsidRPr="0048567B">
        <w:rPr>
          <w:rStyle w:val="StyleUnderline"/>
          <w:highlight w:val="yellow"/>
        </w:rPr>
        <w:t>Russia will need to follow through with its pivot to Asia, and deepen its energy, trade, and military presence</w:t>
      </w:r>
      <w:r w:rsidRPr="00A366DD">
        <w:rPr>
          <w:sz w:val="16"/>
        </w:rPr>
        <w:t xml:space="preserve">. </w:t>
      </w:r>
    </w:p>
    <w:p w14:paraId="322B0825" w14:textId="77777777" w:rsidR="00B03905" w:rsidRDefault="00B03905" w:rsidP="00B03905">
      <w:pPr>
        <w:pStyle w:val="Heading3"/>
      </w:pPr>
      <w:r>
        <w:lastRenderedPageBreak/>
        <w:t>Won’t Solve – Relations</w:t>
      </w:r>
    </w:p>
    <w:p w14:paraId="37E44676" w14:textId="77777777" w:rsidR="00B03905" w:rsidRDefault="00B03905" w:rsidP="00B03905">
      <w:pPr>
        <w:pStyle w:val="Heading4"/>
      </w:pPr>
      <w:r>
        <w:t>One-shot coop won’t solve – Underlying tensions circumvent spill up to broad coop</w:t>
      </w:r>
    </w:p>
    <w:p w14:paraId="4B700099" w14:textId="77777777" w:rsidR="00B03905" w:rsidRPr="00FC4793" w:rsidRDefault="00B03905" w:rsidP="00B03905">
      <w:pPr>
        <w:rPr>
          <w:rStyle w:val="Style13ptBold"/>
          <w:b w:val="0"/>
        </w:rPr>
      </w:pPr>
      <w:r>
        <w:rPr>
          <w:rStyle w:val="Style13ptBold"/>
        </w:rPr>
        <w:t>Francois 15</w:t>
      </w:r>
      <w:r>
        <w:rPr>
          <w:rStyle w:val="Style13ptBold"/>
          <w:b w:val="0"/>
        </w:rPr>
        <w:t xml:space="preserve"> </w:t>
      </w:r>
      <w:r w:rsidRPr="00FC4793">
        <w:rPr>
          <w:rStyle w:val="Style13ptBold"/>
          <w:b w:val="0"/>
          <w:sz w:val="16"/>
        </w:rPr>
        <w:t>(Isabelle, Senior Fellow at the Atlantic Council’s Brent Scowcroft Center on International Security, “WASHINGTON AND MOSCOW, STUCK IN A DOWNWARD SPIRAL”, http://perspectives.carnegie.org/us-russia/washington-moscow-stuck-downward-spiral/)</w:t>
      </w:r>
    </w:p>
    <w:p w14:paraId="22D3BE5B" w14:textId="77777777" w:rsidR="00B03905" w:rsidRPr="00820B01" w:rsidRDefault="00B03905" w:rsidP="00B03905">
      <w:pPr>
        <w:rPr>
          <w:sz w:val="16"/>
        </w:rPr>
      </w:pPr>
      <w:r w:rsidRPr="0048567B">
        <w:rPr>
          <w:rStyle w:val="StyleUnderline"/>
          <w:highlight w:val="yellow"/>
        </w:rPr>
        <w:t xml:space="preserve">The prescription is </w:t>
      </w:r>
      <w:r w:rsidRPr="0048567B">
        <w:rPr>
          <w:rStyle w:val="Emphasis"/>
          <w:highlight w:val="yellow"/>
        </w:rPr>
        <w:t>not a matter of quick fixes</w:t>
      </w:r>
      <w:r w:rsidRPr="00820B01">
        <w:rPr>
          <w:rStyle w:val="StyleUnderline"/>
        </w:rPr>
        <w:t xml:space="preserve">. </w:t>
      </w:r>
      <w:r w:rsidRPr="00820B01">
        <w:rPr>
          <w:sz w:val="16"/>
        </w:rPr>
        <w:t xml:space="preserve">First, </w:t>
      </w:r>
      <w:r w:rsidRPr="0048567B">
        <w:rPr>
          <w:rStyle w:val="StyleUnderline"/>
          <w:highlight w:val="yellow"/>
        </w:rPr>
        <w:t>the two sides need a long-term strategy</w:t>
      </w:r>
      <w:r w:rsidRPr="00820B01">
        <w:rPr>
          <w:sz w:val="16"/>
        </w:rPr>
        <w:t xml:space="preserve">, in an attempt to remain engaged without prejudging the outcome. </w:t>
      </w:r>
      <w:r w:rsidRPr="00820B01">
        <w:rPr>
          <w:rStyle w:val="StyleUnderline"/>
        </w:rPr>
        <w:t>A long-term strategy would serve as a guidepost in managing expectations, hedging against political improvisation and unhelpful decisions, and mitigating the risks of disengagement. A long-term strategy could also help identify compromises</w:t>
      </w:r>
      <w:r w:rsidRPr="00820B01">
        <w:rPr>
          <w:sz w:val="16"/>
        </w:rPr>
        <w:t xml:space="preserve"> between the requirements of expedient solutions typical in a transactional relationship, </w:t>
      </w:r>
      <w:r w:rsidRPr="00820B01">
        <w:rPr>
          <w:rStyle w:val="StyleUnderline"/>
        </w:rPr>
        <w:t xml:space="preserve">without losing sight of the ultimate search for a normative framework to be ushered in due course by potential transformational leadership. </w:t>
      </w:r>
      <w:r w:rsidRPr="00820B01">
        <w:rPr>
          <w:sz w:val="16"/>
        </w:rPr>
        <w:t xml:space="preserve">Moreover, in managing time, a strategy could offer short-term goals and long-term objectives, and thus allow for pragmatic decisions based on interests, while retaining a value-based, long-term perspective. Second, for the relationship to develop in the long run, there would have to be a conscious political choice by the top leadership on both sides toward engagement, and a readiness to address disagreements within national constituencies. </w:t>
      </w:r>
      <w:r w:rsidRPr="00820B01">
        <w:rPr>
          <w:rStyle w:val="StyleUnderline"/>
        </w:rPr>
        <w:t xml:space="preserve">The biggest challenge will not be the lack of common interests or the absence of an inspiring vision. </w:t>
      </w:r>
      <w:r w:rsidRPr="0048567B">
        <w:rPr>
          <w:rStyle w:val="StyleUnderline"/>
          <w:highlight w:val="yellow"/>
        </w:rPr>
        <w:t>The biggest challenge has been and will remain the lack of mutual intentions, mutual respect, and shared political will</w:t>
      </w:r>
      <w:r w:rsidRPr="00820B01">
        <w:rPr>
          <w:rStyle w:val="StyleUnderline"/>
        </w:rPr>
        <w:t xml:space="preserve"> on the part of respective leadership </w:t>
      </w:r>
      <w:r w:rsidRPr="0048567B">
        <w:rPr>
          <w:rStyle w:val="StyleUnderline"/>
          <w:highlight w:val="yellow"/>
        </w:rPr>
        <w:t>to work with</w:t>
      </w:r>
      <w:r w:rsidRPr="00820B01">
        <w:rPr>
          <w:rStyle w:val="StyleUnderline"/>
        </w:rPr>
        <w:t xml:space="preserve"> their own </w:t>
      </w:r>
      <w:r w:rsidRPr="0048567B">
        <w:rPr>
          <w:rStyle w:val="StyleUnderline"/>
          <w:highlight w:val="yellow"/>
        </w:rPr>
        <w:t>internal opposition towards genuine cooperation. It is unclear at this stage whether the U</w:t>
      </w:r>
      <w:r w:rsidRPr="00820B01">
        <w:rPr>
          <w:rStyle w:val="StyleUnderline"/>
        </w:rPr>
        <w:t xml:space="preserve">nited </w:t>
      </w:r>
      <w:r w:rsidRPr="0048567B">
        <w:rPr>
          <w:rStyle w:val="StyleUnderline"/>
          <w:highlight w:val="yellow"/>
        </w:rPr>
        <w:t>S</w:t>
      </w:r>
      <w:r w:rsidRPr="00820B01">
        <w:rPr>
          <w:rStyle w:val="StyleUnderline"/>
        </w:rPr>
        <w:t xml:space="preserve">tates </w:t>
      </w:r>
      <w:r w:rsidRPr="0048567B">
        <w:rPr>
          <w:rStyle w:val="StyleUnderline"/>
          <w:highlight w:val="yellow"/>
        </w:rPr>
        <w:t>and Russia can develop a relationship of mutual respect</w:t>
      </w:r>
      <w:r w:rsidRPr="00820B01">
        <w:rPr>
          <w:sz w:val="16"/>
        </w:rPr>
        <w:t xml:space="preserve"> without an expectation on either side to win over the other on the merit of its own position.</w:t>
      </w:r>
    </w:p>
    <w:p w14:paraId="303A7B8E" w14:textId="77777777" w:rsidR="00B03905" w:rsidRDefault="00B03905" w:rsidP="00B03905">
      <w:pPr>
        <w:pStyle w:val="Heading4"/>
      </w:pPr>
      <w:r>
        <w:t>The CP doesn’t spill up to broader coop</w:t>
      </w:r>
    </w:p>
    <w:p w14:paraId="4EA2CFE6" w14:textId="77777777" w:rsidR="00B03905" w:rsidRPr="00C7340F" w:rsidRDefault="00B03905" w:rsidP="00B03905">
      <w:pPr>
        <w:rPr>
          <w:rStyle w:val="Style13ptBold"/>
          <w:b w:val="0"/>
        </w:rPr>
      </w:pPr>
      <w:proofErr w:type="spellStart"/>
      <w:r>
        <w:rPr>
          <w:rStyle w:val="Style13ptBold"/>
        </w:rPr>
        <w:t>Gati</w:t>
      </w:r>
      <w:proofErr w:type="spellEnd"/>
      <w:r>
        <w:rPr>
          <w:rStyle w:val="Style13ptBold"/>
        </w:rPr>
        <w:t xml:space="preserve"> 15</w:t>
      </w:r>
      <w:r>
        <w:rPr>
          <w:rStyle w:val="Style13ptBold"/>
          <w:b w:val="0"/>
        </w:rPr>
        <w:t xml:space="preserve"> </w:t>
      </w:r>
      <w:r w:rsidRPr="00C7340F">
        <w:rPr>
          <w:rStyle w:val="Style13ptBold"/>
          <w:b w:val="0"/>
          <w:sz w:val="18"/>
        </w:rPr>
        <w:t xml:space="preserve">(Toby, Senior International Advisor at Akin, Gump, Strauss, </w:t>
      </w:r>
      <w:proofErr w:type="spellStart"/>
      <w:r w:rsidRPr="00C7340F">
        <w:rPr>
          <w:rStyle w:val="Style13ptBold"/>
          <w:b w:val="0"/>
          <w:sz w:val="18"/>
        </w:rPr>
        <w:t>Hauer</w:t>
      </w:r>
      <w:proofErr w:type="spellEnd"/>
      <w:r w:rsidRPr="00C7340F">
        <w:rPr>
          <w:rStyle w:val="Style13ptBold"/>
          <w:b w:val="0"/>
          <w:sz w:val="18"/>
        </w:rPr>
        <w:t xml:space="preserve"> &amp; Feld LLP, “WILL ENGAGEMENT BE WORTH THE TIME, EFFORT?”, http://perspectives.carnegie.org/us-russia/will-engagement-worth-time-effort/)</w:t>
      </w:r>
    </w:p>
    <w:p w14:paraId="570E982C" w14:textId="77777777" w:rsidR="00B03905" w:rsidRPr="00820B01" w:rsidRDefault="00B03905" w:rsidP="00B03905">
      <w:pPr>
        <w:rPr>
          <w:sz w:val="16"/>
        </w:rPr>
      </w:pPr>
      <w:r w:rsidRPr="0048567B">
        <w:rPr>
          <w:rStyle w:val="StyleUnderline"/>
          <w:highlight w:val="yellow"/>
        </w:rPr>
        <w:t>Russia</w:t>
      </w:r>
      <w:r w:rsidRPr="00820B01">
        <w:rPr>
          <w:rStyle w:val="StyleUnderline"/>
        </w:rPr>
        <w:t xml:space="preserve">, for its part, </w:t>
      </w:r>
      <w:r w:rsidRPr="0048567B">
        <w:rPr>
          <w:rStyle w:val="StyleUnderline"/>
          <w:highlight w:val="yellow"/>
        </w:rPr>
        <w:t>has pursued anti-Americanism at home, criticized American</w:t>
      </w:r>
      <w:r w:rsidRPr="00820B01">
        <w:rPr>
          <w:rStyle w:val="StyleUnderline"/>
        </w:rPr>
        <w:t xml:space="preserve"> domestic and foreign </w:t>
      </w:r>
      <w:r w:rsidRPr="0048567B">
        <w:rPr>
          <w:rStyle w:val="StyleUnderline"/>
          <w:highlight w:val="yellow"/>
        </w:rPr>
        <w:t>policy, taken cynical advantage of America’s missteps</w:t>
      </w:r>
      <w:r w:rsidRPr="00820B01">
        <w:rPr>
          <w:rStyle w:val="StyleUnderline"/>
        </w:rPr>
        <w:t xml:space="preserve"> and intelligence overreach, </w:t>
      </w:r>
      <w:r w:rsidRPr="0048567B">
        <w:rPr>
          <w:rStyle w:val="StyleUnderline"/>
          <w:highlight w:val="yellow"/>
        </w:rPr>
        <w:t>and looked for international friends in all the wrong places.</w:t>
      </w:r>
      <w:r w:rsidRPr="00820B01">
        <w:rPr>
          <w:sz w:val="16"/>
        </w:rPr>
        <w:t xml:space="preserve"> It took the cancellation of a summit, thus denying President Putin the international legitimacy he craves, and of course renewed talk about military intervention in Syria, to elicit a greater willingness to be helpful in investigating chemical weapons use. But, despite the happy talk at the recent “2 plus 2” meeting, </w:t>
      </w:r>
      <w:r w:rsidRPr="00820B01">
        <w:rPr>
          <w:rStyle w:val="StyleUnderline"/>
        </w:rPr>
        <w:t xml:space="preserve">the Russians let it be known that recent talks on missile defense were at an impasse. </w:t>
      </w:r>
      <w:r w:rsidRPr="0048567B">
        <w:rPr>
          <w:rStyle w:val="StyleUnderline"/>
          <w:highlight w:val="yellow"/>
        </w:rPr>
        <w:t>Do</w:t>
      </w:r>
      <w:r w:rsidRPr="00820B01">
        <w:rPr>
          <w:rStyle w:val="StyleUnderline"/>
        </w:rPr>
        <w:t xml:space="preserve">es this sound like </w:t>
      </w:r>
      <w:r w:rsidRPr="0048567B">
        <w:rPr>
          <w:rStyle w:val="StyleUnderline"/>
          <w:highlight w:val="yellow"/>
        </w:rPr>
        <w:t>we have grounds for</w:t>
      </w:r>
      <w:r w:rsidRPr="00820B01">
        <w:rPr>
          <w:rStyle w:val="StyleUnderline"/>
        </w:rPr>
        <w:t xml:space="preserve"> much </w:t>
      </w:r>
      <w:r w:rsidRPr="0048567B">
        <w:rPr>
          <w:rStyle w:val="StyleUnderline"/>
          <w:highlight w:val="yellow"/>
        </w:rPr>
        <w:t>optimism about where the relationship is headed? Add to this the fact that the two leaders don’t like each other</w:t>
      </w:r>
      <w:r w:rsidRPr="00820B01">
        <w:rPr>
          <w:rStyle w:val="StyleUnderline"/>
        </w:rPr>
        <w:t xml:space="preserve"> very much, </w:t>
      </w:r>
      <w:r w:rsidRPr="0048567B">
        <w:rPr>
          <w:rStyle w:val="StyleUnderline"/>
          <w:highlight w:val="yellow"/>
        </w:rPr>
        <w:t>and are increasingly constrained by domestic groups</w:t>
      </w:r>
      <w:r w:rsidRPr="00820B01">
        <w:rPr>
          <w:rStyle w:val="StyleUnderline"/>
        </w:rPr>
        <w:t xml:space="preserve"> that don’t want the relationship to get better</w:t>
      </w:r>
      <w:r w:rsidRPr="00820B01">
        <w:rPr>
          <w:sz w:val="16"/>
        </w:rPr>
        <w:t xml:space="preserve">, and it is clear that </w:t>
      </w:r>
      <w:r w:rsidRPr="0048567B">
        <w:rPr>
          <w:rStyle w:val="StyleUnderline"/>
          <w:highlight w:val="yellow"/>
        </w:rPr>
        <w:t>no amount of</w:t>
      </w:r>
      <w:r w:rsidRPr="00820B01">
        <w:rPr>
          <w:sz w:val="16"/>
        </w:rPr>
        <w:t xml:space="preserve"> sober analysis by a group of experts about why Russia matters, or about </w:t>
      </w:r>
      <w:r w:rsidRPr="0048567B">
        <w:rPr>
          <w:rStyle w:val="StyleUnderline"/>
          <w:highlight w:val="yellow"/>
        </w:rPr>
        <w:t>shared interests</w:t>
      </w:r>
      <w:r w:rsidRPr="00820B01">
        <w:rPr>
          <w:rStyle w:val="StyleUnderline"/>
        </w:rPr>
        <w:t xml:space="preserve"> and the virtue of realpolitik, </w:t>
      </w:r>
      <w:r w:rsidRPr="0048567B">
        <w:rPr>
          <w:rStyle w:val="StyleUnderline"/>
          <w:highlight w:val="yellow"/>
        </w:rPr>
        <w:t xml:space="preserve">will fundamentally change the present </w:t>
      </w:r>
      <w:r w:rsidRPr="00820B01">
        <w:rPr>
          <w:rStyle w:val="StyleUnderline"/>
        </w:rPr>
        <w:t xml:space="preserve">dynamic of the </w:t>
      </w:r>
      <w:r w:rsidRPr="0048567B">
        <w:rPr>
          <w:rStyle w:val="StyleUnderline"/>
          <w:highlight w:val="yellow"/>
        </w:rPr>
        <w:t>relationship</w:t>
      </w:r>
      <w:r w:rsidRPr="00820B01">
        <w:rPr>
          <w:rStyle w:val="StyleUnderline"/>
        </w:rPr>
        <w:t xml:space="preserve">. </w:t>
      </w:r>
      <w:r w:rsidRPr="00820B01">
        <w:rPr>
          <w:sz w:val="16"/>
        </w:rPr>
        <w:t>Marshall Shulman once wrote that progress in U.S.-Russian (then U.S.-Soviet) relations required success in three separate negotiations: one between political groups in the United States; the second between elites in Russia; and a third negotiation between the two countries. Of the three negotiations, he said, the bilateral talks were by far the least difficult. He was right then, and I think he would say the same about the current situation. These dynamics have to change before anything is going to get done.</w:t>
      </w:r>
    </w:p>
    <w:p w14:paraId="65F0C638" w14:textId="77777777" w:rsidR="00B03905" w:rsidRDefault="00B03905" w:rsidP="00B03905">
      <w:pPr>
        <w:pStyle w:val="Heading4"/>
      </w:pPr>
      <w:r>
        <w:t>Quick fix coop like the CP fails</w:t>
      </w:r>
    </w:p>
    <w:p w14:paraId="60F1444F" w14:textId="77777777" w:rsidR="00B03905" w:rsidRPr="0089051F" w:rsidRDefault="00B03905" w:rsidP="00B03905">
      <w:pPr>
        <w:rPr>
          <w:rStyle w:val="Style13ptBold"/>
          <w:b w:val="0"/>
        </w:rPr>
      </w:pPr>
      <w:r>
        <w:rPr>
          <w:rStyle w:val="Style13ptBold"/>
        </w:rPr>
        <w:t>Holloway 15</w:t>
      </w:r>
      <w:r>
        <w:rPr>
          <w:rStyle w:val="Style13ptBold"/>
          <w:b w:val="0"/>
        </w:rPr>
        <w:t xml:space="preserve"> </w:t>
      </w:r>
      <w:r w:rsidRPr="0089051F">
        <w:rPr>
          <w:rStyle w:val="Style13ptBold"/>
          <w:b w:val="0"/>
          <w:sz w:val="20"/>
        </w:rPr>
        <w:t xml:space="preserve">(David, he Raymond A. Spruance Professor of International History and a senior fellow of the Freeman </w:t>
      </w:r>
      <w:proofErr w:type="spellStart"/>
      <w:r w:rsidRPr="0089051F">
        <w:rPr>
          <w:rStyle w:val="Style13ptBold"/>
          <w:b w:val="0"/>
          <w:sz w:val="20"/>
        </w:rPr>
        <w:t>Spogli</w:t>
      </w:r>
      <w:proofErr w:type="spellEnd"/>
      <w:r w:rsidRPr="0089051F">
        <w:rPr>
          <w:rStyle w:val="Style13ptBold"/>
          <w:b w:val="0"/>
          <w:sz w:val="20"/>
        </w:rPr>
        <w:t xml:space="preserve"> Institute for International Studies at Stanford University, “A RELATIONSHIP TO BE TENDED AND CULTIVATED”, http://perspectives.carnegie.org/us-russia/relationship-tended-cultivated/)</w:t>
      </w:r>
    </w:p>
    <w:p w14:paraId="235C9774" w14:textId="17712193" w:rsidR="00B03905" w:rsidRDefault="00B03905" w:rsidP="00B03905">
      <w:pPr>
        <w:rPr>
          <w:sz w:val="16"/>
        </w:rPr>
      </w:pPr>
      <w:r w:rsidRPr="0048567B">
        <w:rPr>
          <w:rStyle w:val="StyleUnderline"/>
          <w:highlight w:val="yellow"/>
        </w:rPr>
        <w:t>The relationship with Russia</w:t>
      </w:r>
      <w:r w:rsidRPr="00820B01">
        <w:rPr>
          <w:rStyle w:val="StyleUnderline"/>
        </w:rPr>
        <w:t xml:space="preserve"> is a matter of continuing importance.</w:t>
      </w:r>
      <w:r w:rsidRPr="00820B01">
        <w:rPr>
          <w:sz w:val="16"/>
        </w:rPr>
        <w:t xml:space="preserve"> For all its weaknesses, Russia remains a major power. It is, among other things, a member of the UN Security Council, possessor of the largest stockpile of nuclear weapons in the world, a leading producer of energy, and an important neighbor of China. Russia has the capacity to help or to hinder the United States in the pursuit of many of its most important foreign policy goals: nuclear arms reductions; nuclear nonproliferation; European security; the fight against </w:t>
      </w:r>
      <w:r w:rsidRPr="00820B01">
        <w:rPr>
          <w:sz w:val="16"/>
        </w:rPr>
        <w:lastRenderedPageBreak/>
        <w:t xml:space="preserve">terrorism; stability in the Middle East (including the Iranian nuclear program and the Syrian civil war). </w:t>
      </w:r>
      <w:r w:rsidRPr="00820B01">
        <w:rPr>
          <w:rStyle w:val="StyleUnderline"/>
        </w:rPr>
        <w:t xml:space="preserve">It is a relationship that </w:t>
      </w:r>
      <w:r w:rsidRPr="0048567B">
        <w:rPr>
          <w:rStyle w:val="StyleUnderline"/>
          <w:highlight w:val="yellow"/>
        </w:rPr>
        <w:t>needs to be cultivated over the long term, not something to be attended to on</w:t>
      </w:r>
      <w:r w:rsidRPr="00820B01">
        <w:rPr>
          <w:rStyle w:val="StyleUnderline"/>
        </w:rPr>
        <w:t xml:space="preserve">ly as the </w:t>
      </w:r>
      <w:r w:rsidRPr="0048567B">
        <w:rPr>
          <w:rStyle w:val="StyleUnderline"/>
          <w:highlight w:val="yellow"/>
        </w:rPr>
        <w:t>occasion</w:t>
      </w:r>
      <w:r w:rsidRPr="00820B01">
        <w:rPr>
          <w:rStyle w:val="StyleUnderline"/>
        </w:rPr>
        <w:t xml:space="preserve"> demands.</w:t>
      </w:r>
      <w:r w:rsidRPr="00820B01">
        <w:rPr>
          <w:sz w:val="16"/>
        </w:rPr>
        <w:t xml:space="preserve"> It has to be assessed in light of the general strategy—easier said than done, of course, but nevertheless the right approach. </w:t>
      </w:r>
      <w:r w:rsidRPr="00820B01">
        <w:rPr>
          <w:rStyle w:val="StyleUnderline"/>
        </w:rPr>
        <w:t xml:space="preserve">What can and should both countries do to “fix” the relationship? </w:t>
      </w:r>
      <w:r w:rsidRPr="0048567B">
        <w:rPr>
          <w:rStyle w:val="StyleUnderline"/>
          <w:highlight w:val="yellow"/>
        </w:rPr>
        <w:t>I don’t know that the relationship can be “fixed.”</w:t>
      </w:r>
      <w:r w:rsidRPr="00820B01">
        <w:rPr>
          <w:sz w:val="16"/>
        </w:rPr>
        <w:t xml:space="preserve"> I prefer a gardening metaphor to a handyman’s. </w:t>
      </w:r>
      <w:r w:rsidRPr="0048567B">
        <w:rPr>
          <w:rStyle w:val="StyleUnderline"/>
          <w:highlight w:val="yellow"/>
        </w:rPr>
        <w:t>It’s a relationship that needs to be tended and cultivated.</w:t>
      </w:r>
      <w:r w:rsidRPr="00820B01">
        <w:rPr>
          <w:rStyle w:val="StyleUnderline"/>
        </w:rPr>
        <w:t xml:space="preserve"> It is now going through a difficult period and the </w:t>
      </w:r>
      <w:r w:rsidRPr="0048567B">
        <w:rPr>
          <w:rStyle w:val="StyleUnderline"/>
          <w:highlight w:val="yellow"/>
        </w:rPr>
        <w:t>difficulties are embedded</w:t>
      </w:r>
      <w:r w:rsidRPr="00820B01">
        <w:rPr>
          <w:sz w:val="16"/>
        </w:rPr>
        <w:t xml:space="preserve">, to simplify grossly, in two different narratives. </w:t>
      </w:r>
      <w:r w:rsidRPr="0048567B">
        <w:rPr>
          <w:rStyle w:val="StyleUnderline"/>
          <w:highlight w:val="yellow"/>
        </w:rPr>
        <w:t>The Putin narrative is one of resentment</w:t>
      </w:r>
      <w:r w:rsidRPr="00820B01">
        <w:rPr>
          <w:sz w:val="16"/>
        </w:rPr>
        <w:t xml:space="preserve">, of Russia exploited in the past and threatened in the present by the West. </w:t>
      </w:r>
      <w:r w:rsidRPr="0048567B">
        <w:rPr>
          <w:rStyle w:val="StyleUnderline"/>
          <w:highlight w:val="yellow"/>
        </w:rPr>
        <w:t>To many</w:t>
      </w:r>
      <w:r w:rsidRPr="00820B01">
        <w:rPr>
          <w:rStyle w:val="StyleUnderline"/>
        </w:rPr>
        <w:t xml:space="preserve"> </w:t>
      </w:r>
      <w:r w:rsidRPr="0048567B">
        <w:rPr>
          <w:rStyle w:val="StyleUnderline"/>
          <w:highlight w:val="yellow"/>
        </w:rPr>
        <w:t>Americans</w:t>
      </w:r>
      <w:r w:rsidRPr="00820B01">
        <w:rPr>
          <w:sz w:val="16"/>
        </w:rPr>
        <w:t xml:space="preserve"> (and Russians too), </w:t>
      </w:r>
      <w:r w:rsidRPr="0048567B">
        <w:rPr>
          <w:rStyle w:val="StyleUnderline"/>
          <w:highlight w:val="yellow"/>
        </w:rPr>
        <w:t>Russia</w:t>
      </w:r>
      <w:r w:rsidRPr="00820B01">
        <w:rPr>
          <w:rStyle w:val="StyleUnderline"/>
        </w:rPr>
        <w:t xml:space="preserve"> is a country that </w:t>
      </w:r>
      <w:r w:rsidRPr="0048567B">
        <w:rPr>
          <w:rStyle w:val="StyleUnderline"/>
          <w:highlight w:val="yellow"/>
        </w:rPr>
        <w:t>has lost its way</w:t>
      </w:r>
      <w:r w:rsidRPr="00820B01">
        <w:rPr>
          <w:rStyle w:val="StyleUnderline"/>
        </w:rPr>
        <w:t>, to the point where one can ask whether the Cold War is over.</w:t>
      </w:r>
      <w:r w:rsidRPr="00820B01">
        <w:rPr>
          <w:sz w:val="16"/>
        </w:rPr>
        <w:t xml:space="preserve"> Though misleading in important respects, </w:t>
      </w:r>
      <w:r w:rsidRPr="0048567B">
        <w:rPr>
          <w:rStyle w:val="StyleUnderline"/>
          <w:highlight w:val="yellow"/>
        </w:rPr>
        <w:t>these narratives exercise a powerful influence and make it difficult to identify a “quick fix.”</w:t>
      </w:r>
      <w:r w:rsidRPr="00820B01">
        <w:rPr>
          <w:rStyle w:val="StyleUnderline"/>
        </w:rPr>
        <w:t xml:space="preserve"> This is a long-term project. </w:t>
      </w:r>
      <w:r w:rsidRPr="00820B01">
        <w:rPr>
          <w:sz w:val="16"/>
        </w:rPr>
        <w:t>Max Weber’s description of politics as “the slow drilling of hard boards” seems to fit here.</w:t>
      </w:r>
    </w:p>
    <w:p w14:paraId="17B3F353" w14:textId="77777777" w:rsidR="00E61935" w:rsidRPr="00053854" w:rsidRDefault="00E61935" w:rsidP="00E61935">
      <w:pPr>
        <w:pStyle w:val="Heading4"/>
      </w:pPr>
      <w:r w:rsidRPr="00053854">
        <w:t>CP doesn't spillover to broad relations</w:t>
      </w:r>
    </w:p>
    <w:p w14:paraId="6D8A6DD9" w14:textId="77777777" w:rsidR="00E61935" w:rsidRPr="00053854" w:rsidRDefault="00E61935" w:rsidP="00E61935">
      <w:r w:rsidRPr="00053854">
        <w:rPr>
          <w:rStyle w:val="Style13ptBold"/>
        </w:rPr>
        <w:t>Graham 15</w:t>
      </w:r>
      <w:r>
        <w:t xml:space="preserve"> (Thomas, </w:t>
      </w:r>
      <w:r w:rsidRPr="00053854">
        <w:t>Senior Director at Kissinger Associates</w:t>
      </w:r>
      <w:r>
        <w:t>, “</w:t>
      </w:r>
      <w:r w:rsidRPr="00053854">
        <w:t>RUSSIA IS INDISPENSABLE TO OUR INTERESTS</w:t>
      </w:r>
      <w:r>
        <w:t xml:space="preserve">”, Carnegie Corporation of New York, </w:t>
      </w:r>
      <w:r w:rsidRPr="00053854">
        <w:t>http://perspectives.carnegie.org/us-russia/russia-indispensable-interests/</w:t>
      </w:r>
      <w:r>
        <w:t>) KM</w:t>
      </w:r>
    </w:p>
    <w:p w14:paraId="33EC9F9C" w14:textId="412DEBA8" w:rsidR="00E61935" w:rsidRDefault="00E61935" w:rsidP="00B03905">
      <w:pPr>
        <w:rPr>
          <w:sz w:val="16"/>
        </w:rPr>
      </w:pPr>
      <w:r w:rsidRPr="00706DCA">
        <w:rPr>
          <w:sz w:val="16"/>
        </w:rPr>
        <w:t xml:space="preserve">Construct the Missing Framework </w:t>
      </w:r>
      <w:r w:rsidRPr="0048567B">
        <w:rPr>
          <w:rStyle w:val="StyleUnderline"/>
          <w:highlight w:val="yellow"/>
        </w:rPr>
        <w:t>U.S.-Russian relations are</w:t>
      </w:r>
      <w:r w:rsidRPr="00706DCA">
        <w:rPr>
          <w:rStyle w:val="StyleUnderline"/>
        </w:rPr>
        <w:t xml:space="preserve"> now </w:t>
      </w:r>
      <w:r w:rsidRPr="0048567B">
        <w:rPr>
          <w:rStyle w:val="StyleUnderline"/>
          <w:highlight w:val="yellow"/>
        </w:rPr>
        <w:t>a laundry list of issues</w:t>
      </w:r>
      <w:r w:rsidRPr="00706DCA">
        <w:rPr>
          <w:rStyle w:val="StyleUnderline"/>
        </w:rPr>
        <w:t xml:space="preserve"> and grievances </w:t>
      </w:r>
      <w:r w:rsidRPr="0048567B">
        <w:rPr>
          <w:rStyle w:val="StyleUnderline"/>
          <w:highlight w:val="yellow"/>
        </w:rPr>
        <w:t>outside a strategic framework</w:t>
      </w:r>
      <w:r w:rsidRPr="00706DCA">
        <w:rPr>
          <w:sz w:val="16"/>
        </w:rPr>
        <w:t xml:space="preserve"> that places both countries in the broader flow of global developments, identifies common opportunities and threats, relates issues to one another, and sets priorities. </w:t>
      </w:r>
      <w:r w:rsidRPr="0048567B">
        <w:rPr>
          <w:rStyle w:val="StyleUnderline"/>
          <w:highlight w:val="yellow"/>
        </w:rPr>
        <w:t>Any effort to create</w:t>
      </w:r>
      <w:r w:rsidRPr="00706DCA">
        <w:rPr>
          <w:rStyle w:val="StyleUnderline"/>
        </w:rPr>
        <w:t xml:space="preserve"> sustainable </w:t>
      </w:r>
      <w:r w:rsidRPr="0048567B">
        <w:rPr>
          <w:rStyle w:val="StyleUnderline"/>
          <w:highlight w:val="yellow"/>
        </w:rPr>
        <w:t>constructive relations must begin with the</w:t>
      </w:r>
      <w:r w:rsidRPr="00706DCA">
        <w:rPr>
          <w:rStyle w:val="StyleUnderline"/>
        </w:rPr>
        <w:t xml:space="preserve"> construction of that </w:t>
      </w:r>
      <w:r w:rsidRPr="0048567B">
        <w:rPr>
          <w:rStyle w:val="StyleUnderline"/>
          <w:highlight w:val="yellow"/>
        </w:rPr>
        <w:t>missing framework.</w:t>
      </w:r>
      <w:r w:rsidRPr="00706DCA">
        <w:rPr>
          <w:rStyle w:val="StyleUnderline"/>
        </w:rPr>
        <w:t xml:space="preserve"> </w:t>
      </w:r>
      <w:r w:rsidRPr="00706DCA">
        <w:rPr>
          <w:sz w:val="16"/>
        </w:rPr>
        <w:t xml:space="preserve">That task cannot be left to the bureaucracies in both countries. </w:t>
      </w:r>
      <w:r w:rsidRPr="0048567B">
        <w:rPr>
          <w:rStyle w:val="StyleUnderline"/>
          <w:highlight w:val="yellow"/>
        </w:rPr>
        <w:t>They cannot think</w:t>
      </w:r>
      <w:r w:rsidRPr="00706DCA">
        <w:rPr>
          <w:rStyle w:val="StyleUnderline"/>
        </w:rPr>
        <w:t xml:space="preserve"> boldly, creatively, or </w:t>
      </w:r>
      <w:r w:rsidRPr="0048567B">
        <w:rPr>
          <w:rStyle w:val="StyleUnderline"/>
          <w:highlight w:val="yellow"/>
        </w:rPr>
        <w:t>holistically about relations</w:t>
      </w:r>
      <w:r w:rsidRPr="00706DCA">
        <w:rPr>
          <w:rStyle w:val="StyleUnderline"/>
        </w:rPr>
        <w:t xml:space="preserve"> </w:t>
      </w:r>
      <w:r w:rsidRPr="00706DCA">
        <w:rPr>
          <w:sz w:val="16"/>
        </w:rPr>
        <w:t xml:space="preserve">as each agency or department pursues goals </w:t>
      </w:r>
      <w:r w:rsidRPr="0048567B">
        <w:rPr>
          <w:rStyle w:val="StyleUnderline"/>
          <w:highlight w:val="yellow"/>
        </w:rPr>
        <w:t>on a narrow set of issues</w:t>
      </w:r>
      <w:r w:rsidRPr="00706DCA">
        <w:rPr>
          <w:sz w:val="16"/>
        </w:rPr>
        <w:t xml:space="preserve"> within its purview. </w:t>
      </w:r>
      <w:r w:rsidRPr="0048567B">
        <w:rPr>
          <w:rStyle w:val="StyleUnderline"/>
          <w:highlight w:val="yellow"/>
        </w:rPr>
        <w:t>It is the task</w:t>
      </w:r>
      <w:r w:rsidRPr="00706DCA">
        <w:rPr>
          <w:sz w:val="16"/>
        </w:rPr>
        <w:t xml:space="preserve"> for a group of senior officials or former officials, working directly under the auspices of the two presidents, charged </w:t>
      </w:r>
      <w:r w:rsidRPr="0048567B">
        <w:rPr>
          <w:rStyle w:val="StyleUnderline"/>
          <w:highlight w:val="yellow"/>
        </w:rPr>
        <w:t>to move beyond day-to-day and tactical considerations to a broader vision</w:t>
      </w:r>
      <w:r w:rsidRPr="00706DCA">
        <w:rPr>
          <w:rStyle w:val="StyleUnderline"/>
        </w:rPr>
        <w:t xml:space="preserve"> of how each country could advance its own long-term interests</w:t>
      </w:r>
      <w:r w:rsidRPr="00706DCA">
        <w:rPr>
          <w:sz w:val="16"/>
        </w:rPr>
        <w:t xml:space="preserve"> by helping the other advance its strategic goals.</w:t>
      </w:r>
    </w:p>
    <w:p w14:paraId="521CA59B" w14:textId="77777777" w:rsidR="000B0DE6" w:rsidRDefault="000B0DE6" w:rsidP="000B0DE6">
      <w:pPr>
        <w:pStyle w:val="Heading4"/>
      </w:pPr>
      <w:r w:rsidRPr="00F05D8D">
        <w:t>Issue based coop doesn't generate strategic coop</w:t>
      </w:r>
    </w:p>
    <w:p w14:paraId="3009FE41" w14:textId="77777777" w:rsidR="000B0DE6" w:rsidRPr="00F05D8D" w:rsidRDefault="000B0DE6" w:rsidP="000B0DE6">
      <w:proofErr w:type="spellStart"/>
      <w:r w:rsidRPr="00F05D8D">
        <w:rPr>
          <w:rStyle w:val="Style13ptBold"/>
        </w:rPr>
        <w:t>Legvold</w:t>
      </w:r>
      <w:proofErr w:type="spellEnd"/>
      <w:r w:rsidRPr="00F05D8D">
        <w:rPr>
          <w:rStyle w:val="Style13ptBold"/>
        </w:rPr>
        <w:t xml:space="preserve"> 16</w:t>
      </w:r>
      <w:r>
        <w:t xml:space="preserve"> (Robert, </w:t>
      </w:r>
      <w:r w:rsidRPr="00F05D8D">
        <w:t>Marshall D. Shulman Professor Emeritus in the Department of Political Science at Columbia University</w:t>
      </w:r>
      <w:r>
        <w:t>, 6/17/16, “</w:t>
      </w:r>
      <w:r w:rsidRPr="00F05D8D">
        <w:t xml:space="preserve">Talking Policy: Robert </w:t>
      </w:r>
      <w:proofErr w:type="spellStart"/>
      <w:r w:rsidRPr="00F05D8D">
        <w:t>Legvold</w:t>
      </w:r>
      <w:proofErr w:type="spellEnd"/>
      <w:r w:rsidRPr="00F05D8D">
        <w:t xml:space="preserve"> on a Return to Cold War</w:t>
      </w:r>
      <w:r>
        <w:t xml:space="preserve">”, World Policy, </w:t>
      </w:r>
      <w:r w:rsidRPr="00F05D8D">
        <w:t>http://www.worldpolicy.org/blog/2016/06/17/talking-policy-robert-legvold-return-cold-war</w:t>
      </w:r>
      <w:r>
        <w:t>) KM</w:t>
      </w:r>
    </w:p>
    <w:p w14:paraId="4E133673" w14:textId="678B97C4" w:rsidR="000B0DE6" w:rsidRDefault="000B0DE6" w:rsidP="00B03905">
      <w:pPr>
        <w:rPr>
          <w:sz w:val="16"/>
        </w:rPr>
      </w:pPr>
      <w:r w:rsidRPr="00F05D8D">
        <w:rPr>
          <w:sz w:val="16"/>
        </w:rPr>
        <w:t xml:space="preserve">WPJ: The book addresses </w:t>
      </w:r>
      <w:r w:rsidRPr="00F05D8D">
        <w:rPr>
          <w:rStyle w:val="StyleUnderline"/>
        </w:rPr>
        <w:t xml:space="preserve">a number of </w:t>
      </w:r>
      <w:r w:rsidRPr="0048567B">
        <w:rPr>
          <w:rStyle w:val="StyleUnderline"/>
          <w:highlight w:val="yellow"/>
        </w:rPr>
        <w:t>initially promising efforts to increase cooperation</w:t>
      </w:r>
      <w:r w:rsidRPr="00F05D8D">
        <w:rPr>
          <w:rStyle w:val="StyleUnderline"/>
        </w:rPr>
        <w:t xml:space="preserve"> and develop trust </w:t>
      </w:r>
      <w:r w:rsidRPr="00F05D8D">
        <w:rPr>
          <w:sz w:val="16"/>
        </w:rPr>
        <w:t xml:space="preserve">that </w:t>
      </w:r>
      <w:r w:rsidRPr="0048567B">
        <w:rPr>
          <w:rStyle w:val="StyleUnderline"/>
          <w:highlight w:val="yellow"/>
        </w:rPr>
        <w:t>ultimately failed to resolve the underlying problems in U.S.-Russia relations.</w:t>
      </w:r>
      <w:r w:rsidRPr="00F05D8D">
        <w:rPr>
          <w:sz w:val="16"/>
        </w:rPr>
        <w:t xml:space="preserve"> How can efforts from either side to engage diplomatically be transformed into lasting structural change in the relationship? RL: </w:t>
      </w:r>
      <w:r w:rsidRPr="00F05D8D">
        <w:rPr>
          <w:rStyle w:val="StyleUnderline"/>
        </w:rPr>
        <w:t>That's something that we never—on either side, Russian or U.S.—resolved</w:t>
      </w:r>
      <w:r w:rsidRPr="00F05D8D">
        <w:rPr>
          <w:sz w:val="16"/>
        </w:rPr>
        <w:t xml:space="preserve">, and I think the reason is that throughout that period after the end of the Cold War (the 1990s and into the early years of the first Putin administration) </w:t>
      </w:r>
      <w:r w:rsidRPr="0048567B">
        <w:rPr>
          <w:rStyle w:val="StyleUnderline"/>
          <w:highlight w:val="yellow"/>
        </w:rPr>
        <w:t>there was a tendency to underestimate</w:t>
      </w:r>
      <w:r w:rsidRPr="00F05D8D">
        <w:rPr>
          <w:rStyle w:val="StyleUnderline"/>
        </w:rPr>
        <w:t xml:space="preserve">, or even to fail to recognize, </w:t>
      </w:r>
      <w:r w:rsidRPr="0048567B">
        <w:rPr>
          <w:rStyle w:val="StyleUnderline"/>
          <w:highlight w:val="yellow"/>
        </w:rPr>
        <w:t>developments that were potentially deeply corrosive in the relationship. We continually focused on the specific progress</w:t>
      </w:r>
      <w:r w:rsidRPr="00F05D8D">
        <w:rPr>
          <w:rStyle w:val="StyleUnderline"/>
        </w:rPr>
        <w:t xml:space="preserve"> we were achieving </w:t>
      </w:r>
      <w:r w:rsidRPr="0048567B">
        <w:rPr>
          <w:rStyle w:val="StyleUnderline"/>
          <w:highlight w:val="yellow"/>
        </w:rPr>
        <w:t>in some areas</w:t>
      </w:r>
      <w:r w:rsidRPr="00F05D8D">
        <w:rPr>
          <w:rStyle w:val="StyleUnderline"/>
        </w:rPr>
        <w:t xml:space="preserve">—primarily arms control and, to a degree, increased economic cooperation. </w:t>
      </w:r>
      <w:r w:rsidRPr="0048567B">
        <w:rPr>
          <w:rStyle w:val="StyleUnderline"/>
          <w:highlight w:val="yellow"/>
        </w:rPr>
        <w:t>But simultaneously</w:t>
      </w:r>
      <w:r w:rsidRPr="00F05D8D">
        <w:rPr>
          <w:rStyle w:val="StyleUnderline"/>
        </w:rPr>
        <w:t>, at a deeper level, what I call</w:t>
      </w:r>
      <w:r>
        <w:rPr>
          <w:rStyle w:val="StyleUnderline"/>
        </w:rPr>
        <w:t xml:space="preserve"> </w:t>
      </w:r>
      <w:r w:rsidRPr="0048567B">
        <w:rPr>
          <w:rStyle w:val="StyleUnderline"/>
          <w:highlight w:val="yellow"/>
        </w:rPr>
        <w:t>"malignant seeds” had been planted and continued to grow in each subsequent stage</w:t>
      </w:r>
      <w:r w:rsidRPr="00F05D8D">
        <w:rPr>
          <w:rStyle w:val="StyleUnderline"/>
        </w:rPr>
        <w:t xml:space="preserve">. </w:t>
      </w:r>
      <w:r w:rsidRPr="00F05D8D">
        <w:rPr>
          <w:sz w:val="16"/>
        </w:rPr>
        <w:t xml:space="preserve">Beginning with the original hopes and genuine progress at the outset in the [George H.W. Bush] administration and then in the Clinton administration, there had been signs that there would be trouble over the role played by the United States and potentially NATO in the former Soviet Union and tension over U.S. and NATO actions in the Balkans. NATO enlargement in the mid-1990s not only added dramatically to the damage, but, as a malignant seed, grew in the years that followed—first, around NATO’s 1999 war in Kosovo; then the Color Revolutions in Georgia and Ukraine 2003 and 2004; later missile defense in Europe; and ultimately the Ukrainian crisis and Russia’s actions in that crisis, the event that pushed the relationship over the cliff. </w:t>
      </w:r>
      <w:r w:rsidRPr="00F05D8D">
        <w:rPr>
          <w:rStyle w:val="StyleUnderline"/>
        </w:rPr>
        <w:t xml:space="preserve">What began as </w:t>
      </w:r>
      <w:r w:rsidRPr="0048567B">
        <w:rPr>
          <w:rStyle w:val="StyleUnderline"/>
          <w:highlight w:val="yellow"/>
        </w:rPr>
        <w:t>small seeds of discontent</w:t>
      </w:r>
      <w:r w:rsidRPr="00F05D8D">
        <w:rPr>
          <w:sz w:val="16"/>
        </w:rPr>
        <w:t xml:space="preserve"> (over, for Russia, U.S. and NATO initiatives in the post-Soviet space, and, for the United States, Russia’s aggressive behavior toward its new neighbors, the U.S. and NATO military intervention in the Balkans, and Russia’s wobbly path </w:t>
      </w:r>
      <w:r w:rsidRPr="00F05D8D">
        <w:rPr>
          <w:sz w:val="16"/>
        </w:rPr>
        <w:lastRenderedPageBreak/>
        <w:t xml:space="preserve">to democracy) </w:t>
      </w:r>
      <w:r w:rsidRPr="0048567B">
        <w:rPr>
          <w:rStyle w:val="StyleUnderline"/>
          <w:highlight w:val="yellow"/>
        </w:rPr>
        <w:t>took on more damaging form in each subsequent phase. Russia’s early mistrust of NATO</w:t>
      </w:r>
      <w:r w:rsidRPr="00F05D8D">
        <w:rPr>
          <w:rStyle w:val="StyleUnderline"/>
        </w:rPr>
        <w:t xml:space="preserve">’s Partnership for Peace agreements with Russia’s new neighbors </w:t>
      </w:r>
      <w:r w:rsidRPr="0048567B">
        <w:rPr>
          <w:rStyle w:val="StyleUnderline"/>
          <w:highlight w:val="yellow"/>
        </w:rPr>
        <w:t>grew far more virulent in the responses to the Color Revolutions</w:t>
      </w:r>
      <w:r w:rsidRPr="00F05D8D">
        <w:rPr>
          <w:rStyle w:val="StyleUnderline"/>
        </w:rPr>
        <w:t xml:space="preserve"> a decade later, </w:t>
      </w:r>
      <w:r w:rsidRPr="0048567B">
        <w:rPr>
          <w:rStyle w:val="StyleUnderline"/>
          <w:highlight w:val="yellow"/>
        </w:rPr>
        <w:t>and poisonously so</w:t>
      </w:r>
      <w:r w:rsidRPr="00F05D8D">
        <w:rPr>
          <w:rStyle w:val="StyleUnderline"/>
        </w:rPr>
        <w:t xml:space="preserve"> another decade later </w:t>
      </w:r>
      <w:r w:rsidRPr="0048567B">
        <w:rPr>
          <w:rStyle w:val="StyleUnderline"/>
          <w:highlight w:val="yellow"/>
        </w:rPr>
        <w:t>in the Ukrainian crisis.</w:t>
      </w:r>
      <w:r w:rsidRPr="00F05D8D">
        <w:rPr>
          <w:rStyle w:val="StyleUnderline"/>
        </w:rPr>
        <w:t xml:space="preserve"> </w:t>
      </w:r>
      <w:r w:rsidRPr="00F05D8D">
        <w:rPr>
          <w:sz w:val="16"/>
        </w:rPr>
        <w:t xml:space="preserve">Similarly, Russia’s criticism of the war against </w:t>
      </w:r>
      <w:proofErr w:type="spellStart"/>
      <w:r w:rsidRPr="00F05D8D">
        <w:rPr>
          <w:sz w:val="16"/>
        </w:rPr>
        <w:t>Milošević’s</w:t>
      </w:r>
      <w:proofErr w:type="spellEnd"/>
      <w:r w:rsidRPr="00F05D8D">
        <w:rPr>
          <w:sz w:val="16"/>
        </w:rPr>
        <w:t xml:space="preserve"> Serbia in 1999 acquired a far darker cast when after the Iraq and Libyan wars, Russia charged the United States with following a conscious strategy of regime change to serve its selfish interests without regard for those of others. </w:t>
      </w:r>
      <w:r w:rsidRPr="0048567B">
        <w:rPr>
          <w:rStyle w:val="StyleUnderline"/>
          <w:highlight w:val="yellow"/>
        </w:rPr>
        <w:t>The relationship went over the edge when Russia interpreted U.S. and European actions in Ukraine as</w:t>
      </w:r>
      <w:r w:rsidRPr="00F05D8D">
        <w:rPr>
          <w:rStyle w:val="StyleUnderline"/>
        </w:rPr>
        <w:t xml:space="preserve"> directed not merely against Russia’s strategic interests in the region but </w:t>
      </w:r>
      <w:r w:rsidRPr="0048567B">
        <w:rPr>
          <w:rStyle w:val="StyleUnderline"/>
          <w:highlight w:val="yellow"/>
        </w:rPr>
        <w:t>against the Russian regime itself.</w:t>
      </w:r>
      <w:r w:rsidRPr="00F05D8D">
        <w:rPr>
          <w:rStyle w:val="StyleUnderline"/>
        </w:rPr>
        <w:t xml:space="preserve"> And the Russian reaction persuaded the United States and its European allies that Russia was not merely a difficult partner, but now a direct threat to the European security order.</w:t>
      </w:r>
      <w:r>
        <w:rPr>
          <w:rStyle w:val="StyleUnderline"/>
        </w:rPr>
        <w:t xml:space="preserve"> </w:t>
      </w:r>
      <w:r w:rsidRPr="0048567B">
        <w:rPr>
          <w:rStyle w:val="StyleUnderline"/>
          <w:highlight w:val="yellow"/>
        </w:rPr>
        <w:t>The failure to recognize the seeds when they were small and begin dealing with them rather than assuming that the moments of decline would pass and progress would resume</w:t>
      </w:r>
      <w:r w:rsidRPr="00F05D8D">
        <w:rPr>
          <w:rStyle w:val="StyleUnderline"/>
        </w:rPr>
        <w:t xml:space="preserve"> probably </w:t>
      </w:r>
      <w:r w:rsidRPr="0048567B">
        <w:rPr>
          <w:rStyle w:val="StyleUnderline"/>
          <w:highlight w:val="yellow"/>
        </w:rPr>
        <w:t>contributed</w:t>
      </w:r>
      <w:r w:rsidRPr="00F05D8D">
        <w:rPr>
          <w:rStyle w:val="StyleUnderline"/>
        </w:rPr>
        <w:t xml:space="preserve"> as much as anything </w:t>
      </w:r>
      <w:r w:rsidRPr="0048567B">
        <w:rPr>
          <w:rStyle w:val="StyleUnderline"/>
          <w:highlight w:val="yellow"/>
        </w:rPr>
        <w:t>to the failure</w:t>
      </w:r>
      <w:r w:rsidRPr="00F05D8D">
        <w:rPr>
          <w:rStyle w:val="StyleUnderline"/>
        </w:rPr>
        <w:t xml:space="preserve"> to create something that would be more self-sustaining, and would allow progress to become a cumulative process.</w:t>
      </w:r>
      <w:r w:rsidRPr="00F05D8D">
        <w:rPr>
          <w:sz w:val="16"/>
        </w:rPr>
        <w:t xml:space="preserve"> Nothing illustrates better this fundamental failure than the lack of progress—because of a lack of will—to achieve what U.S., European, and Russian leaders repeatedly said they meant to create from the Charter of Paris for a New Europe in 1990 to the last OSCE Heads of State meeting in Astana in 2010: namely, an inclusive, functioning Euro-Atlantic security community from “Vancouver to Vladivostok.”</w:t>
      </w:r>
    </w:p>
    <w:p w14:paraId="548CF3FC" w14:textId="77777777" w:rsidR="0027443C" w:rsidRDefault="0027443C" w:rsidP="0027443C">
      <w:pPr>
        <w:pStyle w:val="Heading4"/>
        <w:rPr>
          <w:rStyle w:val="Style13ptBold"/>
          <w:b/>
        </w:rPr>
      </w:pPr>
      <w:r>
        <w:rPr>
          <w:rStyle w:val="Style13ptBold"/>
          <w:b/>
        </w:rPr>
        <w:t>Limited coop backfires &amp; a</w:t>
      </w:r>
      <w:r w:rsidRPr="00364A8B">
        <w:rPr>
          <w:rStyle w:val="Style13ptBold"/>
          <w:b/>
        </w:rPr>
        <w:t>voiding appeasement of anti-Western Russians is key to relations</w:t>
      </w:r>
    </w:p>
    <w:p w14:paraId="3E78EBA8" w14:textId="77777777" w:rsidR="0027443C" w:rsidRDefault="0027443C" w:rsidP="0027443C">
      <w:pPr>
        <w:rPr>
          <w:rStyle w:val="Style13ptBold"/>
          <w:b w:val="0"/>
          <w:sz w:val="18"/>
          <w:szCs w:val="18"/>
        </w:rPr>
      </w:pPr>
      <w:proofErr w:type="spellStart"/>
      <w:r>
        <w:rPr>
          <w:rStyle w:val="Style13ptBold"/>
        </w:rPr>
        <w:t>Zevelev</w:t>
      </w:r>
      <w:proofErr w:type="spellEnd"/>
      <w:r>
        <w:rPr>
          <w:rStyle w:val="Style13ptBold"/>
        </w:rPr>
        <w:t xml:space="preserve"> 15 </w:t>
      </w:r>
      <w:r>
        <w:rPr>
          <w:rStyle w:val="Style13ptBold"/>
          <w:b w:val="0"/>
          <w:sz w:val="18"/>
          <w:szCs w:val="18"/>
        </w:rPr>
        <w:t xml:space="preserve">(Igor, </w:t>
      </w:r>
      <w:r w:rsidRPr="00364A8B">
        <w:rPr>
          <w:rStyle w:val="Style13ptBold"/>
          <w:b w:val="0"/>
          <w:sz w:val="18"/>
          <w:szCs w:val="18"/>
        </w:rPr>
        <w:t>Russian political scientist</w:t>
      </w:r>
      <w:r>
        <w:rPr>
          <w:rStyle w:val="Style13ptBold"/>
          <w:b w:val="0"/>
          <w:sz w:val="18"/>
          <w:szCs w:val="18"/>
        </w:rPr>
        <w:t xml:space="preserve">, 2/25/15, “ </w:t>
      </w:r>
      <w:r w:rsidRPr="00364A8B">
        <w:rPr>
          <w:rStyle w:val="Style13ptBold"/>
          <w:b w:val="0"/>
          <w:sz w:val="18"/>
          <w:szCs w:val="18"/>
        </w:rPr>
        <w:t>THE TWO COUNTRIES’ SELF-PERCEPTIONS AND VISIONS OF EACH OTHER ARE POLES APART</w:t>
      </w:r>
      <w:r>
        <w:rPr>
          <w:rStyle w:val="Style13ptBold"/>
          <w:b w:val="0"/>
          <w:sz w:val="18"/>
          <w:szCs w:val="18"/>
        </w:rPr>
        <w:t xml:space="preserve">”, </w:t>
      </w:r>
      <w:hyperlink r:id="rId34" w:history="1">
        <w:r w:rsidRPr="00071761">
          <w:rPr>
            <w:rStyle w:val="Hyperlink"/>
            <w:sz w:val="18"/>
            <w:szCs w:val="18"/>
          </w:rPr>
          <w:t>http://perspectives.carnegie.org/us-russia/two-countries-self-perceptions-visions-poles-apart/)</w:t>
        </w:r>
      </w:hyperlink>
    </w:p>
    <w:p w14:paraId="636FD6B6" w14:textId="2D7D94E6" w:rsidR="0027443C" w:rsidRPr="00BB4808" w:rsidRDefault="0027443C" w:rsidP="00B03905">
      <w:pPr>
        <w:rPr>
          <w:sz w:val="18"/>
          <w:szCs w:val="18"/>
        </w:rPr>
      </w:pPr>
      <w:r w:rsidRPr="0048567B">
        <w:rPr>
          <w:rStyle w:val="Emphasis"/>
          <w:highlight w:val="yellow"/>
        </w:rPr>
        <w:t>Making U.S.-Russia relations hostage of</w:t>
      </w:r>
      <w:r w:rsidRPr="003D67C2">
        <w:rPr>
          <w:rStyle w:val="Style13ptBold"/>
          <w:b w:val="0"/>
          <w:sz w:val="18"/>
          <w:szCs w:val="18"/>
        </w:rPr>
        <w:t xml:space="preserve"> Russia’s </w:t>
      </w:r>
      <w:r w:rsidRPr="0048567B">
        <w:rPr>
          <w:rStyle w:val="Emphasis"/>
          <w:highlight w:val="yellow"/>
        </w:rPr>
        <w:t>domestic politics</w:t>
      </w:r>
      <w:r w:rsidRPr="003D67C2">
        <w:rPr>
          <w:rStyle w:val="Style13ptBold"/>
          <w:b w:val="0"/>
          <w:sz w:val="18"/>
          <w:szCs w:val="18"/>
        </w:rPr>
        <w:t xml:space="preserve"> and reducing them to the old-fashioned interactions in the fields of arms control and selected regional flashpoints are equally counterproductive. This should be fixed.</w:t>
      </w:r>
      <w:r>
        <w:rPr>
          <w:rStyle w:val="Style13ptBold"/>
          <w:b w:val="0"/>
          <w:sz w:val="18"/>
          <w:szCs w:val="18"/>
        </w:rPr>
        <w:t xml:space="preserve"> </w:t>
      </w:r>
      <w:r w:rsidRPr="003D67C2">
        <w:rPr>
          <w:rStyle w:val="Style13ptBold"/>
          <w:b w:val="0"/>
          <w:sz w:val="18"/>
          <w:szCs w:val="18"/>
        </w:rPr>
        <w:t>Russia’s national interest demands a de-</w:t>
      </w:r>
      <w:proofErr w:type="spellStart"/>
      <w:r w:rsidRPr="003D67C2">
        <w:rPr>
          <w:rStyle w:val="Style13ptBold"/>
          <w:b w:val="0"/>
          <w:sz w:val="18"/>
          <w:szCs w:val="18"/>
        </w:rPr>
        <w:t>ideologization</w:t>
      </w:r>
      <w:proofErr w:type="spellEnd"/>
      <w:r w:rsidRPr="003D67C2">
        <w:rPr>
          <w:rStyle w:val="Style13ptBold"/>
          <w:b w:val="0"/>
          <w:sz w:val="18"/>
          <w:szCs w:val="18"/>
        </w:rPr>
        <w:t xml:space="preserve"> of the Kremlin’s view of the world. </w:t>
      </w:r>
      <w:r w:rsidRPr="0048567B">
        <w:rPr>
          <w:rStyle w:val="Emphasis"/>
          <w:highlight w:val="yellow"/>
        </w:rPr>
        <w:t>Political realism must be freed from</w:t>
      </w:r>
      <w:r w:rsidRPr="003D67C2">
        <w:rPr>
          <w:rStyle w:val="Style13ptBold"/>
          <w:b w:val="0"/>
          <w:sz w:val="18"/>
          <w:szCs w:val="18"/>
        </w:rPr>
        <w:t xml:space="preserve"> the chains of outdated dogmas and from </w:t>
      </w:r>
      <w:r w:rsidRPr="0048567B">
        <w:rPr>
          <w:rStyle w:val="Emphasis"/>
          <w:highlight w:val="yellow"/>
        </w:rPr>
        <w:t>Russia’s ambitions to oppose the imaginary and abstract “West” led by the U</w:t>
      </w:r>
      <w:r w:rsidRPr="003D67C2">
        <w:rPr>
          <w:rStyle w:val="Style13ptBold"/>
          <w:b w:val="0"/>
          <w:sz w:val="18"/>
          <w:szCs w:val="18"/>
        </w:rPr>
        <w:t xml:space="preserve">nited </w:t>
      </w:r>
      <w:r w:rsidRPr="0048567B">
        <w:rPr>
          <w:rStyle w:val="Emphasis"/>
          <w:highlight w:val="yellow"/>
        </w:rPr>
        <w:t>S</w:t>
      </w:r>
      <w:r w:rsidRPr="003D67C2">
        <w:rPr>
          <w:rStyle w:val="Style13ptBold"/>
          <w:b w:val="0"/>
          <w:sz w:val="18"/>
          <w:szCs w:val="18"/>
        </w:rPr>
        <w:t>tates.</w:t>
      </w:r>
      <w:r>
        <w:rPr>
          <w:rStyle w:val="Style13ptBold"/>
          <w:b w:val="0"/>
          <w:sz w:val="18"/>
          <w:szCs w:val="18"/>
        </w:rPr>
        <w:t xml:space="preserve"> </w:t>
      </w:r>
      <w:r w:rsidRPr="003D67C2">
        <w:rPr>
          <w:rStyle w:val="Style13ptBold"/>
          <w:b w:val="0"/>
          <w:sz w:val="18"/>
          <w:szCs w:val="18"/>
        </w:rPr>
        <w:t xml:space="preserve">U.S. national interests demand strategic vision and long-term foreign policy planning. </w:t>
      </w:r>
      <w:r w:rsidRPr="0048567B">
        <w:rPr>
          <w:rStyle w:val="Emphasis"/>
          <w:highlight w:val="yellow"/>
        </w:rPr>
        <w:t>Limiting cooperation with Russia</w:t>
      </w:r>
      <w:r w:rsidRPr="003D67C2">
        <w:rPr>
          <w:rStyle w:val="Style13ptBold"/>
          <w:b w:val="0"/>
          <w:sz w:val="18"/>
          <w:szCs w:val="18"/>
        </w:rPr>
        <w:t xml:space="preserve"> to addressing a “crisis of the day</w:t>
      </w:r>
      <w:r w:rsidRPr="0048567B">
        <w:rPr>
          <w:rStyle w:val="Emphasis"/>
          <w:highlight w:val="yellow"/>
        </w:rPr>
        <w:t>” is short-sighted</w:t>
      </w:r>
      <w:r w:rsidRPr="003D67C2">
        <w:rPr>
          <w:rStyle w:val="Style13ptBold"/>
          <w:b w:val="0"/>
          <w:sz w:val="18"/>
          <w:szCs w:val="18"/>
        </w:rPr>
        <w:t xml:space="preserve">. </w:t>
      </w:r>
      <w:r w:rsidRPr="0048567B">
        <w:rPr>
          <w:rStyle w:val="Emphasis"/>
          <w:highlight w:val="yellow"/>
        </w:rPr>
        <w:t>The role of Russia in U.S.-China relations in the 21st century must be seriously discussed.</w:t>
      </w:r>
      <w:r>
        <w:rPr>
          <w:rStyle w:val="Style13ptBold"/>
          <w:b w:val="0"/>
          <w:sz w:val="18"/>
          <w:szCs w:val="18"/>
        </w:rPr>
        <w:t xml:space="preserve"> </w:t>
      </w:r>
      <w:r w:rsidRPr="003D67C2">
        <w:rPr>
          <w:rStyle w:val="Style13ptBold"/>
          <w:b w:val="0"/>
          <w:sz w:val="18"/>
          <w:szCs w:val="18"/>
        </w:rPr>
        <w:t xml:space="preserve">Under certain circumstances, the Kremlin may try to position Russia as a “swing state” in relations between the U.S. and China, a role that neither India nor any other great power can effectively claim. Russia may either choose to expand common ground with the United States, or try to balance its global leadership by cooperating with China. This range of choices is important for the United States on many policy levels. The United States is watching China closely and cautiously; part of this caution will be keeping an eye on Chinese relations with the rest of the world. </w:t>
      </w:r>
      <w:r w:rsidRPr="0048567B">
        <w:rPr>
          <w:rStyle w:val="Emphasis"/>
          <w:highlight w:val="yellow"/>
        </w:rPr>
        <w:t>Not losing sight of Russia will be a priority for the U</w:t>
      </w:r>
      <w:r w:rsidRPr="003D67C2">
        <w:rPr>
          <w:rStyle w:val="Style13ptBold"/>
          <w:b w:val="0"/>
          <w:sz w:val="18"/>
          <w:szCs w:val="18"/>
        </w:rPr>
        <w:t xml:space="preserve">nited </w:t>
      </w:r>
      <w:r w:rsidRPr="0048567B">
        <w:rPr>
          <w:rStyle w:val="Emphasis"/>
          <w:highlight w:val="yellow"/>
        </w:rPr>
        <w:t>S</w:t>
      </w:r>
      <w:r w:rsidRPr="003D67C2">
        <w:rPr>
          <w:rStyle w:val="Style13ptBold"/>
          <w:b w:val="0"/>
          <w:sz w:val="18"/>
          <w:szCs w:val="18"/>
        </w:rPr>
        <w:t>tates.</w:t>
      </w:r>
      <w:r>
        <w:rPr>
          <w:rStyle w:val="Style13ptBold"/>
          <w:b w:val="0"/>
          <w:sz w:val="18"/>
          <w:szCs w:val="18"/>
        </w:rPr>
        <w:t xml:space="preserve"> </w:t>
      </w:r>
      <w:r w:rsidRPr="003D67C2">
        <w:rPr>
          <w:rStyle w:val="Style13ptBold"/>
          <w:b w:val="0"/>
          <w:sz w:val="18"/>
          <w:szCs w:val="18"/>
        </w:rPr>
        <w:t>The U.S.-Russia relationship matters at this time because both countries face, in very different ways, the unprecedented challenge of adjusting their policies to a rapidly changing environment, which is increasingly shaped by other actors and where global governance is in shambles. “</w:t>
      </w:r>
      <w:r w:rsidRPr="0048567B">
        <w:rPr>
          <w:rStyle w:val="Emphasis"/>
          <w:highlight w:val="yellow"/>
        </w:rPr>
        <w:t>Fixing” this relationship requires creating a moment that will set the tone for the future of the U.S.-Russia relationship,</w:t>
      </w:r>
      <w:r w:rsidRPr="003D67C2">
        <w:rPr>
          <w:rStyle w:val="Style13ptBold"/>
          <w:b w:val="0"/>
          <w:sz w:val="18"/>
          <w:szCs w:val="18"/>
        </w:rPr>
        <w:t xml:space="preserve"> as was done at the Obama-Xi summit in June 2013. An informal summit creating a positive, mutually agreed public narrative of a new type of relationship would help to overcome many difficulties arising from strikingly different visions of each other and the world. The expert community, not the bureaucracies, should prepare the “philosophical side” of the summit, such as the two countries’ relative power positions in the international system and their visions of global affairs.</w:t>
      </w:r>
    </w:p>
    <w:p w14:paraId="5AD576F1" w14:textId="4A40D76A" w:rsidR="00B03905" w:rsidRDefault="00B03905" w:rsidP="00B03905">
      <w:pPr>
        <w:pStyle w:val="Heading2"/>
      </w:pPr>
      <w:r>
        <w:lastRenderedPageBreak/>
        <w:t>Perm</w:t>
      </w:r>
    </w:p>
    <w:p w14:paraId="2199B17D" w14:textId="77777777" w:rsidR="00B03905" w:rsidRDefault="00B03905" w:rsidP="00B03905">
      <w:pPr>
        <w:pStyle w:val="Heading3"/>
      </w:pPr>
      <w:r>
        <w:lastRenderedPageBreak/>
        <w:t>2AC Perm – Open Consultation</w:t>
      </w:r>
    </w:p>
    <w:p w14:paraId="203ABECF" w14:textId="77777777" w:rsidR="00B03905" w:rsidRDefault="00B03905" w:rsidP="00B03905">
      <w:pPr>
        <w:pStyle w:val="Heading4"/>
      </w:pPr>
      <w:r>
        <w:t>Perm: The U.S. should allow Russia to suggest modifications to proposals and should implement those modifications. Do the plan. Open consultation solves best.</w:t>
      </w:r>
    </w:p>
    <w:p w14:paraId="08B6E019" w14:textId="77777777" w:rsidR="00B03905" w:rsidRPr="00EF7621" w:rsidRDefault="00B03905" w:rsidP="00B03905">
      <w:pPr>
        <w:rPr>
          <w:rStyle w:val="Style13ptBold"/>
          <w:b w:val="0"/>
        </w:rPr>
      </w:pPr>
      <w:r>
        <w:rPr>
          <w:rStyle w:val="Style13ptBold"/>
        </w:rPr>
        <w:t>Potter 15</w:t>
      </w:r>
      <w:r>
        <w:rPr>
          <w:rStyle w:val="Style13ptBold"/>
          <w:b w:val="0"/>
        </w:rPr>
        <w:t xml:space="preserve"> </w:t>
      </w:r>
      <w:r w:rsidRPr="00EF7621">
        <w:rPr>
          <w:rStyle w:val="Style13ptBold"/>
          <w:b w:val="0"/>
          <w:sz w:val="16"/>
        </w:rPr>
        <w:t>(William, Director of the James Martin Center for Nonproliferation Studies at the Monterey Institute of International Studies, “BOTH SEEM CONTENT WITH STALEMATE”, http://perspectives.carnegie.org/us-russia/seem-content-stalemate/)</w:t>
      </w:r>
    </w:p>
    <w:p w14:paraId="6ABFCAD6" w14:textId="77777777" w:rsidR="00B03905" w:rsidRDefault="00B03905" w:rsidP="00B03905">
      <w:r w:rsidRPr="00EF7621">
        <w:rPr>
          <w:sz w:val="16"/>
        </w:rPr>
        <w:t xml:space="preserve">In charting a course forward, it is useful to recall that </w:t>
      </w:r>
      <w:r w:rsidRPr="0048567B">
        <w:rPr>
          <w:rStyle w:val="StyleUnderline"/>
          <w:highlight w:val="yellow"/>
        </w:rPr>
        <w:t>even during the bleakest moments of the Cold War, the U</w:t>
      </w:r>
      <w:r>
        <w:t xml:space="preserve">nited </w:t>
      </w:r>
      <w:r w:rsidRPr="0048567B">
        <w:rPr>
          <w:rStyle w:val="StyleUnderline"/>
          <w:highlight w:val="yellow"/>
        </w:rPr>
        <w:t>S</w:t>
      </w:r>
      <w:r>
        <w:t xml:space="preserve">tates </w:t>
      </w:r>
      <w:r w:rsidRPr="0048567B">
        <w:rPr>
          <w:rStyle w:val="StyleUnderline"/>
          <w:highlight w:val="yellow"/>
        </w:rPr>
        <w:t>and the Soviet Union were able to set aside their</w:t>
      </w:r>
      <w:r>
        <w:t xml:space="preserve"> </w:t>
      </w:r>
      <w:r w:rsidRPr="00EF7621">
        <w:rPr>
          <w:sz w:val="16"/>
        </w:rPr>
        <w:t xml:space="preserve">ideological and political </w:t>
      </w:r>
      <w:r w:rsidRPr="0048567B">
        <w:rPr>
          <w:rStyle w:val="StyleUnderline"/>
          <w:highlight w:val="yellow"/>
        </w:rPr>
        <w:t xml:space="preserve">differences to cooperate </w:t>
      </w:r>
      <w:r w:rsidRPr="00EF7621">
        <w:t>meaningfully</w:t>
      </w:r>
      <w:r>
        <w:t xml:space="preserve"> and in a sustained fashion </w:t>
      </w:r>
      <w:r w:rsidRPr="0048567B">
        <w:rPr>
          <w:rStyle w:val="StyleUnderline"/>
          <w:highlight w:val="yellow"/>
        </w:rPr>
        <w:t>in a number of areas</w:t>
      </w:r>
      <w:r>
        <w:t xml:space="preserve">, </w:t>
      </w:r>
      <w:r w:rsidRPr="00EF7621">
        <w:rPr>
          <w:sz w:val="16"/>
        </w:rPr>
        <w:t>most notably nuclear nonproliferation. It would be tragic—and very dangerous—were such cooperation to diminish in the post-Cold War period. As such, it is worth considering the value added of reviving the high-level biannual nonproliferation meetings that covered the entire range of proliferation concerns held by either party. More generally, it would be desirable to expand the number of bilateral and multilateral working groups at the Track 1, Track 1.5, and Track 2 levels that conduct business largely below the radar screen of politicians and the media. It also is highly desirable to facilitate more exchanges among different groups of students and professionals in both countries, including educators, military personnel, agricultural experts, etc., and to promote collaborative educational activities such as joint graduate degree programs. To the extent that one sought to return to the summit process</w:t>
      </w:r>
      <w:r>
        <w:t xml:space="preserve">, </w:t>
      </w:r>
      <w:r w:rsidRPr="0048567B">
        <w:rPr>
          <w:rStyle w:val="StyleUnderline"/>
          <w:highlight w:val="yellow"/>
        </w:rPr>
        <w:t>it might make more sense to convene an “agenda-free” summit at which the U.S. and Russian leadership could discuss global affairs in a broad and largely unstructured way</w:t>
      </w:r>
      <w:r>
        <w:t xml:space="preserve"> </w:t>
      </w:r>
      <w:r w:rsidRPr="00EF7621">
        <w:rPr>
          <w:sz w:val="16"/>
        </w:rPr>
        <w:t>(perhaps the closest model is the December 1989 Bush-Gorbachev summit at Malta).</w:t>
      </w:r>
      <w:r>
        <w:t xml:space="preserve"> </w:t>
      </w:r>
      <w:r w:rsidRPr="0048567B">
        <w:rPr>
          <w:rStyle w:val="StyleUnderline"/>
          <w:highlight w:val="yellow"/>
        </w:rPr>
        <w:t>Such a discussion</w:t>
      </w:r>
      <w:r>
        <w:t xml:space="preserve"> </w:t>
      </w:r>
      <w:r w:rsidRPr="00EF7621">
        <w:rPr>
          <w:sz w:val="16"/>
        </w:rPr>
        <w:t xml:space="preserve">of shared and divergent threat perceptions </w:t>
      </w:r>
      <w:r w:rsidRPr="0048567B">
        <w:rPr>
          <w:rStyle w:val="StyleUnderline"/>
          <w:highlight w:val="yellow"/>
        </w:rPr>
        <w:t>should lead to the recognition that</w:t>
      </w:r>
      <w:r>
        <w:t xml:space="preserve"> </w:t>
      </w:r>
      <w:r w:rsidRPr="0048567B">
        <w:rPr>
          <w:rStyle w:val="StyleUnderline"/>
          <w:highlight w:val="yellow"/>
        </w:rPr>
        <w:t>on</w:t>
      </w:r>
      <w:r>
        <w:t xml:space="preserve"> </w:t>
      </w:r>
      <w:r w:rsidRPr="00EF7621">
        <w:rPr>
          <w:sz w:val="16"/>
        </w:rPr>
        <w:t xml:space="preserve">many, if not </w:t>
      </w:r>
      <w:r w:rsidRPr="0048567B">
        <w:rPr>
          <w:rStyle w:val="StyleUnderline"/>
          <w:highlight w:val="yellow"/>
        </w:rPr>
        <w:t>most, issues the two parties desire similar outcomes but differ mainly on the means to obtain them</w:t>
      </w:r>
      <w:r>
        <w:t>.</w:t>
      </w:r>
    </w:p>
    <w:p w14:paraId="08D88B95" w14:textId="15C4BAFC" w:rsidR="00757177" w:rsidRPr="00757177" w:rsidRDefault="00757177" w:rsidP="00757177">
      <w:pPr>
        <w:pStyle w:val="Heading2"/>
      </w:pPr>
      <w:r w:rsidRPr="00757177">
        <w:lastRenderedPageBreak/>
        <w:t xml:space="preserve">Theory – Consult </w:t>
      </w:r>
      <w:proofErr w:type="spellStart"/>
      <w:r w:rsidRPr="00757177">
        <w:t>Illegit</w:t>
      </w:r>
      <w:proofErr w:type="spellEnd"/>
    </w:p>
    <w:p w14:paraId="5B749A0A" w14:textId="5DC23080" w:rsidR="00B67BF8" w:rsidRDefault="00B67BF8" w:rsidP="00B67BF8">
      <w:pPr>
        <w:pStyle w:val="Heading3"/>
      </w:pPr>
      <w:r>
        <w:lastRenderedPageBreak/>
        <w:t>Consult Bad</w:t>
      </w:r>
    </w:p>
    <w:p w14:paraId="1D5CF0AD" w14:textId="75392F6E" w:rsidR="00B67BF8" w:rsidRPr="00B67BF8" w:rsidRDefault="00B67BF8" w:rsidP="00B67BF8">
      <w:pPr>
        <w:pStyle w:val="Heading4"/>
      </w:pPr>
      <w:r>
        <w:t xml:space="preserve">Consultation CP’s are plan-plus – </w:t>
      </w:r>
      <w:proofErr w:type="gramStart"/>
      <w:r>
        <w:t>The add</w:t>
      </w:r>
      <w:proofErr w:type="gramEnd"/>
      <w:r>
        <w:t xml:space="preserve"> a timeframe and certainty to the plan. Legitimate CP’s must be both textually and functionally competitive. Only both limitations prevent normal means CP’s which are conceptually unlimited, ruining </w:t>
      </w:r>
      <w:proofErr w:type="spellStart"/>
      <w:r>
        <w:t>aff</w:t>
      </w:r>
      <w:proofErr w:type="spellEnd"/>
      <w:r>
        <w:t xml:space="preserve"> predictability, and sidestep the topic, ruining </w:t>
      </w:r>
      <w:proofErr w:type="spellStart"/>
      <w:r>
        <w:t>resolutional</w:t>
      </w:r>
      <w:proofErr w:type="spellEnd"/>
      <w:r>
        <w:t xml:space="preserve"> education and focusing the debate on the </w:t>
      </w:r>
      <w:proofErr w:type="spellStart"/>
      <w:r>
        <w:t>neg’s</w:t>
      </w:r>
      <w:proofErr w:type="spellEnd"/>
      <w:r>
        <w:t xml:space="preserve"> </w:t>
      </w:r>
      <w:r>
        <w:rPr>
          <w:u w:val="single"/>
        </w:rPr>
        <w:t>process</w:t>
      </w:r>
      <w:r>
        <w:t xml:space="preserve"> </w:t>
      </w:r>
      <w:proofErr w:type="spellStart"/>
      <w:r>
        <w:t>args</w:t>
      </w:r>
      <w:proofErr w:type="spellEnd"/>
      <w:r>
        <w:t xml:space="preserve"> at the expense of the </w:t>
      </w:r>
      <w:proofErr w:type="spellStart"/>
      <w:r>
        <w:t>aff’s</w:t>
      </w:r>
      <w:proofErr w:type="spellEnd"/>
      <w:r>
        <w:t xml:space="preserve"> topic </w:t>
      </w:r>
      <w:r>
        <w:rPr>
          <w:u w:val="single"/>
        </w:rPr>
        <w:t>content</w:t>
      </w:r>
      <w:r>
        <w:t xml:space="preserve"> </w:t>
      </w:r>
      <w:proofErr w:type="spellStart"/>
      <w:r>
        <w:t>adv’s</w:t>
      </w:r>
      <w:proofErr w:type="spellEnd"/>
      <w:r>
        <w:t xml:space="preserve">. This ruins competitive equity by eliminating the </w:t>
      </w:r>
      <w:proofErr w:type="spellStart"/>
      <w:r>
        <w:t>adv</w:t>
      </w:r>
      <w:proofErr w:type="spellEnd"/>
      <w:r>
        <w:t xml:space="preserve"> to being </w:t>
      </w:r>
      <w:proofErr w:type="spellStart"/>
      <w:r>
        <w:t>aff</w:t>
      </w:r>
      <w:proofErr w:type="spellEnd"/>
      <w:r>
        <w:t xml:space="preserve">, the ability to </w:t>
      </w:r>
      <w:proofErr w:type="spellStart"/>
      <w:r>
        <w:t>parametricize</w:t>
      </w:r>
      <w:proofErr w:type="spellEnd"/>
      <w:r>
        <w:t xml:space="preserve"> the </w:t>
      </w:r>
      <w:proofErr w:type="spellStart"/>
      <w:r>
        <w:t>resolutional</w:t>
      </w:r>
      <w:proofErr w:type="spellEnd"/>
      <w:r>
        <w:t xml:space="preserve"> limitation. </w:t>
      </w:r>
      <w:r w:rsidR="00B62ACE">
        <w:t xml:space="preserve">Perm – Do the CP is legitimate. </w:t>
      </w:r>
    </w:p>
    <w:p w14:paraId="766F7F55" w14:textId="77777777" w:rsidR="00757177" w:rsidRPr="00757177" w:rsidRDefault="00757177" w:rsidP="00757177">
      <w:pPr>
        <w:pStyle w:val="Heading3"/>
      </w:pPr>
      <w:r w:rsidRPr="00757177">
        <w:lastRenderedPageBreak/>
        <w:t>Consultation Mechanisms Unlimited</w:t>
      </w:r>
    </w:p>
    <w:p w14:paraId="2E74E687" w14:textId="77777777" w:rsidR="00757177" w:rsidRPr="00757177" w:rsidRDefault="00757177" w:rsidP="00757177">
      <w:pPr>
        <w:pStyle w:val="Heading4"/>
      </w:pPr>
      <w:r w:rsidRPr="00757177">
        <w:t>The US and ASEAN have a consultation mechanism</w:t>
      </w:r>
    </w:p>
    <w:p w14:paraId="55BC8C41" w14:textId="77777777" w:rsidR="00757177" w:rsidRPr="00757177" w:rsidRDefault="00757177" w:rsidP="00757177">
      <w:proofErr w:type="spellStart"/>
      <w:r w:rsidRPr="00757177">
        <w:rPr>
          <w:rStyle w:val="cite"/>
          <w:rFonts w:ascii="Calibri" w:hAnsi="Calibri"/>
        </w:rPr>
        <w:t>Marciel</w:t>
      </w:r>
      <w:proofErr w:type="spellEnd"/>
      <w:r w:rsidRPr="00757177">
        <w:rPr>
          <w:rStyle w:val="cite"/>
          <w:rFonts w:ascii="Calibri" w:hAnsi="Calibri"/>
        </w:rPr>
        <w:t xml:space="preserve"> 9</w:t>
      </w:r>
      <w:r w:rsidRPr="00757177">
        <w:t xml:space="preserve"> (Scot, Deputy </w:t>
      </w:r>
      <w:proofErr w:type="spellStart"/>
      <w:r w:rsidRPr="00757177">
        <w:t>Asst</w:t>
      </w:r>
      <w:proofErr w:type="spellEnd"/>
      <w:r w:rsidRPr="00757177">
        <w:t xml:space="preserve"> Sec of State &amp; Ambassador to ASEAN, 12/9/9, http://www.iseas.edu.sg/aseanstudiescentre/Speech-Scot-Marciel-12-09-09.pdf) JPG</w:t>
      </w:r>
    </w:p>
    <w:p w14:paraId="3D5D70D5" w14:textId="77777777" w:rsidR="00757177" w:rsidRPr="00757177" w:rsidRDefault="00757177" w:rsidP="00BB4808">
      <w:pPr>
        <w:pStyle w:val="card"/>
        <w:ind w:left="0"/>
        <w:rPr>
          <w:rStyle w:val="underline"/>
          <w:rFonts w:ascii="Calibri" w:hAnsi="Calibri"/>
          <w:b w:val="0"/>
        </w:rPr>
      </w:pPr>
      <w:r w:rsidRPr="00757177">
        <w:rPr>
          <w:rFonts w:ascii="Calibri" w:hAnsi="Calibri"/>
          <w:sz w:val="16"/>
        </w:rPr>
        <w:t>• We welcomed the ASEAN Leaders’ statement on connectivity, which they adopted at their October summit meeting</w:t>
      </w:r>
      <w:r w:rsidRPr="00757177">
        <w:rPr>
          <w:rFonts w:ascii="Calibri" w:hAnsi="Calibri"/>
        </w:rPr>
        <w:t xml:space="preserve">. </w:t>
      </w:r>
      <w:r w:rsidRPr="00757177">
        <w:rPr>
          <w:rStyle w:val="underline"/>
          <w:rFonts w:ascii="Calibri" w:hAnsi="Calibri"/>
        </w:rPr>
        <w:t>We will be consulting with ASEAN</w:t>
      </w:r>
      <w:r w:rsidRPr="00757177">
        <w:rPr>
          <w:rFonts w:ascii="Calibri" w:hAnsi="Calibri"/>
        </w:rPr>
        <w:t xml:space="preserve">’s other partners and our private sector, who are active in this area. • </w:t>
      </w:r>
      <w:r w:rsidRPr="00757177">
        <w:rPr>
          <w:rStyle w:val="underline"/>
          <w:rFonts w:ascii="Calibri" w:hAnsi="Calibri"/>
        </w:rPr>
        <w:t>ASEAN welcomed</w:t>
      </w:r>
      <w:r w:rsidRPr="00757177">
        <w:rPr>
          <w:rFonts w:ascii="Calibri" w:hAnsi="Calibri"/>
        </w:rPr>
        <w:t xml:space="preserve"> continued </w:t>
      </w:r>
      <w:r w:rsidRPr="00757177">
        <w:rPr>
          <w:rStyle w:val="underline"/>
          <w:rFonts w:ascii="Calibri" w:hAnsi="Calibri"/>
        </w:rPr>
        <w:t>U.S. participation in regional institutions</w:t>
      </w:r>
      <w:r w:rsidRPr="00757177">
        <w:rPr>
          <w:rFonts w:ascii="Calibri" w:hAnsi="Calibri"/>
        </w:rPr>
        <w:t xml:space="preserve"> that deal with security like the ASEAN Regional Forum, and also welcomed the plans of our Secretary of Defense to consult with his ASEAN counterparts </w:t>
      </w:r>
      <w:r w:rsidRPr="00757177">
        <w:rPr>
          <w:rStyle w:val="underline"/>
          <w:rFonts w:ascii="Calibri" w:hAnsi="Calibri"/>
        </w:rPr>
        <w:t>on the proposed ASEAN Defense Ministers Meeting-Plus (ADMM-Plus) mechanism.</w:t>
      </w:r>
    </w:p>
    <w:p w14:paraId="565C5CC7" w14:textId="77777777" w:rsidR="00757177" w:rsidRPr="00757177" w:rsidRDefault="00757177" w:rsidP="00757177">
      <w:pPr>
        <w:pStyle w:val="Heading4"/>
      </w:pPr>
      <w:r w:rsidRPr="00757177">
        <w:t>The US and China have a consultation mechanism</w:t>
      </w:r>
    </w:p>
    <w:p w14:paraId="306025C5" w14:textId="77777777" w:rsidR="00757177" w:rsidRPr="00757177" w:rsidRDefault="00757177" w:rsidP="00757177">
      <w:r w:rsidRPr="00757177">
        <w:rPr>
          <w:rStyle w:val="cite"/>
          <w:rFonts w:ascii="Calibri" w:hAnsi="Calibri"/>
        </w:rPr>
        <w:t>Lei 11</w:t>
      </w:r>
      <w:r w:rsidRPr="00757177">
        <w:t xml:space="preserve"> (Hong, foreign ministry spokesperson for PRC, 6/24/11, http://pg.china-embassy.org/eng/fyrth/t833943.htm) JPG</w:t>
      </w:r>
    </w:p>
    <w:p w14:paraId="7395CA7C" w14:textId="77777777" w:rsidR="00757177" w:rsidRPr="00757177" w:rsidRDefault="00757177" w:rsidP="00BB4808">
      <w:pPr>
        <w:pStyle w:val="card"/>
        <w:ind w:left="0"/>
        <w:rPr>
          <w:rFonts w:ascii="Calibri" w:hAnsi="Calibri"/>
          <w:sz w:val="14"/>
        </w:rPr>
      </w:pPr>
      <w:r w:rsidRPr="00757177">
        <w:rPr>
          <w:rStyle w:val="underline"/>
          <w:rFonts w:ascii="Calibri" w:hAnsi="Calibri"/>
        </w:rPr>
        <w:t>The China-US consultation mechanism</w:t>
      </w:r>
      <w:r w:rsidRPr="00757177">
        <w:rPr>
          <w:rFonts w:ascii="Calibri" w:hAnsi="Calibri"/>
        </w:rPr>
        <w:t xml:space="preserve"> on the Asia-Pacific </w:t>
      </w:r>
      <w:r w:rsidRPr="00757177">
        <w:rPr>
          <w:rStyle w:val="underline"/>
          <w:rFonts w:ascii="Calibri" w:hAnsi="Calibri"/>
        </w:rPr>
        <w:t>serves as an</w:t>
      </w:r>
      <w:r w:rsidRPr="00757177">
        <w:rPr>
          <w:rFonts w:ascii="Calibri" w:hAnsi="Calibri"/>
        </w:rPr>
        <w:t xml:space="preserve"> innovative </w:t>
      </w:r>
      <w:r w:rsidRPr="00757177">
        <w:rPr>
          <w:rStyle w:val="underline"/>
          <w:rFonts w:ascii="Calibri" w:hAnsi="Calibri"/>
        </w:rPr>
        <w:t>approach</w:t>
      </w:r>
      <w:r w:rsidRPr="00757177">
        <w:rPr>
          <w:rFonts w:ascii="Calibri" w:hAnsi="Calibri"/>
        </w:rPr>
        <w:t xml:space="preserve"> </w:t>
      </w:r>
      <w:r w:rsidRPr="00757177">
        <w:rPr>
          <w:rStyle w:val="underline"/>
          <w:rFonts w:ascii="Calibri" w:hAnsi="Calibri"/>
        </w:rPr>
        <w:t>for</w:t>
      </w:r>
      <w:r w:rsidRPr="00757177">
        <w:rPr>
          <w:rFonts w:ascii="Calibri" w:hAnsi="Calibri"/>
        </w:rPr>
        <w:t xml:space="preserve"> the </w:t>
      </w:r>
      <w:r w:rsidRPr="00757177">
        <w:rPr>
          <w:rStyle w:val="underline"/>
          <w:rFonts w:ascii="Calibri" w:hAnsi="Calibri"/>
        </w:rPr>
        <w:t>implementation of the consensus reached by the two leaders</w:t>
      </w:r>
      <w:r w:rsidRPr="00757177">
        <w:rPr>
          <w:rFonts w:ascii="Calibri" w:hAnsi="Calibri"/>
        </w:rPr>
        <w:t xml:space="preserve"> </w:t>
      </w:r>
      <w:r w:rsidRPr="00757177">
        <w:rPr>
          <w:rFonts w:ascii="Calibri" w:hAnsi="Calibri"/>
          <w:sz w:val="14"/>
        </w:rPr>
        <w:t>during President Hu Jintao's visit to the US, and it is also the highlight of the third round of China-US Strategic and Economic Dialogues, boasting great significance in enriching China-US cooperative partnership.</w:t>
      </w:r>
    </w:p>
    <w:p w14:paraId="2F2F493E" w14:textId="77777777" w:rsidR="00757177" w:rsidRPr="00757177" w:rsidRDefault="00757177" w:rsidP="00757177">
      <w:pPr>
        <w:pStyle w:val="Heading4"/>
      </w:pPr>
      <w:r w:rsidRPr="00757177">
        <w:t>The US and Japan have a consultation mechanism</w:t>
      </w:r>
    </w:p>
    <w:p w14:paraId="4419AD7C" w14:textId="77777777" w:rsidR="00757177" w:rsidRPr="00757177" w:rsidRDefault="00757177" w:rsidP="00757177">
      <w:r w:rsidRPr="00757177">
        <w:t>China Magnet 10 (9/9/10, http://chinamagnet.en.hisupplier.com/about-detail-369063-Japan-US-high-level-consultation-mechanism-will-be-built-to-ensure-a-stable-supply-of-rare-earth.html) JPG</w:t>
      </w:r>
    </w:p>
    <w:p w14:paraId="28213F59" w14:textId="77777777" w:rsidR="00757177" w:rsidRPr="00757177" w:rsidRDefault="00757177" w:rsidP="00BB4808">
      <w:pPr>
        <w:pStyle w:val="card"/>
        <w:ind w:left="0"/>
        <w:rPr>
          <w:rFonts w:ascii="Calibri" w:hAnsi="Calibri"/>
        </w:rPr>
      </w:pPr>
      <w:r w:rsidRPr="00757177">
        <w:rPr>
          <w:rFonts w:ascii="Calibri" w:hAnsi="Calibri"/>
        </w:rPr>
        <w:t xml:space="preserve">Kyodo news agency Xinhua reported, according to several sources, </w:t>
      </w:r>
      <w:r w:rsidRPr="00757177">
        <w:rPr>
          <w:rStyle w:val="underline"/>
          <w:rFonts w:ascii="Calibri" w:hAnsi="Calibri"/>
        </w:rPr>
        <w:t xml:space="preserve">the Japanese and U.S. government recently decided </w:t>
      </w:r>
      <w:proofErr w:type="spellStart"/>
      <w:r w:rsidRPr="00757177">
        <w:rPr>
          <w:rStyle w:val="underline"/>
          <w:rFonts w:ascii="Calibri" w:hAnsi="Calibri"/>
        </w:rPr>
        <w:t>toestablish</w:t>
      </w:r>
      <w:proofErr w:type="spellEnd"/>
      <w:r w:rsidRPr="00757177">
        <w:rPr>
          <w:rStyle w:val="underline"/>
          <w:rFonts w:ascii="Calibri" w:hAnsi="Calibri"/>
        </w:rPr>
        <w:t xml:space="preserve"> high-level consultation</w:t>
      </w:r>
      <w:r w:rsidRPr="00757177">
        <w:rPr>
          <w:rFonts w:ascii="Calibri" w:hAnsi="Calibri"/>
        </w:rPr>
        <w:t xml:space="preserve">s on energy resources, </w:t>
      </w:r>
      <w:r w:rsidRPr="00757177">
        <w:rPr>
          <w:rStyle w:val="underline"/>
          <w:rFonts w:ascii="Calibri" w:hAnsi="Calibri"/>
        </w:rPr>
        <w:t>mechanisms</w:t>
      </w:r>
      <w:r w:rsidRPr="00757177">
        <w:rPr>
          <w:rFonts w:ascii="Calibri" w:hAnsi="Calibri"/>
        </w:rPr>
        <w:t xml:space="preserve"> to ensure the production of hybrid motor car, required for high-tech products a stable supply of rare earth. The two sides will be held in Yokohama in the 13's Japan-US summit talks to reach a final agreement.</w:t>
      </w:r>
    </w:p>
    <w:p w14:paraId="600A6D91" w14:textId="77777777" w:rsidR="00757177" w:rsidRPr="00757177" w:rsidRDefault="00757177" w:rsidP="00757177">
      <w:pPr>
        <w:pStyle w:val="Heading4"/>
      </w:pPr>
      <w:r w:rsidRPr="00757177">
        <w:t>The US consults Russia via the NRC</w:t>
      </w:r>
    </w:p>
    <w:p w14:paraId="0B1A43EC" w14:textId="77777777" w:rsidR="00757177" w:rsidRPr="00757177" w:rsidRDefault="00757177" w:rsidP="00757177">
      <w:r w:rsidRPr="00757177">
        <w:rPr>
          <w:rStyle w:val="cite"/>
          <w:rFonts w:ascii="Calibri" w:hAnsi="Calibri"/>
        </w:rPr>
        <w:t>NATO 10</w:t>
      </w:r>
      <w:r w:rsidRPr="00757177">
        <w:t xml:space="preserve"> (6/6/10, http://www.nato.int/cps/en/natolive/topics_50090.htm) JPG</w:t>
      </w:r>
    </w:p>
    <w:p w14:paraId="09AC6BF6" w14:textId="77777777" w:rsidR="00757177" w:rsidRPr="00757177" w:rsidRDefault="00757177" w:rsidP="00BB4808">
      <w:pPr>
        <w:pStyle w:val="card"/>
        <w:ind w:left="0"/>
        <w:rPr>
          <w:rFonts w:ascii="Calibri" w:hAnsi="Calibri"/>
          <w:sz w:val="14"/>
        </w:rPr>
      </w:pPr>
      <w:r w:rsidRPr="00757177">
        <w:rPr>
          <w:rStyle w:val="underline"/>
          <w:rFonts w:ascii="Calibri" w:hAnsi="Calibri"/>
        </w:rPr>
        <w:t>Cooperation between Russia and NATO member states is directed by the NRC</w:t>
      </w:r>
      <w:r w:rsidRPr="00757177">
        <w:rPr>
          <w:rFonts w:ascii="Calibri" w:hAnsi="Calibri"/>
        </w:rPr>
        <w:t xml:space="preserve"> and developed through various subordinate working groups and committees. Every year, NRC member countries agree on an annual work </w:t>
      </w:r>
      <w:proofErr w:type="spellStart"/>
      <w:r w:rsidRPr="00757177">
        <w:rPr>
          <w:rFonts w:ascii="Calibri" w:hAnsi="Calibri"/>
        </w:rPr>
        <w:t>programme</w:t>
      </w:r>
      <w:proofErr w:type="spellEnd"/>
      <w:r w:rsidRPr="00757177">
        <w:rPr>
          <w:rFonts w:ascii="Calibri" w:hAnsi="Calibri"/>
        </w:rPr>
        <w:t xml:space="preserve">. Key areas of cooperation include the fight against terrorism, </w:t>
      </w:r>
      <w:proofErr w:type="spellStart"/>
      <w:r w:rsidRPr="00757177">
        <w:rPr>
          <w:rFonts w:ascii="Calibri" w:hAnsi="Calibri"/>
        </w:rPr>
        <w:t>defence</w:t>
      </w:r>
      <w:proofErr w:type="spellEnd"/>
      <w:r w:rsidRPr="00757177">
        <w:rPr>
          <w:rFonts w:ascii="Calibri" w:hAnsi="Calibri"/>
        </w:rPr>
        <w:t xml:space="preserve"> reform, military-to-military cooperation, counter-narcotics training of Afghan and Central Asian personnel, theatre missile </w:t>
      </w:r>
      <w:proofErr w:type="spellStart"/>
      <w:r w:rsidRPr="00757177">
        <w:rPr>
          <w:rFonts w:ascii="Calibri" w:hAnsi="Calibri"/>
        </w:rPr>
        <w:t>defence</w:t>
      </w:r>
      <w:proofErr w:type="spellEnd"/>
      <w:r w:rsidRPr="00757177">
        <w:rPr>
          <w:rFonts w:ascii="Calibri" w:hAnsi="Calibri"/>
        </w:rPr>
        <w:t>, crisis management, non-proliferation, airspace management, civil emergency planning, scientific cooperation and environmental security</w:t>
      </w:r>
      <w:r w:rsidRPr="00757177">
        <w:rPr>
          <w:rStyle w:val="underline"/>
          <w:rFonts w:ascii="Calibri" w:hAnsi="Calibri"/>
        </w:rPr>
        <w:t>. The Allies and Russia</w:t>
      </w:r>
      <w:r w:rsidRPr="00757177">
        <w:rPr>
          <w:rFonts w:ascii="Calibri" w:hAnsi="Calibri"/>
        </w:rPr>
        <w:t xml:space="preserve"> also regularly </w:t>
      </w:r>
      <w:r w:rsidRPr="00757177">
        <w:rPr>
          <w:rStyle w:val="underline"/>
          <w:rFonts w:ascii="Calibri" w:hAnsi="Calibri"/>
        </w:rPr>
        <w:t>exchange</w:t>
      </w:r>
      <w:r w:rsidRPr="00757177">
        <w:rPr>
          <w:rFonts w:ascii="Calibri" w:hAnsi="Calibri"/>
        </w:rPr>
        <w:t xml:space="preserve"> </w:t>
      </w:r>
      <w:r w:rsidRPr="00757177">
        <w:rPr>
          <w:rStyle w:val="underline"/>
          <w:rFonts w:ascii="Calibri" w:hAnsi="Calibri"/>
        </w:rPr>
        <w:t>views</w:t>
      </w:r>
      <w:r w:rsidRPr="00757177">
        <w:rPr>
          <w:rFonts w:ascii="Calibri" w:hAnsi="Calibri"/>
        </w:rPr>
        <w:t xml:space="preserve"> </w:t>
      </w:r>
      <w:r w:rsidRPr="00757177">
        <w:rPr>
          <w:rStyle w:val="underline"/>
          <w:rFonts w:ascii="Calibri" w:hAnsi="Calibri"/>
        </w:rPr>
        <w:t>on</w:t>
      </w:r>
      <w:r w:rsidRPr="00757177">
        <w:rPr>
          <w:rFonts w:ascii="Calibri" w:hAnsi="Calibri"/>
        </w:rPr>
        <w:t xml:space="preserve"> current </w:t>
      </w:r>
      <w:r w:rsidRPr="00757177">
        <w:rPr>
          <w:rStyle w:val="underline"/>
          <w:rFonts w:ascii="Calibri" w:hAnsi="Calibri"/>
        </w:rPr>
        <w:t>security issues</w:t>
      </w:r>
      <w:r w:rsidRPr="00757177">
        <w:rPr>
          <w:rFonts w:ascii="Calibri" w:hAnsi="Calibri"/>
        </w:rPr>
        <w:t xml:space="preserve"> in the Euro-Atlantic area, </w:t>
      </w:r>
      <w:r w:rsidRPr="00757177">
        <w:rPr>
          <w:rStyle w:val="underline"/>
          <w:rFonts w:ascii="Calibri" w:hAnsi="Calibri"/>
        </w:rPr>
        <w:t>creating</w:t>
      </w:r>
      <w:r w:rsidRPr="00757177">
        <w:rPr>
          <w:rFonts w:ascii="Calibri" w:hAnsi="Calibri"/>
        </w:rPr>
        <w:t xml:space="preserve"> thereby </w:t>
      </w:r>
      <w:r w:rsidRPr="00757177">
        <w:rPr>
          <w:rStyle w:val="underline"/>
          <w:rFonts w:ascii="Calibri" w:hAnsi="Calibri"/>
        </w:rPr>
        <w:t>a standing mechanism for consultation on larger political issues</w:t>
      </w:r>
      <w:r w:rsidRPr="00757177">
        <w:rPr>
          <w:rFonts w:ascii="Calibri" w:hAnsi="Calibri"/>
        </w:rPr>
        <w:t xml:space="preserve">. </w:t>
      </w:r>
      <w:r w:rsidRPr="00757177">
        <w:rPr>
          <w:rFonts w:ascii="Calibri" w:hAnsi="Calibri"/>
          <w:sz w:val="14"/>
        </w:rPr>
        <w:t xml:space="preserve">To facilitate cooperation, Russia has established a diplomatic mission to NATO and Russian Military Branch Offices have been set up at NATO’s two top military command headquarters. In Moscow, a NATO Information Office seeks to explain NATO and promote the benefits of the NATO-Russia partnership, and a Military Liaison Mission is helping improve transparency and coordination on the military side. </w:t>
      </w:r>
      <w:proofErr w:type="gramStart"/>
      <w:r w:rsidRPr="00757177">
        <w:rPr>
          <w:rFonts w:ascii="Calibri" w:hAnsi="Calibri"/>
          <w:sz w:val="14"/>
        </w:rPr>
        <w:t>Key areas of cooperation.</w:t>
      </w:r>
      <w:proofErr w:type="gramEnd"/>
      <w:r w:rsidRPr="00757177">
        <w:rPr>
          <w:rFonts w:ascii="Calibri" w:hAnsi="Calibri"/>
          <w:sz w:val="14"/>
        </w:rPr>
        <w:t xml:space="preserve"> Current security issues </w:t>
      </w:r>
      <w:r w:rsidRPr="00757177">
        <w:rPr>
          <w:rStyle w:val="underline"/>
          <w:rFonts w:ascii="Calibri" w:hAnsi="Calibri"/>
        </w:rPr>
        <w:t>The NRC has provided a forum for</w:t>
      </w:r>
      <w:r w:rsidRPr="00757177">
        <w:rPr>
          <w:rFonts w:ascii="Calibri" w:hAnsi="Calibri"/>
        </w:rPr>
        <w:t xml:space="preserve"> the </w:t>
      </w:r>
      <w:r w:rsidRPr="00757177">
        <w:rPr>
          <w:rStyle w:val="underline"/>
          <w:rFonts w:ascii="Calibri" w:hAnsi="Calibri"/>
        </w:rPr>
        <w:t>development</w:t>
      </w:r>
      <w:r w:rsidRPr="00757177">
        <w:rPr>
          <w:rFonts w:ascii="Calibri" w:hAnsi="Calibri"/>
        </w:rPr>
        <w:t xml:space="preserve"> </w:t>
      </w:r>
      <w:r w:rsidRPr="00757177">
        <w:rPr>
          <w:rStyle w:val="underline"/>
          <w:rFonts w:ascii="Calibri" w:hAnsi="Calibri"/>
        </w:rPr>
        <w:t>of</w:t>
      </w:r>
      <w:r w:rsidRPr="00757177">
        <w:rPr>
          <w:rFonts w:ascii="Calibri" w:hAnsi="Calibri"/>
        </w:rPr>
        <w:t xml:space="preserve"> a continuous </w:t>
      </w:r>
      <w:r w:rsidRPr="00757177">
        <w:rPr>
          <w:rStyle w:val="underline"/>
          <w:rFonts w:ascii="Calibri" w:hAnsi="Calibri"/>
        </w:rPr>
        <w:t>political dialogue</w:t>
      </w:r>
      <w:r w:rsidRPr="00757177">
        <w:rPr>
          <w:rFonts w:ascii="Calibri" w:hAnsi="Calibri"/>
        </w:rPr>
        <w:t xml:space="preserve"> </w:t>
      </w:r>
      <w:r w:rsidRPr="00757177">
        <w:rPr>
          <w:rFonts w:ascii="Calibri" w:hAnsi="Calibri"/>
          <w:sz w:val="14"/>
        </w:rPr>
        <w:t xml:space="preserve">on current security issues, which has expanded steadily to include frank and constructive exchanges on topical and sometimes controversial issues. Discussions have been held on subjects such as the situation in the Balkans, Afghanistan, Georgia, Ukraine, Belarus, Central Asia, the Middle East and Iraq, as well as exchanges on issues such as NATO’s transformation, energy security, missile </w:t>
      </w:r>
      <w:proofErr w:type="spellStart"/>
      <w:r w:rsidRPr="00757177">
        <w:rPr>
          <w:rFonts w:ascii="Calibri" w:hAnsi="Calibri"/>
          <w:sz w:val="14"/>
        </w:rPr>
        <w:t>defence</w:t>
      </w:r>
      <w:proofErr w:type="spellEnd"/>
      <w:r w:rsidRPr="00757177">
        <w:rPr>
          <w:rFonts w:ascii="Calibri" w:hAnsi="Calibri"/>
          <w:sz w:val="14"/>
        </w:rPr>
        <w:t xml:space="preserve"> and the Conventional Forces in Europe (CFE) Treaty. In some instances, political dialogue has resulted in joint positions – on border control in the Balkans (February 2003), on </w:t>
      </w:r>
      <w:proofErr w:type="spellStart"/>
      <w:r w:rsidRPr="00757177">
        <w:rPr>
          <w:rFonts w:ascii="Calibri" w:hAnsi="Calibri"/>
          <w:sz w:val="14"/>
        </w:rPr>
        <w:t>defence</w:t>
      </w:r>
      <w:proofErr w:type="spellEnd"/>
      <w:r w:rsidRPr="00757177">
        <w:rPr>
          <w:rFonts w:ascii="Calibri" w:hAnsi="Calibri"/>
          <w:sz w:val="14"/>
        </w:rPr>
        <w:t xml:space="preserve"> reform in Bosnia and Herzegovina (July 2003) and on the presidential elections in Ukraine (December 2004). Dialogue has also generated some ideas for practical cooperation, such as the decision to launch in December 2005 of an NRC pilot project for counter-narcotics training of Afghan and Central Asian personnel (see below).</w:t>
      </w:r>
    </w:p>
    <w:p w14:paraId="0F2CEBCF" w14:textId="77777777" w:rsidR="00757177" w:rsidRPr="00757177" w:rsidRDefault="00757177" w:rsidP="00757177">
      <w:pPr>
        <w:pStyle w:val="Heading4"/>
      </w:pPr>
      <w:r w:rsidRPr="00757177">
        <w:t>The US and Mexico have a consultation mechanism</w:t>
      </w:r>
    </w:p>
    <w:p w14:paraId="495F1ECB" w14:textId="77777777" w:rsidR="00757177" w:rsidRPr="00757177" w:rsidRDefault="00757177" w:rsidP="00757177">
      <w:proofErr w:type="spellStart"/>
      <w:r w:rsidRPr="00757177">
        <w:rPr>
          <w:rStyle w:val="cite"/>
          <w:rFonts w:ascii="Calibri" w:hAnsi="Calibri"/>
        </w:rPr>
        <w:t>Striffolino</w:t>
      </w:r>
      <w:proofErr w:type="spellEnd"/>
      <w:r w:rsidRPr="00757177">
        <w:rPr>
          <w:rStyle w:val="cite"/>
          <w:rFonts w:ascii="Calibri" w:hAnsi="Calibri"/>
        </w:rPr>
        <w:t xml:space="preserve"> 10</w:t>
      </w:r>
      <w:r w:rsidRPr="00757177">
        <w:t xml:space="preserve"> (Kathryn, International Advocacy Associate Director, “RE: Human Rights Concerns to Inform the U.S. Department of State’s Merida Initiative Reporting On Mexico, 5/26/10, google docs) JPG</w:t>
      </w:r>
    </w:p>
    <w:p w14:paraId="612D2D3B" w14:textId="77777777" w:rsidR="00757177" w:rsidRPr="00757177" w:rsidRDefault="00757177" w:rsidP="00BB4808">
      <w:pPr>
        <w:pStyle w:val="card"/>
        <w:ind w:left="0"/>
        <w:rPr>
          <w:rStyle w:val="underline"/>
          <w:rFonts w:ascii="Calibri" w:hAnsi="Calibri"/>
        </w:rPr>
      </w:pPr>
      <w:r w:rsidRPr="00757177">
        <w:rPr>
          <w:rStyle w:val="underline"/>
          <w:rFonts w:ascii="Calibri" w:hAnsi="Calibri"/>
        </w:rPr>
        <w:t>The “Mechanism for Dialogue with Civil Society Organizations” has</w:t>
      </w:r>
      <w:r w:rsidRPr="00757177">
        <w:rPr>
          <w:rFonts w:ascii="Calibri" w:hAnsi="Calibri"/>
        </w:rPr>
        <w:t xml:space="preserve"> not been </w:t>
      </w:r>
      <w:r w:rsidRPr="00757177">
        <w:rPr>
          <w:rStyle w:val="underline"/>
          <w:rFonts w:ascii="Calibri" w:hAnsi="Calibri"/>
        </w:rPr>
        <w:t>a</w:t>
      </w:r>
      <w:r w:rsidRPr="00757177">
        <w:rPr>
          <w:rFonts w:ascii="Calibri" w:hAnsi="Calibri"/>
        </w:rPr>
        <w:t xml:space="preserve">n effective </w:t>
      </w:r>
      <w:r w:rsidRPr="00757177">
        <w:rPr>
          <w:rStyle w:val="underline"/>
          <w:rFonts w:ascii="Calibri" w:hAnsi="Calibri"/>
        </w:rPr>
        <w:t>consultation mechanism as it has provided</w:t>
      </w:r>
      <w:r w:rsidRPr="00757177">
        <w:rPr>
          <w:rFonts w:ascii="Calibri" w:hAnsi="Calibri"/>
        </w:rPr>
        <w:t xml:space="preserve"> no real </w:t>
      </w:r>
      <w:r w:rsidRPr="00757177">
        <w:rPr>
          <w:rStyle w:val="underline"/>
          <w:rFonts w:ascii="Calibri" w:hAnsi="Calibri"/>
        </w:rPr>
        <w:t>opportunities</w:t>
      </w:r>
      <w:r w:rsidRPr="00757177">
        <w:rPr>
          <w:rFonts w:ascii="Calibri" w:hAnsi="Calibri"/>
        </w:rPr>
        <w:t xml:space="preserve"> </w:t>
      </w:r>
      <w:r w:rsidRPr="00757177">
        <w:rPr>
          <w:rStyle w:val="underline"/>
          <w:rFonts w:ascii="Calibri" w:hAnsi="Calibri"/>
        </w:rPr>
        <w:t>for</w:t>
      </w:r>
      <w:r w:rsidRPr="00757177">
        <w:rPr>
          <w:rFonts w:ascii="Calibri" w:hAnsi="Calibri"/>
        </w:rPr>
        <w:t xml:space="preserve"> </w:t>
      </w:r>
      <w:r w:rsidRPr="00757177">
        <w:rPr>
          <w:rStyle w:val="underline"/>
          <w:rFonts w:ascii="Calibri" w:hAnsi="Calibri"/>
        </w:rPr>
        <w:t>Mexican</w:t>
      </w:r>
      <w:r w:rsidRPr="00757177">
        <w:rPr>
          <w:rFonts w:ascii="Calibri" w:hAnsi="Calibri"/>
        </w:rPr>
        <w:t xml:space="preserve"> human rights and other civil </w:t>
      </w:r>
      <w:r w:rsidRPr="00757177">
        <w:rPr>
          <w:rStyle w:val="underline"/>
          <w:rFonts w:ascii="Calibri" w:hAnsi="Calibri"/>
        </w:rPr>
        <w:t>society</w:t>
      </w:r>
      <w:r w:rsidRPr="00757177">
        <w:rPr>
          <w:rFonts w:ascii="Calibri" w:hAnsi="Calibri"/>
        </w:rPr>
        <w:t xml:space="preserve"> </w:t>
      </w:r>
      <w:r w:rsidRPr="00757177">
        <w:rPr>
          <w:rFonts w:ascii="Calibri" w:hAnsi="Calibri"/>
        </w:rPr>
        <w:lastRenderedPageBreak/>
        <w:t xml:space="preserve">organizations to provide recommendations and evaluate the Merida Initiative </w:t>
      </w:r>
      <w:r w:rsidRPr="00757177">
        <w:rPr>
          <w:rStyle w:val="underline"/>
          <w:rFonts w:ascii="Calibri" w:hAnsi="Calibri"/>
        </w:rPr>
        <w:t>in a way that would result in action and outcomes by the government.</w:t>
      </w:r>
    </w:p>
    <w:p w14:paraId="0250C048" w14:textId="77777777" w:rsidR="00757177" w:rsidRPr="00757177" w:rsidRDefault="00757177" w:rsidP="00757177">
      <w:pPr>
        <w:pStyle w:val="Heading4"/>
      </w:pPr>
      <w:r w:rsidRPr="00757177">
        <w:t>The US and Canada have a consultation mechanism</w:t>
      </w:r>
    </w:p>
    <w:p w14:paraId="6EED36D0" w14:textId="77777777" w:rsidR="00757177" w:rsidRPr="00757177" w:rsidRDefault="00757177" w:rsidP="00757177">
      <w:r w:rsidRPr="00757177">
        <w:rPr>
          <w:rStyle w:val="cite"/>
          <w:rFonts w:ascii="Calibri" w:hAnsi="Calibri"/>
        </w:rPr>
        <w:t>Barret 69</w:t>
      </w:r>
      <w:r w:rsidRPr="00757177">
        <w:t xml:space="preserve"> (Raymond, PH.D Deputy Chief @ Office of Intl Conference, US </w:t>
      </w:r>
      <w:proofErr w:type="spellStart"/>
      <w:r w:rsidRPr="00757177">
        <w:t>DoS</w:t>
      </w:r>
      <w:proofErr w:type="spellEnd"/>
      <w:r w:rsidRPr="00757177">
        <w:t xml:space="preserve">, May-June 1969, </w:t>
      </w:r>
    </w:p>
    <w:p w14:paraId="1D5CAD4C" w14:textId="77777777" w:rsidR="00757177" w:rsidRPr="00757177" w:rsidRDefault="00757177" w:rsidP="00757177">
      <w:r w:rsidRPr="00757177">
        <w:t>http://www.airpower.au.af.mil/airchronicles/aureview/1969/may-jun/barrett.html) JPG</w:t>
      </w:r>
    </w:p>
    <w:p w14:paraId="0770FE07" w14:textId="77777777" w:rsidR="00757177" w:rsidRPr="00757177" w:rsidRDefault="00757177" w:rsidP="00BB4808">
      <w:pPr>
        <w:pStyle w:val="card"/>
        <w:ind w:left="0"/>
        <w:rPr>
          <w:rFonts w:ascii="Calibri" w:hAnsi="Calibri"/>
          <w:sz w:val="14"/>
        </w:rPr>
      </w:pPr>
      <w:r w:rsidRPr="00757177">
        <w:rPr>
          <w:rStyle w:val="underline"/>
          <w:rFonts w:ascii="Calibri" w:hAnsi="Calibri"/>
        </w:rPr>
        <w:t>The arrangements between Canada and the United States constitute an</w:t>
      </w:r>
      <w:r w:rsidRPr="00757177">
        <w:rPr>
          <w:rFonts w:ascii="Calibri" w:hAnsi="Calibri"/>
        </w:rPr>
        <w:t xml:space="preserve"> excellent </w:t>
      </w:r>
      <w:r w:rsidRPr="00757177">
        <w:rPr>
          <w:rStyle w:val="underline"/>
          <w:rFonts w:ascii="Calibri" w:hAnsi="Calibri"/>
        </w:rPr>
        <w:t>example</w:t>
      </w:r>
      <w:r w:rsidRPr="00757177">
        <w:rPr>
          <w:rFonts w:ascii="Calibri" w:hAnsi="Calibri"/>
        </w:rPr>
        <w:t xml:space="preserve"> </w:t>
      </w:r>
      <w:r w:rsidRPr="00757177">
        <w:rPr>
          <w:rStyle w:val="underline"/>
          <w:rFonts w:ascii="Calibri" w:hAnsi="Calibri"/>
        </w:rPr>
        <w:t>of</w:t>
      </w:r>
      <w:r w:rsidRPr="00757177">
        <w:rPr>
          <w:rFonts w:ascii="Calibri" w:hAnsi="Calibri"/>
        </w:rPr>
        <w:t xml:space="preserve"> ongoing and largely successful </w:t>
      </w:r>
      <w:r w:rsidRPr="00757177">
        <w:rPr>
          <w:rStyle w:val="underline"/>
          <w:rFonts w:ascii="Calibri" w:hAnsi="Calibri"/>
        </w:rPr>
        <w:t>consultative procedures</w:t>
      </w:r>
      <w:r w:rsidRPr="00757177">
        <w:rPr>
          <w:rFonts w:ascii="Calibri" w:hAnsi="Calibri"/>
        </w:rPr>
        <w:t xml:space="preserve">. </w:t>
      </w:r>
      <w:r w:rsidRPr="00757177">
        <w:rPr>
          <w:rFonts w:ascii="Calibri" w:hAnsi="Calibri"/>
          <w:sz w:val="14"/>
        </w:rPr>
        <w:t xml:space="preserve">The close military cooperation between Canada and the United States was not a preordained achievement. For all their similarities, there are important differences between the two countries. Canada and the United States were enemies for more than a century, and truly close military relations date only from the beginning of World War II. Over 40 percent of Canada’s population is French in language and culture; the development of a mutually satisfactory bilingual and bicultural nation presents Canada with many ticklish questions. The population and economy of Canada are only a fraction the size of those of the United States, and Canadians are acutely aware of this. The Canadian government and people are loath to appear to be subordinate to the United States. Successful military </w:t>
      </w:r>
      <w:r w:rsidRPr="00757177">
        <w:rPr>
          <w:rStyle w:val="underline"/>
          <w:rFonts w:ascii="Calibri" w:hAnsi="Calibri"/>
        </w:rPr>
        <w:t xml:space="preserve">cooperation between the United States and Canada has </w:t>
      </w:r>
      <w:r w:rsidRPr="00757177">
        <w:rPr>
          <w:rFonts w:ascii="Calibri" w:hAnsi="Calibri"/>
        </w:rPr>
        <w:t xml:space="preserve">thus </w:t>
      </w:r>
      <w:r w:rsidRPr="00757177">
        <w:rPr>
          <w:rStyle w:val="underline"/>
          <w:rFonts w:ascii="Calibri" w:hAnsi="Calibri"/>
        </w:rPr>
        <w:t>meant a variety of consultative arrangements</w:t>
      </w:r>
      <w:r w:rsidRPr="00757177">
        <w:rPr>
          <w:rFonts w:ascii="Calibri" w:hAnsi="Calibri"/>
        </w:rPr>
        <w:t xml:space="preserve"> to identify and deal with difficulties and differences. </w:t>
      </w:r>
      <w:r w:rsidRPr="00757177">
        <w:rPr>
          <w:rStyle w:val="underline"/>
          <w:rFonts w:ascii="Calibri" w:hAnsi="Calibri"/>
        </w:rPr>
        <w:t>The senior organization</w:t>
      </w:r>
      <w:r w:rsidRPr="00757177">
        <w:rPr>
          <w:rFonts w:ascii="Calibri" w:hAnsi="Calibri"/>
        </w:rPr>
        <w:t xml:space="preserve"> dealing with military and related matters </w:t>
      </w:r>
      <w:r w:rsidRPr="00757177">
        <w:rPr>
          <w:rStyle w:val="underline"/>
          <w:rFonts w:ascii="Calibri" w:hAnsi="Calibri"/>
        </w:rPr>
        <w:t>is the Ministerial Committee on the Joint Defense</w:t>
      </w:r>
      <w:r w:rsidRPr="00757177">
        <w:rPr>
          <w:rFonts w:ascii="Calibri" w:hAnsi="Calibri"/>
        </w:rPr>
        <w:t xml:space="preserve">; it is composed of the two nations’ cabinet-level officials dealing with foreign affairs, defense, and finance. The Permanent Joint Board on Defense was set up in 1940 and has met several times a year since then. </w:t>
      </w:r>
      <w:r w:rsidRPr="00757177">
        <w:rPr>
          <w:rStyle w:val="underline"/>
          <w:rFonts w:ascii="Calibri" w:hAnsi="Calibri"/>
        </w:rPr>
        <w:t>There is also a U.S.-Canadian Civil Emergency Planning Committee</w:t>
      </w:r>
      <w:r w:rsidRPr="00757177">
        <w:rPr>
          <w:rFonts w:ascii="Calibri" w:hAnsi="Calibri"/>
        </w:rPr>
        <w:t xml:space="preserve">. </w:t>
      </w:r>
      <w:r w:rsidRPr="00757177">
        <w:rPr>
          <w:rFonts w:ascii="Calibri" w:hAnsi="Calibri"/>
          <w:sz w:val="14"/>
        </w:rPr>
        <w:t>Another joint committee looks after the U.S.-Canadian Defense Production Sharing Program, which seeks to give Canadian industry an appropriate opportunity to participate in defense equipment purchases. Below these bodies there are working-level groups of various types. The success of U.S.-Canadian defense cooperation testifies to the need for careful and continuing consultation and to its value.</w:t>
      </w:r>
    </w:p>
    <w:p w14:paraId="3C543BD0" w14:textId="77777777" w:rsidR="00757177" w:rsidRPr="00757177" w:rsidRDefault="00757177" w:rsidP="00757177">
      <w:pPr>
        <w:pStyle w:val="Heading4"/>
      </w:pPr>
      <w:r w:rsidRPr="00757177">
        <w:t>The federal government can consult the states via trade mechanisms</w:t>
      </w:r>
    </w:p>
    <w:p w14:paraId="068761C0" w14:textId="77777777" w:rsidR="00757177" w:rsidRPr="00757177" w:rsidRDefault="00757177" w:rsidP="00757177">
      <w:r w:rsidRPr="00757177">
        <w:rPr>
          <w:rStyle w:val="cite"/>
          <w:rFonts w:ascii="Calibri" w:hAnsi="Calibri"/>
        </w:rPr>
        <w:t>USTR No Date</w:t>
      </w:r>
      <w:r w:rsidRPr="00757177">
        <w:t xml:space="preserve"> (United States Trade Reps, http://ustraderep.gov/Benefits_of_Trade/States/How_USTR_consults_with_State_Local_Governments.html) JPG</w:t>
      </w:r>
    </w:p>
    <w:p w14:paraId="12BDA54C" w14:textId="77777777" w:rsidR="00757177" w:rsidRPr="00757177" w:rsidRDefault="00757177" w:rsidP="00BB4808">
      <w:pPr>
        <w:pStyle w:val="card"/>
        <w:ind w:left="0"/>
        <w:rPr>
          <w:rStyle w:val="underline"/>
          <w:rFonts w:ascii="Calibri" w:hAnsi="Calibri"/>
        </w:rPr>
      </w:pPr>
      <w:r w:rsidRPr="00757177">
        <w:rPr>
          <w:rStyle w:val="underline"/>
          <w:rFonts w:ascii="Calibri" w:hAnsi="Calibri"/>
        </w:rPr>
        <w:t>The Office of the U.S. Trade Representative</w:t>
      </w:r>
      <w:r w:rsidRPr="00757177">
        <w:rPr>
          <w:rFonts w:ascii="Calibri" w:hAnsi="Calibri"/>
        </w:rPr>
        <w:t xml:space="preserve"> </w:t>
      </w:r>
      <w:r w:rsidRPr="00757177">
        <w:rPr>
          <w:rStyle w:val="underline"/>
          <w:rFonts w:ascii="Calibri" w:hAnsi="Calibri"/>
        </w:rPr>
        <w:t>places</w:t>
      </w:r>
      <w:r w:rsidRPr="00757177">
        <w:rPr>
          <w:rFonts w:ascii="Calibri" w:hAnsi="Calibri"/>
        </w:rPr>
        <w:t xml:space="preserve"> a great deal of </w:t>
      </w:r>
      <w:r w:rsidRPr="00757177">
        <w:rPr>
          <w:rStyle w:val="underline"/>
          <w:rFonts w:ascii="Calibri" w:hAnsi="Calibri"/>
        </w:rPr>
        <w:t>importance on receiving</w:t>
      </w:r>
      <w:r w:rsidRPr="00757177">
        <w:rPr>
          <w:rFonts w:ascii="Calibri" w:hAnsi="Calibri"/>
        </w:rPr>
        <w:t xml:space="preserve"> the </w:t>
      </w:r>
      <w:r w:rsidRPr="00757177">
        <w:rPr>
          <w:rStyle w:val="underline"/>
          <w:rFonts w:ascii="Calibri" w:hAnsi="Calibri"/>
        </w:rPr>
        <w:t>input</w:t>
      </w:r>
      <w:r w:rsidRPr="00757177">
        <w:rPr>
          <w:rFonts w:ascii="Calibri" w:hAnsi="Calibri"/>
        </w:rPr>
        <w:t xml:space="preserve"> and advice </w:t>
      </w:r>
      <w:r w:rsidRPr="00757177">
        <w:rPr>
          <w:rStyle w:val="underline"/>
          <w:rFonts w:ascii="Calibri" w:hAnsi="Calibri"/>
        </w:rPr>
        <w:t>of</w:t>
      </w:r>
      <w:r w:rsidRPr="00757177">
        <w:rPr>
          <w:rFonts w:ascii="Calibri" w:hAnsi="Calibri"/>
        </w:rPr>
        <w:t xml:space="preserve"> </w:t>
      </w:r>
      <w:r w:rsidRPr="00757177">
        <w:rPr>
          <w:rStyle w:val="underline"/>
          <w:rFonts w:ascii="Calibri" w:hAnsi="Calibri"/>
        </w:rPr>
        <w:t>state</w:t>
      </w:r>
      <w:r w:rsidRPr="00757177">
        <w:rPr>
          <w:rFonts w:ascii="Calibri" w:hAnsi="Calibri"/>
        </w:rPr>
        <w:t xml:space="preserve"> </w:t>
      </w:r>
      <w:r w:rsidRPr="00757177">
        <w:rPr>
          <w:rStyle w:val="underline"/>
          <w:rFonts w:ascii="Calibri" w:hAnsi="Calibri"/>
        </w:rPr>
        <w:t>and</w:t>
      </w:r>
      <w:r w:rsidRPr="00757177">
        <w:rPr>
          <w:rFonts w:ascii="Calibri" w:hAnsi="Calibri"/>
        </w:rPr>
        <w:t xml:space="preserve"> </w:t>
      </w:r>
      <w:r w:rsidRPr="00757177">
        <w:rPr>
          <w:rStyle w:val="underline"/>
          <w:rFonts w:ascii="Calibri" w:hAnsi="Calibri"/>
        </w:rPr>
        <w:t>local</w:t>
      </w:r>
      <w:r w:rsidRPr="00757177">
        <w:rPr>
          <w:rFonts w:ascii="Calibri" w:hAnsi="Calibri"/>
        </w:rPr>
        <w:t xml:space="preserve"> </w:t>
      </w:r>
      <w:r w:rsidRPr="00757177">
        <w:rPr>
          <w:rStyle w:val="underline"/>
          <w:rFonts w:ascii="Calibri" w:hAnsi="Calibri"/>
        </w:rPr>
        <w:t>government</w:t>
      </w:r>
      <w:r w:rsidRPr="00757177">
        <w:rPr>
          <w:rFonts w:ascii="Calibri" w:hAnsi="Calibri"/>
        </w:rPr>
        <w:t xml:space="preserve"> </w:t>
      </w:r>
      <w:r w:rsidRPr="00757177">
        <w:rPr>
          <w:rStyle w:val="underline"/>
          <w:rFonts w:ascii="Calibri" w:hAnsi="Calibri"/>
        </w:rPr>
        <w:t>representatives</w:t>
      </w:r>
      <w:r w:rsidRPr="00757177">
        <w:rPr>
          <w:rFonts w:ascii="Calibri" w:hAnsi="Calibri"/>
        </w:rPr>
        <w:t xml:space="preserve"> </w:t>
      </w:r>
      <w:r w:rsidRPr="00757177">
        <w:rPr>
          <w:rFonts w:ascii="Calibri" w:hAnsi="Calibri"/>
          <w:sz w:val="14"/>
        </w:rPr>
        <w:t>in formulating U.S. trade policy. With the Congress’ passage of the NAFTA in 1993, and the Uruguay Round Agreements Act in 1994, which implements WTO obligations in the United States</w:t>
      </w:r>
      <w:r w:rsidRPr="00757177">
        <w:rPr>
          <w:rFonts w:ascii="Calibri" w:hAnsi="Calibri"/>
        </w:rPr>
        <w:t xml:space="preserve">, </w:t>
      </w:r>
      <w:r w:rsidRPr="00757177">
        <w:rPr>
          <w:rStyle w:val="underline"/>
          <w:rFonts w:ascii="Calibri" w:hAnsi="Calibri"/>
        </w:rPr>
        <w:t>the United States created expanded consultative procedures between federal trade officials and state and local governments.</w:t>
      </w:r>
    </w:p>
    <w:p w14:paraId="6AAE4CE8" w14:textId="77777777" w:rsidR="00757177" w:rsidRPr="00757177" w:rsidRDefault="00757177" w:rsidP="00757177">
      <w:pPr>
        <w:pStyle w:val="Heading4"/>
      </w:pPr>
      <w:r w:rsidRPr="00757177">
        <w:t>The US can consult the Organization for Prohibition of Chemical Weapons</w:t>
      </w:r>
    </w:p>
    <w:p w14:paraId="3BC948A8" w14:textId="77777777" w:rsidR="00757177" w:rsidRPr="00757177" w:rsidRDefault="00757177" w:rsidP="00757177">
      <w:r w:rsidRPr="00757177">
        <w:rPr>
          <w:rStyle w:val="cite"/>
          <w:rFonts w:ascii="Calibri" w:hAnsi="Calibri"/>
        </w:rPr>
        <w:t>Tucker 11</w:t>
      </w:r>
      <w:r w:rsidRPr="00757177">
        <w:t xml:space="preserve"> (Jonathan, PhD in </w:t>
      </w:r>
      <w:proofErr w:type="spellStart"/>
      <w:r w:rsidRPr="00757177">
        <w:t>poli</w:t>
      </w:r>
      <w:proofErr w:type="spellEnd"/>
      <w:r w:rsidRPr="00757177">
        <w:t xml:space="preserve"> </w:t>
      </w:r>
      <w:proofErr w:type="spellStart"/>
      <w:r w:rsidRPr="00757177">
        <w:t>sci</w:t>
      </w:r>
      <w:proofErr w:type="spellEnd"/>
      <w:r w:rsidRPr="00757177">
        <w:t xml:space="preserve"> @ MIT, chem. and bio weapons expert, May 2011, http://unog.ch/80256EDD006B8954/(httpAssets)/944861B1DEE159F0C12578B90042B144/$file/TuckHSPOP_2.pdf) JPG</w:t>
      </w:r>
    </w:p>
    <w:p w14:paraId="33F52FD8" w14:textId="77777777" w:rsidR="00757177" w:rsidRPr="00757177" w:rsidRDefault="00757177" w:rsidP="00BB4808">
      <w:pPr>
        <w:pStyle w:val="card"/>
        <w:ind w:left="0"/>
        <w:rPr>
          <w:rFonts w:ascii="Calibri" w:hAnsi="Calibri"/>
          <w:sz w:val="14"/>
        </w:rPr>
      </w:pPr>
      <w:r w:rsidRPr="00757177">
        <w:rPr>
          <w:rStyle w:val="underline"/>
          <w:rFonts w:ascii="Calibri" w:hAnsi="Calibri"/>
        </w:rPr>
        <w:t>Article IX</w:t>
      </w:r>
      <w:r w:rsidRPr="00757177">
        <w:rPr>
          <w:rFonts w:ascii="Calibri" w:hAnsi="Calibri"/>
        </w:rPr>
        <w:t xml:space="preserve"> also </w:t>
      </w:r>
      <w:r w:rsidRPr="00757177">
        <w:rPr>
          <w:rStyle w:val="underline"/>
          <w:rFonts w:ascii="Calibri" w:hAnsi="Calibri"/>
        </w:rPr>
        <w:t>includes a multilateral consultative mechanism, in which a member state can request the OPCW</w:t>
      </w:r>
      <w:r w:rsidRPr="00757177">
        <w:rPr>
          <w:rFonts w:ascii="Calibri" w:hAnsi="Calibri"/>
        </w:rPr>
        <w:t xml:space="preserve"> Executive Council </w:t>
      </w:r>
      <w:r w:rsidRPr="00757177">
        <w:rPr>
          <w:rStyle w:val="underline"/>
          <w:rFonts w:ascii="Calibri" w:hAnsi="Calibri"/>
        </w:rPr>
        <w:t>to</w:t>
      </w:r>
      <w:r w:rsidRPr="00757177">
        <w:rPr>
          <w:rFonts w:ascii="Calibri" w:hAnsi="Calibri"/>
        </w:rPr>
        <w:t xml:space="preserve"> </w:t>
      </w:r>
      <w:r w:rsidRPr="00757177">
        <w:rPr>
          <w:rStyle w:val="underline"/>
          <w:rFonts w:ascii="Calibri" w:hAnsi="Calibri"/>
        </w:rPr>
        <w:t>obtain clarification from another state party</w:t>
      </w:r>
      <w:r w:rsidRPr="00757177">
        <w:rPr>
          <w:rFonts w:ascii="Calibri" w:hAnsi="Calibri"/>
        </w:rPr>
        <w:t xml:space="preserve"> </w:t>
      </w:r>
      <w:r w:rsidRPr="00757177">
        <w:rPr>
          <w:rFonts w:ascii="Calibri" w:hAnsi="Calibri"/>
          <w:sz w:val="14"/>
        </w:rPr>
        <w:t>on any situation that may be considered ambiguous or gives rise to a concern about possible noncompliance. To date, however, this provision has not been used and all consultations under Article IX have occurred on a bilateral basis. During the late 1990s, for example,</w:t>
      </w:r>
      <w:r w:rsidRPr="00757177">
        <w:rPr>
          <w:rFonts w:ascii="Calibri" w:hAnsi="Calibri"/>
        </w:rPr>
        <w:t xml:space="preserve"> </w:t>
      </w:r>
      <w:r w:rsidRPr="00757177">
        <w:rPr>
          <w:rStyle w:val="underline"/>
          <w:rFonts w:ascii="Calibri" w:hAnsi="Calibri"/>
        </w:rPr>
        <w:t>the United States engaged in extensive bilateral consultations with</w:t>
      </w:r>
      <w:r w:rsidRPr="00757177">
        <w:rPr>
          <w:rFonts w:ascii="Calibri" w:hAnsi="Calibri"/>
        </w:rPr>
        <w:t xml:space="preserve"> several </w:t>
      </w:r>
      <w:r w:rsidRPr="00757177">
        <w:rPr>
          <w:rStyle w:val="underline"/>
          <w:rFonts w:ascii="Calibri" w:hAnsi="Calibri"/>
        </w:rPr>
        <w:t>former members of the Warsaw Pact</w:t>
      </w:r>
      <w:r w:rsidRPr="00757177">
        <w:rPr>
          <w:rFonts w:ascii="Calibri" w:hAnsi="Calibri"/>
        </w:rPr>
        <w:t xml:space="preserve"> </w:t>
      </w:r>
      <w:r w:rsidRPr="00757177">
        <w:rPr>
          <w:rFonts w:ascii="Calibri" w:hAnsi="Calibri"/>
          <w:sz w:val="14"/>
        </w:rPr>
        <w:t xml:space="preserve">over their legacy chemical warfare capabilities, including visits to relevant sites. Because many of these East European states wished to join NATO, they had a strong incentive to cooperate in resolving the U.S. concerns. The main drawback of bilateral consultations is that they are not transparent to other countries. </w:t>
      </w:r>
    </w:p>
    <w:p w14:paraId="11E55D8C" w14:textId="77777777" w:rsidR="00757177" w:rsidRPr="00757177" w:rsidRDefault="00757177" w:rsidP="00757177">
      <w:pPr>
        <w:pStyle w:val="Heading4"/>
      </w:pPr>
      <w:r w:rsidRPr="00757177">
        <w:t>The US and Israel have a consultation mechanism</w:t>
      </w:r>
    </w:p>
    <w:p w14:paraId="27427098" w14:textId="77777777" w:rsidR="00757177" w:rsidRPr="00757177" w:rsidRDefault="00757177" w:rsidP="00757177">
      <w:r w:rsidRPr="00757177">
        <w:rPr>
          <w:rStyle w:val="cite"/>
          <w:rFonts w:ascii="Calibri" w:hAnsi="Calibri"/>
        </w:rPr>
        <w:t>Diamond 99</w:t>
      </w:r>
      <w:r w:rsidRPr="00757177">
        <w:t xml:space="preserve"> (Howard, writer for Arms Control Association, July/August 1999, http://www.armscontrol.org/print/518) JPG</w:t>
      </w:r>
    </w:p>
    <w:p w14:paraId="3AE63B8E" w14:textId="77777777" w:rsidR="00757177" w:rsidRPr="00757177" w:rsidRDefault="00757177" w:rsidP="00BB4808">
      <w:pPr>
        <w:pStyle w:val="card"/>
        <w:ind w:left="0"/>
        <w:rPr>
          <w:rFonts w:ascii="Calibri" w:hAnsi="Calibri"/>
          <w:sz w:val="14"/>
        </w:rPr>
      </w:pPr>
      <w:r w:rsidRPr="00757177">
        <w:rPr>
          <w:rFonts w:ascii="Calibri" w:hAnsi="Calibri"/>
        </w:rPr>
        <w:t xml:space="preserve">HINTS OF </w:t>
      </w:r>
      <w:r w:rsidRPr="00757177">
        <w:rPr>
          <w:rStyle w:val="underline"/>
          <w:rFonts w:ascii="Calibri" w:hAnsi="Calibri"/>
        </w:rPr>
        <w:t>ISRAEL</w:t>
      </w:r>
      <w:r w:rsidRPr="00757177">
        <w:rPr>
          <w:rFonts w:ascii="Calibri" w:hAnsi="Calibri"/>
        </w:rPr>
        <w:t xml:space="preserve">'S normally hidden nuclear deterrent surfaced twice in July, first with the </w:t>
      </w:r>
      <w:r w:rsidRPr="00757177">
        <w:rPr>
          <w:rStyle w:val="underline"/>
          <w:rFonts w:ascii="Calibri" w:hAnsi="Calibri"/>
        </w:rPr>
        <w:t>announcement of a new mechanism for U.S.-Israeli strategic dialogue</w:t>
      </w:r>
      <w:r w:rsidRPr="00757177">
        <w:rPr>
          <w:rFonts w:ascii="Calibri" w:hAnsi="Calibri"/>
        </w:rPr>
        <w:t xml:space="preserve">, </w:t>
      </w:r>
      <w:r w:rsidRPr="00757177">
        <w:rPr>
          <w:rFonts w:ascii="Calibri" w:hAnsi="Calibri"/>
          <w:sz w:val="14"/>
        </w:rPr>
        <w:t>and then with the arrival in Israel of a new German-built submarine capable of providing a secure second-strike capability. Though neither of the two events was explicitly nuclear-related, their high profile was clearly intended to warn potential Israeli adversaries, such as Iran and Iraq. Long believed to be the only Middle Eastern country with nuclear weapons, Israel faces a security environment changed by Tehran's July 1998 test of its 1,300-kilometer-range Shahab-3 missile and Baghdad's continued success in preserving parts of its weapons of mass destruction programs in defiance of the UN Security Council. On July 19</w:t>
      </w:r>
      <w:r w:rsidRPr="00757177">
        <w:rPr>
          <w:rFonts w:ascii="Calibri" w:hAnsi="Calibri"/>
        </w:rPr>
        <w:t xml:space="preserve">, </w:t>
      </w:r>
      <w:r w:rsidRPr="00757177">
        <w:rPr>
          <w:rStyle w:val="underline"/>
          <w:rFonts w:ascii="Calibri" w:hAnsi="Calibri"/>
        </w:rPr>
        <w:t>after meeting with</w:t>
      </w:r>
      <w:r w:rsidRPr="00757177">
        <w:rPr>
          <w:rFonts w:ascii="Calibri" w:hAnsi="Calibri"/>
        </w:rPr>
        <w:t xml:space="preserve"> new Israeli Prime Minister Ehud </w:t>
      </w:r>
      <w:r w:rsidRPr="00757177">
        <w:rPr>
          <w:rStyle w:val="underline"/>
          <w:rFonts w:ascii="Calibri" w:hAnsi="Calibri"/>
        </w:rPr>
        <w:t>Barak</w:t>
      </w:r>
      <w:r w:rsidRPr="00757177">
        <w:rPr>
          <w:rFonts w:ascii="Calibri" w:hAnsi="Calibri"/>
        </w:rPr>
        <w:t xml:space="preserve">, President </w:t>
      </w:r>
      <w:r w:rsidRPr="00757177">
        <w:rPr>
          <w:rStyle w:val="underline"/>
          <w:rFonts w:ascii="Calibri" w:hAnsi="Calibri"/>
        </w:rPr>
        <w:t>Clinton</w:t>
      </w:r>
      <w:r w:rsidRPr="00757177">
        <w:rPr>
          <w:rFonts w:ascii="Calibri" w:hAnsi="Calibri"/>
        </w:rPr>
        <w:t xml:space="preserve"> </w:t>
      </w:r>
      <w:r w:rsidRPr="00757177">
        <w:rPr>
          <w:rStyle w:val="underline"/>
          <w:rFonts w:ascii="Calibri" w:hAnsi="Calibri"/>
        </w:rPr>
        <w:t>announced the creation of a new U.S.-Israeli Strategic Policy Planning Group</w:t>
      </w:r>
      <w:r w:rsidRPr="00757177">
        <w:rPr>
          <w:rFonts w:ascii="Calibri" w:hAnsi="Calibri"/>
        </w:rPr>
        <w:t xml:space="preserve"> </w:t>
      </w:r>
      <w:r w:rsidRPr="00757177">
        <w:rPr>
          <w:rFonts w:ascii="Calibri" w:hAnsi="Calibri"/>
          <w:sz w:val="14"/>
        </w:rPr>
        <w:t xml:space="preserve">to </w:t>
      </w:r>
      <w:r w:rsidRPr="00757177">
        <w:rPr>
          <w:rFonts w:ascii="Calibri" w:hAnsi="Calibri"/>
          <w:sz w:val="14"/>
        </w:rPr>
        <w:lastRenderedPageBreak/>
        <w:t xml:space="preserve">consider ways to "bolster Israel's indigenous defense and deterrent capabilities, as well as the bilateral cooperation to meet the strategic threats Israel faces." Clinton said the new group would report directly to himself and Barak every four months. According to the Israeli paper </w:t>
      </w:r>
      <w:proofErr w:type="spellStart"/>
      <w:r w:rsidRPr="00757177">
        <w:rPr>
          <w:rFonts w:ascii="Calibri" w:hAnsi="Calibri"/>
          <w:sz w:val="14"/>
        </w:rPr>
        <w:t>Ha'aretz</w:t>
      </w:r>
      <w:proofErr w:type="spellEnd"/>
      <w:r w:rsidRPr="00757177">
        <w:rPr>
          <w:rFonts w:ascii="Calibri" w:hAnsi="Calibri"/>
          <w:sz w:val="14"/>
        </w:rPr>
        <w:t>, the agenda for the group will include "Israel's security requirements...ways and means of assuring and increasing Israel's deterrent power by supplies of modern technologies and weapons systems…[and] a broad mandate to discuss joint strategic planning, over and above any other similar bilateral forums currently in existence."</w:t>
      </w:r>
    </w:p>
    <w:p w14:paraId="47FE9E02" w14:textId="5E5BB339" w:rsidR="003A7A71" w:rsidRPr="00757177" w:rsidRDefault="003A7A71" w:rsidP="003A7A71">
      <w:pPr>
        <w:pStyle w:val="Heading1"/>
      </w:pPr>
      <w:r w:rsidRPr="00757177">
        <w:lastRenderedPageBreak/>
        <w:t>US-Russia Relations</w:t>
      </w:r>
      <w:r w:rsidR="00757177" w:rsidRPr="00757177">
        <w:t xml:space="preserve"> – </w:t>
      </w:r>
      <w:proofErr w:type="spellStart"/>
      <w:r w:rsidR="00757177" w:rsidRPr="00757177">
        <w:t>Aff</w:t>
      </w:r>
      <w:proofErr w:type="spellEnd"/>
    </w:p>
    <w:p w14:paraId="4EB984FD" w14:textId="3E2FAD1C" w:rsidR="003A7A71" w:rsidRPr="00757177" w:rsidRDefault="003A7A71" w:rsidP="003A7A71">
      <w:pPr>
        <w:pStyle w:val="Heading2"/>
      </w:pPr>
      <w:r w:rsidRPr="00757177">
        <w:lastRenderedPageBreak/>
        <w:t>UQ</w:t>
      </w:r>
    </w:p>
    <w:p w14:paraId="43001C0D" w14:textId="7640F51D" w:rsidR="003A7A71" w:rsidRPr="00757177" w:rsidRDefault="003A7A71" w:rsidP="003A7A71">
      <w:pPr>
        <w:pStyle w:val="Heading3"/>
      </w:pPr>
      <w:r w:rsidRPr="00757177">
        <w:lastRenderedPageBreak/>
        <w:t>US-Russia relations high</w:t>
      </w:r>
    </w:p>
    <w:p w14:paraId="4610E4C9" w14:textId="09920662" w:rsidR="003A7A71" w:rsidRPr="00757177" w:rsidRDefault="003A7A71" w:rsidP="003A7A71">
      <w:pPr>
        <w:pStyle w:val="Heading4"/>
      </w:pPr>
      <w:r w:rsidRPr="00757177">
        <w:t>US-Russia relations are up – Syrian cooperation</w:t>
      </w:r>
    </w:p>
    <w:p w14:paraId="1125D627" w14:textId="77777777" w:rsidR="003A7A71" w:rsidRPr="00757177" w:rsidRDefault="003A7A71" w:rsidP="003A7A71">
      <w:proofErr w:type="spellStart"/>
      <w:r w:rsidRPr="00757177">
        <w:rPr>
          <w:rStyle w:val="Style13ptBold"/>
        </w:rPr>
        <w:t>Haniya</w:t>
      </w:r>
      <w:proofErr w:type="spellEnd"/>
      <w:r w:rsidRPr="00757177">
        <w:rPr>
          <w:rStyle w:val="Style13ptBold"/>
        </w:rPr>
        <w:t xml:space="preserve"> 16</w:t>
      </w:r>
      <w:r w:rsidRPr="00757177">
        <w:t xml:space="preserve"> [Hassan Abu </w:t>
      </w:r>
      <w:proofErr w:type="spellStart"/>
      <w:r w:rsidRPr="00757177">
        <w:t>Haniya</w:t>
      </w:r>
      <w:proofErr w:type="spellEnd"/>
      <w:r w:rsidRPr="00757177">
        <w:t xml:space="preserve">, June 17 2016, “The US and Russia are breaking up the Syrian opposition”, </w:t>
      </w:r>
      <w:hyperlink r:id="rId35" w:history="1">
        <w:r w:rsidRPr="00757177">
          <w:rPr>
            <w:rStyle w:val="Hyperlink"/>
          </w:rPr>
          <w:t>https://www.middleeastmonitor.com/20160617-the-us-and-russia-are-breaking-up-the-syrian-opposition/</w:t>
        </w:r>
      </w:hyperlink>
      <w:r w:rsidRPr="00757177">
        <w:t xml:space="preserve">] </w:t>
      </w:r>
      <w:proofErr w:type="spellStart"/>
      <w:r w:rsidRPr="00757177">
        <w:t>vv</w:t>
      </w:r>
      <w:proofErr w:type="spellEnd"/>
    </w:p>
    <w:p w14:paraId="7395558E" w14:textId="77777777" w:rsidR="003A7A71" w:rsidRDefault="003A7A71" w:rsidP="003A7A71">
      <w:pPr>
        <w:rPr>
          <w:rStyle w:val="StyleUnderline"/>
        </w:rPr>
      </w:pPr>
      <w:r w:rsidRPr="00757177">
        <w:rPr>
          <w:rStyle w:val="StyleUnderline"/>
        </w:rPr>
        <w:t xml:space="preserve">The </w:t>
      </w:r>
      <w:r w:rsidRPr="0048567B">
        <w:rPr>
          <w:rStyle w:val="StyleUnderline"/>
          <w:highlight w:val="yellow"/>
        </w:rPr>
        <w:t xml:space="preserve">US has decided that all it wants in Syria is to eliminate </w:t>
      </w:r>
      <w:proofErr w:type="spellStart"/>
      <w:r w:rsidRPr="0048567B">
        <w:rPr>
          <w:rStyle w:val="StyleUnderline"/>
          <w:highlight w:val="yellow"/>
        </w:rPr>
        <w:t>Daesh</w:t>
      </w:r>
      <w:proofErr w:type="spellEnd"/>
      <w:r w:rsidRPr="00757177">
        <w:rPr>
          <w:rStyle w:val="StyleUnderline"/>
        </w:rPr>
        <w:t>. The issue of Assad’s departure from the scene is no longer of any importance or priority. In the context of looking for partners, Washington found what it was looking for in the Kurds and some Syrian Sunni tribes, which led to the formation of a new group called the Syrian Democratic Forces</w:t>
      </w:r>
      <w:r w:rsidRPr="00757177">
        <w:rPr>
          <w:sz w:val="16"/>
        </w:rPr>
        <w:t xml:space="preserve">. This name is intended to disguise the nationalistic and ideological orientations of the group, which enjoys relations with the Syrian regime. It includes Kurds affiliated with the Democratic Union Party and the Women’s Protection Forces, which is a branch of the Kurdish Protection Forces. As for the rest of the Syrian Democratic Forces, they are accessory groups of ethnic minorities and tribal groups such as </w:t>
      </w:r>
      <w:proofErr w:type="spellStart"/>
      <w:r w:rsidRPr="00757177">
        <w:rPr>
          <w:sz w:val="16"/>
        </w:rPr>
        <w:t>Sanadeed</w:t>
      </w:r>
      <w:proofErr w:type="spellEnd"/>
      <w:r w:rsidRPr="00757177">
        <w:rPr>
          <w:sz w:val="16"/>
        </w:rPr>
        <w:t xml:space="preserve">, which are clan militias led by </w:t>
      </w:r>
      <w:proofErr w:type="spellStart"/>
      <w:r w:rsidRPr="00757177">
        <w:rPr>
          <w:sz w:val="16"/>
        </w:rPr>
        <w:t>Hamidi</w:t>
      </w:r>
      <w:proofErr w:type="spellEnd"/>
      <w:r w:rsidRPr="00757177">
        <w:rPr>
          <w:sz w:val="16"/>
        </w:rPr>
        <w:t xml:space="preserve"> </w:t>
      </w:r>
      <w:proofErr w:type="spellStart"/>
      <w:r w:rsidRPr="00757177">
        <w:rPr>
          <w:sz w:val="16"/>
        </w:rPr>
        <w:t>Daham</w:t>
      </w:r>
      <w:proofErr w:type="spellEnd"/>
      <w:r w:rsidRPr="00757177">
        <w:rPr>
          <w:sz w:val="16"/>
        </w:rPr>
        <w:t xml:space="preserve">, Syrian Military Junta, Euphrates Operations Room and </w:t>
      </w:r>
      <w:proofErr w:type="spellStart"/>
      <w:r w:rsidRPr="00757177">
        <w:rPr>
          <w:sz w:val="16"/>
        </w:rPr>
        <w:t>AlJazeera</w:t>
      </w:r>
      <w:proofErr w:type="spellEnd"/>
      <w:r w:rsidRPr="00757177">
        <w:rPr>
          <w:sz w:val="16"/>
        </w:rPr>
        <w:t xml:space="preserve"> Peninsula Brigades. Washington is fulfilling its part of the agreement with Russia and has made remarkable progress through US-backed Kurdish groups’ siege of </w:t>
      </w:r>
      <w:proofErr w:type="spellStart"/>
      <w:r w:rsidRPr="00757177">
        <w:rPr>
          <w:sz w:val="16"/>
        </w:rPr>
        <w:t>Manbej</w:t>
      </w:r>
      <w:proofErr w:type="spellEnd"/>
      <w:r w:rsidRPr="00757177">
        <w:rPr>
          <w:sz w:val="16"/>
        </w:rPr>
        <w:t xml:space="preserve"> in Aleppo District. </w:t>
      </w:r>
      <w:r w:rsidRPr="00757177">
        <w:rPr>
          <w:rStyle w:val="StyleUnderline"/>
        </w:rPr>
        <w:t xml:space="preserve">Russia and its allies from the Assad regime, Iran and Hezbollah are advancing on the opposite side of Aleppo. This is how the </w:t>
      </w:r>
      <w:r w:rsidRPr="0048567B">
        <w:rPr>
          <w:rStyle w:val="StyleUnderline"/>
          <w:highlight w:val="yellow"/>
        </w:rPr>
        <w:t>US and Russia are dealing with Assad’s regime as partners</w:t>
      </w:r>
      <w:r w:rsidRPr="00757177">
        <w:rPr>
          <w:rStyle w:val="StyleUnderline"/>
        </w:rPr>
        <w:t xml:space="preserve"> in the war against </w:t>
      </w:r>
      <w:proofErr w:type="spellStart"/>
      <w:r w:rsidRPr="00757177">
        <w:rPr>
          <w:rStyle w:val="StyleUnderline"/>
        </w:rPr>
        <w:t>Daesh</w:t>
      </w:r>
      <w:proofErr w:type="spellEnd"/>
      <w:r w:rsidRPr="00757177">
        <w:rPr>
          <w:rStyle w:val="StyleUnderline"/>
        </w:rPr>
        <w:t>. The silence of regional countries, particularly the Gulf States, which originally supported the Syrian opposition, shows that they have surrendered to the vision of the US and Russia.</w:t>
      </w:r>
      <w:r w:rsidRPr="00757177">
        <w:rPr>
          <w:sz w:val="16"/>
        </w:rPr>
        <w:t xml:space="preserve"> They are completely submissive and devoid of any initiative. Turkey, meanwhile, is unable to quarrel with any party. </w:t>
      </w:r>
      <w:r w:rsidRPr="0048567B">
        <w:rPr>
          <w:rStyle w:val="StyleUnderline"/>
          <w:highlight w:val="yellow"/>
        </w:rPr>
        <w:t xml:space="preserve">The US-Russian action is not limited to </w:t>
      </w:r>
      <w:proofErr w:type="spellStart"/>
      <w:r w:rsidRPr="0048567B">
        <w:rPr>
          <w:rStyle w:val="StyleUnderline"/>
          <w:highlight w:val="yellow"/>
        </w:rPr>
        <w:t>Daesh</w:t>
      </w:r>
      <w:proofErr w:type="spellEnd"/>
      <w:r w:rsidRPr="0048567B">
        <w:rPr>
          <w:rStyle w:val="StyleUnderline"/>
          <w:highlight w:val="yellow"/>
        </w:rPr>
        <w:t xml:space="preserve"> and Al-</w:t>
      </w:r>
      <w:proofErr w:type="spellStart"/>
      <w:r w:rsidRPr="0048567B">
        <w:rPr>
          <w:rStyle w:val="StyleUnderline"/>
          <w:highlight w:val="yellow"/>
        </w:rPr>
        <w:t>Nusra</w:t>
      </w:r>
      <w:proofErr w:type="spellEnd"/>
      <w:r w:rsidRPr="0048567B">
        <w:rPr>
          <w:rStyle w:val="StyleUnderline"/>
          <w:highlight w:val="yellow"/>
        </w:rPr>
        <w:t xml:space="preserve"> Front, but also targets armed Syrian opposition groups</w:t>
      </w:r>
      <w:r w:rsidRPr="00757177">
        <w:rPr>
          <w:rStyle w:val="StyleUnderline"/>
        </w:rPr>
        <w:t xml:space="preserve">. </w:t>
      </w:r>
      <w:r w:rsidRPr="0048567B">
        <w:rPr>
          <w:rStyle w:val="StyleUnderline"/>
          <w:highlight w:val="yellow"/>
        </w:rPr>
        <w:t xml:space="preserve">If Washington and Moscow can eliminate </w:t>
      </w:r>
      <w:proofErr w:type="spellStart"/>
      <w:r w:rsidRPr="0048567B">
        <w:rPr>
          <w:rStyle w:val="StyleUnderline"/>
          <w:highlight w:val="yellow"/>
        </w:rPr>
        <w:t>Daesh</w:t>
      </w:r>
      <w:proofErr w:type="spellEnd"/>
      <w:r w:rsidRPr="0048567B">
        <w:rPr>
          <w:rStyle w:val="StyleUnderline"/>
          <w:highlight w:val="yellow"/>
        </w:rPr>
        <w:t xml:space="preserve"> and Al-</w:t>
      </w:r>
      <w:proofErr w:type="spellStart"/>
      <w:r w:rsidRPr="0048567B">
        <w:rPr>
          <w:rStyle w:val="StyleUnderline"/>
          <w:highlight w:val="yellow"/>
        </w:rPr>
        <w:t>Nusra</w:t>
      </w:r>
      <w:proofErr w:type="spellEnd"/>
      <w:r w:rsidRPr="0048567B">
        <w:rPr>
          <w:rStyle w:val="StyleUnderline"/>
          <w:highlight w:val="yellow"/>
        </w:rPr>
        <w:t>, they will start to isolate and target such groups if the latter insist on their traditional goal of getting rid of Assad</w:t>
      </w:r>
      <w:r w:rsidRPr="00757177">
        <w:rPr>
          <w:rStyle w:val="StyleUnderline"/>
        </w:rPr>
        <w:t xml:space="preserve">. Thus the opposition will find </w:t>
      </w:r>
      <w:proofErr w:type="gramStart"/>
      <w:r w:rsidRPr="00757177">
        <w:rPr>
          <w:rStyle w:val="StyleUnderline"/>
        </w:rPr>
        <w:t>themselves</w:t>
      </w:r>
      <w:proofErr w:type="gramEnd"/>
      <w:r w:rsidRPr="00757177">
        <w:rPr>
          <w:rStyle w:val="StyleUnderline"/>
        </w:rPr>
        <w:t xml:space="preserve"> out of the game and excluded from negotiations</w:t>
      </w:r>
      <w:r w:rsidRPr="00757177">
        <w:rPr>
          <w:sz w:val="16"/>
        </w:rPr>
        <w:t xml:space="preserve">. This still needs Aleppo to be taken back from the control of </w:t>
      </w:r>
      <w:proofErr w:type="spellStart"/>
      <w:r w:rsidRPr="00757177">
        <w:rPr>
          <w:sz w:val="16"/>
        </w:rPr>
        <w:t>Daesh</w:t>
      </w:r>
      <w:proofErr w:type="spellEnd"/>
      <w:r w:rsidRPr="00757177">
        <w:rPr>
          <w:sz w:val="16"/>
        </w:rPr>
        <w:t>, Al-</w:t>
      </w:r>
      <w:proofErr w:type="spellStart"/>
      <w:r w:rsidRPr="00757177">
        <w:rPr>
          <w:sz w:val="16"/>
        </w:rPr>
        <w:t>Nusra</w:t>
      </w:r>
      <w:proofErr w:type="spellEnd"/>
      <w:r w:rsidRPr="00757177">
        <w:rPr>
          <w:sz w:val="16"/>
        </w:rPr>
        <w:t xml:space="preserve"> and the opposition. Regime forces are about to surround the city and are reinforcing their positions in the south, making significant progress in besieged </w:t>
      </w:r>
      <w:proofErr w:type="spellStart"/>
      <w:r w:rsidRPr="00757177">
        <w:rPr>
          <w:sz w:val="16"/>
        </w:rPr>
        <w:t>Ghouta</w:t>
      </w:r>
      <w:proofErr w:type="spellEnd"/>
      <w:r w:rsidRPr="00757177">
        <w:rPr>
          <w:sz w:val="16"/>
        </w:rPr>
        <w:t xml:space="preserve"> near Damascus. This sits alongside the advancing Syrian Democratic Forces, led by the Kurds, against armed opposition groups and ejecting them from most of their strongholds in the northern countryside around Aleppo. </w:t>
      </w:r>
      <w:r w:rsidRPr="0048567B">
        <w:rPr>
          <w:rStyle w:val="StyleUnderline"/>
          <w:highlight w:val="yellow"/>
        </w:rPr>
        <w:t>The bottom line is that there is a US-Russian agreement to get rid of the Syrian opposition</w:t>
      </w:r>
      <w:r w:rsidRPr="00757177">
        <w:rPr>
          <w:rStyle w:val="StyleUnderline"/>
        </w:rPr>
        <w:t xml:space="preserve"> groups which do not accept certain conditions and the catastrophic US solution built around Assad’s rehabilitation. All regional parties supporting the Syrian revolution have given in to that vision.</w:t>
      </w:r>
    </w:p>
    <w:p w14:paraId="79CB4381" w14:textId="77777777" w:rsidR="00B67BF8" w:rsidRDefault="00B67BF8" w:rsidP="00B67BF8">
      <w:pPr>
        <w:pStyle w:val="Heading4"/>
      </w:pPr>
      <w:r w:rsidRPr="008F3A94">
        <w:t>Election solves relations</w:t>
      </w:r>
    </w:p>
    <w:p w14:paraId="05E9A8EC" w14:textId="77777777" w:rsidR="00B67BF8" w:rsidRDefault="00B67BF8" w:rsidP="00B67BF8">
      <w:r w:rsidRPr="008F3A94">
        <w:rPr>
          <w:rStyle w:val="Style13ptBold"/>
        </w:rPr>
        <w:t>Graham 16</w:t>
      </w:r>
      <w:r>
        <w:t xml:space="preserve"> (Thomas, served as Director for Russian Affairs on the National Security Council, 1/7/16, “Former Assistant to Bush Jr.: ‘Issue of U.S.-Russia relations is not of much concern to most American voters’”, </w:t>
      </w:r>
      <w:proofErr w:type="spellStart"/>
      <w:r>
        <w:t>Realnoe</w:t>
      </w:r>
      <w:proofErr w:type="spellEnd"/>
      <w:r>
        <w:t xml:space="preserve"> </w:t>
      </w:r>
      <w:proofErr w:type="spellStart"/>
      <w:r>
        <w:t>Vremya</w:t>
      </w:r>
      <w:proofErr w:type="spellEnd"/>
      <w:r>
        <w:t xml:space="preserve">, </w:t>
      </w:r>
      <w:r w:rsidRPr="008F3A94">
        <w:t>http://realnoevremya.com/articles/533</w:t>
      </w:r>
      <w:r>
        <w:t>) KM</w:t>
      </w:r>
    </w:p>
    <w:p w14:paraId="70021F5A" w14:textId="77777777" w:rsidR="00B67BF8" w:rsidRPr="00BD2C7D" w:rsidRDefault="00B67BF8" w:rsidP="00B67BF8">
      <w:pPr>
        <w:rPr>
          <w:u w:val="single"/>
        </w:rPr>
      </w:pPr>
      <w:r w:rsidRPr="0048567B">
        <w:rPr>
          <w:rStyle w:val="StyleUnderline"/>
          <w:highlight w:val="yellow"/>
        </w:rPr>
        <w:t>The new president — whether it is</w:t>
      </w:r>
      <w:r w:rsidRPr="008F3A94">
        <w:rPr>
          <w:rStyle w:val="StyleUnderline"/>
        </w:rPr>
        <w:t xml:space="preserve"> Donald </w:t>
      </w:r>
      <w:r w:rsidRPr="0048567B">
        <w:rPr>
          <w:rStyle w:val="StyleUnderline"/>
          <w:highlight w:val="yellow"/>
        </w:rPr>
        <w:t>Trump or</w:t>
      </w:r>
      <w:r w:rsidRPr="008F3A94">
        <w:rPr>
          <w:rStyle w:val="StyleUnderline"/>
        </w:rPr>
        <w:t xml:space="preserve"> Hillary </w:t>
      </w:r>
      <w:r w:rsidRPr="0048567B">
        <w:rPr>
          <w:rStyle w:val="StyleUnderline"/>
          <w:highlight w:val="yellow"/>
        </w:rPr>
        <w:t>Clinton — will conduct a review of Russia policy.</w:t>
      </w:r>
      <w:r w:rsidRPr="008F3A94">
        <w:rPr>
          <w:rStyle w:val="StyleUnderline"/>
        </w:rPr>
        <w:t xml:space="preserve"> </w:t>
      </w:r>
      <w:r w:rsidRPr="008F3A94">
        <w:rPr>
          <w:sz w:val="16"/>
        </w:rPr>
        <w:t xml:space="preserve">Based on what they have said so far, </w:t>
      </w:r>
      <w:r w:rsidRPr="0048567B">
        <w:rPr>
          <w:rStyle w:val="StyleUnderline"/>
          <w:highlight w:val="yellow"/>
        </w:rPr>
        <w:t>Trump is likely to try to find a way of working with Russia, whereas</w:t>
      </w:r>
      <w:r w:rsidRPr="008F3A94">
        <w:rPr>
          <w:rStyle w:val="StyleUnderline"/>
        </w:rPr>
        <w:t xml:space="preserve"> Hillary </w:t>
      </w:r>
      <w:r w:rsidRPr="0048567B">
        <w:rPr>
          <w:rStyle w:val="StyleUnderline"/>
          <w:highlight w:val="yellow"/>
        </w:rPr>
        <w:t>Clinton will pursue a policy</w:t>
      </w:r>
      <w:r w:rsidRPr="008F3A94">
        <w:rPr>
          <w:rStyle w:val="StyleUnderline"/>
        </w:rPr>
        <w:t xml:space="preserve"> that is </w:t>
      </w:r>
      <w:r w:rsidRPr="0048567B">
        <w:rPr>
          <w:rStyle w:val="StyleUnderline"/>
          <w:highlight w:val="yellow"/>
        </w:rPr>
        <w:t>at least as hard as</w:t>
      </w:r>
      <w:r w:rsidRPr="008F3A94">
        <w:rPr>
          <w:rStyle w:val="StyleUnderline"/>
        </w:rPr>
        <w:t xml:space="preserve"> President </w:t>
      </w:r>
      <w:r w:rsidRPr="0048567B">
        <w:rPr>
          <w:rStyle w:val="StyleUnderline"/>
          <w:highlight w:val="yellow"/>
        </w:rPr>
        <w:t>Obama's</w:t>
      </w:r>
      <w:r w:rsidRPr="008F3A94">
        <w:rPr>
          <w:rStyle w:val="StyleUnderline"/>
        </w:rPr>
        <w:t xml:space="preserve"> is today.</w:t>
      </w:r>
      <w:r w:rsidRPr="008F3A94">
        <w:rPr>
          <w:sz w:val="16"/>
        </w:rPr>
        <w:t xml:space="preserve"> But much will depend on what happens between now and the inauguration of a new president. </w:t>
      </w:r>
      <w:r w:rsidRPr="0048567B">
        <w:rPr>
          <w:rStyle w:val="StyleUnderline"/>
          <w:highlight w:val="yellow"/>
        </w:rPr>
        <w:t>Should the Ukraine crisis be resolved</w:t>
      </w:r>
      <w:r w:rsidRPr="008F3A94">
        <w:rPr>
          <w:rStyle w:val="StyleUnderline"/>
        </w:rPr>
        <w:t xml:space="preserve"> — that is, should the Minsk Agreements be fulfilled — </w:t>
      </w:r>
      <w:r w:rsidRPr="0048567B">
        <w:rPr>
          <w:rStyle w:val="StyleUnderline"/>
          <w:highlight w:val="yellow"/>
        </w:rPr>
        <w:t>then a new administration, no matter who</w:t>
      </w:r>
      <w:r w:rsidRPr="008F3A94">
        <w:rPr>
          <w:rStyle w:val="StyleUnderline"/>
        </w:rPr>
        <w:t xml:space="preserve"> wins the election, </w:t>
      </w:r>
      <w:r w:rsidRPr="0048567B">
        <w:rPr>
          <w:rStyle w:val="StyleUnderline"/>
          <w:highlight w:val="yellow"/>
        </w:rPr>
        <w:t>will likely try to reengage Russia in a more constructive way.</w:t>
      </w:r>
    </w:p>
    <w:p w14:paraId="6A1385D8" w14:textId="0A02AF4D" w:rsidR="00BD2C7D" w:rsidRDefault="00BD2C7D" w:rsidP="00BD2C7D">
      <w:pPr>
        <w:pStyle w:val="Heading3"/>
      </w:pPr>
      <w:r w:rsidRPr="00BD2C7D">
        <w:lastRenderedPageBreak/>
        <w:t>US-Russia relations resilient</w:t>
      </w:r>
    </w:p>
    <w:p w14:paraId="50B8C856" w14:textId="77777777" w:rsidR="007C6F32" w:rsidRDefault="007C6F32" w:rsidP="007C6F32">
      <w:pPr>
        <w:pStyle w:val="Heading4"/>
      </w:pPr>
      <w:r>
        <w:t>US-Russia relations are resilient – mutual interests outweigh tensions</w:t>
      </w:r>
    </w:p>
    <w:p w14:paraId="5BEA6647" w14:textId="77777777" w:rsidR="007C6F32" w:rsidRDefault="007C6F32" w:rsidP="007C6F32">
      <w:r w:rsidRPr="0071792B">
        <w:rPr>
          <w:rStyle w:val="Style13ptBold"/>
        </w:rPr>
        <w:t>Hirsh and Brzezinski 15</w:t>
      </w:r>
      <w:r>
        <w:t xml:space="preserve"> (Michael, </w:t>
      </w:r>
      <w:r w:rsidRPr="0071792B">
        <w:t>nation</w:t>
      </w:r>
      <w:r>
        <w:t xml:space="preserve">al editor for Politico Magazine, and </w:t>
      </w:r>
      <w:proofErr w:type="spellStart"/>
      <w:r>
        <w:t>Zbigniew</w:t>
      </w:r>
      <w:proofErr w:type="spellEnd"/>
      <w:r>
        <w:t xml:space="preserve">, </w:t>
      </w:r>
      <w:r w:rsidRPr="0071792B">
        <w:t>politic</w:t>
      </w:r>
      <w:r>
        <w:t xml:space="preserve">al scientist and </w:t>
      </w:r>
      <w:proofErr w:type="spellStart"/>
      <w:r>
        <w:t>geostrategist</w:t>
      </w:r>
      <w:proofErr w:type="spellEnd"/>
      <w:r>
        <w:t xml:space="preserve"> </w:t>
      </w:r>
      <w:r w:rsidRPr="0071792B">
        <w:t>who served as a counselor to President Lyndon B. Johnson and was President Jimmy Carter's National Security Advisor</w:t>
      </w:r>
      <w:r>
        <w:t xml:space="preserve">, 11/27/15, “Once a Hawk, Brzezinski Sees Hope for U.S.-Russia Relations”, Politico, </w:t>
      </w:r>
      <w:r w:rsidRPr="0071792B">
        <w:t>http://www.politico.com/magazine/story/2015/11/brzezinski-sees-hope-for-us-russia-relations-interview-hirsh-213400</w:t>
      </w:r>
      <w:r>
        <w:t>) KM</w:t>
      </w:r>
    </w:p>
    <w:p w14:paraId="4A62A63B" w14:textId="77777777" w:rsidR="007C6F32" w:rsidRPr="0071792B" w:rsidRDefault="007C6F32" w:rsidP="007C6F32">
      <w:pPr>
        <w:rPr>
          <w:sz w:val="16"/>
        </w:rPr>
      </w:pPr>
      <w:r w:rsidRPr="0071792B">
        <w:rPr>
          <w:sz w:val="16"/>
        </w:rPr>
        <w:t xml:space="preserve">As Jimmy Carter’s national security advisor in the mid-to-late 1970s, </w:t>
      </w:r>
      <w:proofErr w:type="spellStart"/>
      <w:r w:rsidRPr="0071792B">
        <w:rPr>
          <w:sz w:val="16"/>
        </w:rPr>
        <w:t>Zbigniew</w:t>
      </w:r>
      <w:proofErr w:type="spellEnd"/>
      <w:r w:rsidRPr="0071792B">
        <w:rPr>
          <w:sz w:val="16"/>
        </w:rPr>
        <w:t xml:space="preserve"> Brzezinski had a reputation as a Cold War hawk, engaging in a famous feud with the more dovish Secretary of State Cyrus Vance, who later resigned in protest. Brzezinski urged pushback against the Soviet bloc on a number of fronts, and when Moscow invaded Afghanistan in 1980, he pressed Carter to begin the process of funding the </w:t>
      </w:r>
      <w:proofErr w:type="spellStart"/>
      <w:r w:rsidRPr="0071792B">
        <w:rPr>
          <w:sz w:val="16"/>
        </w:rPr>
        <w:t>mujahideen</w:t>
      </w:r>
      <w:proofErr w:type="spellEnd"/>
      <w:r w:rsidRPr="0071792B">
        <w:rPr>
          <w:sz w:val="16"/>
        </w:rPr>
        <w:t xml:space="preserve"> so as to drain Soviet power. Today, however, </w:t>
      </w:r>
      <w:r w:rsidRPr="0071792B">
        <w:rPr>
          <w:rStyle w:val="StyleUnderline"/>
          <w:highlight w:val="yellow"/>
        </w:rPr>
        <w:t>despite</w:t>
      </w:r>
      <w:r w:rsidRPr="0071792B">
        <w:rPr>
          <w:rStyle w:val="StyleUnderline"/>
        </w:rPr>
        <w:t xml:space="preserve"> a </w:t>
      </w:r>
      <w:r w:rsidRPr="0071792B">
        <w:rPr>
          <w:rStyle w:val="StyleUnderline"/>
          <w:highlight w:val="yellow"/>
        </w:rPr>
        <w:t>new</w:t>
      </w:r>
      <w:r w:rsidRPr="0071792B">
        <w:rPr>
          <w:rStyle w:val="StyleUnderline"/>
        </w:rPr>
        <w:t xml:space="preserve"> round of escalating </w:t>
      </w:r>
      <w:r w:rsidRPr="0071792B">
        <w:rPr>
          <w:rStyle w:val="StyleUnderline"/>
          <w:highlight w:val="yellow"/>
        </w:rPr>
        <w:t>tensions between the U</w:t>
      </w:r>
      <w:r w:rsidRPr="0071792B">
        <w:rPr>
          <w:rStyle w:val="StyleUnderline"/>
        </w:rPr>
        <w:t xml:space="preserve">nited </w:t>
      </w:r>
      <w:r w:rsidRPr="0071792B">
        <w:rPr>
          <w:rStyle w:val="StyleUnderline"/>
          <w:highlight w:val="yellow"/>
        </w:rPr>
        <w:t>S</w:t>
      </w:r>
      <w:r w:rsidRPr="0071792B">
        <w:rPr>
          <w:rStyle w:val="StyleUnderline"/>
        </w:rPr>
        <w:t xml:space="preserve">tates </w:t>
      </w:r>
      <w:r w:rsidRPr="0071792B">
        <w:rPr>
          <w:rStyle w:val="StyleUnderline"/>
          <w:highlight w:val="yellow"/>
        </w:rPr>
        <w:t>and Russia, Brzezinski is far more sanguine about relations between Moscow and Washington, arguing that U.S. and Russian interests are in fact aligned in many ways.</w:t>
      </w:r>
      <w:r w:rsidRPr="0071792B">
        <w:rPr>
          <w:sz w:val="16"/>
        </w:rPr>
        <w:t xml:space="preserve"> He spoke this week with Politico Magazine National Editor Michael Hirsh. Michael Hirsh: The shoot-down of a Russian jet by Turkey represents the first time ever that a NATO ally has downed a Russian plane. Coming amid other tensions between Russia and the West, how worried are you by this? </w:t>
      </w:r>
      <w:proofErr w:type="spellStart"/>
      <w:r w:rsidRPr="0071792B">
        <w:rPr>
          <w:sz w:val="16"/>
        </w:rPr>
        <w:t>Zbigniew</w:t>
      </w:r>
      <w:proofErr w:type="spellEnd"/>
      <w:r w:rsidRPr="0071792B">
        <w:rPr>
          <w:sz w:val="16"/>
        </w:rPr>
        <w:t xml:space="preserve"> Brzezinski: These </w:t>
      </w:r>
      <w:r w:rsidRPr="0071792B">
        <w:rPr>
          <w:rStyle w:val="StyleUnderline"/>
          <w:highlight w:val="yellow"/>
        </w:rPr>
        <w:t>tensions are serious but not fatal. In some ways</w:t>
      </w:r>
      <w:r w:rsidRPr="0071792B">
        <w:rPr>
          <w:sz w:val="16"/>
        </w:rPr>
        <w:t xml:space="preserve">, if good sense and intelligence prevail, </w:t>
      </w:r>
      <w:r w:rsidRPr="0071792B">
        <w:rPr>
          <w:rStyle w:val="StyleUnderline"/>
          <w:highlight w:val="yellow"/>
        </w:rPr>
        <w:t>they could even prove to be salutary</w:t>
      </w:r>
      <w:r w:rsidRPr="0071792B">
        <w:rPr>
          <w:rStyle w:val="StyleUnderline"/>
        </w:rPr>
        <w:t>, not only for dealing with a nasty regional problem but addressing the potentially more generally destructive consequences of a global system dominated by three superpowers.</w:t>
      </w:r>
      <w:r>
        <w:rPr>
          <w:rStyle w:val="StyleUnderline"/>
        </w:rPr>
        <w:t xml:space="preserve"> </w:t>
      </w:r>
      <w:r w:rsidRPr="0071792B">
        <w:rPr>
          <w:sz w:val="16"/>
        </w:rPr>
        <w:t xml:space="preserve">MH: Why do you think this is possible? ZB: I think that the West has reacted to the recent news from the Middle East in a calm fashion but at the same time not yielding to initial threats right after the shoot-down of the Russian plane. Moreover the Russians themselves, having taken a deep breath, also realize that to pump up the crisis is a road to nowhere. The only result could be a serious collision in which Russia would find itself in isolation. In effect, we might be on the brink of some progress among the major powers regarding not just the Turkish-Russian skirmish, but towards some salutary accommodation regarding containment of wider regional violence. MH: Can you expand on what you mean by ‘salutary’? ZB: I don’t think anyone thinks that escalating this dispute is worth a major conflict with truly destructive consequences. In early October, in a piece I wrote for the Financial Times, I urged an effort to engage Russia in serious negotiations about the future of the region. I think perhaps we may now be doing what needs to be done [in talks in Vienna], given the common threat inherent in the delicacy of the relations between the nuclear powers. MH: You think there can be accommodation over Syria, even with the Russians shoring Assad up and the Americans calling for his ouster? ZB: On Syria, there is no great national benefit for Russia in Assad remaining indefinitely in office, and there is no great national benefit for the U.S. in forcing him to quit instantly, and there is also a shared interest in avoiding a major U.S.-Russia collision. I may be naïve but I think this is one of those situations in which the stakes are not that dramatic. For a few weeks the opposite seemed potentially true in the case of Ukraine. This is why I then advocated in effect the accommodation by both us and the Russians to the idea that the Ukrainian problem should be ‘Finlandized’ insofar as the security is concerned [meaning Ukraine should not join NATO, even while remaining independent]. Now things seem to be pointing tentatively in that direction. MH: You sound much more positive than you did in that October article, when you urged "strategic boldness," saying American credibility in the Middle East and the region itself was at stake because the Russians were striking non-ISIS targets in Syria to help Bashar al-Assad. Are you more optimistic now? ZB: At the time the initial reports indicated that Russians were going after local forces dependent on U.S. support. We had to warn them, and I think we did. </w:t>
      </w:r>
      <w:proofErr w:type="gramStart"/>
      <w:r w:rsidRPr="0071792B">
        <w:rPr>
          <w:sz w:val="16"/>
        </w:rPr>
        <w:t>it</w:t>
      </w:r>
      <w:proofErr w:type="gramEnd"/>
      <w:r w:rsidRPr="0071792B">
        <w:rPr>
          <w:sz w:val="16"/>
        </w:rPr>
        <w:t xml:space="preserve"> seems to me the reaction this time was measured. Putin blew out some steam but subsequently began to talk about coping with the problem. The Turks proved to be resilient and tough but without exaggerating the collision. … So in effect the parties to this unfolding drama have become more reasonable. But I think it was quite lucky the shoot-down in Turkey was not done by us. </w:t>
      </w:r>
      <w:proofErr w:type="gramStart"/>
      <w:r w:rsidRPr="0071792B">
        <w:rPr>
          <w:sz w:val="16"/>
        </w:rPr>
        <w:t>Because Putin’s ability to digest it would be much smaller.</w:t>
      </w:r>
      <w:proofErr w:type="gramEnd"/>
      <w:r w:rsidRPr="0071792B">
        <w:rPr>
          <w:sz w:val="16"/>
        </w:rPr>
        <w:t xml:space="preserve"> And I am glad it was not some sort of incident in the Baltic republics, where the Russian propensity to react would be greater, </w:t>
      </w:r>
      <w:proofErr w:type="gramStart"/>
      <w:r w:rsidRPr="0071792B">
        <w:rPr>
          <w:sz w:val="16"/>
        </w:rPr>
        <w:t>the</w:t>
      </w:r>
      <w:proofErr w:type="gramEnd"/>
      <w:r w:rsidRPr="0071792B">
        <w:rPr>
          <w:sz w:val="16"/>
        </w:rPr>
        <w:t xml:space="preserve"> Baltic capacity to respond would be minimal, and the necessity of a forceful response by the U.S. would be self-evident. MH: Should we be worried about Russia cooperating with China—the other great power—in opposition to the United States? ZB: I would think not. In the short term the geostrategic interests of China favor stability over conflict. Stability permits China to steadily increase its influence in pursuing its “One Belt, One Road” program, which is a twin program to increase Chinese access to the Indian Ocean and by sea and railroad into Central Asia, and through these countries into the West, and thereby gradually and carefully shift the balance of power in Central Asia between Russia and China in favor of China. The Russians can do nothing about it. And the countries involved welcome it, with the exception at this time of Kyrgyzstan. They know their independence would disappear if they became an integral part of the Moscow-promoted Eurasian Union.… The Chinese are very good at being neutral publicly, but privately helping one side or another. And recently they voted in favor of Ukraine becoming a member of the U.N. Security Council. That’s hardly something the Russians favored. MH: You were known as a hawk in the Cold War. You seem to think that </w:t>
      </w:r>
      <w:r w:rsidRPr="0071792B">
        <w:rPr>
          <w:rStyle w:val="StyleUnderline"/>
          <w:highlight w:val="yellow"/>
        </w:rPr>
        <w:t>U.S. and Russian interests are far more aligned now.</w:t>
      </w:r>
      <w:r>
        <w:rPr>
          <w:rStyle w:val="StyleUnderline"/>
        </w:rPr>
        <w:t xml:space="preserve"> </w:t>
      </w:r>
      <w:r w:rsidRPr="0071792B">
        <w:rPr>
          <w:sz w:val="16"/>
        </w:rPr>
        <w:t xml:space="preserve">ZB: That’s right. If the situation in the Middle East gets completely out of hand, first the recently completed long-term agreement with Iran would unravel dangerously. That could in turn create very serious problems for Israel, and there are at least some people in the Israeli leadership tempted by the military option. That could become regionally explosive. It could also induce stronger reactions from outside the region. </w:t>
      </w:r>
      <w:r w:rsidRPr="0071792B">
        <w:rPr>
          <w:rStyle w:val="StyleUnderline"/>
          <w:highlight w:val="yellow"/>
        </w:rPr>
        <w:t>Russia and the West share an interest in stability.</w:t>
      </w:r>
      <w:r w:rsidRPr="0071792B">
        <w:rPr>
          <w:sz w:val="16"/>
        </w:rPr>
        <w:t xml:space="preserve"> As far as Assad’s </w:t>
      </w:r>
      <w:r w:rsidRPr="0071792B">
        <w:rPr>
          <w:sz w:val="16"/>
        </w:rPr>
        <w:lastRenderedPageBreak/>
        <w:t xml:space="preserve">“transition” is concerned there is still a lot of negotiating to be done. But I don’t think that either party thinks its vital interests are dependent on him … MH: But some Russia experts believe Putin’s goal is to resurrect Russia’s great power status, and he’ll stop at nothing to achieve that. ZB: It may be his approach to these issues is irrational. He obviously at first was very angry at the news. But I think </w:t>
      </w:r>
      <w:r w:rsidRPr="0071792B">
        <w:rPr>
          <w:rStyle w:val="StyleUnderline"/>
        </w:rPr>
        <w:t xml:space="preserve">he very quickly realized there would be no payoff to him for escalating unless he is very eager for a war. </w:t>
      </w:r>
      <w:proofErr w:type="gramStart"/>
      <w:r w:rsidRPr="0071792B">
        <w:rPr>
          <w:rStyle w:val="StyleUnderline"/>
        </w:rPr>
        <w:t>But in that case, with whom and with what consequences for him?</w:t>
      </w:r>
      <w:proofErr w:type="gramEnd"/>
      <w:r>
        <w:rPr>
          <w:rStyle w:val="StyleUnderline"/>
        </w:rPr>
        <w:t xml:space="preserve"> </w:t>
      </w:r>
    </w:p>
    <w:p w14:paraId="49B8CDF4" w14:textId="2C36C162" w:rsidR="00CB1813" w:rsidRPr="00757177" w:rsidRDefault="00CB1813" w:rsidP="00CB1813">
      <w:pPr>
        <w:pStyle w:val="Heading2"/>
      </w:pPr>
      <w:r w:rsidRPr="00757177">
        <w:lastRenderedPageBreak/>
        <w:t>Impact</w:t>
      </w:r>
    </w:p>
    <w:p w14:paraId="21FF556F" w14:textId="2900FBFD" w:rsidR="00CB1813" w:rsidRPr="00757177" w:rsidRDefault="00CB1813" w:rsidP="00CB1813">
      <w:pPr>
        <w:pStyle w:val="Heading3"/>
      </w:pPr>
      <w:r w:rsidRPr="00757177">
        <w:lastRenderedPageBreak/>
        <w:t>US-Russia relations fail</w:t>
      </w:r>
    </w:p>
    <w:p w14:paraId="5B7D45B6" w14:textId="77777777" w:rsidR="00CB1813" w:rsidRPr="00757177" w:rsidRDefault="00CB1813" w:rsidP="00CB1813">
      <w:pPr>
        <w:pStyle w:val="Heading4"/>
      </w:pPr>
      <w:r w:rsidRPr="00757177">
        <w:t xml:space="preserve">Improving US-Russia relations is impossible – tensions and lack of cooperative mechanisms </w:t>
      </w:r>
    </w:p>
    <w:p w14:paraId="6FE82E68" w14:textId="77777777" w:rsidR="00CB1813" w:rsidRPr="00757177" w:rsidRDefault="00CB1813" w:rsidP="00CB1813">
      <w:proofErr w:type="spellStart"/>
      <w:r w:rsidRPr="00757177">
        <w:rPr>
          <w:rStyle w:val="Style13ptBold"/>
        </w:rPr>
        <w:t>Gurtov</w:t>
      </w:r>
      <w:proofErr w:type="spellEnd"/>
      <w:r w:rsidRPr="00757177">
        <w:rPr>
          <w:rStyle w:val="Style13ptBold"/>
        </w:rPr>
        <w:t xml:space="preserve"> 16</w:t>
      </w:r>
      <w:r w:rsidRPr="00757177">
        <w:t xml:space="preserve"> (Mel, Professor Emeritus of Political Science at Portland State University, 2/12/16, “Is US-Russia Engagement Still Possible?</w:t>
      </w:r>
      <w:proofErr w:type="gramStart"/>
      <w:r w:rsidRPr="00757177">
        <w:t>”,</w:t>
      </w:r>
      <w:proofErr w:type="gramEnd"/>
      <w:r w:rsidRPr="00757177">
        <w:t xml:space="preserve"> Counterpunch, http://www.counterpunch.org/2016/02/12/is-us-russia-engagement-still-possible/) KM</w:t>
      </w:r>
    </w:p>
    <w:p w14:paraId="39493D13" w14:textId="77777777" w:rsidR="00CB1813" w:rsidRPr="00757177" w:rsidRDefault="00CB1813" w:rsidP="00CB1813">
      <w:pPr>
        <w:rPr>
          <w:sz w:val="16"/>
        </w:rPr>
      </w:pPr>
      <w:r w:rsidRPr="00757177">
        <w:rPr>
          <w:sz w:val="16"/>
        </w:rPr>
        <w:t xml:space="preserve">President </w:t>
      </w:r>
      <w:r w:rsidRPr="00757177">
        <w:rPr>
          <w:rStyle w:val="StyleUnderline"/>
        </w:rPr>
        <w:t>Obama’s failed attempt to “reset” US-Russia relations raises the question whether or not engaging Russia in the fullest sense is still possible.</w:t>
      </w:r>
      <w:r w:rsidRPr="00757177">
        <w:rPr>
          <w:sz w:val="16"/>
        </w:rPr>
        <w:t xml:space="preserve"> I think not, at least for the immediate future and so long as Vladimir Putin is in power. </w:t>
      </w:r>
      <w:r w:rsidRPr="0048567B">
        <w:rPr>
          <w:rStyle w:val="StyleUnderline"/>
          <w:highlight w:val="yellow"/>
        </w:rPr>
        <w:t>Every cooperative venture between Russia and the U</w:t>
      </w:r>
      <w:r w:rsidRPr="00757177">
        <w:rPr>
          <w:rStyle w:val="StyleUnderline"/>
        </w:rPr>
        <w:t xml:space="preserve">nited </w:t>
      </w:r>
      <w:r w:rsidRPr="0048567B">
        <w:rPr>
          <w:rStyle w:val="StyleUnderline"/>
          <w:highlight w:val="yellow"/>
        </w:rPr>
        <w:t>S</w:t>
      </w:r>
      <w:r w:rsidRPr="00757177">
        <w:rPr>
          <w:rStyle w:val="StyleUnderline"/>
        </w:rPr>
        <w:t xml:space="preserve">tates </w:t>
      </w:r>
      <w:r w:rsidRPr="0048567B">
        <w:rPr>
          <w:rStyle w:val="StyleUnderline"/>
          <w:highlight w:val="yellow"/>
        </w:rPr>
        <w:t>has been</w:t>
      </w:r>
      <w:r w:rsidRPr="00757177">
        <w:rPr>
          <w:rStyle w:val="StyleUnderline"/>
        </w:rPr>
        <w:t xml:space="preserve"> more than </w:t>
      </w:r>
      <w:r w:rsidRPr="0048567B">
        <w:rPr>
          <w:rStyle w:val="StyleUnderline"/>
          <w:highlight w:val="yellow"/>
        </w:rPr>
        <w:t>offset by competition, if not outright confrontation. Their relations have been marred by human rights issues</w:t>
      </w:r>
      <w:r w:rsidRPr="00757177">
        <w:rPr>
          <w:sz w:val="16"/>
        </w:rPr>
        <w:t>—Russia’s repression (including assassination) of journalists, ethnic groups, and critics of the regime—</w:t>
      </w:r>
      <w:r w:rsidRPr="00757177">
        <w:rPr>
          <w:rStyle w:val="StyleUnderline"/>
        </w:rPr>
        <w:t xml:space="preserve">as well as by </w:t>
      </w:r>
      <w:r w:rsidRPr="0048567B">
        <w:rPr>
          <w:rStyle w:val="StyleUnderline"/>
          <w:highlight w:val="yellow"/>
        </w:rPr>
        <w:t>cyber hacking and</w:t>
      </w:r>
      <w:r w:rsidRPr="00757177">
        <w:rPr>
          <w:rStyle w:val="StyleUnderline"/>
        </w:rPr>
        <w:t xml:space="preserve"> cat-and-mouse </w:t>
      </w:r>
      <w:r w:rsidRPr="0048567B">
        <w:rPr>
          <w:rStyle w:val="StyleUnderline"/>
          <w:highlight w:val="yellow"/>
        </w:rPr>
        <w:t>testing of</w:t>
      </w:r>
      <w:r w:rsidRPr="00757177">
        <w:rPr>
          <w:rStyle w:val="StyleUnderline"/>
        </w:rPr>
        <w:t xml:space="preserve"> each other’s </w:t>
      </w:r>
      <w:r w:rsidRPr="0048567B">
        <w:rPr>
          <w:rStyle w:val="StyleUnderline"/>
          <w:highlight w:val="yellow"/>
        </w:rPr>
        <w:t>defenses</w:t>
      </w:r>
      <w:r w:rsidRPr="00757177">
        <w:rPr>
          <w:rStyle w:val="StyleUnderline"/>
        </w:rPr>
        <w:t xml:space="preserve">. </w:t>
      </w:r>
      <w:r w:rsidRPr="00757177">
        <w:rPr>
          <w:sz w:val="16"/>
        </w:rPr>
        <w:t xml:space="preserve">These issues are also on the US-China agenda, yet US engagement of China, while inconsistent and periodically upset by indirect US involvement in Chinese territorial disputes, is a much higher priority in Washington than improving relations with Russia. Among the reasons is that </w:t>
      </w:r>
      <w:r w:rsidRPr="0048567B">
        <w:rPr>
          <w:rStyle w:val="StyleUnderline"/>
          <w:highlight w:val="yellow"/>
        </w:rPr>
        <w:t>US-Russia policy differences are intensified by</w:t>
      </w:r>
      <w:r w:rsidRPr="00757177">
        <w:rPr>
          <w:rStyle w:val="StyleUnderline"/>
        </w:rPr>
        <w:t xml:space="preserve"> the personal animus between US and Russian leaders and by </w:t>
      </w:r>
      <w:r w:rsidRPr="0048567B">
        <w:rPr>
          <w:rStyle w:val="StyleUnderline"/>
          <w:highlight w:val="yellow"/>
        </w:rPr>
        <w:t>lack of strong investment and trade ties.</w:t>
      </w:r>
      <w:r w:rsidRPr="00757177">
        <w:rPr>
          <w:sz w:val="16"/>
        </w:rPr>
        <w:t xml:space="preserve"> Vladimir Putin does not have the kind of backing that Xi Jinping enjoys from the US business community and other opinion leaders. </w:t>
      </w:r>
      <w:r w:rsidRPr="0048567B">
        <w:rPr>
          <w:rStyle w:val="StyleUnderline"/>
          <w:highlight w:val="yellow"/>
        </w:rPr>
        <w:t>Nor does Russia have</w:t>
      </w:r>
      <w:r w:rsidRPr="00757177">
        <w:rPr>
          <w:rStyle w:val="StyleUnderline"/>
        </w:rPr>
        <w:t xml:space="preserve"> the wealth of </w:t>
      </w:r>
      <w:r w:rsidRPr="0048567B">
        <w:rPr>
          <w:rStyle w:val="StyleUnderline"/>
          <w:highlight w:val="yellow"/>
        </w:rPr>
        <w:t>unofficial interactions</w:t>
      </w:r>
      <w:r w:rsidRPr="00757177">
        <w:rPr>
          <w:rStyle w:val="StyleUnderline"/>
        </w:rPr>
        <w:t xml:space="preserve"> that exist between Chinese and Americans </w:t>
      </w:r>
      <w:r w:rsidRPr="0048567B">
        <w:rPr>
          <w:rStyle w:val="StyleUnderline"/>
          <w:highlight w:val="yellow"/>
        </w:rPr>
        <w:t>via n</w:t>
      </w:r>
      <w:r w:rsidRPr="00757177">
        <w:rPr>
          <w:rStyle w:val="StyleUnderline"/>
        </w:rPr>
        <w:t>on</w:t>
      </w:r>
      <w:r w:rsidRPr="0048567B">
        <w:rPr>
          <w:rStyle w:val="StyleUnderline"/>
          <w:highlight w:val="yellow"/>
        </w:rPr>
        <w:t>g</w:t>
      </w:r>
      <w:r w:rsidRPr="00757177">
        <w:rPr>
          <w:rStyle w:val="StyleUnderline"/>
        </w:rPr>
        <w:t xml:space="preserve">overnmental </w:t>
      </w:r>
      <w:r w:rsidRPr="0048567B">
        <w:rPr>
          <w:rStyle w:val="StyleUnderline"/>
          <w:highlight w:val="yellow"/>
        </w:rPr>
        <w:t>o</w:t>
      </w:r>
      <w:r w:rsidRPr="00757177">
        <w:rPr>
          <w:rStyle w:val="StyleUnderline"/>
        </w:rPr>
        <w:t>rganizations</w:t>
      </w:r>
      <w:r w:rsidRPr="0048567B">
        <w:rPr>
          <w:rStyle w:val="StyleUnderline"/>
          <w:highlight w:val="yellow"/>
        </w:rPr>
        <w:t>, academic exchanges, and Confucius Institutes. In a word, US-Russia engagement rests on a very narrow base.</w:t>
      </w:r>
      <w:r w:rsidRPr="00757177">
        <w:rPr>
          <w:sz w:val="16"/>
        </w:rPr>
        <w:t xml:space="preserve"> As many commentators have said, Putin seems determined to restore Russia to a great-power role in world affairs. Lacking the economic resources that China possesses to be a country whose interests must consistently be taken into account by the US and others, Russia has deployed its military might to make the point that it must be treated as a power of equivalent rank and with special interests in its “near abroad.” Putin has sent special forces into Ukraine in support of pro-Russia separatists, annexed Crimea in March 2014, intervened in Georgia in 2008 to secure the “independence” of Abkhazia and South Ossetia, carried out air strikes in Syria in support of Bashar al-Assad, and conducted large-scale military exercises that seem aimed at a future conflict with NATO. Putin has also overseen a major rebuilding of his armed forces, with emphasis on the nuclear component and large-scale exercises evidently geared to a potential confrontation with NATO. And he has closed ranks with China, forging a partnership built on opposition to US hegemony. But not a military partnership, for while Chinese leaders evidently welcome Russian participation in certain multilateral organizations—such as the Shanghai Cooperation Organization and the BRICS (Brazil/Russia/India/China/South Africa)—they are quite unlikely to risk a collision with the US by going along with Putin’s brinkmanship. US-Russia relations are not all about conflict, however. They have together signed arms control treaties and joined in crafting a nuclear deal with Iran. That deal most recently led to Russia’s taking control of nearly all of Iran’s low-enriched uranium, paving the way for an end to sanctions on Iran. US-Russia cooperation facilitated Assad’s removal of chemical weapons in 2013. Both countries see the rise of ISIS as a national-security threat. </w:t>
      </w:r>
      <w:proofErr w:type="gramStart"/>
      <w:r w:rsidRPr="00757177">
        <w:rPr>
          <w:sz w:val="16"/>
        </w:rPr>
        <w:t>And in late 2015, US-Russia negotiations kick-started an effort to bring about a cease-fire in Syria and formation of a transitional Syrian government.</w:t>
      </w:r>
      <w:proofErr w:type="gramEnd"/>
      <w:r w:rsidRPr="00757177">
        <w:rPr>
          <w:sz w:val="16"/>
        </w:rPr>
        <w:t xml:space="preserve"> </w:t>
      </w:r>
      <w:r w:rsidRPr="00757177">
        <w:rPr>
          <w:rStyle w:val="StyleUnderline"/>
        </w:rPr>
        <w:t>The United States and its allies are hardly innocents in the deterioration of relations with Russia.</w:t>
      </w:r>
      <w:r w:rsidRPr="00757177">
        <w:rPr>
          <w:sz w:val="16"/>
        </w:rPr>
        <w:t xml:space="preserve"> Stephen F. Cohen and Katrina </w:t>
      </w:r>
      <w:proofErr w:type="spellStart"/>
      <w:r w:rsidRPr="00757177">
        <w:rPr>
          <w:sz w:val="16"/>
        </w:rPr>
        <w:t>vanden</w:t>
      </w:r>
      <w:proofErr w:type="spellEnd"/>
      <w:r w:rsidRPr="00757177">
        <w:rPr>
          <w:sz w:val="16"/>
        </w:rPr>
        <w:t xml:space="preserve"> </w:t>
      </w:r>
      <w:proofErr w:type="spellStart"/>
      <w:r w:rsidRPr="00757177">
        <w:rPr>
          <w:sz w:val="16"/>
        </w:rPr>
        <w:t>Heuvel</w:t>
      </w:r>
      <w:proofErr w:type="spellEnd"/>
      <w:r w:rsidRPr="00757177">
        <w:rPr>
          <w:sz w:val="16"/>
        </w:rPr>
        <w:t xml:space="preserve"> forcefully argue that “coalition” with Russia is essential to defeating ISIS. They deplore the demonization of Putin in the Western media and insist that US national security interests should mean putting the threat posed by ISIS ahead of collision with Russia. Their analysis also, and correctly, emphasizes the West’s own responsibility for the new Cold War with Russia. </w:t>
      </w:r>
      <w:r w:rsidRPr="00757177">
        <w:rPr>
          <w:rStyle w:val="StyleUnderline"/>
        </w:rPr>
        <w:t xml:space="preserve">Typical of the action-reaction pattern of great-power politics, some of </w:t>
      </w:r>
      <w:r w:rsidRPr="0048567B">
        <w:rPr>
          <w:rStyle w:val="StyleUnderline"/>
          <w:highlight w:val="yellow"/>
        </w:rPr>
        <w:t>Putin’s thrusts have been in response to the West’s, notably the westward expansion of NATO and</w:t>
      </w:r>
      <w:r w:rsidRPr="00757177">
        <w:rPr>
          <w:rStyle w:val="StyleUnderline"/>
        </w:rPr>
        <w:t xml:space="preserve"> the overturning of a pro-Russian government in </w:t>
      </w:r>
      <w:r w:rsidRPr="0048567B">
        <w:rPr>
          <w:rStyle w:val="StyleUnderline"/>
          <w:highlight w:val="yellow"/>
        </w:rPr>
        <w:t>Ukraine</w:t>
      </w:r>
      <w:r w:rsidRPr="00757177">
        <w:rPr>
          <w:rStyle w:val="StyleUnderline"/>
        </w:rPr>
        <w:t xml:space="preserve">. Most recently, the Pentagon has successfully lobbied for investing in “smaller,” more precise nuclear weapons and a quadrupling of weapons and equipment transfers to NATO. </w:t>
      </w:r>
      <w:r w:rsidRPr="00757177">
        <w:rPr>
          <w:sz w:val="16"/>
        </w:rPr>
        <w:t xml:space="preserve">NATO’s defense ministers voted on February 10 to expand the troop presence and military exercises near Russia’s borders, specifically with an eye to protecting Hungary, Romania, Ukraine, and the Baltic states against Russian “aggression.” What kind of message do those moves send to Putin? Is he entirely to blame for taking steps aimed at showing toughness in defending Russian interests on their doorstep? Though I think Cohen is sometimes myopic in his treatment of Putin, I do think cooperation with Russia on Syria is essential, specifically to obtain an agreement that creates a transitional government, to include Assad as well as the opposition, in order to focus on fighting ISIS. Russian air attacks on US- and EU-supported rebel groups in Syria are making such cooperation extremely difficult if not (as the unfolding situation in Aleppo shows) impossible. But here again, would the Russians have entered the Syria mess had the US, France, Britain, Turkey, and Saudi Arabia not sought the overthrow of Assad, whom Putin seems to regard as a bulwark against Islamic fundamentalism and generalized instability nearby? </w:t>
      </w:r>
      <w:r w:rsidRPr="00757177">
        <w:rPr>
          <w:rStyle w:val="StyleUnderline"/>
        </w:rPr>
        <w:t xml:space="preserve">The mixture of conflictive and cooperative elements in </w:t>
      </w:r>
      <w:r w:rsidRPr="0048567B">
        <w:rPr>
          <w:rStyle w:val="StyleUnderline"/>
          <w:highlight w:val="yellow"/>
        </w:rPr>
        <w:t xml:space="preserve">US-Russia relations is clearly weighted on </w:t>
      </w:r>
      <w:r w:rsidRPr="0048567B">
        <w:rPr>
          <w:rStyle w:val="StyleUnderline"/>
          <w:highlight w:val="yellow"/>
        </w:rPr>
        <w:lastRenderedPageBreak/>
        <w:t xml:space="preserve">the side of </w:t>
      </w:r>
      <w:r w:rsidRPr="0048567B">
        <w:rPr>
          <w:rStyle w:val="Emphasis"/>
          <w:highlight w:val="yellow"/>
        </w:rPr>
        <w:t>conflict and deepening mistrust</w:t>
      </w:r>
      <w:r w:rsidRPr="0048567B">
        <w:rPr>
          <w:rStyle w:val="StyleUnderline"/>
          <w:highlight w:val="yellow"/>
        </w:rPr>
        <w:t>.</w:t>
      </w:r>
      <w:r w:rsidRPr="00757177">
        <w:rPr>
          <w:rStyle w:val="StyleUnderline"/>
        </w:rPr>
        <w:t xml:space="preserve"> </w:t>
      </w:r>
      <w:r w:rsidRPr="00757177">
        <w:rPr>
          <w:sz w:val="16"/>
        </w:rPr>
        <w:t xml:space="preserve">The US-Russia conflict map is much larger than for the US and China—Central Europe, the Middle East, and Central Asia as compared with East Asia. </w:t>
      </w:r>
      <w:r w:rsidRPr="0048567B">
        <w:rPr>
          <w:rStyle w:val="StyleUnderline"/>
          <w:highlight w:val="yellow"/>
        </w:rPr>
        <w:t>Hostile rhetoric reminiscent of the Cold War, tension over military movements, and the continuing modernization of nuclear weapons dominate the US-Russia relationship.</w:t>
      </w:r>
      <w:r w:rsidRPr="00757177">
        <w:rPr>
          <w:rStyle w:val="StyleUnderline"/>
        </w:rPr>
        <w:t xml:space="preserve"> The US has imposed extensive sanctions</w:t>
      </w:r>
      <w:r w:rsidRPr="00757177">
        <w:rPr>
          <w:sz w:val="16"/>
        </w:rPr>
        <w:t xml:space="preserve"> on prominent members of the Russian elite and on various institutions, leading Putin to sign off on a strategic assessment that sees Russia’s national security threatened by US efforts to retain global domination. (US sanctions on China, unlike those against Russia, target specific companies, not individuals or an entire economic sector, and thus have far more modest objectives. And while China’s official defense strategy document refers to the need to oppose “</w:t>
      </w:r>
      <w:proofErr w:type="spellStart"/>
      <w:r w:rsidRPr="00757177">
        <w:rPr>
          <w:sz w:val="16"/>
        </w:rPr>
        <w:t>hegemonism</w:t>
      </w:r>
      <w:proofErr w:type="spellEnd"/>
      <w:r w:rsidRPr="00757177">
        <w:rPr>
          <w:sz w:val="16"/>
        </w:rPr>
        <w:t xml:space="preserve">,” it does not label the US a national security threat.) </w:t>
      </w:r>
      <w:r w:rsidRPr="0048567B">
        <w:rPr>
          <w:rStyle w:val="StyleUnderline"/>
          <w:highlight w:val="yellow"/>
        </w:rPr>
        <w:t>Sustained</w:t>
      </w:r>
      <w:r w:rsidRPr="00757177">
        <w:rPr>
          <w:rStyle w:val="StyleUnderline"/>
        </w:rPr>
        <w:t xml:space="preserve"> </w:t>
      </w:r>
      <w:r w:rsidRPr="0048567B">
        <w:rPr>
          <w:rStyle w:val="StyleUnderline"/>
          <w:highlight w:val="yellow"/>
        </w:rPr>
        <w:t>engagement</w:t>
      </w:r>
      <w:r w:rsidRPr="00757177">
        <w:rPr>
          <w:sz w:val="16"/>
        </w:rPr>
        <w:t xml:space="preserve"> such as we see in US-China relations at the official and nonofficial levels, with numerous opportunities for trust building, </w:t>
      </w:r>
      <w:r w:rsidRPr="0048567B">
        <w:rPr>
          <w:rStyle w:val="StyleUnderline"/>
          <w:highlight w:val="yellow"/>
        </w:rPr>
        <w:t>seems improbable</w:t>
      </w:r>
      <w:r w:rsidRPr="00757177">
        <w:rPr>
          <w:rStyle w:val="StyleUnderline"/>
        </w:rPr>
        <w:t xml:space="preserve"> between the US and Russia </w:t>
      </w:r>
      <w:r w:rsidRPr="0048567B">
        <w:rPr>
          <w:rStyle w:val="StyleUnderline"/>
          <w:highlight w:val="yellow"/>
        </w:rPr>
        <w:t>given the high level of mutual suspicion, points of policy conflict, and rising US public perception</w:t>
      </w:r>
      <w:r w:rsidRPr="00757177">
        <w:rPr>
          <w:sz w:val="16"/>
        </w:rPr>
        <w:t xml:space="preserve"> (fed by media bias as well as the recent comments of Hillary Clinton) </w:t>
      </w:r>
      <w:r w:rsidRPr="0048567B">
        <w:rPr>
          <w:rStyle w:val="StyleUnderline"/>
          <w:highlight w:val="yellow"/>
        </w:rPr>
        <w:t>of Russia as a threat.</w:t>
      </w:r>
      <w:r w:rsidRPr="00757177">
        <w:rPr>
          <w:sz w:val="16"/>
        </w:rPr>
        <w:t xml:space="preserve"> The best that can be hoped for is limited collaboration where interests intersect on specific international issues. Syria is now the crucial test case. But I have to say that power-sharing arrangements rarely last, and in Syria it will be quite a diplomatic feat to broker one. As matters stand, the horrific fighting has left little of the country to preside over, much less negotiate.</w:t>
      </w:r>
    </w:p>
    <w:p w14:paraId="18F53B80" w14:textId="77777777" w:rsidR="00BD2C7D" w:rsidRDefault="00BD2C7D" w:rsidP="00BD2C7D">
      <w:pPr>
        <w:pStyle w:val="Heading4"/>
      </w:pPr>
      <w:r w:rsidRPr="0031206B">
        <w:t>Can't improve relations</w:t>
      </w:r>
    </w:p>
    <w:p w14:paraId="12F84BBC" w14:textId="77777777" w:rsidR="00BD2C7D" w:rsidRPr="003730C7" w:rsidRDefault="00BD2C7D" w:rsidP="00BD2C7D">
      <w:proofErr w:type="spellStart"/>
      <w:r w:rsidRPr="0031206B">
        <w:rPr>
          <w:rStyle w:val="Style13ptBold"/>
        </w:rPr>
        <w:t>Trenin</w:t>
      </w:r>
      <w:proofErr w:type="spellEnd"/>
      <w:r w:rsidRPr="0031206B">
        <w:rPr>
          <w:rStyle w:val="Style13ptBold"/>
        </w:rPr>
        <w:t xml:space="preserve"> 15</w:t>
      </w:r>
      <w:r w:rsidRPr="0031206B">
        <w:t xml:space="preserve"> (Dmitri, director of the Carnegie Moscow Center, </w:t>
      </w:r>
      <w:r>
        <w:t>1/21/15</w:t>
      </w:r>
      <w:r w:rsidRPr="0031206B">
        <w:t xml:space="preserve">, “From Cooperation to Competition—Russia and the West”, </w:t>
      </w:r>
      <w:r>
        <w:t>Carnegie Moscow Center</w:t>
      </w:r>
      <w:r w:rsidRPr="0031206B">
        <w:t>, http://carnegi</w:t>
      </w:r>
      <w:r>
        <w:t>e.ru/publications/?fa=59436) KM</w:t>
      </w:r>
    </w:p>
    <w:p w14:paraId="4C598991" w14:textId="33D9BED1" w:rsidR="00CB1813" w:rsidRPr="00757177" w:rsidRDefault="00BD2C7D" w:rsidP="003A7A71">
      <w:pPr>
        <w:rPr>
          <w:rStyle w:val="StyleUnderline"/>
        </w:rPr>
      </w:pPr>
      <w:r w:rsidRPr="003730C7">
        <w:rPr>
          <w:rStyle w:val="StyleUnderline"/>
        </w:rPr>
        <w:t xml:space="preserve">It is likely that </w:t>
      </w:r>
      <w:r w:rsidRPr="0048567B">
        <w:rPr>
          <w:rStyle w:val="StyleUnderline"/>
          <w:highlight w:val="yellow"/>
        </w:rPr>
        <w:t>the U.S.-Russian crisis, rather than being</w:t>
      </w:r>
      <w:r w:rsidRPr="003730C7">
        <w:rPr>
          <w:rStyle w:val="StyleUnderline"/>
        </w:rPr>
        <w:t xml:space="preserve"> promptly </w:t>
      </w:r>
      <w:r w:rsidRPr="0048567B">
        <w:rPr>
          <w:rStyle w:val="StyleUnderline"/>
          <w:highlight w:val="yellow"/>
        </w:rPr>
        <w:t>resolved through</w:t>
      </w:r>
      <w:r w:rsidRPr="003730C7">
        <w:rPr>
          <w:rStyle w:val="StyleUnderline"/>
        </w:rPr>
        <w:t xml:space="preserve"> some new </w:t>
      </w:r>
      <w:r w:rsidRPr="0048567B">
        <w:rPr>
          <w:rStyle w:val="StyleUnderline"/>
          <w:highlight w:val="yellow"/>
        </w:rPr>
        <w:t>reset, will become</w:t>
      </w:r>
      <w:r w:rsidRPr="003730C7">
        <w:rPr>
          <w:rStyle w:val="StyleUnderline"/>
        </w:rPr>
        <w:t xml:space="preserve"> a </w:t>
      </w:r>
      <w:r w:rsidRPr="0048567B">
        <w:rPr>
          <w:rStyle w:val="StyleUnderline"/>
          <w:highlight w:val="yellow"/>
        </w:rPr>
        <w:t>permanent</w:t>
      </w:r>
      <w:r w:rsidRPr="003730C7">
        <w:rPr>
          <w:rStyle w:val="StyleUnderline"/>
        </w:rPr>
        <w:t xml:space="preserve"> state. </w:t>
      </w:r>
      <w:r w:rsidRPr="003730C7">
        <w:rPr>
          <w:sz w:val="16"/>
        </w:rPr>
        <w:t xml:space="preserve">In the foreseeable future, Ukraine will be the geopolitical focus of the new confrontation, but much of the struggle will be waged elsewhere: in the realms of geo-economics, information, culture, and cyberspace. It is also clear that this </w:t>
      </w:r>
      <w:r w:rsidRPr="003730C7">
        <w:rPr>
          <w:rStyle w:val="StyleUnderline"/>
        </w:rPr>
        <w:t>confrontation has already expanded beyond the U.S.-Russia relationship.</w:t>
      </w:r>
      <w:r w:rsidRPr="003730C7">
        <w:rPr>
          <w:sz w:val="16"/>
        </w:rPr>
        <w:t xml:space="preserve"> Moscow’s relationship with the EU, starting with Germany, is irreparably damaged, as are its relations with other U.S. allies such as Australia, Canada, and Japan. </w:t>
      </w:r>
      <w:r w:rsidRPr="0048567B">
        <w:rPr>
          <w:rStyle w:val="StyleUnderline"/>
          <w:highlight w:val="yellow"/>
        </w:rPr>
        <w:t>Conflict resolution is not on the agenda</w:t>
      </w:r>
      <w:r w:rsidRPr="003730C7">
        <w:rPr>
          <w:rStyle w:val="StyleUnderline"/>
        </w:rPr>
        <w:t>.</w:t>
      </w:r>
      <w:r w:rsidRPr="003730C7">
        <w:rPr>
          <w:sz w:val="16"/>
        </w:rPr>
        <w:t xml:space="preserve"> It is time for permanent crisis management. In contrast to the Cold War—to which the present Russian-Western confrontation is often compared—</w:t>
      </w:r>
      <w:r w:rsidRPr="0048567B">
        <w:rPr>
          <w:rStyle w:val="StyleUnderline"/>
          <w:highlight w:val="yellow"/>
        </w:rPr>
        <w:t>the current situation lacks</w:t>
      </w:r>
      <w:r w:rsidRPr="003730C7">
        <w:rPr>
          <w:sz w:val="16"/>
        </w:rPr>
        <w:t xml:space="preserve"> agreed (albeit unwritten) </w:t>
      </w:r>
      <w:r w:rsidRPr="0048567B">
        <w:rPr>
          <w:rStyle w:val="StyleUnderline"/>
          <w:highlight w:val="yellow"/>
        </w:rPr>
        <w:t>rules</w:t>
      </w:r>
      <w:r w:rsidRPr="003730C7">
        <w:rPr>
          <w:sz w:val="16"/>
        </w:rPr>
        <w:t xml:space="preserve">, is characterized by a gross asymmetry in power, </w:t>
      </w:r>
      <w:r w:rsidRPr="0048567B">
        <w:rPr>
          <w:rStyle w:val="StyleUnderline"/>
          <w:highlight w:val="yellow"/>
        </w:rPr>
        <w:t>whilst being utterly devoid of mutual respect, not to mention a nearly universal lack of strategic thinking.</w:t>
      </w:r>
    </w:p>
    <w:sectPr w:rsidR="00CB1813" w:rsidRPr="00757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MS Mincho">
    <w:altName w:val="MS Gothic"/>
    <w:panose1 w:val="02020609040205080304"/>
    <w:charset w:val="80"/>
    <w:family w:val="roman"/>
    <w:notTrueType/>
    <w:pitch w:val="fixed"/>
    <w:sig w:usb0="00000000"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4CCE3D1C"/>
    <w:multiLevelType w:val="hybridMultilevel"/>
    <w:tmpl w:val="11564F90"/>
    <w:lvl w:ilvl="0" w:tplc="39F013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6712F7A"/>
    <w:multiLevelType w:val="hybridMultilevel"/>
    <w:tmpl w:val="98127890"/>
    <w:lvl w:ilvl="0" w:tplc="02E449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3730040"/>
    <w:docVar w:name="VerbatimVersion" w:val="5.1"/>
  </w:docVars>
  <w:rsids>
    <w:rsidRoot w:val="00CF02E5"/>
    <w:rsid w:val="000139A3"/>
    <w:rsid w:val="00043146"/>
    <w:rsid w:val="000B0DE6"/>
    <w:rsid w:val="00100833"/>
    <w:rsid w:val="00104529"/>
    <w:rsid w:val="00105942"/>
    <w:rsid w:val="00107396"/>
    <w:rsid w:val="00121E65"/>
    <w:rsid w:val="00144A4C"/>
    <w:rsid w:val="00150B65"/>
    <w:rsid w:val="00176AB0"/>
    <w:rsid w:val="00177B7D"/>
    <w:rsid w:val="0018322D"/>
    <w:rsid w:val="001B5776"/>
    <w:rsid w:val="001E527A"/>
    <w:rsid w:val="001F78CE"/>
    <w:rsid w:val="00251FC7"/>
    <w:rsid w:val="0027443C"/>
    <w:rsid w:val="002855A7"/>
    <w:rsid w:val="002A332B"/>
    <w:rsid w:val="002A5CDE"/>
    <w:rsid w:val="002B146A"/>
    <w:rsid w:val="002B5E17"/>
    <w:rsid w:val="00315690"/>
    <w:rsid w:val="00316B75"/>
    <w:rsid w:val="00325646"/>
    <w:rsid w:val="003460F2"/>
    <w:rsid w:val="0038158C"/>
    <w:rsid w:val="003902BA"/>
    <w:rsid w:val="003A09E2"/>
    <w:rsid w:val="003A7A71"/>
    <w:rsid w:val="003E473E"/>
    <w:rsid w:val="00407037"/>
    <w:rsid w:val="004605D6"/>
    <w:rsid w:val="0048567B"/>
    <w:rsid w:val="004B1201"/>
    <w:rsid w:val="004C60E8"/>
    <w:rsid w:val="004D5C10"/>
    <w:rsid w:val="004E3579"/>
    <w:rsid w:val="004E728B"/>
    <w:rsid w:val="004F39E0"/>
    <w:rsid w:val="004F4E34"/>
    <w:rsid w:val="00537BD5"/>
    <w:rsid w:val="0057268A"/>
    <w:rsid w:val="005C34E2"/>
    <w:rsid w:val="005D2912"/>
    <w:rsid w:val="005F6C1D"/>
    <w:rsid w:val="006065BD"/>
    <w:rsid w:val="00645FA9"/>
    <w:rsid w:val="00647866"/>
    <w:rsid w:val="00665003"/>
    <w:rsid w:val="006A2AD0"/>
    <w:rsid w:val="006C2375"/>
    <w:rsid w:val="006D4ECC"/>
    <w:rsid w:val="00722258"/>
    <w:rsid w:val="007243E5"/>
    <w:rsid w:val="00757177"/>
    <w:rsid w:val="00766EA0"/>
    <w:rsid w:val="007A2226"/>
    <w:rsid w:val="007C6F32"/>
    <w:rsid w:val="007F5B66"/>
    <w:rsid w:val="00823A1C"/>
    <w:rsid w:val="008418F6"/>
    <w:rsid w:val="00845B9D"/>
    <w:rsid w:val="00860984"/>
    <w:rsid w:val="0089773E"/>
    <w:rsid w:val="008B3ECB"/>
    <w:rsid w:val="008B4E85"/>
    <w:rsid w:val="008C0928"/>
    <w:rsid w:val="008C1B2E"/>
    <w:rsid w:val="0091627E"/>
    <w:rsid w:val="009535F3"/>
    <w:rsid w:val="0097032B"/>
    <w:rsid w:val="009D2EAD"/>
    <w:rsid w:val="009D54B2"/>
    <w:rsid w:val="009E1922"/>
    <w:rsid w:val="009F7ED2"/>
    <w:rsid w:val="00A366DD"/>
    <w:rsid w:val="00A93661"/>
    <w:rsid w:val="00A95652"/>
    <w:rsid w:val="00AC0AB8"/>
    <w:rsid w:val="00B03905"/>
    <w:rsid w:val="00B3107C"/>
    <w:rsid w:val="00B33C6D"/>
    <w:rsid w:val="00B4508F"/>
    <w:rsid w:val="00B54483"/>
    <w:rsid w:val="00B55AD5"/>
    <w:rsid w:val="00B62ACE"/>
    <w:rsid w:val="00B67BF8"/>
    <w:rsid w:val="00B8057C"/>
    <w:rsid w:val="00BB4808"/>
    <w:rsid w:val="00BD2C7D"/>
    <w:rsid w:val="00BD6238"/>
    <w:rsid w:val="00BE0979"/>
    <w:rsid w:val="00BF593B"/>
    <w:rsid w:val="00BF773A"/>
    <w:rsid w:val="00BF7E81"/>
    <w:rsid w:val="00C13773"/>
    <w:rsid w:val="00C17CC8"/>
    <w:rsid w:val="00C83417"/>
    <w:rsid w:val="00C9604F"/>
    <w:rsid w:val="00CA19AA"/>
    <w:rsid w:val="00CB1813"/>
    <w:rsid w:val="00CC5298"/>
    <w:rsid w:val="00CD736E"/>
    <w:rsid w:val="00CD798D"/>
    <w:rsid w:val="00CE161E"/>
    <w:rsid w:val="00CE722D"/>
    <w:rsid w:val="00CF02E5"/>
    <w:rsid w:val="00CF59A8"/>
    <w:rsid w:val="00D325A9"/>
    <w:rsid w:val="00D36A8A"/>
    <w:rsid w:val="00D61409"/>
    <w:rsid w:val="00D634A3"/>
    <w:rsid w:val="00D6691E"/>
    <w:rsid w:val="00D71170"/>
    <w:rsid w:val="00DA1C92"/>
    <w:rsid w:val="00DA25D4"/>
    <w:rsid w:val="00DA6538"/>
    <w:rsid w:val="00DE6535"/>
    <w:rsid w:val="00E012B7"/>
    <w:rsid w:val="00E12FBB"/>
    <w:rsid w:val="00E15E75"/>
    <w:rsid w:val="00E5262C"/>
    <w:rsid w:val="00E61935"/>
    <w:rsid w:val="00EC7DC4"/>
    <w:rsid w:val="00ED30CF"/>
    <w:rsid w:val="00F176EF"/>
    <w:rsid w:val="00F24B6A"/>
    <w:rsid w:val="00F34F32"/>
    <w:rsid w:val="00F45E10"/>
    <w:rsid w:val="00F62A24"/>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DA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F4E34"/>
    <w:rPr>
      <w:rFonts w:ascii="Calibri" w:hAnsi="Calibri"/>
    </w:rPr>
  </w:style>
  <w:style w:type="paragraph" w:styleId="Heading1">
    <w:name w:val="heading 1"/>
    <w:aliases w:val="Pocket"/>
    <w:basedOn w:val="Normal"/>
    <w:next w:val="Normal"/>
    <w:link w:val="Heading1Char"/>
    <w:qFormat/>
    <w:rsid w:val="004F4E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F4E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F4E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F4E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4E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4E34"/>
  </w:style>
  <w:style w:type="character" w:customStyle="1" w:styleId="Heading1Char">
    <w:name w:val="Heading 1 Char"/>
    <w:aliases w:val="Pocket Char"/>
    <w:basedOn w:val="DefaultParagraphFont"/>
    <w:link w:val="Heading1"/>
    <w:rsid w:val="004F4E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4E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4E3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F4E3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Box"/>
    <w:basedOn w:val="DefaultParagraphFont"/>
    <w:link w:val="textbold"/>
    <w:uiPriority w:val="7"/>
    <w:qFormat/>
    <w:rsid w:val="004F4E3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F4E34"/>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4F4E34"/>
    <w:rPr>
      <w:b w:val="0"/>
      <w:sz w:val="22"/>
      <w:u w:val="single"/>
    </w:rPr>
  </w:style>
  <w:style w:type="character" w:styleId="Hyperlink">
    <w:name w:val="Hyperlink"/>
    <w:basedOn w:val="DefaultParagraphFont"/>
    <w:uiPriority w:val="99"/>
    <w:unhideWhenUsed/>
    <w:rsid w:val="004F4E34"/>
    <w:rPr>
      <w:color w:val="auto"/>
      <w:u w:val="none"/>
    </w:rPr>
  </w:style>
  <w:style w:type="character" w:styleId="FollowedHyperlink">
    <w:name w:val="FollowedHyperlink"/>
    <w:basedOn w:val="DefaultParagraphFont"/>
    <w:uiPriority w:val="99"/>
    <w:semiHidden/>
    <w:unhideWhenUsed/>
    <w:rsid w:val="004F4E34"/>
    <w:rPr>
      <w:color w:val="auto"/>
      <w:u w:val="none"/>
    </w:rPr>
  </w:style>
  <w:style w:type="paragraph" w:customStyle="1" w:styleId="tag">
    <w:name w:val="tag"/>
    <w:basedOn w:val="Normal"/>
    <w:next w:val="Normal"/>
    <w:link w:val="tagChar"/>
    <w:rsid w:val="005C34E2"/>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5C34E2"/>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5C34E2"/>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5C34E2"/>
    <w:rPr>
      <w:rFonts w:ascii="Times New Roman" w:eastAsia="Times New Roman" w:hAnsi="Times New Roman" w:cs="Times New Roman"/>
      <w:sz w:val="20"/>
      <w:szCs w:val="20"/>
    </w:rPr>
  </w:style>
  <w:style w:type="character" w:customStyle="1" w:styleId="underline">
    <w:name w:val="underline"/>
    <w:basedOn w:val="DefaultParagraphFont"/>
    <w:rsid w:val="005C34E2"/>
    <w:rPr>
      <w:b/>
      <w:u w:val="single"/>
    </w:rPr>
  </w:style>
  <w:style w:type="paragraph" w:customStyle="1" w:styleId="BlockTitle">
    <w:name w:val="Block Title"/>
    <w:basedOn w:val="Heading1"/>
    <w:next w:val="Normal"/>
    <w:rsid w:val="005C34E2"/>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paragraph" w:styleId="DocumentMap">
    <w:name w:val="Document Map"/>
    <w:basedOn w:val="Normal"/>
    <w:link w:val="DocumentMapChar"/>
    <w:uiPriority w:val="99"/>
    <w:semiHidden/>
    <w:unhideWhenUsed/>
    <w:rsid w:val="000B0D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B0DE6"/>
    <w:rPr>
      <w:rFonts w:ascii="Lucida Grande" w:eastAsiaTheme="minorEastAsia" w:hAnsi="Lucida Grande" w:cs="Lucida Grande"/>
      <w:sz w:val="24"/>
      <w:szCs w:val="24"/>
    </w:rPr>
  </w:style>
  <w:style w:type="paragraph" w:customStyle="1" w:styleId="Style1">
    <w:name w:val="Style1"/>
    <w:basedOn w:val="Normal"/>
    <w:qFormat/>
    <w:rsid w:val="000B0DE6"/>
    <w:rPr>
      <w:b/>
      <w:sz w:val="26"/>
    </w:rPr>
  </w:style>
  <w:style w:type="paragraph" w:customStyle="1" w:styleId="Analytic">
    <w:name w:val="Analytic"/>
    <w:basedOn w:val="Normal"/>
    <w:qFormat/>
    <w:rsid w:val="000B0DE6"/>
    <w:rPr>
      <w:b/>
      <w:sz w:val="26"/>
    </w:rPr>
  </w:style>
  <w:style w:type="character" w:customStyle="1" w:styleId="cite">
    <w:name w:val="cite"/>
    <w:rsid w:val="00757177"/>
    <w:rPr>
      <w:rFonts w:ascii="Times New Roman" w:hAnsi="Times New Roman" w:cs="Times New Roman" w:hint="default"/>
      <w:b/>
      <w:bCs w:val="0"/>
      <w:sz w:val="24"/>
    </w:rPr>
  </w:style>
  <w:style w:type="paragraph" w:customStyle="1" w:styleId="textbold">
    <w:name w:val="text bold"/>
    <w:basedOn w:val="Normal"/>
    <w:link w:val="Emphasis"/>
    <w:uiPriority w:val="7"/>
    <w:qFormat/>
    <w:rsid w:val="002A5CDE"/>
    <w:pPr>
      <w:widowControl w:val="0"/>
      <w:ind w:left="720"/>
      <w:jc w:val="both"/>
    </w:pPr>
    <w:rPr>
      <w:b/>
      <w:iCs/>
      <w:u w:val="single"/>
    </w:rPr>
  </w:style>
  <w:style w:type="character" w:customStyle="1" w:styleId="TagCiteChar">
    <w:name w:val="Tag &amp; Cite Char"/>
    <w:link w:val="TagCite"/>
    <w:locked/>
    <w:rsid w:val="002A5CDE"/>
    <w:rPr>
      <w:rFonts w:ascii="Arial Narrow" w:eastAsia="Times New Roman" w:hAnsi="Arial Narrow"/>
      <w:b/>
      <w:sz w:val="24"/>
      <w:szCs w:val="24"/>
    </w:rPr>
  </w:style>
  <w:style w:type="paragraph" w:customStyle="1" w:styleId="TagCite">
    <w:name w:val="Tag &amp; Cite"/>
    <w:basedOn w:val="Normal"/>
    <w:link w:val="TagCiteChar"/>
    <w:rsid w:val="002A5CDE"/>
    <w:pPr>
      <w:spacing w:after="0" w:line="240" w:lineRule="auto"/>
    </w:pPr>
    <w:rPr>
      <w:rFonts w:ascii="Arial Narrow" w:eastAsia="Times New Roman" w:hAnsi="Arial Narrow"/>
      <w:b/>
      <w:sz w:val="24"/>
    </w:rPr>
  </w:style>
  <w:style w:type="character" w:customStyle="1" w:styleId="UnunderlinedChar">
    <w:name w:val="Ununderlined Char"/>
    <w:link w:val="Ununderlined"/>
    <w:locked/>
    <w:rsid w:val="002A5CDE"/>
    <w:rPr>
      <w:rFonts w:ascii="Arial Narrow" w:eastAsia="Times New Roman" w:hAnsi="Arial Narrow"/>
      <w:sz w:val="12"/>
      <w:szCs w:val="24"/>
    </w:rPr>
  </w:style>
  <w:style w:type="paragraph" w:customStyle="1" w:styleId="Ununderlined">
    <w:name w:val="Ununderlined"/>
    <w:basedOn w:val="Normal"/>
    <w:link w:val="UnunderlinedChar"/>
    <w:rsid w:val="002A5CDE"/>
    <w:pPr>
      <w:spacing w:after="0" w:line="240" w:lineRule="auto"/>
    </w:pPr>
    <w:rPr>
      <w:rFonts w:ascii="Arial Narrow" w:eastAsia="Times New Roman" w:hAnsi="Arial Narrow"/>
      <w:sz w:val="12"/>
    </w:rPr>
  </w:style>
  <w:style w:type="character" w:customStyle="1" w:styleId="UnunderlinedTextChar">
    <w:name w:val="Ununderlined Text Char"/>
    <w:link w:val="UnunderlinedText"/>
    <w:locked/>
    <w:rsid w:val="002A5CDE"/>
    <w:rPr>
      <w:sz w:val="12"/>
    </w:rPr>
  </w:style>
  <w:style w:type="paragraph" w:customStyle="1" w:styleId="UnunderlinedText">
    <w:name w:val="Ununderlined Text"/>
    <w:basedOn w:val="Normal"/>
    <w:link w:val="UnunderlinedTextChar"/>
    <w:autoRedefine/>
    <w:rsid w:val="002A5CDE"/>
    <w:pPr>
      <w:spacing w:after="0" w:line="240" w:lineRule="auto"/>
    </w:pPr>
    <w:rPr>
      <w:rFonts w:asciiTheme="minorHAnsi" w:hAnsiTheme="minorHAnsi"/>
      <w:sz w:val="12"/>
    </w:rPr>
  </w:style>
  <w:style w:type="character" w:customStyle="1" w:styleId="apple-style-span">
    <w:name w:val="apple-style-span"/>
    <w:basedOn w:val="DefaultParagraphFont"/>
    <w:rsid w:val="004F4E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F4E34"/>
    <w:rPr>
      <w:rFonts w:ascii="Calibri" w:hAnsi="Calibri"/>
    </w:rPr>
  </w:style>
  <w:style w:type="paragraph" w:styleId="Heading1">
    <w:name w:val="heading 1"/>
    <w:aliases w:val="Pocket"/>
    <w:basedOn w:val="Normal"/>
    <w:next w:val="Normal"/>
    <w:link w:val="Heading1Char"/>
    <w:qFormat/>
    <w:rsid w:val="004F4E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F4E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F4E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F4E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F4E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4E34"/>
  </w:style>
  <w:style w:type="character" w:customStyle="1" w:styleId="Heading1Char">
    <w:name w:val="Heading 1 Char"/>
    <w:aliases w:val="Pocket Char"/>
    <w:basedOn w:val="DefaultParagraphFont"/>
    <w:link w:val="Heading1"/>
    <w:rsid w:val="004F4E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4E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F4E3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F4E3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Box"/>
    <w:basedOn w:val="DefaultParagraphFont"/>
    <w:link w:val="textbold"/>
    <w:uiPriority w:val="7"/>
    <w:qFormat/>
    <w:rsid w:val="004F4E3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F4E34"/>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4F4E34"/>
    <w:rPr>
      <w:b w:val="0"/>
      <w:sz w:val="22"/>
      <w:u w:val="single"/>
    </w:rPr>
  </w:style>
  <w:style w:type="character" w:styleId="Hyperlink">
    <w:name w:val="Hyperlink"/>
    <w:basedOn w:val="DefaultParagraphFont"/>
    <w:uiPriority w:val="99"/>
    <w:unhideWhenUsed/>
    <w:rsid w:val="004F4E34"/>
    <w:rPr>
      <w:color w:val="auto"/>
      <w:u w:val="none"/>
    </w:rPr>
  </w:style>
  <w:style w:type="character" w:styleId="FollowedHyperlink">
    <w:name w:val="FollowedHyperlink"/>
    <w:basedOn w:val="DefaultParagraphFont"/>
    <w:uiPriority w:val="99"/>
    <w:semiHidden/>
    <w:unhideWhenUsed/>
    <w:rsid w:val="004F4E34"/>
    <w:rPr>
      <w:color w:val="auto"/>
      <w:u w:val="none"/>
    </w:rPr>
  </w:style>
  <w:style w:type="paragraph" w:customStyle="1" w:styleId="tag">
    <w:name w:val="tag"/>
    <w:basedOn w:val="Normal"/>
    <w:next w:val="Normal"/>
    <w:link w:val="tagChar"/>
    <w:rsid w:val="005C34E2"/>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5C34E2"/>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5C34E2"/>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5C34E2"/>
    <w:rPr>
      <w:rFonts w:ascii="Times New Roman" w:eastAsia="Times New Roman" w:hAnsi="Times New Roman" w:cs="Times New Roman"/>
      <w:sz w:val="20"/>
      <w:szCs w:val="20"/>
    </w:rPr>
  </w:style>
  <w:style w:type="character" w:customStyle="1" w:styleId="underline">
    <w:name w:val="underline"/>
    <w:basedOn w:val="DefaultParagraphFont"/>
    <w:rsid w:val="005C34E2"/>
    <w:rPr>
      <w:b/>
      <w:u w:val="single"/>
    </w:rPr>
  </w:style>
  <w:style w:type="paragraph" w:customStyle="1" w:styleId="BlockTitle">
    <w:name w:val="Block Title"/>
    <w:basedOn w:val="Heading1"/>
    <w:next w:val="Normal"/>
    <w:rsid w:val="005C34E2"/>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paragraph" w:styleId="DocumentMap">
    <w:name w:val="Document Map"/>
    <w:basedOn w:val="Normal"/>
    <w:link w:val="DocumentMapChar"/>
    <w:uiPriority w:val="99"/>
    <w:semiHidden/>
    <w:unhideWhenUsed/>
    <w:rsid w:val="000B0DE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B0DE6"/>
    <w:rPr>
      <w:rFonts w:ascii="Lucida Grande" w:eastAsiaTheme="minorEastAsia" w:hAnsi="Lucida Grande" w:cs="Lucida Grande"/>
      <w:sz w:val="24"/>
      <w:szCs w:val="24"/>
    </w:rPr>
  </w:style>
  <w:style w:type="paragraph" w:customStyle="1" w:styleId="Style1">
    <w:name w:val="Style1"/>
    <w:basedOn w:val="Normal"/>
    <w:qFormat/>
    <w:rsid w:val="000B0DE6"/>
    <w:rPr>
      <w:b/>
      <w:sz w:val="26"/>
    </w:rPr>
  </w:style>
  <w:style w:type="paragraph" w:customStyle="1" w:styleId="Analytic">
    <w:name w:val="Analytic"/>
    <w:basedOn w:val="Normal"/>
    <w:qFormat/>
    <w:rsid w:val="000B0DE6"/>
    <w:rPr>
      <w:b/>
      <w:sz w:val="26"/>
    </w:rPr>
  </w:style>
  <w:style w:type="character" w:customStyle="1" w:styleId="cite">
    <w:name w:val="cite"/>
    <w:rsid w:val="00757177"/>
    <w:rPr>
      <w:rFonts w:ascii="Times New Roman" w:hAnsi="Times New Roman" w:cs="Times New Roman" w:hint="default"/>
      <w:b/>
      <w:bCs w:val="0"/>
      <w:sz w:val="24"/>
    </w:rPr>
  </w:style>
  <w:style w:type="paragraph" w:customStyle="1" w:styleId="textbold">
    <w:name w:val="text bold"/>
    <w:basedOn w:val="Normal"/>
    <w:link w:val="Emphasis"/>
    <w:uiPriority w:val="7"/>
    <w:qFormat/>
    <w:rsid w:val="002A5CDE"/>
    <w:pPr>
      <w:widowControl w:val="0"/>
      <w:ind w:left="720"/>
      <w:jc w:val="both"/>
    </w:pPr>
    <w:rPr>
      <w:b/>
      <w:iCs/>
      <w:u w:val="single"/>
    </w:rPr>
  </w:style>
  <w:style w:type="character" w:customStyle="1" w:styleId="TagCiteChar">
    <w:name w:val="Tag &amp; Cite Char"/>
    <w:link w:val="TagCite"/>
    <w:locked/>
    <w:rsid w:val="002A5CDE"/>
    <w:rPr>
      <w:rFonts w:ascii="Arial Narrow" w:eastAsia="Times New Roman" w:hAnsi="Arial Narrow"/>
      <w:b/>
      <w:sz w:val="24"/>
      <w:szCs w:val="24"/>
    </w:rPr>
  </w:style>
  <w:style w:type="paragraph" w:customStyle="1" w:styleId="TagCite">
    <w:name w:val="Tag &amp; Cite"/>
    <w:basedOn w:val="Normal"/>
    <w:link w:val="TagCiteChar"/>
    <w:rsid w:val="002A5CDE"/>
    <w:pPr>
      <w:spacing w:after="0" w:line="240" w:lineRule="auto"/>
    </w:pPr>
    <w:rPr>
      <w:rFonts w:ascii="Arial Narrow" w:eastAsia="Times New Roman" w:hAnsi="Arial Narrow"/>
      <w:b/>
      <w:sz w:val="24"/>
    </w:rPr>
  </w:style>
  <w:style w:type="character" w:customStyle="1" w:styleId="UnunderlinedChar">
    <w:name w:val="Ununderlined Char"/>
    <w:link w:val="Ununderlined"/>
    <w:locked/>
    <w:rsid w:val="002A5CDE"/>
    <w:rPr>
      <w:rFonts w:ascii="Arial Narrow" w:eastAsia="Times New Roman" w:hAnsi="Arial Narrow"/>
      <w:sz w:val="12"/>
      <w:szCs w:val="24"/>
    </w:rPr>
  </w:style>
  <w:style w:type="paragraph" w:customStyle="1" w:styleId="Ununderlined">
    <w:name w:val="Ununderlined"/>
    <w:basedOn w:val="Normal"/>
    <w:link w:val="UnunderlinedChar"/>
    <w:rsid w:val="002A5CDE"/>
    <w:pPr>
      <w:spacing w:after="0" w:line="240" w:lineRule="auto"/>
    </w:pPr>
    <w:rPr>
      <w:rFonts w:ascii="Arial Narrow" w:eastAsia="Times New Roman" w:hAnsi="Arial Narrow"/>
      <w:sz w:val="12"/>
    </w:rPr>
  </w:style>
  <w:style w:type="character" w:customStyle="1" w:styleId="UnunderlinedTextChar">
    <w:name w:val="Ununderlined Text Char"/>
    <w:link w:val="UnunderlinedText"/>
    <w:locked/>
    <w:rsid w:val="002A5CDE"/>
    <w:rPr>
      <w:sz w:val="12"/>
    </w:rPr>
  </w:style>
  <w:style w:type="paragraph" w:customStyle="1" w:styleId="UnunderlinedText">
    <w:name w:val="Ununderlined Text"/>
    <w:basedOn w:val="Normal"/>
    <w:link w:val="UnunderlinedTextChar"/>
    <w:autoRedefine/>
    <w:rsid w:val="002A5CDE"/>
    <w:pPr>
      <w:spacing w:after="0" w:line="240" w:lineRule="auto"/>
    </w:pPr>
    <w:rPr>
      <w:rFonts w:asciiTheme="minorHAnsi" w:hAnsiTheme="minorHAnsi"/>
      <w:sz w:val="12"/>
    </w:rPr>
  </w:style>
  <w:style w:type="character" w:customStyle="1" w:styleId="apple-style-span">
    <w:name w:val="apple-style-span"/>
    <w:basedOn w:val="DefaultParagraphFont"/>
    <w:rsid w:val="004F4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ss.ethz.ch/en/services/digital-library/articles/article.html/183546" TargetMode="External"/><Relationship Id="rId18" Type="http://schemas.openxmlformats.org/officeDocument/2006/relationships/hyperlink" Target="http://www.usafa.edu/df/inss/Research%20Papers/2009/09%20Bolt%20BOLTCROSS(FINAL).pdf)" TargetMode="External"/><Relationship Id="rId26" Type="http://schemas.openxmlformats.org/officeDocument/2006/relationships/hyperlink" Target="http://www.globalresearch.ca/state-department-syria-memo-setting-the-stage-for-war-with-russia/5532667" TargetMode="External"/><Relationship Id="rId21" Type="http://schemas.openxmlformats.org/officeDocument/2006/relationships/hyperlink" Target="http://sputniknews.com/politics/20160525/1040208121/us-russia-presidental-commision.html)" TargetMode="External"/><Relationship Id="rId34" Type="http://schemas.openxmlformats.org/officeDocument/2006/relationships/hyperlink" Target="http://perspectives.carnegie.org/us-russia/two-countries-self-perceptions-visions-poles-apart/)" TargetMode="External"/><Relationship Id="rId7" Type="http://schemas.openxmlformats.org/officeDocument/2006/relationships/hyperlink" Target="http://belfercenter.ksg.harvard.edu/publication/20090/prestige_matters.html" TargetMode="External"/><Relationship Id="rId12" Type="http://schemas.openxmlformats.org/officeDocument/2006/relationships/hyperlink" Target="https://www.ciaonet.org/attachments/14696/uploads" TargetMode="External"/><Relationship Id="rId17" Type="http://schemas.openxmlformats.org/officeDocument/2006/relationships/hyperlink" Target="http://gsis.korea.ac.kr/wp-content/uploads/2015/04/06-Quansheng-Zhao.pdf)" TargetMode="External"/><Relationship Id="rId25" Type="http://schemas.openxmlformats.org/officeDocument/2006/relationships/hyperlink" Target="http://www.morningnewsusa.com/cold-war-2-0-america-must-respect-russia-great-power-2380209.html" TargetMode="External"/><Relationship Id="rId33" Type="http://schemas.openxmlformats.org/officeDocument/2006/relationships/hyperlink" Target="http://www.army.mil/article/78097" TargetMode="External"/><Relationship Id="rId2" Type="http://schemas.openxmlformats.org/officeDocument/2006/relationships/numbering" Target="numbering.xml"/><Relationship Id="rId16" Type="http://schemas.openxmlformats.org/officeDocument/2006/relationships/hyperlink" Target="https://www.csis.org/analysis/russia%E2%80%99s-asia-pivot-confrontation-or-cooperation)" TargetMode="External"/><Relationship Id="rId20" Type="http://schemas.openxmlformats.org/officeDocument/2006/relationships/hyperlink" Target="http://www.voanews.com/content/russia-bombs-us-backed-rebels-in-syria/3380332.html" TargetMode="External"/><Relationship Id="rId29" Type="http://schemas.openxmlformats.org/officeDocument/2006/relationships/hyperlink" Target="http://news.trust.org/item/20160607142236-jjh48/"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globalriskinsights.com/2015/11/u-s-and-russia-battle-for-the-asia-pacific/" TargetMode="External"/><Relationship Id="rId24" Type="http://schemas.openxmlformats.org/officeDocument/2006/relationships/hyperlink" Target="http://www.cnn.com/2016/06/29/opinions/u-s-russia-nuclear-tensions-roth/" TargetMode="External"/><Relationship Id="rId32" Type="http://schemas.openxmlformats.org/officeDocument/2006/relationships/hyperlink" Target="http://tass.ru/en/world/860254"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scout.com/military/warrior/story/1681873-russia-america-destined-for-conflict" TargetMode="External"/><Relationship Id="rId23" Type="http://schemas.openxmlformats.org/officeDocument/2006/relationships/hyperlink" Target="http://perspectives.carnegie.org/us-russia/get-past-cold-war-mentality/" TargetMode="External"/><Relationship Id="rId28" Type="http://schemas.openxmlformats.org/officeDocument/2006/relationships/hyperlink" Target="http://www.brookings.edu/research/papers/2016/02/26-us-russian-nonproliferation-cooperation-einhorn" TargetMode="External"/><Relationship Id="rId36" Type="http://schemas.openxmlformats.org/officeDocument/2006/relationships/fontTable" Target="fontTable.xml"/><Relationship Id="rId10" Type="http://schemas.openxmlformats.org/officeDocument/2006/relationships/hyperlink" Target="http://www.foi.se/Documents/foir4087.pdf" TargetMode="External"/><Relationship Id="rId19" Type="http://schemas.openxmlformats.org/officeDocument/2006/relationships/hyperlink" Target="http://www.isanet.org/noarchive/deibel.html" TargetMode="External"/><Relationship Id="rId31" Type="http://schemas.openxmlformats.org/officeDocument/2006/relationships/hyperlink" Target="http://www.globalresearch.ca/did-the-war-in-syria-just-become-a-regional-war/5454958" TargetMode="External"/><Relationship Id="rId4" Type="http://schemas.microsoft.com/office/2007/relationships/stylesWithEffects" Target="stylesWithEffects.xml"/><Relationship Id="rId9" Type="http://schemas.openxmlformats.org/officeDocument/2006/relationships/hyperlink" Target="http://articles.latimes.com/2001/dec/23/opinion/op-rumer)" TargetMode="External"/><Relationship Id="rId14" Type="http://schemas.openxmlformats.org/officeDocument/2006/relationships/hyperlink" Target="http://www.brookings.edu/research/papers/2016/02/26-us-russian-nonproliferation-cooperation-einhorn" TargetMode="External"/><Relationship Id="rId22" Type="http://schemas.openxmlformats.org/officeDocument/2006/relationships/hyperlink" Target="http://www.thestar.com.my/news/world/2016/05/17/us-russian-stalemate-on-syria-frustrates-european-powers/)" TargetMode="External"/><Relationship Id="rId27" Type="http://schemas.openxmlformats.org/officeDocument/2006/relationships/hyperlink" Target="http://www.state.gov/t/us/2015/237581.htm)" TargetMode="External"/><Relationship Id="rId30" Type="http://schemas.openxmlformats.org/officeDocument/2006/relationships/hyperlink" Target="http://www.brookings.edu/research/papers/2016/02/26-us-russian-nonproliferation-cooperation-einhorn" TargetMode="External"/><Relationship Id="rId35" Type="http://schemas.openxmlformats.org/officeDocument/2006/relationships/hyperlink" Target="https://www.middleeastmonitor.com/20160617-the-us-and-russia-are-breaking-up-the-syrian-opposition/" TargetMode="External"/><Relationship Id="rId8" Type="http://schemas.openxmlformats.org/officeDocument/2006/relationships/hyperlink" Target="http://perspectives.carnegie.org/us-russia/cold-war-problem/"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C8AEA-59DB-4AA8-BF36-B5204088B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TotalTime>
  <Pages>125</Pages>
  <Words>59152</Words>
  <Characters>337170</Characters>
  <Application>Microsoft Office Word</Application>
  <DocSecurity>0</DocSecurity>
  <Lines>2809</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35</cp:revision>
  <dcterms:created xsi:type="dcterms:W3CDTF">2015-09-11T08:04:00Z</dcterms:created>
  <dcterms:modified xsi:type="dcterms:W3CDTF">2016-07-02T22:13:00Z</dcterms:modified>
</cp:coreProperties>
</file>