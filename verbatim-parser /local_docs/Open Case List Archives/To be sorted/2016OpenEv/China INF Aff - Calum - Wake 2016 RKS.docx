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2EC" w:rsidRDefault="001C22EC" w:rsidP="001C22EC"/>
    <w:p w:rsidR="002C7554" w:rsidRDefault="002C7554" w:rsidP="001C22EC"/>
    <w:p w:rsidR="00506016" w:rsidRDefault="00506016" w:rsidP="00506016">
      <w:pPr>
        <w:pStyle w:val="Heading2"/>
      </w:pPr>
      <w:proofErr w:type="spellStart"/>
      <w:r>
        <w:t>Aff</w:t>
      </w:r>
      <w:proofErr w:type="spellEnd"/>
      <w:r>
        <w:t xml:space="preserve"> Notes</w:t>
      </w:r>
    </w:p>
    <w:p w:rsidR="00506016" w:rsidRDefault="00506016" w:rsidP="00506016"/>
    <w:p w:rsidR="00506016" w:rsidRDefault="00506016" w:rsidP="00506016">
      <w:pPr>
        <w:pStyle w:val="Heading3"/>
      </w:pPr>
      <w:r>
        <w:t>Notes, Acronyms, and Background Info</w:t>
      </w:r>
    </w:p>
    <w:p w:rsidR="00506016" w:rsidRDefault="00506016" w:rsidP="00506016"/>
    <w:p w:rsidR="00506016" w:rsidRPr="008D35B0" w:rsidRDefault="00506016" w:rsidP="00506016">
      <w:pPr>
        <w:rPr>
          <w:b/>
        </w:rPr>
      </w:pPr>
      <w:r w:rsidRPr="008D35B0">
        <w:rPr>
          <w:b/>
        </w:rPr>
        <w:t>Notes:</w:t>
      </w:r>
    </w:p>
    <w:p w:rsidR="00506016" w:rsidRDefault="00506016" w:rsidP="00506016"/>
    <w:p w:rsidR="00506016" w:rsidRDefault="00506016" w:rsidP="00506016">
      <w:r>
        <w:t xml:space="preserve">1) Don’t read every card in every 1AC advantage! It’s designed to be modular. The cards are selected for depth—most of them have a ton of different arguments, sometimes only to answer anticipated </w:t>
      </w:r>
      <w:proofErr w:type="spellStart"/>
      <w:r>
        <w:t>neg</w:t>
      </w:r>
      <w:proofErr w:type="spellEnd"/>
      <w:r>
        <w:t xml:space="preserve"> strategies. Make sure to read them all carefully and make notes about what each card says and how you could use it. You could easily assemble other advantages from the file too, like nuclear </w:t>
      </w:r>
      <w:proofErr w:type="spellStart"/>
      <w:r>
        <w:t>prolif</w:t>
      </w:r>
      <w:proofErr w:type="spellEnd"/>
      <w:r>
        <w:t xml:space="preserve"> or NATO cohesion. Several cards in each part of the </w:t>
      </w:r>
      <w:proofErr w:type="spellStart"/>
      <w:r>
        <w:t>aff</w:t>
      </w:r>
      <w:proofErr w:type="spellEnd"/>
      <w:r>
        <w:t xml:space="preserve"> are redundant, so highlight them carefully or take some out to avoid repeating the exact same argument.</w:t>
      </w:r>
    </w:p>
    <w:p w:rsidR="00506016" w:rsidRDefault="00506016" w:rsidP="00506016"/>
    <w:p w:rsidR="00506016" w:rsidRDefault="00506016" w:rsidP="00506016">
      <w:r>
        <w:t xml:space="preserve">2) Even if you don’t want to read the Russia advantage, make sure to read the </w:t>
      </w:r>
      <w:proofErr w:type="spellStart"/>
      <w:r>
        <w:t>Suchy</w:t>
      </w:r>
      <w:proofErr w:type="spellEnd"/>
      <w:r>
        <w:t xml:space="preserve"> and Thayer card (second card in the advantage) in the 1AC since it establishes inherency (US will withdraw from INF) and solvency (China accession would preserve it) for the other advantages. You could just highlight it differently and change the tag so it doesn’t talk so much about US-Russian relations.</w:t>
      </w:r>
    </w:p>
    <w:p w:rsidR="00506016" w:rsidRDefault="00506016" w:rsidP="00506016"/>
    <w:p w:rsidR="00506016" w:rsidRDefault="00506016" w:rsidP="00506016">
      <w:r>
        <w:t xml:space="preserve">3) Consider reading this article. There are lots of cards in it (some of them are in here), but it also contains the full treaty text and is a fairly balanced discussion even though it mostly concludes one way: </w:t>
      </w:r>
      <w:r w:rsidRPr="007474BC">
        <w:t>http://www.rand.org/pubs/monographs/MG1181.html</w:t>
      </w:r>
    </w:p>
    <w:p w:rsidR="00506016" w:rsidRDefault="00506016" w:rsidP="00506016"/>
    <w:p w:rsidR="00506016" w:rsidRPr="001952DC" w:rsidRDefault="00506016" w:rsidP="00506016">
      <w:r>
        <w:t xml:space="preserve">4) The INF is a bilateral treaty between the US and Russia (basically…other post-Soviet states were involved at first). The plan is written just to have the US engage China about joining, but if China decided to do that, Russia would have to say “yes.” Again, </w:t>
      </w:r>
      <w:proofErr w:type="spellStart"/>
      <w:r>
        <w:t>Suchy</w:t>
      </w:r>
      <w:proofErr w:type="spellEnd"/>
      <w:r>
        <w:t xml:space="preserve"> and Thayer </w:t>
      </w:r>
      <w:proofErr w:type="gramStart"/>
      <w:r>
        <w:t>suggests</w:t>
      </w:r>
      <w:proofErr w:type="gramEnd"/>
      <w:r>
        <w:t xml:space="preserve"> that they would, as do some other cards in the solvency contention. They don’t really have a reason to say “no,” and they have lots of reasons to say “yes,” but keep this in mind. Also, it is possible for the </w:t>
      </w:r>
      <w:proofErr w:type="spellStart"/>
      <w:r>
        <w:t>neg</w:t>
      </w:r>
      <w:proofErr w:type="spellEnd"/>
      <w:r>
        <w:t xml:space="preserve"> to counterplan to negotiate with Russia first or have both countries invite China, but I don’t think that competes. It’s also possible to just have Russia invite China, but that might not solve for a variety of reasons: it wouldn’t stop the US from withdrawing if it thinks that Russia is cheating; if it did, it would mean that the US didn’t do anything about Russian cheating, in which case you can read the Gray 92 card in this file as a </w:t>
      </w:r>
      <w:proofErr w:type="spellStart"/>
      <w:r>
        <w:t>disad</w:t>
      </w:r>
      <w:proofErr w:type="spellEnd"/>
      <w:r>
        <w:t>; finally, it probably wouldn’t solve the US-China advantage as well because it wouldn’t be a US initiative which means the PRC would have less reason to trust the US.</w:t>
      </w:r>
    </w:p>
    <w:p w:rsidR="00506016" w:rsidRDefault="00506016" w:rsidP="00506016"/>
    <w:p w:rsidR="00506016" w:rsidRDefault="00506016" w:rsidP="00506016"/>
    <w:p w:rsidR="00506016" w:rsidRPr="008D35B0" w:rsidRDefault="00506016" w:rsidP="00506016">
      <w:pPr>
        <w:rPr>
          <w:b/>
        </w:rPr>
      </w:pPr>
      <w:r w:rsidRPr="008D35B0">
        <w:rPr>
          <w:b/>
        </w:rPr>
        <w:t xml:space="preserve">Glossary: </w:t>
      </w:r>
    </w:p>
    <w:p w:rsidR="00506016" w:rsidRDefault="00506016" w:rsidP="00506016"/>
    <w:p w:rsidR="007C4A7F" w:rsidRDefault="007C4A7F" w:rsidP="00506016">
      <w:proofErr w:type="gramStart"/>
      <w:r>
        <w:t>2</w:t>
      </w:r>
      <w:r w:rsidRPr="007C4A7F">
        <w:rPr>
          <w:vertAlign w:val="superscript"/>
        </w:rPr>
        <w:t>nd</w:t>
      </w:r>
      <w:r>
        <w:t xml:space="preserve"> Artillery Corps—Chinese unit </w:t>
      </w:r>
      <w:r w:rsidR="0067303C">
        <w:t>formerly responsible for rocket forces, including nuclear weapons.</w:t>
      </w:r>
      <w:proofErr w:type="gramEnd"/>
      <w:r w:rsidR="0067303C">
        <w:t xml:space="preserve"> </w:t>
      </w:r>
      <w:proofErr w:type="gramStart"/>
      <w:r w:rsidR="0067303C">
        <w:t>Being replaced in current military reforms by the PLA Rocket Force.</w:t>
      </w:r>
      <w:proofErr w:type="gramEnd"/>
    </w:p>
    <w:p w:rsidR="007C4A7F" w:rsidRDefault="007C4A7F" w:rsidP="00506016"/>
    <w:p w:rsidR="00506016" w:rsidRDefault="00506016" w:rsidP="00506016">
      <w:r>
        <w:t>A2/AD or AA/AD—Anti-Access and Area Denial, a Chinese strategy that seeks to develop countermeasures (including intermediate range missiles) to limit the US ability to project power in Asia. That includes anti-ship ballistic missiles, antisubmarine warfare (ASW), electronic signals jamming, etc. aimed at preventing US intervention near Chinese territory.</w:t>
      </w:r>
    </w:p>
    <w:p w:rsidR="00506016" w:rsidRDefault="00506016" w:rsidP="00506016"/>
    <w:p w:rsidR="0054649D" w:rsidRDefault="0054649D" w:rsidP="00506016">
      <w:proofErr w:type="gramStart"/>
      <w:r>
        <w:t>CEP—Circular Error Probable, a measure of ballistic missile accuracy</w:t>
      </w:r>
      <w:r w:rsidR="007C4A7F">
        <w:t>.</w:t>
      </w:r>
      <w:proofErr w:type="gramEnd"/>
      <w:r w:rsidR="007C4A7F">
        <w:t xml:space="preserve"> A low measure is accurate; a high measure is inaccurate</w:t>
      </w:r>
      <w:r>
        <w:t xml:space="preserve"> (nerds: it’</w:t>
      </w:r>
      <w:r w:rsidR="007C4A7F">
        <w:t>s a radius in which 50% of unguided munitions are expected to fall, although precision-guided munitions do not follow a normal distribution).</w:t>
      </w:r>
    </w:p>
    <w:p w:rsidR="0054649D" w:rsidRDefault="0054649D" w:rsidP="00506016"/>
    <w:p w:rsidR="001B5885" w:rsidRDefault="001B5885" w:rsidP="00506016">
      <w:proofErr w:type="gramStart"/>
      <w:r>
        <w:t>Counterforce—A targeting policy where weapons are aimed at other weapons.</w:t>
      </w:r>
      <w:proofErr w:type="gramEnd"/>
      <w:r>
        <w:t xml:space="preserve"> It might be destabilizing because it increases the chance that a first strike wipes out enemy weapons, meaning that the enemy has an incentive itself to strike first, which creates a high premium for both sides to initiate conflict at a high level very quickly. </w:t>
      </w:r>
      <w:proofErr w:type="spellStart"/>
      <w:r>
        <w:t>Countervalue</w:t>
      </w:r>
      <w:proofErr w:type="spellEnd"/>
      <w:r>
        <w:t xml:space="preserve"> is the alternative: weapons are aimed against civilians. This obviously has its own problems…</w:t>
      </w:r>
    </w:p>
    <w:p w:rsidR="001B5885" w:rsidRDefault="001B5885" w:rsidP="00506016"/>
    <w:p w:rsidR="00506016" w:rsidRDefault="00506016" w:rsidP="00506016">
      <w:r>
        <w:t>Crisis Stability—</w:t>
      </w:r>
      <w:proofErr w:type="gramStart"/>
      <w:r>
        <w:t>This</w:t>
      </w:r>
      <w:proofErr w:type="gramEnd"/>
      <w:r>
        <w:t xml:space="preserve"> is the concept that certain imbalances in capabilities might, during a crisis, encourage one side to escalate aggression. For example, if the US has nuclear superiority over China, the Chinese might be tempted to attack now even if the odds of victory are bad because those odds will be even worse in the future. On the other hand, US nuclear superiority might make crises more stable by convincing one side that it can’t win no matter what so it should capitulate or deescalate rather than push things to a worse outcome for nothing.</w:t>
      </w:r>
    </w:p>
    <w:p w:rsidR="00506016" w:rsidRDefault="00506016" w:rsidP="00506016"/>
    <w:p w:rsidR="00506016" w:rsidRDefault="00506016" w:rsidP="00506016">
      <w:r>
        <w:t>Decapitation—</w:t>
      </w:r>
      <w:proofErr w:type="gramStart"/>
      <w:r>
        <w:t>This</w:t>
      </w:r>
      <w:proofErr w:type="gramEnd"/>
      <w:r>
        <w:t xml:space="preserve"> is the concept that a “first strike” might destroy a country’s leadership or command-and-control such that it wouldn’t be able to continue the war or retaliate.</w:t>
      </w:r>
    </w:p>
    <w:p w:rsidR="00506016" w:rsidRDefault="00506016" w:rsidP="00506016"/>
    <w:p w:rsidR="00506016" w:rsidRDefault="00506016" w:rsidP="00506016">
      <w:r>
        <w:t>Escalation—</w:t>
      </w:r>
      <w:proofErr w:type="gramStart"/>
      <w:r>
        <w:t>This</w:t>
      </w:r>
      <w:proofErr w:type="gramEnd"/>
      <w:r>
        <w:t xml:space="preserve"> concept comes from Herman Kahn. In debate, we usually read this as “big nuclear war,” but Kahn plotted out a whole “ladder” of escalation steps. Escalation just means that crises are getting worse or more violent—for example, a local dispute becomes a regional war. Escalation can be vertical—the US and China, for example, moving from a diplomatic to a military engagement—or horizontal, where the scope of conflict widens and other actors/countries are “drawn in.”</w:t>
      </w:r>
    </w:p>
    <w:p w:rsidR="00506016" w:rsidRDefault="00506016" w:rsidP="00506016"/>
    <w:p w:rsidR="00506016" w:rsidRDefault="00506016" w:rsidP="00506016">
      <w:r>
        <w:t>GLCM—Ground Launched Cruise Missiles. GLCMs with ranges between 500 and 5,500 km were banned for the US and Russia by the INF.</w:t>
      </w:r>
    </w:p>
    <w:p w:rsidR="00506016" w:rsidRDefault="00506016" w:rsidP="00506016"/>
    <w:p w:rsidR="00506016" w:rsidRDefault="00506016" w:rsidP="00506016">
      <w:proofErr w:type="gramStart"/>
      <w:r>
        <w:t>ICBM—Intercontinental Ballistic Missiles.</w:t>
      </w:r>
      <w:proofErr w:type="gramEnd"/>
      <w:r>
        <w:t xml:space="preserve"> These exceed INF treaty regulation range and are capable of striking very distant targets around the world. They include the US Minuteman III and Russian </w:t>
      </w:r>
      <w:proofErr w:type="spellStart"/>
      <w:r>
        <w:t>Topol</w:t>
      </w:r>
      <w:proofErr w:type="spellEnd"/>
      <w:r>
        <w:t xml:space="preserve"> SS-27, SS-18, and new RS-28, as well as the Chinese DF series.</w:t>
      </w:r>
    </w:p>
    <w:p w:rsidR="00506016" w:rsidRDefault="00506016" w:rsidP="00506016"/>
    <w:p w:rsidR="00506016" w:rsidRDefault="00506016" w:rsidP="00506016">
      <w:r>
        <w:t>INF—Intermediate-Range Nuclear Forces Treaty (“</w:t>
      </w:r>
      <w:r w:rsidRPr="00FB1485">
        <w:t>Treaty Between The United States Of America And The Union Of Soviet Socialist Republics On The Elimination Of Their Intermediate-Range And Shorter-Range Missiles</w:t>
      </w:r>
      <w:r>
        <w:t xml:space="preserve">”), took effect in 1987. </w:t>
      </w:r>
      <w:proofErr w:type="gramStart"/>
      <w:r>
        <w:t xml:space="preserve">Prohibits testing, building, or deploying </w:t>
      </w:r>
      <w:r w:rsidR="003F2A82">
        <w:t xml:space="preserve">ground-launched cruise or ballistic </w:t>
      </w:r>
      <w:r>
        <w:t>missiles with a range between 500 and 5500 kilometers.</w:t>
      </w:r>
      <w:proofErr w:type="gramEnd"/>
      <w:r w:rsidR="003F2A82">
        <w:t xml:space="preserve"> It had extensive verification measures including on-site visits to missile locations, but they stopped in 2001.</w:t>
      </w:r>
    </w:p>
    <w:p w:rsidR="00506016" w:rsidRDefault="00506016" w:rsidP="00506016"/>
    <w:p w:rsidR="00506016" w:rsidRDefault="00506016" w:rsidP="00506016">
      <w:proofErr w:type="gramStart"/>
      <w:r>
        <w:t>IRBM—Intermediate Range Ballistic Missiles.</w:t>
      </w:r>
      <w:proofErr w:type="gramEnd"/>
      <w:r>
        <w:t xml:space="preserve"> This is one of the primary classes banned by the INF. It included the American Pershing-II and Soviet SS-20 missiles. </w:t>
      </w:r>
    </w:p>
    <w:p w:rsidR="00506016" w:rsidRDefault="00506016" w:rsidP="00506016"/>
    <w:p w:rsidR="00506016" w:rsidRDefault="00506016" w:rsidP="00506016">
      <w:proofErr w:type="gramStart"/>
      <w:r>
        <w:t>LACM—Land Attack Cruise Missile.</w:t>
      </w:r>
      <w:proofErr w:type="gramEnd"/>
    </w:p>
    <w:p w:rsidR="00506016" w:rsidRDefault="00506016" w:rsidP="00506016"/>
    <w:p w:rsidR="0054649D" w:rsidRDefault="00506016" w:rsidP="00506016">
      <w:proofErr w:type="gramStart"/>
      <w:r>
        <w:t>MTCR—Missile Technology Control Regime.</w:t>
      </w:r>
      <w:proofErr w:type="gramEnd"/>
      <w:r>
        <w:t xml:space="preserve"> </w:t>
      </w:r>
      <w:proofErr w:type="gramStart"/>
      <w:r>
        <w:t>Regulates the sale and transfer of missiles and missile components.</w:t>
      </w:r>
      <w:proofErr w:type="gramEnd"/>
      <w:r>
        <w:t xml:space="preserve"> Russia and the US are signatories, as are many other countries. China has agreed to follow its restrictions and applied in 2004, but has not been accepted yet.</w:t>
      </w:r>
    </w:p>
    <w:p w:rsidR="00506016" w:rsidRDefault="00506016" w:rsidP="00506016"/>
    <w:p w:rsidR="00506016" w:rsidRDefault="00506016" w:rsidP="00506016">
      <w:r>
        <w:t>NPT—</w:t>
      </w:r>
      <w:proofErr w:type="gramStart"/>
      <w:r>
        <w:t>The</w:t>
      </w:r>
      <w:proofErr w:type="gramEnd"/>
      <w:r>
        <w:t xml:space="preserve"> 1967 Nuclear Non-proliferation Treaty. Prohibits nuclear weapon development or possession by all signatory states excluding the five “recognized” nuclear states—USA, USSR (Russia), PRC, UK, France. There is a review process every five years.</w:t>
      </w:r>
    </w:p>
    <w:p w:rsidR="00506016" w:rsidRDefault="00506016" w:rsidP="00506016"/>
    <w:p w:rsidR="00506016" w:rsidRDefault="00506016" w:rsidP="00506016">
      <w:proofErr w:type="gramStart"/>
      <w:r>
        <w:t>NTM—National Technical Means.</w:t>
      </w:r>
      <w:proofErr w:type="gramEnd"/>
      <w:r>
        <w:t xml:space="preserve"> Surveillance and spying technology countries use to monitor each other and verify arms control, like satellites, ground-based sensors, and surveillance aircraft.</w:t>
      </w:r>
    </w:p>
    <w:p w:rsidR="007C4A7F" w:rsidRDefault="007C4A7F" w:rsidP="00506016"/>
    <w:p w:rsidR="007C4A7F" w:rsidRDefault="007C4A7F" w:rsidP="00506016">
      <w:r>
        <w:t>PGM—Precision Guided Munitions.</w:t>
      </w:r>
    </w:p>
    <w:p w:rsidR="00506016" w:rsidRDefault="00506016" w:rsidP="00506016"/>
    <w:p w:rsidR="0054649D" w:rsidRDefault="0054649D" w:rsidP="00506016">
      <w:r>
        <w:t xml:space="preserve">PGS—Prompt Global Strike. </w:t>
      </w:r>
      <w:proofErr w:type="gramStart"/>
      <w:r>
        <w:t>An American program to use mostly conventional weapons to attack specific targets quickly around the world, primarily for counterterrorism.</w:t>
      </w:r>
      <w:proofErr w:type="gramEnd"/>
    </w:p>
    <w:p w:rsidR="0054649D" w:rsidRDefault="0054649D" w:rsidP="00506016"/>
    <w:p w:rsidR="007C4A7F" w:rsidRDefault="007C4A7F" w:rsidP="00506016">
      <w:proofErr w:type="gramStart"/>
      <w:r>
        <w:t>PLA—People’s Liberation Army.</w:t>
      </w:r>
      <w:proofErr w:type="gramEnd"/>
      <w:r>
        <w:t xml:space="preserve"> Chinese military establishment, but not always in reference to ground forces alone. PLAN = People’s Liberation Army Navy; PLAAF = People’s Liberation Army Air Force; PLARF = People’s Liberation Army Rocket Force.</w:t>
      </w:r>
    </w:p>
    <w:p w:rsidR="007C4A7F" w:rsidRDefault="007C4A7F" w:rsidP="00506016"/>
    <w:p w:rsidR="00506016" w:rsidRDefault="00506016" w:rsidP="00506016">
      <w:r>
        <w:t xml:space="preserve">Proliferation—there are two types: vertical and horizontal. Vertical </w:t>
      </w:r>
      <w:proofErr w:type="spellStart"/>
      <w:r>
        <w:t>prolif</w:t>
      </w:r>
      <w:proofErr w:type="spellEnd"/>
      <w:r>
        <w:t xml:space="preserve"> means a state already possessing one kind of weapon gets more of it (e.g., the US has nuclear weapons; if we get more, that’s vertical </w:t>
      </w:r>
      <w:proofErr w:type="spellStart"/>
      <w:r>
        <w:t>prolif</w:t>
      </w:r>
      <w:proofErr w:type="spellEnd"/>
      <w:r>
        <w:t xml:space="preserve">). Horizontal </w:t>
      </w:r>
      <w:proofErr w:type="spellStart"/>
      <w:r>
        <w:t>prolif</w:t>
      </w:r>
      <w:proofErr w:type="spellEnd"/>
      <w:r>
        <w:t xml:space="preserve"> means that a greater number of states gain a weapon type that they did not have before (e.g., Iran does not have nuclear weapons; if it gets them, that’s horizontal </w:t>
      </w:r>
      <w:proofErr w:type="spellStart"/>
      <w:r>
        <w:t>prolif</w:t>
      </w:r>
      <w:proofErr w:type="spellEnd"/>
      <w:r>
        <w:t xml:space="preserve">). </w:t>
      </w:r>
    </w:p>
    <w:p w:rsidR="00506016" w:rsidRDefault="00506016" w:rsidP="00506016"/>
    <w:p w:rsidR="0054649D" w:rsidRDefault="0054649D" w:rsidP="00506016">
      <w:proofErr w:type="gramStart"/>
      <w:r>
        <w:t>PSI—Proliferation Security Initiative.</w:t>
      </w:r>
      <w:proofErr w:type="gramEnd"/>
      <w:r>
        <w:t xml:space="preserve"> Voluntary association of states organized by the US intended to prevent proliferation through active measures like interdiction of suspected nuclear shipments at sea.</w:t>
      </w:r>
    </w:p>
    <w:p w:rsidR="0054649D" w:rsidRDefault="0054649D" w:rsidP="00506016"/>
    <w:p w:rsidR="00506016" w:rsidRDefault="00506016" w:rsidP="00506016">
      <w:r>
        <w:t>SLBM—Submarine Launched Ballistic Missile.</w:t>
      </w:r>
    </w:p>
    <w:p w:rsidR="00506016" w:rsidRDefault="00506016" w:rsidP="00506016"/>
    <w:p w:rsidR="00506016" w:rsidRDefault="00506016" w:rsidP="00506016">
      <w:proofErr w:type="gramStart"/>
      <w:r>
        <w:t>SSBN—Nuclear ballistic missile submarines.</w:t>
      </w:r>
      <w:proofErr w:type="gramEnd"/>
      <w:r>
        <w:t xml:space="preserve"> “Nuclear submarine” is not precise because it includes submarines that only use nuclear power for propulsion but lack nuclear armaments.</w:t>
      </w:r>
    </w:p>
    <w:p w:rsidR="00506016" w:rsidRDefault="00506016" w:rsidP="00506016"/>
    <w:p w:rsidR="00506016" w:rsidRDefault="00506016" w:rsidP="00506016">
      <w:r>
        <w:t>START/New START—Strategic Arms Reduction Treaties (there have been several in the process) are the primary limits on nuclear weapon numbers and deployment systems. They are bilateral between the US and Russia (although START I applied to Kazakhstan, Belarus, and Ukraine as well). New START is the version of the treaty process currently in force. China is not included in START negotiations or treaty limits.</w:t>
      </w:r>
    </w:p>
    <w:p w:rsidR="00506016" w:rsidRDefault="00506016" w:rsidP="00506016"/>
    <w:p w:rsidR="00506016" w:rsidRDefault="00506016" w:rsidP="00506016"/>
    <w:p w:rsidR="00506016" w:rsidRDefault="00506016" w:rsidP="00506016"/>
    <w:p w:rsidR="00506016" w:rsidRPr="008C1B2E" w:rsidRDefault="00506016" w:rsidP="00506016"/>
    <w:p w:rsidR="002C7554" w:rsidRDefault="002C7554" w:rsidP="002C7554">
      <w:pPr>
        <w:pStyle w:val="Heading2"/>
      </w:pPr>
      <w:r>
        <w:t>1AC</w:t>
      </w:r>
    </w:p>
    <w:p w:rsidR="002C7554" w:rsidRDefault="002C7554" w:rsidP="001C22EC"/>
    <w:p w:rsidR="001F21A3" w:rsidRDefault="001F21A3" w:rsidP="001F21A3">
      <w:pPr>
        <w:pStyle w:val="Heading3"/>
      </w:pPr>
      <w:r>
        <w:t>1AC Russia Advantage</w:t>
      </w:r>
    </w:p>
    <w:p w:rsidR="001F21A3" w:rsidRDefault="001F21A3" w:rsidP="001C22EC"/>
    <w:p w:rsidR="00E366A4" w:rsidRDefault="00E366A4" w:rsidP="00E366A4">
      <w:pPr>
        <w:pStyle w:val="Heading4"/>
      </w:pPr>
      <w:r>
        <w:t>Russian treaty violations are increasing the risk that the Intermediate Nuclear Forces Treaty will collapse—the risk of collapse and nuclear war will only increase in the status quo</w:t>
      </w:r>
    </w:p>
    <w:p w:rsidR="00E366A4" w:rsidRPr="00E366A4" w:rsidRDefault="00E366A4" w:rsidP="001C22EC">
      <w:pPr>
        <w:rPr>
          <w:sz w:val="20"/>
        </w:rPr>
      </w:pPr>
      <w:r w:rsidRPr="00E366A4">
        <w:rPr>
          <w:rStyle w:val="Style13ptBold"/>
        </w:rPr>
        <w:t>FIELDHOUSE 2016</w:t>
      </w:r>
      <w:r>
        <w:t xml:space="preserve"> </w:t>
      </w:r>
      <w:r w:rsidRPr="00E366A4">
        <w:rPr>
          <w:sz w:val="20"/>
        </w:rPr>
        <w:t>(Richard W. Fieldhouse is president of Insight Strategies, LLC, an independent consulting company. From 1996 to 2015, he served as a professional staff member of the U.S. Senate Armed Services Committee, “INF Treaty Impasse: Time for Russian Action,” Arms Control Today, Jan/Feb, https://www.armscontrol.org/ACT/2016_0102/Features/INF-Treaty-Impasse-Time-for-Russian-Action#bio)</w:t>
      </w:r>
    </w:p>
    <w:p w:rsidR="00E366A4" w:rsidRPr="00E366A4" w:rsidRDefault="00E366A4" w:rsidP="00E366A4">
      <w:pPr>
        <w:rPr>
          <w:sz w:val="16"/>
        </w:rPr>
      </w:pPr>
      <w:r w:rsidRPr="00E366A4">
        <w:rPr>
          <w:u w:val="single"/>
        </w:rPr>
        <w:t>Without visible progress toward a resolution, it seems likely that any future U.S. president</w:t>
      </w:r>
      <w:r w:rsidRPr="00E366A4">
        <w:rPr>
          <w:sz w:val="16"/>
        </w:rPr>
        <w:t xml:space="preserve">, particularly a Republican president, </w:t>
      </w:r>
      <w:r w:rsidRPr="00E366A4">
        <w:rPr>
          <w:u w:val="single"/>
        </w:rPr>
        <w:t xml:space="preserve">will feel a need to take additional steps to respond to Russia’s INF Treaty violation. Such moves could </w:t>
      </w:r>
      <w:r w:rsidRPr="00E366A4">
        <w:rPr>
          <w:b/>
          <w:u w:val="single"/>
        </w:rPr>
        <w:t>increase the risk of a nuclear confrontation</w:t>
      </w:r>
      <w:r w:rsidRPr="00E366A4">
        <w:rPr>
          <w:sz w:val="16"/>
        </w:rPr>
        <w:t xml:space="preserve"> of a type that has not been seen since the Cold War ended.</w:t>
      </w:r>
    </w:p>
    <w:p w:rsidR="00E366A4" w:rsidRPr="00E366A4" w:rsidRDefault="00E366A4" w:rsidP="00E366A4">
      <w:pPr>
        <w:rPr>
          <w:sz w:val="16"/>
        </w:rPr>
      </w:pPr>
      <w:r w:rsidRPr="00E366A4">
        <w:rPr>
          <w:u w:val="single"/>
        </w:rPr>
        <w:t xml:space="preserve">Fortunately, there is nothing inevitable about </w:t>
      </w:r>
      <w:proofErr w:type="gramStart"/>
      <w:r w:rsidRPr="00E366A4">
        <w:rPr>
          <w:u w:val="single"/>
        </w:rPr>
        <w:t>a deterioration</w:t>
      </w:r>
      <w:proofErr w:type="gramEnd"/>
      <w:r w:rsidRPr="00E366A4">
        <w:rPr>
          <w:u w:val="single"/>
        </w:rPr>
        <w:t xml:space="preserve"> in nuclear security</w:t>
      </w:r>
      <w:r w:rsidRPr="00E366A4">
        <w:rPr>
          <w:sz w:val="16"/>
        </w:rPr>
        <w:t xml:space="preserve"> and stability. These are matters that will be decided by the governments.</w:t>
      </w:r>
    </w:p>
    <w:p w:rsidR="00E366A4" w:rsidRPr="00E366A4" w:rsidRDefault="00E366A4" w:rsidP="00E366A4">
      <w:pPr>
        <w:rPr>
          <w:sz w:val="16"/>
        </w:rPr>
      </w:pPr>
      <w:r w:rsidRPr="00E366A4">
        <w:rPr>
          <w:sz w:val="16"/>
        </w:rPr>
        <w:t>During the Cold War, the Soviet Union and the United States each deployed hundreds of intermediate-range nuclear missiles in Europe that the other side saw as an unacceptable security threat. Eventually, that confrontation led the two governments to conclude the INF Treaty.</w:t>
      </w:r>
    </w:p>
    <w:p w:rsidR="00E366A4" w:rsidRPr="00E366A4" w:rsidRDefault="00E366A4" w:rsidP="00E366A4">
      <w:pPr>
        <w:rPr>
          <w:sz w:val="16"/>
        </w:rPr>
      </w:pPr>
      <w:r w:rsidRPr="00E366A4">
        <w:rPr>
          <w:sz w:val="16"/>
        </w:rPr>
        <w:t xml:space="preserve">The </w:t>
      </w:r>
      <w:r w:rsidRPr="00E366A4">
        <w:rPr>
          <w:u w:val="single"/>
        </w:rPr>
        <w:t>potential consequences of the current standoff could include the termination of the INF Treaty or an action-reaction cycle of military deployments that increases the threat of nuclear confrontation and instability</w:t>
      </w:r>
      <w:r w:rsidRPr="00E366A4">
        <w:rPr>
          <w:sz w:val="16"/>
        </w:rPr>
        <w:t>. Given these possibilities, it is important to examine the key elements of this dispute to understand why it would likely grow worse over time and to begin considering how both sides might approach resolution to avoid a return to increased nuclear confrontation and insecurity.</w:t>
      </w:r>
    </w:p>
    <w:p w:rsidR="00E366A4" w:rsidRPr="001C22EC" w:rsidRDefault="00E366A4" w:rsidP="001C22EC"/>
    <w:p w:rsidR="00A95652" w:rsidRDefault="00C25D4A" w:rsidP="001448B7">
      <w:pPr>
        <w:pStyle w:val="Heading4"/>
      </w:pPr>
      <w:r>
        <w:t>Russia</w:t>
      </w:r>
      <w:r w:rsidR="00E366A4">
        <w:t>n</w:t>
      </w:r>
      <w:r>
        <w:t xml:space="preserve"> </w:t>
      </w:r>
      <w:r w:rsidR="00E366A4">
        <w:t xml:space="preserve">violations are driven by </w:t>
      </w:r>
      <w:r>
        <w:t xml:space="preserve">fear of Chinese intermediate missiles </w:t>
      </w:r>
      <w:r w:rsidR="00CA0F1B">
        <w:t xml:space="preserve">which leaves </w:t>
      </w:r>
      <w:r>
        <w:t xml:space="preserve">us with </w:t>
      </w:r>
      <w:r w:rsidR="00CA0F1B">
        <w:t>three options—ignore the cheating</w:t>
      </w:r>
      <w:r>
        <w:t xml:space="preserve"> and let the treaty collapse, withdraw from it, or invite</w:t>
      </w:r>
      <w:r w:rsidR="00CA0F1B">
        <w:t xml:space="preserve"> China. Only the </w:t>
      </w:r>
      <w:proofErr w:type="spellStart"/>
      <w:r w:rsidR="00CA0F1B">
        <w:t>aff</w:t>
      </w:r>
      <w:proofErr w:type="spellEnd"/>
      <w:r w:rsidR="00CA0F1B">
        <w:t xml:space="preserve"> preserves the INF without crushing US-Russian relations</w:t>
      </w:r>
    </w:p>
    <w:p w:rsidR="00E20EF9" w:rsidRDefault="001448B7" w:rsidP="008C1B2E">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http://thebulletin.org/how-save-inf-treaty-and-arms-control-invite-china8487#comment-2128351804)</w:t>
      </w:r>
    </w:p>
    <w:p w:rsidR="00E20EF9" w:rsidRPr="001448B7" w:rsidRDefault="00E20EF9" w:rsidP="00E20EF9">
      <w:pPr>
        <w:rPr>
          <w:sz w:val="16"/>
        </w:rPr>
      </w:pPr>
      <w:proofErr w:type="gramStart"/>
      <w:r w:rsidRPr="001448B7">
        <w:rPr>
          <w:sz w:val="16"/>
        </w:rPr>
        <w:t>Bringing in China to save the INF Treaty.</w:t>
      </w:r>
      <w:proofErr w:type="gramEnd"/>
      <w:r w:rsidRPr="001448B7">
        <w:rPr>
          <w:sz w:val="16"/>
        </w:rPr>
        <w:t xml:space="preserve"> The darkest cloud over the </w:t>
      </w:r>
      <w:r w:rsidRPr="00CA0F1B">
        <w:rPr>
          <w:u w:val="single"/>
        </w:rPr>
        <w:t>treaty</w:t>
      </w:r>
      <w:r w:rsidRPr="001448B7">
        <w:rPr>
          <w:sz w:val="16"/>
        </w:rPr>
        <w:t xml:space="preserve"> is its apparent </w:t>
      </w:r>
      <w:r w:rsidRPr="00CA0F1B">
        <w:rPr>
          <w:u w:val="single"/>
        </w:rPr>
        <w:t>violation by Russia</w:t>
      </w:r>
      <w:r w:rsidRPr="001448B7">
        <w:rPr>
          <w:sz w:val="16"/>
        </w:rPr>
        <w:t xml:space="preserve">, which the Obama administration states had </w:t>
      </w:r>
      <w:r w:rsidRPr="00CA0F1B">
        <w:rPr>
          <w:u w:val="single"/>
        </w:rPr>
        <w:t>happened in 2014</w:t>
      </w:r>
      <w:r w:rsidRPr="001448B7">
        <w:rPr>
          <w:sz w:val="16"/>
        </w:rPr>
        <w:t xml:space="preserve">. The nature of the violation was a Russian test of a ground-launched cruise missile, the R-500, which the administration says fell within the prohibited range—although some analysts, such as Pavel </w:t>
      </w:r>
      <w:proofErr w:type="spellStart"/>
      <w:r w:rsidRPr="001448B7">
        <w:rPr>
          <w:sz w:val="16"/>
        </w:rPr>
        <w:t>Podvig</w:t>
      </w:r>
      <w:proofErr w:type="spellEnd"/>
      <w:r w:rsidRPr="001448B7">
        <w:rPr>
          <w:sz w:val="16"/>
        </w:rPr>
        <w:t xml:space="preserve">, say that “the information on the violation is extremely thin” and consider it more of a technicality about the nature of being “fully treaty-compliant." Nevertheless, </w:t>
      </w:r>
      <w:r w:rsidRPr="00CA0F1B">
        <w:rPr>
          <w:u w:val="single"/>
        </w:rPr>
        <w:t>the Obama administration’s acknowledgement that the Russians have violated the treaty introduces three options: The United States could ignore the violation</w:t>
      </w:r>
      <w:r w:rsidRPr="001448B7">
        <w:rPr>
          <w:sz w:val="16"/>
        </w:rPr>
        <w:t xml:space="preserve"> in an effort to sustain the relationship with Russia and the treaty; it could </w:t>
      </w:r>
      <w:r w:rsidRPr="00CA0F1B">
        <w:rPr>
          <w:u w:val="single"/>
        </w:rPr>
        <w:t>leave the treaty</w:t>
      </w:r>
      <w:r w:rsidRPr="001448B7">
        <w:rPr>
          <w:sz w:val="16"/>
        </w:rPr>
        <w:t xml:space="preserve"> due to the other party’s violation; </w:t>
      </w:r>
      <w:r w:rsidRPr="00CA0F1B">
        <w:rPr>
          <w:u w:val="single"/>
        </w:rPr>
        <w:t>or</w:t>
      </w:r>
      <w:r w:rsidRPr="001448B7">
        <w:rPr>
          <w:sz w:val="16"/>
        </w:rPr>
        <w:t xml:space="preserve"> it could </w:t>
      </w:r>
      <w:r w:rsidRPr="00CA0F1B">
        <w:rPr>
          <w:u w:val="single"/>
        </w:rPr>
        <w:t>work to meet Russian security concerns by making the INF Treaty multilateral</w:t>
      </w:r>
      <w:r w:rsidR="00CA0F1B" w:rsidRPr="001448B7">
        <w:rPr>
          <w:sz w:val="16"/>
        </w:rPr>
        <w:t>.</w:t>
      </w:r>
    </w:p>
    <w:p w:rsidR="00E20EF9" w:rsidRPr="001448B7" w:rsidRDefault="00E20EF9" w:rsidP="00E20EF9">
      <w:pPr>
        <w:rPr>
          <w:sz w:val="16"/>
        </w:rPr>
      </w:pPr>
      <w:r w:rsidRPr="001448B7">
        <w:rPr>
          <w:sz w:val="16"/>
        </w:rPr>
        <w:t xml:space="preserve">Of these options, </w:t>
      </w:r>
      <w:r w:rsidRPr="00CA0F1B">
        <w:rPr>
          <w:u w:val="single"/>
        </w:rPr>
        <w:t>making the treaty multilateral is the best alternative</w:t>
      </w:r>
      <w:r w:rsidRPr="001448B7">
        <w:rPr>
          <w:sz w:val="16"/>
        </w:rPr>
        <w:t xml:space="preserve">. Simply </w:t>
      </w:r>
      <w:r w:rsidRPr="00CA0F1B">
        <w:rPr>
          <w:u w:val="single"/>
        </w:rPr>
        <w:t>ignoring</w:t>
      </w:r>
      <w:r w:rsidRPr="001448B7">
        <w:rPr>
          <w:sz w:val="16"/>
        </w:rPr>
        <w:t xml:space="preserve"> Russian </w:t>
      </w:r>
      <w:r w:rsidRPr="00CA0F1B">
        <w:rPr>
          <w:u w:val="single"/>
        </w:rPr>
        <w:t>cheating</w:t>
      </w:r>
      <w:r w:rsidRPr="001448B7">
        <w:rPr>
          <w:sz w:val="16"/>
        </w:rPr>
        <w:t xml:space="preserve"> on the INF Treaty </w:t>
      </w:r>
      <w:r w:rsidRPr="00CA0F1B">
        <w:rPr>
          <w:u w:val="single"/>
        </w:rPr>
        <w:t>would send a bad signal to both the Russians and NATO allies. It would also seriously weaken arms control in general</w:t>
      </w:r>
      <w:r w:rsidRPr="001448B7">
        <w:rPr>
          <w:sz w:val="16"/>
        </w:rPr>
        <w:t>.</w:t>
      </w:r>
    </w:p>
    <w:p w:rsidR="00E20EF9" w:rsidRPr="001448B7" w:rsidRDefault="00E20EF9" w:rsidP="00E20EF9">
      <w:pPr>
        <w:rPr>
          <w:sz w:val="16"/>
        </w:rPr>
      </w:pPr>
      <w:r w:rsidRPr="001448B7">
        <w:rPr>
          <w:sz w:val="16"/>
        </w:rPr>
        <w:t xml:space="preserve">And </w:t>
      </w:r>
      <w:r w:rsidRPr="00CA0F1B">
        <w:rPr>
          <w:u w:val="single"/>
        </w:rPr>
        <w:t>US withdrawal</w:t>
      </w:r>
      <w:r w:rsidRPr="001448B7">
        <w:rPr>
          <w:sz w:val="16"/>
        </w:rPr>
        <w:t xml:space="preserve"> from the treaty would be a mistake. It </w:t>
      </w:r>
      <w:r w:rsidRPr="00CA0F1B">
        <w:rPr>
          <w:u w:val="single"/>
        </w:rPr>
        <w:t xml:space="preserve">would send a significant negative signal </w:t>
      </w:r>
      <w:r w:rsidRPr="001448B7">
        <w:rPr>
          <w:sz w:val="16"/>
        </w:rPr>
        <w:t>about the standing of the relationship—already in jeopardy due to Russia’s seizure of Crimea and its aggression towards Ukraine—</w:t>
      </w:r>
      <w:r w:rsidRPr="00CA0F1B">
        <w:rPr>
          <w:u w:val="single"/>
        </w:rPr>
        <w:t>and diminish relations at a perilous time. It would also cast a pall over the future prospects for arms control and confidence-building measures in Europe</w:t>
      </w:r>
      <w:r w:rsidRPr="001448B7">
        <w:rPr>
          <w:sz w:val="16"/>
        </w:rPr>
        <w:t xml:space="preserve">. Moreover, </w:t>
      </w:r>
      <w:r w:rsidRPr="00CA0F1B">
        <w:rPr>
          <w:u w:val="single"/>
        </w:rPr>
        <w:t>as a practical matter, the United States does not have adequate</w:t>
      </w:r>
      <w:r w:rsidRPr="001448B7">
        <w:rPr>
          <w:sz w:val="16"/>
        </w:rPr>
        <w:t xml:space="preserve"> land-based </w:t>
      </w:r>
      <w:r w:rsidRPr="00CA0F1B">
        <w:rPr>
          <w:u w:val="single"/>
        </w:rPr>
        <w:t>weaponry to match a possible Russian</w:t>
      </w:r>
      <w:r w:rsidRPr="001448B7">
        <w:rPr>
          <w:sz w:val="16"/>
        </w:rPr>
        <w:t xml:space="preserve"> IRBM or cruise missile </w:t>
      </w:r>
      <w:r w:rsidRPr="00CA0F1B">
        <w:rPr>
          <w:u w:val="single"/>
        </w:rPr>
        <w:t>deployment in Europe, which might damage</w:t>
      </w:r>
      <w:r w:rsidRPr="001448B7">
        <w:rPr>
          <w:sz w:val="16"/>
        </w:rPr>
        <w:t xml:space="preserve"> Washington’s </w:t>
      </w:r>
      <w:r w:rsidRPr="00CA0F1B">
        <w:rPr>
          <w:u w:val="single"/>
        </w:rPr>
        <w:t>relations with</w:t>
      </w:r>
      <w:r w:rsidRPr="001448B7">
        <w:rPr>
          <w:sz w:val="16"/>
        </w:rPr>
        <w:t xml:space="preserve"> European members of </w:t>
      </w:r>
      <w:r w:rsidRPr="00CA0F1B">
        <w:rPr>
          <w:u w:val="single"/>
        </w:rPr>
        <w:t>NATO</w:t>
      </w:r>
      <w:r w:rsidR="00CA0F1B" w:rsidRPr="001448B7">
        <w:rPr>
          <w:sz w:val="16"/>
        </w:rPr>
        <w:t>.</w:t>
      </w:r>
    </w:p>
    <w:p w:rsidR="00E20EF9" w:rsidRPr="001448B7" w:rsidRDefault="00E20EF9" w:rsidP="00E20EF9">
      <w:pPr>
        <w:rPr>
          <w:sz w:val="16"/>
        </w:rPr>
      </w:pPr>
      <w:r w:rsidRPr="001448B7">
        <w:rPr>
          <w:sz w:val="16"/>
        </w:rPr>
        <w:t xml:space="preserve">Given these dire alternatives, </w:t>
      </w:r>
      <w:r w:rsidRPr="00CA0F1B">
        <w:rPr>
          <w:u w:val="single"/>
        </w:rPr>
        <w:t>the treaty should become</w:t>
      </w:r>
      <w:r w:rsidRPr="001448B7">
        <w:rPr>
          <w:sz w:val="16"/>
        </w:rPr>
        <w:t xml:space="preserve"> a </w:t>
      </w:r>
      <w:r w:rsidRPr="00CA0F1B">
        <w:rPr>
          <w:u w:val="single"/>
        </w:rPr>
        <w:t>multilateral</w:t>
      </w:r>
      <w:r w:rsidRPr="001448B7">
        <w:rPr>
          <w:sz w:val="16"/>
        </w:rPr>
        <w:t xml:space="preserve"> one, to include other states. </w:t>
      </w:r>
      <w:r w:rsidRPr="00CA0F1B">
        <w:rPr>
          <w:b/>
          <w:u w:val="single"/>
        </w:rPr>
        <w:t>This would save it</w:t>
      </w:r>
      <w:r w:rsidRPr="00CA0F1B">
        <w:rPr>
          <w:u w:val="single"/>
        </w:rPr>
        <w:t xml:space="preserve"> and the prospects for arms control</w:t>
      </w:r>
      <w:r w:rsidRPr="001448B7">
        <w:rPr>
          <w:sz w:val="16"/>
        </w:rPr>
        <w:t>.</w:t>
      </w:r>
    </w:p>
    <w:p w:rsidR="00E20EF9" w:rsidRPr="001448B7" w:rsidRDefault="00E20EF9" w:rsidP="00E20EF9">
      <w:pPr>
        <w:rPr>
          <w:sz w:val="16"/>
        </w:rPr>
      </w:pPr>
      <w:r w:rsidRPr="001448B7">
        <w:rPr>
          <w:sz w:val="16"/>
        </w:rPr>
        <w:t xml:space="preserve">While all states in possession of land-based missiles in the INF range would be welcome to join, </w:t>
      </w:r>
      <w:r w:rsidRPr="00CA0F1B">
        <w:rPr>
          <w:b/>
          <w:u w:val="single"/>
        </w:rPr>
        <w:t>the key player is China</w:t>
      </w:r>
      <w:r w:rsidRPr="00CA0F1B">
        <w:rPr>
          <w:u w:val="single"/>
        </w:rPr>
        <w:t>, because Russia’s actions were</w:t>
      </w:r>
      <w:r w:rsidRPr="001448B7">
        <w:rPr>
          <w:sz w:val="16"/>
        </w:rPr>
        <w:t xml:space="preserve"> likely in part </w:t>
      </w:r>
      <w:r w:rsidRPr="00CA0F1B">
        <w:rPr>
          <w:u w:val="single"/>
        </w:rPr>
        <w:t>because of its security concern with that country</w:t>
      </w:r>
      <w:r w:rsidRPr="001448B7">
        <w:rPr>
          <w:sz w:val="16"/>
        </w:rPr>
        <w:t xml:space="preserve">. For example, Russian Deputy Defense Minister Anatoly </w:t>
      </w:r>
      <w:proofErr w:type="spellStart"/>
      <w:r w:rsidRPr="001448B7">
        <w:rPr>
          <w:sz w:val="16"/>
        </w:rPr>
        <w:t>Antonov</w:t>
      </w:r>
      <w:proofErr w:type="spellEnd"/>
      <w:r w:rsidRPr="001448B7">
        <w:rPr>
          <w:sz w:val="16"/>
        </w:rPr>
        <w:t xml:space="preserve"> had pointedly stressed that the </w:t>
      </w:r>
      <w:proofErr w:type="spellStart"/>
      <w:r w:rsidRPr="001448B7">
        <w:rPr>
          <w:sz w:val="16"/>
        </w:rPr>
        <w:t>the</w:t>
      </w:r>
      <w:proofErr w:type="spellEnd"/>
      <w:r w:rsidRPr="001448B7">
        <w:rPr>
          <w:sz w:val="16"/>
        </w:rPr>
        <w:t xml:space="preserve"> situation regarding the proliferation of these systems had changed dramatically since 1987—and emphasized that a vast number of the new owners of such s</w:t>
      </w:r>
      <w:r w:rsidR="00CA0F1B" w:rsidRPr="001448B7">
        <w:rPr>
          <w:sz w:val="16"/>
        </w:rPr>
        <w:t>ystems are located near Russia.</w:t>
      </w:r>
    </w:p>
    <w:p w:rsidR="00E20EF9" w:rsidRPr="001448B7" w:rsidRDefault="00E20EF9" w:rsidP="00E20EF9">
      <w:pPr>
        <w:rPr>
          <w:sz w:val="16"/>
        </w:rPr>
      </w:pPr>
      <w:proofErr w:type="gramStart"/>
      <w:r w:rsidRPr="001448B7">
        <w:rPr>
          <w:sz w:val="16"/>
        </w:rPr>
        <w:t xml:space="preserve">As Alexei </w:t>
      </w:r>
      <w:proofErr w:type="spellStart"/>
      <w:r w:rsidRPr="001448B7">
        <w:rPr>
          <w:sz w:val="16"/>
        </w:rPr>
        <w:t>Arbatov</w:t>
      </w:r>
      <w:proofErr w:type="spellEnd"/>
      <w:r w:rsidRPr="001448B7">
        <w:rPr>
          <w:sz w:val="16"/>
        </w:rPr>
        <w:t xml:space="preserve"> and Vladimir </w:t>
      </w:r>
      <w:proofErr w:type="spellStart"/>
      <w:r w:rsidRPr="001448B7">
        <w:rPr>
          <w:sz w:val="16"/>
        </w:rPr>
        <w:t>Dvorkin</w:t>
      </w:r>
      <w:proofErr w:type="spellEnd"/>
      <w:r w:rsidRPr="001448B7">
        <w:rPr>
          <w:sz w:val="16"/>
        </w:rPr>
        <w:t xml:space="preserve"> argue: “</w:t>
      </w:r>
      <w:r w:rsidRPr="00CA0F1B">
        <w:rPr>
          <w:u w:val="single"/>
        </w:rPr>
        <w:t>China must be taken into consideration when discussing subsequent U.S.-Russian initiatives</w:t>
      </w:r>
      <w:r w:rsidRPr="001448B7">
        <w:rPr>
          <w:sz w:val="16"/>
        </w:rPr>
        <w:t xml:space="preserve"> on arms limitations and reductions.”</w:t>
      </w:r>
      <w:proofErr w:type="gramEnd"/>
      <w:r w:rsidRPr="001448B7">
        <w:rPr>
          <w:sz w:val="16"/>
        </w:rPr>
        <w:t xml:space="preserve"> They also expect that China “would join the disarmament process only if its concessions regarding transparency and weapons limitations are offset by U.S. and Russian concessions.” Echoing this concern is Russian security analyst Petr </w:t>
      </w:r>
      <w:proofErr w:type="spellStart"/>
      <w:r w:rsidRPr="001448B7">
        <w:rPr>
          <w:sz w:val="16"/>
        </w:rPr>
        <w:t>Topychkanov</w:t>
      </w:r>
      <w:proofErr w:type="spellEnd"/>
      <w:r w:rsidRPr="001448B7">
        <w:rPr>
          <w:sz w:val="16"/>
        </w:rPr>
        <w:t>, who submits that “</w:t>
      </w:r>
      <w:r w:rsidRPr="00CA0F1B">
        <w:rPr>
          <w:u w:val="single"/>
        </w:rPr>
        <w:t>Russia is interested in greater transparency in China’s nuclear arsenal</w:t>
      </w:r>
      <w:r w:rsidRPr="001448B7">
        <w:rPr>
          <w:sz w:val="16"/>
        </w:rPr>
        <w:t>” and points out that despite the ongoing crisis between Russia and the United States, in a longer term perspective “</w:t>
      </w:r>
      <w:r w:rsidRPr="00CA0F1B">
        <w:rPr>
          <w:u w:val="single"/>
        </w:rPr>
        <w:t>Russia could find common ground with the United States</w:t>
      </w:r>
      <w:r w:rsidRPr="001448B7">
        <w:rPr>
          <w:sz w:val="16"/>
        </w:rPr>
        <w:t xml:space="preserve"> when it comes to China.” (The Chinese view of all this can be seen in an article that appeared in the China Institute of International Studies, titled “Does China’s </w:t>
      </w:r>
      <w:proofErr w:type="gramStart"/>
      <w:r w:rsidRPr="001448B7">
        <w:rPr>
          <w:sz w:val="16"/>
        </w:rPr>
        <w:t>rise pose</w:t>
      </w:r>
      <w:proofErr w:type="gramEnd"/>
      <w:r w:rsidRPr="001448B7">
        <w:rPr>
          <w:sz w:val="16"/>
        </w:rPr>
        <w:t xml:space="preserve"> a threat to Russia?”)</w:t>
      </w:r>
    </w:p>
    <w:p w:rsidR="00E366A4" w:rsidRPr="00E366A4" w:rsidRDefault="00E20EF9" w:rsidP="00E20EF9">
      <w:pPr>
        <w:rPr>
          <w:sz w:val="16"/>
        </w:rPr>
      </w:pPr>
      <w:r w:rsidRPr="00CA0F1B">
        <w:rPr>
          <w:u w:val="single"/>
        </w:rPr>
        <w:t>China’s accession</w:t>
      </w:r>
      <w:r w:rsidRPr="001448B7">
        <w:rPr>
          <w:sz w:val="16"/>
        </w:rPr>
        <w:t xml:space="preserve"> to the treaty </w:t>
      </w:r>
      <w:r w:rsidRPr="00CA0F1B">
        <w:rPr>
          <w:u w:val="single"/>
        </w:rPr>
        <w:t>would have a substantial stabilizing effect</w:t>
      </w:r>
      <w:r w:rsidRPr="001448B7">
        <w:rPr>
          <w:sz w:val="16"/>
        </w:rPr>
        <w:t xml:space="preserve">, in light of the proliferation of Chinese IRBMs and growing Russian concerns. Were China to join, </w:t>
      </w:r>
      <w:r w:rsidRPr="00CA0F1B">
        <w:rPr>
          <w:u w:val="single"/>
        </w:rPr>
        <w:t>Russia would have an added incentive to remain within the treaty</w:t>
      </w:r>
      <w:r w:rsidRPr="001448B7">
        <w:rPr>
          <w:sz w:val="16"/>
        </w:rPr>
        <w:t xml:space="preserve">, as the intermediate class of land-based missile systems would stay banned. While not a perfect solution, </w:t>
      </w:r>
      <w:r w:rsidRPr="00CA0F1B">
        <w:rPr>
          <w:u w:val="single"/>
        </w:rPr>
        <w:t>it would allow the treaty to be saved</w:t>
      </w:r>
      <w:r w:rsidRPr="001448B7">
        <w:rPr>
          <w:sz w:val="16"/>
        </w:rPr>
        <w:t>. Naturally, this proposal raises other related questions, especially about whether such a scenario is feasible, and how the INF Tr</w:t>
      </w:r>
      <w:r w:rsidR="00CA0F1B" w:rsidRPr="001448B7">
        <w:rPr>
          <w:sz w:val="16"/>
        </w:rPr>
        <w:t>eaty might become multilateral.</w:t>
      </w:r>
    </w:p>
    <w:p w:rsidR="00E366A4" w:rsidRDefault="00E366A4" w:rsidP="00E20EF9"/>
    <w:p w:rsidR="00AE65B9" w:rsidRDefault="00CC6151" w:rsidP="00CC6151">
      <w:pPr>
        <w:pStyle w:val="Heading4"/>
      </w:pPr>
      <w:r>
        <w:t xml:space="preserve">Maintaining cooperative arms control </w:t>
      </w:r>
      <w:r w:rsidR="00AE65B9">
        <w:t xml:space="preserve">is </w:t>
      </w:r>
      <w:r>
        <w:t>key to prevent declining relations from resulting in full-scale US-Russian nuclear war</w:t>
      </w:r>
      <w:r w:rsidR="00F767D6">
        <w:t xml:space="preserve"> even if it can’t solve every aspect of relations</w:t>
      </w:r>
    </w:p>
    <w:p w:rsidR="00CC6151" w:rsidRPr="00F767D6" w:rsidRDefault="00F767D6" w:rsidP="00E20EF9">
      <w:pPr>
        <w:rPr>
          <w:sz w:val="20"/>
        </w:rPr>
      </w:pPr>
      <w:r w:rsidRPr="00F767D6">
        <w:rPr>
          <w:rStyle w:val="Style13ptBold"/>
        </w:rPr>
        <w:t>COLBY 2016</w:t>
      </w:r>
      <w:r>
        <w:t xml:space="preserve"> </w:t>
      </w:r>
      <w:r w:rsidRPr="00F767D6">
        <w:rPr>
          <w:sz w:val="20"/>
        </w:rPr>
        <w:t>(Elbridge Colby is the Robert M. Gates Senior Fellow at the Center for a New American Security, “The Role of Nuclear Weapons in the U.S.-Russian Relationship,” Carnegie Endowment for International Peace white paper, Feb 26, http://carnegieendowment.org/2016/02/26/role-of-nuclear-weapons-in-u.s.-russian-relationship/iujk)</w:t>
      </w:r>
    </w:p>
    <w:p w:rsidR="00CC6151" w:rsidRPr="00F767D6" w:rsidRDefault="00CC6151" w:rsidP="00CC6151">
      <w:pPr>
        <w:rPr>
          <w:sz w:val="14"/>
        </w:rPr>
      </w:pPr>
      <w:r w:rsidRPr="00CC6151">
        <w:rPr>
          <w:u w:val="single"/>
        </w:rPr>
        <w:t>Nuclear weapons continue to play a very important role in U.S.-Russian relations, and</w:t>
      </w:r>
      <w:r w:rsidRPr="00F767D6">
        <w:rPr>
          <w:sz w:val="14"/>
        </w:rPr>
        <w:t xml:space="preserve"> indeed </w:t>
      </w:r>
      <w:r w:rsidRPr="00CC6151">
        <w:rPr>
          <w:u w:val="single"/>
        </w:rPr>
        <w:t>their role is</w:t>
      </w:r>
      <w:r w:rsidRPr="00F767D6">
        <w:rPr>
          <w:sz w:val="14"/>
        </w:rPr>
        <w:t xml:space="preserve"> likely </w:t>
      </w:r>
      <w:r w:rsidRPr="00CC6151">
        <w:rPr>
          <w:u w:val="single"/>
        </w:rPr>
        <w:t>increasing</w:t>
      </w:r>
      <w:r w:rsidRPr="00F767D6">
        <w:rPr>
          <w:sz w:val="14"/>
        </w:rPr>
        <w:t xml:space="preserve">. Relations between Washington and Moscow in this domain are defined by a strategic balance characterized by a high degree of mutual vulnerability; concerns, particularly on the Russian side, about the potential for the other side to be able to interdict or even preempt a substantial portion of its retaliatory forces, especially using novel technologies; and strategies involving limited employment of nuclear weapons for decisive effect, again particularly on the Russian side. </w:t>
      </w:r>
      <w:r w:rsidRPr="00CC6151">
        <w:rPr>
          <w:u w:val="single"/>
        </w:rPr>
        <w:t>Given the potential for conflict between NATO and Russia, these factors mean that nuclear weapons</w:t>
      </w:r>
      <w:r w:rsidRPr="00F767D6">
        <w:rPr>
          <w:sz w:val="14"/>
        </w:rPr>
        <w:t xml:space="preserve"> (and defense strategy and posture more broadly) </w:t>
      </w:r>
      <w:r w:rsidRPr="00CC6151">
        <w:rPr>
          <w:u w:val="single"/>
        </w:rPr>
        <w:t>are receiving increasing attention</w:t>
      </w:r>
      <w:r w:rsidRPr="00F767D6">
        <w:rPr>
          <w:sz w:val="14"/>
        </w:rPr>
        <w:t xml:space="preserve"> in Alliance capitals, </w:t>
      </w:r>
      <w:r w:rsidRPr="00CC6151">
        <w:rPr>
          <w:u w:val="single"/>
        </w:rPr>
        <w:t>and this</w:t>
      </w:r>
      <w:r w:rsidRPr="00F767D6">
        <w:rPr>
          <w:sz w:val="14"/>
        </w:rPr>
        <w:t xml:space="preserve"> attention </w:t>
      </w:r>
      <w:r w:rsidRPr="00CC6151">
        <w:rPr>
          <w:u w:val="single"/>
        </w:rPr>
        <w:t>is only likely to grow. Because of</w:t>
      </w:r>
      <w:r w:rsidRPr="00F767D6">
        <w:rPr>
          <w:sz w:val="14"/>
        </w:rPr>
        <w:t>—rather than despite—</w:t>
      </w:r>
      <w:r w:rsidRPr="00CC6151">
        <w:rPr>
          <w:u w:val="single"/>
        </w:rPr>
        <w:t>this, arms control</w:t>
      </w:r>
      <w:r w:rsidRPr="00F767D6">
        <w:rPr>
          <w:sz w:val="14"/>
        </w:rPr>
        <w:t xml:space="preserve"> and stability </w:t>
      </w:r>
      <w:r w:rsidRPr="00CC6151">
        <w:rPr>
          <w:u w:val="single"/>
        </w:rPr>
        <w:t>measures will become more valuable and appropriate to try to mitigate the chances of conflict breaking out or of escalation if it does</w:t>
      </w:r>
      <w:r w:rsidRPr="00F767D6">
        <w:rPr>
          <w:sz w:val="14"/>
        </w:rPr>
        <w:t>.</w:t>
      </w:r>
    </w:p>
    <w:p w:rsidR="00CC6151" w:rsidRPr="00CC6151" w:rsidRDefault="00CC6151" w:rsidP="00CC6151">
      <w:pPr>
        <w:rPr>
          <w:sz w:val="16"/>
        </w:rPr>
      </w:pPr>
      <w:r w:rsidRPr="00CC6151">
        <w:rPr>
          <w:sz w:val="16"/>
        </w:rPr>
        <w:t>The U.S.-Russian Strategic Balance</w:t>
      </w:r>
    </w:p>
    <w:p w:rsidR="00CC6151" w:rsidRPr="0090069C" w:rsidRDefault="00CC6151" w:rsidP="00CC6151">
      <w:pPr>
        <w:rPr>
          <w:sz w:val="12"/>
        </w:rPr>
      </w:pPr>
      <w:r w:rsidRPr="0090069C">
        <w:rPr>
          <w:sz w:val="12"/>
        </w:rPr>
        <w:t>The strategic balance between the United States and Russia today and at least for the near to medium term remains defined, as it has been for many years, by a very high degree of mutual vulnerability. Put simply, both sides have the power to wreak unprecedented destruction on the other through the employment of nuclear weapons even in the face of a determined effort by the other to preempt or defend against it.</w:t>
      </w:r>
    </w:p>
    <w:p w:rsidR="00CC6151" w:rsidRPr="0090069C" w:rsidRDefault="00CC6151" w:rsidP="00CC6151">
      <w:pPr>
        <w:rPr>
          <w:sz w:val="12"/>
        </w:rPr>
      </w:pPr>
      <w:r w:rsidRPr="0090069C">
        <w:rPr>
          <w:sz w:val="12"/>
        </w:rPr>
        <w:t>The United States deploys a very large number of warheads on its highly survivable strategic missile submarines; at all times, several of these vessels are at sea and ready to receive orders to launch a devastating strike that Russia would be powerless to stop. The United States also possesses several hundred fixed-silo intercontinental ballistic missiles that would be extremely difficult to comprehensively destroy, as well as a force of nearly 100 strategic bombers that could be placed on a more survivable alert status if needed. At the same time, the United States continues to maintain capabilities to ensure the requisite command and control and early-warning apparatus to provide warning of any attack and enable the National Command Authority or its designees to communicate launch orders to the force. Accordingly, there are few, if any, serious concerns about the U.S. ability over the near to medium term to launch a devastating retaliatory strike against Russia (or any other state).</w:t>
      </w:r>
    </w:p>
    <w:p w:rsidR="00CC6151" w:rsidRPr="0090069C" w:rsidRDefault="00CC6151" w:rsidP="00CC6151">
      <w:pPr>
        <w:rPr>
          <w:sz w:val="12"/>
        </w:rPr>
      </w:pPr>
      <w:r w:rsidRPr="0090069C">
        <w:rPr>
          <w:sz w:val="12"/>
        </w:rPr>
        <w:t>Russia also deploys a triad of strategic delivery systems capable of delivering hundreds of warheads against the United States. Russia boasts ICBMs both in fixed-silo and mobile configurations, strategic missile submarines, and bombers capable of delivering air-launched cruise missiles. It also has a very large and varied arsenal of shorter-range or “tactical” nuclear weapons, with at least some of these designed to be employable for military effect on the battlefield. Moscow also possesses a capable nuclear command and control system as well as at least some capacity for early warning of an adversary attack.1</w:t>
      </w:r>
    </w:p>
    <w:p w:rsidR="00CC6151" w:rsidRPr="0090069C" w:rsidRDefault="00CC6151" w:rsidP="00CC6151">
      <w:pPr>
        <w:rPr>
          <w:sz w:val="12"/>
        </w:rPr>
      </w:pPr>
      <w:r w:rsidRPr="0090069C">
        <w:rPr>
          <w:sz w:val="12"/>
        </w:rPr>
        <w:t xml:space="preserve">Nonetheless, Moscow evinces serious concern about the survivability of its forces in the face of a determined U.S. attack—one that Russians fear could involve not only nuclear strikes but also conventional and non-kinetic (such as cyber) attacks backstopped by missile defenses designed to “mop up” residual forces that survived such an assault. As evidence of this, Moscow points to Washington’s missile defense architecture (including its advanced sensors on earth and in space), its conventional strike capabilities, and </w:t>
      </w:r>
      <w:proofErr w:type="gramStart"/>
      <w:r w:rsidRPr="0090069C">
        <w:rPr>
          <w:sz w:val="12"/>
        </w:rPr>
        <w:t>its</w:t>
      </w:r>
      <w:proofErr w:type="gramEnd"/>
      <w:r w:rsidRPr="0090069C">
        <w:rPr>
          <w:sz w:val="12"/>
        </w:rPr>
        <w:t xml:space="preserve"> dauntingly capable and far-reaching command, control, communications, computers, and intelligence, surveillance, and reconnaissance, or C4ISR, networks. America’s military prowess as well as some scholarship and discussion in the United States have fueled Russian fears by signifying that the United States might be seeking and could attain a disarming first strike capability.2 Such a capability, if achieved, could obviate the relationship of mutual vulnerability and thereby give the United States substantially greater coercive leverage over Russia.</w:t>
      </w:r>
    </w:p>
    <w:p w:rsidR="00CC6151" w:rsidRPr="0090069C" w:rsidRDefault="00CC6151" w:rsidP="00CC6151">
      <w:pPr>
        <w:rPr>
          <w:sz w:val="12"/>
        </w:rPr>
      </w:pPr>
      <w:r w:rsidRPr="0090069C">
        <w:rPr>
          <w:sz w:val="12"/>
        </w:rPr>
        <w:t>Moscow’s concerns appear to be, at least in part, substantially genuine, although overwrought for the near to medium term. Some of Moscow’s publicly expressed anxieties are, however, likely a form of strategic bargaining, since the Kremlin has a vested interest in—and long history of—seeking to restrain American and NATO military developments by loudly lamenting their destabilizing quality and has been decidedly unreceptive to what appear to be reasonable efforts to allay those concerns. Nonetheless, the fears appear sufficiently real to have acted as one of the primary drivers, if not the primary one, of Russia’s comprehensive modernization of its strategic deterrent over the past fifteen years.</w:t>
      </w:r>
    </w:p>
    <w:p w:rsidR="00CC6151" w:rsidRPr="0090069C" w:rsidRDefault="00CC6151" w:rsidP="00CC6151">
      <w:pPr>
        <w:rPr>
          <w:sz w:val="12"/>
        </w:rPr>
      </w:pPr>
      <w:r w:rsidRPr="0090069C">
        <w:rPr>
          <w:sz w:val="12"/>
        </w:rPr>
        <w:t xml:space="preserve">Since the nadir of Russian military power in the 1990s, Moscow has modernized its nuclear strike forces and also sought to recapitalize its early warning and nuclear command and control architectures. With an eye more toward efficiency and assured retaliation rather than Soviet-style mass, the Kremlin has shifted its emphasis considerably toward a more survivable force. For instance, Moscow has focused on fielding a greater number of and apportioning a larger number of its total warheads on mobile ICBMs, systems that, when deployed to their operating areas, are considerably less vulnerable than missiles in silos or aircraft that can be destroyed on the ground.3 Russia has also been building quieter and more capable SSBNs and has reportedly begun putting its submarines (including presumably its ballistic missile submarines) to </w:t>
      </w:r>
      <w:proofErr w:type="spellStart"/>
      <w:r w:rsidRPr="0090069C">
        <w:rPr>
          <w:sz w:val="12"/>
        </w:rPr>
        <w:t>sea</w:t>
      </w:r>
      <w:proofErr w:type="spellEnd"/>
      <w:r w:rsidRPr="0090069C">
        <w:rPr>
          <w:sz w:val="12"/>
        </w:rPr>
        <w:t xml:space="preserve"> more frequently, a change from the 1990s, when many boats were largely tied up at pier side and thus highly vulnerable, even to a non-nuclear attack.4 At the same time, Russia has been exercising its forces more regularly, presumably at least in part to ensure their responsiveness and effectiveness even under attack.5 Such a large-scale and expensive modernization effort suggests that Russia is, in fact, quite fearful about the U.S. capability to conduct meaningful strategic counterforce attacks.</w:t>
      </w:r>
    </w:p>
    <w:p w:rsidR="00CC6151" w:rsidRPr="0090069C" w:rsidRDefault="00CC6151" w:rsidP="00CC6151">
      <w:pPr>
        <w:rPr>
          <w:sz w:val="12"/>
        </w:rPr>
      </w:pPr>
      <w:r w:rsidRPr="0090069C">
        <w:rPr>
          <w:sz w:val="12"/>
        </w:rPr>
        <w:t xml:space="preserve">The reality, however, is that </w:t>
      </w:r>
      <w:r w:rsidRPr="00CC6151">
        <w:rPr>
          <w:u w:val="single"/>
        </w:rPr>
        <w:t>the U.S. capability to</w:t>
      </w:r>
      <w:r w:rsidRPr="0090069C">
        <w:rPr>
          <w:sz w:val="12"/>
        </w:rPr>
        <w:t xml:space="preserve"> conduct such attacks remains imperfect, in many respects highly so, and the ability to comprehensively </w:t>
      </w:r>
      <w:r w:rsidRPr="00CC6151">
        <w:rPr>
          <w:u w:val="single"/>
        </w:rPr>
        <w:t>destroy</w:t>
      </w:r>
      <w:r w:rsidRPr="0090069C">
        <w:rPr>
          <w:sz w:val="12"/>
        </w:rPr>
        <w:t xml:space="preserve"> or disable </w:t>
      </w:r>
      <w:r w:rsidRPr="00CC6151">
        <w:rPr>
          <w:u w:val="single"/>
        </w:rPr>
        <w:t>Moscow’s retaliatory force is a distant mirage</w:t>
      </w:r>
      <w:r w:rsidRPr="0090069C">
        <w:rPr>
          <w:sz w:val="12"/>
        </w:rPr>
        <w:t>. Under current circumstances and in light of plausible U.S. capabilities at least for the near to medium term, it is exceedingly improbable that any such large-scale U.S. preemptive attack could succeed to anywhere near the degree that would make such a “cosmic role of the dice” (in Harold Brown’s memorable phrase) minimally attractive and justifiable in situations short of the genuinely desperate and truly existential. While it is true that the United States has made enormous strides in its ability to establish and wield what the Russians refer to as a “reconnaissance strike complex” (or a “battle network” in American parlance), the United States is still far short of being able to destroy, intercept, or ward off all or very nearly all of Russia’s nuclear strike forces under any conceivable circumstance. Yet, given the horrifying effect of a single thermonuclear warhead on an urban area, this is precisely the standard a putative preemptive capability must meet, if it is to be seriously considered short of those catastrophic situations in which partial success would be preferable to restraint.</w:t>
      </w:r>
    </w:p>
    <w:p w:rsidR="00CC6151" w:rsidRPr="0090069C" w:rsidRDefault="00CC6151" w:rsidP="00CC6151">
      <w:pPr>
        <w:rPr>
          <w:sz w:val="12"/>
        </w:rPr>
      </w:pPr>
      <w:r w:rsidRPr="0090069C">
        <w:rPr>
          <w:sz w:val="12"/>
        </w:rPr>
        <w:t xml:space="preserve">The reason for this inability is that </w:t>
      </w:r>
      <w:r w:rsidRPr="00CC6151">
        <w:rPr>
          <w:u w:val="single"/>
        </w:rPr>
        <w:t>the United States would face immense</w:t>
      </w:r>
      <w:r w:rsidRPr="0090069C">
        <w:rPr>
          <w:sz w:val="12"/>
        </w:rPr>
        <w:t xml:space="preserve"> and almost certainly insuperable </w:t>
      </w:r>
      <w:r w:rsidRPr="00CC6151">
        <w:rPr>
          <w:u w:val="single"/>
        </w:rPr>
        <w:t xml:space="preserve">difficulties </w:t>
      </w:r>
      <w:r w:rsidRPr="0090069C">
        <w:rPr>
          <w:sz w:val="12"/>
        </w:rPr>
        <w:t xml:space="preserve">in </w:t>
      </w:r>
      <w:r w:rsidRPr="00CC6151">
        <w:rPr>
          <w:u w:val="single"/>
        </w:rPr>
        <w:t>seeking to comprehensively</w:t>
      </w:r>
      <w:r w:rsidRPr="0090069C">
        <w:rPr>
          <w:sz w:val="12"/>
        </w:rPr>
        <w:t xml:space="preserve"> and confidently destroy or adequately </w:t>
      </w:r>
      <w:r w:rsidRPr="00CC6151">
        <w:rPr>
          <w:u w:val="single"/>
        </w:rPr>
        <w:t>damage the very large number of targets required</w:t>
      </w:r>
      <w:r w:rsidRPr="0090069C">
        <w:rPr>
          <w:sz w:val="12"/>
        </w:rPr>
        <w:t xml:space="preserve"> to make such an attack “worth the candle.” Without touching on the ever-present likelihood of accidents or mistakes in such complex military endeavors, the most important reason for this is the simple fact that conducting operations that would be key to </w:t>
      </w:r>
      <w:r w:rsidRPr="0090069C">
        <w:rPr>
          <w:u w:val="single"/>
        </w:rPr>
        <w:t>a successful first strike</w:t>
      </w:r>
      <w:r w:rsidRPr="0090069C">
        <w:rPr>
          <w:sz w:val="12"/>
        </w:rPr>
        <w:t xml:space="preserve">, including destroying mobile, fleeting, buried, hardened, or concealed targets and in intercepting adversary ballistic and cruise missiles, </w:t>
      </w:r>
      <w:r w:rsidRPr="0090069C">
        <w:rPr>
          <w:u w:val="single"/>
        </w:rPr>
        <w:t>is extraordinarily hard</w:t>
      </w:r>
      <w:r w:rsidRPr="0090069C">
        <w:rPr>
          <w:sz w:val="12"/>
        </w:rPr>
        <w:t>.</w:t>
      </w:r>
    </w:p>
    <w:p w:rsidR="00CC6151" w:rsidRPr="0090069C" w:rsidRDefault="00CC6151" w:rsidP="00CC6151">
      <w:pPr>
        <w:rPr>
          <w:sz w:val="12"/>
        </w:rPr>
      </w:pPr>
      <w:r w:rsidRPr="0090069C">
        <w:rPr>
          <w:sz w:val="12"/>
        </w:rPr>
        <w:t xml:space="preserve">Even at the apogee of its military prowess, </w:t>
      </w:r>
      <w:r w:rsidRPr="0090069C">
        <w:rPr>
          <w:u w:val="single"/>
        </w:rPr>
        <w:t>the United States</w:t>
      </w:r>
      <w:r w:rsidRPr="0090069C">
        <w:rPr>
          <w:sz w:val="12"/>
        </w:rPr>
        <w:t xml:space="preserve"> has </w:t>
      </w:r>
      <w:r w:rsidRPr="0090069C">
        <w:rPr>
          <w:u w:val="single"/>
        </w:rPr>
        <w:t>faced</w:t>
      </w:r>
      <w:r w:rsidRPr="0090069C">
        <w:rPr>
          <w:sz w:val="12"/>
        </w:rPr>
        <w:t xml:space="preserve"> and continues to face </w:t>
      </w:r>
      <w:r w:rsidRPr="0090069C">
        <w:rPr>
          <w:u w:val="single"/>
        </w:rPr>
        <w:t>serious difficulties in successfully conducting these operations</w:t>
      </w:r>
      <w:r w:rsidRPr="0090069C">
        <w:rPr>
          <w:sz w:val="12"/>
        </w:rPr>
        <w:t xml:space="preserve">. The U.S. military, for instance, has had mixed and in some respects little success in targeting mobile missile systems in its wars against Iraq and Serbia.6 U.S. missile defenses, meanwhile, have struggled even in tests simulating single missile attacks by less sophisticated missile systems such as North Korea or Iran might employ.7 At the same time, U.S. and allied antisubmarine capabilities have eroded substantially since the Cold War while U.S. aircraft, including low-observable ones, face increasingly menacing threats from modern surface-to-air missile networks.8 Many of these deficiencies, moreover, have emerged in contests </w:t>
      </w:r>
      <w:r w:rsidRPr="0090069C">
        <w:rPr>
          <w:u w:val="single"/>
        </w:rPr>
        <w:t>with adversaries dramatically less</w:t>
      </w:r>
      <w:r w:rsidRPr="0090069C">
        <w:rPr>
          <w:sz w:val="12"/>
        </w:rPr>
        <w:t xml:space="preserve"> militarily </w:t>
      </w:r>
      <w:r w:rsidRPr="0090069C">
        <w:rPr>
          <w:u w:val="single"/>
        </w:rPr>
        <w:t>capable than Russia</w:t>
      </w:r>
      <w:r w:rsidRPr="0090069C">
        <w:rPr>
          <w:sz w:val="12"/>
        </w:rPr>
        <w:t xml:space="preserve"> would be. Unlike Iraq or Serbia, Russia possesses among the world’s most advanced air defenses, </w:t>
      </w:r>
      <w:proofErr w:type="spellStart"/>
      <w:r w:rsidRPr="0090069C">
        <w:rPr>
          <w:sz w:val="12"/>
        </w:rPr>
        <w:t>counterspace</w:t>
      </w:r>
      <w:proofErr w:type="spellEnd"/>
      <w:r w:rsidRPr="0090069C">
        <w:rPr>
          <w:sz w:val="12"/>
        </w:rPr>
        <w:t xml:space="preserve"> and </w:t>
      </w:r>
      <w:proofErr w:type="spellStart"/>
      <w:r w:rsidRPr="0090069C">
        <w:rPr>
          <w:sz w:val="12"/>
        </w:rPr>
        <w:t>cyberweapons</w:t>
      </w:r>
      <w:proofErr w:type="spellEnd"/>
      <w:r w:rsidRPr="0090069C">
        <w:rPr>
          <w:sz w:val="12"/>
        </w:rPr>
        <w:t>, and conventional and nuclear strike arsenals.</w:t>
      </w:r>
    </w:p>
    <w:p w:rsidR="00CC6151" w:rsidRPr="0090069C" w:rsidRDefault="00CC6151" w:rsidP="00CC6151">
      <w:pPr>
        <w:rPr>
          <w:sz w:val="12"/>
        </w:rPr>
      </w:pPr>
      <w:r w:rsidRPr="0090069C">
        <w:rPr>
          <w:sz w:val="12"/>
        </w:rPr>
        <w:t xml:space="preserve">There thus seems little question that an </w:t>
      </w:r>
      <w:r w:rsidRPr="0090069C">
        <w:rPr>
          <w:u w:val="single"/>
        </w:rPr>
        <w:t>even partially generated Russian force would be able to deliver a devastating blow against the United States</w:t>
      </w:r>
      <w:r w:rsidRPr="0090069C">
        <w:rPr>
          <w:sz w:val="12"/>
        </w:rPr>
        <w:t>, even in the face of a determined attack. While the United States could no doubt attrite a portion—perhaps a quite substantial portion—of the Russian force in such circumstances, it beggars belief that the United States could stop Moscow from firing back in a way that could wreak the gravest kind of damage on the United States, its allies, or both. Nor does it appear much more feasible that the United States could disarm a portion of the Russian force that would be more credibly usable than the rest, for instance in more limited and controlled ways, as Americans feared in the 1970s and 1980s with respect to the U.S. ICBM force. Rather, the comprehensive modernization of Russia’s forces and their regular exercising suggest that there is sufficient controllability and accurate capability across its strategic force to enable more limited nuclear responses.9</w:t>
      </w:r>
    </w:p>
    <w:p w:rsidR="00CC6151" w:rsidRPr="0090069C" w:rsidRDefault="00CC6151" w:rsidP="00CC6151">
      <w:pPr>
        <w:rPr>
          <w:sz w:val="12"/>
        </w:rPr>
      </w:pPr>
      <w:r w:rsidRPr="0090069C">
        <w:rPr>
          <w:sz w:val="12"/>
        </w:rPr>
        <w:t xml:space="preserve">Some might argue that the United States would not need to destroy all of Russia’s force but could instead seek to decapitate the Russian leadership and/or suspend the operation of command, control, and communications networks enough to prevent a retaliatory response sufficient to penetrate U.S. defenses. There are several problems with this approach. First, it is well known that </w:t>
      </w:r>
      <w:r w:rsidRPr="0090069C">
        <w:rPr>
          <w:u w:val="single"/>
        </w:rPr>
        <w:t>Russia has fielded</w:t>
      </w:r>
      <w:r w:rsidRPr="0090069C">
        <w:rPr>
          <w:sz w:val="12"/>
        </w:rPr>
        <w:t xml:space="preserve"> redundant mechanisms for launch orders, including the (infamous) Perimeter, or </w:t>
      </w:r>
      <w:r w:rsidRPr="0090069C">
        <w:rPr>
          <w:u w:val="single"/>
        </w:rPr>
        <w:t>Dead Hand</w:t>
      </w:r>
      <w:r w:rsidRPr="0090069C">
        <w:rPr>
          <w:sz w:val="12"/>
        </w:rPr>
        <w:t xml:space="preserve">, system </w:t>
      </w:r>
      <w:r w:rsidRPr="0090069C">
        <w:rPr>
          <w:u w:val="single"/>
        </w:rPr>
        <w:t>that would have launched</w:t>
      </w:r>
      <w:r w:rsidRPr="0090069C">
        <w:rPr>
          <w:sz w:val="12"/>
        </w:rPr>
        <w:t xml:space="preserve"> Soviet </w:t>
      </w:r>
      <w:r w:rsidRPr="0090069C">
        <w:rPr>
          <w:u w:val="single"/>
        </w:rPr>
        <w:t>nuclear forces in the event of the destruction of</w:t>
      </w:r>
      <w:r w:rsidRPr="0090069C">
        <w:rPr>
          <w:sz w:val="12"/>
        </w:rPr>
        <w:t xml:space="preserve"> the USSR’s </w:t>
      </w:r>
      <w:r w:rsidRPr="0090069C">
        <w:rPr>
          <w:u w:val="single"/>
        </w:rPr>
        <w:t>leadership</w:t>
      </w:r>
      <w:r w:rsidRPr="0090069C">
        <w:rPr>
          <w:sz w:val="12"/>
        </w:rPr>
        <w:t xml:space="preserve">.10 Some reports indicate the Russians still may have such a system.11 Thus </w:t>
      </w:r>
      <w:r w:rsidRPr="0090069C">
        <w:rPr>
          <w:u w:val="single"/>
        </w:rPr>
        <w:t>decapitating the Russian leadership could well achieve the very result it was designed to avoid—the launch of a massive Russian strike</w:t>
      </w:r>
      <w:r w:rsidRPr="0090069C">
        <w:rPr>
          <w:sz w:val="12"/>
        </w:rPr>
        <w:t>. Second, interrupting, delaying, or otherwise disrupting communications with deployed forces would not obviate the need eventually to destroy them, since such forces could still launch attacks, including via redundant nuclear command, control, and communications chains, yet such disruptions would not necessarily diminish these forces’ survivability.</w:t>
      </w:r>
    </w:p>
    <w:p w:rsidR="00CC6151" w:rsidRDefault="00CC6151" w:rsidP="00CC6151">
      <w:r w:rsidRPr="0090069C">
        <w:rPr>
          <w:sz w:val="12"/>
        </w:rPr>
        <w:t>Thus, bearing in mind that the attacker in a preemptive disarming strike would need to be essentially perfect for the attack to make sense, this effectively means that Russia and the United States are in a state of high mutual vulnerability and will very probably remain there for the foreseeable future. Over the longer term, the evolution of new technologies such as long-range prompt strike, effective mobile missile defense interceptors, cyberwarfare capabilities, supercomputing, and the like, will present a more complicated picture. Even so, however, it appears highly unlikely that, assuming continued Russian investment in its strategic forces, such developments will fundamentally change the implausibility of a successful U.S. disarming first strike.</w:t>
      </w:r>
    </w:p>
    <w:p w:rsidR="00CC6151" w:rsidRPr="0090069C" w:rsidRDefault="00CC6151" w:rsidP="00CC6151">
      <w:pPr>
        <w:rPr>
          <w:sz w:val="12"/>
        </w:rPr>
      </w:pPr>
      <w:r w:rsidRPr="0090069C">
        <w:rPr>
          <w:sz w:val="12"/>
        </w:rPr>
        <w:t>Why Nuclear Weapons Remain Relevant</w:t>
      </w:r>
    </w:p>
    <w:p w:rsidR="00CC6151" w:rsidRPr="0090069C" w:rsidRDefault="00CC6151" w:rsidP="00CC6151">
      <w:pPr>
        <w:rPr>
          <w:sz w:val="14"/>
        </w:rPr>
      </w:pPr>
      <w:r w:rsidRPr="0090069C">
        <w:rPr>
          <w:sz w:val="14"/>
        </w:rPr>
        <w:t xml:space="preserve">At first glance, the reality of mutual vulnerability might seem to cancel out the relevance of nuclear weapons in U.S.-Russian relations. If both sides can do the most grievous damage to each other under any realistic circumstances, many question whether it is plausible they would ever be used. Yet nuclear weapons do actually play an important and possibly growing role in U.S.-Russian relations, and not merely as a totem of political significance. Rather, </w:t>
      </w:r>
      <w:r w:rsidRPr="0090069C">
        <w:rPr>
          <w:u w:val="single"/>
        </w:rPr>
        <w:t>there are actually scenarios</w:t>
      </w:r>
      <w:r w:rsidRPr="0090069C">
        <w:rPr>
          <w:sz w:val="14"/>
        </w:rPr>
        <w:t>—some quite cognizable and not implausible—</w:t>
      </w:r>
      <w:r w:rsidRPr="0090069C">
        <w:rPr>
          <w:u w:val="single"/>
        </w:rPr>
        <w:t>in which nuclear weapons could be</w:t>
      </w:r>
      <w:r w:rsidRPr="0090069C">
        <w:rPr>
          <w:sz w:val="14"/>
        </w:rPr>
        <w:t xml:space="preserve"> brandished in influential ways and even </w:t>
      </w:r>
      <w:r w:rsidRPr="0090069C">
        <w:rPr>
          <w:u w:val="single"/>
        </w:rPr>
        <w:t>employed in a U.S.-Russian crisis</w:t>
      </w:r>
      <w:r w:rsidRPr="0090069C">
        <w:rPr>
          <w:sz w:val="14"/>
        </w:rPr>
        <w:t xml:space="preserve"> or conflict.12</w:t>
      </w:r>
    </w:p>
    <w:p w:rsidR="00CC6151" w:rsidRPr="0090069C" w:rsidRDefault="00CC6151" w:rsidP="00CC6151">
      <w:pPr>
        <w:rPr>
          <w:sz w:val="10"/>
        </w:rPr>
      </w:pPr>
      <w:r w:rsidRPr="0090069C">
        <w:rPr>
          <w:sz w:val="10"/>
        </w:rPr>
        <w:t xml:space="preserve">A first reason stems from perceptions of vulnerability. For the reality is that </w:t>
      </w:r>
      <w:r w:rsidRPr="0090069C">
        <w:rPr>
          <w:u w:val="single"/>
        </w:rPr>
        <w:t>one of the sides may perceive the other</w:t>
      </w:r>
      <w:r w:rsidRPr="0090069C">
        <w:rPr>
          <w:sz w:val="10"/>
        </w:rPr>
        <w:t xml:space="preserve"> side </w:t>
      </w:r>
      <w:r w:rsidRPr="0090069C">
        <w:rPr>
          <w:u w:val="single"/>
        </w:rPr>
        <w:t>as being capable of a</w:t>
      </w:r>
      <w:r w:rsidRPr="0090069C">
        <w:rPr>
          <w:sz w:val="10"/>
        </w:rPr>
        <w:t xml:space="preserve"> disarming or at least debilitating </w:t>
      </w:r>
      <w:r w:rsidRPr="0090069C">
        <w:rPr>
          <w:u w:val="single"/>
        </w:rPr>
        <w:t>first strike, even if that judgment is erroneous</w:t>
      </w:r>
      <w:r w:rsidRPr="0090069C">
        <w:rPr>
          <w:sz w:val="10"/>
        </w:rPr>
        <w:t>. As discussed, this is particularly the case with respect to Russia, which evinces a profound fear that the United States is capable of creating new technologies and exploiting them in ways that would undermine Moscow’s capability to survive a preemptive attack and launch a penetrating, sizable retaliatory strike. Even if that assessment is exaggerated or mistaken, which it almost certainly is, it has proven very hard for the United States to allay such concerns, despite earnest efforts to do so by senior U.S. government officials in recent years. This difficulty appears to stem, among other factors, from some combination of distrust, Russian paranoia, Moscow’s unwillingness to let Washington “off the hook” politically for its military advances, the necessary concealment of military capabilities as part of the effort to retain or attain military advantage, the difficulties of verification, Moscow’s imperfect early-warning systems, and a U.S. disinclination to bind itself for no real gain.</w:t>
      </w:r>
    </w:p>
    <w:p w:rsidR="00CC6151" w:rsidRPr="0090069C" w:rsidRDefault="00CC6151" w:rsidP="00CC6151">
      <w:pPr>
        <w:rPr>
          <w:sz w:val="14"/>
        </w:rPr>
      </w:pPr>
      <w:proofErr w:type="gramStart"/>
      <w:r w:rsidRPr="0090069C">
        <w:rPr>
          <w:sz w:val="14"/>
        </w:rPr>
        <w:t>Given this context, Russia, anxious that it may not have the luxury of waiting in the event of conflict (or, even worse, crisis), might feel impelled to posture and ready its forces for quicker and less deliberate employment.</w:t>
      </w:r>
      <w:proofErr w:type="gramEnd"/>
      <w:r w:rsidRPr="0090069C">
        <w:rPr>
          <w:sz w:val="14"/>
        </w:rPr>
        <w:t xml:space="preserve"> Moscow may judge that, should it come to blows with Washington, American capabilities are so great and so rapid in their effect that Russia’s options are too narrow and its time frame for effective action too compressed to allow for a posture designed to provide time for validated ascertainment, communication, and reflection. Russian leadership may assess that U.S. capabilities are so formidable that, if Russia does not strike harshly early in a conflict, it will leave itself supine to defeat. In such conditions the </w:t>
      </w:r>
      <w:r w:rsidRPr="0090069C">
        <w:rPr>
          <w:u w:val="single"/>
        </w:rPr>
        <w:t>Russian leadership might judge that it must</w:t>
      </w:r>
      <w:r w:rsidRPr="0090069C">
        <w:rPr>
          <w:sz w:val="14"/>
        </w:rPr>
        <w:t xml:space="preserve">, in the canonical phrase, </w:t>
      </w:r>
      <w:r w:rsidRPr="0090069C">
        <w:rPr>
          <w:u w:val="single"/>
        </w:rPr>
        <w:t>“use” its nuclear forces</w:t>
      </w:r>
      <w:r w:rsidRPr="0090069C">
        <w:rPr>
          <w:sz w:val="14"/>
        </w:rPr>
        <w:t xml:space="preserve"> for decisive effect </w:t>
      </w:r>
      <w:r w:rsidRPr="0090069C">
        <w:rPr>
          <w:u w:val="single"/>
        </w:rPr>
        <w:t>or lose them</w:t>
      </w:r>
      <w:r w:rsidRPr="0090069C">
        <w:rPr>
          <w:sz w:val="14"/>
        </w:rPr>
        <w:t>.13</w:t>
      </w:r>
    </w:p>
    <w:p w:rsidR="00CC6151" w:rsidRPr="0090069C" w:rsidRDefault="00CC6151" w:rsidP="00CC6151">
      <w:pPr>
        <w:rPr>
          <w:sz w:val="14"/>
        </w:rPr>
      </w:pPr>
      <w:r w:rsidRPr="0090069C">
        <w:rPr>
          <w:sz w:val="14"/>
        </w:rPr>
        <w:t xml:space="preserve">While this type of scenario has long been acknowledged, the advent of </w:t>
      </w:r>
      <w:r w:rsidRPr="0090069C">
        <w:rPr>
          <w:u w:val="single"/>
        </w:rPr>
        <w:t>new technologies</w:t>
      </w:r>
      <w:r w:rsidRPr="0090069C">
        <w:rPr>
          <w:sz w:val="14"/>
        </w:rPr>
        <w:t xml:space="preserve"> relevant to the nuclear balance and their unpredictable scope and effect may exacerbate pressures toward consideration of usage along these lines. For instance, novel cyberwarfare, space/</w:t>
      </w:r>
      <w:proofErr w:type="spellStart"/>
      <w:r w:rsidRPr="0090069C">
        <w:rPr>
          <w:sz w:val="14"/>
        </w:rPr>
        <w:t>counterspace</w:t>
      </w:r>
      <w:proofErr w:type="spellEnd"/>
      <w:r w:rsidRPr="0090069C">
        <w:rPr>
          <w:sz w:val="14"/>
        </w:rPr>
        <w:t xml:space="preserve">, and unmanned and autonomous capabilities may offer the possibility of improving targeting of crucial command and control and early-warning assets, and they may help in targeting delivery platforms as well. The uncertain extent and consequence of the integration of these capabilities may contribute to nervousness on the part of leaderships in crisis or conflict in ways that </w:t>
      </w:r>
      <w:r w:rsidRPr="0090069C">
        <w:rPr>
          <w:u w:val="single"/>
        </w:rPr>
        <w:t>could contribute to</w:t>
      </w:r>
      <w:r w:rsidRPr="0090069C">
        <w:rPr>
          <w:sz w:val="14"/>
        </w:rPr>
        <w:t xml:space="preserve"> their </w:t>
      </w:r>
      <w:r w:rsidRPr="0090069C">
        <w:rPr>
          <w:u w:val="single"/>
        </w:rPr>
        <w:t>increased readiness to use their nuclear forces earlier or in larger numbers</w:t>
      </w:r>
      <w:r w:rsidRPr="0090069C">
        <w:rPr>
          <w:sz w:val="14"/>
        </w:rPr>
        <w:t xml:space="preserve"> than in the absence of </w:t>
      </w:r>
      <w:proofErr w:type="gramStart"/>
      <w:r w:rsidRPr="0090069C">
        <w:rPr>
          <w:sz w:val="14"/>
        </w:rPr>
        <w:t>these</w:t>
      </w:r>
      <w:proofErr w:type="gramEnd"/>
      <w:r w:rsidRPr="0090069C">
        <w:rPr>
          <w:sz w:val="14"/>
        </w:rPr>
        <w:t xml:space="preserve"> new capabilities.14   </w:t>
      </w:r>
    </w:p>
    <w:p w:rsidR="00CC6151" w:rsidRPr="00F767D6" w:rsidRDefault="00CC6151" w:rsidP="00CC6151">
      <w:pPr>
        <w:rPr>
          <w:sz w:val="22"/>
        </w:rPr>
      </w:pPr>
      <w:r w:rsidRPr="00F767D6">
        <w:rPr>
          <w:sz w:val="14"/>
        </w:rPr>
        <w:t>A second reason that nuclear weapons could be used is that both Russia and the United States are capable of employing these arms in limited and relatively controlled ways. Such more discriminate usage has long been recognized as a potential way to gain value from nuclear weapons beyond threats of general use, the implementation of which would likely be tantamount to suicide. Such limited employment can be contemplated for purely “tactical” or military purposes, for instance in order to redress a deficiency in conventional military capability. Such use can also be contemplated to seek to manipulate risk by communicating in the most credible way—through actual use—that one is prepared to move closer to general war, in the hopes of persuading the other side that further escalation or continuation of its course is too perilous. The North Atlantic Alliance emphasized just such potential forms of employment during the Cold War through its Flexible Response doctrine to attempt to deter the Soviet bloc, especially once the USSR achieved the ability to strike the U.S. homeland during the 1960s.</w:t>
      </w:r>
    </w:p>
    <w:p w:rsidR="00CC6151" w:rsidRPr="00F767D6" w:rsidRDefault="00CC6151" w:rsidP="00CC6151">
      <w:pPr>
        <w:rPr>
          <w:sz w:val="14"/>
        </w:rPr>
      </w:pPr>
      <w:r w:rsidRPr="00F767D6">
        <w:rPr>
          <w:sz w:val="14"/>
        </w:rPr>
        <w:t>Today it is Russia that has been more avid in exploring these forms of employment. In particular, Moscow appears to have developed a strategy of “escalating to deescalate” through so-called strategic conventional and, if necessary, nuclear strikes.15 Russia appears to envision such employment (or threatened employment) as important in the context of a conflict with the United States in which Moscow wants to terminate the war before Washington can bring to bear the full brunt of its superior non-nuclear forces. Just precisely how and when Russia would resort to such a dramatic move is unclear, and may well not be fully clear to Russian strategists and leaders themselves, but what seems evident is that Russia has thought through such an approach, possesses the capabilities to undertake it, and has exercised for its implementation.16 Meanwhile, the United States also possesses substantial capabilities for limited nuclear operations, though some of these are of diminishing effectiveness in light of improving Russian defenses, and has long planned for the ability to conduct such strikes. It is therefore possible that a limited nuclear war could occur between the United States and Russia, though both sides would need to regard such a conflict as of the utmost danger given the profound difficulties and risks of seeking to control escalation and the fact that both sides can effectively destroy the other.17</w:t>
      </w:r>
    </w:p>
    <w:p w:rsidR="00CC6151" w:rsidRPr="00F767D6" w:rsidRDefault="00CC6151" w:rsidP="00CC6151">
      <w:pPr>
        <w:rPr>
          <w:sz w:val="14"/>
        </w:rPr>
      </w:pPr>
      <w:r w:rsidRPr="00F767D6">
        <w:rPr>
          <w:sz w:val="14"/>
        </w:rPr>
        <w:t>Implications /</w:t>
      </w:r>
    </w:p>
    <w:p w:rsidR="00CC6151" w:rsidRPr="0090069C" w:rsidRDefault="00CC6151" w:rsidP="00CC6151">
      <w:pPr>
        <w:rPr>
          <w:sz w:val="14"/>
        </w:rPr>
      </w:pPr>
      <w:r w:rsidRPr="0090069C">
        <w:rPr>
          <w:sz w:val="14"/>
        </w:rPr>
        <w:t xml:space="preserve">Because of these two factors, </w:t>
      </w:r>
      <w:r w:rsidRPr="0090069C">
        <w:rPr>
          <w:u w:val="single"/>
        </w:rPr>
        <w:t>any contest between the United States</w:t>
      </w:r>
      <w:r w:rsidRPr="0090069C">
        <w:rPr>
          <w:sz w:val="14"/>
        </w:rPr>
        <w:t xml:space="preserve">/NATO </w:t>
      </w:r>
      <w:r w:rsidRPr="0090069C">
        <w:rPr>
          <w:u w:val="single"/>
        </w:rPr>
        <w:t>and Russia would be shadowed by the prospect of nuclear use</w:t>
      </w:r>
      <w:r w:rsidRPr="0090069C">
        <w:rPr>
          <w:sz w:val="14"/>
        </w:rPr>
        <w:t xml:space="preserve">, and probably </w:t>
      </w:r>
      <w:r w:rsidRPr="0090069C">
        <w:rPr>
          <w:u w:val="single"/>
        </w:rPr>
        <w:t>heavily</w:t>
      </w:r>
      <w:r w:rsidRPr="0090069C">
        <w:rPr>
          <w:sz w:val="14"/>
        </w:rPr>
        <w:t xml:space="preserve"> so. A conflict over the Baltics, for instance, would presumptively have a nuclear coloration, especially as defending against and particularly ejecting Russian forces would very likely require extensive and heavy attacks into Russian sovereign territory by NATO.18 For these reasons, both Washington and Brussels have been increasingly concerned over the last two years not just with the much-discussed “hybrid warfare” challenge from Russia but also with Moscow’s higher-end conventional and nuclear capabilities and its strategies to employ them. There is increasing recognition in Western capitals that Moscow’s integrated approach, ultimately buttressed by its nuclear escalation options, presents a significant problem for Allied security and U.S. extended deterrence.</w:t>
      </w:r>
    </w:p>
    <w:p w:rsidR="00CC6151" w:rsidRPr="0090069C" w:rsidRDefault="00CC6151" w:rsidP="00CC6151">
      <w:pPr>
        <w:rPr>
          <w:sz w:val="16"/>
        </w:rPr>
      </w:pPr>
      <w:r w:rsidRPr="0090069C">
        <w:rPr>
          <w:sz w:val="16"/>
        </w:rPr>
        <w:t xml:space="preserve">Accordingly, the United States and NATO are going to need to dedicate considerable attention to fortifying their conventional force posture in Europe and to adapting their nuclear strategy.19 Indeed, this is already happening, with efforts to understand the nature of the threat from Russia and how to adapt to it already the subject of much U.S. government and NATO focus—and highly likely to continue to be so. Discussion is tending to concentrate on what conventional forces to deploy into the former Warsaw Pact states, particularly the Baltic states and Poland, and on whether any changes to the Alliance’s nuclear posture are in order.20 The decisions by the United States and the Alliance to buttress their conventional force posture in Eastern Europe in early 2016 reflect this dynamic and likely represent only a beginning to this evolution. And while it seems doubtful that there will be any significant additions to NATO’s in-theater nuclear array, it also seems exceedingly unlikely that the Alliance will withdraw the U.S. </w:t>
      </w:r>
      <w:proofErr w:type="gramStart"/>
      <w:r w:rsidRPr="0090069C">
        <w:rPr>
          <w:sz w:val="16"/>
        </w:rPr>
        <w:t>theater</w:t>
      </w:r>
      <w:proofErr w:type="gramEnd"/>
      <w:r w:rsidRPr="0090069C">
        <w:rPr>
          <w:sz w:val="16"/>
        </w:rPr>
        <w:t xml:space="preserve"> nuclear weapons located in Europe today.</w:t>
      </w:r>
    </w:p>
    <w:p w:rsidR="00CC6151" w:rsidRPr="0090069C" w:rsidRDefault="00CC6151" w:rsidP="00CC6151">
      <w:pPr>
        <w:rPr>
          <w:sz w:val="16"/>
        </w:rPr>
      </w:pPr>
      <w:r w:rsidRPr="0090069C">
        <w:rPr>
          <w:sz w:val="16"/>
        </w:rPr>
        <w:t>Prospects for Future Arms Control and Risk Reduction Efforts</w:t>
      </w:r>
    </w:p>
    <w:p w:rsidR="00CC6151" w:rsidRPr="00F767D6" w:rsidRDefault="00CC6151" w:rsidP="00CC6151">
      <w:pPr>
        <w:rPr>
          <w:sz w:val="14"/>
        </w:rPr>
      </w:pPr>
      <w:r w:rsidRPr="00F767D6">
        <w:rPr>
          <w:sz w:val="14"/>
        </w:rPr>
        <w:t xml:space="preserve">Nuclear weapons therefore cast a shadow over U.S.-Russian security and military dynamics, and, if anything, this shadow seems likely to darken rather than lift given the existence of points of possibly serious dispute between Washington and Moscow and both sides’ nuclear and non-nuclear modernization programs. While some observers bemoan (or rejoice at) these trends as portending </w:t>
      </w:r>
      <w:r w:rsidRPr="0090069C">
        <w:rPr>
          <w:u w:val="single"/>
        </w:rPr>
        <w:t>the end of U.S.-Russian arms control</w:t>
      </w:r>
      <w:r w:rsidRPr="00F767D6">
        <w:rPr>
          <w:sz w:val="14"/>
        </w:rPr>
        <w:t xml:space="preserve">, it actually </w:t>
      </w:r>
      <w:r w:rsidRPr="0090069C">
        <w:rPr>
          <w:u w:val="single"/>
        </w:rPr>
        <w:t>signals a resurgence in the importance of risk reduction efforts</w:t>
      </w:r>
      <w:r w:rsidRPr="00F767D6">
        <w:rPr>
          <w:sz w:val="14"/>
        </w:rPr>
        <w:t xml:space="preserve"> between Washington and NATO on the one side and Moscow on the other. </w:t>
      </w:r>
      <w:r w:rsidRPr="0090069C">
        <w:rPr>
          <w:u w:val="single"/>
        </w:rPr>
        <w:t>Arms control</w:t>
      </w:r>
      <w:r w:rsidRPr="00F767D6">
        <w:rPr>
          <w:sz w:val="14"/>
        </w:rPr>
        <w:t xml:space="preserve">, risk reduction, and </w:t>
      </w:r>
      <w:proofErr w:type="spellStart"/>
      <w:r w:rsidRPr="00F767D6">
        <w:rPr>
          <w:sz w:val="14"/>
        </w:rPr>
        <w:t>deescalation</w:t>
      </w:r>
      <w:proofErr w:type="spellEnd"/>
      <w:r w:rsidRPr="00F767D6">
        <w:rPr>
          <w:sz w:val="14"/>
        </w:rPr>
        <w:t xml:space="preserve"> </w:t>
      </w:r>
      <w:r w:rsidRPr="0090069C">
        <w:rPr>
          <w:u w:val="single"/>
        </w:rPr>
        <w:t>measures are</w:t>
      </w:r>
      <w:r w:rsidRPr="00F767D6">
        <w:rPr>
          <w:sz w:val="14"/>
        </w:rPr>
        <w:t xml:space="preserve">, of course, most </w:t>
      </w:r>
      <w:r w:rsidRPr="0090069C">
        <w:rPr>
          <w:u w:val="single"/>
        </w:rPr>
        <w:t>useful and relevant</w:t>
      </w:r>
      <w:r w:rsidRPr="00F767D6">
        <w:rPr>
          <w:sz w:val="14"/>
        </w:rPr>
        <w:t xml:space="preserve">—if more difficult—when two sides might actually come to blows. In this instance, </w:t>
      </w:r>
      <w:r w:rsidRPr="00F767D6">
        <w:rPr>
          <w:u w:val="single"/>
        </w:rPr>
        <w:t>such agreements</w:t>
      </w:r>
      <w:r w:rsidRPr="00F767D6">
        <w:rPr>
          <w:sz w:val="14"/>
        </w:rPr>
        <w:t xml:space="preserve"> (explicit or implicit) </w:t>
      </w:r>
      <w:r w:rsidRPr="00F767D6">
        <w:rPr>
          <w:u w:val="single"/>
        </w:rPr>
        <w:t>might contribute to preventing conflict or reducing its damage</w:t>
      </w:r>
      <w:r w:rsidRPr="00F767D6">
        <w:rPr>
          <w:sz w:val="14"/>
        </w:rPr>
        <w:t>. From the closing of the Cold War until recently, the implausibility of actual conflict breaking out between NATO and Russia thus meant that arms control efforts were, while often constructive, not very important. Conversely, the possibility of war breaking out calls for renewed attention to how to reduce the chances of it happening essentially mistakenly and to restraining inadvertent or accidental escalation if it does.</w:t>
      </w:r>
    </w:p>
    <w:p w:rsidR="00CC6151" w:rsidRPr="00F767D6" w:rsidRDefault="00CC6151" w:rsidP="00CC6151">
      <w:pPr>
        <w:rPr>
          <w:sz w:val="14"/>
        </w:rPr>
      </w:pPr>
      <w:r w:rsidRPr="00F767D6">
        <w:rPr>
          <w:sz w:val="14"/>
        </w:rPr>
        <w:t xml:space="preserve">This calls for risk reduction proposals formulated more narrowly on the concrete objective of promoting strategic stability, for instance by validating the inability of given systems to deny the other side’s retaliatory capability, rather than as tokens of political reconciliation or as encompassing solutions to U.S.-Russian discord. It also means that rather </w:t>
      </w:r>
      <w:r w:rsidRPr="00F767D6">
        <w:rPr>
          <w:u w:val="single"/>
        </w:rPr>
        <w:t>targeted proposals</w:t>
      </w:r>
      <w:r w:rsidRPr="00F767D6">
        <w:rPr>
          <w:sz w:val="14"/>
        </w:rPr>
        <w:t xml:space="preserve"> or steps </w:t>
      </w:r>
      <w:r w:rsidRPr="00F767D6">
        <w:rPr>
          <w:u w:val="single"/>
        </w:rPr>
        <w:t>should be considered even if they do not come as part of a comprehensive solution, since individual measures might offer meaningful benefits even outside the context of a broader agreement</w:t>
      </w:r>
      <w:r w:rsidRPr="00F767D6">
        <w:rPr>
          <w:sz w:val="14"/>
        </w:rPr>
        <w:t xml:space="preserve"> that may be too difficult to conclude.21</w:t>
      </w:r>
    </w:p>
    <w:p w:rsidR="00CC6151" w:rsidRPr="00F767D6" w:rsidRDefault="00CC6151" w:rsidP="00CC6151">
      <w:pPr>
        <w:rPr>
          <w:sz w:val="16"/>
        </w:rPr>
      </w:pPr>
      <w:r w:rsidRPr="00F767D6">
        <w:rPr>
          <w:sz w:val="16"/>
        </w:rPr>
        <w:t>Conclusion</w:t>
      </w:r>
    </w:p>
    <w:p w:rsidR="00CC6151" w:rsidRPr="00F767D6" w:rsidRDefault="00CC6151" w:rsidP="00CC6151">
      <w:pPr>
        <w:rPr>
          <w:sz w:val="14"/>
        </w:rPr>
      </w:pPr>
      <w:r w:rsidRPr="00F767D6">
        <w:rPr>
          <w:sz w:val="14"/>
        </w:rPr>
        <w:t xml:space="preserve">In sum, nuclear arms remain highly significant in relations and strategic dynamics between the United States and Russia, not simply as symbols but also as instruments of coercive leverage in crisis and deadly weapons in the event of war. </w:t>
      </w:r>
      <w:r w:rsidRPr="00F767D6">
        <w:rPr>
          <w:u w:val="single"/>
        </w:rPr>
        <w:t>Given that tensions between the United States and Russia seem certain to persist for the foreseeable future, and that the potential for these tensions to descend into outright conflict cannot be dismissed, it is vital that U.S.</w:t>
      </w:r>
      <w:r w:rsidRPr="00F767D6">
        <w:rPr>
          <w:sz w:val="14"/>
        </w:rPr>
        <w:t xml:space="preserve"> and NATO </w:t>
      </w:r>
      <w:proofErr w:type="spellStart"/>
      <w:r w:rsidRPr="00F767D6">
        <w:rPr>
          <w:u w:val="single"/>
        </w:rPr>
        <w:t>decisionmakers</w:t>
      </w:r>
      <w:proofErr w:type="spellEnd"/>
      <w:r w:rsidRPr="00F767D6">
        <w:rPr>
          <w:sz w:val="14"/>
        </w:rPr>
        <w:t>—even those focused more on political than military matters—</w:t>
      </w:r>
      <w:r w:rsidRPr="00F767D6">
        <w:rPr>
          <w:u w:val="single"/>
        </w:rPr>
        <w:t>ensure that due attention is given to how their role can be managed in ways conducive to both effective deterrence and stability</w:t>
      </w:r>
      <w:r w:rsidRPr="00F767D6">
        <w:rPr>
          <w:sz w:val="14"/>
        </w:rPr>
        <w:t>.</w:t>
      </w:r>
    </w:p>
    <w:p w:rsidR="00195FDB" w:rsidRDefault="00195FDB" w:rsidP="00E20EF9"/>
    <w:p w:rsidR="00CA0F1B" w:rsidRDefault="00195FDB" w:rsidP="00195FDB">
      <w:pPr>
        <w:pStyle w:val="Heading4"/>
      </w:pPr>
      <w:r>
        <w:t>US-Russian relations contain every other impact</w:t>
      </w:r>
    </w:p>
    <w:p w:rsidR="00195FDB" w:rsidRPr="00195FDB" w:rsidRDefault="00195FDB" w:rsidP="00195FDB">
      <w:r w:rsidRPr="00195FDB">
        <w:rPr>
          <w:rStyle w:val="Style13ptBold"/>
        </w:rPr>
        <w:t>CFR TASK FORCE 2006</w:t>
      </w:r>
      <w:r w:rsidRPr="00195FDB">
        <w:t xml:space="preserve"> </w:t>
      </w:r>
      <w:r w:rsidRPr="00195FDB">
        <w:rPr>
          <w:sz w:val="20"/>
        </w:rPr>
        <w:t>(Council on Foreign Relations Independent Task Force for Russia, Chaired by John Edwards and Jack Kemp, “RUSSIA’S WRONG DIRECTION: WHAT THE UNITED STATES CAN AND SHOULD DO,” http://www.cfr.org/content/publications/attachments/Russia_TaskForce.pdf)</w:t>
      </w:r>
    </w:p>
    <w:p w:rsidR="00C25D4A" w:rsidRPr="00195FDB" w:rsidRDefault="00195FDB" w:rsidP="00195FDB">
      <w:pPr>
        <w:rPr>
          <w:sz w:val="16"/>
        </w:rPr>
      </w:pPr>
      <w:r w:rsidRPr="00195FDB">
        <w:rPr>
          <w:sz w:val="16"/>
        </w:rPr>
        <w:t xml:space="preserve">Since the dissolution of the Soviet Union, American presidents and policymakers have believed that </w:t>
      </w:r>
      <w:r w:rsidRPr="00195FDB">
        <w:rPr>
          <w:u w:val="single"/>
        </w:rPr>
        <w:t>the interests of the United States are served by engagement with Russia</w:t>
      </w:r>
      <w:r w:rsidRPr="00195FDB">
        <w:rPr>
          <w:sz w:val="16"/>
        </w:rPr>
        <w:t xml:space="preserve">. This Task Force, too, began its review of U.S. policy—and concludes it—convinced of the extraordinary importance of getting U.S. relations with Russia right. </w:t>
      </w:r>
      <w:r w:rsidRPr="00195FDB">
        <w:rPr>
          <w:u w:val="single"/>
        </w:rPr>
        <w:t>U.S.-Russian cooperation can help the United States to handle some of the most difficult challenges it faces: terrorism, the proliferation of weapons of mass destruction, tight energy markets, climate change, the drug trade, infectious diseases, and human trafficking. These problems are more manageable when the United States has Russia on its side rather than aligned against it. Good relations between Moscow and Washington also bolster</w:t>
      </w:r>
      <w:r w:rsidRPr="00195FDB">
        <w:rPr>
          <w:sz w:val="16"/>
        </w:rPr>
        <w:t xml:space="preserve"> one of </w:t>
      </w:r>
      <w:r w:rsidRPr="00195FDB">
        <w:rPr>
          <w:u w:val="single"/>
        </w:rPr>
        <w:t>the most promising international realities of our time—the near absence of security rivalries among the major powers. That the world’s leading states deal with each other in a spirit of accommodation is a great asset for American policy, and the United States will be in a better position to protect that arrangement if relations with Russia are on a positive track</w:t>
      </w:r>
      <w:r w:rsidRPr="00195FDB">
        <w:rPr>
          <w:sz w:val="16"/>
        </w:rPr>
        <w:t>.</w:t>
      </w:r>
    </w:p>
    <w:p w:rsidR="00C25D4A" w:rsidRDefault="00C25D4A" w:rsidP="00E20EF9"/>
    <w:p w:rsidR="00C25D4A" w:rsidRDefault="00C25D4A" w:rsidP="00E20EF9"/>
    <w:p w:rsidR="00C25D4A" w:rsidRDefault="001F21A3" w:rsidP="001F21A3">
      <w:pPr>
        <w:pStyle w:val="Heading3"/>
      </w:pPr>
      <w:r>
        <w:t>1AC China Advantage</w:t>
      </w:r>
    </w:p>
    <w:p w:rsidR="001F21A3" w:rsidRDefault="001F21A3" w:rsidP="00E20EF9"/>
    <w:p w:rsidR="00441D53" w:rsidRDefault="00441D53" w:rsidP="00441D53">
      <w:pPr>
        <w:pStyle w:val="Heading4"/>
      </w:pPr>
      <w:r>
        <w:t>China is preparing to deploy its first nuclear intermediate-range missiles now</w:t>
      </w:r>
    </w:p>
    <w:p w:rsidR="00441D53" w:rsidRPr="00441D53" w:rsidRDefault="00441D53" w:rsidP="00441D53">
      <w:pPr>
        <w:rPr>
          <w:sz w:val="20"/>
        </w:rPr>
      </w:pPr>
      <w:r w:rsidRPr="00441D53">
        <w:rPr>
          <w:rStyle w:val="Style13ptBold"/>
        </w:rPr>
        <w:t xml:space="preserve">DAVENPORT 2016 </w:t>
      </w:r>
      <w:r w:rsidRPr="00441D53">
        <w:rPr>
          <w:sz w:val="20"/>
        </w:rPr>
        <w:t>(Kelsey, Director for Nonproliferation Policy at the Arms Control Association, “China Expands Missile Arsenal,” Arms Control Today, June, https://www.armscontrol.org/ACT/2016_06/News/China-Expands-Missile-Arsenal)</w:t>
      </w:r>
    </w:p>
    <w:p w:rsidR="00441D53" w:rsidRPr="00441D53" w:rsidRDefault="00441D53" w:rsidP="00441D53">
      <w:pPr>
        <w:rPr>
          <w:sz w:val="16"/>
        </w:rPr>
      </w:pPr>
      <w:r w:rsidRPr="00441D53">
        <w:rPr>
          <w:u w:val="single"/>
        </w:rPr>
        <w:t>China is expanding its arsenal of nuclear-capable ballistic missiles</w:t>
      </w:r>
      <w:r w:rsidRPr="00441D53">
        <w:rPr>
          <w:sz w:val="16"/>
        </w:rPr>
        <w:t xml:space="preserve"> to ensure the viability of its nuclear deterrent, according to an annual report to the U.S. Congress from the Defense Department. </w:t>
      </w:r>
    </w:p>
    <w:p w:rsidR="00441D53" w:rsidRPr="00441D53" w:rsidRDefault="00441D53" w:rsidP="00441D53">
      <w:pPr>
        <w:rPr>
          <w:sz w:val="16"/>
        </w:rPr>
      </w:pPr>
      <w:r w:rsidRPr="00441D53">
        <w:rPr>
          <w:sz w:val="16"/>
        </w:rPr>
        <w:t xml:space="preserve">The report, titled “The Military and Security Developments Involving the People’s Republic of China 2016” and released last month, noted an expansion in the number of China’s nuclear-capable intercontinental ballistic missiles (ICBMs) </w:t>
      </w:r>
      <w:r w:rsidRPr="00441D53">
        <w:rPr>
          <w:u w:val="single"/>
        </w:rPr>
        <w:t>and</w:t>
      </w:r>
      <w:r w:rsidRPr="00441D53">
        <w:rPr>
          <w:sz w:val="16"/>
        </w:rPr>
        <w:t xml:space="preserve"> the </w:t>
      </w:r>
      <w:r w:rsidRPr="00441D53">
        <w:rPr>
          <w:u w:val="single"/>
        </w:rPr>
        <w:t>development of a new intermediate-range ballistic missile</w:t>
      </w:r>
      <w:r w:rsidRPr="00441D53">
        <w:rPr>
          <w:sz w:val="16"/>
        </w:rPr>
        <w:t xml:space="preserve">, the DF-26. </w:t>
      </w:r>
    </w:p>
    <w:p w:rsidR="00441D53" w:rsidRDefault="00441D53" w:rsidP="00441D53">
      <w:r w:rsidRPr="00441D53">
        <w:rPr>
          <w:sz w:val="16"/>
        </w:rPr>
        <w:t xml:space="preserve">ICBMs have a range of more than 5,500 kilometers, whereas intermediate-range ballistic missiles have a range of 3,000-5,500 kilometers. </w:t>
      </w:r>
    </w:p>
    <w:p w:rsidR="00441D53" w:rsidRPr="00441D53" w:rsidRDefault="00441D53" w:rsidP="00441D53">
      <w:pPr>
        <w:rPr>
          <w:sz w:val="16"/>
        </w:rPr>
      </w:pPr>
      <w:r w:rsidRPr="00441D53">
        <w:rPr>
          <w:sz w:val="16"/>
        </w:rPr>
        <w:t xml:space="preserve">The 2016 report said that </w:t>
      </w:r>
      <w:r w:rsidRPr="00441D53">
        <w:rPr>
          <w:u w:val="single"/>
        </w:rPr>
        <w:t>these missiles have capabilities, including multiple independently targeted re-entry vehicles</w:t>
      </w:r>
      <w:r w:rsidRPr="00441D53">
        <w:rPr>
          <w:sz w:val="16"/>
        </w:rPr>
        <w:t xml:space="preserve"> (MIRVs</w:t>
      </w:r>
      <w:proofErr w:type="gramStart"/>
      <w:r w:rsidRPr="00441D53">
        <w:rPr>
          <w:sz w:val="16"/>
        </w:rPr>
        <w:t xml:space="preserve">), </w:t>
      </w:r>
      <w:r w:rsidRPr="00441D53">
        <w:rPr>
          <w:u w:val="single"/>
        </w:rPr>
        <w:t>that</w:t>
      </w:r>
      <w:proofErr w:type="gramEnd"/>
      <w:r w:rsidRPr="00441D53">
        <w:rPr>
          <w:u w:val="single"/>
        </w:rPr>
        <w:t xml:space="preserve"> are “intended to ensure the viability of China’s strategic deterrent in the face of continued advances</w:t>
      </w:r>
      <w:r w:rsidRPr="00441D53">
        <w:rPr>
          <w:sz w:val="16"/>
        </w:rPr>
        <w:t xml:space="preserve">” in areas such as ballistic missile defense and precision-strike capabilities </w:t>
      </w:r>
      <w:r w:rsidRPr="00441D53">
        <w:rPr>
          <w:u w:val="single"/>
        </w:rPr>
        <w:t>by the United States and</w:t>
      </w:r>
      <w:r w:rsidRPr="00441D53">
        <w:rPr>
          <w:sz w:val="16"/>
        </w:rPr>
        <w:t xml:space="preserve">, to a lesser extent, </w:t>
      </w:r>
      <w:r w:rsidRPr="00441D53">
        <w:rPr>
          <w:u w:val="single"/>
        </w:rPr>
        <w:t>Russia</w:t>
      </w:r>
      <w:r w:rsidRPr="00441D53">
        <w:rPr>
          <w:sz w:val="16"/>
        </w:rPr>
        <w:t>.</w:t>
      </w:r>
    </w:p>
    <w:p w:rsidR="00441D53" w:rsidRDefault="00441D53" w:rsidP="00441D53">
      <w:r w:rsidRPr="00441D53">
        <w:rPr>
          <w:sz w:val="16"/>
        </w:rPr>
        <w:t xml:space="preserve">Precision-strike capabilities utilize advanced guidance systems to hit targets more accurately, which threatens China’s ability to execute a second strike in the event of an attack. </w:t>
      </w:r>
    </w:p>
    <w:p w:rsidR="00441D53" w:rsidRDefault="00441D53" w:rsidP="00E20EF9">
      <w:r w:rsidRPr="00441D53">
        <w:rPr>
          <w:u w:val="single"/>
        </w:rPr>
        <w:t xml:space="preserve">The DF-26 is China’s first ballistic missile in the intermediate range and was unveiled for the first time in September 2015. When China deploys the nuclear variant of the DF-26, it would give Beijing </w:t>
      </w:r>
      <w:proofErr w:type="gramStart"/>
      <w:r w:rsidRPr="00441D53">
        <w:rPr>
          <w:u w:val="single"/>
        </w:rPr>
        <w:t>its</w:t>
      </w:r>
      <w:proofErr w:type="gramEnd"/>
      <w:r w:rsidRPr="00441D53">
        <w:rPr>
          <w:u w:val="single"/>
        </w:rPr>
        <w:t xml:space="preserve"> “first nuclear precision strike capability against theater targets</w:t>
      </w:r>
      <w:r w:rsidRPr="00441D53">
        <w:rPr>
          <w:sz w:val="16"/>
        </w:rPr>
        <w:t>,” according to the 2016 report.</w:t>
      </w:r>
    </w:p>
    <w:p w:rsidR="007703BE" w:rsidRDefault="007703BE" w:rsidP="00E20EF9"/>
    <w:p w:rsidR="001F21A3" w:rsidRDefault="007703BE" w:rsidP="001F21A3">
      <w:pPr>
        <w:pStyle w:val="Heading4"/>
      </w:pPr>
      <w:r>
        <w:t>Lack of dialog about o</w:t>
      </w:r>
      <w:r w:rsidR="001F21A3">
        <w:t xml:space="preserve">ngoing Chinese missile development </w:t>
      </w:r>
      <w:r w:rsidR="00441D53">
        <w:t>threatens conflict in Asia</w:t>
      </w:r>
      <w:r w:rsidR="008D35B0">
        <w:t xml:space="preserve"> and causes wider missile </w:t>
      </w:r>
      <w:proofErr w:type="spellStart"/>
      <w:r w:rsidR="008D35B0">
        <w:t>prolif</w:t>
      </w:r>
      <w:proofErr w:type="spellEnd"/>
      <w:r w:rsidR="001F21A3">
        <w:t>—the impact is global nuclear war and only the plan solves it</w:t>
      </w:r>
    </w:p>
    <w:p w:rsidR="001F21A3" w:rsidRPr="00CD2EA5" w:rsidRDefault="001F21A3" w:rsidP="001F21A3">
      <w:pPr>
        <w:rPr>
          <w:sz w:val="20"/>
        </w:rPr>
      </w:pPr>
      <w:r w:rsidRPr="00CD2EA5">
        <w:rPr>
          <w:rStyle w:val="Style13ptBold"/>
        </w:rPr>
        <w:t>STOKES AND BLUMENTHAL 2011</w:t>
      </w:r>
      <w:r>
        <w:t xml:space="preserve"> </w:t>
      </w:r>
      <w:r w:rsidRPr="00CD2EA5">
        <w:rPr>
          <w:sz w:val="20"/>
        </w:rPr>
        <w:t>(</w:t>
      </w:r>
      <w:r>
        <w:rPr>
          <w:sz w:val="20"/>
        </w:rPr>
        <w:t>M</w:t>
      </w:r>
      <w:r w:rsidRPr="00CD2EA5">
        <w:rPr>
          <w:sz w:val="20"/>
        </w:rPr>
        <w:t>ark Stokes, executive director of Project 2049 Institute, served in the U.S. Air Force for 20 years. Dan Blumenthal is director of Asian studies at the American Enterprise Institute, “Can a treaty contain China’s missiles?” Washington Post, Jan 2, http://www.washingtonpost.com/wp-dyn/content/article/2010/12/31/AR2010123104108.html)</w:t>
      </w:r>
    </w:p>
    <w:p w:rsidR="001F21A3" w:rsidRPr="00CD2EA5" w:rsidRDefault="001F21A3" w:rsidP="001F21A3">
      <w:pPr>
        <w:rPr>
          <w:sz w:val="16"/>
        </w:rPr>
      </w:pPr>
      <w:r w:rsidRPr="00CD2EA5">
        <w:rPr>
          <w:sz w:val="16"/>
        </w:rPr>
        <w:t xml:space="preserve">With the New START treaty ratified, the Obama administration can turn its attention to </w:t>
      </w:r>
      <w:r w:rsidRPr="00CD2EA5">
        <w:rPr>
          <w:u w:val="single"/>
        </w:rPr>
        <w:t>the real source of nuclear instability among the great powers: China's buildup of conventional ballistic missiles</w:t>
      </w:r>
      <w:r w:rsidRPr="00CD2EA5">
        <w:rPr>
          <w:sz w:val="16"/>
        </w:rPr>
        <w:t>. The latest destabilizing system is China's anti-ship ballistic missile, the "carrier killer" that the head of the U.S. Pacific Command, Adm. Robert Willard, deemed operational last week.</w:t>
      </w:r>
    </w:p>
    <w:p w:rsidR="001F21A3" w:rsidRPr="00CD2EA5" w:rsidRDefault="001F21A3" w:rsidP="001F21A3">
      <w:pPr>
        <w:rPr>
          <w:sz w:val="16"/>
        </w:rPr>
      </w:pPr>
      <w:r w:rsidRPr="00CD2EA5">
        <w:rPr>
          <w:sz w:val="16"/>
        </w:rPr>
        <w:t xml:space="preserve">During the many upcoming Sino-American summits, including a state visit by President Hu Jintao, </w:t>
      </w:r>
      <w:r w:rsidRPr="00CD2EA5">
        <w:rPr>
          <w:u w:val="single"/>
        </w:rPr>
        <w:t>the Obama administration should begin pressing China to join the</w:t>
      </w:r>
      <w:r w:rsidRPr="00CD2EA5">
        <w:rPr>
          <w:sz w:val="16"/>
        </w:rPr>
        <w:t xml:space="preserve"> Intermediate Nuclear Forces (</w:t>
      </w:r>
      <w:r w:rsidRPr="00CD2EA5">
        <w:rPr>
          <w:u w:val="single"/>
        </w:rPr>
        <w:t>INF</w:t>
      </w:r>
      <w:r w:rsidRPr="00CD2EA5">
        <w:rPr>
          <w:sz w:val="16"/>
        </w:rPr>
        <w:t xml:space="preserve">) Treaty </w:t>
      </w:r>
      <w:r w:rsidRPr="00CD2EA5">
        <w:rPr>
          <w:u w:val="single"/>
        </w:rPr>
        <w:t>and stop its missile buildup</w:t>
      </w:r>
      <w:r w:rsidRPr="00CD2EA5">
        <w:rPr>
          <w:sz w:val="16"/>
        </w:rPr>
        <w:t>.</w:t>
      </w:r>
    </w:p>
    <w:p w:rsidR="001F21A3" w:rsidRPr="00CD2EA5" w:rsidRDefault="001F21A3" w:rsidP="001F21A3">
      <w:pPr>
        <w:rPr>
          <w:sz w:val="16"/>
        </w:rPr>
      </w:pPr>
      <w:r w:rsidRPr="00CD2EA5">
        <w:rPr>
          <w:sz w:val="16"/>
        </w:rPr>
        <w:t xml:space="preserve">Why are China's missiles the greatest source of unease? Because </w:t>
      </w:r>
      <w:r w:rsidRPr="00CD2EA5">
        <w:rPr>
          <w:u w:val="single"/>
        </w:rPr>
        <w:t xml:space="preserve">there are no defensive answers that do not risk an </w:t>
      </w:r>
      <w:r w:rsidRPr="00CD2EA5">
        <w:rPr>
          <w:b/>
          <w:u w:val="single"/>
        </w:rPr>
        <w:t>immediate escalation</w:t>
      </w:r>
      <w:r w:rsidRPr="00CD2EA5">
        <w:rPr>
          <w:sz w:val="16"/>
        </w:rPr>
        <w:t xml:space="preserve"> of tensions - and Beijing's missile force is soon likely to have the ability to ground Pacific-based U.S. air forces and sink surface ships in Asian waters.</w:t>
      </w:r>
    </w:p>
    <w:p w:rsidR="001F21A3" w:rsidRPr="00CD2EA5" w:rsidRDefault="001F21A3" w:rsidP="001F21A3">
      <w:pPr>
        <w:rPr>
          <w:sz w:val="16"/>
        </w:rPr>
      </w:pPr>
      <w:r w:rsidRPr="00CD2EA5">
        <w:rPr>
          <w:u w:val="single"/>
        </w:rPr>
        <w:t>China has the world's most ambitious missile modernization program</w:t>
      </w:r>
      <w:r w:rsidRPr="00CD2EA5">
        <w:rPr>
          <w:sz w:val="16"/>
        </w:rPr>
        <w:t xml:space="preserve">. The anti-ship ballistic missile program that Willard identified is one of many Chinese advances; others include mobile multiple independently targetable (MIRV) intercontinental ballistic missiles, hypersonic post-boost vehicles that remain in the atmosphere and preclude intercept in flight, and a new generation of extended-range, ground-launched land attack cruise missiles. </w:t>
      </w:r>
      <w:r w:rsidRPr="00CD2EA5">
        <w:rPr>
          <w:u w:val="single"/>
        </w:rPr>
        <w:t>No missile defense program on the horizon is capable of intercepting these systems</w:t>
      </w:r>
      <w:r w:rsidRPr="00CD2EA5">
        <w:rPr>
          <w:sz w:val="16"/>
        </w:rPr>
        <w:t>.</w:t>
      </w:r>
    </w:p>
    <w:p w:rsidR="001F21A3" w:rsidRDefault="001F21A3" w:rsidP="001F21A3">
      <w:r w:rsidRPr="00CD2EA5">
        <w:rPr>
          <w:sz w:val="16"/>
        </w:rPr>
        <w:t>Over the past decade China has claimed that it needed to expand its missile force because of ongoing tensions with Taiwan. Relations with Taiwan have warmed, yet Beijing's missile buildup continues. While there is little doubt that Chinese nationalists want to force Taipei into a settlement, it now appears that the Taiwan issue also served as a justification for a massive missile modernization program. For China, a missile-centric military strategy makes sense: Defending against sophisticated ballistic and ground-launched cruise missiles is extremely difficult, and, unlike the United States and Russia, China is not a signatory to the 1987 INF treaty, which precludes only Washington and Moscow from deploying short and intermediate range land-based ballistic and cruise missiles.</w:t>
      </w:r>
    </w:p>
    <w:p w:rsidR="001F21A3" w:rsidRPr="00CD2EA5" w:rsidRDefault="001F21A3" w:rsidP="001F21A3">
      <w:pPr>
        <w:rPr>
          <w:sz w:val="16"/>
        </w:rPr>
      </w:pPr>
      <w:r w:rsidRPr="00CD2EA5">
        <w:rPr>
          <w:u w:val="single"/>
        </w:rPr>
        <w:t>By building a missile force second to none, China is increasing its capability to coerce its neighbors</w:t>
      </w:r>
      <w:r w:rsidRPr="00CD2EA5">
        <w:rPr>
          <w:sz w:val="16"/>
        </w:rPr>
        <w:t xml:space="preserve"> into resolving political disputes on its terms and the costs of a U.S. response. </w:t>
      </w:r>
      <w:r w:rsidRPr="00CD2EA5">
        <w:rPr>
          <w:u w:val="single"/>
        </w:rPr>
        <w:t>But the expansion of China's missile force both undermines regional security and exacerbates a classic regional arms race. The only real defense against these weapons is offense, so countries threatened by China's missiles will seek the ability to target</w:t>
      </w:r>
      <w:r w:rsidRPr="00CD2EA5">
        <w:rPr>
          <w:sz w:val="16"/>
        </w:rPr>
        <w:t xml:space="preserve"> the infrastructure supporting missile launches within nuclear-armed </w:t>
      </w:r>
      <w:r w:rsidRPr="00CD2EA5">
        <w:rPr>
          <w:u w:val="single"/>
        </w:rPr>
        <w:t xml:space="preserve">China. India and Taiwan are investing in </w:t>
      </w:r>
      <w:r w:rsidRPr="00CD2EA5">
        <w:rPr>
          <w:sz w:val="16"/>
        </w:rPr>
        <w:t xml:space="preserve">precision strike systems heavily reliant on </w:t>
      </w:r>
      <w:r w:rsidRPr="00CD2EA5">
        <w:rPr>
          <w:u w:val="single"/>
        </w:rPr>
        <w:t>missiles</w:t>
      </w:r>
      <w:r w:rsidRPr="00CD2EA5">
        <w:rPr>
          <w:sz w:val="16"/>
        </w:rPr>
        <w:t xml:space="preserve">. Over time, </w:t>
      </w:r>
      <w:r w:rsidRPr="00CD2EA5">
        <w:rPr>
          <w:u w:val="single"/>
        </w:rPr>
        <w:t>Japan may</w:t>
      </w:r>
      <w:r w:rsidRPr="00CD2EA5">
        <w:rPr>
          <w:sz w:val="16"/>
        </w:rPr>
        <w:t xml:space="preserve"> feel compelled to </w:t>
      </w:r>
      <w:r w:rsidRPr="00CD2EA5">
        <w:rPr>
          <w:u w:val="single"/>
        </w:rPr>
        <w:t>deploy its own</w:t>
      </w:r>
      <w:r w:rsidRPr="00CD2EA5">
        <w:rPr>
          <w:sz w:val="16"/>
        </w:rPr>
        <w:t xml:space="preserve"> ballistic and cruise missiles.</w:t>
      </w:r>
    </w:p>
    <w:p w:rsidR="001F21A3" w:rsidRPr="00CD2EA5" w:rsidRDefault="001F21A3" w:rsidP="001F21A3">
      <w:pPr>
        <w:rPr>
          <w:sz w:val="16"/>
        </w:rPr>
      </w:pPr>
      <w:r w:rsidRPr="00CD2EA5">
        <w:rPr>
          <w:sz w:val="16"/>
        </w:rPr>
        <w:t xml:space="preserve">More ominous still is that </w:t>
      </w:r>
      <w:r w:rsidRPr="00CD2EA5">
        <w:rPr>
          <w:u w:val="single"/>
        </w:rPr>
        <w:t>China's</w:t>
      </w:r>
      <w:r w:rsidRPr="00CD2EA5">
        <w:rPr>
          <w:sz w:val="16"/>
        </w:rPr>
        <w:t xml:space="preserve"> missile </w:t>
      </w:r>
      <w:r w:rsidRPr="00CD2EA5">
        <w:rPr>
          <w:u w:val="single"/>
        </w:rPr>
        <w:t>buildup could result in the INF's demise. Moscow has already threatened to pull out if China does not sign</w:t>
      </w:r>
      <w:r w:rsidRPr="00CD2EA5">
        <w:rPr>
          <w:sz w:val="16"/>
        </w:rPr>
        <w:t xml:space="preserve"> the treaty. And, with its tactical fighter bases and surface ships increasingly vulnerable, </w:t>
      </w:r>
      <w:r w:rsidRPr="00CD2EA5">
        <w:rPr>
          <w:u w:val="single"/>
        </w:rPr>
        <w:t>the United States also may have no choice but to abrogate the treaty and deploy mobile land-based missiles</w:t>
      </w:r>
      <w:r w:rsidRPr="00CD2EA5">
        <w:rPr>
          <w:sz w:val="16"/>
        </w:rPr>
        <w:t xml:space="preserve"> - a capability much more difficult for China to attack - to places such as Japan; this could become the only way </w:t>
      </w:r>
      <w:r w:rsidRPr="00CD2EA5">
        <w:rPr>
          <w:u w:val="single"/>
        </w:rPr>
        <w:t>to deter Chinese aggression. The end of the INF would mean a missile arms race involving four great nuclear powers</w:t>
      </w:r>
      <w:r w:rsidRPr="00CD2EA5">
        <w:rPr>
          <w:sz w:val="16"/>
        </w:rPr>
        <w:t xml:space="preserve"> - India, China, Russia and the United States. Without sustained attention to China's missile force this frightening scenario is becoming more plausible.</w:t>
      </w:r>
    </w:p>
    <w:p w:rsidR="001F21A3" w:rsidRPr="00CD2EA5" w:rsidRDefault="001F21A3" w:rsidP="001F21A3">
      <w:pPr>
        <w:rPr>
          <w:sz w:val="16"/>
        </w:rPr>
      </w:pPr>
      <w:r w:rsidRPr="00CD2EA5">
        <w:rPr>
          <w:u w:val="single"/>
        </w:rPr>
        <w:t>Even absent a ballistic missile competition</w:t>
      </w:r>
      <w:r w:rsidRPr="00CD2EA5">
        <w:rPr>
          <w:sz w:val="16"/>
        </w:rPr>
        <w:t xml:space="preserve"> among the great powers, </w:t>
      </w:r>
      <w:r w:rsidRPr="00CD2EA5">
        <w:rPr>
          <w:u w:val="single"/>
        </w:rPr>
        <w:t>strategic stability in Asia is increasingly uncertain.</w:t>
      </w:r>
      <w:r w:rsidRPr="00CD2EA5">
        <w:rPr>
          <w:sz w:val="16"/>
        </w:rPr>
        <w:t xml:space="preserve"> </w:t>
      </w:r>
      <w:r w:rsidRPr="00CD2EA5">
        <w:rPr>
          <w:u w:val="single"/>
        </w:rPr>
        <w:t>If Washington remains bound by the INF, its response options</w:t>
      </w:r>
      <w:r w:rsidRPr="00CD2EA5">
        <w:rPr>
          <w:sz w:val="16"/>
        </w:rPr>
        <w:t xml:space="preserve"> in a conflict </w:t>
      </w:r>
      <w:r w:rsidRPr="00CD2EA5">
        <w:rPr>
          <w:u w:val="single"/>
        </w:rPr>
        <w:t xml:space="preserve">with China are </w:t>
      </w:r>
      <w:r w:rsidRPr="00CD2EA5">
        <w:rPr>
          <w:b/>
          <w:u w:val="single"/>
        </w:rPr>
        <w:t>highly escalatory</w:t>
      </w:r>
      <w:r w:rsidRPr="00CD2EA5">
        <w:rPr>
          <w:sz w:val="16"/>
        </w:rPr>
        <w:t xml:space="preserve">. If U.S. tactical fighter bases and surface ships were hit by Chinese missiles, </w:t>
      </w:r>
      <w:r w:rsidRPr="00CD2EA5">
        <w:rPr>
          <w:u w:val="single"/>
        </w:rPr>
        <w:t>Washington would have to consider responding by targeting missile assets inside China</w:t>
      </w:r>
      <w:r w:rsidRPr="00CD2EA5">
        <w:rPr>
          <w:sz w:val="16"/>
        </w:rPr>
        <w:t xml:space="preserve"> </w:t>
      </w:r>
      <w:r w:rsidRPr="00CD2EA5">
        <w:rPr>
          <w:u w:val="single"/>
        </w:rPr>
        <w:t>with intercontinental ballistic missiles</w:t>
      </w:r>
      <w:r w:rsidRPr="00CD2EA5">
        <w:rPr>
          <w:sz w:val="16"/>
        </w:rPr>
        <w:t xml:space="preserve">. To do so, Washington will need to further develop its Prompt Global Strike system, a means of accurately launching long-range missiles from the continental United States. Because such missiles could also be used to carry nuclear weapons, </w:t>
      </w:r>
      <w:r w:rsidRPr="00CD2EA5">
        <w:rPr>
          <w:u w:val="single"/>
        </w:rPr>
        <w:t>Chinese defenders would have no way of knowing whether the munitions flying toward them were carrying nuclear or conventional warheads. This</w:t>
      </w:r>
      <w:r w:rsidRPr="00CD2EA5">
        <w:rPr>
          <w:sz w:val="16"/>
        </w:rPr>
        <w:t xml:space="preserve"> uncertainty </w:t>
      </w:r>
      <w:r w:rsidRPr="00CD2EA5">
        <w:rPr>
          <w:u w:val="single"/>
        </w:rPr>
        <w:t>raises the risk of a Chinese nuclear response</w:t>
      </w:r>
      <w:r w:rsidRPr="00CD2EA5">
        <w:rPr>
          <w:sz w:val="16"/>
        </w:rPr>
        <w:t>.</w:t>
      </w:r>
    </w:p>
    <w:p w:rsidR="001F21A3" w:rsidRPr="00CD2EA5" w:rsidRDefault="001F21A3" w:rsidP="001F21A3">
      <w:pPr>
        <w:rPr>
          <w:sz w:val="16"/>
        </w:rPr>
      </w:pPr>
      <w:r w:rsidRPr="00CD2EA5">
        <w:rPr>
          <w:sz w:val="16"/>
        </w:rPr>
        <w:t xml:space="preserve">China's unrelenting deployment of missiles will soon force Washington to choose between pulling out of the INF </w:t>
      </w:r>
      <w:proofErr w:type="gramStart"/>
      <w:r w:rsidRPr="00CD2EA5">
        <w:rPr>
          <w:sz w:val="16"/>
        </w:rPr>
        <w:t>or</w:t>
      </w:r>
      <w:proofErr w:type="gramEnd"/>
      <w:r w:rsidRPr="00CD2EA5">
        <w:rPr>
          <w:sz w:val="16"/>
        </w:rPr>
        <w:t xml:space="preserve"> developing longer-range, strategically unstable military responses that are consistent with the agreement. </w:t>
      </w:r>
      <w:r w:rsidRPr="00CD2EA5">
        <w:rPr>
          <w:u w:val="single"/>
        </w:rPr>
        <w:t xml:space="preserve">If Washington is serious about </w:t>
      </w:r>
      <w:r w:rsidRPr="00CD2EA5">
        <w:rPr>
          <w:b/>
          <w:u w:val="single"/>
        </w:rPr>
        <w:t>reducing the risk of nuclear conflict</w:t>
      </w:r>
      <w:r w:rsidRPr="00CD2EA5">
        <w:rPr>
          <w:u w:val="single"/>
        </w:rPr>
        <w:t>, it should</w:t>
      </w:r>
      <w:r w:rsidRPr="00CD2EA5">
        <w:rPr>
          <w:sz w:val="16"/>
        </w:rPr>
        <w:t xml:space="preserve"> pursue a third option - </w:t>
      </w:r>
      <w:r w:rsidRPr="00CD2EA5">
        <w:rPr>
          <w:u w:val="single"/>
        </w:rPr>
        <w:t>press</w:t>
      </w:r>
      <w:r w:rsidRPr="00CD2EA5">
        <w:rPr>
          <w:sz w:val="16"/>
        </w:rPr>
        <w:t xml:space="preserve">ing </w:t>
      </w:r>
      <w:r w:rsidRPr="00CD2EA5">
        <w:rPr>
          <w:u w:val="single"/>
        </w:rPr>
        <w:t>China to join the treaty</w:t>
      </w:r>
      <w:r w:rsidRPr="00CD2EA5">
        <w:rPr>
          <w:sz w:val="16"/>
        </w:rPr>
        <w:t>. Failure to do so will quickly make New START irrelevant to nuclear stability.</w:t>
      </w:r>
    </w:p>
    <w:p w:rsidR="001F21A3" w:rsidRDefault="001F21A3" w:rsidP="00E20EF9"/>
    <w:p w:rsidR="00441D53" w:rsidRDefault="00441D53" w:rsidP="00441D53">
      <w:pPr>
        <w:pStyle w:val="Heading4"/>
      </w:pPr>
      <w:r>
        <w:t>There is an enormous risk of US-Chinese nuclear war in the status quo—diplomatic engagement over nuclear weapons is the only remedy</w:t>
      </w:r>
    </w:p>
    <w:p w:rsidR="00441D53" w:rsidRPr="007703BE" w:rsidRDefault="00441D53" w:rsidP="00441D53">
      <w:pPr>
        <w:rPr>
          <w:sz w:val="20"/>
        </w:rPr>
      </w:pPr>
      <w:r w:rsidRPr="007703BE">
        <w:rPr>
          <w:rStyle w:val="Style13ptBold"/>
        </w:rPr>
        <w:t>KULACKI 2016</w:t>
      </w:r>
      <w:r>
        <w:t xml:space="preserve"> </w:t>
      </w:r>
      <w:r w:rsidRPr="007703BE">
        <w:rPr>
          <w:sz w:val="20"/>
        </w:rPr>
        <w:t>(Gregory, China Project Manager in the Union of Concerned Scientists Global Security Program, “The Risk of Nuclear War with China: A Troubling Lack of Urgency,” May, http://www.ucsusa.org/sites/default/files/attach/2016/05/Nuclear-War-with-China.pdf)</w:t>
      </w:r>
    </w:p>
    <w:p w:rsidR="00441D53" w:rsidRPr="007703BE" w:rsidRDefault="00441D53" w:rsidP="00441D53">
      <w:pPr>
        <w:rPr>
          <w:sz w:val="16"/>
        </w:rPr>
      </w:pPr>
      <w:r w:rsidRPr="007703BE">
        <w:rPr>
          <w:sz w:val="16"/>
        </w:rPr>
        <w:t xml:space="preserve">As long as both sides remain committed to pursuing technical solutions to their unique strategic problems, they are condemned to continue competing indefinitely. But </w:t>
      </w:r>
      <w:r w:rsidRPr="007703BE">
        <w:rPr>
          <w:u w:val="single"/>
        </w:rPr>
        <w:t xml:space="preserve">stalemate is not a stable outcome; rather, it is a perpetual high-wire act. </w:t>
      </w:r>
      <w:r w:rsidRPr="007703BE">
        <w:rPr>
          <w:b/>
          <w:u w:val="single"/>
        </w:rPr>
        <w:t>Twenty-four hours a day, 365 days a year</w:t>
      </w:r>
      <w:r w:rsidRPr="007703BE">
        <w:rPr>
          <w:u w:val="single"/>
        </w:rPr>
        <w:t>, the</w:t>
      </w:r>
      <w:r w:rsidRPr="007703BE">
        <w:rPr>
          <w:sz w:val="16"/>
        </w:rPr>
        <w:t xml:space="preserve"> governments of </w:t>
      </w:r>
      <w:r w:rsidRPr="007703BE">
        <w:rPr>
          <w:u w:val="single"/>
        </w:rPr>
        <w:t xml:space="preserve">the United States and China are </w:t>
      </w:r>
      <w:r w:rsidRPr="007703BE">
        <w:rPr>
          <w:b/>
          <w:u w:val="single"/>
        </w:rPr>
        <w:t>a few poor decisions away</w:t>
      </w:r>
      <w:r w:rsidRPr="007703BE">
        <w:rPr>
          <w:u w:val="single"/>
        </w:rPr>
        <w:t xml:space="preserve"> from starting</w:t>
      </w:r>
      <w:r w:rsidRPr="007703BE">
        <w:rPr>
          <w:sz w:val="16"/>
        </w:rPr>
        <w:t xml:space="preserve"> a war that could escalate rapidly and end in </w:t>
      </w:r>
      <w:r w:rsidRPr="007703BE">
        <w:rPr>
          <w:u w:val="single"/>
        </w:rPr>
        <w:t xml:space="preserve">a </w:t>
      </w:r>
      <w:r w:rsidRPr="007703BE">
        <w:rPr>
          <w:b/>
          <w:u w:val="single"/>
        </w:rPr>
        <w:t>nuclear exchange</w:t>
      </w:r>
      <w:r w:rsidRPr="007703BE">
        <w:rPr>
          <w:sz w:val="16"/>
        </w:rPr>
        <w:t>.</w:t>
      </w:r>
    </w:p>
    <w:p w:rsidR="00441D53" w:rsidRPr="007703BE" w:rsidRDefault="00441D53" w:rsidP="00441D53">
      <w:pPr>
        <w:rPr>
          <w:sz w:val="16"/>
        </w:rPr>
      </w:pPr>
      <w:r w:rsidRPr="007703BE">
        <w:rPr>
          <w:sz w:val="16"/>
        </w:rPr>
        <w:t xml:space="preserve"> </w:t>
      </w:r>
      <w:r w:rsidRPr="007703BE">
        <w:rPr>
          <w:u w:val="single"/>
        </w:rPr>
        <w:t>Lack of mutual trust</w:t>
      </w:r>
      <w:r w:rsidRPr="007703BE">
        <w:rPr>
          <w:sz w:val="16"/>
        </w:rPr>
        <w:t xml:space="preserve"> and a growing sense that their differences may be irreconcilable </w:t>
      </w:r>
      <w:r w:rsidRPr="007703BE">
        <w:rPr>
          <w:u w:val="single"/>
        </w:rPr>
        <w:t>incline both governments to continue looking for military solutions</w:t>
      </w:r>
      <w:r w:rsidRPr="007703BE">
        <w:rPr>
          <w:sz w:val="16"/>
        </w:rPr>
        <w:t xml:space="preserve">—for new means of coercion that help them feel more secure. </w:t>
      </w:r>
      <w:r w:rsidRPr="007703BE">
        <w:rPr>
          <w:u w:val="single"/>
        </w:rPr>
        <w:t>Establishing</w:t>
      </w:r>
      <w:r w:rsidRPr="007703BE">
        <w:rPr>
          <w:sz w:val="16"/>
        </w:rPr>
        <w:t xml:space="preserve"> the </w:t>
      </w:r>
      <w:r w:rsidRPr="007703BE">
        <w:rPr>
          <w:u w:val="single"/>
        </w:rPr>
        <w:t>trust</w:t>
      </w:r>
      <w:r w:rsidRPr="007703BE">
        <w:rPr>
          <w:sz w:val="16"/>
        </w:rPr>
        <w:t xml:space="preserve"> needed to have confidence </w:t>
      </w:r>
      <w:r w:rsidRPr="007703BE">
        <w:rPr>
          <w:u w:val="single"/>
        </w:rPr>
        <w:t>in diplomatic resolutions</w:t>
      </w:r>
      <w:r w:rsidRPr="007703BE">
        <w:rPr>
          <w:sz w:val="16"/>
        </w:rPr>
        <w:t xml:space="preserve"> to the disagreements, animosities, and suspicions that have troubled leaders of the United States and the PRC for almost 70 years </w:t>
      </w:r>
      <w:r w:rsidRPr="007703BE">
        <w:rPr>
          <w:u w:val="single"/>
        </w:rPr>
        <w:t>is extremely difficult when both governments take every new effort to up the technological ante as an act of bad faith</w:t>
      </w:r>
      <w:r w:rsidRPr="007703BE">
        <w:rPr>
          <w:sz w:val="16"/>
        </w:rPr>
        <w:t>.</w:t>
      </w:r>
    </w:p>
    <w:p w:rsidR="00441D53" w:rsidRPr="007703BE" w:rsidRDefault="00441D53" w:rsidP="00441D53">
      <w:pPr>
        <w:rPr>
          <w:sz w:val="16"/>
        </w:rPr>
      </w:pPr>
      <w:r w:rsidRPr="007703BE">
        <w:rPr>
          <w:sz w:val="16"/>
        </w:rPr>
        <w:t xml:space="preserve"> The bilateral dialogues on strategic stability aim to manage the military competition, but they do not seek to end it. Although the two governments work very hard at avoiding conflict, they have yet to find a way out of what Graham Allison called their “Thucydides trap”—the risk of conflict between a rising power and an established power invested in the status quo (Allison 2015). Allison’s warning not to minimize the risks of war is sage advice, even if he does not say how the United States and China can escape the trap he describes. </w:t>
      </w:r>
      <w:r w:rsidRPr="007703BE">
        <w:rPr>
          <w:sz w:val="16"/>
        </w:rPr>
        <w:cr/>
        <w:t xml:space="preserve">PRC leaders believe it is possible to prosecute a major war without risking a U.S. nuclear attack. The leaders of the United States believe stopping the PRC from prosecuting such a war may depend, in certain contingencies, on a credible threat to use nuclear weapons—a threat U.S. </w:t>
      </w:r>
      <w:proofErr w:type="gramStart"/>
      <w:r w:rsidRPr="007703BE">
        <w:rPr>
          <w:sz w:val="16"/>
        </w:rPr>
        <w:t>leaders</w:t>
      </w:r>
      <w:proofErr w:type="gramEnd"/>
      <w:r w:rsidRPr="007703BE">
        <w:rPr>
          <w:sz w:val="16"/>
        </w:rPr>
        <w:t xml:space="preserve"> state they are prepared to execute. These </w:t>
      </w:r>
      <w:r w:rsidRPr="007703BE">
        <w:rPr>
          <w:u w:val="single"/>
        </w:rPr>
        <w:t>mismatched perceptions increase both the possibility of war and the likelihood it will result in the use of nuclear weapons. Well-informed U.S. officials tend to dismiss</w:t>
      </w:r>
      <w:r w:rsidRPr="007703BE">
        <w:rPr>
          <w:sz w:val="16"/>
        </w:rPr>
        <w:t xml:space="preserve"> the possibility that the United States and the PRC could wander into a </w:t>
      </w:r>
      <w:r w:rsidRPr="007703BE">
        <w:rPr>
          <w:u w:val="single"/>
        </w:rPr>
        <w:t>nuclear war</w:t>
      </w:r>
      <w:r w:rsidRPr="007703BE">
        <w:rPr>
          <w:sz w:val="16"/>
        </w:rPr>
        <w:t xml:space="preserve">. For example, 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J. Stapleton Roy, a former U.S. ambassador to the PRC, wholeheartedly agreed (Swaine, Blair, and Roy 2015). Similarly, PRC military strategists and arms control experts believe that the risk of nuclear war with the United States is not an urgent concern even if that risk may not be zero (Cunningham and </w:t>
      </w:r>
      <w:proofErr w:type="spellStart"/>
      <w:r w:rsidRPr="007703BE">
        <w:rPr>
          <w:sz w:val="16"/>
        </w:rPr>
        <w:t>Fravel</w:t>
      </w:r>
      <w:proofErr w:type="spellEnd"/>
      <w:r w:rsidRPr="007703BE">
        <w:rPr>
          <w:sz w:val="16"/>
        </w:rPr>
        <w:t xml:space="preserve"> 2015).</w:t>
      </w:r>
    </w:p>
    <w:p w:rsidR="00441D53" w:rsidRPr="007703BE" w:rsidRDefault="00441D53" w:rsidP="00441D53">
      <w:pPr>
        <w:rPr>
          <w:sz w:val="16"/>
        </w:rPr>
      </w:pPr>
      <w:r w:rsidRPr="007703BE">
        <w:rPr>
          <w:sz w:val="16"/>
        </w:rPr>
        <w:t xml:space="preserve"> </w:t>
      </w:r>
      <w:r w:rsidRPr="007703BE">
        <w:rPr>
          <w:u w:val="single"/>
        </w:rPr>
        <w:t>This lack of urgency is troubling</w:t>
      </w:r>
      <w:r w:rsidRPr="007703BE">
        <w:rPr>
          <w:sz w:val="16"/>
        </w:rPr>
        <w:t xml:space="preserve">. For example, the United States reportedly told the PRC it would risk military escalation to prevent or stop a proposed PRC island reclamation project in the Scarborough Shoal (Cooper and Douglas 2016). The PRC reportedly responded by committing to move ahead with the project later in 2016 (Chan 2016). This particular contest of wills is part of a steadily increasing number of unresolved diplomatic spats that have escalated to the level of overt military posturing reminiscent of U.S.-Soviet jousting during the Cold War. The United States and the PRC are decades-old enemies, preparing for war and armed with nuclear weapons. Good faith efforts by the leaders of </w:t>
      </w:r>
      <w:r w:rsidRPr="007703BE">
        <w:rPr>
          <w:u w:val="single"/>
        </w:rPr>
        <w:t>both nations have failed to stop accelerating preparations for war, including new investments in their nuclear forces. Miscommunication, misunderstanding, or poor judgment could spark a conflict that both governments may find difficult to stop</w:t>
      </w:r>
      <w:r w:rsidRPr="007703BE">
        <w:rPr>
          <w:sz w:val="16"/>
        </w:rPr>
        <w:t>.</w:t>
      </w:r>
    </w:p>
    <w:p w:rsidR="00441D53" w:rsidRPr="00441D53" w:rsidRDefault="00441D53" w:rsidP="00E20EF9">
      <w:pPr>
        <w:rPr>
          <w:sz w:val="16"/>
        </w:rPr>
      </w:pPr>
      <w:r w:rsidRPr="007703BE">
        <w:rPr>
          <w:sz w:val="16"/>
        </w:rPr>
        <w:t xml:space="preserve"> </w:t>
      </w:r>
      <w:r w:rsidRPr="007703BE">
        <w:rPr>
          <w:u w:val="single"/>
        </w:rPr>
        <w:t>War</w:t>
      </w:r>
      <w:r w:rsidRPr="007703BE">
        <w:rPr>
          <w:sz w:val="16"/>
        </w:rPr>
        <w:t xml:space="preserve"> between the United States and the People’s Republic of China </w:t>
      </w:r>
      <w:r w:rsidRPr="007703BE">
        <w:rPr>
          <w:u w:val="single"/>
        </w:rPr>
        <w:t>is not inevitable, but failing to acknowledge the risks is certain to make it more likely. Both governments should confront these risks with a greater sense of purpose. Only then will they devote the same measure of creativity, effort, and resources to</w:t>
      </w:r>
      <w:r w:rsidRPr="007703BE">
        <w:rPr>
          <w:sz w:val="16"/>
        </w:rPr>
        <w:t xml:space="preserve"> the </w:t>
      </w:r>
      <w:r w:rsidRPr="007703BE">
        <w:rPr>
          <w:u w:val="single"/>
        </w:rPr>
        <w:t>diplomacy</w:t>
      </w:r>
      <w:r w:rsidRPr="007703BE">
        <w:rPr>
          <w:sz w:val="16"/>
        </w:rPr>
        <w:t xml:space="preserve"> of reducing those risks </w:t>
      </w:r>
      <w:r w:rsidRPr="007703BE">
        <w:rPr>
          <w:u w:val="single"/>
        </w:rPr>
        <w:t>as they now spend preparing for war</w:t>
      </w:r>
      <w:r w:rsidRPr="007703BE">
        <w:rPr>
          <w:sz w:val="16"/>
        </w:rPr>
        <w:t xml:space="preserve">.  </w:t>
      </w:r>
    </w:p>
    <w:p w:rsidR="00441D53" w:rsidRDefault="00441D53" w:rsidP="00E20EF9"/>
    <w:p w:rsidR="001F21A3" w:rsidRDefault="001F21A3" w:rsidP="001F21A3">
      <w:pPr>
        <w:pStyle w:val="Heading4"/>
      </w:pPr>
      <w:r>
        <w:t xml:space="preserve">Chinese accession to the INF solves territorial conflict with </w:t>
      </w:r>
      <w:r w:rsidR="00570CF3">
        <w:t xml:space="preserve">India, Japan, Vietnam, </w:t>
      </w:r>
      <w:r>
        <w:t>and the Philippines and prevents Asian war by reassuring other states that China is peaceful</w:t>
      </w:r>
    </w:p>
    <w:p w:rsidR="001F21A3" w:rsidRDefault="001F21A3" w:rsidP="001F21A3">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http://thebulletin.org/how-save-inf-treaty-and-arms-control-invite-china8487#comment-2128351804)</w:t>
      </w:r>
    </w:p>
    <w:p w:rsidR="001F21A3" w:rsidRPr="004D5037" w:rsidRDefault="001F21A3" w:rsidP="001F21A3">
      <w:pPr>
        <w:rPr>
          <w:sz w:val="16"/>
        </w:rPr>
      </w:pPr>
      <w:r w:rsidRPr="004D5037">
        <w:rPr>
          <w:sz w:val="16"/>
        </w:rPr>
        <w:t xml:space="preserve">In turn, </w:t>
      </w:r>
      <w:r w:rsidRPr="009559B7">
        <w:rPr>
          <w:u w:val="single"/>
        </w:rPr>
        <w:t>joining the INF Treaty would allow China to enjoy the benefits of arms control</w:t>
      </w:r>
      <w:r w:rsidRPr="004D5037">
        <w:rPr>
          <w:sz w:val="16"/>
        </w:rPr>
        <w:t xml:space="preserve">. Given present Asian tensions, </w:t>
      </w:r>
      <w:r w:rsidRPr="009559B7">
        <w:rPr>
          <w:u w:val="single"/>
        </w:rPr>
        <w:t>New Delhi, Hanoi, Manila, and Tokyo are suspicious of China’s</w:t>
      </w:r>
      <w:r w:rsidRPr="004D5037">
        <w:rPr>
          <w:sz w:val="16"/>
        </w:rPr>
        <w:t xml:space="preserve"> possible </w:t>
      </w:r>
      <w:r w:rsidRPr="009559B7">
        <w:rPr>
          <w:u w:val="single"/>
        </w:rPr>
        <w:t>territorial ambitions in the East and the South China Seas, and along the Sino-Indian border. There is a strong legacy of mistrust, and the possibility of arms races, crises, and intense security competition is significant. Were China to sign the INF Treaty, it would demonstrate</w:t>
      </w:r>
      <w:r w:rsidRPr="004D5037">
        <w:rPr>
          <w:sz w:val="16"/>
        </w:rPr>
        <w:t xml:space="preserve"> its </w:t>
      </w:r>
      <w:r w:rsidRPr="009559B7">
        <w:rPr>
          <w:u w:val="single"/>
        </w:rPr>
        <w:t>support for stability and acceptance of international norms. China would show that it accepts</w:t>
      </w:r>
      <w:r w:rsidRPr="004D5037">
        <w:rPr>
          <w:sz w:val="16"/>
        </w:rPr>
        <w:t xml:space="preserve"> the value of </w:t>
      </w:r>
      <w:r w:rsidRPr="009559B7">
        <w:rPr>
          <w:u w:val="single"/>
        </w:rPr>
        <w:t>arms control and seeks confidence-building measures, which would aid stability</w:t>
      </w:r>
      <w:r w:rsidRPr="004D5037">
        <w:rPr>
          <w:sz w:val="16"/>
        </w:rPr>
        <w:t xml:space="preserve"> and demonstrate that China is a status quo power.</w:t>
      </w:r>
    </w:p>
    <w:p w:rsidR="001F21A3" w:rsidRPr="004D5037" w:rsidRDefault="001F21A3" w:rsidP="001F21A3">
      <w:pPr>
        <w:rPr>
          <w:sz w:val="16"/>
        </w:rPr>
      </w:pPr>
      <w:r w:rsidRPr="004D5037">
        <w:rPr>
          <w:sz w:val="16"/>
        </w:rPr>
        <w:t xml:space="preserve">Fundamentally, </w:t>
      </w:r>
      <w:r w:rsidRPr="009559B7">
        <w:rPr>
          <w:u w:val="single"/>
        </w:rPr>
        <w:t>acceding to the INF Treaty would</w:t>
      </w:r>
      <w:r w:rsidRPr="004D5037">
        <w:rPr>
          <w:sz w:val="16"/>
        </w:rPr>
        <w:t xml:space="preserve"> accomplish one of the major objectives of arms control: It would </w:t>
      </w:r>
      <w:r w:rsidRPr="009559B7">
        <w:rPr>
          <w:u w:val="single"/>
        </w:rPr>
        <w:t>allow China to signal its peaceful intentions</w:t>
      </w:r>
      <w:r w:rsidRPr="004D5037">
        <w:rPr>
          <w:sz w:val="16"/>
        </w:rPr>
        <w:t xml:space="preserve">. In turn, </w:t>
      </w:r>
      <w:r w:rsidRPr="009559B7">
        <w:rPr>
          <w:u w:val="single"/>
        </w:rPr>
        <w:t>this could have an important stabilizing effect on states concerned with China’s</w:t>
      </w:r>
      <w:r w:rsidRPr="004D5037">
        <w:rPr>
          <w:sz w:val="16"/>
        </w:rPr>
        <w:t xml:space="preserve"> increasing </w:t>
      </w:r>
      <w:r w:rsidRPr="009559B7">
        <w:rPr>
          <w:u w:val="single"/>
        </w:rPr>
        <w:t>power. Chinese membership in the INF would permit the Treaty to remain in force and address Russia’s security concerns about China</w:t>
      </w:r>
      <w:r w:rsidRPr="004D5037">
        <w:rPr>
          <w:sz w:val="16"/>
        </w:rPr>
        <w:t xml:space="preserve"> to a considerable degree.</w:t>
      </w:r>
    </w:p>
    <w:p w:rsidR="00C25D4A" w:rsidRDefault="001F21A3" w:rsidP="001F21A3">
      <w:r w:rsidRPr="004D5037">
        <w:rPr>
          <w:sz w:val="16"/>
        </w:rPr>
        <w:t xml:space="preserve">This is especially important, given China’s tremendous growth in economic and military power, and the demonstrable concern by states throughout all of Asia about China’s aims and objectives now and in the future, when China is likely to become even more powerful. </w:t>
      </w:r>
      <w:r w:rsidRPr="009559B7">
        <w:rPr>
          <w:u w:val="single"/>
        </w:rPr>
        <w:t>China’s neighbors</w:t>
      </w:r>
      <w:r w:rsidRPr="004D5037">
        <w:rPr>
          <w:sz w:val="16"/>
        </w:rPr>
        <w:t>—Russia to be sure, but also the neighboring states of India, Japan, and Taiwan—</w:t>
      </w:r>
      <w:r w:rsidRPr="009559B7">
        <w:rPr>
          <w:u w:val="single"/>
        </w:rPr>
        <w:t>would be reassured by China’s acceptance of the INF Treaty</w:t>
      </w:r>
      <w:r w:rsidRPr="004D5037">
        <w:rPr>
          <w:sz w:val="16"/>
        </w:rPr>
        <w:t xml:space="preserve">. This is not to claim that arms races will be prevented altogether, or that there will not be other problems that result from China’s growth. But </w:t>
      </w:r>
      <w:r w:rsidRPr="009559B7">
        <w:rPr>
          <w:u w:val="single"/>
        </w:rPr>
        <w:t>this act would be a major step forward</w:t>
      </w:r>
      <w:r w:rsidRPr="004D5037">
        <w:rPr>
          <w:sz w:val="16"/>
        </w:rPr>
        <w:t xml:space="preserve"> for China, </w:t>
      </w:r>
      <w:r w:rsidRPr="009559B7">
        <w:rPr>
          <w:u w:val="single"/>
        </w:rPr>
        <w:t>opening the door to further arms controls agreements and</w:t>
      </w:r>
      <w:r w:rsidRPr="004D5037">
        <w:rPr>
          <w:sz w:val="16"/>
        </w:rPr>
        <w:t xml:space="preserve"> the possibility of </w:t>
      </w:r>
      <w:r w:rsidRPr="009559B7">
        <w:rPr>
          <w:b/>
          <w:u w:val="single"/>
        </w:rPr>
        <w:t>reducing tensions in</w:t>
      </w:r>
      <w:r w:rsidRPr="009559B7">
        <w:rPr>
          <w:u w:val="single"/>
        </w:rPr>
        <w:t xml:space="preserve"> </w:t>
      </w:r>
      <w:r w:rsidRPr="009559B7">
        <w:rPr>
          <w:b/>
          <w:u w:val="single"/>
        </w:rPr>
        <w:t>all Asia</w:t>
      </w:r>
      <w:r w:rsidRPr="004D5037">
        <w:rPr>
          <w:sz w:val="16"/>
        </w:rPr>
        <w:t>.</w:t>
      </w:r>
    </w:p>
    <w:p w:rsidR="001F21A3" w:rsidRDefault="001F21A3" w:rsidP="00E20EF9"/>
    <w:p w:rsidR="00570CF3" w:rsidRDefault="00570CF3" w:rsidP="00570CF3">
      <w:pPr>
        <w:pStyle w:val="Heading4"/>
      </w:pPr>
      <w:r>
        <w:t>Status quo Chinese intermediate missiles increase the risk of miscalculation and nuclear war with India</w:t>
      </w:r>
    </w:p>
    <w:p w:rsidR="00570CF3" w:rsidRPr="00C408B3" w:rsidRDefault="00570CF3" w:rsidP="00570CF3">
      <w:pPr>
        <w:rPr>
          <w:sz w:val="20"/>
        </w:rPr>
      </w:pPr>
      <w:r w:rsidRPr="00C408B3">
        <w:rPr>
          <w:rStyle w:val="Style13ptBold"/>
        </w:rPr>
        <w:t>JAPAN TIMES 2011</w:t>
      </w:r>
      <w:r>
        <w:t xml:space="preserve"> </w:t>
      </w:r>
      <w:r w:rsidRPr="00C408B3">
        <w:rPr>
          <w:sz w:val="20"/>
        </w:rPr>
        <w:t>(Why worry about China’s nuclear warheads? March 4, http://www.japantimes.co.jp/opinion/2011/03/04/commentary/why-worry-about-chinas-nuclear-warheads/#.VoBAevkrKM8)</w:t>
      </w:r>
    </w:p>
    <w:p w:rsidR="00570CF3" w:rsidRPr="00C408B3" w:rsidRDefault="00570CF3" w:rsidP="00570CF3">
      <w:pPr>
        <w:rPr>
          <w:sz w:val="16"/>
        </w:rPr>
      </w:pPr>
      <w:r w:rsidRPr="00C408B3">
        <w:rPr>
          <w:u w:val="single"/>
        </w:rPr>
        <w:t>Beijing has</w:t>
      </w:r>
      <w:r w:rsidRPr="00C408B3">
        <w:rPr>
          <w:sz w:val="16"/>
        </w:rPr>
        <w:t xml:space="preserve"> also </w:t>
      </w:r>
      <w:r w:rsidRPr="00C408B3">
        <w:rPr>
          <w:u w:val="single"/>
        </w:rPr>
        <w:t>said repeatedly it will never be the first to use nuclear weapons in a conflict</w:t>
      </w:r>
      <w:r w:rsidRPr="00C408B3">
        <w:rPr>
          <w:sz w:val="16"/>
        </w:rPr>
        <w:t>. Since the only other Asian nations known to have nuclear weapons are India and Pakistan (an ally of China), Asian countries without such weapons should be able to rest easy.</w:t>
      </w:r>
    </w:p>
    <w:p w:rsidR="00570CF3" w:rsidRPr="00C408B3" w:rsidRDefault="00570CF3" w:rsidP="00570CF3">
      <w:pPr>
        <w:rPr>
          <w:sz w:val="16"/>
        </w:rPr>
      </w:pPr>
      <w:r w:rsidRPr="00C408B3">
        <w:rPr>
          <w:u w:val="single"/>
        </w:rPr>
        <w:t>It may not be as simple as that</w:t>
      </w:r>
      <w:r w:rsidRPr="00C408B3">
        <w:rPr>
          <w:sz w:val="16"/>
        </w:rPr>
        <w:t xml:space="preserve">. Unlike the other four nuclear powers in the treaty to prevent the spread of nuclear weapons, </w:t>
      </w:r>
      <w:r w:rsidRPr="00C408B3">
        <w:rPr>
          <w:u w:val="single"/>
        </w:rPr>
        <w:t>China has not disclosed the size of its arsenal and has increased its nuclear-capable weapons systems by roughly 25 percent in the past five years</w:t>
      </w:r>
      <w:r w:rsidRPr="00C408B3">
        <w:rPr>
          <w:sz w:val="16"/>
        </w:rPr>
        <w:t>, according to the U.S. Defense Department.</w:t>
      </w:r>
    </w:p>
    <w:p w:rsidR="00570CF3" w:rsidRPr="00C408B3" w:rsidRDefault="00570CF3" w:rsidP="00570CF3">
      <w:pPr>
        <w:rPr>
          <w:sz w:val="16"/>
        </w:rPr>
      </w:pPr>
      <w:r w:rsidRPr="00C408B3">
        <w:rPr>
          <w:sz w:val="16"/>
        </w:rPr>
        <w:t>China deploys about 130 land-based ballistic missiles that can carry nuclear warheads. There are six different types with differing ranges and payloads.</w:t>
      </w:r>
    </w:p>
    <w:p w:rsidR="00570CF3" w:rsidRDefault="00570CF3" w:rsidP="00570CF3">
      <w:r w:rsidRPr="00C408B3">
        <w:rPr>
          <w:sz w:val="16"/>
        </w:rPr>
        <w:t>Those with the longest range — 7,200 to 13,000 kilometers or more — target the U.S. and Russia. But there are probably no more than 50 of these missiles carrying the same number of warheads. In the future, instead of single nuclear warheads, some of these missiles may carry three lighter-weight warheads, each able to strike separate targets.</w:t>
      </w:r>
    </w:p>
    <w:p w:rsidR="00570CF3" w:rsidRPr="00C408B3" w:rsidRDefault="00570CF3" w:rsidP="00570CF3">
      <w:pPr>
        <w:rPr>
          <w:sz w:val="16"/>
        </w:rPr>
      </w:pPr>
      <w:r w:rsidRPr="00C408B3">
        <w:rPr>
          <w:sz w:val="16"/>
        </w:rPr>
        <w:t xml:space="preserve">However, </w:t>
      </w:r>
      <w:r w:rsidRPr="00C408B3">
        <w:rPr>
          <w:u w:val="single"/>
        </w:rPr>
        <w:t>the majority of China’s land-based nuclear missiles have ranges out to 3,300 kilometers</w:t>
      </w:r>
      <w:r w:rsidRPr="00C408B3">
        <w:rPr>
          <w:sz w:val="16"/>
        </w:rPr>
        <w:t xml:space="preserve">, covering most of Asia as well as U.S. military bases in the region. </w:t>
      </w:r>
      <w:r w:rsidRPr="00C408B3">
        <w:rPr>
          <w:u w:val="single"/>
        </w:rPr>
        <w:t>The whole of India is within range</w:t>
      </w:r>
      <w:r w:rsidRPr="00C408B3">
        <w:rPr>
          <w:sz w:val="16"/>
        </w:rPr>
        <w:t xml:space="preserve"> of these missiles.</w:t>
      </w:r>
    </w:p>
    <w:p w:rsidR="00570CF3" w:rsidRPr="00C408B3" w:rsidRDefault="00570CF3" w:rsidP="00570CF3">
      <w:pPr>
        <w:rPr>
          <w:sz w:val="16"/>
        </w:rPr>
      </w:pPr>
      <w:r w:rsidRPr="00C408B3">
        <w:rPr>
          <w:sz w:val="16"/>
        </w:rPr>
        <w:t xml:space="preserve">About 60 of them are DF-21 missiles, whose number has quadrupled since 2005. Some of the DF-21s are the C model, which can carry either a conventional high-explosive warhead or a nuclear one. This has prompted analysts to warn of the </w:t>
      </w:r>
      <w:r w:rsidRPr="00C408B3">
        <w:rPr>
          <w:u w:val="single"/>
        </w:rPr>
        <w:t>risks that might arise if the DF-21C was deployed in a conflict with India, which has a history of tension with China over their disputed border and other issues</w:t>
      </w:r>
      <w:r w:rsidRPr="00C408B3">
        <w:rPr>
          <w:sz w:val="16"/>
        </w:rPr>
        <w:t>.</w:t>
      </w:r>
    </w:p>
    <w:p w:rsidR="00570CF3" w:rsidRDefault="00570CF3" w:rsidP="00570CF3">
      <w:r w:rsidRPr="00C408B3">
        <w:rPr>
          <w:u w:val="single"/>
        </w:rPr>
        <w:t>India would not be able to tell whether the missile was carrying a conventional or nuclear charge. It might well conclude that it was faced with a nuclear attack and respond in kind</w:t>
      </w:r>
      <w:r>
        <w:t>.</w:t>
      </w:r>
    </w:p>
    <w:p w:rsidR="00570CF3" w:rsidRPr="00C408B3" w:rsidRDefault="00570CF3" w:rsidP="00570CF3">
      <w:pPr>
        <w:rPr>
          <w:sz w:val="16"/>
        </w:rPr>
      </w:pPr>
      <w:r w:rsidRPr="00C408B3">
        <w:rPr>
          <w:sz w:val="16"/>
        </w:rPr>
        <w:t>A similar risk of misunderstanding and escalation arises from China’s expansion of its cruise missiles. These missiles travel much more slowly than ballistic missiles, but they are highly accurate, skim low over the terrain, and are difficult to detect and shoot down.</w:t>
      </w:r>
    </w:p>
    <w:p w:rsidR="00570CF3" w:rsidRPr="00C408B3" w:rsidRDefault="00570CF3" w:rsidP="00570CF3">
      <w:pPr>
        <w:rPr>
          <w:sz w:val="16"/>
        </w:rPr>
      </w:pPr>
      <w:r w:rsidRPr="00C408B3">
        <w:rPr>
          <w:sz w:val="16"/>
        </w:rPr>
        <w:t>The Pentagon says China has the most active land-based ballistic and cruise missile program in the world and that it is “developing and testing several new classes and variants of offensive missiles, forming additional missile units, qualitatively upgrading certain missile systems, and developing methods to counter ballistic missile defenses.”</w:t>
      </w:r>
    </w:p>
    <w:p w:rsidR="00570CF3" w:rsidRPr="00C408B3" w:rsidRDefault="00570CF3" w:rsidP="00570CF3">
      <w:pPr>
        <w:rPr>
          <w:sz w:val="16"/>
        </w:rPr>
      </w:pPr>
      <w:r w:rsidRPr="00C408B3">
        <w:rPr>
          <w:sz w:val="16"/>
        </w:rPr>
        <w:t>The number of launchers for China’s DH-10 cruise missile, which has a range of more than 1,500 kilometers and is designed to hit land targets, has remained fairly constant at around 50. But the Pentagon reckons that the number of missiles for the launchers has risen by about 50 percent since 2009, to as many as 500.</w:t>
      </w:r>
    </w:p>
    <w:p w:rsidR="00570CF3" w:rsidRPr="00C408B3" w:rsidRDefault="00570CF3" w:rsidP="00570CF3">
      <w:pPr>
        <w:rPr>
          <w:sz w:val="16"/>
        </w:rPr>
      </w:pPr>
      <w:r w:rsidRPr="00C408B3">
        <w:rPr>
          <w:sz w:val="16"/>
        </w:rPr>
        <w:t xml:space="preserve">Like the DF-21C ballistic missile, the DH-10 cruise missile could carry either a conventional or nuclear warhead. It is therefore a potential trigger for a devastating exchange of nuclear weapons in a regional conflict. Depending on prevailing winds, any radioactive fallout could spread across national boundaries in Asia. China wants to ensure that enough of its nuclear weapon systems survive to retaliate and inflict unacceptable damage if it is involved a nuclear war with </w:t>
      </w:r>
      <w:proofErr w:type="gramStart"/>
      <w:r w:rsidRPr="00C408B3">
        <w:rPr>
          <w:sz w:val="16"/>
        </w:rPr>
        <w:t>either the</w:t>
      </w:r>
      <w:proofErr w:type="gramEnd"/>
      <w:r w:rsidRPr="00C408B3">
        <w:rPr>
          <w:sz w:val="16"/>
        </w:rPr>
        <w:t xml:space="preserve"> U.S., Russia or India.</w:t>
      </w:r>
    </w:p>
    <w:p w:rsidR="00570CF3" w:rsidRPr="00C408B3" w:rsidRDefault="00570CF3" w:rsidP="00570CF3">
      <w:pPr>
        <w:rPr>
          <w:sz w:val="16"/>
        </w:rPr>
      </w:pPr>
      <w:r w:rsidRPr="00C408B3">
        <w:rPr>
          <w:sz w:val="16"/>
        </w:rPr>
        <w:t xml:space="preserve">China worries that development by potential antagonists of more advanced technology for shooting down incoming missiles would undermine its nuclear deterrent. </w:t>
      </w:r>
      <w:proofErr w:type="gramStart"/>
      <w:r w:rsidRPr="00C408B3">
        <w:rPr>
          <w:sz w:val="16"/>
        </w:rPr>
        <w:t>Hence its interest in more nuclear warheads and delivery systems.</w:t>
      </w:r>
      <w:proofErr w:type="gramEnd"/>
    </w:p>
    <w:p w:rsidR="00570CF3" w:rsidRPr="00C408B3" w:rsidRDefault="00570CF3" w:rsidP="00570CF3">
      <w:pPr>
        <w:rPr>
          <w:sz w:val="16"/>
        </w:rPr>
      </w:pPr>
      <w:r w:rsidRPr="00C408B3">
        <w:rPr>
          <w:sz w:val="16"/>
        </w:rPr>
        <w:t xml:space="preserve">However, </w:t>
      </w:r>
      <w:r w:rsidRPr="00C408B3">
        <w:rPr>
          <w:u w:val="single"/>
        </w:rPr>
        <w:t>India fears that China is modernizing and enlarging its precision- strike missile force to coerce its neighbors into resolving disputes on Beijing’s terms</w:t>
      </w:r>
      <w:r w:rsidRPr="00C408B3">
        <w:rPr>
          <w:sz w:val="16"/>
        </w:rPr>
        <w:t>.</w:t>
      </w:r>
    </w:p>
    <w:p w:rsidR="00570CF3" w:rsidRDefault="00570CF3" w:rsidP="00E20EF9"/>
    <w:p w:rsidR="00570CF3" w:rsidRDefault="00570CF3" w:rsidP="00E20EF9"/>
    <w:p w:rsidR="001F21A3" w:rsidRDefault="001F21A3" w:rsidP="001F21A3">
      <w:pPr>
        <w:pStyle w:val="Heading4"/>
      </w:pPr>
      <w:r>
        <w:t>Intermediate range missiles are key—the plan removes the single largest cause of instability in Asia</w:t>
      </w:r>
    </w:p>
    <w:p w:rsidR="001F21A3" w:rsidRPr="0033263B" w:rsidRDefault="001F21A3" w:rsidP="001F21A3">
      <w:pPr>
        <w:rPr>
          <w:sz w:val="20"/>
        </w:rPr>
      </w:pPr>
      <w:r w:rsidRPr="0033263B">
        <w:rPr>
          <w:rStyle w:val="Style13ptBold"/>
        </w:rPr>
        <w:t>DONNELLY 2012</w:t>
      </w:r>
      <w:r>
        <w:t xml:space="preserve"> </w:t>
      </w:r>
      <w:r w:rsidRPr="0033263B">
        <w:rPr>
          <w:sz w:val="20"/>
        </w:rPr>
        <w:t>(Thomas, Resident Fellow and Co-Director of the Marilyn Ware Center for Security Studies at the American Enterprise Institute, “American Zero,” The Weekly Standard, June 4, http://www.weeklystandard.com/krauthammer-trump-comments-quite-revealing-and-quite-scary/article/2002734)</w:t>
      </w:r>
    </w:p>
    <w:p w:rsidR="001F21A3" w:rsidRPr="0033263B" w:rsidRDefault="001F21A3" w:rsidP="001F21A3">
      <w:pPr>
        <w:rPr>
          <w:sz w:val="16"/>
        </w:rPr>
      </w:pPr>
      <w:r w:rsidRPr="0033263B">
        <w:rPr>
          <w:sz w:val="16"/>
        </w:rPr>
        <w:t>Any serious assessment of the nuclear world of the future argues for keeping the triad and modernizing it rapidly. In a world with fewer nuclear weapon systems but more people and threats to deter, we need more survivability and less firepower: The “diversity premium” is rising. It’s not only the big and aging delivery systems that need fixing</w:t>
      </w:r>
      <w:r w:rsidRPr="0033263B">
        <w:rPr>
          <w:rFonts w:ascii="Times New Roman" w:hAnsi="Times New Roman" w:cs="Times New Roman"/>
          <w:sz w:val="16"/>
        </w:rPr>
        <w:t>​</w:t>
      </w:r>
      <w:r w:rsidRPr="0033263B">
        <w:rPr>
          <w:rFonts w:cs="Georgia"/>
          <w:sz w:val="16"/>
        </w:rPr>
        <w:t>—</w:t>
      </w:r>
      <w:r w:rsidRPr="0033263B">
        <w:rPr>
          <w:rFonts w:ascii="Times New Roman" w:hAnsi="Times New Roman" w:cs="Times New Roman"/>
          <w:sz w:val="16"/>
        </w:rPr>
        <w:t>​</w:t>
      </w:r>
      <w:r w:rsidRPr="0033263B">
        <w:rPr>
          <w:sz w:val="16"/>
        </w:rPr>
        <w:t>the bomber, the D-5 sub-launched missile, and a Trident replacement with fewer launch tubes and more boats—</w:t>
      </w:r>
      <w:r w:rsidRPr="0033263B">
        <w:rPr>
          <w:rFonts w:ascii="Times New Roman" w:hAnsi="Times New Roman" w:cs="Times New Roman"/>
          <w:sz w:val="16"/>
        </w:rPr>
        <w:t>​</w:t>
      </w:r>
      <w:r w:rsidRPr="0033263B">
        <w:rPr>
          <w:sz w:val="16"/>
        </w:rPr>
        <w:t>but the big and aging warheads. Smaller warheads would be a more credible deterrent</w:t>
      </w:r>
      <w:r w:rsidRPr="0033263B">
        <w:rPr>
          <w:rFonts w:ascii="Times New Roman" w:hAnsi="Times New Roman" w:cs="Times New Roman"/>
          <w:sz w:val="16"/>
        </w:rPr>
        <w:t>​</w:t>
      </w:r>
      <w:r w:rsidRPr="0033263B">
        <w:rPr>
          <w:rFonts w:cs="Georgia"/>
          <w:sz w:val="16"/>
        </w:rPr>
        <w:t>—</w:t>
      </w:r>
      <w:r w:rsidRPr="0033263B">
        <w:rPr>
          <w:rFonts w:ascii="Times New Roman" w:hAnsi="Times New Roman" w:cs="Times New Roman"/>
          <w:sz w:val="16"/>
        </w:rPr>
        <w:t>​</w:t>
      </w:r>
      <w:r w:rsidRPr="0033263B">
        <w:rPr>
          <w:sz w:val="16"/>
        </w:rPr>
        <w:t xml:space="preserve">or, in the latest neologism, </w:t>
      </w:r>
      <w:r w:rsidRPr="0033263B">
        <w:rPr>
          <w:rFonts w:cs="Georgia"/>
          <w:sz w:val="16"/>
        </w:rPr>
        <w:t>“</w:t>
      </w:r>
      <w:proofErr w:type="spellStart"/>
      <w:r w:rsidRPr="0033263B">
        <w:rPr>
          <w:sz w:val="16"/>
        </w:rPr>
        <w:t>compellent</w:t>
      </w:r>
      <w:proofErr w:type="spellEnd"/>
      <w:r w:rsidRPr="0033263B">
        <w:rPr>
          <w:rFonts w:cs="Georgia"/>
          <w:sz w:val="16"/>
        </w:rPr>
        <w:t>”</w:t>
      </w:r>
      <w:r w:rsidRPr="0033263B">
        <w:rPr>
          <w:rFonts w:ascii="Times New Roman" w:hAnsi="Times New Roman" w:cs="Times New Roman"/>
          <w:sz w:val="16"/>
        </w:rPr>
        <w:t>​</w:t>
      </w:r>
      <w:r w:rsidRPr="0033263B">
        <w:rPr>
          <w:rFonts w:cs="Georgia"/>
          <w:sz w:val="16"/>
        </w:rPr>
        <w:t>—</w:t>
      </w:r>
      <w:r w:rsidRPr="0033263B">
        <w:rPr>
          <w:rFonts w:ascii="Times New Roman" w:hAnsi="Times New Roman" w:cs="Times New Roman"/>
          <w:sz w:val="16"/>
        </w:rPr>
        <w:t>​</w:t>
      </w:r>
      <w:r w:rsidRPr="0033263B">
        <w:rPr>
          <w:sz w:val="16"/>
        </w:rPr>
        <w:t xml:space="preserve">particularly to the rogue nuclear powers. </w:t>
      </w:r>
      <w:r w:rsidRPr="0033263B">
        <w:rPr>
          <w:u w:val="single"/>
        </w:rPr>
        <w:t>Over the next decade, we are bound to repeat</w:t>
      </w:r>
      <w:r w:rsidRPr="0033263B">
        <w:rPr>
          <w:sz w:val="16"/>
        </w:rPr>
        <w:t xml:space="preserve"> some of the early Cold War </w:t>
      </w:r>
      <w:r w:rsidRPr="0033263B">
        <w:rPr>
          <w:u w:val="single"/>
        </w:rPr>
        <w:t>debates about nuclear use</w:t>
      </w:r>
      <w:r w:rsidRPr="0033263B">
        <w:rPr>
          <w:sz w:val="16"/>
        </w:rPr>
        <w:t xml:space="preserve">, particularly </w:t>
      </w:r>
      <w:r w:rsidRPr="0033263B">
        <w:rPr>
          <w:u w:val="single"/>
        </w:rPr>
        <w:t>in light of</w:t>
      </w:r>
      <w:r w:rsidRPr="0033263B">
        <w:rPr>
          <w:sz w:val="16"/>
        </w:rPr>
        <w:t xml:space="preserve"> the </w:t>
      </w:r>
      <w:r w:rsidRPr="0033263B">
        <w:rPr>
          <w:u w:val="single"/>
        </w:rPr>
        <w:t>continued reductions in U.S. conventional forces and the proliferation of technologies that threaten to erode our conventional edge</w:t>
      </w:r>
      <w:r w:rsidRPr="0033263B">
        <w:rPr>
          <w:sz w:val="16"/>
        </w:rPr>
        <w:t>.</w:t>
      </w:r>
    </w:p>
    <w:p w:rsidR="001F21A3" w:rsidRDefault="001F21A3" w:rsidP="001F21A3">
      <w:r w:rsidRPr="0033263B">
        <w:rPr>
          <w:u w:val="single"/>
        </w:rPr>
        <w:t>Arms control</w:t>
      </w:r>
      <w:r w:rsidRPr="0033263B">
        <w:rPr>
          <w:sz w:val="16"/>
        </w:rPr>
        <w:t xml:space="preserve"> mavens </w:t>
      </w:r>
      <w:r w:rsidRPr="0033263B">
        <w:rPr>
          <w:u w:val="single"/>
        </w:rPr>
        <w:t>could</w:t>
      </w:r>
      <w:r w:rsidRPr="0033263B">
        <w:rPr>
          <w:sz w:val="16"/>
        </w:rPr>
        <w:t xml:space="preserve"> actually </w:t>
      </w:r>
      <w:r w:rsidRPr="0033263B">
        <w:rPr>
          <w:u w:val="single"/>
        </w:rPr>
        <w:t>play a useful role</w:t>
      </w:r>
      <w:r w:rsidRPr="0033263B">
        <w:rPr>
          <w:sz w:val="16"/>
        </w:rPr>
        <w:t xml:space="preserve"> in this environment. The Hoss report points out </w:t>
      </w:r>
      <w:r w:rsidRPr="0033263B">
        <w:rPr>
          <w:u w:val="single"/>
        </w:rPr>
        <w:t>a “basic deficiency in the framework of ongoing nuclear arms talks: the exclusion of everyone except for Americans and Russians.” The relaxation in U.S.-Russia nuclear tensions ought rightly to be viewed as an opportunity to try to “globalize” arms control treaties</w:t>
      </w:r>
      <w:r w:rsidRPr="0033263B">
        <w:rPr>
          <w:rFonts w:ascii="Times New Roman" w:hAnsi="Times New Roman" w:cs="Times New Roman"/>
          <w:sz w:val="16"/>
        </w:rPr>
        <w:t>​</w:t>
      </w:r>
      <w:r w:rsidRPr="0033263B">
        <w:rPr>
          <w:rFonts w:cs="Georgia"/>
          <w:sz w:val="16"/>
        </w:rPr>
        <w:t>—</w:t>
      </w:r>
      <w:r w:rsidRPr="0033263B">
        <w:rPr>
          <w:rFonts w:ascii="Times New Roman" w:hAnsi="Times New Roman" w:cs="Times New Roman"/>
          <w:sz w:val="16"/>
        </w:rPr>
        <w:t>​</w:t>
      </w:r>
      <w:r w:rsidRPr="0033263B">
        <w:rPr>
          <w:sz w:val="16"/>
        </w:rPr>
        <w:t xml:space="preserve">arguably </w:t>
      </w:r>
      <w:r w:rsidRPr="0033263B">
        <w:rPr>
          <w:b/>
          <w:u w:val="single"/>
        </w:rPr>
        <w:t>the single most stabilizing thing that could happen in East Asia</w:t>
      </w:r>
      <w:r w:rsidRPr="0033263B">
        <w:rPr>
          <w:sz w:val="16"/>
        </w:rPr>
        <w:t xml:space="preserve"> </w:t>
      </w:r>
      <w:r w:rsidRPr="0033263B">
        <w:rPr>
          <w:u w:val="single"/>
        </w:rPr>
        <w:t>would be to</w:t>
      </w:r>
      <w:r w:rsidRPr="0033263B">
        <w:rPr>
          <w:b/>
          <w:u w:val="single"/>
        </w:rPr>
        <w:t xml:space="preserve"> limit Chinese inter-mediate-range missiles</w:t>
      </w:r>
      <w:r w:rsidRPr="0033263B">
        <w:rPr>
          <w:sz w:val="16"/>
        </w:rPr>
        <w:t>. Alas, it</w:t>
      </w:r>
      <w:r w:rsidRPr="0033263B">
        <w:rPr>
          <w:rFonts w:cs="Georgia"/>
          <w:sz w:val="16"/>
        </w:rPr>
        <w:t>’</w:t>
      </w:r>
      <w:r w:rsidRPr="0033263B">
        <w:rPr>
          <w:sz w:val="16"/>
        </w:rPr>
        <w:t>s clear that our commander in chief and his favorite general would rather start with “American Zero” than go global.</w:t>
      </w:r>
    </w:p>
    <w:p w:rsidR="001F21A3" w:rsidRDefault="001F21A3" w:rsidP="00E20EF9"/>
    <w:p w:rsidR="001F21A3" w:rsidRDefault="001F21A3" w:rsidP="00E20EF9"/>
    <w:p w:rsidR="001F21A3" w:rsidRDefault="001F21A3" w:rsidP="001F21A3">
      <w:pPr>
        <w:pStyle w:val="Heading3"/>
      </w:pPr>
      <w:r>
        <w:t xml:space="preserve">1AC Missile </w:t>
      </w:r>
      <w:proofErr w:type="spellStart"/>
      <w:r>
        <w:t>Prolif</w:t>
      </w:r>
      <w:proofErr w:type="spellEnd"/>
      <w:r>
        <w:t xml:space="preserve"> Advantage</w:t>
      </w:r>
    </w:p>
    <w:p w:rsidR="00441D53" w:rsidRDefault="00441D53" w:rsidP="00E20EF9"/>
    <w:p w:rsidR="008D35B0" w:rsidRDefault="00591ABE" w:rsidP="008D35B0">
      <w:pPr>
        <w:pStyle w:val="Heading4"/>
      </w:pPr>
      <w:r>
        <w:t>Missile nonproliferation regimes are working now but i</w:t>
      </w:r>
      <w:r w:rsidR="008D35B0">
        <w:t xml:space="preserve">mpending collapse of the INF from US withdrawal would gut the MTCR and cause worldwide </w:t>
      </w:r>
      <w:proofErr w:type="spellStart"/>
      <w:r w:rsidR="008D35B0">
        <w:t>prolif</w:t>
      </w:r>
      <w:proofErr w:type="spellEnd"/>
    </w:p>
    <w:p w:rsidR="008D35B0" w:rsidRDefault="008D35B0" w:rsidP="008D35B0">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8D35B0" w:rsidRPr="00591ABE" w:rsidRDefault="008D35B0" w:rsidP="008D35B0">
      <w:pPr>
        <w:rPr>
          <w:sz w:val="16"/>
        </w:rPr>
      </w:pPr>
      <w:r w:rsidRPr="00591ABE">
        <w:rPr>
          <w:sz w:val="16"/>
        </w:rPr>
        <w:t xml:space="preserve">It is difficult to predict the nature of proliferation trends after a </w:t>
      </w:r>
      <w:r w:rsidRPr="00591ABE">
        <w:rPr>
          <w:u w:val="single"/>
        </w:rPr>
        <w:t>U.S.</w:t>
      </w:r>
      <w:r w:rsidR="00591ABE">
        <w:rPr>
          <w:u w:val="single"/>
        </w:rPr>
        <w:t xml:space="preserve"> </w:t>
      </w:r>
      <w:r w:rsidRPr="00591ABE">
        <w:rPr>
          <w:u w:val="single"/>
        </w:rPr>
        <w:t>withdrawal from the INF</w:t>
      </w:r>
      <w:r w:rsidRPr="00591ABE">
        <w:rPr>
          <w:sz w:val="16"/>
        </w:rPr>
        <w:t xml:space="preserve"> Treaty. However, a few points seem fairly clear.</w:t>
      </w:r>
      <w:r w:rsidR="00591ABE" w:rsidRPr="00591ABE">
        <w:rPr>
          <w:sz w:val="16"/>
        </w:rPr>
        <w:t xml:space="preserve"> </w:t>
      </w:r>
      <w:r w:rsidRPr="00591ABE">
        <w:rPr>
          <w:sz w:val="16"/>
        </w:rPr>
        <w:t xml:space="preserve">First, the U.S. withdrawal </w:t>
      </w:r>
      <w:r w:rsidRPr="00591ABE">
        <w:rPr>
          <w:u w:val="single"/>
        </w:rPr>
        <w:t>is likely to seriously undermine the MTCR</w:t>
      </w:r>
      <w:r w:rsidRPr="00591ABE">
        <w:rPr>
          <w:sz w:val="16"/>
        </w:rPr>
        <w:t>.</w:t>
      </w:r>
      <w:r w:rsidR="00591ABE" w:rsidRPr="00591ABE">
        <w:rPr>
          <w:sz w:val="16"/>
        </w:rPr>
        <w:t xml:space="preserve"> </w:t>
      </w:r>
      <w:r w:rsidRPr="00591ABE">
        <w:rPr>
          <w:sz w:val="16"/>
        </w:rPr>
        <w:t>Members of the regime are not bound from developing and producing</w:t>
      </w:r>
      <w:r w:rsidR="00591ABE" w:rsidRPr="00591ABE">
        <w:rPr>
          <w:sz w:val="16"/>
        </w:rPr>
        <w:t xml:space="preserve"> </w:t>
      </w:r>
      <w:r w:rsidRPr="00591ABE">
        <w:rPr>
          <w:sz w:val="16"/>
        </w:rPr>
        <w:t xml:space="preserve">their own missile systems. But </w:t>
      </w:r>
      <w:r w:rsidRPr="00591ABE">
        <w:rPr>
          <w:u w:val="single"/>
        </w:rPr>
        <w:t>given the critical role the United</w:t>
      </w:r>
      <w:r w:rsidR="00591ABE">
        <w:rPr>
          <w:u w:val="single"/>
        </w:rPr>
        <w:t xml:space="preserve"> </w:t>
      </w:r>
      <w:r w:rsidRPr="00591ABE">
        <w:rPr>
          <w:u w:val="single"/>
        </w:rPr>
        <w:t>States and its</w:t>
      </w:r>
      <w:r w:rsidRPr="00591ABE">
        <w:rPr>
          <w:sz w:val="16"/>
        </w:rPr>
        <w:t xml:space="preserve"> close </w:t>
      </w:r>
      <w:r w:rsidRPr="00591ABE">
        <w:rPr>
          <w:u w:val="single"/>
        </w:rPr>
        <w:t>allies</w:t>
      </w:r>
      <w:r w:rsidRPr="00591ABE">
        <w:rPr>
          <w:sz w:val="16"/>
        </w:rPr>
        <w:t xml:space="preserve"> have </w:t>
      </w:r>
      <w:r w:rsidRPr="00591ABE">
        <w:rPr>
          <w:u w:val="single"/>
        </w:rPr>
        <w:t>played in the</w:t>
      </w:r>
      <w:r w:rsidRPr="00591ABE">
        <w:rPr>
          <w:sz w:val="16"/>
        </w:rPr>
        <w:t xml:space="preserve"> development and expansion</w:t>
      </w:r>
      <w:r w:rsidR="00591ABE" w:rsidRPr="00591ABE">
        <w:rPr>
          <w:sz w:val="16"/>
        </w:rPr>
        <w:t xml:space="preserve"> </w:t>
      </w:r>
      <w:r w:rsidRPr="00591ABE">
        <w:rPr>
          <w:sz w:val="16"/>
        </w:rPr>
        <w:t xml:space="preserve">of the </w:t>
      </w:r>
      <w:r w:rsidRPr="00591ABE">
        <w:rPr>
          <w:u w:val="single"/>
        </w:rPr>
        <w:t>regime</w:t>
      </w:r>
      <w:r w:rsidRPr="00591ABE">
        <w:rPr>
          <w:sz w:val="16"/>
        </w:rPr>
        <w:t xml:space="preserve">, a unilateral U.S. </w:t>
      </w:r>
      <w:r w:rsidRPr="00591ABE">
        <w:rPr>
          <w:u w:val="single"/>
        </w:rPr>
        <w:t>withdrawal would</w:t>
      </w:r>
      <w:r w:rsidRPr="00591ABE">
        <w:rPr>
          <w:sz w:val="16"/>
        </w:rPr>
        <w:t xml:space="preserve"> seem to </w:t>
      </w:r>
      <w:r w:rsidRPr="00591ABE">
        <w:rPr>
          <w:u w:val="single"/>
        </w:rPr>
        <w:t>reverse</w:t>
      </w:r>
      <w:r w:rsidR="00591ABE">
        <w:rPr>
          <w:u w:val="single"/>
        </w:rPr>
        <w:t xml:space="preserve"> </w:t>
      </w:r>
      <w:r w:rsidRPr="00591ABE">
        <w:rPr>
          <w:u w:val="single"/>
        </w:rPr>
        <w:t>a 20-year commitment to nonproliferation that has made substantial</w:t>
      </w:r>
      <w:r w:rsidR="00591ABE">
        <w:rPr>
          <w:u w:val="single"/>
        </w:rPr>
        <w:t xml:space="preserve"> </w:t>
      </w:r>
      <w:r w:rsidRPr="00591ABE">
        <w:rPr>
          <w:u w:val="single"/>
        </w:rPr>
        <w:t>progress. Washington’s unilateral rejection of negotiated restraints of</w:t>
      </w:r>
      <w:r w:rsidR="00591ABE">
        <w:rPr>
          <w:u w:val="single"/>
        </w:rPr>
        <w:t xml:space="preserve"> </w:t>
      </w:r>
      <w:r w:rsidRPr="00591ABE">
        <w:rPr>
          <w:u w:val="single"/>
        </w:rPr>
        <w:t>a treaty that it created</w:t>
      </w:r>
      <w:r w:rsidRPr="00591ABE">
        <w:rPr>
          <w:sz w:val="16"/>
        </w:rPr>
        <w:t>, and ostensible entrance into the development</w:t>
      </w:r>
      <w:r w:rsidR="00591ABE" w:rsidRPr="00591ABE">
        <w:rPr>
          <w:sz w:val="16"/>
        </w:rPr>
        <w:t xml:space="preserve"> </w:t>
      </w:r>
      <w:r w:rsidRPr="00591ABE">
        <w:rPr>
          <w:sz w:val="16"/>
        </w:rPr>
        <w:t xml:space="preserve">of intermediate-range missiles, seemingly </w:t>
      </w:r>
      <w:r w:rsidRPr="00591ABE">
        <w:rPr>
          <w:u w:val="single"/>
        </w:rPr>
        <w:t>would be incompatible with</w:t>
      </w:r>
      <w:r w:rsidR="00591ABE">
        <w:rPr>
          <w:u w:val="single"/>
        </w:rPr>
        <w:t xml:space="preserve"> </w:t>
      </w:r>
      <w:r w:rsidRPr="00591ABE">
        <w:rPr>
          <w:u w:val="single"/>
        </w:rPr>
        <w:t>the</w:t>
      </w:r>
      <w:r w:rsidRPr="00591ABE">
        <w:rPr>
          <w:sz w:val="16"/>
        </w:rPr>
        <w:t xml:space="preserve"> goals of the </w:t>
      </w:r>
      <w:r w:rsidRPr="00591ABE">
        <w:rPr>
          <w:u w:val="single"/>
        </w:rPr>
        <w:t>MTCR</w:t>
      </w:r>
      <w:r w:rsidRPr="00591ABE">
        <w:rPr>
          <w:sz w:val="16"/>
        </w:rPr>
        <w:t>. While many of the advanced industrial states</w:t>
      </w:r>
      <w:r w:rsidR="00591ABE" w:rsidRPr="00591ABE">
        <w:rPr>
          <w:sz w:val="16"/>
        </w:rPr>
        <w:t xml:space="preserve"> </w:t>
      </w:r>
      <w:r w:rsidRPr="00591ABE">
        <w:rPr>
          <w:sz w:val="16"/>
        </w:rPr>
        <w:t>are likely to maintain their export controls and continue to follow the</w:t>
      </w:r>
      <w:r w:rsidR="00591ABE" w:rsidRPr="00591ABE">
        <w:rPr>
          <w:sz w:val="16"/>
        </w:rPr>
        <w:t xml:space="preserve"> </w:t>
      </w:r>
      <w:r w:rsidRPr="00591ABE">
        <w:rPr>
          <w:sz w:val="16"/>
        </w:rPr>
        <w:t>MTCR, we may expect that other states, perhaps in the developing</w:t>
      </w:r>
      <w:r w:rsidR="00591ABE" w:rsidRPr="00591ABE">
        <w:rPr>
          <w:sz w:val="16"/>
        </w:rPr>
        <w:t xml:space="preserve"> </w:t>
      </w:r>
      <w:r w:rsidRPr="00591ABE">
        <w:rPr>
          <w:sz w:val="16"/>
        </w:rPr>
        <w:t xml:space="preserve">world, may take a different approach. At the very least, </w:t>
      </w:r>
      <w:r w:rsidRPr="00591ABE">
        <w:rPr>
          <w:u w:val="single"/>
        </w:rPr>
        <w:t>withdrawal</w:t>
      </w:r>
      <w:r w:rsidR="00591ABE">
        <w:rPr>
          <w:u w:val="single"/>
        </w:rPr>
        <w:t xml:space="preserve"> </w:t>
      </w:r>
      <w:r w:rsidRPr="00591ABE">
        <w:rPr>
          <w:u w:val="single"/>
        </w:rPr>
        <w:t>from the INF would be a symbolic blow to U.S. leadership on the issue</w:t>
      </w:r>
      <w:r w:rsidR="00591ABE">
        <w:rPr>
          <w:u w:val="single"/>
        </w:rPr>
        <w:t xml:space="preserve"> </w:t>
      </w:r>
      <w:r w:rsidRPr="00591ABE">
        <w:rPr>
          <w:u w:val="single"/>
        </w:rPr>
        <w:t>of preventing the spread of ballistic and cruise missile technologies</w:t>
      </w:r>
      <w:r w:rsidRPr="00591ABE">
        <w:rPr>
          <w:sz w:val="16"/>
        </w:rPr>
        <w:t>.51</w:t>
      </w:r>
    </w:p>
    <w:p w:rsidR="008D35B0" w:rsidRPr="00591ABE" w:rsidRDefault="008D35B0" w:rsidP="008D35B0">
      <w:pPr>
        <w:rPr>
          <w:sz w:val="16"/>
        </w:rPr>
      </w:pPr>
      <w:r w:rsidRPr="00591ABE">
        <w:rPr>
          <w:sz w:val="16"/>
        </w:rPr>
        <w:t>Washington already struggles with a perception problem in its cooperation</w:t>
      </w:r>
      <w:r w:rsidR="00591ABE" w:rsidRPr="00591ABE">
        <w:rPr>
          <w:sz w:val="16"/>
        </w:rPr>
        <w:t xml:space="preserve"> </w:t>
      </w:r>
      <w:r w:rsidRPr="00591ABE">
        <w:rPr>
          <w:sz w:val="16"/>
        </w:rPr>
        <w:t>with Israel or India—two states outside the regime—on ballistic</w:t>
      </w:r>
      <w:r w:rsidR="00591ABE" w:rsidRPr="00591ABE">
        <w:rPr>
          <w:sz w:val="16"/>
        </w:rPr>
        <w:t xml:space="preserve"> </w:t>
      </w:r>
      <w:r w:rsidRPr="00591ABE">
        <w:rPr>
          <w:sz w:val="16"/>
        </w:rPr>
        <w:t>missile defenses. MTCR member states have expressed concerns</w:t>
      </w:r>
      <w:r w:rsidR="00591ABE" w:rsidRPr="00591ABE">
        <w:rPr>
          <w:sz w:val="16"/>
        </w:rPr>
        <w:t xml:space="preserve"> </w:t>
      </w:r>
      <w:r w:rsidRPr="00591ABE">
        <w:rPr>
          <w:sz w:val="16"/>
        </w:rPr>
        <w:t>that this is a de facto (if not de jure) double standard that inherently</w:t>
      </w:r>
      <w:r w:rsidR="00591ABE" w:rsidRPr="00591ABE">
        <w:rPr>
          <w:sz w:val="16"/>
        </w:rPr>
        <w:t xml:space="preserve"> </w:t>
      </w:r>
      <w:r w:rsidRPr="00591ABE">
        <w:rPr>
          <w:sz w:val="16"/>
        </w:rPr>
        <w:t>undermines the credibility of the regime.52 The United States would</w:t>
      </w:r>
      <w:r w:rsidR="00591ABE" w:rsidRPr="00591ABE">
        <w:rPr>
          <w:sz w:val="16"/>
        </w:rPr>
        <w:t xml:space="preserve"> </w:t>
      </w:r>
      <w:r w:rsidRPr="00591ABE">
        <w:rPr>
          <w:sz w:val="16"/>
        </w:rPr>
        <w:t>open itself to claims of a double standard that have been so prevalent in</w:t>
      </w:r>
      <w:r w:rsidR="00591ABE" w:rsidRPr="00591ABE">
        <w:rPr>
          <w:sz w:val="16"/>
        </w:rPr>
        <w:t xml:space="preserve"> </w:t>
      </w:r>
      <w:r w:rsidRPr="00591ABE">
        <w:rPr>
          <w:sz w:val="16"/>
        </w:rPr>
        <w:t xml:space="preserve">debates over the Nonproliferation Regime.53 Finally, </w:t>
      </w:r>
      <w:r w:rsidRPr="00591ABE">
        <w:rPr>
          <w:u w:val="single"/>
        </w:rPr>
        <w:t>the Proliferation</w:t>
      </w:r>
      <w:r w:rsidR="00591ABE">
        <w:rPr>
          <w:u w:val="single"/>
        </w:rPr>
        <w:t xml:space="preserve"> </w:t>
      </w:r>
      <w:r w:rsidRPr="00591ABE">
        <w:rPr>
          <w:u w:val="single"/>
        </w:rPr>
        <w:t>Security Initiative, which is highly dependent on U.S. leadership and already faces problems</w:t>
      </w:r>
      <w:r w:rsidRPr="00591ABE">
        <w:rPr>
          <w:sz w:val="16"/>
        </w:rPr>
        <w:t xml:space="preserve"> due to its relatively ad hoc and informal character,</w:t>
      </w:r>
      <w:r w:rsidR="00591ABE" w:rsidRPr="00591ABE">
        <w:rPr>
          <w:sz w:val="16"/>
        </w:rPr>
        <w:t xml:space="preserve"> </w:t>
      </w:r>
      <w:r w:rsidRPr="00591ABE">
        <w:rPr>
          <w:u w:val="single"/>
        </w:rPr>
        <w:t>would face increased difficulties</w:t>
      </w:r>
      <w:r w:rsidRPr="00591ABE">
        <w:rPr>
          <w:sz w:val="16"/>
        </w:rPr>
        <w:t xml:space="preserve"> moving forward.54 </w:t>
      </w:r>
      <w:r w:rsidRPr="00591ABE">
        <w:rPr>
          <w:u w:val="single"/>
        </w:rPr>
        <w:t>Allies</w:t>
      </w:r>
      <w:r w:rsidRPr="00591ABE">
        <w:rPr>
          <w:sz w:val="16"/>
        </w:rPr>
        <w:t xml:space="preserve"> that</w:t>
      </w:r>
      <w:r w:rsidR="00591ABE" w:rsidRPr="00591ABE">
        <w:rPr>
          <w:sz w:val="16"/>
        </w:rPr>
        <w:t xml:space="preserve"> </w:t>
      </w:r>
      <w:r w:rsidRPr="00591ABE">
        <w:rPr>
          <w:sz w:val="16"/>
        </w:rPr>
        <w:t>view the U.S. withdrawal from the INF Treaty as complicating their</w:t>
      </w:r>
      <w:r w:rsidR="00591ABE" w:rsidRPr="00591ABE">
        <w:rPr>
          <w:sz w:val="16"/>
        </w:rPr>
        <w:t xml:space="preserve"> </w:t>
      </w:r>
      <w:r w:rsidRPr="00591ABE">
        <w:rPr>
          <w:sz w:val="16"/>
        </w:rPr>
        <w:t xml:space="preserve">regional security objectives </w:t>
      </w:r>
      <w:r w:rsidRPr="00591ABE">
        <w:rPr>
          <w:u w:val="single"/>
        </w:rPr>
        <w:t xml:space="preserve">may become less willing to engage in </w:t>
      </w:r>
      <w:proofErr w:type="spellStart"/>
      <w:r w:rsidRPr="00591ABE">
        <w:rPr>
          <w:u w:val="single"/>
        </w:rPr>
        <w:t>PSIrelated</w:t>
      </w:r>
      <w:proofErr w:type="spellEnd"/>
      <w:r w:rsidR="00591ABE">
        <w:rPr>
          <w:u w:val="single"/>
        </w:rPr>
        <w:t xml:space="preserve"> </w:t>
      </w:r>
      <w:r w:rsidRPr="00591ABE">
        <w:rPr>
          <w:u w:val="single"/>
        </w:rPr>
        <w:t>activities</w:t>
      </w:r>
      <w:r w:rsidRPr="00591ABE">
        <w:rPr>
          <w:sz w:val="16"/>
        </w:rPr>
        <w:t xml:space="preserve"> if they threaten to directly challenge a regional competitor</w:t>
      </w:r>
      <w:r w:rsidR="00591ABE" w:rsidRPr="00591ABE">
        <w:rPr>
          <w:sz w:val="16"/>
        </w:rPr>
        <w:t xml:space="preserve"> </w:t>
      </w:r>
      <w:r w:rsidRPr="00591ABE">
        <w:rPr>
          <w:sz w:val="16"/>
        </w:rPr>
        <w:t>or make their diplomatic relations more difficult.55 While it is</w:t>
      </w:r>
      <w:r w:rsidR="00591ABE" w:rsidRPr="00591ABE">
        <w:rPr>
          <w:sz w:val="16"/>
        </w:rPr>
        <w:t xml:space="preserve"> </w:t>
      </w:r>
      <w:r w:rsidRPr="00591ABE">
        <w:rPr>
          <w:sz w:val="16"/>
        </w:rPr>
        <w:t>unclear as to whether perceptions of hypocrisy create real costs for U.S.</w:t>
      </w:r>
      <w:r w:rsidR="00591ABE" w:rsidRPr="00591ABE">
        <w:rPr>
          <w:sz w:val="16"/>
        </w:rPr>
        <w:t xml:space="preserve"> </w:t>
      </w:r>
      <w:r w:rsidRPr="00591ABE">
        <w:rPr>
          <w:sz w:val="16"/>
        </w:rPr>
        <w:t>policy, given the seeming successes of nonproliferation efforts over the</w:t>
      </w:r>
      <w:r w:rsidR="00591ABE" w:rsidRPr="00591ABE">
        <w:rPr>
          <w:sz w:val="16"/>
        </w:rPr>
        <w:t xml:space="preserve"> </w:t>
      </w:r>
      <w:r w:rsidRPr="00591ABE">
        <w:rPr>
          <w:sz w:val="16"/>
        </w:rPr>
        <w:t>past two decades, the potential for undermining those efforts should</w:t>
      </w:r>
      <w:r w:rsidR="00591ABE" w:rsidRPr="00591ABE">
        <w:rPr>
          <w:sz w:val="16"/>
        </w:rPr>
        <w:t xml:space="preserve"> </w:t>
      </w:r>
      <w:r w:rsidRPr="00591ABE">
        <w:rPr>
          <w:sz w:val="16"/>
        </w:rPr>
        <w:t>be assessed.56</w:t>
      </w:r>
    </w:p>
    <w:p w:rsidR="008D35B0" w:rsidRPr="00DC4114" w:rsidRDefault="008D35B0" w:rsidP="008D35B0">
      <w:pPr>
        <w:rPr>
          <w:sz w:val="16"/>
        </w:rPr>
      </w:pPr>
      <w:r w:rsidRPr="00DC4114">
        <w:rPr>
          <w:sz w:val="16"/>
        </w:rPr>
        <w:t>Perhaps more importantly, two states that have had previously</w:t>
      </w:r>
      <w:r w:rsidR="00DC4114" w:rsidRPr="00DC4114">
        <w:rPr>
          <w:sz w:val="16"/>
        </w:rPr>
        <w:t xml:space="preserve"> </w:t>
      </w:r>
      <w:r w:rsidRPr="00DC4114">
        <w:rPr>
          <w:sz w:val="16"/>
        </w:rPr>
        <w:t>questionable records in the proliferation arena—</w:t>
      </w:r>
      <w:r w:rsidRPr="00591ABE">
        <w:rPr>
          <w:u w:val="single"/>
        </w:rPr>
        <w:t>Russia and China</w:t>
      </w:r>
      <w:r w:rsidRPr="00DC4114">
        <w:rPr>
          <w:sz w:val="16"/>
        </w:rPr>
        <w:t>—</w:t>
      </w:r>
      <w:r w:rsidR="00DC4114" w:rsidRPr="00DC4114">
        <w:rPr>
          <w:sz w:val="16"/>
        </w:rPr>
        <w:t xml:space="preserve"> </w:t>
      </w:r>
      <w:r w:rsidRPr="00591ABE">
        <w:rPr>
          <w:u w:val="single"/>
        </w:rPr>
        <w:t>may have fewer concerns about maintaining</w:t>
      </w:r>
      <w:r w:rsidRPr="00DC4114">
        <w:rPr>
          <w:sz w:val="16"/>
        </w:rPr>
        <w:t xml:space="preserve"> robust </w:t>
      </w:r>
      <w:r w:rsidRPr="00591ABE">
        <w:rPr>
          <w:u w:val="single"/>
        </w:rPr>
        <w:t>export controls</w:t>
      </w:r>
      <w:r w:rsidR="00DC4114">
        <w:rPr>
          <w:u w:val="single"/>
        </w:rPr>
        <w:t xml:space="preserve"> </w:t>
      </w:r>
      <w:r w:rsidRPr="00591ABE">
        <w:rPr>
          <w:u w:val="single"/>
        </w:rPr>
        <w:t>on missile technologies, and therefore engage in further proliferation</w:t>
      </w:r>
      <w:r w:rsidRPr="00DC4114">
        <w:rPr>
          <w:sz w:val="16"/>
        </w:rPr>
        <w:t>.</w:t>
      </w:r>
      <w:r w:rsidR="00DC4114" w:rsidRPr="00DC4114">
        <w:rPr>
          <w:sz w:val="16"/>
        </w:rPr>
        <w:t xml:space="preserve"> </w:t>
      </w:r>
      <w:r w:rsidRPr="00DC4114">
        <w:rPr>
          <w:sz w:val="16"/>
        </w:rPr>
        <w:t>While it may be possible to work with Russia in the dissolution of the</w:t>
      </w:r>
      <w:r w:rsidR="00DC4114" w:rsidRPr="00DC4114">
        <w:rPr>
          <w:sz w:val="16"/>
        </w:rPr>
        <w:t xml:space="preserve"> </w:t>
      </w:r>
      <w:r w:rsidRPr="00DC4114">
        <w:rPr>
          <w:sz w:val="16"/>
        </w:rPr>
        <w:t>INF Treaty to create safeguards or accepted rules for the proliferation</w:t>
      </w:r>
      <w:r w:rsidR="00DC4114" w:rsidRPr="00DC4114">
        <w:rPr>
          <w:sz w:val="16"/>
        </w:rPr>
        <w:t xml:space="preserve"> </w:t>
      </w:r>
      <w:r w:rsidRPr="00DC4114">
        <w:rPr>
          <w:sz w:val="16"/>
        </w:rPr>
        <w:t>of missile components to third parties, it seems unlikely that China,</w:t>
      </w:r>
      <w:r w:rsidR="00DC4114" w:rsidRPr="00DC4114">
        <w:rPr>
          <w:sz w:val="16"/>
        </w:rPr>
        <w:t xml:space="preserve"> </w:t>
      </w:r>
      <w:r w:rsidRPr="00DC4114">
        <w:rPr>
          <w:sz w:val="16"/>
        </w:rPr>
        <w:t>being the primary target of new U.S. missile programs, would continue</w:t>
      </w:r>
      <w:r w:rsidR="00DC4114" w:rsidRPr="00DC4114">
        <w:rPr>
          <w:sz w:val="16"/>
        </w:rPr>
        <w:t xml:space="preserve"> </w:t>
      </w:r>
      <w:r w:rsidRPr="00DC4114">
        <w:rPr>
          <w:sz w:val="16"/>
        </w:rPr>
        <w:t xml:space="preserve">to abide by nonproliferation protocols. While </w:t>
      </w:r>
      <w:r w:rsidRPr="00591ABE">
        <w:rPr>
          <w:u w:val="single"/>
        </w:rPr>
        <w:t>China</w:t>
      </w:r>
      <w:r w:rsidRPr="00DC4114">
        <w:rPr>
          <w:sz w:val="16"/>
        </w:rPr>
        <w:t>’s early behavior</w:t>
      </w:r>
      <w:r w:rsidR="00DC4114" w:rsidRPr="00DC4114">
        <w:rPr>
          <w:sz w:val="16"/>
        </w:rPr>
        <w:t xml:space="preserve"> </w:t>
      </w:r>
      <w:r w:rsidRPr="00DC4114">
        <w:rPr>
          <w:sz w:val="16"/>
        </w:rPr>
        <w:t xml:space="preserve">in the nonproliferation realm was not exemplary, it </w:t>
      </w:r>
      <w:r w:rsidRPr="00591ABE">
        <w:rPr>
          <w:u w:val="single"/>
        </w:rPr>
        <w:t>has attempted to</w:t>
      </w:r>
      <w:r w:rsidR="00DC4114">
        <w:rPr>
          <w:u w:val="single"/>
        </w:rPr>
        <w:t xml:space="preserve"> </w:t>
      </w:r>
      <w:r w:rsidRPr="00591ABE">
        <w:rPr>
          <w:u w:val="single"/>
        </w:rPr>
        <w:t>improve its export control and adhere to MTCR rules</w:t>
      </w:r>
      <w:r w:rsidRPr="00DC4114">
        <w:rPr>
          <w:sz w:val="16"/>
        </w:rPr>
        <w:t xml:space="preserve"> over much of</w:t>
      </w:r>
      <w:r w:rsidR="00DC4114" w:rsidRPr="00DC4114">
        <w:rPr>
          <w:sz w:val="16"/>
        </w:rPr>
        <w:t xml:space="preserve"> </w:t>
      </w:r>
      <w:r w:rsidRPr="00DC4114">
        <w:rPr>
          <w:sz w:val="16"/>
        </w:rPr>
        <w:t xml:space="preserve">the past decade. </w:t>
      </w:r>
      <w:r w:rsidRPr="00DC4114">
        <w:rPr>
          <w:u w:val="single"/>
        </w:rPr>
        <w:t>With the U.S. withdrawal from INF, it would not be</w:t>
      </w:r>
      <w:r w:rsidR="00DC4114">
        <w:rPr>
          <w:u w:val="single"/>
        </w:rPr>
        <w:t xml:space="preserve"> </w:t>
      </w:r>
      <w:r w:rsidRPr="00DC4114">
        <w:rPr>
          <w:u w:val="single"/>
        </w:rPr>
        <w:t>surprising for China to engage in strategic proliferation</w:t>
      </w:r>
      <w:r w:rsidRPr="00DC4114">
        <w:rPr>
          <w:sz w:val="16"/>
        </w:rPr>
        <w:t>, if for no other</w:t>
      </w:r>
      <w:r w:rsidR="00DC4114" w:rsidRPr="00DC4114">
        <w:rPr>
          <w:sz w:val="16"/>
        </w:rPr>
        <w:t xml:space="preserve"> </w:t>
      </w:r>
      <w:r w:rsidRPr="00DC4114">
        <w:rPr>
          <w:sz w:val="16"/>
        </w:rPr>
        <w:t>reason than expanded missile capabilities in a variety of states would</w:t>
      </w:r>
      <w:r w:rsidR="00DC4114" w:rsidRPr="00DC4114">
        <w:rPr>
          <w:sz w:val="16"/>
        </w:rPr>
        <w:t xml:space="preserve"> </w:t>
      </w:r>
      <w:r w:rsidRPr="00DC4114">
        <w:rPr>
          <w:sz w:val="16"/>
        </w:rPr>
        <w:t>further hamper U.S. missile defense capabilities, something that is particularly</w:t>
      </w:r>
      <w:r w:rsidR="00DC4114" w:rsidRPr="00DC4114">
        <w:rPr>
          <w:sz w:val="16"/>
        </w:rPr>
        <w:t xml:space="preserve"> </w:t>
      </w:r>
      <w:r w:rsidRPr="00DC4114">
        <w:rPr>
          <w:sz w:val="16"/>
        </w:rPr>
        <w:t xml:space="preserve">threatening to China. The </w:t>
      </w:r>
      <w:r w:rsidRPr="00DC4114">
        <w:rPr>
          <w:u w:val="single"/>
        </w:rPr>
        <w:t>proliferation of missile technologies</w:t>
      </w:r>
      <w:r w:rsidR="00DC4114" w:rsidRPr="00DC4114">
        <w:rPr>
          <w:sz w:val="16"/>
        </w:rPr>
        <w:t xml:space="preserve"> </w:t>
      </w:r>
      <w:r w:rsidRPr="00DC4114">
        <w:rPr>
          <w:sz w:val="16"/>
        </w:rPr>
        <w:t>to states that the United States views as problems, such as Myanmar,</w:t>
      </w:r>
      <w:r w:rsidR="00DC4114" w:rsidRPr="00DC4114">
        <w:rPr>
          <w:sz w:val="16"/>
        </w:rPr>
        <w:t xml:space="preserve"> </w:t>
      </w:r>
      <w:r w:rsidRPr="00DC4114">
        <w:rPr>
          <w:u w:val="single"/>
        </w:rPr>
        <w:t>would be a relatively easy and inexpensive way to reciprocate against</w:t>
      </w:r>
      <w:r w:rsidR="00DC4114">
        <w:rPr>
          <w:u w:val="single"/>
        </w:rPr>
        <w:t xml:space="preserve"> </w:t>
      </w:r>
      <w:r w:rsidRPr="00DC4114">
        <w:rPr>
          <w:sz w:val="16"/>
        </w:rPr>
        <w:t xml:space="preserve">a </w:t>
      </w:r>
      <w:r w:rsidRPr="00DC4114">
        <w:rPr>
          <w:u w:val="single"/>
        </w:rPr>
        <w:t>U.S. policy</w:t>
      </w:r>
      <w:r w:rsidRPr="00DC4114">
        <w:rPr>
          <w:sz w:val="16"/>
        </w:rPr>
        <w:t xml:space="preserve"> constructed to “contain” China. Moreover, withholding</w:t>
      </w:r>
      <w:r w:rsidR="00DC4114" w:rsidRPr="00DC4114">
        <w:rPr>
          <w:sz w:val="16"/>
        </w:rPr>
        <w:t xml:space="preserve"> </w:t>
      </w:r>
      <w:r w:rsidRPr="00DC4114">
        <w:rPr>
          <w:sz w:val="16"/>
        </w:rPr>
        <w:t xml:space="preserve">support or </w:t>
      </w:r>
      <w:r w:rsidRPr="00DC4114">
        <w:rPr>
          <w:u w:val="single"/>
        </w:rPr>
        <w:t>blocking U.S.-initiated multilateral attempts to limit</w:t>
      </w:r>
      <w:r w:rsidR="00DC4114">
        <w:rPr>
          <w:u w:val="single"/>
        </w:rPr>
        <w:t xml:space="preserve"> </w:t>
      </w:r>
      <w:r w:rsidRPr="00DC4114">
        <w:rPr>
          <w:u w:val="single"/>
        </w:rPr>
        <w:t>Iranian or North Korean missile programs would raise the costs of and limit the effectiveness of U.S. policies</w:t>
      </w:r>
      <w:r w:rsidRPr="00DC4114">
        <w:rPr>
          <w:sz w:val="16"/>
        </w:rPr>
        <w:t>. Similarly, given its long history</w:t>
      </w:r>
      <w:r w:rsidR="00DC4114" w:rsidRPr="00DC4114">
        <w:rPr>
          <w:sz w:val="16"/>
        </w:rPr>
        <w:t xml:space="preserve"> </w:t>
      </w:r>
      <w:r w:rsidRPr="00DC4114">
        <w:rPr>
          <w:sz w:val="16"/>
        </w:rPr>
        <w:t xml:space="preserve">of missile development, it would seem likely that </w:t>
      </w:r>
      <w:r w:rsidRPr="00DC4114">
        <w:rPr>
          <w:u w:val="single"/>
        </w:rPr>
        <w:t>Russia would take</w:t>
      </w:r>
      <w:r w:rsidR="00DC4114">
        <w:rPr>
          <w:u w:val="single"/>
        </w:rPr>
        <w:t xml:space="preserve"> </w:t>
      </w:r>
      <w:r w:rsidRPr="00DC4114">
        <w:rPr>
          <w:u w:val="single"/>
        </w:rPr>
        <w:t>advantage of the freedom to develop new intermediate-range systems</w:t>
      </w:r>
      <w:r w:rsidR="00DC4114">
        <w:rPr>
          <w:u w:val="single"/>
        </w:rPr>
        <w:t xml:space="preserve"> </w:t>
      </w:r>
      <w:r w:rsidRPr="00DC4114">
        <w:rPr>
          <w:sz w:val="16"/>
        </w:rPr>
        <w:t xml:space="preserve">to enhance its economic position </w:t>
      </w:r>
      <w:r w:rsidRPr="00DC4114">
        <w:rPr>
          <w:u w:val="single"/>
        </w:rPr>
        <w:t>by selling programs and technologies</w:t>
      </w:r>
      <w:r w:rsidR="00DC4114">
        <w:rPr>
          <w:u w:val="single"/>
        </w:rPr>
        <w:t xml:space="preserve"> </w:t>
      </w:r>
      <w:r w:rsidRPr="00DC4114">
        <w:rPr>
          <w:u w:val="single"/>
        </w:rPr>
        <w:t>to states around the world</w:t>
      </w:r>
      <w:r w:rsidRPr="00DC4114">
        <w:rPr>
          <w:sz w:val="16"/>
        </w:rPr>
        <w:t>, particularly if Moscow faced an economic</w:t>
      </w:r>
      <w:r w:rsidR="00DC4114" w:rsidRPr="00DC4114">
        <w:rPr>
          <w:sz w:val="16"/>
        </w:rPr>
        <w:t xml:space="preserve"> </w:t>
      </w:r>
      <w:r w:rsidRPr="00DC4114">
        <w:rPr>
          <w:sz w:val="16"/>
        </w:rPr>
        <w:t>downturn. Both states may have continuing security interests in</w:t>
      </w:r>
      <w:r w:rsidR="00DC4114" w:rsidRPr="00DC4114">
        <w:rPr>
          <w:sz w:val="16"/>
        </w:rPr>
        <w:t xml:space="preserve"> </w:t>
      </w:r>
      <w:r w:rsidRPr="00DC4114">
        <w:rPr>
          <w:sz w:val="16"/>
        </w:rPr>
        <w:t xml:space="preserve">nonproliferation, but </w:t>
      </w:r>
      <w:r w:rsidRPr="00DC4114">
        <w:rPr>
          <w:u w:val="single"/>
        </w:rPr>
        <w:t>with the United States withdrawal, both would</w:t>
      </w:r>
      <w:r w:rsidR="00DC4114">
        <w:rPr>
          <w:u w:val="single"/>
        </w:rPr>
        <w:t xml:space="preserve"> </w:t>
      </w:r>
      <w:r w:rsidRPr="00DC4114">
        <w:rPr>
          <w:u w:val="single"/>
        </w:rPr>
        <w:t>face strategic and economic incentives to transfer missile systems</w:t>
      </w:r>
      <w:r w:rsidRPr="00DC4114">
        <w:rPr>
          <w:sz w:val="16"/>
        </w:rPr>
        <w:t xml:space="preserve"> and</w:t>
      </w:r>
      <w:r w:rsidR="00DC4114" w:rsidRPr="00DC4114">
        <w:rPr>
          <w:sz w:val="16"/>
        </w:rPr>
        <w:t xml:space="preserve"> </w:t>
      </w:r>
      <w:r w:rsidRPr="00DC4114">
        <w:rPr>
          <w:sz w:val="16"/>
        </w:rPr>
        <w:t>related technologies to other states and compromise their respective</w:t>
      </w:r>
      <w:r w:rsidR="00DC4114" w:rsidRPr="00DC4114">
        <w:rPr>
          <w:sz w:val="16"/>
        </w:rPr>
        <w:t xml:space="preserve"> </w:t>
      </w:r>
      <w:r w:rsidRPr="00DC4114">
        <w:rPr>
          <w:sz w:val="16"/>
        </w:rPr>
        <w:t>commitments to adhere to the MTCR.</w:t>
      </w:r>
    </w:p>
    <w:p w:rsidR="008D35B0" w:rsidRPr="00DC4114" w:rsidRDefault="008D35B0" w:rsidP="008D35B0">
      <w:pPr>
        <w:rPr>
          <w:sz w:val="16"/>
        </w:rPr>
      </w:pPr>
      <w:r w:rsidRPr="00DC4114">
        <w:rPr>
          <w:sz w:val="16"/>
        </w:rPr>
        <w:t xml:space="preserve">Similarly, second-tier </w:t>
      </w:r>
      <w:r w:rsidRPr="00DC4114">
        <w:rPr>
          <w:u w:val="single"/>
        </w:rPr>
        <w:t>proliferators currently outside the MTCR</w:t>
      </w:r>
      <w:r w:rsidR="00DC4114">
        <w:rPr>
          <w:u w:val="single"/>
        </w:rPr>
        <w:t xml:space="preserve"> </w:t>
      </w:r>
      <w:r w:rsidRPr="00DC4114">
        <w:rPr>
          <w:u w:val="single"/>
        </w:rPr>
        <w:t>may have less compunction about exporting sensitive missile-related</w:t>
      </w:r>
      <w:r w:rsidR="00DC4114">
        <w:rPr>
          <w:u w:val="single"/>
        </w:rPr>
        <w:t xml:space="preserve"> </w:t>
      </w:r>
      <w:r w:rsidRPr="00DC4114">
        <w:rPr>
          <w:u w:val="single"/>
        </w:rPr>
        <w:t>systems if the perceived role of the United States in leading and supporting</w:t>
      </w:r>
      <w:r w:rsidR="00DC4114">
        <w:rPr>
          <w:u w:val="single"/>
        </w:rPr>
        <w:t xml:space="preserve"> </w:t>
      </w:r>
      <w:r w:rsidRPr="00DC4114">
        <w:rPr>
          <w:u w:val="single"/>
        </w:rPr>
        <w:t>global nonproliferation initiatives is significantly weakened</w:t>
      </w:r>
      <w:r w:rsidRPr="00DC4114">
        <w:rPr>
          <w:sz w:val="16"/>
        </w:rPr>
        <w:t>.57</w:t>
      </w:r>
      <w:r w:rsidR="00DC4114" w:rsidRPr="00DC4114">
        <w:rPr>
          <w:sz w:val="16"/>
        </w:rPr>
        <w:t xml:space="preserve"> </w:t>
      </w:r>
      <w:r w:rsidRPr="00DC4114">
        <w:rPr>
          <w:u w:val="single"/>
        </w:rPr>
        <w:t>The United States and its allies have committed significant effort and</w:t>
      </w:r>
      <w:r w:rsidR="00DC4114">
        <w:rPr>
          <w:u w:val="single"/>
        </w:rPr>
        <w:t xml:space="preserve"> </w:t>
      </w:r>
      <w:r w:rsidRPr="00DC4114">
        <w:rPr>
          <w:u w:val="single"/>
        </w:rPr>
        <w:t>resources to limiting the capacity of states like North Korea, Iran,</w:t>
      </w:r>
      <w:r w:rsidR="00DC4114">
        <w:rPr>
          <w:u w:val="single"/>
        </w:rPr>
        <w:t xml:space="preserve"> </w:t>
      </w:r>
      <w:r w:rsidRPr="00DC4114">
        <w:rPr>
          <w:u w:val="single"/>
        </w:rPr>
        <w:t>and Syria to engage in proliferation activities. But these states and</w:t>
      </w:r>
      <w:r w:rsidR="00DC4114">
        <w:rPr>
          <w:u w:val="single"/>
        </w:rPr>
        <w:t xml:space="preserve"> </w:t>
      </w:r>
      <w:r w:rsidRPr="00DC4114">
        <w:rPr>
          <w:u w:val="single"/>
        </w:rPr>
        <w:t>others such as India, Pakistan, and Israel may face greater incentives</w:t>
      </w:r>
      <w:r w:rsidR="00DC4114">
        <w:rPr>
          <w:u w:val="single"/>
        </w:rPr>
        <w:t xml:space="preserve"> </w:t>
      </w:r>
      <w:r w:rsidRPr="00DC4114">
        <w:rPr>
          <w:u w:val="single"/>
        </w:rPr>
        <w:t>to export missile technologies in a more permissive nonproliferation</w:t>
      </w:r>
      <w:r w:rsidR="00DC4114">
        <w:rPr>
          <w:u w:val="single"/>
        </w:rPr>
        <w:t xml:space="preserve"> </w:t>
      </w:r>
      <w:r w:rsidRPr="00DC4114">
        <w:rPr>
          <w:u w:val="single"/>
        </w:rPr>
        <w:t>environment</w:t>
      </w:r>
      <w:r w:rsidRPr="00DC4114">
        <w:rPr>
          <w:sz w:val="16"/>
        </w:rPr>
        <w:t>.58</w:t>
      </w:r>
    </w:p>
    <w:p w:rsidR="008D35B0" w:rsidRDefault="008D35B0" w:rsidP="00E20EF9"/>
    <w:p w:rsidR="004D6856" w:rsidRDefault="004D6856" w:rsidP="004D6856">
      <w:pPr>
        <w:pStyle w:val="Heading4"/>
      </w:pPr>
      <w:r>
        <w:t xml:space="preserve">Even a small number of new missile </w:t>
      </w:r>
      <w:proofErr w:type="spellStart"/>
      <w:r>
        <w:t>proliferants</w:t>
      </w:r>
      <w:proofErr w:type="spellEnd"/>
      <w:r>
        <w:t xml:space="preserve"> could rapidly snowball</w:t>
      </w:r>
    </w:p>
    <w:p w:rsidR="004D6856" w:rsidRPr="00924272" w:rsidRDefault="004D6856" w:rsidP="004D6856">
      <w:pPr>
        <w:rPr>
          <w:sz w:val="20"/>
        </w:rPr>
      </w:pPr>
      <w:r w:rsidRPr="00924272">
        <w:rPr>
          <w:rStyle w:val="Style13ptBold"/>
        </w:rPr>
        <w:t>MISTRY 2003</w:t>
      </w:r>
      <w:r>
        <w:t xml:space="preserve"> </w:t>
      </w:r>
      <w:r w:rsidRPr="00924272">
        <w:rPr>
          <w:sz w:val="20"/>
        </w:rPr>
        <w:t>(</w:t>
      </w:r>
      <w:proofErr w:type="spellStart"/>
      <w:r w:rsidRPr="00924272">
        <w:rPr>
          <w:sz w:val="20"/>
        </w:rPr>
        <w:t>Dinshaw</w:t>
      </w:r>
      <w:proofErr w:type="spellEnd"/>
      <w:r w:rsidRPr="00924272">
        <w:rPr>
          <w:sz w:val="20"/>
        </w:rPr>
        <w:t>, Associate Professor of Political Science and Director, Asian Studies, University of Cincinnati, “Beyond the MTCR Building a Comprehensive Regime to Contain Ballistic Missile Proliferation,” International Security 27.4)</w:t>
      </w:r>
    </w:p>
    <w:p w:rsidR="00DC4114" w:rsidRPr="00DC4114" w:rsidRDefault="004D6856" w:rsidP="00E20EF9">
      <w:pPr>
        <w:rPr>
          <w:sz w:val="16"/>
        </w:rPr>
      </w:pPr>
      <w:r w:rsidRPr="00924272">
        <w:rPr>
          <w:sz w:val="16"/>
        </w:rPr>
        <w:t xml:space="preserve">There have also been negative trends in missile proliferation. For example, as Scud missiles acquired by several Middle Eastern states in the 1970s and 1980s (and CSS-2 missiles bought by Saudi Arabia) near retirement, the demand by these countries for such missiles has begun to increase as they seek to replenish their dwindling inventories. Several states in the region—including Egypt and Syria—are developing Scuds, while Iran pursues development of </w:t>
      </w:r>
      <w:proofErr w:type="spellStart"/>
      <w:r w:rsidRPr="00924272">
        <w:rPr>
          <w:sz w:val="16"/>
        </w:rPr>
        <w:t>Shehab</w:t>
      </w:r>
      <w:proofErr w:type="spellEnd"/>
      <w:r w:rsidRPr="00924272">
        <w:rPr>
          <w:sz w:val="16"/>
        </w:rPr>
        <w:t xml:space="preserve"> missiles. In time, regional powers could build 1,000 km range </w:t>
      </w:r>
      <w:proofErr w:type="spellStart"/>
      <w:r w:rsidRPr="00924272">
        <w:rPr>
          <w:sz w:val="16"/>
        </w:rPr>
        <w:t>Nodong</w:t>
      </w:r>
      <w:proofErr w:type="spellEnd"/>
      <w:r w:rsidRPr="00924272">
        <w:rPr>
          <w:sz w:val="16"/>
        </w:rPr>
        <w:t xml:space="preserve">-type and longer-range </w:t>
      </w:r>
      <w:proofErr w:type="spellStart"/>
      <w:r w:rsidRPr="00924272">
        <w:rPr>
          <w:sz w:val="16"/>
        </w:rPr>
        <w:t>Taepodong</w:t>
      </w:r>
      <w:proofErr w:type="spellEnd"/>
      <w:r w:rsidRPr="00924272">
        <w:rPr>
          <w:sz w:val="16"/>
        </w:rPr>
        <w:t xml:space="preserve">-type missiles and export them to new clients. </w:t>
      </w:r>
      <w:r w:rsidRPr="00716D7B">
        <w:rPr>
          <w:u w:val="single"/>
        </w:rPr>
        <w:t>If even a few states obtain</w:t>
      </w:r>
      <w:r w:rsidRPr="00924272">
        <w:rPr>
          <w:sz w:val="16"/>
        </w:rPr>
        <w:t xml:space="preserve"> these </w:t>
      </w:r>
      <w:r w:rsidRPr="00716D7B">
        <w:rPr>
          <w:u w:val="single"/>
        </w:rPr>
        <w:t>missiles, others may seek them as well</w:t>
      </w:r>
      <w:r w:rsidRPr="00924272">
        <w:rPr>
          <w:sz w:val="16"/>
        </w:rPr>
        <w:t xml:space="preserve"> (to replace their aging arsenals or to match their rivals' missile forces). 30 In addition, some </w:t>
      </w:r>
      <w:r w:rsidRPr="00716D7B">
        <w:rPr>
          <w:u w:val="single"/>
        </w:rPr>
        <w:t>states may acquire "strategic" chemical or biological weapons</w:t>
      </w:r>
      <w:r w:rsidRPr="00924272">
        <w:rPr>
          <w:sz w:val="16"/>
        </w:rPr>
        <w:t xml:space="preserve"> capabilities, </w:t>
      </w:r>
      <w:r w:rsidRPr="00716D7B">
        <w:rPr>
          <w:u w:val="single"/>
        </w:rPr>
        <w:t>which would greatly heighten security concerns among neighboring</w:t>
      </w:r>
      <w:r w:rsidRPr="00924272">
        <w:rPr>
          <w:sz w:val="16"/>
        </w:rPr>
        <w:t xml:space="preserve"> [End Page 128] </w:t>
      </w:r>
      <w:r w:rsidRPr="00716D7B">
        <w:rPr>
          <w:u w:val="single"/>
        </w:rPr>
        <w:t>states and revive their</w:t>
      </w:r>
      <w:r w:rsidRPr="00924272">
        <w:rPr>
          <w:sz w:val="16"/>
        </w:rPr>
        <w:t xml:space="preserve"> demand (and development </w:t>
      </w:r>
      <w:r w:rsidRPr="00716D7B">
        <w:rPr>
          <w:u w:val="single"/>
        </w:rPr>
        <w:t>efforts) not only for ballistic missiles but also for</w:t>
      </w:r>
      <w:r w:rsidRPr="00924272">
        <w:rPr>
          <w:sz w:val="16"/>
        </w:rPr>
        <w:t xml:space="preserve"> a </w:t>
      </w:r>
      <w:r w:rsidRPr="00716D7B">
        <w:rPr>
          <w:u w:val="single"/>
        </w:rPr>
        <w:t>WMD</w:t>
      </w:r>
      <w:r w:rsidRPr="00924272">
        <w:rPr>
          <w:sz w:val="16"/>
        </w:rPr>
        <w:t xml:space="preserve">-based deterrent. 31 In the absence of strong international commitments binding these countries and their neighbors to refrain from missile development, </w:t>
      </w:r>
      <w:r w:rsidRPr="00924272">
        <w:rPr>
          <w:u w:val="single"/>
        </w:rPr>
        <w:t>states that have renounced their missile aspirations could begin to rethink</w:t>
      </w:r>
      <w:r w:rsidRPr="00924272">
        <w:rPr>
          <w:sz w:val="16"/>
        </w:rPr>
        <w:t xml:space="preserve"> their decision. Because missile technology will be more easily available in the future, </w:t>
      </w:r>
      <w:r w:rsidRPr="00924272">
        <w:rPr>
          <w:u w:val="single"/>
        </w:rPr>
        <w:t>any renewed missile programs are unlikely to be halted by MTCR barriers</w:t>
      </w:r>
      <w:r w:rsidRPr="00924272">
        <w:rPr>
          <w:sz w:val="16"/>
        </w:rPr>
        <w:t xml:space="preserve">. In such a situation, the few missile nonproliferation successes of years past could be reversed, and </w:t>
      </w:r>
      <w:r w:rsidRPr="00924272">
        <w:rPr>
          <w:u w:val="single"/>
        </w:rPr>
        <w:t>the missile nonproliferation regime (and</w:t>
      </w:r>
      <w:r w:rsidRPr="00924272">
        <w:rPr>
          <w:sz w:val="16"/>
        </w:rPr>
        <w:t xml:space="preserve"> possibly even </w:t>
      </w:r>
      <w:r w:rsidRPr="00924272">
        <w:rPr>
          <w:u w:val="single"/>
        </w:rPr>
        <w:t>other WMD control regimes) could collapse</w:t>
      </w:r>
      <w:r w:rsidRPr="00924272">
        <w:rPr>
          <w:sz w:val="16"/>
        </w:rPr>
        <w:t>.</w:t>
      </w:r>
    </w:p>
    <w:p w:rsidR="00DC4114" w:rsidRDefault="00DC4114" w:rsidP="00E20EF9"/>
    <w:p w:rsidR="004D6856" w:rsidRDefault="004D6856" w:rsidP="004D6856">
      <w:pPr>
        <w:pStyle w:val="Heading4"/>
      </w:pPr>
      <w:r>
        <w:t xml:space="preserve">Ballistic missile </w:t>
      </w:r>
      <w:proofErr w:type="spellStart"/>
      <w:r>
        <w:t>prolif</w:t>
      </w:r>
      <w:proofErr w:type="spellEnd"/>
      <w:r>
        <w:t xml:space="preserve"> increases the chance of war, increases the risk of escalation, and causes nuclear, chemical, and biological </w:t>
      </w:r>
      <w:proofErr w:type="spellStart"/>
      <w:r>
        <w:t>prolif</w:t>
      </w:r>
      <w:proofErr w:type="spellEnd"/>
      <w:r>
        <w:t>—the impact is global nuclear war</w:t>
      </w:r>
    </w:p>
    <w:p w:rsidR="004D6856" w:rsidRDefault="004D6856" w:rsidP="004D6856">
      <w:r w:rsidRPr="00716D7B">
        <w:rPr>
          <w:rStyle w:val="Style13ptBold"/>
        </w:rPr>
        <w:t>MISTRY 2003</w:t>
      </w:r>
      <w:r>
        <w:t xml:space="preserve"> </w:t>
      </w:r>
      <w:r w:rsidRPr="00716D7B">
        <w:rPr>
          <w:sz w:val="20"/>
        </w:rPr>
        <w:t>(</w:t>
      </w:r>
      <w:proofErr w:type="spellStart"/>
      <w:r w:rsidRPr="00716D7B">
        <w:rPr>
          <w:sz w:val="20"/>
        </w:rPr>
        <w:t>Dinshaw</w:t>
      </w:r>
      <w:proofErr w:type="spellEnd"/>
      <w:r w:rsidRPr="00716D7B">
        <w:rPr>
          <w:sz w:val="20"/>
        </w:rPr>
        <w:t>, Associate Professor of Political Science and Director, Asian Studies, University of Cincinnati, Containing missile proliferation: strategic technology, security regimes, and international cooperation in arms control, p. 9-12)</w:t>
      </w:r>
    </w:p>
    <w:p w:rsidR="004D6856" w:rsidRPr="00924272" w:rsidRDefault="004D6856" w:rsidP="004D6856">
      <w:pPr>
        <w:rPr>
          <w:sz w:val="16"/>
        </w:rPr>
      </w:pPr>
      <w:r w:rsidRPr="00924272">
        <w:rPr>
          <w:u w:val="single"/>
        </w:rPr>
        <w:t>Ballistic missiles are particularly deadly nuclear delivery systems</w:t>
      </w:r>
      <w:r w:rsidRPr="00924272">
        <w:rPr>
          <w:sz w:val="16"/>
        </w:rPr>
        <w:t xml:space="preserve"> and terror weapons because </w:t>
      </w:r>
      <w:r w:rsidRPr="00924272">
        <w:rPr>
          <w:u w:val="single"/>
        </w:rPr>
        <w:t>they cover</w:t>
      </w:r>
      <w:r w:rsidRPr="00924272">
        <w:rPr>
          <w:sz w:val="16"/>
        </w:rPr>
        <w:t xml:space="preserve"> distances of hundreds to </w:t>
      </w:r>
      <w:r w:rsidRPr="00924272">
        <w:rPr>
          <w:u w:val="single"/>
        </w:rPr>
        <w:t>thousands of kilometers</w:t>
      </w:r>
      <w:r>
        <w:rPr>
          <w:u w:val="single"/>
        </w:rPr>
        <w:t xml:space="preserve"> </w:t>
      </w:r>
      <w:r w:rsidRPr="00924272">
        <w:rPr>
          <w:u w:val="single"/>
        </w:rPr>
        <w:t>in a matter of minutes</w:t>
      </w:r>
      <w:r w:rsidRPr="00924272">
        <w:rPr>
          <w:sz w:val="16"/>
        </w:rPr>
        <w:t xml:space="preserve">, and are hard to defend against. Missile attacks and deploy- </w:t>
      </w:r>
      <w:proofErr w:type="spellStart"/>
      <w:r w:rsidRPr="00924272">
        <w:rPr>
          <w:sz w:val="16"/>
        </w:rPr>
        <w:t>ments</w:t>
      </w:r>
      <w:proofErr w:type="spellEnd"/>
      <w:r w:rsidRPr="00924272">
        <w:rPr>
          <w:sz w:val="16"/>
        </w:rPr>
        <w:t xml:space="preserve"> therefore have serious strategic, political, and military consequences. On strategic grounds, </w:t>
      </w:r>
      <w:r w:rsidRPr="00924272">
        <w:rPr>
          <w:u w:val="single"/>
        </w:rPr>
        <w:t xml:space="preserve">missile proliferation undermines the nuclear, </w:t>
      </w:r>
      <w:proofErr w:type="spellStart"/>
      <w:r w:rsidRPr="00924272">
        <w:rPr>
          <w:u w:val="single"/>
        </w:rPr>
        <w:t>biolog</w:t>
      </w:r>
      <w:proofErr w:type="spellEnd"/>
      <w:r w:rsidRPr="00924272">
        <w:rPr>
          <w:u w:val="single"/>
        </w:rPr>
        <w:t>-</w:t>
      </w:r>
      <w:r>
        <w:rPr>
          <w:u w:val="single"/>
        </w:rPr>
        <w:t xml:space="preserve"> </w:t>
      </w:r>
      <w:proofErr w:type="spellStart"/>
      <w:r w:rsidRPr="00924272">
        <w:rPr>
          <w:u w:val="single"/>
        </w:rPr>
        <w:t>ical</w:t>
      </w:r>
      <w:proofErr w:type="spellEnd"/>
      <w:r w:rsidRPr="00924272">
        <w:rPr>
          <w:u w:val="single"/>
        </w:rPr>
        <w:t>, and chemical nonproliferation regimes. Ballistic missiles enable states (and</w:t>
      </w:r>
      <w:r>
        <w:rPr>
          <w:u w:val="single"/>
        </w:rPr>
        <w:t xml:space="preserve"> </w:t>
      </w:r>
      <w:proofErr w:type="spellStart"/>
      <w:r w:rsidRPr="00924272">
        <w:rPr>
          <w:u w:val="single"/>
        </w:rPr>
        <w:t>nonstate</w:t>
      </w:r>
      <w:proofErr w:type="spellEnd"/>
      <w:r w:rsidRPr="00924272">
        <w:rPr>
          <w:u w:val="single"/>
        </w:rPr>
        <w:t xml:space="preserve"> actors</w:t>
      </w:r>
      <w:r w:rsidRPr="00924272">
        <w:rPr>
          <w:sz w:val="16"/>
        </w:rPr>
        <w:t xml:space="preserve"> and terrorist groups) </w:t>
      </w:r>
      <w:r w:rsidRPr="00924272">
        <w:rPr>
          <w:u w:val="single"/>
        </w:rPr>
        <w:t>to quickly deliver</w:t>
      </w:r>
      <w:r w:rsidRPr="00924272">
        <w:rPr>
          <w:sz w:val="16"/>
        </w:rPr>
        <w:t xml:space="preserve"> weapons of mass </w:t>
      </w:r>
      <w:proofErr w:type="spellStart"/>
      <w:r w:rsidRPr="00924272">
        <w:rPr>
          <w:sz w:val="16"/>
        </w:rPr>
        <w:t>destruc</w:t>
      </w:r>
      <w:proofErr w:type="spellEnd"/>
      <w:r w:rsidRPr="00924272">
        <w:rPr>
          <w:sz w:val="16"/>
        </w:rPr>
        <w:t xml:space="preserve">- </w:t>
      </w:r>
      <w:proofErr w:type="spellStart"/>
      <w:r w:rsidRPr="00924272">
        <w:rPr>
          <w:sz w:val="16"/>
        </w:rPr>
        <w:t>tion</w:t>
      </w:r>
      <w:proofErr w:type="spellEnd"/>
      <w:r w:rsidRPr="00924272">
        <w:rPr>
          <w:sz w:val="16"/>
        </w:rPr>
        <w:t xml:space="preserve"> (</w:t>
      </w:r>
      <w:proofErr w:type="spellStart"/>
      <w:r w:rsidRPr="00924272">
        <w:rPr>
          <w:u w:val="single"/>
        </w:rPr>
        <w:t>wmds</w:t>
      </w:r>
      <w:proofErr w:type="spellEnd"/>
      <w:r w:rsidRPr="00924272">
        <w:rPr>
          <w:sz w:val="16"/>
        </w:rPr>
        <w:t xml:space="preserve">) to distant regions, thereby </w:t>
      </w:r>
      <w:r w:rsidRPr="00924272">
        <w:rPr>
          <w:u w:val="single"/>
        </w:rPr>
        <w:t xml:space="preserve">exacerbating the </w:t>
      </w:r>
      <w:proofErr w:type="spellStart"/>
      <w:r w:rsidRPr="00924272">
        <w:rPr>
          <w:u w:val="single"/>
        </w:rPr>
        <w:t>wmd</w:t>
      </w:r>
      <w:proofErr w:type="spellEnd"/>
      <w:r w:rsidRPr="00924272">
        <w:rPr>
          <w:u w:val="single"/>
        </w:rPr>
        <w:t xml:space="preserve"> threat and weak-</w:t>
      </w:r>
      <w:r>
        <w:rPr>
          <w:u w:val="single"/>
        </w:rPr>
        <w:t xml:space="preserve"> </w:t>
      </w:r>
      <w:proofErr w:type="spellStart"/>
      <w:r w:rsidRPr="00924272">
        <w:rPr>
          <w:u w:val="single"/>
        </w:rPr>
        <w:t>ening</w:t>
      </w:r>
      <w:proofErr w:type="spellEnd"/>
      <w:r w:rsidRPr="00924272">
        <w:rPr>
          <w:u w:val="single"/>
        </w:rPr>
        <w:t xml:space="preserve"> the nonproliferation regime. Conversely, halting missile proliferation</w:t>
      </w:r>
      <w:r>
        <w:rPr>
          <w:u w:val="single"/>
        </w:rPr>
        <w:t xml:space="preserve"> </w:t>
      </w:r>
      <w:r w:rsidRPr="00924272">
        <w:rPr>
          <w:u w:val="single"/>
        </w:rPr>
        <w:t xml:space="preserve">mitigates the </w:t>
      </w:r>
      <w:proofErr w:type="spellStart"/>
      <w:r w:rsidRPr="00924272">
        <w:rPr>
          <w:u w:val="single"/>
        </w:rPr>
        <w:t>wmd</w:t>
      </w:r>
      <w:proofErr w:type="spellEnd"/>
      <w:r w:rsidRPr="00924272">
        <w:rPr>
          <w:u w:val="single"/>
        </w:rPr>
        <w:t xml:space="preserve"> threat, strengthens the nonproliferation regime, and enhances</w:t>
      </w:r>
      <w:r>
        <w:rPr>
          <w:u w:val="single"/>
        </w:rPr>
        <w:t xml:space="preserve"> </w:t>
      </w:r>
      <w:r w:rsidRPr="00924272">
        <w:rPr>
          <w:u w:val="single"/>
        </w:rPr>
        <w:t>international security</w:t>
      </w:r>
      <w:r w:rsidRPr="00924272">
        <w:rPr>
          <w:sz w:val="16"/>
        </w:rPr>
        <w:t>.</w:t>
      </w:r>
    </w:p>
    <w:p w:rsidR="004D6856" w:rsidRDefault="004D6856" w:rsidP="004D6856">
      <w:r w:rsidRPr="00924272">
        <w:rPr>
          <w:sz w:val="16"/>
        </w:rPr>
        <w:t xml:space="preserve">Missile attacks are a significant military threat to armed forces, international peacekeeping forces, and civilian populations. Missiles have been used in </w:t>
      </w:r>
      <w:proofErr w:type="spellStart"/>
      <w:r w:rsidRPr="00924272">
        <w:rPr>
          <w:sz w:val="16"/>
        </w:rPr>
        <w:t>sev</w:t>
      </w:r>
      <w:proofErr w:type="spellEnd"/>
      <w:r w:rsidRPr="00924272">
        <w:rPr>
          <w:sz w:val="16"/>
        </w:rPr>
        <w:t xml:space="preserve">- </w:t>
      </w:r>
      <w:proofErr w:type="spellStart"/>
      <w:r w:rsidRPr="00924272">
        <w:rPr>
          <w:sz w:val="16"/>
        </w:rPr>
        <w:t>eral</w:t>
      </w:r>
      <w:proofErr w:type="spellEnd"/>
      <w:r w:rsidRPr="00924272">
        <w:rPr>
          <w:sz w:val="16"/>
        </w:rPr>
        <w:t xml:space="preserve"> international and civil conflicts: Germany fired thousands of missiles against London and Antwerp in World War II; Iraq launched hundreds of missiles against Iran and several dozen at Israel and Saudi Arabia; Afghan groups fired </w:t>
      </w:r>
      <w:proofErr w:type="spellStart"/>
      <w:r w:rsidRPr="00924272">
        <w:rPr>
          <w:sz w:val="16"/>
        </w:rPr>
        <w:t>hun</w:t>
      </w:r>
      <w:proofErr w:type="spellEnd"/>
      <w:r w:rsidRPr="00924272">
        <w:rPr>
          <w:sz w:val="16"/>
        </w:rPr>
        <w:t xml:space="preserve">- </w:t>
      </w:r>
      <w:proofErr w:type="spellStart"/>
      <w:r w:rsidRPr="00924272">
        <w:rPr>
          <w:sz w:val="16"/>
        </w:rPr>
        <w:t>dreds</w:t>
      </w:r>
      <w:proofErr w:type="spellEnd"/>
      <w:r w:rsidRPr="00924272">
        <w:rPr>
          <w:sz w:val="16"/>
        </w:rPr>
        <w:t xml:space="preserve"> of missiles in their civil war; and missiles were used on a smaller scale in other conflicts. The military impact of missiles in these conflicts should not be exaggerated, because missiles are not very accurate, most missiles did not hit any significant targets, and they did not result in mass fatalities. Yet the </w:t>
      </w:r>
      <w:proofErr w:type="spellStart"/>
      <w:r w:rsidRPr="00924272">
        <w:rPr>
          <w:sz w:val="16"/>
        </w:rPr>
        <w:t>occa</w:t>
      </w:r>
      <w:proofErr w:type="spellEnd"/>
      <w:r w:rsidRPr="00924272">
        <w:rPr>
          <w:sz w:val="16"/>
        </w:rPr>
        <w:t xml:space="preserve">- </w:t>
      </w:r>
      <w:proofErr w:type="spellStart"/>
      <w:r w:rsidRPr="00924272">
        <w:rPr>
          <w:sz w:val="16"/>
        </w:rPr>
        <w:t>sional</w:t>
      </w:r>
      <w:proofErr w:type="spellEnd"/>
      <w:r w:rsidRPr="00924272">
        <w:rPr>
          <w:sz w:val="16"/>
        </w:rPr>
        <w:t xml:space="preserve"> missile caused dozens, even hundreds, of casualties. In the Gulf War, a Scud strike on an American military barracks caused 28 fatalities, which was the largest number of allied fatalities in a single engagement. Another Scud landed some 300 meters from cargo and oil facilities and would have caused high </w:t>
      </w:r>
      <w:proofErr w:type="spellStart"/>
      <w:r w:rsidRPr="00924272">
        <w:rPr>
          <w:sz w:val="16"/>
        </w:rPr>
        <w:t>casu</w:t>
      </w:r>
      <w:proofErr w:type="spellEnd"/>
      <w:r w:rsidRPr="00924272">
        <w:rPr>
          <w:sz w:val="16"/>
        </w:rPr>
        <w:t xml:space="preserve">- </w:t>
      </w:r>
      <w:proofErr w:type="spellStart"/>
      <w:r w:rsidRPr="00924272">
        <w:rPr>
          <w:sz w:val="16"/>
        </w:rPr>
        <w:t>alties</w:t>
      </w:r>
      <w:proofErr w:type="spellEnd"/>
      <w:r w:rsidRPr="00924272">
        <w:rPr>
          <w:sz w:val="16"/>
        </w:rPr>
        <w:t xml:space="preserve"> if it had hit these targets. Missiles can be even more deadly against civil- </w:t>
      </w:r>
      <w:proofErr w:type="spellStart"/>
      <w:proofErr w:type="gramStart"/>
      <w:r w:rsidRPr="00924272">
        <w:rPr>
          <w:sz w:val="16"/>
        </w:rPr>
        <w:t>ian</w:t>
      </w:r>
      <w:proofErr w:type="spellEnd"/>
      <w:proofErr w:type="gramEnd"/>
      <w:r w:rsidRPr="00924272">
        <w:rPr>
          <w:sz w:val="16"/>
        </w:rPr>
        <w:t xml:space="preserve"> populations; in World War II, a v-2 strike on Antwerp’s Rex cinema caused 270 fatalities. Moreover, the above examples involved missiles with conventional warheads. A </w:t>
      </w:r>
      <w:proofErr w:type="spellStart"/>
      <w:r w:rsidRPr="00924272">
        <w:rPr>
          <w:sz w:val="16"/>
        </w:rPr>
        <w:t>wmd</w:t>
      </w:r>
      <w:proofErr w:type="spellEnd"/>
      <w:r w:rsidRPr="00924272">
        <w:rPr>
          <w:sz w:val="16"/>
        </w:rPr>
        <w:t xml:space="preserve"> missile attack would be far more catastrophic.</w:t>
      </w:r>
    </w:p>
    <w:p w:rsidR="004D6856" w:rsidRPr="00924272" w:rsidRDefault="004D6856" w:rsidP="004D6856">
      <w:pPr>
        <w:rPr>
          <w:sz w:val="16"/>
        </w:rPr>
      </w:pPr>
      <w:r w:rsidRPr="00924272">
        <w:rPr>
          <w:sz w:val="16"/>
        </w:rPr>
        <w:t xml:space="preserve">Missile activity has destabilizing political consequences in both wartime and peacetime. </w:t>
      </w:r>
      <w:r w:rsidRPr="00924272">
        <w:rPr>
          <w:u w:val="single"/>
        </w:rPr>
        <w:t>Missile strikes that</w:t>
      </w:r>
      <w:r w:rsidRPr="00924272">
        <w:rPr>
          <w:sz w:val="16"/>
        </w:rPr>
        <w:t xml:space="preserve"> terrorize a target population and </w:t>
      </w:r>
      <w:r w:rsidRPr="00924272">
        <w:rPr>
          <w:u w:val="single"/>
        </w:rPr>
        <w:t xml:space="preserve">increase </w:t>
      </w:r>
      <w:proofErr w:type="spellStart"/>
      <w:r w:rsidRPr="00924272">
        <w:rPr>
          <w:u w:val="single"/>
        </w:rPr>
        <w:t>pres</w:t>
      </w:r>
      <w:proofErr w:type="spellEnd"/>
      <w:r w:rsidRPr="00924272">
        <w:rPr>
          <w:u w:val="single"/>
        </w:rPr>
        <w:t>-</w:t>
      </w:r>
      <w:r>
        <w:rPr>
          <w:u w:val="single"/>
        </w:rPr>
        <w:t xml:space="preserve"> </w:t>
      </w:r>
      <w:proofErr w:type="spellStart"/>
      <w:r w:rsidRPr="00924272">
        <w:rPr>
          <w:u w:val="single"/>
        </w:rPr>
        <w:t>sures</w:t>
      </w:r>
      <w:proofErr w:type="spellEnd"/>
      <w:r w:rsidRPr="00924272">
        <w:rPr>
          <w:sz w:val="16"/>
        </w:rPr>
        <w:t xml:space="preserve"> on political leaders </w:t>
      </w:r>
      <w:r w:rsidRPr="00924272">
        <w:rPr>
          <w:u w:val="single"/>
        </w:rPr>
        <w:t xml:space="preserve">to retaliate can </w:t>
      </w:r>
      <w:r w:rsidRPr="00924272">
        <w:rPr>
          <w:sz w:val="16"/>
        </w:rPr>
        <w:t>considerably</w:t>
      </w:r>
      <w:r w:rsidRPr="00924272">
        <w:rPr>
          <w:u w:val="single"/>
        </w:rPr>
        <w:t xml:space="preserve"> escalate conflicts</w:t>
      </w:r>
      <w:r w:rsidRPr="00924272">
        <w:rPr>
          <w:sz w:val="16"/>
        </w:rPr>
        <w:t xml:space="preserve">. </w:t>
      </w:r>
      <w:proofErr w:type="gramStart"/>
      <w:r w:rsidRPr="00924272">
        <w:rPr>
          <w:sz w:val="16"/>
        </w:rPr>
        <w:t>In the Gulf War.</w:t>
      </w:r>
      <w:proofErr w:type="gramEnd"/>
      <w:r w:rsidRPr="00924272">
        <w:rPr>
          <w:sz w:val="16"/>
        </w:rPr>
        <w:t xml:space="preserve"> Iraq’s missile strikes against Israel could have had a very serious </w:t>
      </w:r>
      <w:proofErr w:type="spellStart"/>
      <w:r w:rsidRPr="00924272">
        <w:rPr>
          <w:sz w:val="16"/>
        </w:rPr>
        <w:t>polit</w:t>
      </w:r>
      <w:proofErr w:type="spellEnd"/>
      <w:r w:rsidRPr="00924272">
        <w:rPr>
          <w:sz w:val="16"/>
        </w:rPr>
        <w:t xml:space="preserve">- </w:t>
      </w:r>
      <w:proofErr w:type="spellStart"/>
      <w:r w:rsidRPr="00924272">
        <w:rPr>
          <w:sz w:val="16"/>
        </w:rPr>
        <w:t>ical</w:t>
      </w:r>
      <w:proofErr w:type="spellEnd"/>
      <w:r w:rsidRPr="00924272">
        <w:rPr>
          <w:sz w:val="16"/>
        </w:rPr>
        <w:t xml:space="preserve"> impact. The Coalition might have fractured as Arab states left it if Israel had retaliated against Iraq. Further, ballistic missiles escalated tensions in the prewar phase (because of Iraq’s declared policy of threatening Israel), widened the war’s parameters once the fighting began, and diverted significant air power and special force resources away from other military tasks.</w:t>
      </w:r>
    </w:p>
    <w:p w:rsidR="004D6856" w:rsidRPr="00127A98" w:rsidRDefault="004D6856" w:rsidP="004D6856">
      <w:pPr>
        <w:rPr>
          <w:sz w:val="16"/>
        </w:rPr>
      </w:pPr>
      <w:r w:rsidRPr="00924272">
        <w:rPr>
          <w:b/>
          <w:u w:val="single"/>
        </w:rPr>
        <w:t>Even when they are not used</w:t>
      </w:r>
      <w:r w:rsidRPr="00127A98">
        <w:rPr>
          <w:sz w:val="16"/>
        </w:rPr>
        <w:t xml:space="preserve"> in wars, </w:t>
      </w:r>
      <w:r w:rsidRPr="00924272">
        <w:rPr>
          <w:u w:val="single"/>
        </w:rPr>
        <w:t xml:space="preserve">missile deployments and tests </w:t>
      </w:r>
      <w:proofErr w:type="spellStart"/>
      <w:r w:rsidRPr="00924272">
        <w:rPr>
          <w:u w:val="single"/>
        </w:rPr>
        <w:t>exacer</w:t>
      </w:r>
      <w:proofErr w:type="spellEnd"/>
      <w:r w:rsidRPr="00924272">
        <w:rPr>
          <w:u w:val="single"/>
        </w:rPr>
        <w:t>-</w:t>
      </w:r>
      <w:r>
        <w:rPr>
          <w:u w:val="single"/>
        </w:rPr>
        <w:t xml:space="preserve"> </w:t>
      </w:r>
      <w:r w:rsidRPr="00924272">
        <w:rPr>
          <w:u w:val="single"/>
        </w:rPr>
        <w:t>bate interstate tensions</w:t>
      </w:r>
      <w:r w:rsidRPr="00127A98">
        <w:rPr>
          <w:sz w:val="16"/>
        </w:rPr>
        <w:t xml:space="preserve">. Three examples illustrate this point. First, Soviet </w:t>
      </w:r>
      <w:proofErr w:type="spellStart"/>
      <w:r w:rsidRPr="00127A98">
        <w:rPr>
          <w:sz w:val="16"/>
        </w:rPr>
        <w:t>mis</w:t>
      </w:r>
      <w:proofErr w:type="spellEnd"/>
      <w:r w:rsidRPr="00127A98">
        <w:rPr>
          <w:sz w:val="16"/>
        </w:rPr>
        <w:t xml:space="preserve">- </w:t>
      </w:r>
      <w:proofErr w:type="spellStart"/>
      <w:r w:rsidRPr="00127A98">
        <w:rPr>
          <w:sz w:val="16"/>
        </w:rPr>
        <w:t>sile</w:t>
      </w:r>
      <w:proofErr w:type="spellEnd"/>
      <w:r w:rsidRPr="00127A98">
        <w:rPr>
          <w:sz w:val="16"/>
        </w:rPr>
        <w:t xml:space="preserve"> </w:t>
      </w:r>
      <w:r w:rsidRPr="00924272">
        <w:rPr>
          <w:u w:val="single"/>
        </w:rPr>
        <w:t>deployments in Cuba</w:t>
      </w:r>
      <w:r w:rsidRPr="00127A98">
        <w:rPr>
          <w:sz w:val="16"/>
        </w:rPr>
        <w:t xml:space="preserve"> provoked the 1962 missile crisis that </w:t>
      </w:r>
      <w:r w:rsidRPr="00924272">
        <w:rPr>
          <w:u w:val="single"/>
        </w:rPr>
        <w:t>brought the two</w:t>
      </w:r>
      <w:r>
        <w:rPr>
          <w:u w:val="single"/>
        </w:rPr>
        <w:t xml:space="preserve"> </w:t>
      </w:r>
      <w:r w:rsidRPr="00924272">
        <w:rPr>
          <w:u w:val="single"/>
        </w:rPr>
        <w:t xml:space="preserve">superpowers to the brink of a </w:t>
      </w:r>
      <w:r w:rsidRPr="00924272">
        <w:rPr>
          <w:b/>
          <w:u w:val="single"/>
        </w:rPr>
        <w:t>nuclear exchange</w:t>
      </w:r>
      <w:r w:rsidRPr="00127A98">
        <w:rPr>
          <w:sz w:val="16"/>
        </w:rPr>
        <w:t xml:space="preserve">. Second, Chinese missile tests off Taiwan in 1995 and 1996 led to a tense standoff between the United States and China, and two U.S. naval battle groups were sent to the Taiwan Strait. Third, North Korea’s August 1998 rocket test over Japan terrorized Japan’s </w:t>
      </w:r>
      <w:proofErr w:type="spellStart"/>
      <w:r w:rsidRPr="00127A98">
        <w:rPr>
          <w:sz w:val="16"/>
        </w:rPr>
        <w:t>popula</w:t>
      </w:r>
      <w:proofErr w:type="spellEnd"/>
      <w:r w:rsidRPr="00127A98">
        <w:rPr>
          <w:sz w:val="16"/>
        </w:rPr>
        <w:t xml:space="preserve">- </w:t>
      </w:r>
      <w:proofErr w:type="spellStart"/>
      <w:r w:rsidRPr="00127A98">
        <w:rPr>
          <w:sz w:val="16"/>
        </w:rPr>
        <w:t>tion</w:t>
      </w:r>
      <w:proofErr w:type="spellEnd"/>
      <w:r w:rsidRPr="00127A98">
        <w:rPr>
          <w:sz w:val="16"/>
        </w:rPr>
        <w:t xml:space="preserve">. Tokyo demanded an apology and explanation from Pyongyang and </w:t>
      </w:r>
      <w:proofErr w:type="spellStart"/>
      <w:r w:rsidRPr="00127A98">
        <w:rPr>
          <w:sz w:val="16"/>
        </w:rPr>
        <w:t>sus</w:t>
      </w:r>
      <w:proofErr w:type="spellEnd"/>
      <w:r w:rsidRPr="00127A98">
        <w:rPr>
          <w:sz w:val="16"/>
        </w:rPr>
        <w:t>- pended its economic aid. North Korea responded harshly, declaring “Japan’s behavior is ridiculous,” adding, “We warn Japan to ... act with discretion and renounce its anachronistic hostile policy.”8</w:t>
      </w:r>
    </w:p>
    <w:p w:rsidR="004D6856" w:rsidRPr="00127A98" w:rsidRDefault="004D6856" w:rsidP="004D6856">
      <w:pPr>
        <w:rPr>
          <w:sz w:val="16"/>
        </w:rPr>
      </w:pPr>
      <w:r w:rsidRPr="00127A98">
        <w:rPr>
          <w:u w:val="single"/>
        </w:rPr>
        <w:t>Missile proliferation can also increase the likelihood of interstate conflict</w:t>
      </w:r>
      <w:r w:rsidRPr="00127A98">
        <w:rPr>
          <w:sz w:val="16"/>
        </w:rPr>
        <w:t xml:space="preserve"> in the long term. International conflict studies suggest that </w:t>
      </w:r>
      <w:r w:rsidRPr="00127A98">
        <w:rPr>
          <w:u w:val="single"/>
        </w:rPr>
        <w:t>neighboring states are</w:t>
      </w:r>
      <w:r>
        <w:rPr>
          <w:u w:val="single"/>
        </w:rPr>
        <w:t xml:space="preserve"> </w:t>
      </w:r>
      <w:r w:rsidRPr="00127A98">
        <w:rPr>
          <w:u w:val="single"/>
        </w:rPr>
        <w:t>more likely to fight wars with each other</w:t>
      </w:r>
      <w:r w:rsidRPr="00127A98">
        <w:rPr>
          <w:sz w:val="16"/>
        </w:rPr>
        <w:t xml:space="preserve">, and that </w:t>
      </w:r>
      <w:r w:rsidRPr="00127A98">
        <w:rPr>
          <w:u w:val="single"/>
        </w:rPr>
        <w:t xml:space="preserve">proximity correlates </w:t>
      </w:r>
      <w:proofErr w:type="spellStart"/>
      <w:r w:rsidRPr="00127A98">
        <w:rPr>
          <w:u w:val="single"/>
        </w:rPr>
        <w:t>posi</w:t>
      </w:r>
      <w:proofErr w:type="spellEnd"/>
      <w:r w:rsidRPr="00127A98">
        <w:rPr>
          <w:u w:val="single"/>
        </w:rPr>
        <w:t>-</w:t>
      </w:r>
      <w:r>
        <w:rPr>
          <w:u w:val="single"/>
        </w:rPr>
        <w:t xml:space="preserve"> </w:t>
      </w:r>
      <w:proofErr w:type="spellStart"/>
      <w:r w:rsidRPr="00127A98">
        <w:rPr>
          <w:u w:val="single"/>
        </w:rPr>
        <w:t>tively</w:t>
      </w:r>
      <w:proofErr w:type="spellEnd"/>
      <w:r w:rsidRPr="00127A98">
        <w:rPr>
          <w:u w:val="single"/>
        </w:rPr>
        <w:t xml:space="preserve"> with conflict</w:t>
      </w:r>
      <w:r w:rsidRPr="00127A98">
        <w:rPr>
          <w:sz w:val="16"/>
        </w:rPr>
        <w:t xml:space="preserve">.9 </w:t>
      </w:r>
      <w:r w:rsidRPr="00127A98">
        <w:rPr>
          <w:u w:val="single"/>
        </w:rPr>
        <w:t>Ballistic missiles can quickly strike distant states and thereby</w:t>
      </w:r>
      <w:r>
        <w:rPr>
          <w:u w:val="single"/>
        </w:rPr>
        <w:t xml:space="preserve"> </w:t>
      </w:r>
      <w:r w:rsidRPr="00127A98">
        <w:rPr>
          <w:u w:val="single"/>
        </w:rPr>
        <w:t>bring distant states “closer” to each other, which</w:t>
      </w:r>
      <w:r w:rsidRPr="00127A98">
        <w:rPr>
          <w:sz w:val="16"/>
        </w:rPr>
        <w:t xml:space="preserve"> (especially if deterrence </w:t>
      </w:r>
      <w:proofErr w:type="spellStart"/>
      <w:r w:rsidRPr="00127A98">
        <w:rPr>
          <w:sz w:val="16"/>
        </w:rPr>
        <w:t>stabil</w:t>
      </w:r>
      <w:proofErr w:type="spellEnd"/>
      <w:r w:rsidRPr="00127A98">
        <w:rPr>
          <w:sz w:val="16"/>
        </w:rPr>
        <w:t xml:space="preserve">- </w:t>
      </w:r>
      <w:proofErr w:type="spellStart"/>
      <w:r w:rsidRPr="00127A98">
        <w:rPr>
          <w:sz w:val="16"/>
        </w:rPr>
        <w:t>ity</w:t>
      </w:r>
      <w:proofErr w:type="spellEnd"/>
      <w:r w:rsidRPr="00127A98">
        <w:rPr>
          <w:sz w:val="16"/>
        </w:rPr>
        <w:t xml:space="preserve"> cannot be attained) </w:t>
      </w:r>
      <w:r w:rsidRPr="00127A98">
        <w:rPr>
          <w:u w:val="single"/>
        </w:rPr>
        <w:t>could increase interstate tensions and the likelihood of</w:t>
      </w:r>
      <w:r>
        <w:rPr>
          <w:u w:val="single"/>
        </w:rPr>
        <w:t xml:space="preserve"> </w:t>
      </w:r>
      <w:r w:rsidRPr="00127A98">
        <w:rPr>
          <w:sz w:val="16"/>
        </w:rPr>
        <w:t xml:space="preserve">regional </w:t>
      </w:r>
      <w:r w:rsidRPr="00127A98">
        <w:rPr>
          <w:u w:val="single"/>
        </w:rPr>
        <w:t>conflict</w:t>
      </w:r>
      <w:r w:rsidRPr="00127A98">
        <w:rPr>
          <w:sz w:val="16"/>
        </w:rPr>
        <w:t xml:space="preserve">. Moreover, </w:t>
      </w:r>
      <w:r w:rsidRPr="00127A98">
        <w:rPr>
          <w:u w:val="single"/>
        </w:rPr>
        <w:t>missile deployments can be provocative in a region</w:t>
      </w:r>
      <w:r>
        <w:rPr>
          <w:u w:val="single"/>
        </w:rPr>
        <w:t xml:space="preserve"> </w:t>
      </w:r>
      <w:r w:rsidRPr="00127A98">
        <w:rPr>
          <w:u w:val="single"/>
        </w:rPr>
        <w:t>where nuclear weapons are vulnerable to a preemptive strike. Missiles then under-</w:t>
      </w:r>
      <w:r>
        <w:rPr>
          <w:u w:val="single"/>
        </w:rPr>
        <w:t xml:space="preserve"> </w:t>
      </w:r>
      <w:r w:rsidRPr="00127A98">
        <w:rPr>
          <w:u w:val="single"/>
        </w:rPr>
        <w:t>mine the stability of deterrence</w:t>
      </w:r>
      <w:r w:rsidRPr="00127A98">
        <w:rPr>
          <w:sz w:val="16"/>
        </w:rPr>
        <w:t>.</w:t>
      </w:r>
    </w:p>
    <w:p w:rsidR="001F21A3" w:rsidRDefault="001F21A3" w:rsidP="001F21A3"/>
    <w:p w:rsidR="001F21A3" w:rsidRDefault="001F21A3" w:rsidP="001F21A3">
      <w:pPr>
        <w:pStyle w:val="Heading4"/>
      </w:pPr>
      <w:r>
        <w:t>The INF would be rapidly expanded to over a hundred countries almost immediately and limit ballistic missiles worldwide</w:t>
      </w:r>
    </w:p>
    <w:p w:rsidR="001F21A3" w:rsidRPr="001A3AC6" w:rsidRDefault="001F21A3" w:rsidP="001F21A3">
      <w:pPr>
        <w:rPr>
          <w:sz w:val="20"/>
        </w:rPr>
      </w:pPr>
      <w:r w:rsidRPr="001A3AC6">
        <w:rPr>
          <w:rStyle w:val="Style13ptBold"/>
        </w:rPr>
        <w:t>ADELMAN 2009</w:t>
      </w:r>
      <w:r>
        <w:t xml:space="preserve"> </w:t>
      </w:r>
      <w:r w:rsidRPr="001A3AC6">
        <w:rPr>
          <w:sz w:val="20"/>
        </w:rPr>
        <w:t>(Kenneth Adelman was the director of the United States Arms Control and Disarmament Agency from 1983 to 1987, “A Long-Term Fix for Medium-Range Arms,” New York Times, Sep 24, http://www.nytimes.com/2009/09/25/opinion/25adelman.html?module=ArrowsNav&amp;contentCollection=Opinion&amp;action=keypress&amp;region=FixedLeft&amp;pgtype=article)</w:t>
      </w:r>
    </w:p>
    <w:p w:rsidR="001F21A3" w:rsidRPr="001A3AC6" w:rsidRDefault="001F21A3" w:rsidP="001F21A3">
      <w:pPr>
        <w:rPr>
          <w:sz w:val="16"/>
        </w:rPr>
      </w:pPr>
      <w:r w:rsidRPr="001A3AC6">
        <w:rPr>
          <w:sz w:val="16"/>
        </w:rPr>
        <w:t xml:space="preserve">Granted, that seems unlikely to happen. Yet that’s what the superpowers did in 1987, when President Ronald Reagan and the Soviet leader Mikhail Gorbachev signed </w:t>
      </w:r>
      <w:r w:rsidRPr="001A3AC6">
        <w:rPr>
          <w:u w:val="single"/>
        </w:rPr>
        <w:t>the i</w:t>
      </w:r>
      <w:r w:rsidRPr="001A3AC6">
        <w:rPr>
          <w:sz w:val="16"/>
        </w:rPr>
        <w:t xml:space="preserve">ntermediate-range </w:t>
      </w:r>
      <w:r w:rsidRPr="001A3AC6">
        <w:rPr>
          <w:u w:val="single"/>
        </w:rPr>
        <w:t>n</w:t>
      </w:r>
      <w:r w:rsidRPr="001A3AC6">
        <w:rPr>
          <w:sz w:val="16"/>
        </w:rPr>
        <w:t xml:space="preserve">uclear </w:t>
      </w:r>
      <w:r w:rsidRPr="001A3AC6">
        <w:rPr>
          <w:u w:val="single"/>
        </w:rPr>
        <w:t>f</w:t>
      </w:r>
      <w:r w:rsidRPr="001A3AC6">
        <w:rPr>
          <w:sz w:val="16"/>
        </w:rPr>
        <w:t xml:space="preserve">orces treaty. The treaty required the two countries to destroy ground-launched ballistic and cruise missiles with ranges of 500 to 5,500 kilometers. It </w:t>
      </w:r>
      <w:r w:rsidRPr="001A3AC6">
        <w:rPr>
          <w:u w:val="single"/>
        </w:rPr>
        <w:t>remains the only treaty to have eliminated an entire class of nuclear arms systems</w:t>
      </w:r>
      <w:r w:rsidRPr="001A3AC6">
        <w:rPr>
          <w:sz w:val="16"/>
        </w:rPr>
        <w:t>.</w:t>
      </w:r>
    </w:p>
    <w:p w:rsidR="001F21A3" w:rsidRPr="001A3AC6" w:rsidRDefault="001F21A3" w:rsidP="001F21A3">
      <w:pPr>
        <w:rPr>
          <w:sz w:val="16"/>
        </w:rPr>
      </w:pPr>
      <w:r w:rsidRPr="001A3AC6">
        <w:rPr>
          <w:sz w:val="16"/>
        </w:rPr>
        <w:t xml:space="preserve">Now Presidents Obama and Dmitri Medvedev of Russia together should urge all countries to sign the treaty. In other words, </w:t>
      </w:r>
      <w:r w:rsidRPr="001A3AC6">
        <w:rPr>
          <w:u w:val="single"/>
        </w:rPr>
        <w:t>we should transform it from a bilateral treaty into a multilateral one</w:t>
      </w:r>
      <w:r w:rsidRPr="001A3AC6">
        <w:rPr>
          <w:sz w:val="16"/>
        </w:rPr>
        <w:t>.</w:t>
      </w:r>
    </w:p>
    <w:p w:rsidR="001F21A3" w:rsidRPr="001A3AC6" w:rsidRDefault="001F21A3" w:rsidP="001F21A3">
      <w:pPr>
        <w:rPr>
          <w:sz w:val="16"/>
        </w:rPr>
      </w:pPr>
      <w:r w:rsidRPr="001A3AC6">
        <w:rPr>
          <w:sz w:val="16"/>
        </w:rPr>
        <w:t>To be sure, no treaty can prevent countries like Iran and North Korea from developing such missiles if they really want them (as they do now). Arms control is never that potent, and bad actors, by definition, act badly.</w:t>
      </w:r>
    </w:p>
    <w:p w:rsidR="001F21A3" w:rsidRPr="001A3AC6" w:rsidRDefault="001F21A3" w:rsidP="001F21A3">
      <w:pPr>
        <w:rPr>
          <w:sz w:val="16"/>
        </w:rPr>
      </w:pPr>
      <w:r w:rsidRPr="001A3AC6">
        <w:rPr>
          <w:sz w:val="16"/>
        </w:rPr>
        <w:t xml:space="preserve">But still, </w:t>
      </w:r>
      <w:r w:rsidRPr="001A3AC6">
        <w:rPr>
          <w:u w:val="single"/>
        </w:rPr>
        <w:t>a global treaty signed by more than 100 states would stigmatize the testing and developing of such missiles</w:t>
      </w:r>
      <w:r w:rsidRPr="001A3AC6">
        <w:rPr>
          <w:sz w:val="16"/>
        </w:rPr>
        <w:t>. And that would be a good start.</w:t>
      </w:r>
    </w:p>
    <w:p w:rsidR="001F21A3" w:rsidRPr="001A3AC6" w:rsidRDefault="001F21A3" w:rsidP="001F21A3">
      <w:pPr>
        <w:rPr>
          <w:sz w:val="16"/>
        </w:rPr>
      </w:pPr>
      <w:r w:rsidRPr="001A3AC6">
        <w:rPr>
          <w:sz w:val="16"/>
        </w:rPr>
        <w:t xml:space="preserve">After all, </w:t>
      </w:r>
      <w:r w:rsidRPr="001A3AC6">
        <w:rPr>
          <w:u w:val="single"/>
        </w:rPr>
        <w:t>the world’s a whole lot better off</w:t>
      </w:r>
      <w:r w:rsidRPr="001A3AC6">
        <w:rPr>
          <w:sz w:val="16"/>
        </w:rPr>
        <w:t xml:space="preserve"> with the Nuclear Nonproliferation Treaty, </w:t>
      </w:r>
      <w:r w:rsidRPr="001A3AC6">
        <w:rPr>
          <w:u w:val="single"/>
        </w:rPr>
        <w:t>even with</w:t>
      </w:r>
      <w:r w:rsidRPr="001A3AC6">
        <w:rPr>
          <w:sz w:val="16"/>
        </w:rPr>
        <w:t xml:space="preserve"> its </w:t>
      </w:r>
      <w:r w:rsidRPr="001A3AC6">
        <w:rPr>
          <w:u w:val="single"/>
        </w:rPr>
        <w:t>non-signers and violators, than it would be otherwise</w:t>
      </w:r>
      <w:r w:rsidRPr="001A3AC6">
        <w:rPr>
          <w:sz w:val="16"/>
        </w:rPr>
        <w:t>. In 1963, five years before the signing of that treaty, President John F. Kennedy predicted that by 1975 there would be 15 to 20 nuclear-armed states. A generation later, we’re nowhere near that dire forecast.</w:t>
      </w:r>
    </w:p>
    <w:p w:rsidR="001F21A3" w:rsidRPr="001A3AC6" w:rsidRDefault="001F21A3" w:rsidP="001F21A3">
      <w:pPr>
        <w:rPr>
          <w:sz w:val="16"/>
        </w:rPr>
      </w:pPr>
      <w:r w:rsidRPr="001A3AC6">
        <w:rPr>
          <w:u w:val="single"/>
        </w:rPr>
        <w:t>We now need a</w:t>
      </w:r>
      <w:r w:rsidRPr="001A3AC6">
        <w:rPr>
          <w:sz w:val="16"/>
        </w:rPr>
        <w:t xml:space="preserve"> new </w:t>
      </w:r>
      <w:r w:rsidRPr="001A3AC6">
        <w:rPr>
          <w:u w:val="single"/>
        </w:rPr>
        <w:t>taboo against</w:t>
      </w:r>
      <w:r w:rsidRPr="001A3AC6">
        <w:rPr>
          <w:sz w:val="16"/>
        </w:rPr>
        <w:t xml:space="preserve"> testing, developing and deploying </w:t>
      </w:r>
      <w:r w:rsidRPr="001A3AC6">
        <w:rPr>
          <w:u w:val="single"/>
        </w:rPr>
        <w:t>medium-range missiles</w:t>
      </w:r>
      <w:r w:rsidRPr="001A3AC6">
        <w:rPr>
          <w:sz w:val="16"/>
        </w:rPr>
        <w:t xml:space="preserve">. What </w:t>
      </w:r>
      <w:proofErr w:type="gramStart"/>
      <w:r w:rsidRPr="001A3AC6">
        <w:rPr>
          <w:sz w:val="16"/>
        </w:rPr>
        <w:t>was permissible needs</w:t>
      </w:r>
      <w:proofErr w:type="gramEnd"/>
      <w:r w:rsidRPr="001A3AC6">
        <w:rPr>
          <w:sz w:val="16"/>
        </w:rPr>
        <w:t xml:space="preserve"> to be become deplorable.</w:t>
      </w:r>
    </w:p>
    <w:p w:rsidR="001F21A3" w:rsidRPr="001A3AC6" w:rsidRDefault="001F21A3" w:rsidP="001F21A3">
      <w:pPr>
        <w:rPr>
          <w:sz w:val="16"/>
        </w:rPr>
      </w:pPr>
      <w:r w:rsidRPr="001A3AC6">
        <w:rPr>
          <w:sz w:val="16"/>
        </w:rPr>
        <w:t xml:space="preserve">The good news is that Presidents </w:t>
      </w:r>
      <w:r w:rsidRPr="001A3AC6">
        <w:rPr>
          <w:u w:val="single"/>
        </w:rPr>
        <w:t>Obama</w:t>
      </w:r>
      <w:r w:rsidRPr="001A3AC6">
        <w:rPr>
          <w:sz w:val="16"/>
        </w:rPr>
        <w:t xml:space="preserve"> and Medvedev, in proposing a global intermediate nuclear forces treaty, </w:t>
      </w:r>
      <w:r w:rsidRPr="001A3AC6">
        <w:rPr>
          <w:u w:val="single"/>
        </w:rPr>
        <w:t>would head off a common criticism of the nonproliferation treaty — that big powers are allowed such weapons while little ones are not</w:t>
      </w:r>
      <w:r w:rsidRPr="001A3AC6">
        <w:rPr>
          <w:sz w:val="16"/>
        </w:rPr>
        <w:t>.</w:t>
      </w:r>
    </w:p>
    <w:p w:rsidR="001F21A3" w:rsidRPr="001A3AC6" w:rsidRDefault="001F21A3" w:rsidP="001F21A3">
      <w:pPr>
        <w:rPr>
          <w:sz w:val="16"/>
        </w:rPr>
      </w:pPr>
      <w:r w:rsidRPr="001A3AC6">
        <w:rPr>
          <w:sz w:val="16"/>
        </w:rPr>
        <w:t>The big boys banned these weapons from their arsenals with the treaty 22 years ago, even after the United States had tested and developed the Pershing II and the Soviet Union the SS-20, along with sundry short-range missiles.</w:t>
      </w:r>
    </w:p>
    <w:p w:rsidR="001F21A3" w:rsidRDefault="001F21A3" w:rsidP="001F21A3">
      <w:r w:rsidRPr="001A3AC6">
        <w:rPr>
          <w:sz w:val="16"/>
        </w:rPr>
        <w:t xml:space="preserve">In contrast to most arms control issues, in this case </w:t>
      </w:r>
      <w:r w:rsidRPr="001A3AC6">
        <w:rPr>
          <w:u w:val="single"/>
        </w:rPr>
        <w:t>the prescription is simple: Open the treaty to all countries, and urge them to sign it. The hard work has already been done</w:t>
      </w:r>
      <w:r w:rsidRPr="001A3AC6">
        <w:rPr>
          <w:sz w:val="16"/>
        </w:rPr>
        <w:t xml:space="preserve"> by the Reagan and Gorbachev teams. </w:t>
      </w:r>
      <w:r w:rsidRPr="001A3AC6">
        <w:rPr>
          <w:u w:val="single"/>
        </w:rPr>
        <w:t>All the language is written, the terms defined, the verification provisions established</w:t>
      </w:r>
      <w:r w:rsidRPr="001A3AC6">
        <w:rPr>
          <w:sz w:val="16"/>
        </w:rPr>
        <w:t xml:space="preserve"> or easily modified. </w:t>
      </w:r>
      <w:r w:rsidRPr="001A3AC6">
        <w:rPr>
          <w:u w:val="single"/>
        </w:rPr>
        <w:t xml:space="preserve">What took seven years on the bilateral treaty would take </w:t>
      </w:r>
      <w:r w:rsidRPr="001A3AC6">
        <w:rPr>
          <w:b/>
          <w:u w:val="single"/>
        </w:rPr>
        <w:t>only a few hours</w:t>
      </w:r>
      <w:r w:rsidRPr="001A3AC6">
        <w:rPr>
          <w:u w:val="single"/>
        </w:rPr>
        <w:t xml:space="preserve"> </w:t>
      </w:r>
      <w:r w:rsidRPr="001A3AC6">
        <w:rPr>
          <w:b/>
          <w:u w:val="single"/>
        </w:rPr>
        <w:t>to flip into a</w:t>
      </w:r>
      <w:r w:rsidRPr="001A3AC6">
        <w:rPr>
          <w:u w:val="single"/>
        </w:rPr>
        <w:t xml:space="preserve"> </w:t>
      </w:r>
      <w:r w:rsidRPr="001A3AC6">
        <w:rPr>
          <w:b/>
          <w:u w:val="single"/>
        </w:rPr>
        <w:t>global one</w:t>
      </w:r>
      <w:r w:rsidRPr="001A3AC6">
        <w:rPr>
          <w:sz w:val="16"/>
        </w:rPr>
        <w:t>.</w:t>
      </w:r>
    </w:p>
    <w:p w:rsidR="001F21A3" w:rsidRDefault="001F21A3" w:rsidP="00E20EF9"/>
    <w:p w:rsidR="004D6856" w:rsidRDefault="004D6856" w:rsidP="004D6856">
      <w:pPr>
        <w:pStyle w:val="Heading4"/>
      </w:pPr>
      <w:r>
        <w:t xml:space="preserve">The plan builds a global norm against missile </w:t>
      </w:r>
      <w:proofErr w:type="spellStart"/>
      <w:r>
        <w:t>prolif</w:t>
      </w:r>
      <w:proofErr w:type="spellEnd"/>
      <w:r>
        <w:t xml:space="preserve"> and makes US pressure against holdouts successful</w:t>
      </w:r>
    </w:p>
    <w:p w:rsidR="004D6856" w:rsidRDefault="004D6856" w:rsidP="004D6856">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4D6856" w:rsidRPr="004D6856" w:rsidRDefault="004D6856" w:rsidP="00E20EF9">
      <w:pPr>
        <w:rPr>
          <w:sz w:val="16"/>
        </w:rPr>
      </w:pPr>
      <w:r w:rsidRPr="00D65EA9">
        <w:rPr>
          <w:sz w:val="16"/>
        </w:rPr>
        <w:t xml:space="preserve">If the most successful imaginable outcome of a </w:t>
      </w:r>
      <w:r w:rsidRPr="00D65EA9">
        <w:rPr>
          <w:u w:val="single"/>
        </w:rPr>
        <w:t>Global INF</w:t>
      </w:r>
      <w:r w:rsidRPr="00D65EA9">
        <w:rPr>
          <w:sz w:val="16"/>
        </w:rPr>
        <w:t xml:space="preserve"> initiative is nothing more than laying the groundwork for an incremental norm-building effort, would it still be worth trying? Assuming the risks and costs are relatively low, as the present analysis suggests, then yes. </w:t>
      </w:r>
      <w:r w:rsidRPr="00D65EA9">
        <w:rPr>
          <w:u w:val="single"/>
        </w:rPr>
        <w:t>At a minimum</w:t>
      </w:r>
      <w:r w:rsidRPr="00D65EA9">
        <w:rPr>
          <w:sz w:val="16"/>
        </w:rPr>
        <w:t xml:space="preserve">, it </w:t>
      </w:r>
      <w:r w:rsidRPr="00D65EA9">
        <w:rPr>
          <w:u w:val="single"/>
        </w:rPr>
        <w:t>would augment</w:t>
      </w:r>
      <w:r w:rsidRPr="00D65EA9">
        <w:rPr>
          <w:sz w:val="16"/>
        </w:rPr>
        <w:t xml:space="preserve"> current international ‘‘</w:t>
      </w:r>
      <w:r w:rsidRPr="00D65EA9">
        <w:rPr>
          <w:u w:val="single"/>
        </w:rPr>
        <w:t>best practices’’ for nonproliferation</w:t>
      </w:r>
      <w:r w:rsidRPr="00D65EA9">
        <w:rPr>
          <w:sz w:val="16"/>
        </w:rPr>
        <w:t xml:space="preserve">, thereby further </w:t>
      </w:r>
      <w:r w:rsidRPr="00D65EA9">
        <w:rPr>
          <w:u w:val="single"/>
        </w:rPr>
        <w:t>stigmatizing scofflaws. This, in turn, would afford the United States and its nonproliferation partners a new source of leverage to induce joining</w:t>
      </w:r>
      <w:r w:rsidRPr="00D65EA9">
        <w:rPr>
          <w:sz w:val="16"/>
        </w:rPr>
        <w:t xml:space="preserve"> by these outliers </w:t>
      </w:r>
      <w:r w:rsidRPr="00D65EA9">
        <w:rPr>
          <w:u w:val="single"/>
        </w:rPr>
        <w:t>and the moral high ground</w:t>
      </w:r>
      <w:r w:rsidRPr="00D65EA9">
        <w:rPr>
          <w:sz w:val="16"/>
        </w:rPr>
        <w:t xml:space="preserve"> in the meantime </w:t>
      </w:r>
      <w:r w:rsidRPr="00D65EA9">
        <w:rPr>
          <w:u w:val="single"/>
        </w:rPr>
        <w:t>to pursue supply-side remedies against them</w:t>
      </w:r>
      <w:r w:rsidRPr="00D65EA9">
        <w:rPr>
          <w:sz w:val="16"/>
        </w:rPr>
        <w:t>.</w:t>
      </w:r>
    </w:p>
    <w:p w:rsidR="004D6856" w:rsidRDefault="004D6856" w:rsidP="00E20EF9"/>
    <w:p w:rsidR="00DC4114" w:rsidRDefault="00DC4114" w:rsidP="00DC4114">
      <w:pPr>
        <w:pStyle w:val="Heading4"/>
      </w:pPr>
      <w:r>
        <w:t>Intermediate range missiles are key</w:t>
      </w:r>
    </w:p>
    <w:p w:rsidR="00DC4114" w:rsidRDefault="00DC4114" w:rsidP="00DC4114">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DC4114" w:rsidRPr="00DC4114" w:rsidRDefault="00DC4114" w:rsidP="00E20EF9">
      <w:pPr>
        <w:rPr>
          <w:sz w:val="16"/>
        </w:rPr>
      </w:pPr>
      <w:r w:rsidRPr="00D65EA9">
        <w:rPr>
          <w:sz w:val="16"/>
        </w:rPr>
        <w:t xml:space="preserve">But the importance of what Global INF would capture should not be underestimated. </w:t>
      </w:r>
      <w:r w:rsidRPr="00D65EA9">
        <w:rPr>
          <w:u w:val="single"/>
        </w:rPr>
        <w:t>Most short-range missiles are used to deliver conventional explosives rather</w:t>
      </w:r>
      <w:r>
        <w:rPr>
          <w:u w:val="single"/>
        </w:rPr>
        <w:t xml:space="preserve"> </w:t>
      </w:r>
      <w:r w:rsidRPr="00D65EA9">
        <w:rPr>
          <w:u w:val="single"/>
        </w:rPr>
        <w:t>than nuclear</w:t>
      </w:r>
      <w:r w:rsidRPr="00D65EA9">
        <w:rPr>
          <w:sz w:val="16"/>
        </w:rPr>
        <w:t xml:space="preserve"> weapons. </w:t>
      </w:r>
      <w:r w:rsidRPr="00D65EA9">
        <w:rPr>
          <w:u w:val="single"/>
        </w:rPr>
        <w:t>Even nuclear-capable short-range missiles</w:t>
      </w:r>
      <w:r w:rsidRPr="00D65EA9">
        <w:rPr>
          <w:sz w:val="16"/>
        </w:rPr>
        <w:t xml:space="preserve"> that can menace neighbors with grave harm still </w:t>
      </w:r>
      <w:r w:rsidRPr="00D65EA9">
        <w:rPr>
          <w:u w:val="single"/>
        </w:rPr>
        <w:t>pose less of an escalation threat</w:t>
      </w:r>
      <w:r w:rsidRPr="00D65EA9">
        <w:rPr>
          <w:sz w:val="16"/>
        </w:rPr>
        <w:t xml:space="preserve"> and have far less relevance for wider regional stability than longer-range systems. By contrast, </w:t>
      </w:r>
      <w:r w:rsidRPr="00D65EA9">
        <w:rPr>
          <w:u w:val="single"/>
        </w:rPr>
        <w:t>most</w:t>
      </w:r>
      <w:r>
        <w:rPr>
          <w:u w:val="single"/>
        </w:rPr>
        <w:t xml:space="preserve"> </w:t>
      </w:r>
      <w:r w:rsidRPr="00D65EA9">
        <w:rPr>
          <w:u w:val="single"/>
        </w:rPr>
        <w:t>advanced nuclear-capable delivery systems of the most hostile nuclear proliferators are</w:t>
      </w:r>
      <w:r>
        <w:rPr>
          <w:u w:val="single"/>
        </w:rPr>
        <w:t xml:space="preserve"> </w:t>
      </w:r>
      <w:r w:rsidRPr="00D65EA9">
        <w:rPr>
          <w:u w:val="single"/>
        </w:rPr>
        <w:t>INF-range missiles</w:t>
      </w:r>
      <w:r w:rsidRPr="00D65EA9">
        <w:rPr>
          <w:sz w:val="16"/>
        </w:rPr>
        <w:t xml:space="preserve"> (see Table 1).50 Ground-launched medium-range missiles are also a significant element of China’s military expansion over the past decade and include especially worrisome war-fighting systems, such as the ground-mobile DF-21D anti-ship ballistic missile, armed with fuel-air explosives and widely nicknamed the ‘‘Carrier-Killer.’’ Moreover, </w:t>
      </w:r>
      <w:r w:rsidRPr="00D65EA9">
        <w:rPr>
          <w:u w:val="single"/>
        </w:rPr>
        <w:t>developing INF-range ballistic missiles is a critical technological stepping stone</w:t>
      </w:r>
      <w:r>
        <w:rPr>
          <w:u w:val="single"/>
        </w:rPr>
        <w:t xml:space="preserve"> </w:t>
      </w:r>
      <w:r w:rsidRPr="00D65EA9">
        <w:rPr>
          <w:u w:val="single"/>
        </w:rPr>
        <w:t>to</w:t>
      </w:r>
      <w:r w:rsidRPr="00D65EA9">
        <w:rPr>
          <w:sz w:val="16"/>
        </w:rPr>
        <w:t xml:space="preserve"> developing </w:t>
      </w:r>
      <w:r w:rsidRPr="00D65EA9">
        <w:rPr>
          <w:u w:val="single"/>
        </w:rPr>
        <w:t>longer-range</w:t>
      </w:r>
      <w:r w:rsidRPr="00D65EA9">
        <w:rPr>
          <w:sz w:val="16"/>
        </w:rPr>
        <w:t xml:space="preserve"> strategic </w:t>
      </w:r>
      <w:r w:rsidRPr="00D65EA9">
        <w:rPr>
          <w:u w:val="single"/>
        </w:rPr>
        <w:t>capabilities</w:t>
      </w:r>
      <w:r w:rsidRPr="00D65EA9">
        <w:rPr>
          <w:sz w:val="16"/>
        </w:rPr>
        <w:t xml:space="preserve">. Other than for a handful of states that have already successfully developed and tested ballistic missiles beyond INF-ranges, </w:t>
      </w:r>
      <w:r w:rsidRPr="00D65EA9">
        <w:rPr>
          <w:u w:val="single"/>
        </w:rPr>
        <w:t>forgoing development and testing of medium-range systems would acutely impede the</w:t>
      </w:r>
      <w:r>
        <w:rPr>
          <w:u w:val="single"/>
        </w:rPr>
        <w:t xml:space="preserve"> </w:t>
      </w:r>
      <w:r w:rsidRPr="00D65EA9">
        <w:rPr>
          <w:u w:val="single"/>
        </w:rPr>
        <w:t>future development of longer-range systems</w:t>
      </w:r>
      <w:r w:rsidRPr="00D65EA9">
        <w:rPr>
          <w:sz w:val="16"/>
        </w:rPr>
        <w:t xml:space="preserve">, for all intents </w:t>
      </w:r>
      <w:r w:rsidRPr="00D65EA9">
        <w:rPr>
          <w:u w:val="single"/>
        </w:rPr>
        <w:t xml:space="preserve">capping the problem at </w:t>
      </w:r>
      <w:proofErr w:type="spellStart"/>
      <w:r w:rsidRPr="00D65EA9">
        <w:rPr>
          <w:u w:val="single"/>
        </w:rPr>
        <w:t>subINF</w:t>
      </w:r>
      <w:proofErr w:type="spellEnd"/>
      <w:r>
        <w:rPr>
          <w:u w:val="single"/>
        </w:rPr>
        <w:t xml:space="preserve"> </w:t>
      </w:r>
      <w:r w:rsidRPr="00D65EA9">
        <w:rPr>
          <w:u w:val="single"/>
        </w:rPr>
        <w:t>ranges</w:t>
      </w:r>
      <w:r w:rsidRPr="00D65EA9">
        <w:rPr>
          <w:sz w:val="16"/>
        </w:rPr>
        <w:t>.</w:t>
      </w:r>
    </w:p>
    <w:p w:rsidR="00DC4114" w:rsidRDefault="00DC4114" w:rsidP="00E20EF9"/>
    <w:p w:rsidR="001F21A3" w:rsidRDefault="001F21A3" w:rsidP="001F21A3">
      <w:pPr>
        <w:pStyle w:val="Heading4"/>
      </w:pPr>
      <w:r>
        <w:t xml:space="preserve">Expanding the INF also strengthens the MTCR which constrains global missile </w:t>
      </w:r>
      <w:proofErr w:type="spellStart"/>
      <w:r>
        <w:t>prolif</w:t>
      </w:r>
      <w:proofErr w:type="spellEnd"/>
    </w:p>
    <w:p w:rsidR="001F21A3" w:rsidRDefault="001F21A3" w:rsidP="001F21A3">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1F21A3" w:rsidRPr="00D65EA9" w:rsidRDefault="001F21A3" w:rsidP="001F21A3">
      <w:pPr>
        <w:rPr>
          <w:sz w:val="16"/>
        </w:rPr>
      </w:pPr>
      <w:r w:rsidRPr="00D65EA9">
        <w:rPr>
          <w:u w:val="single"/>
        </w:rPr>
        <w:t>There may</w:t>
      </w:r>
      <w:r w:rsidRPr="00D65EA9">
        <w:rPr>
          <w:sz w:val="16"/>
        </w:rPr>
        <w:t xml:space="preserve"> also </w:t>
      </w:r>
      <w:r w:rsidRPr="00D65EA9">
        <w:rPr>
          <w:u w:val="single"/>
        </w:rPr>
        <w:t>be</w:t>
      </w:r>
      <w:r w:rsidRPr="00D65EA9">
        <w:rPr>
          <w:sz w:val="16"/>
        </w:rPr>
        <w:t xml:space="preserve"> lingering </w:t>
      </w:r>
      <w:r w:rsidRPr="00D65EA9">
        <w:rPr>
          <w:u w:val="single"/>
        </w:rPr>
        <w:t>worries that Global INF could undermine the MTCR. This</w:t>
      </w:r>
      <w:r w:rsidRPr="00D65EA9">
        <w:rPr>
          <w:sz w:val="16"/>
        </w:rPr>
        <w:t xml:space="preserve"> was a valid and oft-expressed concern when the idea was initially proposed, but </w:t>
      </w:r>
      <w:r w:rsidRPr="00D65EA9">
        <w:rPr>
          <w:u w:val="single"/>
        </w:rPr>
        <w:t>now represents</w:t>
      </w:r>
      <w:r>
        <w:rPr>
          <w:u w:val="single"/>
        </w:rPr>
        <w:t xml:space="preserve"> </w:t>
      </w:r>
      <w:r w:rsidRPr="00D65EA9">
        <w:rPr>
          <w:u w:val="single"/>
        </w:rPr>
        <w:t>far less of a risk</w:t>
      </w:r>
      <w:r w:rsidRPr="00D65EA9">
        <w:rPr>
          <w:sz w:val="16"/>
        </w:rPr>
        <w:t xml:space="preserve">, particularly for a declaratory scenario. </w:t>
      </w:r>
      <w:r w:rsidRPr="00D65EA9">
        <w:rPr>
          <w:u w:val="single"/>
        </w:rPr>
        <w:t>When Global INF was first being</w:t>
      </w:r>
      <w:r>
        <w:rPr>
          <w:u w:val="single"/>
        </w:rPr>
        <w:t xml:space="preserve"> </w:t>
      </w:r>
      <w:r w:rsidRPr="00D65EA9">
        <w:rPr>
          <w:u w:val="single"/>
        </w:rPr>
        <w:t>considered in the late 1980s</w:t>
      </w:r>
      <w:r w:rsidRPr="00D65EA9">
        <w:rPr>
          <w:sz w:val="16"/>
        </w:rPr>
        <w:t xml:space="preserve"> and early 1990s, nonproliferation export controls were new and controversial tools, particularly as applied to missiles by MTCR partners in the absence of any treaty prohibition. Likewise, </w:t>
      </w:r>
      <w:r w:rsidRPr="00D65EA9">
        <w:rPr>
          <w:u w:val="single"/>
        </w:rPr>
        <w:t>the MTCR itself was small</w:t>
      </w:r>
      <w:r w:rsidRPr="00D65EA9">
        <w:rPr>
          <w:sz w:val="16"/>
        </w:rPr>
        <w:t xml:space="preserve">, immature, homogeneous (read Western), and the target of incessant questions about its international legitimacy. Furthermore, missiles with ranges less than 500 kilometers*like the notorious SCUD-B* were still the prevailing focus of efforts to nip missile proliferation in the bud. </w:t>
      </w:r>
      <w:r w:rsidRPr="00D65EA9">
        <w:rPr>
          <w:u w:val="single"/>
        </w:rPr>
        <w:t>Today</w:t>
      </w:r>
      <w:r w:rsidRPr="00D65EA9">
        <w:rPr>
          <w:sz w:val="16"/>
        </w:rPr>
        <w:t xml:space="preserve">, by contrast, national </w:t>
      </w:r>
      <w:r w:rsidRPr="00D65EA9">
        <w:rPr>
          <w:u w:val="single"/>
        </w:rPr>
        <w:t>export controls</w:t>
      </w:r>
      <w:r w:rsidRPr="00D65EA9">
        <w:rPr>
          <w:sz w:val="16"/>
        </w:rPr>
        <w:t xml:space="preserve"> on missile technology </w:t>
      </w:r>
      <w:r w:rsidRPr="00D65EA9">
        <w:rPr>
          <w:u w:val="single"/>
        </w:rPr>
        <w:t>are mandated by the UN</w:t>
      </w:r>
      <w:r w:rsidRPr="00D65EA9">
        <w:rPr>
          <w:sz w:val="16"/>
        </w:rPr>
        <w:t xml:space="preserve"> Security Council, </w:t>
      </w:r>
      <w:r w:rsidRPr="00D65EA9">
        <w:rPr>
          <w:u w:val="single"/>
        </w:rPr>
        <w:t>the MTCR just celebrated its silver jubilee as a large, diverse, and widely respected</w:t>
      </w:r>
      <w:r>
        <w:rPr>
          <w:u w:val="single"/>
        </w:rPr>
        <w:t xml:space="preserve"> </w:t>
      </w:r>
      <w:r w:rsidRPr="00D65EA9">
        <w:rPr>
          <w:u w:val="single"/>
        </w:rPr>
        <w:t>bulwark against proliferation, and</w:t>
      </w:r>
      <w:r w:rsidRPr="00D65EA9">
        <w:rPr>
          <w:sz w:val="16"/>
        </w:rPr>
        <w:t xml:space="preserve">, regrettably, </w:t>
      </w:r>
      <w:r w:rsidRPr="00D65EA9">
        <w:rPr>
          <w:u w:val="single"/>
        </w:rPr>
        <w:t>the problem of missile proliferation has</w:t>
      </w:r>
      <w:r>
        <w:rPr>
          <w:u w:val="single"/>
        </w:rPr>
        <w:t xml:space="preserve"> </w:t>
      </w:r>
      <w:r w:rsidRPr="00D65EA9">
        <w:rPr>
          <w:u w:val="single"/>
        </w:rPr>
        <w:t>largely graduated to INF ranges</w:t>
      </w:r>
      <w:r w:rsidRPr="00D65EA9">
        <w:rPr>
          <w:sz w:val="16"/>
        </w:rPr>
        <w:t xml:space="preserve"> and beyond. </w:t>
      </w:r>
      <w:r w:rsidRPr="00D65EA9">
        <w:rPr>
          <w:u w:val="single"/>
        </w:rPr>
        <w:t>Under these changed conditions, a global</w:t>
      </w:r>
      <w:r>
        <w:rPr>
          <w:u w:val="single"/>
        </w:rPr>
        <w:t xml:space="preserve"> </w:t>
      </w:r>
      <w:r w:rsidRPr="00D65EA9">
        <w:rPr>
          <w:u w:val="single"/>
        </w:rPr>
        <w:t>missile treaty could</w:t>
      </w:r>
      <w:r w:rsidRPr="00D65EA9">
        <w:rPr>
          <w:sz w:val="16"/>
        </w:rPr>
        <w:t xml:space="preserve"> arguably now </w:t>
      </w:r>
      <w:r w:rsidRPr="00D65EA9">
        <w:rPr>
          <w:u w:val="single"/>
        </w:rPr>
        <w:t>reinforce MTCR by bolstering the political legitimacy of</w:t>
      </w:r>
      <w:r>
        <w:rPr>
          <w:u w:val="single"/>
        </w:rPr>
        <w:t xml:space="preserve"> </w:t>
      </w:r>
      <w:r w:rsidRPr="00D65EA9">
        <w:rPr>
          <w:u w:val="single"/>
        </w:rPr>
        <w:t>supply-side efforts against countries that decline to join. This in turn would provide an</w:t>
      </w:r>
      <w:r>
        <w:rPr>
          <w:u w:val="single"/>
        </w:rPr>
        <w:t xml:space="preserve"> </w:t>
      </w:r>
      <w:r w:rsidRPr="00D65EA9">
        <w:rPr>
          <w:u w:val="single"/>
        </w:rPr>
        <w:t>incentive for states without missile aspirations to join the new treaty as a way to burnish</w:t>
      </w:r>
      <w:r>
        <w:rPr>
          <w:u w:val="single"/>
        </w:rPr>
        <w:t xml:space="preserve"> </w:t>
      </w:r>
      <w:r w:rsidRPr="00D65EA9">
        <w:rPr>
          <w:u w:val="single"/>
        </w:rPr>
        <w:t>their nonproliferation bona fides, thus further sharpening the focus of supply-side</w:t>
      </w:r>
      <w:r>
        <w:rPr>
          <w:u w:val="single"/>
        </w:rPr>
        <w:t xml:space="preserve"> </w:t>
      </w:r>
      <w:r w:rsidRPr="00D65EA9">
        <w:rPr>
          <w:u w:val="single"/>
        </w:rPr>
        <w:t>attention on the holdouts</w:t>
      </w:r>
      <w:r w:rsidRPr="00D65EA9">
        <w:rPr>
          <w:sz w:val="16"/>
        </w:rPr>
        <w:t>.</w:t>
      </w:r>
    </w:p>
    <w:p w:rsidR="001F21A3" w:rsidRDefault="001F21A3" w:rsidP="00E20EF9"/>
    <w:p w:rsidR="001F21A3" w:rsidRDefault="001F21A3" w:rsidP="00E20EF9"/>
    <w:p w:rsidR="00C25D4A" w:rsidRDefault="00B52EA2" w:rsidP="00B52EA2">
      <w:pPr>
        <w:pStyle w:val="Heading3"/>
      </w:pPr>
      <w:r>
        <w:t>1AC Plan</w:t>
      </w:r>
    </w:p>
    <w:p w:rsidR="00B52EA2" w:rsidRDefault="00B52EA2" w:rsidP="00E20EF9"/>
    <w:p w:rsidR="00B52EA2" w:rsidRPr="00692073" w:rsidRDefault="00B52EA2" w:rsidP="00E20EF9">
      <w:pPr>
        <w:rPr>
          <w:b/>
        </w:rPr>
      </w:pPr>
      <w:r w:rsidRPr="00692073">
        <w:rPr>
          <w:b/>
        </w:rPr>
        <w:t xml:space="preserve">The United States Federal Government should increase its diplomatic engagement with the People’s Republic of China </w:t>
      </w:r>
      <w:r w:rsidR="00692073" w:rsidRPr="00692073">
        <w:rPr>
          <w:b/>
        </w:rPr>
        <w:t>over Chinese inclusion in the Treaty Between The United States Of America And The Union Of Soviet Socialist Republics On The Elimination Of Their Intermediate-Range And Shorter-Range Missiles.</w:t>
      </w:r>
    </w:p>
    <w:p w:rsidR="00C25D4A" w:rsidRDefault="00C25D4A" w:rsidP="00E20EF9"/>
    <w:p w:rsidR="00195FDB" w:rsidRDefault="00195FDB" w:rsidP="00E20EF9"/>
    <w:p w:rsidR="00195FDB" w:rsidRDefault="00195FDB" w:rsidP="00E20EF9"/>
    <w:p w:rsidR="00195FDB" w:rsidRDefault="001F21A3" w:rsidP="001F21A3">
      <w:pPr>
        <w:pStyle w:val="Heading3"/>
      </w:pPr>
      <w:r>
        <w:t>1AC Solvency</w:t>
      </w:r>
    </w:p>
    <w:p w:rsidR="00195FDB" w:rsidRDefault="00195FDB" w:rsidP="00E20EF9"/>
    <w:p w:rsidR="00195FDB" w:rsidRDefault="00195FDB" w:rsidP="00E20EF9"/>
    <w:p w:rsidR="00195FDB" w:rsidRDefault="00195FDB" w:rsidP="00195FDB">
      <w:pPr>
        <w:pStyle w:val="Heading4"/>
      </w:pPr>
      <w:r>
        <w:t>Diplomatic engagement is key—China benefits from Asian stability and will say “yes”</w:t>
      </w:r>
    </w:p>
    <w:p w:rsidR="00195FDB" w:rsidRDefault="00195FDB" w:rsidP="00195FDB">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http://thebulletin.org/how-save-inf-treaty-and-arms-control-invite-china8487#comment-2128351804)</w:t>
      </w:r>
    </w:p>
    <w:p w:rsidR="00195FDB" w:rsidRPr="004D5037" w:rsidRDefault="00195FDB" w:rsidP="00195FDB">
      <w:pPr>
        <w:rPr>
          <w:sz w:val="16"/>
        </w:rPr>
      </w:pPr>
      <w:r w:rsidRPr="004D5037">
        <w:rPr>
          <w:sz w:val="16"/>
        </w:rPr>
        <w:t xml:space="preserve">It is important to acknowledge that if there is an attempt to involve other parties in diplomatic talks on this </w:t>
      </w:r>
      <w:proofErr w:type="gramStart"/>
      <w:r w:rsidRPr="004D5037">
        <w:rPr>
          <w:sz w:val="16"/>
        </w:rPr>
        <w:t>issue, that</w:t>
      </w:r>
      <w:proofErr w:type="gramEnd"/>
      <w:r w:rsidRPr="004D5037">
        <w:rPr>
          <w:sz w:val="16"/>
        </w:rPr>
        <w:t xml:space="preserve"> would be one of the most challenging aspects of arms control negotiations. Never in the history of arms control has a bilateral treaty of such significance been transformed successfully into a multilateral one. (Although, admittedly, the 1991 START I Treaty was originally bilateral and became multilateral as a result of the demise of the Soviet Union—after which Russia, Belarus, Kazakhstan, and Ukraine became members.) But </w:t>
      </w:r>
      <w:r w:rsidRPr="00CA0F1B">
        <w:rPr>
          <w:u w:val="single"/>
        </w:rPr>
        <w:t>despite the obstacles</w:t>
      </w:r>
      <w:r w:rsidRPr="004D5037">
        <w:rPr>
          <w:sz w:val="16"/>
        </w:rPr>
        <w:t xml:space="preserve">, the </w:t>
      </w:r>
      <w:r w:rsidRPr="00CA0F1B">
        <w:rPr>
          <w:u w:val="single"/>
        </w:rPr>
        <w:t>INF</w:t>
      </w:r>
      <w:r w:rsidRPr="004D5037">
        <w:rPr>
          <w:sz w:val="16"/>
        </w:rPr>
        <w:t xml:space="preserve"> Treaty </w:t>
      </w:r>
      <w:r w:rsidRPr="00CA0F1B">
        <w:rPr>
          <w:u w:val="single"/>
        </w:rPr>
        <w:t>could evolve in a more structured process</w:t>
      </w:r>
      <w:r w:rsidRPr="004D5037">
        <w:rPr>
          <w:sz w:val="16"/>
        </w:rPr>
        <w:t>, developing in stages.</w:t>
      </w:r>
    </w:p>
    <w:p w:rsidR="00195FDB" w:rsidRPr="004D5037" w:rsidRDefault="00195FDB" w:rsidP="00195FDB">
      <w:pPr>
        <w:rPr>
          <w:sz w:val="16"/>
        </w:rPr>
      </w:pPr>
      <w:r w:rsidRPr="004D5037">
        <w:rPr>
          <w:sz w:val="16"/>
        </w:rPr>
        <w:t xml:space="preserve">The central difficulty here is the dangerous security situation in Asia, particularly the tensions between China and Japan, and between China and India. </w:t>
      </w:r>
      <w:r w:rsidRPr="00CA0F1B">
        <w:rPr>
          <w:u w:val="single"/>
        </w:rPr>
        <w:t>To move forward, it is necessary for</w:t>
      </w:r>
      <w:r w:rsidRPr="004D5037">
        <w:rPr>
          <w:sz w:val="16"/>
        </w:rPr>
        <w:t xml:space="preserve"> Russia and </w:t>
      </w:r>
      <w:r w:rsidRPr="00CA0F1B">
        <w:rPr>
          <w:u w:val="single"/>
        </w:rPr>
        <w:t xml:space="preserve">the United States to approach and </w:t>
      </w:r>
      <w:r w:rsidRPr="00CA0F1B">
        <w:rPr>
          <w:b/>
          <w:u w:val="single"/>
        </w:rPr>
        <w:t>engage China directly</w:t>
      </w:r>
      <w:r w:rsidRPr="00CA0F1B">
        <w:rPr>
          <w:u w:val="single"/>
        </w:rPr>
        <w:t xml:space="preserve"> </w:t>
      </w:r>
      <w:r w:rsidRPr="004D5037">
        <w:rPr>
          <w:sz w:val="16"/>
        </w:rPr>
        <w:t xml:space="preserve">on these issues. </w:t>
      </w:r>
      <w:r w:rsidRPr="00CA0F1B">
        <w:rPr>
          <w:u w:val="single"/>
        </w:rPr>
        <w:t>This</w:t>
      </w:r>
      <w:r w:rsidRPr="004D5037">
        <w:rPr>
          <w:sz w:val="16"/>
        </w:rPr>
        <w:t xml:space="preserve"> step </w:t>
      </w:r>
      <w:r w:rsidRPr="00CA0F1B">
        <w:rPr>
          <w:u w:val="single"/>
        </w:rPr>
        <w:t>would recognize Beijing’s special status and its importance as a growing force in international politics</w:t>
      </w:r>
      <w:r w:rsidRPr="004D5037">
        <w:rPr>
          <w:sz w:val="16"/>
        </w:rPr>
        <w:t>; it would also be based on a realistic assessment of the likely strong resistance such a proposal would meet from other regional players, such as India and Pakistan.</w:t>
      </w:r>
    </w:p>
    <w:p w:rsidR="00195FDB" w:rsidRPr="004D5037" w:rsidRDefault="00195FDB" w:rsidP="00195FDB">
      <w:pPr>
        <w:rPr>
          <w:sz w:val="16"/>
        </w:rPr>
      </w:pPr>
      <w:r w:rsidRPr="00CA0F1B">
        <w:rPr>
          <w:u w:val="single"/>
        </w:rPr>
        <w:t>There is</w:t>
      </w:r>
      <w:r w:rsidRPr="004D5037">
        <w:rPr>
          <w:sz w:val="16"/>
        </w:rPr>
        <w:t xml:space="preserve"> an applicable </w:t>
      </w:r>
      <w:r w:rsidRPr="00CA0F1B">
        <w:rPr>
          <w:u w:val="single"/>
        </w:rPr>
        <w:t>precedent: the</w:t>
      </w:r>
      <w:r w:rsidRPr="004D5037">
        <w:rPr>
          <w:sz w:val="16"/>
        </w:rPr>
        <w:t xml:space="preserve"> 1970 Nuclear Non-Proliferation Treaty (</w:t>
      </w:r>
      <w:r w:rsidRPr="00CA0F1B">
        <w:rPr>
          <w:u w:val="single"/>
        </w:rPr>
        <w:t>NPT</w:t>
      </w:r>
      <w:r w:rsidRPr="004D5037">
        <w:rPr>
          <w:sz w:val="16"/>
        </w:rPr>
        <w:t xml:space="preserve">). It took two decades for China to become an official party to the NPT, but </w:t>
      </w:r>
      <w:r w:rsidRPr="00CA0F1B">
        <w:rPr>
          <w:u w:val="single"/>
        </w:rPr>
        <w:t>China took this important step despite the conduct of other regional players such as India and Pakistan, who remain outside of the NPT regime</w:t>
      </w:r>
      <w:r w:rsidRPr="004D5037">
        <w:rPr>
          <w:sz w:val="16"/>
        </w:rPr>
        <w:t xml:space="preserve"> to this day. In addition, </w:t>
      </w:r>
      <w:r w:rsidRPr="00CA0F1B">
        <w:rPr>
          <w:u w:val="single"/>
        </w:rPr>
        <w:t>China should</w:t>
      </w:r>
      <w:r w:rsidRPr="004D5037">
        <w:rPr>
          <w:sz w:val="16"/>
        </w:rPr>
        <w:t xml:space="preserve"> probably </w:t>
      </w:r>
      <w:r w:rsidRPr="00CA0F1B">
        <w:rPr>
          <w:u w:val="single"/>
        </w:rPr>
        <w:t>be brought into the INF because China certainly has the diplomatic, economic, and military means to further its goals and ambitions, even without its land-based intermediate-range missile forces</w:t>
      </w:r>
      <w:r w:rsidRPr="004D5037">
        <w:rPr>
          <w:sz w:val="16"/>
        </w:rPr>
        <w:t>. In essence, Beijing’s continuing buildup of strategic nuclear forces as well as non-nuclear weapon systems make it a country which should be brought into the fold.</w:t>
      </w:r>
    </w:p>
    <w:p w:rsidR="00195FDB" w:rsidRPr="004D5037" w:rsidRDefault="00195FDB" w:rsidP="00195FDB">
      <w:pPr>
        <w:rPr>
          <w:sz w:val="16"/>
        </w:rPr>
      </w:pPr>
      <w:r w:rsidRPr="00CA0F1B">
        <w:rPr>
          <w:u w:val="single"/>
        </w:rPr>
        <w:t xml:space="preserve">A multilateral INF </w:t>
      </w:r>
      <w:r w:rsidRPr="004D5037">
        <w:rPr>
          <w:sz w:val="16"/>
        </w:rPr>
        <w:t xml:space="preserve">serves the objectives of arms control. For arms control theorists, there are traditionally three major objectives of arms control, which were most famously elucidated by Bernard Brodie in the mid-1970s. The first is that arms control </w:t>
      </w:r>
      <w:r w:rsidRPr="00CA0F1B">
        <w:rPr>
          <w:u w:val="single"/>
        </w:rPr>
        <w:t>promotes stability in relations between states, because a state shows restraint by making an effort to improve relations</w:t>
      </w:r>
      <w:r w:rsidRPr="004D5037">
        <w:rPr>
          <w:sz w:val="16"/>
        </w:rPr>
        <w:t xml:space="preserve">: It willingly limits or yields a class of weapons to demonstrate to others that its ambitions are limited, thereby showing acceptance of the status quo. Second, </w:t>
      </w:r>
      <w:r w:rsidRPr="00CA0F1B">
        <w:rPr>
          <w:u w:val="single"/>
        </w:rPr>
        <w:t>a state seeks to minimize the cost of war (should it occur) through the reduction in armaments</w:t>
      </w:r>
      <w:r w:rsidRPr="004D5037">
        <w:rPr>
          <w:sz w:val="16"/>
        </w:rPr>
        <w:t xml:space="preserve">. Third—and for Brodie, the most pragmatic objective—was </w:t>
      </w:r>
      <w:r w:rsidRPr="00CA0F1B">
        <w:rPr>
          <w:u w:val="single"/>
        </w:rPr>
        <w:t>that arms control would permit reductions in defense spending</w:t>
      </w:r>
      <w:r w:rsidRPr="004D5037">
        <w:rPr>
          <w:sz w:val="16"/>
        </w:rPr>
        <w:t>.</w:t>
      </w:r>
    </w:p>
    <w:p w:rsidR="00195FDB" w:rsidRDefault="00195FDB" w:rsidP="00195FDB">
      <w:r w:rsidRPr="00CA0F1B">
        <w:rPr>
          <w:u w:val="single"/>
        </w:rPr>
        <w:t xml:space="preserve">Given China’s increasing strength, </w:t>
      </w:r>
      <w:r w:rsidRPr="009559B7">
        <w:rPr>
          <w:b/>
          <w:u w:val="single"/>
        </w:rPr>
        <w:t>China</w:t>
      </w:r>
      <w:r w:rsidRPr="00CA0F1B">
        <w:rPr>
          <w:u w:val="single"/>
        </w:rPr>
        <w:t xml:space="preserve"> might be </w:t>
      </w:r>
      <w:r w:rsidRPr="009559B7">
        <w:rPr>
          <w:b/>
          <w:u w:val="single"/>
        </w:rPr>
        <w:t>persuaded</w:t>
      </w:r>
      <w:r w:rsidRPr="00CA0F1B">
        <w:rPr>
          <w:u w:val="single"/>
        </w:rPr>
        <w:t xml:space="preserve"> </w:t>
      </w:r>
      <w:r w:rsidRPr="004D5037">
        <w:rPr>
          <w:sz w:val="16"/>
        </w:rPr>
        <w:t>to gradually diminish its land based intermediate-range capabilities</w:t>
      </w:r>
      <w:r w:rsidRPr="00CA0F1B">
        <w:rPr>
          <w:u w:val="single"/>
        </w:rPr>
        <w:t xml:space="preserve"> </w:t>
      </w:r>
      <w:r w:rsidRPr="009559B7">
        <w:rPr>
          <w:b/>
          <w:u w:val="single"/>
        </w:rPr>
        <w:t>through diplomacy</w:t>
      </w:r>
      <w:r w:rsidRPr="00CA0F1B">
        <w:rPr>
          <w:u w:val="single"/>
        </w:rPr>
        <w:t xml:space="preserve"> and positive inducements. For example</w:t>
      </w:r>
      <w:r w:rsidRPr="004D5037">
        <w:rPr>
          <w:sz w:val="16"/>
        </w:rPr>
        <w:t xml:space="preserve">, Russia and </w:t>
      </w:r>
      <w:r w:rsidRPr="00CA0F1B">
        <w:rPr>
          <w:u w:val="single"/>
        </w:rPr>
        <w:t>the United States might propose to China that it agree to freeze the numbers of</w:t>
      </w:r>
      <w:r w:rsidRPr="004D5037">
        <w:rPr>
          <w:sz w:val="16"/>
        </w:rPr>
        <w:t xml:space="preserve"> Beijing’s intermediate-range </w:t>
      </w:r>
      <w:r w:rsidRPr="00CA0F1B">
        <w:rPr>
          <w:u w:val="single"/>
        </w:rPr>
        <w:t>missile carriers</w:t>
      </w:r>
      <w:r w:rsidRPr="004D5037">
        <w:rPr>
          <w:sz w:val="16"/>
        </w:rPr>
        <w:t xml:space="preserve"> in its inventory </w:t>
      </w:r>
      <w:r w:rsidRPr="009559B7">
        <w:rPr>
          <w:u w:val="single"/>
        </w:rPr>
        <w:t>for a period of time, and then cut this force to zero within a negotiated timeframe. To alleviate possible Chinese concerns, Russia and the United States might pledge not to violate or leave the INF Treaty</w:t>
      </w:r>
      <w:r w:rsidRPr="004D5037">
        <w:rPr>
          <w:sz w:val="16"/>
        </w:rPr>
        <w:t xml:space="preserve">. Furthermore, as </w:t>
      </w:r>
      <w:r w:rsidRPr="009559B7">
        <w:rPr>
          <w:u w:val="single"/>
        </w:rPr>
        <w:t>both Moscow and Washington have limited their strategic forces within the parameters of</w:t>
      </w:r>
      <w:r w:rsidRPr="004D5037">
        <w:rPr>
          <w:sz w:val="16"/>
        </w:rPr>
        <w:t xml:space="preserve"> the New </w:t>
      </w:r>
      <w:r w:rsidRPr="009559B7">
        <w:rPr>
          <w:u w:val="single"/>
        </w:rPr>
        <w:t>START</w:t>
      </w:r>
      <w:r w:rsidRPr="004D5037">
        <w:rPr>
          <w:sz w:val="16"/>
        </w:rPr>
        <w:t xml:space="preserve"> Treaty, </w:t>
      </w:r>
      <w:r w:rsidRPr="009559B7">
        <w:rPr>
          <w:u w:val="single"/>
        </w:rPr>
        <w:t>China could have confidence that their strategic force will not increase</w:t>
      </w:r>
      <w:r w:rsidRPr="004D5037">
        <w:rPr>
          <w:sz w:val="16"/>
        </w:rPr>
        <w:t xml:space="preserve">. Of course, </w:t>
      </w:r>
      <w:r w:rsidRPr="009559B7">
        <w:rPr>
          <w:u w:val="single"/>
        </w:rPr>
        <w:t>in time</w:t>
      </w:r>
      <w:r w:rsidRPr="004D5037">
        <w:rPr>
          <w:sz w:val="16"/>
        </w:rPr>
        <w:t xml:space="preserve">, </w:t>
      </w:r>
      <w:r w:rsidRPr="009559B7">
        <w:rPr>
          <w:u w:val="single"/>
        </w:rPr>
        <w:t>other states might join as well</w:t>
      </w:r>
      <w:r w:rsidRPr="004D5037">
        <w:rPr>
          <w:sz w:val="16"/>
        </w:rPr>
        <w:t>.</w:t>
      </w:r>
    </w:p>
    <w:p w:rsidR="00195FDB" w:rsidRDefault="00195FDB" w:rsidP="00E20EF9"/>
    <w:p w:rsidR="00195FDB" w:rsidRDefault="00195FDB" w:rsidP="00195FDB">
      <w:pPr>
        <w:pStyle w:val="Heading4"/>
      </w:pPr>
      <w:r>
        <w:t>China will say yes—every reason China has to oppose the plan is resolved by joining the INF</w:t>
      </w:r>
    </w:p>
    <w:p w:rsidR="00195FDB" w:rsidRDefault="00195FDB" w:rsidP="00195FDB">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http://thebulletin.org/how-save-inf-treaty-and-arms-control-invite-china8487#comment-2128351804)</w:t>
      </w:r>
    </w:p>
    <w:p w:rsidR="00195FDB" w:rsidRPr="004D5037" w:rsidRDefault="00195FDB" w:rsidP="00195FDB">
      <w:pPr>
        <w:rPr>
          <w:sz w:val="16"/>
        </w:rPr>
      </w:pPr>
      <w:proofErr w:type="gramStart"/>
      <w:r w:rsidRPr="004D5037">
        <w:rPr>
          <w:sz w:val="16"/>
        </w:rPr>
        <w:t>Three problems from the Chinese perspective.</w:t>
      </w:r>
      <w:proofErr w:type="gramEnd"/>
      <w:r w:rsidRPr="004D5037">
        <w:rPr>
          <w:sz w:val="16"/>
        </w:rPr>
        <w:t xml:space="preserve"> While China should join, </w:t>
      </w:r>
      <w:r w:rsidRPr="009559B7">
        <w:rPr>
          <w:u w:val="single"/>
        </w:rPr>
        <w:t>there are three major problems from Beijing’s perspective</w:t>
      </w:r>
      <w:r w:rsidRPr="004D5037">
        <w:rPr>
          <w:sz w:val="16"/>
        </w:rPr>
        <w:t xml:space="preserve"> that will generate some resistance. First, </w:t>
      </w:r>
      <w:r w:rsidRPr="009559B7">
        <w:rPr>
          <w:u w:val="single"/>
        </w:rPr>
        <w:t>China will have to give up a large number of missiles</w:t>
      </w:r>
      <w:r w:rsidRPr="004D5037">
        <w:rPr>
          <w:sz w:val="16"/>
        </w:rPr>
        <w:t xml:space="preserve"> presently deployed against Taiwan, India, and other states. That is a significant cost to Beijing. China has some 450 nuclear-armed intermediate </w:t>
      </w:r>
      <w:proofErr w:type="gramStart"/>
      <w:r w:rsidRPr="004D5037">
        <w:rPr>
          <w:sz w:val="16"/>
        </w:rPr>
        <w:t>range</w:t>
      </w:r>
      <w:proofErr w:type="gramEnd"/>
      <w:r w:rsidRPr="004D5037">
        <w:rPr>
          <w:sz w:val="16"/>
        </w:rPr>
        <w:t xml:space="preserve"> ballistic and cruise missiles aimed at Russia, India, and Taiwan. It cannot easily replace these forces with aircraft or other systems.</w:t>
      </w:r>
    </w:p>
    <w:p w:rsidR="00195FDB" w:rsidRPr="004D5037" w:rsidRDefault="00195FDB" w:rsidP="00195FDB">
      <w:pPr>
        <w:rPr>
          <w:sz w:val="16"/>
        </w:rPr>
      </w:pPr>
      <w:r w:rsidRPr="004D5037">
        <w:rPr>
          <w:sz w:val="16"/>
        </w:rPr>
        <w:t xml:space="preserve">Second, were China to join, </w:t>
      </w:r>
      <w:r w:rsidRPr="009559B7">
        <w:rPr>
          <w:u w:val="single"/>
        </w:rPr>
        <w:t>Russia may</w:t>
      </w:r>
      <w:r w:rsidRPr="004D5037">
        <w:rPr>
          <w:sz w:val="16"/>
        </w:rPr>
        <w:t xml:space="preserve"> remain outside or elect to </w:t>
      </w:r>
      <w:r w:rsidRPr="009559B7">
        <w:rPr>
          <w:u w:val="single"/>
        </w:rPr>
        <w:t>violate the</w:t>
      </w:r>
      <w:r w:rsidRPr="004D5037">
        <w:rPr>
          <w:sz w:val="16"/>
        </w:rPr>
        <w:t xml:space="preserve"> INF </w:t>
      </w:r>
      <w:r w:rsidRPr="009559B7">
        <w:rPr>
          <w:u w:val="single"/>
        </w:rPr>
        <w:t>Treaty again</w:t>
      </w:r>
      <w:r w:rsidRPr="004D5037">
        <w:rPr>
          <w:sz w:val="16"/>
        </w:rPr>
        <w:t>, and that would influence Beijing’s decision-making.</w:t>
      </w:r>
    </w:p>
    <w:p w:rsidR="00195FDB" w:rsidRPr="004D5037" w:rsidRDefault="00195FDB" w:rsidP="00195FDB">
      <w:pPr>
        <w:rPr>
          <w:sz w:val="16"/>
        </w:rPr>
      </w:pPr>
      <w:r w:rsidRPr="004D5037">
        <w:rPr>
          <w:sz w:val="16"/>
        </w:rPr>
        <w:t xml:space="preserve">Third, </w:t>
      </w:r>
      <w:r w:rsidRPr="009559B7">
        <w:rPr>
          <w:u w:val="single"/>
        </w:rPr>
        <w:t>neighboring states</w:t>
      </w:r>
      <w:r w:rsidRPr="004D5037">
        <w:rPr>
          <w:sz w:val="16"/>
        </w:rPr>
        <w:t>—most notably, Japan, India, and Vietnam—</w:t>
      </w:r>
      <w:r w:rsidRPr="009559B7">
        <w:rPr>
          <w:u w:val="single"/>
        </w:rPr>
        <w:t>would remain outside of the INF</w:t>
      </w:r>
      <w:r w:rsidRPr="004D5037">
        <w:rPr>
          <w:sz w:val="16"/>
        </w:rPr>
        <w:t xml:space="preserve"> Treaty, and so would be free to develop their own intermediate-range arsenals. Simply put, there would be direct costs to China, and its hands would be bound by the INF Treaty requirements.</w:t>
      </w:r>
    </w:p>
    <w:p w:rsidR="00195FDB" w:rsidRPr="004D5037" w:rsidRDefault="00195FDB" w:rsidP="00195FDB">
      <w:pPr>
        <w:rPr>
          <w:sz w:val="16"/>
        </w:rPr>
      </w:pPr>
      <w:r w:rsidRPr="009559B7">
        <w:rPr>
          <w:u w:val="single"/>
        </w:rPr>
        <w:t xml:space="preserve">Of course, that is </w:t>
      </w:r>
      <w:r w:rsidRPr="009559B7">
        <w:rPr>
          <w:b/>
          <w:u w:val="single"/>
        </w:rPr>
        <w:t>precisely the advantage of arms control</w:t>
      </w:r>
      <w:r w:rsidRPr="009559B7">
        <w:rPr>
          <w:u w:val="single"/>
        </w:rPr>
        <w:t>. The value of demonstrating that China supports the status quo is in China's long-term national security interests, and will promote stability</w:t>
      </w:r>
      <w:r w:rsidRPr="004D5037">
        <w:rPr>
          <w:sz w:val="16"/>
        </w:rPr>
        <w:t xml:space="preserve"> in international politics. In turn, </w:t>
      </w:r>
      <w:r w:rsidRPr="001448B7">
        <w:rPr>
          <w:u w:val="single"/>
        </w:rPr>
        <w:t xml:space="preserve">this will provide China with more security than could be provided by intermediate-range forces. </w:t>
      </w:r>
      <w:proofErr w:type="gramStart"/>
      <w:r w:rsidRPr="001448B7">
        <w:rPr>
          <w:u w:val="single"/>
        </w:rPr>
        <w:t>Conveying that it is a status quo power</w:t>
      </w:r>
      <w:r w:rsidRPr="004D5037">
        <w:rPr>
          <w:sz w:val="16"/>
        </w:rPr>
        <w:t xml:space="preserve">, and one that is </w:t>
      </w:r>
      <w:r w:rsidRPr="001448B7">
        <w:rPr>
          <w:u w:val="single"/>
        </w:rPr>
        <w:t>willing to forsake its immediate advantage</w:t>
      </w:r>
      <w:r w:rsidRPr="004D5037">
        <w:rPr>
          <w:sz w:val="16"/>
        </w:rPr>
        <w:t xml:space="preserve"> in a particular category of weapon system for longer-term security, </w:t>
      </w:r>
      <w:r w:rsidRPr="001448B7">
        <w:rPr>
          <w:b/>
          <w:u w:val="single"/>
        </w:rPr>
        <w:t>would be supremely helpful</w:t>
      </w:r>
      <w:r w:rsidRPr="001448B7">
        <w:rPr>
          <w:u w:val="single"/>
        </w:rPr>
        <w:t>.</w:t>
      </w:r>
      <w:proofErr w:type="gramEnd"/>
      <w:r w:rsidRPr="001448B7">
        <w:rPr>
          <w:u w:val="single"/>
        </w:rPr>
        <w:t xml:space="preserve"> It would </w:t>
      </w:r>
      <w:r w:rsidRPr="001448B7">
        <w:rPr>
          <w:b/>
          <w:u w:val="single"/>
        </w:rPr>
        <w:t>dampen the risks</w:t>
      </w:r>
      <w:r w:rsidRPr="001448B7">
        <w:rPr>
          <w:u w:val="single"/>
        </w:rPr>
        <w:t xml:space="preserve"> </w:t>
      </w:r>
      <w:r w:rsidRPr="001448B7">
        <w:rPr>
          <w:b/>
          <w:u w:val="single"/>
        </w:rPr>
        <w:t>of conflict</w:t>
      </w:r>
      <w:r w:rsidRPr="001448B7">
        <w:rPr>
          <w:u w:val="single"/>
        </w:rPr>
        <w:t xml:space="preserve"> </w:t>
      </w:r>
      <w:r w:rsidRPr="004D5037">
        <w:rPr>
          <w:sz w:val="16"/>
        </w:rPr>
        <w:t>and security</w:t>
      </w:r>
      <w:r w:rsidRPr="001448B7">
        <w:rPr>
          <w:u w:val="single"/>
        </w:rPr>
        <w:t xml:space="preserve"> </w:t>
      </w:r>
      <w:r w:rsidRPr="001448B7">
        <w:rPr>
          <w:b/>
          <w:u w:val="single"/>
        </w:rPr>
        <w:t>competition</w:t>
      </w:r>
      <w:r w:rsidRPr="004D5037">
        <w:rPr>
          <w:sz w:val="16"/>
        </w:rPr>
        <w:t>. At this time, China has the opportunity to demonstrate it shares the value of arms control and its role in maintaining stability in international politics.</w:t>
      </w:r>
    </w:p>
    <w:p w:rsidR="00195FDB" w:rsidRDefault="00195FDB" w:rsidP="00E20EF9"/>
    <w:p w:rsidR="00195FDB" w:rsidRDefault="00195FDB" w:rsidP="00195FDB">
      <w:pPr>
        <w:pStyle w:val="Heading4"/>
      </w:pPr>
      <w:r>
        <w:t>Offering the plan to China would create international pressure for them to join—countries around the world would sign on</w:t>
      </w:r>
    </w:p>
    <w:p w:rsidR="00195FDB" w:rsidRDefault="00195FDB" w:rsidP="00195FDB">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195FDB" w:rsidRDefault="00195FDB" w:rsidP="00195FDB">
      <w:r w:rsidRPr="00D65EA9">
        <w:rPr>
          <w:sz w:val="16"/>
        </w:rPr>
        <w:t xml:space="preserve">No, the real telling argument here is that states that have or aspire to nuclear weapons and associated missile delivery systems would resist joining Global INF, potentially rendering the enterprise little more than an empty symbolic gesture. This is a reasonable near-term forecast, particularly for a treaty that had been foisted on an unsuspecting world without the legitimacy of emerging from negotiations within the UN system. However, this argument misses the sometimes long-term horizon in establishing a new treaty-based global nonproliferation norm. As one recent study observes, </w:t>
      </w:r>
      <w:r w:rsidRPr="00D65EA9">
        <w:rPr>
          <w:u w:val="single"/>
        </w:rPr>
        <w:t>the advent</w:t>
      </w:r>
      <w:r>
        <w:rPr>
          <w:u w:val="single"/>
        </w:rPr>
        <w:t xml:space="preserve"> </w:t>
      </w:r>
      <w:r w:rsidRPr="00D65EA9">
        <w:rPr>
          <w:u w:val="single"/>
        </w:rPr>
        <w:t>of any</w:t>
      </w:r>
      <w:r w:rsidRPr="00D65EA9">
        <w:rPr>
          <w:sz w:val="16"/>
        </w:rPr>
        <w:t xml:space="preserve"> such a </w:t>
      </w:r>
      <w:r w:rsidRPr="00D65EA9">
        <w:rPr>
          <w:u w:val="single"/>
        </w:rPr>
        <w:t>treaty</w:t>
      </w:r>
      <w:r w:rsidRPr="00D65EA9">
        <w:rPr>
          <w:sz w:val="16"/>
        </w:rPr>
        <w:t xml:space="preserve"> simultaneously </w:t>
      </w:r>
      <w:r w:rsidRPr="00D65EA9">
        <w:rPr>
          <w:u w:val="single"/>
        </w:rPr>
        <w:t>provides a vehicle for</w:t>
      </w:r>
      <w:r w:rsidRPr="00D65EA9">
        <w:rPr>
          <w:sz w:val="16"/>
        </w:rPr>
        <w:t xml:space="preserve">: 1) </w:t>
      </w:r>
      <w:r w:rsidRPr="00D65EA9">
        <w:rPr>
          <w:u w:val="single"/>
        </w:rPr>
        <w:t>the vast majority of states</w:t>
      </w:r>
      <w:r>
        <w:rPr>
          <w:u w:val="single"/>
        </w:rPr>
        <w:t xml:space="preserve"> </w:t>
      </w:r>
      <w:r w:rsidRPr="00D65EA9">
        <w:rPr>
          <w:u w:val="single"/>
        </w:rPr>
        <w:t>with low compliance costs</w:t>
      </w:r>
      <w:r w:rsidRPr="00D65EA9">
        <w:rPr>
          <w:sz w:val="16"/>
        </w:rPr>
        <w:t xml:space="preserve"> (in this case, non-nuclear/non-missile states) </w:t>
      </w:r>
      <w:r w:rsidRPr="00D65EA9">
        <w:rPr>
          <w:u w:val="single"/>
        </w:rPr>
        <w:t>to join as an easy</w:t>
      </w:r>
      <w:r>
        <w:rPr>
          <w:u w:val="single"/>
        </w:rPr>
        <w:t xml:space="preserve"> </w:t>
      </w:r>
      <w:r w:rsidRPr="00D65EA9">
        <w:rPr>
          <w:u w:val="single"/>
        </w:rPr>
        <w:t>symbolic gesture</w:t>
      </w:r>
      <w:r w:rsidRPr="00D65EA9">
        <w:rPr>
          <w:sz w:val="16"/>
        </w:rPr>
        <w:t xml:space="preserve">; 2) </w:t>
      </w:r>
      <w:r w:rsidRPr="00D65EA9">
        <w:rPr>
          <w:u w:val="single"/>
        </w:rPr>
        <w:t>states with intermediate compliance costs</w:t>
      </w:r>
      <w:r w:rsidRPr="00D65EA9">
        <w:rPr>
          <w:sz w:val="16"/>
        </w:rPr>
        <w:t xml:space="preserve"> (nuclear/missile ‘‘hedgers’’ and early-stage/investment developers) </w:t>
      </w:r>
      <w:r w:rsidRPr="00D65EA9">
        <w:rPr>
          <w:u w:val="single"/>
        </w:rPr>
        <w:t>to be cajoled</w:t>
      </w:r>
      <w:r w:rsidRPr="00D65EA9">
        <w:rPr>
          <w:sz w:val="16"/>
        </w:rPr>
        <w:t xml:space="preserve"> by the United States and others to join through bilateral incentives/disincentives; </w:t>
      </w:r>
      <w:r w:rsidRPr="00D65EA9">
        <w:rPr>
          <w:u w:val="single"/>
        </w:rPr>
        <w:t>and</w:t>
      </w:r>
      <w:r w:rsidRPr="00D65EA9">
        <w:rPr>
          <w:sz w:val="16"/>
        </w:rPr>
        <w:t xml:space="preserve">, 3) </w:t>
      </w:r>
      <w:r w:rsidRPr="00D65EA9">
        <w:rPr>
          <w:u w:val="single"/>
        </w:rPr>
        <w:t>states with high compliance costs</w:t>
      </w:r>
      <w:r w:rsidRPr="00D65EA9">
        <w:rPr>
          <w:sz w:val="16"/>
        </w:rPr>
        <w:t xml:space="preserve"> (nuclear/missile possessors and late-stage/investment developers) </w:t>
      </w:r>
      <w:r w:rsidRPr="00D65EA9">
        <w:rPr>
          <w:u w:val="single"/>
        </w:rPr>
        <w:t>to be punished</w:t>
      </w:r>
      <w:r w:rsidRPr="00D65EA9">
        <w:rPr>
          <w:sz w:val="16"/>
        </w:rPr>
        <w:t xml:space="preserve"> over time by the United States and others </w:t>
      </w:r>
      <w:r w:rsidRPr="00D65EA9">
        <w:rPr>
          <w:u w:val="single"/>
        </w:rPr>
        <w:t>for failure to join</w:t>
      </w:r>
      <w:r w:rsidRPr="00D65EA9">
        <w:rPr>
          <w:sz w:val="16"/>
        </w:rPr>
        <w:t xml:space="preserve">. The study notes that this is precisely the dynamic that the United States and Soviet Union successfully applied in putting the NPT in place and then systematically and incrementally expanding adherence.51 Applying this hierarchy to Global INF, </w:t>
      </w:r>
      <w:r w:rsidRPr="00D65EA9">
        <w:rPr>
          <w:u w:val="single"/>
        </w:rPr>
        <w:t>the vast majority of states</w:t>
      </w:r>
      <w:r w:rsidRPr="00D65EA9">
        <w:rPr>
          <w:sz w:val="16"/>
        </w:rPr>
        <w:t xml:space="preserve"> in the first grouping </w:t>
      </w:r>
      <w:r w:rsidRPr="00D65EA9">
        <w:rPr>
          <w:u w:val="single"/>
        </w:rPr>
        <w:t>should be persuadable in</w:t>
      </w:r>
      <w:r w:rsidRPr="00D65EA9">
        <w:rPr>
          <w:sz w:val="16"/>
        </w:rPr>
        <w:t xml:space="preserve"> reasonably </w:t>
      </w:r>
      <w:r w:rsidRPr="00D65EA9">
        <w:rPr>
          <w:u w:val="single"/>
        </w:rPr>
        <w:t>short order</w:t>
      </w:r>
      <w:r w:rsidRPr="00D65EA9">
        <w:rPr>
          <w:sz w:val="16"/>
        </w:rPr>
        <w:t xml:space="preserve">, essentially comprising all states not listed in Table 1 (with the possible exception of a few radical fellow travelers who may make a show of solidarity with the ‘‘hard cases,’’ as well as any passive hedgers hoping to keep their options open). In the second category, Egypt and Saudi Arabia*with deep security ties to Washington, obsolete missile programs, and an untarnished status as NPT members in good standing with no known nuclear weapons programs*represent potentially easy pickups (along with any closet hedgers that might have been revealed by their reluctance to join).52 In the third category, </w:t>
      </w:r>
      <w:r w:rsidRPr="00D65EA9">
        <w:rPr>
          <w:u w:val="single"/>
        </w:rPr>
        <w:t>China represents the ripest target for</w:t>
      </w:r>
      <w:r>
        <w:rPr>
          <w:u w:val="single"/>
        </w:rPr>
        <w:t xml:space="preserve"> </w:t>
      </w:r>
      <w:r w:rsidRPr="00D65EA9">
        <w:rPr>
          <w:u w:val="single"/>
        </w:rPr>
        <w:t>applying international pressure, because it</w:t>
      </w:r>
      <w:r w:rsidRPr="00D65EA9">
        <w:rPr>
          <w:sz w:val="16"/>
        </w:rPr>
        <w:t xml:space="preserve"> alone among the remaining states in Table 1 </w:t>
      </w:r>
      <w:r w:rsidRPr="00D65EA9">
        <w:rPr>
          <w:u w:val="single"/>
        </w:rPr>
        <w:t>is</w:t>
      </w:r>
      <w:r>
        <w:rPr>
          <w:u w:val="single"/>
        </w:rPr>
        <w:t xml:space="preserve"> </w:t>
      </w:r>
      <w:r w:rsidRPr="00D65EA9">
        <w:rPr>
          <w:u w:val="single"/>
        </w:rPr>
        <w:t>a member in good standing of NPT and the wider community of responsible</w:t>
      </w:r>
      <w:r>
        <w:rPr>
          <w:u w:val="single"/>
        </w:rPr>
        <w:t xml:space="preserve"> </w:t>
      </w:r>
      <w:r w:rsidRPr="00D65EA9">
        <w:rPr>
          <w:u w:val="single"/>
        </w:rPr>
        <w:t>nonproliferation actors. Indeed, perhaps the single most persuasive reason for the United</w:t>
      </w:r>
      <w:r>
        <w:rPr>
          <w:u w:val="single"/>
        </w:rPr>
        <w:t xml:space="preserve"> </w:t>
      </w:r>
      <w:r w:rsidRPr="00D65EA9">
        <w:rPr>
          <w:u w:val="single"/>
        </w:rPr>
        <w:t>States</w:t>
      </w:r>
      <w:r w:rsidRPr="00D65EA9">
        <w:rPr>
          <w:sz w:val="16"/>
        </w:rPr>
        <w:t xml:space="preserve"> and Russia </w:t>
      </w:r>
      <w:r w:rsidRPr="00D65EA9">
        <w:rPr>
          <w:u w:val="single"/>
        </w:rPr>
        <w:t>to launch a</w:t>
      </w:r>
      <w:r w:rsidRPr="00D65EA9">
        <w:rPr>
          <w:sz w:val="16"/>
        </w:rPr>
        <w:t xml:space="preserve"> declaratory </w:t>
      </w:r>
      <w:r w:rsidRPr="00D65EA9">
        <w:rPr>
          <w:u w:val="single"/>
        </w:rPr>
        <w:t>Global INF initiative is to challenge China’s long</w:t>
      </w:r>
      <w:r>
        <w:rPr>
          <w:u w:val="single"/>
        </w:rPr>
        <w:t xml:space="preserve"> </w:t>
      </w:r>
      <w:r w:rsidRPr="00D65EA9">
        <w:rPr>
          <w:u w:val="single"/>
        </w:rPr>
        <w:t>habit of disarmament freeriding by focusing international pressure on Beijing to bring a</w:t>
      </w:r>
      <w:r>
        <w:rPr>
          <w:u w:val="single"/>
        </w:rPr>
        <w:t xml:space="preserve"> </w:t>
      </w:r>
      <w:r w:rsidRPr="00D65EA9">
        <w:rPr>
          <w:u w:val="single"/>
        </w:rPr>
        <w:t>key part of its growing nuclear arsenal to the disarmament table</w:t>
      </w:r>
      <w:r w:rsidRPr="00D65EA9">
        <w:rPr>
          <w:sz w:val="16"/>
        </w:rPr>
        <w:t>.53 As for the remaining proliferation ‘‘hard cases’’ like Iran and North Korea, forcing them to reject Global INF would add one more visible strike against their international credibility.</w:t>
      </w:r>
    </w:p>
    <w:p w:rsidR="00C25D4A" w:rsidRDefault="00C25D4A" w:rsidP="00E20EF9"/>
    <w:p w:rsidR="004D6856" w:rsidRDefault="004D6856" w:rsidP="004D6856">
      <w:pPr>
        <w:pStyle w:val="Heading4"/>
      </w:pPr>
      <w:r>
        <w:t>China will say yes—negotiations will make them fear US abrogation of the treaty as a worse alternative</w:t>
      </w:r>
    </w:p>
    <w:p w:rsidR="004D6856" w:rsidRDefault="004D6856" w:rsidP="004D685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4D6856" w:rsidRPr="004D6856" w:rsidRDefault="004D6856" w:rsidP="004D6856">
      <w:pPr>
        <w:rPr>
          <w:sz w:val="16"/>
        </w:rPr>
      </w:pPr>
      <w:r w:rsidRPr="004D6856">
        <w:rPr>
          <w:sz w:val="16"/>
        </w:rPr>
        <w:t xml:space="preserve">Given the current differences in perceptions and overall approaches to strategic issues among the United States, Russia, and China, </w:t>
      </w:r>
      <w:r w:rsidRPr="004D6856">
        <w:rPr>
          <w:u w:val="single"/>
        </w:rPr>
        <w:t>a dialogue</w:t>
      </w:r>
      <w:r>
        <w:rPr>
          <w:u w:val="single"/>
        </w:rPr>
        <w:t xml:space="preserve"> </w:t>
      </w:r>
      <w:r w:rsidRPr="004D6856">
        <w:rPr>
          <w:u w:val="single"/>
        </w:rPr>
        <w:t>that allowed for the development of some measure of common</w:t>
      </w:r>
      <w:r>
        <w:rPr>
          <w:u w:val="single"/>
        </w:rPr>
        <w:t xml:space="preserve"> </w:t>
      </w:r>
      <w:r w:rsidRPr="004D6856">
        <w:rPr>
          <w:u w:val="single"/>
        </w:rPr>
        <w:t>understanding</w:t>
      </w:r>
      <w:r w:rsidRPr="004D6856">
        <w:rPr>
          <w:sz w:val="16"/>
        </w:rPr>
        <w:t xml:space="preserve"> concerning priorities and motives </w:t>
      </w:r>
      <w:r w:rsidRPr="004D6856">
        <w:rPr>
          <w:u w:val="single"/>
        </w:rPr>
        <w:t>would provide the</w:t>
      </w:r>
      <w:r>
        <w:rPr>
          <w:u w:val="single"/>
        </w:rPr>
        <w:t xml:space="preserve"> </w:t>
      </w:r>
      <w:r w:rsidRPr="004D6856">
        <w:rPr>
          <w:u w:val="single"/>
        </w:rPr>
        <w:t>basis for a more credible attempt to push China</w:t>
      </w:r>
      <w:r w:rsidRPr="004D6856">
        <w:rPr>
          <w:sz w:val="16"/>
        </w:rPr>
        <w:t xml:space="preserve">, with Russian support, </w:t>
      </w:r>
      <w:r w:rsidRPr="004D6856">
        <w:rPr>
          <w:u w:val="single"/>
        </w:rPr>
        <w:t>into examining</w:t>
      </w:r>
      <w:r w:rsidRPr="004D6856">
        <w:rPr>
          <w:sz w:val="16"/>
        </w:rPr>
        <w:t xml:space="preserve"> the implications of its </w:t>
      </w:r>
      <w:r w:rsidRPr="004D6856">
        <w:rPr>
          <w:u w:val="single"/>
        </w:rPr>
        <w:t>missile buildup and the potential</w:t>
      </w:r>
      <w:r>
        <w:rPr>
          <w:u w:val="single"/>
        </w:rPr>
        <w:t xml:space="preserve"> </w:t>
      </w:r>
      <w:r w:rsidRPr="004D6856">
        <w:rPr>
          <w:u w:val="single"/>
        </w:rPr>
        <w:t>reactions that the United States and Russia could take to respond</w:t>
      </w:r>
      <w:r w:rsidRPr="004D6856">
        <w:rPr>
          <w:sz w:val="16"/>
        </w:rPr>
        <w:t xml:space="preserve">. In fact, </w:t>
      </w:r>
      <w:r w:rsidRPr="004D6856">
        <w:rPr>
          <w:u w:val="single"/>
        </w:rPr>
        <w:t>a U.S. threat to withdraw from the INF</w:t>
      </w:r>
      <w:r w:rsidRPr="004D6856">
        <w:rPr>
          <w:sz w:val="16"/>
        </w:rPr>
        <w:t xml:space="preserve"> Treaty and develop and deploy new land-based IRBMs </w:t>
      </w:r>
      <w:r w:rsidRPr="004D6856">
        <w:rPr>
          <w:u w:val="single"/>
        </w:rPr>
        <w:t>would seem far more credible in a context</w:t>
      </w:r>
      <w:r>
        <w:rPr>
          <w:u w:val="single"/>
        </w:rPr>
        <w:t xml:space="preserve"> </w:t>
      </w:r>
      <w:r w:rsidRPr="004D6856">
        <w:rPr>
          <w:u w:val="single"/>
        </w:rPr>
        <w:t>in which China understood the potential costs attached to a U.S.</w:t>
      </w:r>
      <w:r>
        <w:rPr>
          <w:u w:val="single"/>
        </w:rPr>
        <w:t xml:space="preserve"> </w:t>
      </w:r>
      <w:r w:rsidRPr="004D6856">
        <w:rPr>
          <w:sz w:val="16"/>
        </w:rPr>
        <w:t xml:space="preserve">(and Russian) </w:t>
      </w:r>
      <w:r w:rsidRPr="004D6856">
        <w:rPr>
          <w:u w:val="single"/>
        </w:rPr>
        <w:t>withdrawal and the commitment of the United States</w:t>
      </w:r>
      <w:r w:rsidRPr="004D6856">
        <w:rPr>
          <w:sz w:val="16"/>
        </w:rPr>
        <w:t xml:space="preserve"> (and Russia) </w:t>
      </w:r>
      <w:r w:rsidRPr="004D6856">
        <w:rPr>
          <w:u w:val="single"/>
        </w:rPr>
        <w:t>to address</w:t>
      </w:r>
      <w:r w:rsidRPr="004D6856">
        <w:rPr>
          <w:sz w:val="16"/>
        </w:rPr>
        <w:t xml:space="preserve"> the perceived threat created by </w:t>
      </w:r>
      <w:r w:rsidRPr="004D6856">
        <w:rPr>
          <w:u w:val="single"/>
        </w:rPr>
        <w:t>China’s missiles</w:t>
      </w:r>
      <w:r w:rsidRPr="004D6856">
        <w:rPr>
          <w:sz w:val="16"/>
        </w:rPr>
        <w:t>.</w:t>
      </w:r>
    </w:p>
    <w:p w:rsidR="004D6856" w:rsidRDefault="004D6856" w:rsidP="00E20EF9"/>
    <w:p w:rsidR="004D6856" w:rsidRDefault="004D6856" w:rsidP="004D6856">
      <w:pPr>
        <w:pStyle w:val="Heading4"/>
      </w:pPr>
      <w:r>
        <w:t>Even if China didn’t agree immediately, the process initiated by the plan will eventually bring it into the INF and dialog alone solves even if they say no</w:t>
      </w:r>
    </w:p>
    <w:p w:rsidR="004D6856" w:rsidRDefault="004D6856" w:rsidP="004D685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4D6856" w:rsidRPr="004D6856" w:rsidRDefault="004D6856" w:rsidP="004D6856">
      <w:pPr>
        <w:rPr>
          <w:sz w:val="16"/>
        </w:rPr>
      </w:pPr>
      <w:r w:rsidRPr="004D6856">
        <w:rPr>
          <w:sz w:val="16"/>
        </w:rPr>
        <w:t xml:space="preserve">Expanding the INF Treaty will be a difficult task, given the importance that intermediate-range ballistic and cruise missiles have assumed in the arsenals of important states such as China, India, and Pakistan, and the relationships among them. However, the combined </w:t>
      </w:r>
      <w:r w:rsidRPr="004D6856">
        <w:rPr>
          <w:u w:val="single"/>
        </w:rPr>
        <w:t>diplomatic leverage of the United States</w:t>
      </w:r>
      <w:r w:rsidRPr="004D6856">
        <w:rPr>
          <w:sz w:val="16"/>
        </w:rPr>
        <w:t xml:space="preserve"> and Russia </w:t>
      </w:r>
      <w:r w:rsidRPr="004D6856">
        <w:rPr>
          <w:u w:val="single"/>
        </w:rPr>
        <w:t>could prove</w:t>
      </w:r>
      <w:r>
        <w:rPr>
          <w:u w:val="single"/>
        </w:rPr>
        <w:t xml:space="preserve"> </w:t>
      </w:r>
      <w:r w:rsidRPr="004D6856">
        <w:rPr>
          <w:u w:val="single"/>
        </w:rPr>
        <w:t>effective in engaging other states in a security dialogue that addresses</w:t>
      </w:r>
      <w:r>
        <w:rPr>
          <w:u w:val="single"/>
        </w:rPr>
        <w:t xml:space="preserve"> </w:t>
      </w:r>
      <w:r w:rsidRPr="004D6856">
        <w:rPr>
          <w:u w:val="single"/>
        </w:rPr>
        <w:t>underlying threats and the perceived needs for</w:t>
      </w:r>
      <w:r w:rsidRPr="004D6856">
        <w:rPr>
          <w:sz w:val="16"/>
        </w:rPr>
        <w:t xml:space="preserve"> these theater-</w:t>
      </w:r>
      <w:r w:rsidRPr="004D6856">
        <w:rPr>
          <w:u w:val="single"/>
        </w:rPr>
        <w:t>missile</w:t>
      </w:r>
      <w:r>
        <w:rPr>
          <w:u w:val="single"/>
        </w:rPr>
        <w:t xml:space="preserve"> </w:t>
      </w:r>
      <w:r w:rsidRPr="004D6856">
        <w:rPr>
          <w:u w:val="single"/>
        </w:rPr>
        <w:t>forces. Initial overtures to China would seem a prudent first step</w:t>
      </w:r>
      <w:r w:rsidRPr="004D6856">
        <w:rPr>
          <w:sz w:val="16"/>
        </w:rPr>
        <w:t xml:space="preserve">, and while the modernization of China’s missile forces are a clear priority for Beijing (and one that would not be restrained without significant concessions), </w:t>
      </w:r>
      <w:r w:rsidRPr="004D6856">
        <w:rPr>
          <w:u w:val="single"/>
        </w:rPr>
        <w:t>a</w:t>
      </w:r>
      <w:r w:rsidRPr="004D6856">
        <w:rPr>
          <w:sz w:val="16"/>
        </w:rPr>
        <w:t xml:space="preserve"> trilateral </w:t>
      </w:r>
      <w:r w:rsidRPr="004D6856">
        <w:rPr>
          <w:u w:val="single"/>
        </w:rPr>
        <w:t>security dialogue could prove useful in building</w:t>
      </w:r>
      <w:r>
        <w:rPr>
          <w:u w:val="single"/>
        </w:rPr>
        <w:t xml:space="preserve"> </w:t>
      </w:r>
      <w:r w:rsidRPr="004D6856">
        <w:rPr>
          <w:u w:val="single"/>
        </w:rPr>
        <w:t>confidence and decreasing uncertainty over time. Moreover, the focus</w:t>
      </w:r>
      <w:r>
        <w:rPr>
          <w:u w:val="single"/>
        </w:rPr>
        <w:t xml:space="preserve"> </w:t>
      </w:r>
      <w:r w:rsidRPr="004D6856">
        <w:rPr>
          <w:u w:val="single"/>
        </w:rPr>
        <w:t>on intermediate-range</w:t>
      </w:r>
      <w:r w:rsidRPr="004D6856">
        <w:rPr>
          <w:sz w:val="16"/>
        </w:rPr>
        <w:t xml:space="preserve"> ballistic and cruise </w:t>
      </w:r>
      <w:r w:rsidRPr="004D6856">
        <w:rPr>
          <w:u w:val="single"/>
        </w:rPr>
        <w:t>missiles</w:t>
      </w:r>
      <w:r w:rsidRPr="004D6856">
        <w:rPr>
          <w:sz w:val="16"/>
        </w:rPr>
        <w:t>—a tangible capability with significant military and political influence—</w:t>
      </w:r>
      <w:r w:rsidRPr="004D6856">
        <w:rPr>
          <w:u w:val="single"/>
        </w:rPr>
        <w:t>may allow the</w:t>
      </w:r>
      <w:r>
        <w:rPr>
          <w:u w:val="single"/>
        </w:rPr>
        <w:t xml:space="preserve"> </w:t>
      </w:r>
      <w:r w:rsidRPr="004D6856">
        <w:rPr>
          <w:u w:val="single"/>
        </w:rPr>
        <w:t>three states to discuss issues without being diverted</w:t>
      </w:r>
      <w:r w:rsidRPr="004D6856">
        <w:rPr>
          <w:sz w:val="16"/>
        </w:rPr>
        <w:t xml:space="preserve"> to more abstract discussions of “strategic stability” or deeper nuclear reductions.21 Because of the disparities in capabilities of the United States and Russia vis-à-vis China, broader approaches to arms control or reductions are unlikely to succeed. However, at present rates of deployment, </w:t>
      </w:r>
      <w:r w:rsidRPr="004D6856">
        <w:rPr>
          <w:u w:val="single"/>
        </w:rPr>
        <w:t>it will be increasingly difficult for China to sustain the argument that its</w:t>
      </w:r>
      <w:r>
        <w:rPr>
          <w:u w:val="single"/>
        </w:rPr>
        <w:t xml:space="preserve"> </w:t>
      </w:r>
      <w:r w:rsidRPr="004D6856">
        <w:rPr>
          <w:sz w:val="16"/>
        </w:rPr>
        <w:t xml:space="preserve">land-based, </w:t>
      </w:r>
      <w:r w:rsidRPr="004D6856">
        <w:rPr>
          <w:u w:val="single"/>
        </w:rPr>
        <w:t>intermediate-range missiles</w:t>
      </w:r>
      <w:r w:rsidRPr="004D6856">
        <w:rPr>
          <w:sz w:val="16"/>
        </w:rPr>
        <w:t xml:space="preserve">, when equipped with nuclear warheads, </w:t>
      </w:r>
      <w:r w:rsidRPr="004D6856">
        <w:rPr>
          <w:u w:val="single"/>
        </w:rPr>
        <w:t>are not appropriate for discussion</w:t>
      </w:r>
      <w:r w:rsidRPr="004D6856">
        <w:rPr>
          <w:sz w:val="16"/>
        </w:rPr>
        <w:t>, given the potential threat they pose to Russia and to U.S. allies in East Asia. The United States and Russia may initially have viewed these systems as theater missiles, but given the geography of East, Central, and South Asia, they are effectively strategic weapons. Over time, India and Pakistan, both of whom possess land-based IRBMs capable of striking China and Russia and thus figure into Beijing’s and Moscow’s strategic calculations, could be invited into the strategic dialogue, providing the rivals with a venue to further build confidence and address the strategic aspects of their ongoing conflict.</w:t>
      </w:r>
    </w:p>
    <w:p w:rsidR="00CA0F1B" w:rsidRDefault="00CA0F1B" w:rsidP="00E20EF9"/>
    <w:p w:rsidR="00E20EF9" w:rsidRPr="004D5037" w:rsidRDefault="00E20EF9" w:rsidP="00E20EF9">
      <w:pPr>
        <w:rPr>
          <w:sz w:val="16"/>
        </w:rPr>
      </w:pPr>
    </w:p>
    <w:p w:rsidR="00E20EF9" w:rsidRDefault="002C7554" w:rsidP="002C7554">
      <w:pPr>
        <w:pStyle w:val="Heading2"/>
      </w:pPr>
      <w:r>
        <w:t>RUSSIA ADV EXT</w:t>
      </w:r>
    </w:p>
    <w:p w:rsidR="00195FDB" w:rsidRDefault="00195FDB" w:rsidP="008C1B2E"/>
    <w:p w:rsidR="00195FDB" w:rsidRDefault="00195FDB" w:rsidP="008C1B2E"/>
    <w:p w:rsidR="009559B7" w:rsidRPr="004D5037" w:rsidRDefault="009559B7" w:rsidP="009559B7">
      <w:pPr>
        <w:rPr>
          <w:sz w:val="16"/>
        </w:rPr>
      </w:pPr>
    </w:p>
    <w:p w:rsidR="009559B7" w:rsidRDefault="009559B7" w:rsidP="008C1B2E"/>
    <w:p w:rsidR="009559B7" w:rsidRDefault="009559B7" w:rsidP="008C1B2E"/>
    <w:p w:rsidR="002C7554" w:rsidRDefault="002C7554" w:rsidP="002C7554">
      <w:pPr>
        <w:pStyle w:val="Heading3"/>
      </w:pPr>
      <w:r>
        <w:t>US Letting Russia Cheat</w:t>
      </w:r>
    </w:p>
    <w:p w:rsidR="002C7554" w:rsidRDefault="002C7554" w:rsidP="002C7554"/>
    <w:p w:rsidR="002C7554" w:rsidRDefault="002C7554" w:rsidP="002C7554">
      <w:pPr>
        <w:pStyle w:val="Heading4"/>
      </w:pPr>
      <w:r>
        <w:t>US responses to Russian INF noncompliance are all things we’d do anyway—Russia is being allowed to cheat</w:t>
      </w:r>
    </w:p>
    <w:p w:rsidR="002C7554" w:rsidRDefault="002C7554" w:rsidP="002C7554">
      <w:r w:rsidRPr="00AF41D0">
        <w:rPr>
          <w:rStyle w:val="Style13ptBold"/>
        </w:rPr>
        <w:t xml:space="preserve">REIF 2016 </w:t>
      </w:r>
      <w:r w:rsidRPr="00AF41D0">
        <w:rPr>
          <w:sz w:val="18"/>
        </w:rPr>
        <w:t xml:space="preserve">(Kingston </w:t>
      </w:r>
      <w:proofErr w:type="spellStart"/>
      <w:r w:rsidRPr="00AF41D0">
        <w:rPr>
          <w:sz w:val="18"/>
        </w:rPr>
        <w:t>Reif</w:t>
      </w:r>
      <w:proofErr w:type="spellEnd"/>
      <w:r w:rsidRPr="00AF41D0">
        <w:rPr>
          <w:sz w:val="18"/>
        </w:rPr>
        <w:t xml:space="preserve"> is the Director for Disarmament and Threat Reduction Policy at the Arms Control Association, “U.S. Broadens Response on INF Treaty,” Arms Control Today, Jan/Feb, https://www.armscontrol.org/ACT/2016_0102/News/US-Broadens-Response-on-INF-Treaty)</w:t>
      </w:r>
    </w:p>
    <w:p w:rsidR="002C7554" w:rsidRPr="00AF41D0" w:rsidRDefault="002C7554" w:rsidP="002C7554">
      <w:pPr>
        <w:rPr>
          <w:sz w:val="16"/>
        </w:rPr>
      </w:pPr>
      <w:r w:rsidRPr="00AF41D0">
        <w:rPr>
          <w:sz w:val="16"/>
        </w:rPr>
        <w:t xml:space="preserve">In testimony at a Dec. 1 hearing held jointly by House Armed Services and Foreign Affairs subcommittees, Brian </w:t>
      </w:r>
      <w:r w:rsidRPr="00AF41D0">
        <w:rPr>
          <w:u w:val="single"/>
        </w:rPr>
        <w:t>McKeon, principal deputy undersecretary of defense for policy, said that “Russia is not violating the INF Treaty in isolation from its overall aggressive behavior; therefore we concluded that our responses cannot focus solely on the INF Treaty</w:t>
      </w:r>
      <w:r w:rsidRPr="00AF41D0">
        <w:rPr>
          <w:sz w:val="16"/>
        </w:rPr>
        <w:t>.”</w:t>
      </w:r>
    </w:p>
    <w:p w:rsidR="002C7554" w:rsidRPr="00AF41D0" w:rsidRDefault="002C7554" w:rsidP="002C7554">
      <w:pPr>
        <w:rPr>
          <w:sz w:val="16"/>
        </w:rPr>
      </w:pPr>
      <w:r w:rsidRPr="00AF41D0">
        <w:rPr>
          <w:sz w:val="16"/>
        </w:rPr>
        <w:t>“Accordingly,” he added, “</w:t>
      </w:r>
      <w:r w:rsidRPr="00AF41D0">
        <w:rPr>
          <w:u w:val="single"/>
        </w:rPr>
        <w:t>we are</w:t>
      </w:r>
      <w:r w:rsidRPr="00AF41D0">
        <w:rPr>
          <w:sz w:val="16"/>
        </w:rPr>
        <w:t xml:space="preserve"> developing a comprehensive response to Russian military actions and are </w:t>
      </w:r>
      <w:r w:rsidRPr="00AF41D0">
        <w:rPr>
          <w:u w:val="single"/>
        </w:rPr>
        <w:t>committing to investments that we will make irrespective of Russia’s decision to return to compliance with the INF</w:t>
      </w:r>
      <w:r w:rsidRPr="00AF41D0">
        <w:rPr>
          <w:sz w:val="16"/>
        </w:rPr>
        <w:t xml:space="preserve"> Treaty due to the broader strategic environment we face.”</w:t>
      </w:r>
    </w:p>
    <w:p w:rsidR="002C7554" w:rsidRPr="00AF41D0" w:rsidRDefault="002C7554" w:rsidP="002C7554">
      <w:pPr>
        <w:rPr>
          <w:sz w:val="16"/>
        </w:rPr>
      </w:pPr>
      <w:r w:rsidRPr="00AF41D0">
        <w:rPr>
          <w:sz w:val="16"/>
        </w:rPr>
        <w:t>Reiterating the public assessment that it first made in July 2014, the State Department said last June that Russia is violating its INF Treaty obligations “not to possess, produce, or flight-test” a ground-launched cruise missile (GLCM) with a range of 500 to 5,500 kilometers or “to possess or produce launchers of such missiles.” (See ACT, July/August 2015.)</w:t>
      </w:r>
    </w:p>
    <w:p w:rsidR="002C7554" w:rsidRPr="00AF41D0" w:rsidRDefault="002C7554" w:rsidP="002C7554">
      <w:pPr>
        <w:rPr>
          <w:sz w:val="16"/>
        </w:rPr>
      </w:pPr>
      <w:r w:rsidRPr="00AF41D0">
        <w:rPr>
          <w:sz w:val="16"/>
        </w:rPr>
        <w:t>Russia denies that it is breaching the INF Treaty. The Russian Foreign Ministry said in a Dec. 1 statement that the allegations are “groundless” and the United States has “not provided any proof” that Russia is “allegedly producing and deploying” banned missiles.</w:t>
      </w:r>
    </w:p>
    <w:p w:rsidR="002C7554" w:rsidRPr="00AF41D0" w:rsidRDefault="002C7554" w:rsidP="002C7554">
      <w:pPr>
        <w:rPr>
          <w:sz w:val="16"/>
        </w:rPr>
      </w:pPr>
      <w:r w:rsidRPr="00AF41D0">
        <w:rPr>
          <w:sz w:val="16"/>
        </w:rPr>
        <w:t>Defense and State department officials have said they do not believe Russia has deployed the prohibited missile.</w:t>
      </w:r>
    </w:p>
    <w:p w:rsidR="002C7554" w:rsidRPr="00AF41D0" w:rsidRDefault="002C7554" w:rsidP="002C7554">
      <w:pPr>
        <w:rPr>
          <w:sz w:val="16"/>
        </w:rPr>
      </w:pPr>
      <w:r w:rsidRPr="00AF41D0">
        <w:rPr>
          <w:sz w:val="16"/>
        </w:rPr>
        <w:t>At a December 2014 hearing held by the same House subcommittees as the recent hearing, McKeon said the Pentagon had conducted a military assessment of the threat “if Russia were to deploy” an INF Treaty-range GLCM “in Europe or the Asia-Pacific region.” That assessment prompted a review of three kinds of response capabilities to ensure that Russia did not gain a significant military advantage from its alleged violation: “active defenses” to enhance the defense of locations the noncompliant GLCMs could reach, “counterforce capabilities” to actually attack these missiles, and “countervailing strike capabilities to enhance U.S. or allied forces.”</w:t>
      </w:r>
    </w:p>
    <w:p w:rsidR="002C7554" w:rsidRPr="00AF41D0" w:rsidRDefault="002C7554" w:rsidP="002C7554">
      <w:pPr>
        <w:rPr>
          <w:sz w:val="16"/>
        </w:rPr>
      </w:pPr>
      <w:r w:rsidRPr="00AF41D0">
        <w:rPr>
          <w:sz w:val="16"/>
        </w:rPr>
        <w:t>McKeon did not provide details on the options, but did say that they were being discussed with allies and that some “would be compliant with the INF Treaty” but others “would not be.”</w:t>
      </w:r>
    </w:p>
    <w:p w:rsidR="002C7554" w:rsidRPr="00AF41D0" w:rsidRDefault="002C7554" w:rsidP="002C7554">
      <w:pPr>
        <w:rPr>
          <w:sz w:val="16"/>
        </w:rPr>
      </w:pPr>
      <w:r w:rsidRPr="00AF41D0">
        <w:rPr>
          <w:sz w:val="16"/>
        </w:rPr>
        <w:t>At a Senate Armed Services Committee hearing on Sept. 29, 2015, Deputy Defense Secretary Robert Work said the Obama administration was still in the midst of “negotiating” how to respond to the treaty breach but that if Russia fielded a noncompliant system, he would “expect” the United States to pursue one of the three categories of INF Treaty-focused options McKeon outlined.</w:t>
      </w:r>
    </w:p>
    <w:p w:rsidR="002C7554" w:rsidRPr="00AF41D0" w:rsidRDefault="002C7554" w:rsidP="002C7554">
      <w:pPr>
        <w:rPr>
          <w:sz w:val="16"/>
        </w:rPr>
      </w:pPr>
      <w:r w:rsidRPr="00AF41D0">
        <w:rPr>
          <w:sz w:val="16"/>
        </w:rPr>
        <w:t>At the Dec. 1 hearing, however, McKeon did not mention these options. Instead, he listed a number of broader steps that the United States already is undertaking and plans to undertake to bolster the defense of Europe in the face of Russia’s actions in Ukraine, along with heightened nuclear saber rattling that has included more nuclear exercises.</w:t>
      </w:r>
    </w:p>
    <w:p w:rsidR="002C7554" w:rsidRPr="00AF41D0" w:rsidRDefault="002C7554" w:rsidP="002C7554">
      <w:pPr>
        <w:rPr>
          <w:sz w:val="16"/>
        </w:rPr>
      </w:pPr>
      <w:r w:rsidRPr="00AF41D0">
        <w:rPr>
          <w:sz w:val="16"/>
        </w:rPr>
        <w:t xml:space="preserve">McKeon’s list included expanding bilateral and multilateral military exercises with European allies, positioning military equipment in central and </w:t>
      </w:r>
      <w:proofErr w:type="gramStart"/>
      <w:r w:rsidRPr="00AF41D0">
        <w:rPr>
          <w:sz w:val="16"/>
        </w:rPr>
        <w:t>eastern</w:t>
      </w:r>
      <w:proofErr w:type="gramEnd"/>
      <w:r w:rsidRPr="00AF41D0">
        <w:rPr>
          <w:sz w:val="16"/>
        </w:rPr>
        <w:t xml:space="preserve"> Europe, improving air defense systems in Europe, modernizing U.S. nuclear forces, and focusing on new threats to Europe, such as Russian cyberattacks.</w:t>
      </w:r>
    </w:p>
    <w:p w:rsidR="002C7554" w:rsidRPr="00AF41D0" w:rsidRDefault="002C7554" w:rsidP="002C7554">
      <w:pPr>
        <w:rPr>
          <w:sz w:val="16"/>
        </w:rPr>
      </w:pPr>
      <w:r w:rsidRPr="00AF41D0">
        <w:rPr>
          <w:sz w:val="16"/>
        </w:rPr>
        <w:t>He said that as the administration evaluates “the changed strategic environment in Europe, we are factoring Russia’s increased cruise missile capabilities, including its INF [Treaty] violation, into our planning.”</w:t>
      </w:r>
    </w:p>
    <w:p w:rsidR="002C7554" w:rsidRPr="00AF41D0" w:rsidRDefault="002C7554" w:rsidP="002C7554">
      <w:pPr>
        <w:rPr>
          <w:sz w:val="16"/>
        </w:rPr>
      </w:pPr>
      <w:r w:rsidRPr="00AF41D0">
        <w:rPr>
          <w:sz w:val="16"/>
        </w:rPr>
        <w:t>Puzzling Move</w:t>
      </w:r>
    </w:p>
    <w:p w:rsidR="002C7554" w:rsidRPr="00AF41D0" w:rsidRDefault="002C7554" w:rsidP="002C7554">
      <w:pPr>
        <w:rPr>
          <w:sz w:val="16"/>
        </w:rPr>
      </w:pPr>
      <w:r w:rsidRPr="00AF41D0">
        <w:rPr>
          <w:sz w:val="16"/>
        </w:rPr>
        <w:t xml:space="preserve">Rose </w:t>
      </w:r>
      <w:proofErr w:type="spellStart"/>
      <w:r w:rsidRPr="00AF41D0">
        <w:rPr>
          <w:sz w:val="16"/>
        </w:rPr>
        <w:t>Gottemoeller</w:t>
      </w:r>
      <w:proofErr w:type="spellEnd"/>
      <w:r w:rsidRPr="00AF41D0">
        <w:rPr>
          <w:sz w:val="16"/>
        </w:rPr>
        <w:t xml:space="preserve">, undersecretary of state for arms control and international security, testified alongside McKeon at the Dec. 1 hearing and said the administration is “puzzled as to why” Russia thinks it needs a noncompliant GLCM since the targets in range of the new missile could be covered by Moscow’s strategic nuclear forces. </w:t>
      </w:r>
      <w:proofErr w:type="spellStart"/>
      <w:r w:rsidRPr="00AF41D0">
        <w:rPr>
          <w:sz w:val="16"/>
        </w:rPr>
        <w:t>Gottemoeller</w:t>
      </w:r>
      <w:proofErr w:type="spellEnd"/>
      <w:r w:rsidRPr="00AF41D0">
        <w:rPr>
          <w:sz w:val="16"/>
        </w:rPr>
        <w:t xml:space="preserve"> also noted that the Russians have been developing new air- and sea-launched cruise missiles, which are not prohibited by the INF Treaty.</w:t>
      </w:r>
    </w:p>
    <w:p w:rsidR="002C7554" w:rsidRPr="00AF41D0" w:rsidRDefault="002C7554" w:rsidP="002C7554">
      <w:pPr>
        <w:rPr>
          <w:sz w:val="16"/>
        </w:rPr>
      </w:pPr>
      <w:r w:rsidRPr="00AF41D0">
        <w:rPr>
          <w:sz w:val="16"/>
        </w:rPr>
        <w:t>McKeon said the prohibited missile program would create new military threats to the United States and its allies, but did not elaborate, citing classification restrictions.</w:t>
      </w:r>
    </w:p>
    <w:p w:rsidR="002C7554" w:rsidRPr="00AF41D0" w:rsidRDefault="002C7554" w:rsidP="002C7554">
      <w:pPr>
        <w:rPr>
          <w:sz w:val="16"/>
        </w:rPr>
      </w:pPr>
      <w:r w:rsidRPr="00AF41D0">
        <w:rPr>
          <w:sz w:val="16"/>
        </w:rPr>
        <w:t xml:space="preserve">Rep. Mike </w:t>
      </w:r>
      <w:r w:rsidRPr="00AF41D0">
        <w:rPr>
          <w:u w:val="single"/>
        </w:rPr>
        <w:t>Rogers</w:t>
      </w:r>
      <w:r w:rsidRPr="00AF41D0">
        <w:rPr>
          <w:sz w:val="16"/>
        </w:rPr>
        <w:t xml:space="preserve"> (R-Ala.), </w:t>
      </w:r>
      <w:r w:rsidRPr="00AF41D0">
        <w:rPr>
          <w:u w:val="single"/>
        </w:rPr>
        <w:t>chairman of the House strategic forces subcommittee</w:t>
      </w:r>
      <w:r w:rsidRPr="00AF41D0">
        <w:rPr>
          <w:sz w:val="16"/>
        </w:rPr>
        <w:t xml:space="preserve">, expressed displeasure with the apparent change in the administration’s approach. He </w:t>
      </w:r>
      <w:r w:rsidRPr="00AF41D0">
        <w:rPr>
          <w:u w:val="single"/>
        </w:rPr>
        <w:t>said the specific response options prepared “a year ago for consideration are now going to…just blend in” to the broader response to other challenges posed by Russia. As a result, there will be “no action on the violation of the INF Treaty</w:t>
      </w:r>
      <w:r w:rsidRPr="00AF41D0">
        <w:rPr>
          <w:sz w:val="16"/>
        </w:rPr>
        <w:t>,” he said.</w:t>
      </w:r>
    </w:p>
    <w:p w:rsidR="002C7554" w:rsidRDefault="002C7554" w:rsidP="002C7554"/>
    <w:p w:rsidR="002C7554" w:rsidRDefault="002C7554" w:rsidP="002C7554">
      <w:pPr>
        <w:pStyle w:val="Heading4"/>
      </w:pPr>
      <w:r>
        <w:t>Lack of specific responses for Russian INF violation is undermining US arms control credibility</w:t>
      </w:r>
    </w:p>
    <w:p w:rsidR="002C7554" w:rsidRPr="00AF41D0" w:rsidRDefault="002C7554" w:rsidP="002C7554">
      <w:pPr>
        <w:rPr>
          <w:sz w:val="20"/>
        </w:rPr>
      </w:pPr>
      <w:r w:rsidRPr="00AF41D0">
        <w:rPr>
          <w:rStyle w:val="Style13ptBold"/>
        </w:rPr>
        <w:t xml:space="preserve">REIF 2016 </w:t>
      </w:r>
      <w:r w:rsidRPr="00AF41D0">
        <w:rPr>
          <w:sz w:val="18"/>
        </w:rPr>
        <w:t xml:space="preserve">(Kingston </w:t>
      </w:r>
      <w:proofErr w:type="spellStart"/>
      <w:r w:rsidRPr="00AF41D0">
        <w:rPr>
          <w:sz w:val="18"/>
        </w:rPr>
        <w:t>Reif</w:t>
      </w:r>
      <w:proofErr w:type="spellEnd"/>
      <w:r w:rsidRPr="00AF41D0">
        <w:rPr>
          <w:sz w:val="18"/>
        </w:rPr>
        <w:t xml:space="preserve"> is the Director for Disarmament and Threat Reduction Policy at the Arms Control Association, “U.S. Broadens Response on INF Treaty,” Arms Control Today, Jan/Feb, https://www.armscontrol.org/ACT/2016_0102/News/US-Broadens-Response-on-INF-Treaty)</w:t>
      </w:r>
    </w:p>
    <w:p w:rsidR="002C7554" w:rsidRPr="00AF41D0" w:rsidRDefault="002C7554" w:rsidP="002C7554">
      <w:pPr>
        <w:rPr>
          <w:sz w:val="16"/>
        </w:rPr>
      </w:pPr>
      <w:r w:rsidRPr="00AF41D0">
        <w:rPr>
          <w:sz w:val="16"/>
        </w:rPr>
        <w:t xml:space="preserve">One European analyst said </w:t>
      </w:r>
      <w:r w:rsidRPr="00AF41D0">
        <w:rPr>
          <w:u w:val="single"/>
        </w:rPr>
        <w:t>McKeon’s testimony marked a clear shift away from the administration’s previous focus on a response that was specific to the treaty</w:t>
      </w:r>
      <w:r w:rsidRPr="00AF41D0">
        <w:rPr>
          <w:sz w:val="16"/>
        </w:rPr>
        <w:t xml:space="preserve"> and represents “a significant political decision.” In a Dec. 28 email to Arms Control Today, Jacek </w:t>
      </w:r>
      <w:proofErr w:type="spellStart"/>
      <w:r w:rsidRPr="00AF41D0">
        <w:rPr>
          <w:sz w:val="16"/>
        </w:rPr>
        <w:t>Durkalec</w:t>
      </w:r>
      <w:proofErr w:type="spellEnd"/>
      <w:r w:rsidRPr="00AF41D0">
        <w:rPr>
          <w:sz w:val="16"/>
        </w:rPr>
        <w:t>, nonproliferation and arms control project manager at the Polish Institute of International Affairs, said the change is “understandable” because many of the options for U.S. responses “would be relevant for deterrence and defense” of NATO even if Russia returned to compliance, especially defense against different kinds of Russian cruise missile threats. He added that the new framing of the response would also avoid the risk of contentious debate within NATO about how to respond to the violation.</w:t>
      </w:r>
    </w:p>
    <w:p w:rsidR="002C7554" w:rsidRPr="00AF41D0" w:rsidRDefault="002C7554" w:rsidP="002C7554">
      <w:pPr>
        <w:rPr>
          <w:sz w:val="16"/>
        </w:rPr>
      </w:pPr>
      <w:r w:rsidRPr="00AF41D0">
        <w:rPr>
          <w:u w:val="single"/>
        </w:rPr>
        <w:t>But</w:t>
      </w:r>
      <w:r w:rsidRPr="00AF41D0">
        <w:rPr>
          <w:sz w:val="16"/>
        </w:rPr>
        <w:t xml:space="preserve"> he expressed concern that </w:t>
      </w:r>
      <w:r w:rsidRPr="00AF41D0">
        <w:rPr>
          <w:u w:val="single"/>
        </w:rPr>
        <w:t>the lack of clear and specific response could call into question the resolve of the United States to respond to arms control violations</w:t>
      </w:r>
      <w:r w:rsidRPr="00AF41D0">
        <w:rPr>
          <w:sz w:val="16"/>
        </w:rPr>
        <w:t xml:space="preserve">. Furthermore, he said, </w:t>
      </w:r>
      <w:r w:rsidRPr="00AF41D0">
        <w:rPr>
          <w:u w:val="single"/>
        </w:rPr>
        <w:t>Russia might now have little incentive to return to compliance with the INF Treaty because the overall U.S. efforts to strengthen the defense of Europe will be made irrespective of Russia’s compliance status</w:t>
      </w:r>
      <w:r w:rsidRPr="00AF41D0">
        <w:rPr>
          <w:sz w:val="16"/>
        </w:rPr>
        <w:t>.</w:t>
      </w:r>
    </w:p>
    <w:p w:rsidR="002C7554" w:rsidRDefault="002C7554" w:rsidP="002C7554"/>
    <w:p w:rsidR="002C7554" w:rsidRDefault="002C7554" w:rsidP="002C7554"/>
    <w:p w:rsidR="002C7554" w:rsidRDefault="002C7554" w:rsidP="002C7554"/>
    <w:p w:rsidR="002C7554" w:rsidRDefault="002C7554" w:rsidP="002C7554"/>
    <w:p w:rsidR="002C7554" w:rsidRDefault="002C7554" w:rsidP="002C7554"/>
    <w:p w:rsidR="002C7554" w:rsidRDefault="002C7554" w:rsidP="002C7554"/>
    <w:p w:rsidR="002C7554" w:rsidRDefault="002C7554" w:rsidP="002C7554">
      <w:pPr>
        <w:pStyle w:val="Heading3"/>
      </w:pPr>
      <w:r>
        <w:t>US-Russian Relations Impacts</w:t>
      </w:r>
    </w:p>
    <w:p w:rsidR="002C7554" w:rsidRDefault="002C7554" w:rsidP="002C7554"/>
    <w:p w:rsidR="002C7554" w:rsidRDefault="002C7554" w:rsidP="002C7554">
      <w:pPr>
        <w:pStyle w:val="Heading4"/>
      </w:pPr>
      <w:r>
        <w:t>Tense US-Russian relations increases the risk of accidental nuclear war and billions of deaths</w:t>
      </w:r>
    </w:p>
    <w:p w:rsidR="002C7554" w:rsidRPr="00AE65B9" w:rsidRDefault="002C7554" w:rsidP="002C7554">
      <w:pPr>
        <w:rPr>
          <w:sz w:val="20"/>
        </w:rPr>
      </w:pPr>
      <w:r w:rsidRPr="00AE65B9">
        <w:rPr>
          <w:rStyle w:val="Style13ptBold"/>
        </w:rPr>
        <w:t>MARSHALL 2016</w:t>
      </w:r>
      <w:r>
        <w:t xml:space="preserve"> </w:t>
      </w:r>
      <w:r w:rsidRPr="00AE65B9">
        <w:rPr>
          <w:sz w:val="20"/>
        </w:rPr>
        <w:t>(Jonathan Marshall is author or co-author of five books on international affairs, “Ticking Closer to Nuclear Midnight,” Consortium News, May 27, https://consortiumnews.com/2016/05/27/ticking-closer-to-nuclear-midnight/)</w:t>
      </w:r>
    </w:p>
    <w:p w:rsidR="002C7554" w:rsidRDefault="002C7554" w:rsidP="002C7554">
      <w:r w:rsidRPr="00AE65B9">
        <w:rPr>
          <w:u w:val="single"/>
        </w:rPr>
        <w:t>The consequences of an accidental nuclear war would be staggering. Thousands of U.S. and Russian warheads, some of them orders of magnitude larger than the one that wiped out Hiroshima, are primed for launch on warning. Besides wiping out</w:t>
      </w:r>
      <w:r>
        <w:t xml:space="preserve"> tens or </w:t>
      </w:r>
      <w:r w:rsidRPr="00AE65B9">
        <w:rPr>
          <w:u w:val="single"/>
        </w:rPr>
        <w:t>hundreds of millions of people in urban centers, they would put a large fraction of the world’s population at risk from starvation</w:t>
      </w:r>
      <w:r>
        <w:t>.</w:t>
      </w:r>
    </w:p>
    <w:p w:rsidR="002C7554" w:rsidRDefault="002C7554" w:rsidP="002C7554">
      <w:r>
        <w:t xml:space="preserve">A 2013 report by Physicians for Social Responsibility concluded that </w:t>
      </w:r>
      <w:r w:rsidRPr="00AE65B9">
        <w:rPr>
          <w:u w:val="single"/>
        </w:rPr>
        <w:t>even a limited regional nuclear exchange</w:t>
      </w:r>
      <w:r>
        <w:t xml:space="preserve"> — say between India and Pakistan — </w:t>
      </w:r>
      <w:r w:rsidRPr="00AE65B9">
        <w:rPr>
          <w:u w:val="single"/>
        </w:rPr>
        <w:t>could “cause significant climate disruption worldwide</w:t>
      </w:r>
      <w:r>
        <w:t>” and jeopardize food supplies to as many as two billion people.</w:t>
      </w:r>
    </w:p>
    <w:p w:rsidR="002C7554" w:rsidRPr="00AE65B9" w:rsidRDefault="002C7554" w:rsidP="002C7554">
      <w:pPr>
        <w:rPr>
          <w:sz w:val="12"/>
        </w:rPr>
      </w:pPr>
      <w:r w:rsidRPr="00AE65B9">
        <w:rPr>
          <w:sz w:val="12"/>
        </w:rPr>
        <w:t xml:space="preserve">Many authorities believe </w:t>
      </w:r>
      <w:r w:rsidRPr="00AE65B9">
        <w:rPr>
          <w:sz w:val="12"/>
          <w:u w:val="single"/>
        </w:rPr>
        <w:t>the threat of accidental war is even greater today</w:t>
      </w:r>
      <w:r w:rsidRPr="00AE65B9">
        <w:rPr>
          <w:sz w:val="12"/>
        </w:rPr>
        <w:t xml:space="preserve"> than during most of the Cold War. Last year, the Science and Security Board of the Bulletin of Atomic Scientists moved its famous Doomsday Clock forward to three minutes to midnight, its “direst setting” since the nuke-rattling days of the early Reagan era.</w:t>
      </w:r>
    </w:p>
    <w:p w:rsidR="002C7554" w:rsidRPr="00AE65B9" w:rsidRDefault="002C7554" w:rsidP="002C7554">
      <w:pPr>
        <w:rPr>
          <w:sz w:val="12"/>
        </w:rPr>
      </w:pPr>
      <w:r w:rsidRPr="00AE65B9">
        <w:rPr>
          <w:sz w:val="12"/>
        </w:rPr>
        <w:t>The group cited continued bluster and brinkmanship between NATO and Russia, including the shooting down of a Russian warplane by Turkey, as indicators of today’s risky nuclear environment.</w:t>
      </w:r>
    </w:p>
    <w:p w:rsidR="002C7554" w:rsidRPr="00AE65B9" w:rsidRDefault="002C7554" w:rsidP="002C7554">
      <w:pPr>
        <w:rPr>
          <w:sz w:val="12"/>
        </w:rPr>
      </w:pPr>
      <w:r w:rsidRPr="00AE65B9">
        <w:rPr>
          <w:sz w:val="12"/>
        </w:rPr>
        <w:t>Getting Lucky</w:t>
      </w:r>
    </w:p>
    <w:p w:rsidR="002C7554" w:rsidRPr="00AE65B9" w:rsidRDefault="002C7554" w:rsidP="002C7554">
      <w:pPr>
        <w:rPr>
          <w:sz w:val="12"/>
        </w:rPr>
      </w:pPr>
      <w:r w:rsidRPr="00AE65B9">
        <w:rPr>
          <w:sz w:val="12"/>
        </w:rPr>
        <w:t>National security experts and reporters such as Eric Schlosser, author of Command and Control (2014), have compiled long lists of nuclear accidents and near-misses, some of which might have cost millions of lives but for a few quick-thinking heroes. Here’s a small sample:</w:t>
      </w:r>
    </w:p>
    <w:p w:rsidR="002C7554" w:rsidRPr="00AE65B9" w:rsidRDefault="002C7554" w:rsidP="002C7554">
      <w:pPr>
        <w:rPr>
          <w:sz w:val="12"/>
        </w:rPr>
      </w:pPr>
      <w:r w:rsidRPr="00AE65B9">
        <w:rPr>
          <w:sz w:val="12"/>
        </w:rPr>
        <w:t>–In 1958, a B-47 dropped a 30 kiloton Mark 6 atomic bomb into a family’s backyard in Mars Bluff, South Carolina. Its high-explosive trigger blasted the home and left a 35-foot crater. A few months later, another B-47 dropped a Mark 39 hydrogen bomb near Abilene, again setting off its high explosives but not a nuclear blast.</w:t>
      </w:r>
    </w:p>
    <w:p w:rsidR="002C7554" w:rsidRPr="00AE65B9" w:rsidRDefault="002C7554" w:rsidP="002C7554">
      <w:pPr>
        <w:rPr>
          <w:sz w:val="12"/>
        </w:rPr>
      </w:pPr>
      <w:r w:rsidRPr="00AE65B9">
        <w:rPr>
          <w:sz w:val="12"/>
        </w:rPr>
        <w:t>–In 1961, a B-52 exploded over North Carolina, dropping two Mark 39 hydrogen bombs. One of them nearly detonated after five of its six safety devices failed. The Air Force never did recover the uranium trigger.</w:t>
      </w:r>
    </w:p>
    <w:p w:rsidR="002C7554" w:rsidRPr="00AE65B9" w:rsidRDefault="002C7554" w:rsidP="002C7554">
      <w:pPr>
        <w:rPr>
          <w:sz w:val="12"/>
        </w:rPr>
      </w:pPr>
      <w:r w:rsidRPr="00AE65B9">
        <w:rPr>
          <w:sz w:val="12"/>
        </w:rPr>
        <w:t>–In October 1962, at the height of the Cuban Missile Crisis, a Soviet submarine thought it was under attack from U.S. warships, which were practicing dropping depth charges in the Sargasso Sea. The submarine commander ordered a launch of nuclear missiles, but was persuaded to stop by his second-in-command.</w:t>
      </w:r>
    </w:p>
    <w:p w:rsidR="002C7554" w:rsidRPr="00AE65B9" w:rsidRDefault="002C7554" w:rsidP="002C7554">
      <w:pPr>
        <w:rPr>
          <w:sz w:val="12"/>
        </w:rPr>
      </w:pPr>
      <w:r w:rsidRPr="00AE65B9">
        <w:rPr>
          <w:sz w:val="12"/>
        </w:rPr>
        <w:t>Other near misses during that mother of all nuclear crises in 1962 included a reckless U.S. spy plane over-flight of Siberia, the explosion of a Soviet satellite that U.S. authorities interpreted as the start of a Soviet missile attack, American test launches of two nuclear-capable ICBMs, and a screw-up at a Minuteman site that allowed a single operator to launch a fully armed missile.</w:t>
      </w:r>
    </w:p>
    <w:p w:rsidR="002C7554" w:rsidRPr="00AE65B9" w:rsidRDefault="002C7554" w:rsidP="002C7554">
      <w:pPr>
        <w:rPr>
          <w:sz w:val="12"/>
        </w:rPr>
      </w:pPr>
      <w:r w:rsidRPr="00AE65B9">
        <w:rPr>
          <w:sz w:val="12"/>
        </w:rPr>
        <w:t xml:space="preserve">–In 1966, a B-52 bomber collided with a refueling tanker over </w:t>
      </w:r>
      <w:proofErr w:type="spellStart"/>
      <w:r w:rsidRPr="00AE65B9">
        <w:rPr>
          <w:sz w:val="12"/>
        </w:rPr>
        <w:t>Palomares</w:t>
      </w:r>
      <w:proofErr w:type="spellEnd"/>
      <w:r w:rsidRPr="00AE65B9">
        <w:rPr>
          <w:sz w:val="12"/>
        </w:rPr>
        <w:t>, Spain and broke apart, dropping its four hydrogen bombs. Two of them partially detonated, contaminating a wide region with radiation.</w:t>
      </w:r>
    </w:p>
    <w:p w:rsidR="002C7554" w:rsidRPr="00AE65B9" w:rsidRDefault="002C7554" w:rsidP="002C7554">
      <w:pPr>
        <w:rPr>
          <w:sz w:val="12"/>
        </w:rPr>
      </w:pPr>
      <w:r w:rsidRPr="00AE65B9">
        <w:rPr>
          <w:sz w:val="12"/>
        </w:rPr>
        <w:t>–Two years later, a B-52 crashed in Greenland, losing three hydrogen bombs and contaminating nearly a quarter million cubic feet of ice and snow.</w:t>
      </w:r>
    </w:p>
    <w:p w:rsidR="002C7554" w:rsidRPr="00AE65B9" w:rsidRDefault="002C7554" w:rsidP="002C7554">
      <w:pPr>
        <w:rPr>
          <w:sz w:val="12"/>
        </w:rPr>
      </w:pPr>
      <w:r w:rsidRPr="00AE65B9">
        <w:rPr>
          <w:sz w:val="12"/>
        </w:rPr>
        <w:t>–In 1979, a technician mistakenly confused NORAD’s computers with a war games simulation, triggering signals of a Soviet nuclear launch. The Strategic Air Command scrambled its bombers before learning of the false alarm.</w:t>
      </w:r>
    </w:p>
    <w:p w:rsidR="002C7554" w:rsidRPr="00AE65B9" w:rsidRDefault="002C7554" w:rsidP="002C7554">
      <w:pPr>
        <w:rPr>
          <w:sz w:val="12"/>
        </w:rPr>
      </w:pPr>
      <w:r w:rsidRPr="00AE65B9">
        <w:rPr>
          <w:sz w:val="12"/>
        </w:rPr>
        <w:t>–A year later, a defective computer chip prompted the Pentagon to waken President Jimmy Carter’s national security adviser with reports of a massive launch of Soviet missiles from submarines and land-based silos.</w:t>
      </w:r>
    </w:p>
    <w:p w:rsidR="002C7554" w:rsidRPr="00AE65B9" w:rsidRDefault="002C7554" w:rsidP="002C7554">
      <w:pPr>
        <w:rPr>
          <w:sz w:val="12"/>
        </w:rPr>
      </w:pPr>
      <w:r w:rsidRPr="00AE65B9">
        <w:rPr>
          <w:sz w:val="12"/>
        </w:rPr>
        <w:t>–In 1985, a glint of sunlight confused a Soviet early-warning satellite, which reported that the United States had launched five intercontinental ballistic missiles. Fortunately, the watch commander risked his career by not reporting the alarm, saving the day.</w:t>
      </w:r>
    </w:p>
    <w:p w:rsidR="002C7554" w:rsidRPr="00AE65B9" w:rsidRDefault="002C7554" w:rsidP="002C7554">
      <w:pPr>
        <w:rPr>
          <w:sz w:val="12"/>
        </w:rPr>
      </w:pPr>
      <w:r w:rsidRPr="00AE65B9">
        <w:rPr>
          <w:sz w:val="12"/>
        </w:rPr>
        <w:t>–In 1995, Russia’s early-warning system confused a small Norwegian weather rocket with an incoming U.S. Trident missile. The Russian military went on high alert, notifying President Boris Yeltsin and preparing a possible counter-attack before recognizing the mistake.</w:t>
      </w:r>
    </w:p>
    <w:p w:rsidR="002C7554" w:rsidRPr="00AE65B9" w:rsidRDefault="002C7554" w:rsidP="002C7554">
      <w:pPr>
        <w:rPr>
          <w:sz w:val="12"/>
        </w:rPr>
      </w:pPr>
      <w:r w:rsidRPr="00AE65B9">
        <w:rPr>
          <w:sz w:val="12"/>
        </w:rPr>
        <w:t>Tensions Reduce the Odds</w:t>
      </w:r>
    </w:p>
    <w:p w:rsidR="002C7554" w:rsidRPr="00AE65B9" w:rsidRDefault="002C7554" w:rsidP="002C7554">
      <w:pPr>
        <w:rPr>
          <w:sz w:val="16"/>
        </w:rPr>
      </w:pPr>
      <w:r w:rsidRPr="00AE65B9">
        <w:rPr>
          <w:sz w:val="16"/>
        </w:rPr>
        <w:t xml:space="preserve">As MIT nuclear expert Theodore </w:t>
      </w:r>
      <w:proofErr w:type="spellStart"/>
      <w:r w:rsidRPr="00AE65B9">
        <w:rPr>
          <w:sz w:val="16"/>
        </w:rPr>
        <w:t>Postol</w:t>
      </w:r>
      <w:proofErr w:type="spellEnd"/>
      <w:r w:rsidRPr="00AE65B9">
        <w:rPr>
          <w:sz w:val="16"/>
        </w:rPr>
        <w:t xml:space="preserve"> noted last year, “</w:t>
      </w:r>
      <w:r w:rsidRPr="00AE65B9">
        <w:rPr>
          <w:u w:val="single"/>
        </w:rPr>
        <w:t>Had the false alert</w:t>
      </w:r>
      <w:r w:rsidRPr="00AE65B9">
        <w:rPr>
          <w:sz w:val="16"/>
        </w:rPr>
        <w:t xml:space="preserve"> of 1995 </w:t>
      </w:r>
      <w:r w:rsidRPr="00AE65B9">
        <w:rPr>
          <w:u w:val="single"/>
        </w:rPr>
        <w:t>occurred</w:t>
      </w:r>
      <w:r w:rsidRPr="00AE65B9">
        <w:rPr>
          <w:sz w:val="16"/>
        </w:rPr>
        <w:t xml:space="preserve"> instead </w:t>
      </w:r>
      <w:r w:rsidRPr="00AE65B9">
        <w:rPr>
          <w:u w:val="single"/>
        </w:rPr>
        <w:t>during a political crisis, Russian nuclear forces might have been launched</w:t>
      </w:r>
      <w:r w:rsidRPr="00AE65B9">
        <w:rPr>
          <w:sz w:val="16"/>
        </w:rPr>
        <w:t xml:space="preserve">. American early warning systems would have immediately detected the launch, </w:t>
      </w:r>
      <w:r w:rsidRPr="00AE65B9">
        <w:rPr>
          <w:u w:val="single"/>
        </w:rPr>
        <w:t>and this might then have led to the immediate launch of US forces in response</w:t>
      </w:r>
      <w:r w:rsidRPr="00AE65B9">
        <w:rPr>
          <w:sz w:val="16"/>
        </w:rPr>
        <w:t xml:space="preserve"> to the Russian launch.”</w:t>
      </w:r>
    </w:p>
    <w:p w:rsidR="002C7554" w:rsidRDefault="002C7554" w:rsidP="002C7554">
      <w:r w:rsidRPr="00AE65B9">
        <w:rPr>
          <w:sz w:val="16"/>
        </w:rPr>
        <w:t>Recent years have brought us accounts of missing nuclear missiles, drug use by Minuteman missile crews, shocking security breaches, crew commanders falling asleep, computer failures, a silo fire that went undetected by smoke alarms, and much more.</w:t>
      </w:r>
    </w:p>
    <w:p w:rsidR="002C7554" w:rsidRDefault="002C7554" w:rsidP="002C7554">
      <w:r w:rsidRPr="00AE65B9">
        <w:rPr>
          <w:sz w:val="16"/>
        </w:rPr>
        <w:t>And just this week we were reminded by the Government Accountability Office that the Pentagon’s “Strategic Automated Command and Control System” uses 8-inch floppy disks and 1970s-vintage computers.</w:t>
      </w:r>
    </w:p>
    <w:p w:rsidR="002C7554" w:rsidRDefault="002C7554" w:rsidP="002C7554">
      <w:r w:rsidRPr="00AE65B9">
        <w:rPr>
          <w:sz w:val="16"/>
        </w:rPr>
        <w:t xml:space="preserve">The Pentagon insisted in 2014 that the system “is extremely safe and extremely secure” — after all, how many hackers know how to operate such ancient technology? — </w:t>
      </w:r>
      <w:proofErr w:type="gramStart"/>
      <w:r w:rsidRPr="00AE65B9">
        <w:rPr>
          <w:sz w:val="16"/>
        </w:rPr>
        <w:t>but</w:t>
      </w:r>
      <w:proofErr w:type="gramEnd"/>
      <w:r w:rsidRPr="00AE65B9">
        <w:rPr>
          <w:sz w:val="16"/>
        </w:rPr>
        <w:t xml:space="preserve"> Princeton University’s Bruce Blair, a former Air Force ICBM launch-control officer, said this week, “The floppy disks are associated with a nuclear-communications system that was unreliable even when the system was upgraded in the 1970s.”</w:t>
      </w:r>
    </w:p>
    <w:p w:rsidR="002C7554" w:rsidRPr="00AE65B9" w:rsidRDefault="002C7554" w:rsidP="002C7554">
      <w:pPr>
        <w:rPr>
          <w:sz w:val="16"/>
        </w:rPr>
      </w:pPr>
      <w:r w:rsidRPr="00AE65B9">
        <w:rPr>
          <w:sz w:val="16"/>
        </w:rPr>
        <w:t xml:space="preserve">No doubt </w:t>
      </w:r>
      <w:r w:rsidRPr="00AE65B9">
        <w:rPr>
          <w:u w:val="single"/>
        </w:rPr>
        <w:t>the odds of any one of these accidents triggering a</w:t>
      </w:r>
      <w:r w:rsidRPr="00AE65B9">
        <w:rPr>
          <w:sz w:val="16"/>
        </w:rPr>
        <w:t xml:space="preserve"> war or </w:t>
      </w:r>
      <w:r w:rsidRPr="00AE65B9">
        <w:rPr>
          <w:u w:val="single"/>
        </w:rPr>
        <w:t>mass catastrophe were low. But odds increase with the number of incidents</w:t>
      </w:r>
      <w:r w:rsidRPr="00AE65B9">
        <w:rPr>
          <w:sz w:val="16"/>
        </w:rPr>
        <w:t>. If the probability of a disaster from one incident is only one in 100, the odds of ruin from 20 such incidents rise to nearly one in five. Those are not comforting numbers.</w:t>
      </w:r>
    </w:p>
    <w:p w:rsidR="002C7554" w:rsidRPr="00AE65B9" w:rsidRDefault="002C7554" w:rsidP="002C7554">
      <w:pPr>
        <w:rPr>
          <w:sz w:val="16"/>
        </w:rPr>
      </w:pPr>
      <w:r w:rsidRPr="00AE65B9">
        <w:rPr>
          <w:u w:val="single"/>
        </w:rPr>
        <w:t>That’s why it’s critical that the United States and Russia get serious about promoting world security</w:t>
      </w:r>
      <w:r w:rsidRPr="00AE65B9">
        <w:rPr>
          <w:sz w:val="16"/>
        </w:rPr>
        <w:t xml:space="preserve"> by eliminating first-use and “launch on warning” policies that heighten the risk of accidental wars. They must also sharply reduce the size of nuclear arsenals that are difficult to track, safeguard and maintain.</w:t>
      </w:r>
    </w:p>
    <w:p w:rsidR="002C7554" w:rsidRPr="00AE65B9" w:rsidRDefault="002C7554" w:rsidP="002C7554">
      <w:pPr>
        <w:rPr>
          <w:sz w:val="16"/>
        </w:rPr>
      </w:pPr>
      <w:r w:rsidRPr="00AE65B9">
        <w:rPr>
          <w:u w:val="single"/>
        </w:rPr>
        <w:t>Instead,</w:t>
      </w:r>
      <w:r w:rsidRPr="00AE65B9">
        <w:rPr>
          <w:sz w:val="16"/>
        </w:rPr>
        <w:t xml:space="preserve"> President </w:t>
      </w:r>
      <w:r w:rsidRPr="00AE65B9">
        <w:rPr>
          <w:u w:val="single"/>
        </w:rPr>
        <w:t>Obama has embarked on</w:t>
      </w:r>
      <w:r w:rsidRPr="00AE65B9">
        <w:rPr>
          <w:sz w:val="16"/>
        </w:rPr>
        <w:t xml:space="preserve"> a trillion dollar program of nuclear modernization and </w:t>
      </w:r>
      <w:r w:rsidRPr="00AE65B9">
        <w:rPr>
          <w:u w:val="single"/>
        </w:rPr>
        <w:t>a dangerous policy of confrontation with Russia</w:t>
      </w:r>
      <w:r w:rsidRPr="00AE65B9">
        <w:rPr>
          <w:sz w:val="16"/>
        </w:rPr>
        <w:t xml:space="preserve"> in Eastern Europe. (Russia is not blameless in these matters, of course.) Such policies are, in turn, prompting China’s military to pursue a nuclear expansion program of its own — including a dangerous shift to hair-trigger alerts and a launch-on-warning policy.</w:t>
      </w:r>
    </w:p>
    <w:p w:rsidR="002C7554" w:rsidRDefault="002C7554" w:rsidP="002C7554"/>
    <w:p w:rsidR="002C7554" w:rsidRDefault="002C7554" w:rsidP="002C7554"/>
    <w:p w:rsidR="002C7554" w:rsidRDefault="002C7554" w:rsidP="002C7554"/>
    <w:p w:rsidR="002C7554" w:rsidRDefault="002C7554" w:rsidP="002C7554">
      <w:pPr>
        <w:pStyle w:val="Heading3"/>
      </w:pPr>
      <w:r>
        <w:t>China Solves Russia</w:t>
      </w:r>
    </w:p>
    <w:p w:rsidR="002C7554" w:rsidRDefault="002C7554" w:rsidP="002C7554"/>
    <w:p w:rsidR="002C7554" w:rsidRDefault="002C7554" w:rsidP="002C7554">
      <w:pPr>
        <w:pStyle w:val="Heading4"/>
      </w:pPr>
      <w:r>
        <w:t>Including China solves Russian concerns about the INF</w:t>
      </w:r>
    </w:p>
    <w:p w:rsidR="002C7554" w:rsidRDefault="002C7554" w:rsidP="002C7554">
      <w:r w:rsidRPr="00743125">
        <w:rPr>
          <w:rStyle w:val="Style13ptBold"/>
        </w:rPr>
        <w:t>THIELMANN 2012</w:t>
      </w:r>
      <w:r>
        <w:t xml:space="preserve"> </w:t>
      </w:r>
      <w:r w:rsidRPr="00743125">
        <w:rPr>
          <w:sz w:val="20"/>
        </w:rPr>
        <w:t xml:space="preserve">(Greg, </w:t>
      </w:r>
      <w:r w:rsidRPr="00FE29E7">
        <w:rPr>
          <w:sz w:val="20"/>
        </w:rPr>
        <w:t>senior fellow of the Arms Control Association and member of the Council on Foreign Relations</w:t>
      </w:r>
      <w:r>
        <w:rPr>
          <w:sz w:val="20"/>
        </w:rPr>
        <w:t xml:space="preserve">, </w:t>
      </w:r>
      <w:r w:rsidRPr="00743125">
        <w:rPr>
          <w:sz w:val="20"/>
        </w:rPr>
        <w:t>“The INF Treaty: 25 Years and Holding,” Arms Control Now, December 7, https://armscontrolnow.org/2012/12/07/the-inf-treaty-25-years-and-holding/)</w:t>
      </w:r>
      <w:r>
        <w:t xml:space="preserve"> </w:t>
      </w:r>
    </w:p>
    <w:p w:rsidR="002C7554" w:rsidRPr="00743125" w:rsidRDefault="002C7554" w:rsidP="002C7554">
      <w:pPr>
        <w:rPr>
          <w:sz w:val="16"/>
        </w:rPr>
      </w:pPr>
      <w:r w:rsidRPr="00743125">
        <w:rPr>
          <w:u w:val="single"/>
        </w:rPr>
        <w:t>The next most logical nation to involve in INF missile constraints is China</w:t>
      </w:r>
      <w:r w:rsidRPr="00743125">
        <w:rPr>
          <w:sz w:val="16"/>
        </w:rPr>
        <w:t xml:space="preserve">. This rising power figures prominently in the military planning of both Russia and the United States. </w:t>
      </w:r>
      <w:r w:rsidRPr="00743125">
        <w:rPr>
          <w:u w:val="single"/>
        </w:rPr>
        <w:t>China’s INF missiles can target U.S. allies in the Pacific and Russia</w:t>
      </w:r>
      <w:r w:rsidRPr="00743125">
        <w:rPr>
          <w:sz w:val="16"/>
        </w:rPr>
        <w:t xml:space="preserve">’s vast eastern half. </w:t>
      </w:r>
      <w:r w:rsidRPr="00743125">
        <w:rPr>
          <w:u w:val="single"/>
        </w:rPr>
        <w:t>The hundreds of Chinese missiles in this range category create pressure for military countermeasures and have been cited by</w:t>
      </w:r>
      <w:r w:rsidRPr="00743125">
        <w:rPr>
          <w:sz w:val="16"/>
        </w:rPr>
        <w:t xml:space="preserve"> some </w:t>
      </w:r>
      <w:r w:rsidRPr="00743125">
        <w:rPr>
          <w:u w:val="single"/>
        </w:rPr>
        <w:t>Russian military leaders as a reason for considering withdrawal from the INF</w:t>
      </w:r>
      <w:r w:rsidRPr="00743125">
        <w:rPr>
          <w:sz w:val="16"/>
        </w:rPr>
        <w:t xml:space="preserve"> Treaty. </w:t>
      </w:r>
      <w:r w:rsidRPr="00743125">
        <w:rPr>
          <w:u w:val="single"/>
        </w:rPr>
        <w:t>Even Russians more favorably disposed toward the treaty</w:t>
      </w:r>
      <w:r w:rsidRPr="00743125">
        <w:rPr>
          <w:sz w:val="16"/>
        </w:rPr>
        <w:t xml:space="preserve">, like Aleksey </w:t>
      </w:r>
      <w:proofErr w:type="spellStart"/>
      <w:r w:rsidRPr="00743125">
        <w:rPr>
          <w:sz w:val="16"/>
        </w:rPr>
        <w:t>Arbatov</w:t>
      </w:r>
      <w:proofErr w:type="spellEnd"/>
      <w:r w:rsidRPr="00743125">
        <w:rPr>
          <w:sz w:val="16"/>
        </w:rPr>
        <w:t xml:space="preserve">, Scholar-in-Residence of Carnegie’s Moscow Carnegie Center, </w:t>
      </w:r>
      <w:r w:rsidRPr="00743125">
        <w:rPr>
          <w:u w:val="single"/>
        </w:rPr>
        <w:t>have linked future nonstrategic nuclear weapons limits to limits on Chinese INF systems</w:t>
      </w:r>
      <w:r w:rsidRPr="00743125">
        <w:rPr>
          <w:sz w:val="16"/>
        </w:rPr>
        <w:t>.</w:t>
      </w:r>
    </w:p>
    <w:p w:rsidR="002C7554" w:rsidRDefault="002C7554" w:rsidP="002C7554"/>
    <w:p w:rsidR="002C7554" w:rsidRDefault="002C7554" w:rsidP="002C7554">
      <w:pPr>
        <w:pStyle w:val="Heading2"/>
      </w:pPr>
      <w:r>
        <w:t>MISSILE ADV EXT</w:t>
      </w:r>
    </w:p>
    <w:p w:rsidR="002C7554" w:rsidRDefault="002C7554" w:rsidP="002C7554"/>
    <w:p w:rsidR="002C7554" w:rsidRDefault="002C7554" w:rsidP="002C7554"/>
    <w:p w:rsidR="002C7554" w:rsidRDefault="002C7554" w:rsidP="002C7554">
      <w:pPr>
        <w:pStyle w:val="Heading3"/>
      </w:pPr>
      <w:r>
        <w:t>Missile Impact—Middle East</w:t>
      </w:r>
    </w:p>
    <w:p w:rsidR="002C7554" w:rsidRDefault="002C7554" w:rsidP="002C7554"/>
    <w:p w:rsidR="002C7554" w:rsidRDefault="002C7554" w:rsidP="002C7554">
      <w:pPr>
        <w:pStyle w:val="Heading4"/>
      </w:pPr>
      <w:r>
        <w:t xml:space="preserve">Missile </w:t>
      </w:r>
      <w:proofErr w:type="spellStart"/>
      <w:r>
        <w:t>prolif</w:t>
      </w:r>
      <w:proofErr w:type="spellEnd"/>
      <w:r>
        <w:t xml:space="preserve"> increases the risk that ongoing Middle East wars escalate to global nuclear, chemical, and biological wars</w:t>
      </w:r>
    </w:p>
    <w:p w:rsidR="002C7554" w:rsidRPr="00CB38EB" w:rsidRDefault="002C7554" w:rsidP="002C7554">
      <w:r w:rsidRPr="00CB38EB">
        <w:rPr>
          <w:rStyle w:val="Style13ptBold"/>
        </w:rPr>
        <w:t>SAID 2001</w:t>
      </w:r>
      <w:r w:rsidRPr="00CB38EB">
        <w:t xml:space="preserve"> </w:t>
      </w:r>
      <w:r w:rsidRPr="00CB38EB">
        <w:rPr>
          <w:sz w:val="20"/>
        </w:rPr>
        <w:t xml:space="preserve">(Maj. Gen. (ret.) </w:t>
      </w:r>
      <w:proofErr w:type="spellStart"/>
      <w:r w:rsidRPr="00CB38EB">
        <w:rPr>
          <w:sz w:val="20"/>
        </w:rPr>
        <w:t>Dr</w:t>
      </w:r>
      <w:proofErr w:type="spellEnd"/>
      <w:r w:rsidRPr="00CB38EB">
        <w:rPr>
          <w:sz w:val="20"/>
        </w:rPr>
        <w:t xml:space="preserve"> Mohamed </w:t>
      </w:r>
      <w:proofErr w:type="spellStart"/>
      <w:r w:rsidRPr="00CB38EB">
        <w:rPr>
          <w:sz w:val="20"/>
        </w:rPr>
        <w:t>Kadry</w:t>
      </w:r>
      <w:proofErr w:type="spellEnd"/>
      <w:r w:rsidRPr="00CB38EB">
        <w:rPr>
          <w:sz w:val="20"/>
        </w:rPr>
        <w:t xml:space="preserve"> Said is Head of the Military Studies Unit and Technology Advisor at the Al </w:t>
      </w:r>
      <w:proofErr w:type="spellStart"/>
      <w:r w:rsidRPr="00CB38EB">
        <w:rPr>
          <w:sz w:val="20"/>
        </w:rPr>
        <w:t>Ahram</w:t>
      </w:r>
      <w:proofErr w:type="spellEnd"/>
      <w:r w:rsidRPr="00CB38EB">
        <w:rPr>
          <w:sz w:val="20"/>
        </w:rPr>
        <w:t xml:space="preserve"> Center for Political and Strategic Studies (Cairo), Professor of Missile Flight Mechanics at the Military Technical College (Cairo), and member of the committee for strategic planning in the Egyptian Council for Space Research, Science and Technology, “Missile Proliferation in the Middle East: a Regional Perspective,” http://www.unidir.ch/pdf/articles/pdf-art75.pdf)</w:t>
      </w:r>
    </w:p>
    <w:p w:rsidR="002C7554" w:rsidRPr="00CB38EB" w:rsidRDefault="002C7554" w:rsidP="002C7554">
      <w:pPr>
        <w:rPr>
          <w:sz w:val="16"/>
        </w:rPr>
      </w:pPr>
      <w:r w:rsidRPr="00CB38EB">
        <w:rPr>
          <w:u w:val="single"/>
        </w:rPr>
        <w:t xml:space="preserve">The Middle </w:t>
      </w:r>
      <w:proofErr w:type="spellStart"/>
      <w:r w:rsidRPr="00CB38EB">
        <w:rPr>
          <w:u w:val="single"/>
        </w:rPr>
        <w:t>East.s</w:t>
      </w:r>
      <w:proofErr w:type="spellEnd"/>
      <w:r w:rsidRPr="00CB38EB">
        <w:rPr>
          <w:u w:val="single"/>
        </w:rPr>
        <w:t xml:space="preserve"> experience with ballistic missiles is unique compared to other regions in the world</w:t>
      </w:r>
      <w:r w:rsidRPr="00CB38EB">
        <w:rPr>
          <w:sz w:val="16"/>
        </w:rPr>
        <w:t xml:space="preserve">. </w:t>
      </w:r>
      <w:r w:rsidRPr="00CB38EB">
        <w:rPr>
          <w:u w:val="single"/>
        </w:rPr>
        <w:t>Missiles in the Middle East are not only acquired for deterrence or as a weapon of last resort, but are actually used in the battlefield</w:t>
      </w:r>
      <w:r w:rsidRPr="00CB38EB">
        <w:rPr>
          <w:sz w:val="16"/>
        </w:rPr>
        <w:t xml:space="preserve">. Most of the important wars in the Middle East since 1970 had included missile exchanges with ranges far beyond the front line. </w:t>
      </w:r>
      <w:r w:rsidRPr="00CB38EB">
        <w:rPr>
          <w:u w:val="single"/>
        </w:rPr>
        <w:t>Important capitals and large cities in the area</w:t>
      </w:r>
      <w:r w:rsidRPr="00CB38EB">
        <w:rPr>
          <w:sz w:val="16"/>
        </w:rPr>
        <w:t xml:space="preserve">, like Baghdad, Riyadh, Tel Aviv, Tehran and Khartoum, </w:t>
      </w:r>
      <w:r w:rsidRPr="00CB38EB">
        <w:rPr>
          <w:u w:val="single"/>
        </w:rPr>
        <w:t xml:space="preserve">remember the fear and uncertainty caused by ballistic missile strikes. </w:t>
      </w:r>
      <w:r w:rsidRPr="00CB38EB">
        <w:rPr>
          <w:sz w:val="16"/>
        </w:rPr>
        <w:t xml:space="preserve">The nature of the problem in the Middle East is not limited to confining missile proliferation in its material sense, but to fighting the proliferation of a .missile culture. </w:t>
      </w:r>
      <w:proofErr w:type="gramStart"/>
      <w:r w:rsidRPr="00CB38EB">
        <w:rPr>
          <w:sz w:val="16"/>
        </w:rPr>
        <w:t>and</w:t>
      </w:r>
      <w:proofErr w:type="gramEnd"/>
      <w:r w:rsidRPr="00CB38EB">
        <w:rPr>
          <w:sz w:val="16"/>
        </w:rPr>
        <w:t xml:space="preserve"> the temptation to use such lethal weapons against population </w:t>
      </w:r>
      <w:proofErr w:type="spellStart"/>
      <w:r w:rsidRPr="00CB38EB">
        <w:rPr>
          <w:sz w:val="16"/>
        </w:rPr>
        <w:t>centres</w:t>
      </w:r>
      <w:proofErr w:type="spellEnd"/>
      <w:r w:rsidRPr="00CB38EB">
        <w:rPr>
          <w:sz w:val="16"/>
        </w:rPr>
        <w:t xml:space="preserve"> and the civilian infrastructure. For historical reasons </w:t>
      </w:r>
      <w:r w:rsidRPr="00CB38EB">
        <w:rPr>
          <w:u w:val="single"/>
        </w:rPr>
        <w:t xml:space="preserve">the Middle East has failed to build security structures or dialogue forums to handle global changes in military technology </w:t>
      </w:r>
      <w:r w:rsidRPr="00CB38EB">
        <w:rPr>
          <w:sz w:val="16"/>
        </w:rPr>
        <w:t xml:space="preserve">and its impact on regional security. </w:t>
      </w:r>
      <w:r w:rsidRPr="00CB38EB">
        <w:rPr>
          <w:u w:val="single"/>
        </w:rPr>
        <w:t xml:space="preserve">The absence of rules and constraints has led to further searching for new missile capabilities </w:t>
      </w:r>
      <w:r w:rsidRPr="00CB38EB">
        <w:rPr>
          <w:sz w:val="16"/>
        </w:rPr>
        <w:t xml:space="preserve">and basing options to guarantee security. The rapid spread of information, know-how and technology will soon put these weapons in the hands of more countries as well as enhance their lethal capabilities. </w:t>
      </w:r>
      <w:r w:rsidRPr="00CB38EB">
        <w:rPr>
          <w:u w:val="single"/>
        </w:rPr>
        <w:t>The growing proliferation of missiles in the Middle East increases the potential for long-range missile exchange in any future regional war</w:t>
      </w:r>
      <w:r w:rsidRPr="00CB38EB">
        <w:rPr>
          <w:sz w:val="16"/>
        </w:rPr>
        <w:t xml:space="preserve">. This has produced a major shift in military thinking and gives threat perceptions generated by missile acquisition new strategic dimensions. </w:t>
      </w:r>
      <w:r w:rsidRPr="00CB38EB">
        <w:rPr>
          <w:u w:val="single"/>
        </w:rPr>
        <w:t>The dangers of a miscalculation leading to conflict with nuclear, biological or chemical warheads will increase</w:t>
      </w:r>
      <w:r w:rsidRPr="00CB38EB">
        <w:rPr>
          <w:sz w:val="16"/>
        </w:rPr>
        <w:t>.</w:t>
      </w:r>
    </w:p>
    <w:p w:rsidR="002C7554" w:rsidRDefault="002C7554" w:rsidP="002C7554"/>
    <w:p w:rsidR="002C7554" w:rsidRDefault="002C7554" w:rsidP="002C7554"/>
    <w:p w:rsidR="002C7554" w:rsidRDefault="002C7554" w:rsidP="002C7554">
      <w:pPr>
        <w:pStyle w:val="Heading3"/>
      </w:pPr>
      <w:r>
        <w:t>China Key/Gradual Key</w:t>
      </w:r>
    </w:p>
    <w:p w:rsidR="002C7554" w:rsidRDefault="002C7554" w:rsidP="002C7554"/>
    <w:p w:rsidR="002C7554" w:rsidRDefault="002C7554" w:rsidP="002C7554">
      <w:pPr>
        <w:pStyle w:val="Heading4"/>
      </w:pPr>
      <w:r>
        <w:t>Gradual approach is best—must start with the US, Russia, and China to draw in other states</w:t>
      </w:r>
    </w:p>
    <w:p w:rsidR="002C7554" w:rsidRDefault="002C7554" w:rsidP="002C7554">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w:t>
      </w:r>
      <w:hyperlink r:id="rId9" w:anchor="comment-2128351804" w:history="1">
        <w:r w:rsidRPr="003E52A0">
          <w:rPr>
            <w:rStyle w:val="Hyperlink"/>
            <w:sz w:val="20"/>
          </w:rPr>
          <w:t>http://thebulletin.org/how-save-inf-treaty-and-arms-control-invite-china8487#comment-2128351804</w:t>
        </w:r>
      </w:hyperlink>
      <w:r>
        <w:rPr>
          <w:sz w:val="20"/>
        </w:rPr>
        <w:t>; this is a comment they posted on the article</w:t>
      </w:r>
      <w:r w:rsidRPr="001448B7">
        <w:rPr>
          <w:sz w:val="20"/>
        </w:rPr>
        <w:t>)</w:t>
      </w:r>
    </w:p>
    <w:p w:rsidR="002C7554" w:rsidRPr="00A041C9" w:rsidRDefault="002C7554" w:rsidP="002C7554">
      <w:pPr>
        <w:rPr>
          <w:sz w:val="16"/>
        </w:rPr>
      </w:pPr>
      <w:r w:rsidRPr="00A041C9">
        <w:rPr>
          <w:sz w:val="16"/>
        </w:rPr>
        <w:t xml:space="preserve">Accordingly, we think that </w:t>
      </w:r>
      <w:r w:rsidRPr="004D5037">
        <w:rPr>
          <w:u w:val="single"/>
        </w:rPr>
        <w:t xml:space="preserve">a gradual approach has a greater chance to bring about the expansion of the Treaty. If non-recognized nuclear states such as India </w:t>
      </w:r>
      <w:proofErr w:type="spellStart"/>
      <w:r w:rsidRPr="004D5037">
        <w:rPr>
          <w:u w:val="single"/>
        </w:rPr>
        <w:t>our</w:t>
      </w:r>
      <w:proofErr w:type="spellEnd"/>
      <w:r w:rsidRPr="004D5037">
        <w:rPr>
          <w:u w:val="single"/>
        </w:rPr>
        <w:t xml:space="preserve"> Pakistan are to be drawn into the process</w:t>
      </w:r>
      <w:r w:rsidRPr="00A041C9">
        <w:rPr>
          <w:sz w:val="16"/>
        </w:rPr>
        <w:t xml:space="preserve"> - which could be considered a variation on GRIT - graduated reciprocation in tension reduction, </w:t>
      </w:r>
      <w:r w:rsidRPr="004D5037">
        <w:rPr>
          <w:u w:val="single"/>
        </w:rPr>
        <w:t>China's example could help them to consider this option</w:t>
      </w:r>
      <w:r w:rsidRPr="00A041C9">
        <w:rPr>
          <w:sz w:val="16"/>
        </w:rPr>
        <w:t xml:space="preserve">. In addition, we submit that </w:t>
      </w:r>
      <w:r w:rsidRPr="004D5037">
        <w:rPr>
          <w:u w:val="single"/>
        </w:rPr>
        <w:t>gradual approach seems more feasible from an organizational point of view</w:t>
      </w:r>
      <w:r w:rsidRPr="00A041C9">
        <w:rPr>
          <w:sz w:val="16"/>
        </w:rPr>
        <w:t xml:space="preserve">. Trilateral </w:t>
      </w:r>
      <w:r w:rsidRPr="004D5037">
        <w:rPr>
          <w:u w:val="single"/>
        </w:rPr>
        <w:t>negotiations including USA, Russia and China, are exceedingly complicated, but</w:t>
      </w:r>
      <w:r w:rsidRPr="00A041C9">
        <w:rPr>
          <w:sz w:val="16"/>
        </w:rPr>
        <w:t xml:space="preserve"> to our minds, </w:t>
      </w:r>
      <w:r w:rsidRPr="004D5037">
        <w:rPr>
          <w:u w:val="single"/>
        </w:rPr>
        <w:t>still have a greater chance to succeed than multilateral negotiations</w:t>
      </w:r>
    </w:p>
    <w:p w:rsidR="002C7554" w:rsidRDefault="002C7554" w:rsidP="002C7554"/>
    <w:p w:rsidR="002C7554" w:rsidRDefault="002C7554" w:rsidP="002C7554">
      <w:pPr>
        <w:pStyle w:val="Heading3"/>
      </w:pPr>
      <w:r>
        <w:t>China Key to Other States</w:t>
      </w:r>
    </w:p>
    <w:p w:rsidR="002C7554" w:rsidRDefault="002C7554" w:rsidP="002C7554"/>
    <w:p w:rsidR="002C7554" w:rsidRDefault="002C7554" w:rsidP="002C7554">
      <w:pPr>
        <w:pStyle w:val="Heading4"/>
      </w:pPr>
      <w:r>
        <w:t>Chinese entry would encourage other states to join</w:t>
      </w:r>
    </w:p>
    <w:p w:rsidR="002C7554" w:rsidRDefault="002C7554" w:rsidP="002C7554">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w:t>
      </w:r>
      <w:hyperlink r:id="rId10" w:anchor="comment-2128351804" w:history="1">
        <w:r w:rsidRPr="003E52A0">
          <w:rPr>
            <w:rStyle w:val="Hyperlink"/>
            <w:sz w:val="20"/>
          </w:rPr>
          <w:t>http://thebulletin.org/how-save-inf-treaty-and-arms-control-invite-china8487#comment-2128351804</w:t>
        </w:r>
      </w:hyperlink>
      <w:r>
        <w:rPr>
          <w:sz w:val="20"/>
        </w:rPr>
        <w:t>; this is a comment they posted on the article</w:t>
      </w:r>
      <w:r w:rsidRPr="001448B7">
        <w:rPr>
          <w:sz w:val="20"/>
        </w:rPr>
        <w:t>)</w:t>
      </w:r>
    </w:p>
    <w:p w:rsidR="002C7554" w:rsidRPr="004D5037" w:rsidRDefault="002C7554" w:rsidP="002C7554">
      <w:pPr>
        <w:rPr>
          <w:sz w:val="16"/>
        </w:rPr>
      </w:pPr>
      <w:r w:rsidRPr="004D5037">
        <w:rPr>
          <w:sz w:val="16"/>
        </w:rPr>
        <w:t xml:space="preserve">That is an excellent point, and indeed IR missiles are a problem for other states. Issue is </w:t>
      </w:r>
      <w:proofErr w:type="spellStart"/>
      <w:proofErr w:type="gramStart"/>
      <w:r w:rsidRPr="004D5037">
        <w:rPr>
          <w:sz w:val="16"/>
        </w:rPr>
        <w:t>a</w:t>
      </w:r>
      <w:proofErr w:type="spellEnd"/>
      <w:proofErr w:type="gramEnd"/>
      <w:r w:rsidRPr="004D5037">
        <w:rPr>
          <w:sz w:val="16"/>
        </w:rPr>
        <w:t xml:space="preserve"> outright ban or to proceed in stages. </w:t>
      </w:r>
      <w:r w:rsidRPr="004D5037">
        <w:rPr>
          <w:u w:val="single"/>
        </w:rPr>
        <w:t xml:space="preserve">A ban is hard to see happening, but progress toward these ends can be made in steps. Having China join the Treaty would reassure Russia and send a powerful and </w:t>
      </w:r>
      <w:proofErr w:type="spellStart"/>
      <w:r w:rsidRPr="004D5037">
        <w:rPr>
          <w:u w:val="single"/>
        </w:rPr>
        <w:t>stabilising</w:t>
      </w:r>
      <w:proofErr w:type="spellEnd"/>
      <w:r w:rsidRPr="004D5037">
        <w:rPr>
          <w:u w:val="single"/>
        </w:rPr>
        <w:t xml:space="preserve"> signal to </w:t>
      </w:r>
      <w:proofErr w:type="spellStart"/>
      <w:r w:rsidRPr="004D5037">
        <w:rPr>
          <w:u w:val="single"/>
        </w:rPr>
        <w:t>neighbouring</w:t>
      </w:r>
      <w:proofErr w:type="spellEnd"/>
      <w:r w:rsidRPr="004D5037">
        <w:rPr>
          <w:u w:val="single"/>
        </w:rPr>
        <w:t xml:space="preserve"> states. If China were in, it is more likely that India, and Pakistan, would join</w:t>
      </w:r>
      <w:r w:rsidRPr="004D5037">
        <w:rPr>
          <w:sz w:val="16"/>
        </w:rPr>
        <w:t xml:space="preserve"> in time.</w:t>
      </w:r>
    </w:p>
    <w:p w:rsidR="002C7554" w:rsidRDefault="002C7554" w:rsidP="002C7554"/>
    <w:p w:rsidR="002C7554" w:rsidRDefault="002C7554" w:rsidP="002C7554"/>
    <w:p w:rsidR="002C7554" w:rsidRDefault="002C7554" w:rsidP="002C7554"/>
    <w:p w:rsidR="002C7554" w:rsidRDefault="002C7554" w:rsidP="002C7554">
      <w:pPr>
        <w:pStyle w:val="Heading3"/>
      </w:pPr>
      <w:r>
        <w:t>Verification/Time Solvency</w:t>
      </w:r>
    </w:p>
    <w:p w:rsidR="002C7554" w:rsidRDefault="002C7554" w:rsidP="002C7554"/>
    <w:p w:rsidR="002C7554" w:rsidRDefault="002C7554" w:rsidP="002C7554">
      <w:pPr>
        <w:pStyle w:val="Heading4"/>
      </w:pPr>
      <w:r>
        <w:t>Verification would be easy and negotiations would be quick—no modifications to the INF are necessary</w:t>
      </w:r>
    </w:p>
    <w:p w:rsidR="002C7554" w:rsidRDefault="002C7554" w:rsidP="002C7554">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2C7554" w:rsidRPr="00010BE1" w:rsidRDefault="002C7554" w:rsidP="002C7554">
      <w:pPr>
        <w:rPr>
          <w:sz w:val="16"/>
        </w:rPr>
      </w:pPr>
      <w:r w:rsidRPr="00010BE1">
        <w:rPr>
          <w:sz w:val="16"/>
        </w:rPr>
        <w:t xml:space="preserve">There are good reasons to think that this approach could work better in today’s context than might previously have been the case. One of the main arguments in the past for why multilateral negotiations were needed quite literally no longer exists. INF verification involved a complex and intrusive bilateral system of onsite short notice inspections and persistent monitoring. Just adapting this bilateral system to accommodate less than a handful of Soviet successors required protracted and intensely difficult negotiations. Except for the easily expanded cooperative use of national technical means (NTM), however, </w:t>
      </w:r>
      <w:r w:rsidRPr="00010BE1">
        <w:rPr>
          <w:u w:val="single"/>
        </w:rPr>
        <w:t>most INF verification provisions expired more than a decade ago.</w:t>
      </w:r>
      <w:r>
        <w:rPr>
          <w:u w:val="single"/>
        </w:rPr>
        <w:t xml:space="preserve"> </w:t>
      </w:r>
      <w:r w:rsidRPr="00010BE1">
        <w:rPr>
          <w:u w:val="single"/>
        </w:rPr>
        <w:t>Consequently, there is no longer any need to revamp or replace them with a new</w:t>
      </w:r>
      <w:r>
        <w:rPr>
          <w:u w:val="single"/>
        </w:rPr>
        <w:t xml:space="preserve"> </w:t>
      </w:r>
      <w:r w:rsidRPr="00010BE1">
        <w:rPr>
          <w:u w:val="single"/>
        </w:rPr>
        <w:t>multilateral arrangement</w:t>
      </w:r>
      <w:r w:rsidRPr="00010BE1">
        <w:rPr>
          <w:sz w:val="16"/>
        </w:rPr>
        <w:t xml:space="preserve">. As discussed below, </w:t>
      </w:r>
      <w:r w:rsidRPr="00010BE1">
        <w:rPr>
          <w:u w:val="single"/>
        </w:rPr>
        <w:t>covert development of missiles is unlikely to</w:t>
      </w:r>
      <w:r>
        <w:rPr>
          <w:u w:val="single"/>
        </w:rPr>
        <w:t xml:space="preserve"> </w:t>
      </w:r>
      <w:r w:rsidRPr="00010BE1">
        <w:rPr>
          <w:u w:val="single"/>
        </w:rPr>
        <w:t>go undetected by NTM</w:t>
      </w:r>
      <w:r w:rsidRPr="00010BE1">
        <w:rPr>
          <w:sz w:val="16"/>
        </w:rPr>
        <w:t xml:space="preserve"> beyond a certain stage of testing and development, </w:t>
      </w:r>
      <w:r w:rsidRPr="00010BE1">
        <w:rPr>
          <w:u w:val="single"/>
        </w:rPr>
        <w:t>so the</w:t>
      </w:r>
      <w:r>
        <w:rPr>
          <w:u w:val="single"/>
        </w:rPr>
        <w:t xml:space="preserve"> </w:t>
      </w:r>
      <w:r w:rsidRPr="00010BE1">
        <w:rPr>
          <w:u w:val="single"/>
        </w:rPr>
        <w:t>absence of intricate verification mechanisms should not pose undue compliance and</w:t>
      </w:r>
      <w:r>
        <w:rPr>
          <w:u w:val="single"/>
        </w:rPr>
        <w:t xml:space="preserve"> </w:t>
      </w:r>
      <w:r w:rsidRPr="00010BE1">
        <w:rPr>
          <w:u w:val="single"/>
        </w:rPr>
        <w:t>enforcement concerns</w:t>
      </w:r>
      <w:r w:rsidRPr="00010BE1">
        <w:rPr>
          <w:sz w:val="16"/>
        </w:rPr>
        <w:t xml:space="preserve">, as has been the case in other disarmament areas, such as biological weapons or fissile material. </w:t>
      </w:r>
      <w:r w:rsidRPr="00010BE1">
        <w:rPr>
          <w:u w:val="single"/>
        </w:rPr>
        <w:t>States acceding to INF would be signing up to a</w:t>
      </w:r>
      <w:r>
        <w:rPr>
          <w:u w:val="single"/>
        </w:rPr>
        <w:t xml:space="preserve"> </w:t>
      </w:r>
      <w:r w:rsidRPr="00010BE1">
        <w:rPr>
          <w:u w:val="single"/>
        </w:rPr>
        <w:t>straightforward legal ban on possessing, producing, or flight testing systems meeting</w:t>
      </w:r>
      <w:r>
        <w:rPr>
          <w:u w:val="single"/>
        </w:rPr>
        <w:t xml:space="preserve"> </w:t>
      </w:r>
      <w:r w:rsidRPr="00010BE1">
        <w:rPr>
          <w:u w:val="single"/>
        </w:rPr>
        <w:t>the treaty’s operative definitions. The treaty’s existing consultative provisions provide an</w:t>
      </w:r>
      <w:r>
        <w:rPr>
          <w:u w:val="single"/>
        </w:rPr>
        <w:t xml:space="preserve"> </w:t>
      </w:r>
      <w:r w:rsidRPr="00010BE1">
        <w:rPr>
          <w:u w:val="single"/>
        </w:rPr>
        <w:t>available forum to negotiate any political side-agreements that may be necessary in order</w:t>
      </w:r>
      <w:r>
        <w:rPr>
          <w:u w:val="single"/>
        </w:rPr>
        <w:t xml:space="preserve"> </w:t>
      </w:r>
      <w:r w:rsidRPr="00010BE1">
        <w:rPr>
          <w:u w:val="single"/>
        </w:rPr>
        <w:t>to tailor the Elimination Protocol</w:t>
      </w:r>
      <w:r w:rsidRPr="00010BE1">
        <w:rPr>
          <w:sz w:val="16"/>
        </w:rPr>
        <w:t xml:space="preserve"> or develop sui generis monitoring arrangements for states joining with proscribed programs or missiles, </w:t>
      </w:r>
      <w:r w:rsidRPr="00010BE1">
        <w:rPr>
          <w:u w:val="single"/>
        </w:rPr>
        <w:t>or to address any compliance concerns that</w:t>
      </w:r>
      <w:r>
        <w:rPr>
          <w:u w:val="single"/>
        </w:rPr>
        <w:t xml:space="preserve"> </w:t>
      </w:r>
      <w:r w:rsidRPr="00010BE1">
        <w:rPr>
          <w:u w:val="single"/>
        </w:rPr>
        <w:t>may arise. There really is nothing more that needs to be negotiated in the basic treaty</w:t>
      </w:r>
      <w:r w:rsidRPr="00010BE1">
        <w:rPr>
          <w:sz w:val="16"/>
        </w:rPr>
        <w:t>.</w:t>
      </w:r>
    </w:p>
    <w:p w:rsidR="002C7554" w:rsidRDefault="002C7554" w:rsidP="002C7554"/>
    <w:p w:rsidR="002C7554" w:rsidRDefault="002C7554" w:rsidP="002C7554">
      <w:pPr>
        <w:pStyle w:val="Heading3"/>
      </w:pPr>
      <w:r>
        <w:t xml:space="preserve">Missile </w:t>
      </w:r>
      <w:proofErr w:type="spellStart"/>
      <w:r>
        <w:t>Prolif</w:t>
      </w:r>
      <w:proofErr w:type="spellEnd"/>
      <w:r>
        <w:t>—South America</w:t>
      </w:r>
    </w:p>
    <w:p w:rsidR="002C7554" w:rsidRDefault="002C7554" w:rsidP="002C7554"/>
    <w:p w:rsidR="002C7554" w:rsidRDefault="002C7554" w:rsidP="002C7554"/>
    <w:p w:rsidR="002C7554" w:rsidRDefault="002C7554" w:rsidP="002C7554"/>
    <w:p w:rsidR="002C7554" w:rsidRDefault="002C7554" w:rsidP="002C7554">
      <w:pPr>
        <w:pStyle w:val="Heading4"/>
      </w:pPr>
      <w:r>
        <w:t xml:space="preserve">Withdrawal causes missile </w:t>
      </w:r>
      <w:proofErr w:type="spellStart"/>
      <w:r>
        <w:t>prolif</w:t>
      </w:r>
      <w:proofErr w:type="spellEnd"/>
      <w:r>
        <w:t xml:space="preserve"> in South America</w:t>
      </w:r>
    </w:p>
    <w:p w:rsidR="002C7554" w:rsidRDefault="002C7554" w:rsidP="002C755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2C7554" w:rsidRPr="00000557" w:rsidRDefault="002C7554" w:rsidP="002C7554">
      <w:pPr>
        <w:rPr>
          <w:sz w:val="16"/>
        </w:rPr>
      </w:pPr>
      <w:r w:rsidRPr="00000557">
        <w:rPr>
          <w:sz w:val="16"/>
        </w:rPr>
        <w:t>More generally, it is difficult to predict potential trends in horizontal</w:t>
      </w:r>
      <w:r w:rsidR="00000557" w:rsidRPr="00000557">
        <w:rPr>
          <w:sz w:val="16"/>
        </w:rPr>
        <w:t xml:space="preserve"> </w:t>
      </w:r>
      <w:r w:rsidRPr="00000557">
        <w:rPr>
          <w:sz w:val="16"/>
        </w:rPr>
        <w:t xml:space="preserve">proliferation. For example, in South America, </w:t>
      </w:r>
      <w:r w:rsidRPr="00000557">
        <w:rPr>
          <w:u w:val="single"/>
        </w:rPr>
        <w:t>both Argentina</w:t>
      </w:r>
      <w:r w:rsidR="00000557" w:rsidRPr="00000557">
        <w:rPr>
          <w:sz w:val="16"/>
        </w:rPr>
        <w:t xml:space="preserve"> </w:t>
      </w:r>
      <w:r w:rsidRPr="00000557">
        <w:rPr>
          <w:sz w:val="16"/>
        </w:rPr>
        <w:t xml:space="preserve">(1993) </w:t>
      </w:r>
      <w:r w:rsidRPr="00000557">
        <w:rPr>
          <w:u w:val="single"/>
        </w:rPr>
        <w:t>and Brazil</w:t>
      </w:r>
      <w:r w:rsidRPr="00000557">
        <w:rPr>
          <w:sz w:val="16"/>
        </w:rPr>
        <w:t xml:space="preserve"> (1995) are </w:t>
      </w:r>
      <w:r w:rsidRPr="00000557">
        <w:rPr>
          <w:u w:val="single"/>
        </w:rPr>
        <w:t>signatories to the MTCR</w:t>
      </w:r>
      <w:r w:rsidRPr="00000557">
        <w:rPr>
          <w:sz w:val="16"/>
        </w:rPr>
        <w:t>.59 Given their</w:t>
      </w:r>
      <w:r w:rsidR="00000557" w:rsidRPr="00000557">
        <w:rPr>
          <w:sz w:val="16"/>
        </w:rPr>
        <w:t xml:space="preserve"> </w:t>
      </w:r>
      <w:r w:rsidRPr="00000557">
        <w:rPr>
          <w:sz w:val="16"/>
        </w:rPr>
        <w:t>long-standing joint leadership of the cooperative economic organization</w:t>
      </w:r>
      <w:r w:rsidR="00000557" w:rsidRPr="00000557">
        <w:rPr>
          <w:sz w:val="16"/>
        </w:rPr>
        <w:t xml:space="preserve"> </w:t>
      </w:r>
      <w:r w:rsidRPr="00000557">
        <w:rPr>
          <w:sz w:val="16"/>
        </w:rPr>
        <w:t>MERCOSUR, and more recently the more politically focused</w:t>
      </w:r>
      <w:r w:rsidR="00000557" w:rsidRPr="00000557">
        <w:rPr>
          <w:sz w:val="16"/>
        </w:rPr>
        <w:t xml:space="preserve"> </w:t>
      </w:r>
      <w:r w:rsidRPr="00000557">
        <w:rPr>
          <w:sz w:val="16"/>
        </w:rPr>
        <w:t xml:space="preserve">Union of South American Nations, </w:t>
      </w:r>
      <w:r w:rsidRPr="00000557">
        <w:rPr>
          <w:u w:val="single"/>
        </w:rPr>
        <w:t>these two large states are in a</w:t>
      </w:r>
      <w:r w:rsidR="00000557">
        <w:rPr>
          <w:u w:val="single"/>
        </w:rPr>
        <w:t xml:space="preserve"> </w:t>
      </w:r>
      <w:r w:rsidRPr="00000557">
        <w:rPr>
          <w:u w:val="single"/>
        </w:rPr>
        <w:t>favorable position to work toward a missile-free zone on the continent</w:t>
      </w:r>
      <w:r w:rsidRPr="00000557">
        <w:rPr>
          <w:sz w:val="16"/>
        </w:rPr>
        <w:t>.</w:t>
      </w:r>
      <w:r w:rsidR="00000557" w:rsidRPr="00000557">
        <w:rPr>
          <w:sz w:val="16"/>
        </w:rPr>
        <w:t xml:space="preserve"> </w:t>
      </w:r>
      <w:r w:rsidRPr="00000557">
        <w:rPr>
          <w:sz w:val="16"/>
        </w:rPr>
        <w:t>These countries both possess the technical and industrial capabilities</w:t>
      </w:r>
      <w:r w:rsidR="00000557" w:rsidRPr="00000557">
        <w:rPr>
          <w:sz w:val="16"/>
        </w:rPr>
        <w:t xml:space="preserve"> </w:t>
      </w:r>
      <w:r w:rsidRPr="00000557">
        <w:rPr>
          <w:sz w:val="16"/>
        </w:rPr>
        <w:t>to develop intermediate-range missiles but have chosen to forego them.</w:t>
      </w:r>
      <w:r w:rsidR="00000557" w:rsidRPr="00000557">
        <w:rPr>
          <w:sz w:val="16"/>
        </w:rPr>
        <w:t xml:space="preserve"> </w:t>
      </w:r>
      <w:r w:rsidRPr="00000557">
        <w:rPr>
          <w:sz w:val="16"/>
        </w:rPr>
        <w:t>The increasing institutionalization of South American politics provides</w:t>
      </w:r>
      <w:r w:rsidR="00000557" w:rsidRPr="00000557">
        <w:rPr>
          <w:sz w:val="16"/>
        </w:rPr>
        <w:t xml:space="preserve"> </w:t>
      </w:r>
      <w:r w:rsidRPr="00000557">
        <w:rPr>
          <w:sz w:val="16"/>
        </w:rPr>
        <w:t>a new venue for the partner nations to explore the issue in the con- text of the South American Defense Council.60 For example, while</w:t>
      </w:r>
      <w:r w:rsidR="00000557" w:rsidRPr="00000557">
        <w:rPr>
          <w:sz w:val="16"/>
        </w:rPr>
        <w:t xml:space="preserve"> </w:t>
      </w:r>
      <w:r w:rsidRPr="00000557">
        <w:rPr>
          <w:sz w:val="16"/>
        </w:rPr>
        <w:t>Venezuela persists in charting its own anti-U.S. course under Hugo</w:t>
      </w:r>
      <w:r w:rsidR="00000557" w:rsidRPr="00000557">
        <w:rPr>
          <w:sz w:val="16"/>
        </w:rPr>
        <w:t xml:space="preserve"> </w:t>
      </w:r>
      <w:r w:rsidRPr="00000557">
        <w:rPr>
          <w:sz w:val="16"/>
        </w:rPr>
        <w:t>Chavez, it has engaged in many of these regional organizations. It may</w:t>
      </w:r>
      <w:r w:rsidR="00000557" w:rsidRPr="00000557">
        <w:rPr>
          <w:sz w:val="16"/>
        </w:rPr>
        <w:t xml:space="preserve"> </w:t>
      </w:r>
      <w:r w:rsidRPr="00000557">
        <w:rPr>
          <w:sz w:val="16"/>
        </w:rPr>
        <w:t>be optimistic to predict that Venezuela would join in a “missile-free</w:t>
      </w:r>
      <w:r w:rsidR="00000557" w:rsidRPr="00000557">
        <w:rPr>
          <w:sz w:val="16"/>
        </w:rPr>
        <w:t xml:space="preserve"> </w:t>
      </w:r>
      <w:r w:rsidRPr="00000557">
        <w:rPr>
          <w:sz w:val="16"/>
        </w:rPr>
        <w:t xml:space="preserve">zone” agreement, but the </w:t>
      </w:r>
      <w:r w:rsidRPr="00000557">
        <w:rPr>
          <w:u w:val="single"/>
        </w:rPr>
        <w:t>diplomatic building blocks for a strong nonproliferation</w:t>
      </w:r>
      <w:r w:rsidR="00000557">
        <w:rPr>
          <w:u w:val="single"/>
        </w:rPr>
        <w:t xml:space="preserve"> </w:t>
      </w:r>
      <w:r w:rsidRPr="00000557">
        <w:rPr>
          <w:u w:val="single"/>
        </w:rPr>
        <w:t>framework exist in South America</w:t>
      </w:r>
      <w:r w:rsidRPr="00000557">
        <w:rPr>
          <w:sz w:val="16"/>
        </w:rPr>
        <w:t>. Attempts to acquire or</w:t>
      </w:r>
      <w:r w:rsidR="00000557" w:rsidRPr="00000557">
        <w:rPr>
          <w:sz w:val="16"/>
        </w:rPr>
        <w:t xml:space="preserve"> </w:t>
      </w:r>
      <w:r w:rsidRPr="00000557">
        <w:rPr>
          <w:sz w:val="16"/>
        </w:rPr>
        <w:t>to develop the capabilities to produce even short-range ballistic missiles</w:t>
      </w:r>
      <w:r w:rsidR="00000557" w:rsidRPr="00000557">
        <w:rPr>
          <w:sz w:val="16"/>
        </w:rPr>
        <w:t xml:space="preserve"> </w:t>
      </w:r>
      <w:r w:rsidRPr="00000557">
        <w:rPr>
          <w:sz w:val="16"/>
        </w:rPr>
        <w:t>are likely to be met with alarm, condemnation, and very likely isolation.</w:t>
      </w:r>
      <w:r w:rsidR="00000557" w:rsidRPr="00000557">
        <w:rPr>
          <w:sz w:val="16"/>
        </w:rPr>
        <w:t xml:space="preserve"> </w:t>
      </w:r>
      <w:r w:rsidRPr="00000557">
        <w:rPr>
          <w:sz w:val="16"/>
        </w:rPr>
        <w:t xml:space="preserve">Moreover, </w:t>
      </w:r>
      <w:r w:rsidRPr="00000557">
        <w:rPr>
          <w:u w:val="single"/>
        </w:rPr>
        <w:t>United States insistence that the possession of such</w:t>
      </w:r>
      <w:r w:rsidR="00000557">
        <w:rPr>
          <w:u w:val="single"/>
        </w:rPr>
        <w:t xml:space="preserve"> </w:t>
      </w:r>
      <w:r w:rsidRPr="00000557">
        <w:rPr>
          <w:u w:val="single"/>
        </w:rPr>
        <w:t>weapons will not be allowed in the Western Hemisphere will play a</w:t>
      </w:r>
      <w:r w:rsidR="00000557">
        <w:rPr>
          <w:u w:val="single"/>
        </w:rPr>
        <w:t xml:space="preserve"> </w:t>
      </w:r>
      <w:r w:rsidRPr="00000557">
        <w:rPr>
          <w:u w:val="single"/>
        </w:rPr>
        <w:t>critical deterrent role in reinforcing the emerging norms</w:t>
      </w:r>
      <w:r w:rsidRPr="00000557">
        <w:rPr>
          <w:sz w:val="16"/>
        </w:rPr>
        <w:t xml:space="preserve"> of the region.</w:t>
      </w:r>
      <w:r w:rsidR="00000557" w:rsidRPr="00000557">
        <w:rPr>
          <w:sz w:val="16"/>
        </w:rPr>
        <w:t xml:space="preserve"> </w:t>
      </w:r>
      <w:r w:rsidRPr="00000557">
        <w:rPr>
          <w:sz w:val="16"/>
        </w:rPr>
        <w:t>Given the relatively benign security environment and growing trends</w:t>
      </w:r>
      <w:r w:rsidR="00000557" w:rsidRPr="00000557">
        <w:rPr>
          <w:sz w:val="16"/>
        </w:rPr>
        <w:t xml:space="preserve"> </w:t>
      </w:r>
      <w:r w:rsidRPr="00000557">
        <w:rPr>
          <w:sz w:val="16"/>
        </w:rPr>
        <w:t>toward economic and political integration in South America, it seems</w:t>
      </w:r>
      <w:r w:rsidR="00000557" w:rsidRPr="00000557">
        <w:rPr>
          <w:sz w:val="16"/>
        </w:rPr>
        <w:t xml:space="preserve"> </w:t>
      </w:r>
      <w:r w:rsidRPr="00000557">
        <w:rPr>
          <w:sz w:val="16"/>
        </w:rPr>
        <w:t xml:space="preserve">unlikely that the </w:t>
      </w:r>
      <w:r w:rsidRPr="00000557">
        <w:rPr>
          <w:u w:val="single"/>
        </w:rPr>
        <w:t>abrogation of the INF Treaty by the United States</w:t>
      </w:r>
      <w:r w:rsidR="00000557" w:rsidRPr="00000557">
        <w:rPr>
          <w:sz w:val="16"/>
        </w:rPr>
        <w:t xml:space="preserve"> </w:t>
      </w:r>
      <w:r w:rsidRPr="00000557">
        <w:rPr>
          <w:sz w:val="16"/>
        </w:rPr>
        <w:t>and Russia would spur efforts to acquire intermediate-range missile</w:t>
      </w:r>
      <w:r w:rsidR="00000557" w:rsidRPr="00000557">
        <w:rPr>
          <w:sz w:val="16"/>
        </w:rPr>
        <w:t xml:space="preserve"> </w:t>
      </w:r>
      <w:r w:rsidRPr="00000557">
        <w:rPr>
          <w:sz w:val="16"/>
        </w:rPr>
        <w:t xml:space="preserve">forces. Nonetheless, </w:t>
      </w:r>
      <w:r w:rsidRPr="00000557">
        <w:rPr>
          <w:u w:val="single"/>
        </w:rPr>
        <w:t>insofar as general nonproliferation trends are likely</w:t>
      </w:r>
      <w:r w:rsidR="00000557">
        <w:rPr>
          <w:u w:val="single"/>
        </w:rPr>
        <w:t xml:space="preserve"> </w:t>
      </w:r>
      <w:r w:rsidRPr="00000557">
        <w:rPr>
          <w:u w:val="single"/>
        </w:rPr>
        <w:t>to be undermined by an end to the Treaty and some measure of U.S.</w:t>
      </w:r>
      <w:r w:rsidR="00000557">
        <w:rPr>
          <w:u w:val="single"/>
        </w:rPr>
        <w:t xml:space="preserve"> </w:t>
      </w:r>
      <w:r w:rsidRPr="00000557">
        <w:rPr>
          <w:u w:val="single"/>
        </w:rPr>
        <w:t>leadership will be questioned, it may be more difficult for a nation like</w:t>
      </w:r>
      <w:r w:rsidR="00000557">
        <w:rPr>
          <w:u w:val="single"/>
        </w:rPr>
        <w:t xml:space="preserve"> </w:t>
      </w:r>
      <w:r w:rsidRPr="00000557">
        <w:rPr>
          <w:u w:val="single"/>
        </w:rPr>
        <w:t>Venezuela to be isolated in the longer-term or for a rising state such as</w:t>
      </w:r>
      <w:r w:rsidR="00000557">
        <w:rPr>
          <w:u w:val="single"/>
        </w:rPr>
        <w:t xml:space="preserve"> </w:t>
      </w:r>
      <w:r w:rsidRPr="00000557">
        <w:rPr>
          <w:u w:val="single"/>
        </w:rPr>
        <w:t>Brazil or Argentina to forgo such capabilities</w:t>
      </w:r>
      <w:r w:rsidRPr="00000557">
        <w:rPr>
          <w:sz w:val="16"/>
        </w:rPr>
        <w:t>.</w:t>
      </w:r>
    </w:p>
    <w:p w:rsidR="002C7554" w:rsidRDefault="002C7554" w:rsidP="002C7554"/>
    <w:p w:rsidR="002C7554" w:rsidRDefault="002C7554" w:rsidP="002C7554">
      <w:pPr>
        <w:pStyle w:val="Heading3"/>
      </w:pPr>
      <w:r>
        <w:t>A2: Countries will Cheating</w:t>
      </w:r>
    </w:p>
    <w:p w:rsidR="002C7554" w:rsidRDefault="002C7554" w:rsidP="002C7554"/>
    <w:p w:rsidR="002C7554" w:rsidRDefault="002C7554" w:rsidP="002C7554">
      <w:pPr>
        <w:pStyle w:val="Heading4"/>
      </w:pPr>
      <w:r>
        <w:t>Countries won’t cheat if they join—that’s only possible for states with advanced missile programs</w:t>
      </w:r>
    </w:p>
    <w:p w:rsidR="002C7554" w:rsidRDefault="002C7554" w:rsidP="002C7554">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2C7554" w:rsidRPr="00010BE1" w:rsidRDefault="002C7554" w:rsidP="002C7554">
      <w:pPr>
        <w:rPr>
          <w:sz w:val="16"/>
        </w:rPr>
      </w:pPr>
      <w:r w:rsidRPr="00010BE1">
        <w:rPr>
          <w:sz w:val="16"/>
        </w:rPr>
        <w:t xml:space="preserve">Of course, any nonproliferation treaty potentially may complicate supply-side efforts when covert </w:t>
      </w:r>
      <w:r w:rsidRPr="00010BE1">
        <w:rPr>
          <w:u w:val="single"/>
        </w:rPr>
        <w:t>cheaters</w:t>
      </w:r>
      <w:r w:rsidRPr="00010BE1">
        <w:rPr>
          <w:sz w:val="16"/>
        </w:rPr>
        <w:t xml:space="preserve"> successfully hide within the normative tent, as has happened repeatedly with the NPT, for example Iraq in the 1980s, Iran and North Korea in the 1990s, and Libya and Syria in the 2000s. However, this </w:t>
      </w:r>
      <w:r w:rsidRPr="00010BE1">
        <w:rPr>
          <w:u w:val="single"/>
        </w:rPr>
        <w:t>would be less of a concern with Global INF</w:t>
      </w:r>
      <w:r>
        <w:rPr>
          <w:u w:val="single"/>
        </w:rPr>
        <w:t xml:space="preserve"> </w:t>
      </w:r>
      <w:r w:rsidRPr="00010BE1">
        <w:rPr>
          <w:u w:val="single"/>
        </w:rPr>
        <w:t>than for other nonproliferation treaties because, even without intrusive verification measures, the difficulty of hiding large missiles and associated launch infrastructure makes</w:t>
      </w:r>
      <w:r>
        <w:rPr>
          <w:u w:val="single"/>
        </w:rPr>
        <w:t xml:space="preserve"> </w:t>
      </w:r>
      <w:r w:rsidRPr="00010BE1">
        <w:rPr>
          <w:u w:val="single"/>
        </w:rPr>
        <w:t>the feasibility of undetected cheating comparatively low, and nearly impossible for</w:t>
      </w:r>
      <w:r>
        <w:rPr>
          <w:u w:val="single"/>
        </w:rPr>
        <w:t xml:space="preserve"> </w:t>
      </w:r>
      <w:r w:rsidRPr="00010BE1">
        <w:rPr>
          <w:u w:val="single"/>
        </w:rPr>
        <w:t>indigenous development of new missiles requiring large and distinctive production</w:t>
      </w:r>
      <w:r>
        <w:rPr>
          <w:u w:val="single"/>
        </w:rPr>
        <w:t xml:space="preserve"> </w:t>
      </w:r>
      <w:r w:rsidRPr="00010BE1">
        <w:rPr>
          <w:u w:val="single"/>
        </w:rPr>
        <w:t>facilities and several years of conspicuous flight testing</w:t>
      </w:r>
      <w:r w:rsidRPr="00010BE1">
        <w:rPr>
          <w:sz w:val="16"/>
        </w:rPr>
        <w:t xml:space="preserve">.45 It therefore seems probable that any government that wants medium-range missiles would eschew joining rather than assuming legally-binding obligations in bad faith, particularly without an explicit </w:t>
      </w:r>
      <w:proofErr w:type="spellStart"/>
      <w:r w:rsidRPr="00010BE1">
        <w:rPr>
          <w:sz w:val="16"/>
        </w:rPr>
        <w:t>intentbased</w:t>
      </w:r>
      <w:proofErr w:type="spellEnd"/>
      <w:r w:rsidRPr="00010BE1">
        <w:rPr>
          <w:sz w:val="16"/>
        </w:rPr>
        <w:t xml:space="preserve"> exemption for ‘‘peaceful’’ space launch vehicles that are effectively banned by the INF Treaty and which otherwise might muddy the compliance waters.46 Finally, </w:t>
      </w:r>
      <w:r w:rsidRPr="00010BE1">
        <w:rPr>
          <w:u w:val="single"/>
        </w:rPr>
        <w:t>even if bad</w:t>
      </w:r>
      <w:r>
        <w:rPr>
          <w:u w:val="single"/>
        </w:rPr>
        <w:t xml:space="preserve"> </w:t>
      </w:r>
      <w:r w:rsidRPr="00010BE1">
        <w:rPr>
          <w:u w:val="single"/>
        </w:rPr>
        <w:t>actors were to join in bad faith, the recent NPT experiences of Iran and Syria demonstrate</w:t>
      </w:r>
      <w:r>
        <w:rPr>
          <w:u w:val="single"/>
        </w:rPr>
        <w:t xml:space="preserve"> </w:t>
      </w:r>
      <w:r w:rsidRPr="00010BE1">
        <w:rPr>
          <w:u w:val="single"/>
        </w:rPr>
        <w:t>that, when evidence of cheating arises, sneaks inside the normative tent do not necessarily</w:t>
      </w:r>
      <w:r>
        <w:rPr>
          <w:u w:val="single"/>
        </w:rPr>
        <w:t xml:space="preserve"> </w:t>
      </w:r>
      <w:r w:rsidRPr="00010BE1">
        <w:rPr>
          <w:u w:val="single"/>
        </w:rPr>
        <w:t>enjoy greater immunity from supply-side measures and punitive sanctions than is the case</w:t>
      </w:r>
      <w:r>
        <w:rPr>
          <w:u w:val="single"/>
        </w:rPr>
        <w:t xml:space="preserve"> </w:t>
      </w:r>
      <w:r w:rsidRPr="00010BE1">
        <w:rPr>
          <w:u w:val="single"/>
        </w:rPr>
        <w:t>for overt outliers</w:t>
      </w:r>
      <w:r w:rsidRPr="00010BE1">
        <w:rPr>
          <w:sz w:val="16"/>
        </w:rPr>
        <w:t>.</w:t>
      </w:r>
    </w:p>
    <w:p w:rsidR="002C7554" w:rsidRDefault="002C7554" w:rsidP="002C7554"/>
    <w:p w:rsidR="002C7554" w:rsidRDefault="002C7554" w:rsidP="002C7554">
      <w:pPr>
        <w:pStyle w:val="Heading3"/>
      </w:pPr>
      <w:r>
        <w:t>A2: Short-Range Shift</w:t>
      </w:r>
    </w:p>
    <w:p w:rsidR="002C7554" w:rsidRDefault="002C7554" w:rsidP="002C7554"/>
    <w:p w:rsidR="002C7554" w:rsidRDefault="002C7554" w:rsidP="002C7554">
      <w:pPr>
        <w:pStyle w:val="Heading4"/>
      </w:pPr>
      <w:r>
        <w:t>Even if the plan caused short-range missile buildup it’s still good—intermediate-range weapons are worse</w:t>
      </w:r>
    </w:p>
    <w:p w:rsidR="002C7554" w:rsidRDefault="002C7554" w:rsidP="002C7554">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2C7554" w:rsidRPr="00010BE1" w:rsidRDefault="002C7554" w:rsidP="002C7554">
      <w:pPr>
        <w:rPr>
          <w:sz w:val="16"/>
        </w:rPr>
      </w:pPr>
      <w:r w:rsidRPr="00010BE1">
        <w:rPr>
          <w:sz w:val="16"/>
        </w:rPr>
        <w:t xml:space="preserve">What would be unavoidable is undercutting the MTCR’s legitimacy in trying to prevent Global INF members in good standing from having </w:t>
      </w:r>
      <w:r w:rsidRPr="00010BE1">
        <w:rPr>
          <w:u w:val="single"/>
        </w:rPr>
        <w:t>missiles in the 300-500</w:t>
      </w:r>
      <w:r>
        <w:rPr>
          <w:u w:val="single"/>
        </w:rPr>
        <w:t xml:space="preserve"> </w:t>
      </w:r>
      <w:r w:rsidRPr="00010BE1">
        <w:rPr>
          <w:u w:val="single"/>
        </w:rPr>
        <w:t>kilometer range</w:t>
      </w:r>
      <w:r w:rsidRPr="00010BE1">
        <w:rPr>
          <w:sz w:val="16"/>
        </w:rPr>
        <w:t xml:space="preserve">. This is a real cost. But it very well </w:t>
      </w:r>
      <w:r w:rsidRPr="00010BE1">
        <w:rPr>
          <w:u w:val="single"/>
        </w:rPr>
        <w:t>may be worth paying the price of</w:t>
      </w:r>
      <w:r>
        <w:rPr>
          <w:u w:val="single"/>
        </w:rPr>
        <w:t xml:space="preserve"> </w:t>
      </w:r>
      <w:r w:rsidRPr="00010BE1">
        <w:rPr>
          <w:u w:val="single"/>
        </w:rPr>
        <w:t>allowing this small gap in return for setting an only slightly higher cap, given that missiles</w:t>
      </w:r>
      <w:r>
        <w:rPr>
          <w:u w:val="single"/>
        </w:rPr>
        <w:t xml:space="preserve"> </w:t>
      </w:r>
      <w:r w:rsidRPr="00010BE1">
        <w:rPr>
          <w:u w:val="single"/>
        </w:rPr>
        <w:t>at INF ranges represent greater threats both in and of themselves and as stepping stones</w:t>
      </w:r>
      <w:r>
        <w:rPr>
          <w:u w:val="single"/>
        </w:rPr>
        <w:t xml:space="preserve"> </w:t>
      </w:r>
      <w:r w:rsidRPr="00010BE1">
        <w:rPr>
          <w:u w:val="single"/>
        </w:rPr>
        <w:t>to mastering development of truly strategic-range missiles</w:t>
      </w:r>
      <w:r w:rsidRPr="00010BE1">
        <w:rPr>
          <w:sz w:val="16"/>
        </w:rPr>
        <w:t xml:space="preserve">. Put bluntly, </w:t>
      </w:r>
      <w:r w:rsidRPr="00010BE1">
        <w:rPr>
          <w:u w:val="single"/>
        </w:rPr>
        <w:t>we can probably</w:t>
      </w:r>
      <w:r>
        <w:rPr>
          <w:u w:val="single"/>
        </w:rPr>
        <w:t xml:space="preserve"> </w:t>
      </w:r>
      <w:r w:rsidRPr="00010BE1">
        <w:rPr>
          <w:u w:val="single"/>
        </w:rPr>
        <w:t>live with</w:t>
      </w:r>
      <w:r w:rsidRPr="00010BE1">
        <w:rPr>
          <w:sz w:val="16"/>
        </w:rPr>
        <w:t xml:space="preserve"> countenancing states possessing </w:t>
      </w:r>
      <w:r w:rsidRPr="00010BE1">
        <w:rPr>
          <w:u w:val="single"/>
        </w:rPr>
        <w:t>shorter range missiles</w:t>
      </w:r>
      <w:r w:rsidRPr="00010BE1">
        <w:rPr>
          <w:sz w:val="16"/>
        </w:rPr>
        <w:t xml:space="preserve"> like the SCUD-B </w:t>
      </w:r>
      <w:r w:rsidRPr="00010BE1">
        <w:rPr>
          <w:u w:val="single"/>
        </w:rPr>
        <w:t>in return</w:t>
      </w:r>
      <w:r>
        <w:rPr>
          <w:u w:val="single"/>
        </w:rPr>
        <w:t xml:space="preserve"> </w:t>
      </w:r>
      <w:r w:rsidRPr="00010BE1">
        <w:rPr>
          <w:u w:val="single"/>
        </w:rPr>
        <w:t>for their forgoing INF-range systems</w:t>
      </w:r>
      <w:r w:rsidRPr="00010BE1">
        <w:rPr>
          <w:sz w:val="16"/>
        </w:rPr>
        <w:t>.</w:t>
      </w:r>
    </w:p>
    <w:p w:rsidR="002C7554" w:rsidRDefault="002C7554" w:rsidP="002C7554"/>
    <w:p w:rsidR="002C7554" w:rsidRDefault="002C7554" w:rsidP="002C7554"/>
    <w:p w:rsidR="002C7554" w:rsidRDefault="002C7554" w:rsidP="002C7554">
      <w:pPr>
        <w:pStyle w:val="Heading2"/>
      </w:pPr>
      <w:r>
        <w:t>CHINA ADV EXT</w:t>
      </w:r>
    </w:p>
    <w:p w:rsidR="002C7554" w:rsidRDefault="002C7554" w:rsidP="002C7554"/>
    <w:p w:rsidR="009559B7" w:rsidRDefault="001F21A3" w:rsidP="001F21A3">
      <w:pPr>
        <w:pStyle w:val="Heading3"/>
      </w:pPr>
      <w:r>
        <w:t>Russia-China-US Relations Solvency</w:t>
      </w:r>
    </w:p>
    <w:p w:rsidR="009559B7" w:rsidRDefault="009559B7" w:rsidP="008C1B2E"/>
    <w:p w:rsidR="001448B7" w:rsidRDefault="001448B7" w:rsidP="004D5037">
      <w:pPr>
        <w:pStyle w:val="Heading4"/>
      </w:pPr>
      <w:r>
        <w:t>The plan stabilizes relations between the US, Russia, and China</w:t>
      </w:r>
    </w:p>
    <w:p w:rsidR="001448B7" w:rsidRDefault="001448B7" w:rsidP="008C1B2E">
      <w:r w:rsidRPr="001448B7">
        <w:rPr>
          <w:rStyle w:val="Style13ptBold"/>
        </w:rPr>
        <w:t>SUCHY AND THAYER 2015</w:t>
      </w:r>
      <w:r>
        <w:t xml:space="preserve"> </w:t>
      </w:r>
      <w:r w:rsidRPr="001448B7">
        <w:rPr>
          <w:sz w:val="20"/>
        </w:rPr>
        <w:t xml:space="preserve">(Petr </w:t>
      </w:r>
      <w:proofErr w:type="spellStart"/>
      <w:r w:rsidRPr="001448B7">
        <w:rPr>
          <w:sz w:val="20"/>
        </w:rPr>
        <w:t>Suchý</w:t>
      </w:r>
      <w:proofErr w:type="spellEnd"/>
      <w:r w:rsidRPr="001448B7">
        <w:rPr>
          <w:sz w:val="20"/>
        </w:rPr>
        <w:t xml:space="preserve"> is the head of the department of International Relations and European </w:t>
      </w:r>
      <w:proofErr w:type="spellStart"/>
      <w:r w:rsidRPr="001448B7">
        <w:rPr>
          <w:sz w:val="20"/>
        </w:rPr>
        <w:t>Studies,in</w:t>
      </w:r>
      <w:proofErr w:type="spellEnd"/>
      <w:r w:rsidRPr="001448B7">
        <w:rPr>
          <w:sz w:val="20"/>
        </w:rPr>
        <w:t xml:space="preserve"> the Faculty of Social Studies at Masaryk University, Czech Republic; Bradley A. Thayer is a professor of Political Science at the University of Iceland. He has been a fellow at the </w:t>
      </w:r>
      <w:proofErr w:type="spellStart"/>
      <w:r w:rsidRPr="001448B7">
        <w:rPr>
          <w:sz w:val="20"/>
        </w:rPr>
        <w:t>Belfer</w:t>
      </w:r>
      <w:proofErr w:type="spellEnd"/>
      <w:r w:rsidRPr="001448B7">
        <w:rPr>
          <w:sz w:val="20"/>
        </w:rPr>
        <w:t xml:space="preserve"> Center for Science and International Affairs at Harvard; “How to save the INF Treaty (and arms control): Invite China,” Bulletin of the Atomic Scientists, July 7, http://thebulletin.org/how-save-inf-treaty-and-arms-control-invite-china8487#comment-2128351804)</w:t>
      </w:r>
    </w:p>
    <w:p w:rsidR="001448B7" w:rsidRPr="001448B7" w:rsidRDefault="001448B7" w:rsidP="001448B7">
      <w:pPr>
        <w:rPr>
          <w:sz w:val="16"/>
        </w:rPr>
      </w:pPr>
      <w:r w:rsidRPr="001448B7">
        <w:rPr>
          <w:sz w:val="16"/>
        </w:rPr>
        <w:t xml:space="preserve">What next? The contribution of arms control to the stability of international politics is significant. As theorists have identified, </w:t>
      </w:r>
      <w:r w:rsidRPr="001448B7">
        <w:rPr>
          <w:u w:val="single"/>
        </w:rPr>
        <w:t>arms control is stabilizing because it allows states to signal their benign motives and their acceptance of major norms, such as swearing off the use of force to change the status quo. By maintaining the INF Treaty, Russia and the United States show that they are interested in maintaining international stability</w:t>
      </w:r>
      <w:r w:rsidRPr="001448B7">
        <w:rPr>
          <w:sz w:val="16"/>
        </w:rPr>
        <w:t>, and that they perceive arms control to be a key element of it.</w:t>
      </w:r>
    </w:p>
    <w:p w:rsidR="001448B7" w:rsidRPr="001448B7" w:rsidRDefault="001448B7" w:rsidP="001448B7">
      <w:pPr>
        <w:rPr>
          <w:sz w:val="16"/>
        </w:rPr>
      </w:pPr>
      <w:r w:rsidRPr="001448B7">
        <w:rPr>
          <w:u w:val="single"/>
        </w:rPr>
        <w:t>By accepting the INF Treaty, China can demonstrate its increasing acceptance of international norms</w:t>
      </w:r>
      <w:r w:rsidRPr="001448B7">
        <w:rPr>
          <w:sz w:val="16"/>
        </w:rPr>
        <w:t xml:space="preserve"> and its intent to be a status quo power. </w:t>
      </w:r>
      <w:r w:rsidRPr="001448B7">
        <w:rPr>
          <w:u w:val="single"/>
        </w:rPr>
        <w:t>Arms control can play a stabilizing role in the Sino-Russian-American relationship, just as it did during the Cold War. The potential is there for the future of arms control to meet its objectives and thereby contribute to a stable international order, founded on binding and transparent agreements in the strategic realm rather than dangerous nuclear competition</w:t>
      </w:r>
      <w:r w:rsidRPr="001448B7">
        <w:rPr>
          <w:sz w:val="16"/>
        </w:rPr>
        <w:t>.</w:t>
      </w:r>
    </w:p>
    <w:p w:rsidR="001448B7" w:rsidRDefault="001448B7" w:rsidP="008C1B2E"/>
    <w:p w:rsidR="001448B7" w:rsidRDefault="001448B7" w:rsidP="008C1B2E"/>
    <w:p w:rsidR="00506016" w:rsidRDefault="00506016" w:rsidP="00506016">
      <w:pPr>
        <w:pStyle w:val="Heading3"/>
      </w:pPr>
      <w:r>
        <w:t>A2: US IRBMs Good</w:t>
      </w:r>
    </w:p>
    <w:p w:rsidR="00506016" w:rsidRDefault="00506016" w:rsidP="00506016"/>
    <w:p w:rsidR="00506016" w:rsidRDefault="00506016" w:rsidP="00506016">
      <w:pPr>
        <w:pStyle w:val="Heading4"/>
      </w:pPr>
      <w:r>
        <w:t>The US doesn’t need intermediate range missiles for deterrence—other capabilities check</w:t>
      </w:r>
    </w:p>
    <w:p w:rsidR="00506016" w:rsidRDefault="00506016" w:rsidP="0050601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506016" w:rsidRPr="00000557" w:rsidRDefault="00506016" w:rsidP="00506016">
      <w:pPr>
        <w:rPr>
          <w:sz w:val="16"/>
        </w:rPr>
      </w:pPr>
      <w:r w:rsidRPr="00000557">
        <w:rPr>
          <w:sz w:val="16"/>
        </w:rPr>
        <w:t>While states like Iran and North Korea both present formidable threats</w:t>
      </w:r>
      <w:r w:rsidR="00000557" w:rsidRPr="00000557">
        <w:rPr>
          <w:sz w:val="16"/>
        </w:rPr>
        <w:t xml:space="preserve"> </w:t>
      </w:r>
      <w:r w:rsidRPr="00000557">
        <w:rPr>
          <w:sz w:val="16"/>
        </w:rPr>
        <w:t>to U.S. interests and those of its allies, it is not clear that the United</w:t>
      </w:r>
      <w:r w:rsidR="00000557" w:rsidRPr="00000557">
        <w:rPr>
          <w:sz w:val="16"/>
        </w:rPr>
        <w:t xml:space="preserve"> </w:t>
      </w:r>
      <w:r w:rsidRPr="00000557">
        <w:rPr>
          <w:sz w:val="16"/>
        </w:rPr>
        <w:t>States requires the “in-kind” capability to effectively deter those states</w:t>
      </w:r>
      <w:r w:rsidR="00000557" w:rsidRPr="00000557">
        <w:rPr>
          <w:sz w:val="16"/>
        </w:rPr>
        <w:t xml:space="preserve"> </w:t>
      </w:r>
      <w:r w:rsidRPr="00000557">
        <w:rPr>
          <w:sz w:val="16"/>
        </w:rPr>
        <w:t xml:space="preserve">or sufficiently defend its regional interests should deterrence fail. </w:t>
      </w:r>
      <w:r w:rsidRPr="00000557">
        <w:rPr>
          <w:u w:val="single"/>
        </w:rPr>
        <w:t>U.S.</w:t>
      </w:r>
      <w:r w:rsidR="00000557">
        <w:rPr>
          <w:u w:val="single"/>
        </w:rPr>
        <w:t xml:space="preserve"> </w:t>
      </w:r>
      <w:r w:rsidRPr="00000557">
        <w:rPr>
          <w:u w:val="single"/>
        </w:rPr>
        <w:t>conventional military superiority, supported by a credible nuclear</w:t>
      </w:r>
      <w:r w:rsidR="00000557">
        <w:rPr>
          <w:u w:val="single"/>
        </w:rPr>
        <w:t xml:space="preserve"> </w:t>
      </w:r>
      <w:r w:rsidRPr="00000557">
        <w:rPr>
          <w:u w:val="single"/>
        </w:rPr>
        <w:t>deterrent, as well as increasing missile defense capabilities and strong</w:t>
      </w:r>
      <w:r w:rsidR="00000557">
        <w:rPr>
          <w:u w:val="single"/>
        </w:rPr>
        <w:t xml:space="preserve"> </w:t>
      </w:r>
      <w:r w:rsidRPr="00000557">
        <w:rPr>
          <w:u w:val="single"/>
        </w:rPr>
        <w:t>working relationships with formidable regional allies, provide capabilities</w:t>
      </w:r>
      <w:r w:rsidR="00000557">
        <w:rPr>
          <w:u w:val="single"/>
        </w:rPr>
        <w:t xml:space="preserve"> </w:t>
      </w:r>
      <w:r w:rsidRPr="00000557">
        <w:rPr>
          <w:u w:val="single"/>
        </w:rPr>
        <w:t>necessary to effectively address</w:t>
      </w:r>
      <w:r w:rsidRPr="00000557">
        <w:rPr>
          <w:sz w:val="16"/>
        </w:rPr>
        <w:t xml:space="preserve"> these two difficult </w:t>
      </w:r>
      <w:r w:rsidRPr="00000557">
        <w:rPr>
          <w:u w:val="single"/>
        </w:rPr>
        <w:t>challenges. Similarly,</w:t>
      </w:r>
      <w:r w:rsidR="00000557">
        <w:rPr>
          <w:u w:val="single"/>
        </w:rPr>
        <w:t xml:space="preserve"> </w:t>
      </w:r>
      <w:r w:rsidRPr="00000557">
        <w:rPr>
          <w:u w:val="single"/>
        </w:rPr>
        <w:t>while stocks of nuclear-armed intermediate-range missiles have</w:t>
      </w:r>
      <w:r w:rsidR="00000557">
        <w:rPr>
          <w:u w:val="single"/>
        </w:rPr>
        <w:t xml:space="preserve"> </w:t>
      </w:r>
      <w:r w:rsidRPr="00000557">
        <w:rPr>
          <w:u w:val="single"/>
        </w:rPr>
        <w:t>increased in the arsenals of India and Pakistan, U.S. missiles seem an</w:t>
      </w:r>
      <w:r w:rsidR="00000557">
        <w:rPr>
          <w:u w:val="single"/>
        </w:rPr>
        <w:t xml:space="preserve"> </w:t>
      </w:r>
      <w:r w:rsidRPr="00000557">
        <w:rPr>
          <w:u w:val="single"/>
        </w:rPr>
        <w:t>inappropriate remedy</w:t>
      </w:r>
      <w:r w:rsidRPr="00000557">
        <w:rPr>
          <w:sz w:val="16"/>
        </w:rPr>
        <w:t>.</w:t>
      </w:r>
    </w:p>
    <w:p w:rsidR="00506016" w:rsidRDefault="00506016" w:rsidP="00506016"/>
    <w:p w:rsidR="00506016" w:rsidRDefault="00506016" w:rsidP="00506016">
      <w:pPr>
        <w:pStyle w:val="Heading4"/>
      </w:pPr>
      <w:r>
        <w:t>The plan is a better response to Chinese missile threat—building and deploying our own IRBMs is impractical</w:t>
      </w:r>
    </w:p>
    <w:p w:rsidR="00506016" w:rsidRDefault="00506016" w:rsidP="0050601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506016" w:rsidRPr="0051143B" w:rsidRDefault="00506016" w:rsidP="00506016">
      <w:pPr>
        <w:rPr>
          <w:sz w:val="16"/>
        </w:rPr>
      </w:pPr>
      <w:r w:rsidRPr="0051143B">
        <w:rPr>
          <w:sz w:val="16"/>
        </w:rPr>
        <w:t xml:space="preserve">Ultimately, </w:t>
      </w:r>
      <w:r w:rsidRPr="0051143B">
        <w:rPr>
          <w:u w:val="single"/>
        </w:rPr>
        <w:t>the only threat to U.S. security interests that could conceivably</w:t>
      </w:r>
      <w:r w:rsidR="0051143B" w:rsidRPr="0051143B">
        <w:rPr>
          <w:u w:val="single"/>
        </w:rPr>
        <w:t xml:space="preserve"> </w:t>
      </w:r>
      <w:r w:rsidRPr="0051143B">
        <w:rPr>
          <w:u w:val="single"/>
        </w:rPr>
        <w:t>warrant serious consideration for withdrawing from the INF</w:t>
      </w:r>
      <w:r w:rsidR="0051143B" w:rsidRPr="0051143B">
        <w:rPr>
          <w:u w:val="single"/>
        </w:rPr>
        <w:t xml:space="preserve"> </w:t>
      </w:r>
      <w:r w:rsidRPr="0051143B">
        <w:rPr>
          <w:u w:val="single"/>
        </w:rPr>
        <w:t>Treaty is the significant expansion</w:t>
      </w:r>
      <w:r w:rsidRPr="0051143B">
        <w:rPr>
          <w:sz w:val="16"/>
        </w:rPr>
        <w:t>, in both quantitative and qualitative</w:t>
      </w:r>
      <w:r w:rsidR="0051143B" w:rsidRPr="0051143B">
        <w:rPr>
          <w:sz w:val="16"/>
        </w:rPr>
        <w:t xml:space="preserve"> </w:t>
      </w:r>
      <w:r w:rsidRPr="0051143B">
        <w:rPr>
          <w:sz w:val="16"/>
        </w:rPr>
        <w:t xml:space="preserve">terms, of the intermediate-range conventional missile forces </w:t>
      </w:r>
      <w:r w:rsidRPr="0051143B">
        <w:rPr>
          <w:u w:val="single"/>
        </w:rPr>
        <w:t>of the</w:t>
      </w:r>
      <w:r w:rsidR="0051143B" w:rsidRPr="0051143B">
        <w:rPr>
          <w:sz w:val="16"/>
        </w:rPr>
        <w:t xml:space="preserve"> </w:t>
      </w:r>
      <w:r w:rsidRPr="0051143B">
        <w:rPr>
          <w:sz w:val="16"/>
        </w:rPr>
        <w:t>People’s Republic of China (</w:t>
      </w:r>
      <w:r w:rsidRPr="0051143B">
        <w:rPr>
          <w:u w:val="single"/>
        </w:rPr>
        <w:t>PRC</w:t>
      </w:r>
      <w:r w:rsidRPr="0051143B">
        <w:rPr>
          <w:sz w:val="16"/>
        </w:rPr>
        <w:t xml:space="preserve">). These </w:t>
      </w:r>
      <w:r w:rsidRPr="0051143B">
        <w:rPr>
          <w:u w:val="single"/>
        </w:rPr>
        <w:t>missile forces</w:t>
      </w:r>
      <w:r w:rsidRPr="0051143B">
        <w:rPr>
          <w:sz w:val="16"/>
        </w:rPr>
        <w:t xml:space="preserve"> contribute to a</w:t>
      </w:r>
      <w:r w:rsidR="0051143B" w:rsidRPr="0051143B">
        <w:rPr>
          <w:sz w:val="16"/>
        </w:rPr>
        <w:t xml:space="preserve"> </w:t>
      </w:r>
      <w:r w:rsidRPr="0051143B">
        <w:rPr>
          <w:sz w:val="16"/>
        </w:rPr>
        <w:t>growing Anti-Access/Area Denial (AA/AD) capability that could significantly</w:t>
      </w:r>
      <w:r w:rsidR="0051143B" w:rsidRPr="0051143B">
        <w:rPr>
          <w:sz w:val="16"/>
        </w:rPr>
        <w:t xml:space="preserve"> </w:t>
      </w:r>
      <w:r w:rsidRPr="0051143B">
        <w:rPr>
          <w:sz w:val="16"/>
        </w:rPr>
        <w:t>degrade the capacity of the United States to effectively execute</w:t>
      </w:r>
      <w:r w:rsidR="0051143B" w:rsidRPr="0051143B">
        <w:rPr>
          <w:sz w:val="16"/>
        </w:rPr>
        <w:t xml:space="preserve"> </w:t>
      </w:r>
      <w:r w:rsidRPr="0051143B">
        <w:rPr>
          <w:sz w:val="16"/>
        </w:rPr>
        <w:t>a campaign to defend Taiwan in the event of a conflict, and may</w:t>
      </w:r>
      <w:r w:rsidR="0051143B" w:rsidRPr="0051143B">
        <w:rPr>
          <w:sz w:val="16"/>
        </w:rPr>
        <w:t xml:space="preserve"> </w:t>
      </w:r>
      <w:r w:rsidRPr="0051143B">
        <w:rPr>
          <w:sz w:val="16"/>
        </w:rPr>
        <w:t>undermine the ability of the United States to deter China from initiating</w:t>
      </w:r>
      <w:r w:rsidR="0051143B" w:rsidRPr="0051143B">
        <w:rPr>
          <w:sz w:val="16"/>
        </w:rPr>
        <w:t xml:space="preserve"> </w:t>
      </w:r>
      <w:r w:rsidRPr="0051143B">
        <w:rPr>
          <w:sz w:val="16"/>
        </w:rPr>
        <w:t>hostilities in the event of a crisis.</w:t>
      </w:r>
    </w:p>
    <w:p w:rsidR="00506016" w:rsidRPr="0051143B" w:rsidRDefault="00506016" w:rsidP="00506016">
      <w:pPr>
        <w:rPr>
          <w:sz w:val="16"/>
        </w:rPr>
      </w:pPr>
      <w:r w:rsidRPr="0051143B">
        <w:rPr>
          <w:sz w:val="16"/>
        </w:rPr>
        <w:t>Assessing the Case for U.S. Land-Based Intermediate-Range</w:t>
      </w:r>
      <w:r w:rsidR="0051143B">
        <w:rPr>
          <w:sz w:val="16"/>
        </w:rPr>
        <w:t xml:space="preserve"> </w:t>
      </w:r>
      <w:r w:rsidRPr="0051143B">
        <w:rPr>
          <w:sz w:val="16"/>
        </w:rPr>
        <w:t>Conventional Ballistic Missiles</w:t>
      </w:r>
    </w:p>
    <w:p w:rsidR="00506016" w:rsidRPr="0051143B" w:rsidRDefault="00506016" w:rsidP="00506016">
      <w:pPr>
        <w:rPr>
          <w:sz w:val="16"/>
        </w:rPr>
      </w:pPr>
      <w:r w:rsidRPr="0051143B">
        <w:rPr>
          <w:sz w:val="16"/>
        </w:rPr>
        <w:t xml:space="preserve">While </w:t>
      </w:r>
      <w:r w:rsidRPr="0051143B">
        <w:rPr>
          <w:u w:val="single"/>
        </w:rPr>
        <w:t>an “in-kind” response</w:t>
      </w:r>
      <w:r w:rsidRPr="0051143B">
        <w:rPr>
          <w:sz w:val="16"/>
        </w:rPr>
        <w:t xml:space="preserve"> to China’s missile-centric military modernization</w:t>
      </w:r>
      <w:r w:rsidR="0051143B" w:rsidRPr="0051143B">
        <w:rPr>
          <w:sz w:val="16"/>
        </w:rPr>
        <w:t xml:space="preserve"> </w:t>
      </w:r>
      <w:r w:rsidRPr="0051143B">
        <w:rPr>
          <w:sz w:val="16"/>
        </w:rPr>
        <w:t>program may seem particularly useful in holding at risk</w:t>
      </w:r>
      <w:r w:rsidR="0051143B" w:rsidRPr="0051143B">
        <w:rPr>
          <w:sz w:val="16"/>
        </w:rPr>
        <w:t xml:space="preserve"> </w:t>
      </w:r>
      <w:r w:rsidRPr="0051143B">
        <w:rPr>
          <w:sz w:val="16"/>
        </w:rPr>
        <w:t>high-value targets (deployed mobile missiles, air bases, and command</w:t>
      </w:r>
      <w:r w:rsidR="0051143B" w:rsidRPr="0051143B">
        <w:rPr>
          <w:sz w:val="16"/>
        </w:rPr>
        <w:t xml:space="preserve"> </w:t>
      </w:r>
      <w:r w:rsidRPr="0051143B">
        <w:rPr>
          <w:sz w:val="16"/>
        </w:rPr>
        <w:t xml:space="preserve">and control), the program likely </w:t>
      </w:r>
      <w:r w:rsidRPr="0051143B">
        <w:rPr>
          <w:u w:val="single"/>
        </w:rPr>
        <w:t>would be relatively costly</w:t>
      </w:r>
      <w:r w:rsidRPr="0051143B">
        <w:rPr>
          <w:sz w:val="16"/>
        </w:rPr>
        <w:t>. Moreover,</w:t>
      </w:r>
      <w:r w:rsidR="0051143B" w:rsidRPr="0051143B">
        <w:rPr>
          <w:sz w:val="16"/>
        </w:rPr>
        <w:t xml:space="preserve"> </w:t>
      </w:r>
      <w:r w:rsidRPr="0051143B">
        <w:rPr>
          <w:u w:val="single"/>
        </w:rPr>
        <w:t>other issues—including limited basing options and likely Chinese</w:t>
      </w:r>
      <w:r w:rsidR="0051143B" w:rsidRPr="0051143B">
        <w:rPr>
          <w:u w:val="single"/>
        </w:rPr>
        <w:t xml:space="preserve"> </w:t>
      </w:r>
      <w:r w:rsidRPr="0051143B">
        <w:rPr>
          <w:u w:val="single"/>
        </w:rPr>
        <w:t>responses to such a deployment—significantly decrease its</w:t>
      </w:r>
      <w:r w:rsidRPr="0051143B">
        <w:rPr>
          <w:sz w:val="16"/>
        </w:rPr>
        <w:t xml:space="preserve"> perceived</w:t>
      </w:r>
      <w:r w:rsidR="0051143B" w:rsidRPr="0051143B">
        <w:rPr>
          <w:sz w:val="16"/>
        </w:rPr>
        <w:t xml:space="preserve"> </w:t>
      </w:r>
      <w:r w:rsidRPr="0051143B">
        <w:rPr>
          <w:u w:val="single"/>
        </w:rPr>
        <w:t>benefits. Other</w:t>
      </w:r>
      <w:r w:rsidRPr="0051143B">
        <w:rPr>
          <w:sz w:val="16"/>
        </w:rPr>
        <w:t xml:space="preserve"> programmatic </w:t>
      </w:r>
      <w:r w:rsidRPr="0051143B">
        <w:rPr>
          <w:u w:val="single"/>
        </w:rPr>
        <w:t>choices can</w:t>
      </w:r>
      <w:r w:rsidRPr="0051143B">
        <w:rPr>
          <w:sz w:val="16"/>
        </w:rPr>
        <w:t xml:space="preserve"> be made to maintain or</w:t>
      </w:r>
      <w:r w:rsidR="0051143B" w:rsidRPr="0051143B">
        <w:rPr>
          <w:sz w:val="16"/>
        </w:rPr>
        <w:t xml:space="preserve"> </w:t>
      </w:r>
      <w:r w:rsidRPr="0051143B">
        <w:rPr>
          <w:u w:val="single"/>
        </w:rPr>
        <w:t>enhance U.S. conventional capabilities</w:t>
      </w:r>
      <w:r w:rsidRPr="0051143B">
        <w:rPr>
          <w:sz w:val="16"/>
        </w:rPr>
        <w:t xml:space="preserve"> in the short-, medium-, and</w:t>
      </w:r>
      <w:r w:rsidR="0051143B" w:rsidRPr="0051143B">
        <w:rPr>
          <w:sz w:val="16"/>
        </w:rPr>
        <w:t xml:space="preserve"> </w:t>
      </w:r>
      <w:r w:rsidRPr="0051143B">
        <w:rPr>
          <w:sz w:val="16"/>
        </w:rPr>
        <w:t xml:space="preserve">longer-terms </w:t>
      </w:r>
      <w:r w:rsidRPr="0051143B">
        <w:rPr>
          <w:u w:val="single"/>
        </w:rPr>
        <w:t>that may be preferable in terms of cost-effectiveness and</w:t>
      </w:r>
      <w:r w:rsidR="0051143B" w:rsidRPr="0051143B">
        <w:rPr>
          <w:u w:val="single"/>
        </w:rPr>
        <w:t xml:space="preserve"> </w:t>
      </w:r>
      <w:r w:rsidRPr="0051143B">
        <w:rPr>
          <w:u w:val="single"/>
        </w:rPr>
        <w:t>operational flexibility</w:t>
      </w:r>
      <w:r w:rsidRPr="0051143B">
        <w:rPr>
          <w:sz w:val="16"/>
        </w:rPr>
        <w:t xml:space="preserve">. In short, </w:t>
      </w:r>
      <w:r w:rsidRPr="0051143B">
        <w:rPr>
          <w:u w:val="single"/>
        </w:rPr>
        <w:t>a new land-based intermediate-range</w:t>
      </w:r>
      <w:r w:rsidR="0051143B" w:rsidRPr="0051143B">
        <w:rPr>
          <w:u w:val="single"/>
        </w:rPr>
        <w:t xml:space="preserve"> </w:t>
      </w:r>
      <w:r w:rsidRPr="0051143B">
        <w:rPr>
          <w:u w:val="single"/>
        </w:rPr>
        <w:t>conventional missile is unlikely to provide a silver bullet in responding</w:t>
      </w:r>
      <w:r w:rsidR="0051143B" w:rsidRPr="0051143B">
        <w:rPr>
          <w:u w:val="single"/>
        </w:rPr>
        <w:t xml:space="preserve"> </w:t>
      </w:r>
      <w:r w:rsidRPr="0051143B">
        <w:rPr>
          <w:u w:val="single"/>
        </w:rPr>
        <w:t>to the threat of China’s missile expansion</w:t>
      </w:r>
      <w:r w:rsidRPr="0051143B">
        <w:rPr>
          <w:sz w:val="16"/>
        </w:rPr>
        <w:t>.</w:t>
      </w:r>
    </w:p>
    <w:p w:rsidR="00506016" w:rsidRDefault="00506016" w:rsidP="00506016"/>
    <w:p w:rsidR="00506016" w:rsidRDefault="00506016" w:rsidP="00506016">
      <w:pPr>
        <w:pStyle w:val="Heading4"/>
      </w:pPr>
      <w:r>
        <w:t>US IRBM deployment would cause crisis escalation and nuclear war with China</w:t>
      </w:r>
    </w:p>
    <w:p w:rsidR="00506016" w:rsidRDefault="00506016" w:rsidP="0050601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506016" w:rsidRPr="001B5885" w:rsidRDefault="00506016" w:rsidP="00506016">
      <w:pPr>
        <w:rPr>
          <w:sz w:val="16"/>
        </w:rPr>
      </w:pPr>
      <w:r w:rsidRPr="00CC505C">
        <w:rPr>
          <w:u w:val="single"/>
        </w:rPr>
        <w:t>Given the missiles’ ability to hit Russian targets with little warning</w:t>
      </w:r>
      <w:r w:rsidR="001B5885">
        <w:rPr>
          <w:u w:val="single"/>
        </w:rPr>
        <w:t xml:space="preserve"> </w:t>
      </w:r>
      <w:r w:rsidRPr="00CC505C">
        <w:rPr>
          <w:u w:val="single"/>
        </w:rPr>
        <w:t>time, Moscow viewed the deployment as highly escalatory, and it</w:t>
      </w:r>
      <w:r w:rsidR="001B5885">
        <w:rPr>
          <w:u w:val="single"/>
        </w:rPr>
        <w:t xml:space="preserve"> </w:t>
      </w:r>
      <w:r w:rsidRPr="00CC505C">
        <w:rPr>
          <w:u w:val="single"/>
        </w:rPr>
        <w:t>intensified the deterioration of relations between the United States and</w:t>
      </w:r>
      <w:r w:rsidR="001B5885">
        <w:rPr>
          <w:u w:val="single"/>
        </w:rPr>
        <w:t xml:space="preserve"> </w:t>
      </w:r>
      <w:r w:rsidRPr="00CC505C">
        <w:rPr>
          <w:u w:val="single"/>
        </w:rPr>
        <w:t>Soviet Union</w:t>
      </w:r>
      <w:r w:rsidRPr="001B5885">
        <w:rPr>
          <w:sz w:val="16"/>
        </w:rPr>
        <w:t xml:space="preserve"> in the early 1980s.56 In the absence of general deterioration</w:t>
      </w:r>
      <w:r w:rsidR="001B5885" w:rsidRPr="001B5885">
        <w:rPr>
          <w:sz w:val="16"/>
        </w:rPr>
        <w:t xml:space="preserve"> </w:t>
      </w:r>
      <w:r w:rsidRPr="001B5885">
        <w:rPr>
          <w:sz w:val="16"/>
        </w:rPr>
        <w:t>of U.S.-China relations to something approaching a diplomatic</w:t>
      </w:r>
      <w:r w:rsidR="001B5885" w:rsidRPr="001B5885">
        <w:rPr>
          <w:sz w:val="16"/>
        </w:rPr>
        <w:t xml:space="preserve"> </w:t>
      </w:r>
      <w:r w:rsidRPr="001B5885">
        <w:rPr>
          <w:sz w:val="16"/>
        </w:rPr>
        <w:t xml:space="preserve">shift to “contain” China, </w:t>
      </w:r>
      <w:r w:rsidRPr="00CC505C">
        <w:rPr>
          <w:u w:val="single"/>
        </w:rPr>
        <w:t>the introduction of a Pershing III missile</w:t>
      </w:r>
      <w:r w:rsidR="001B5885">
        <w:rPr>
          <w:u w:val="single"/>
        </w:rPr>
        <w:t xml:space="preserve"> </w:t>
      </w:r>
      <w:r w:rsidRPr="00CC505C">
        <w:rPr>
          <w:u w:val="single"/>
        </w:rPr>
        <w:t>on Guam could be expected to spur a similar reaction from China.</w:t>
      </w:r>
      <w:r w:rsidR="001B5885">
        <w:rPr>
          <w:u w:val="single"/>
        </w:rPr>
        <w:t xml:space="preserve"> </w:t>
      </w:r>
      <w:r w:rsidRPr="00CC505C">
        <w:rPr>
          <w:u w:val="single"/>
        </w:rPr>
        <w:t>A highly capable missile that could destroy command and control</w:t>
      </w:r>
      <w:r w:rsidR="001B5885">
        <w:rPr>
          <w:u w:val="single"/>
        </w:rPr>
        <w:t xml:space="preserve"> </w:t>
      </w:r>
      <w:r w:rsidRPr="00CC505C">
        <w:rPr>
          <w:u w:val="single"/>
        </w:rPr>
        <w:t>assets</w:t>
      </w:r>
      <w:r w:rsidRPr="001B5885">
        <w:rPr>
          <w:sz w:val="16"/>
        </w:rPr>
        <w:t xml:space="preserve">, missile launchers, and other high-value targets </w:t>
      </w:r>
      <w:r w:rsidRPr="00CC505C">
        <w:rPr>
          <w:u w:val="single"/>
        </w:rPr>
        <w:t>would be seen</w:t>
      </w:r>
      <w:r w:rsidR="001B5885">
        <w:rPr>
          <w:u w:val="single"/>
        </w:rPr>
        <w:t xml:space="preserve"> </w:t>
      </w:r>
      <w:r w:rsidRPr="00CC505C">
        <w:rPr>
          <w:u w:val="single"/>
        </w:rPr>
        <w:t>as a highly threatening</w:t>
      </w:r>
      <w:r w:rsidRPr="001B5885">
        <w:rPr>
          <w:sz w:val="16"/>
        </w:rPr>
        <w:t xml:space="preserve">, albeit conventional, “counterforce” </w:t>
      </w:r>
      <w:r w:rsidRPr="00CC505C">
        <w:rPr>
          <w:u w:val="single"/>
        </w:rPr>
        <w:t>weapon</w:t>
      </w:r>
      <w:r w:rsidRPr="001B5885">
        <w:rPr>
          <w:sz w:val="16"/>
        </w:rPr>
        <w:t>.</w:t>
      </w:r>
      <w:r w:rsidR="001B5885" w:rsidRPr="001B5885">
        <w:rPr>
          <w:sz w:val="16"/>
        </w:rPr>
        <w:t xml:space="preserve"> </w:t>
      </w:r>
      <w:r w:rsidRPr="001B5885">
        <w:rPr>
          <w:sz w:val="16"/>
        </w:rPr>
        <w:t>Thus, we should expect that these weapons would be perceived at the</w:t>
      </w:r>
      <w:r w:rsidR="001B5885" w:rsidRPr="001B5885">
        <w:rPr>
          <w:sz w:val="16"/>
        </w:rPr>
        <w:t xml:space="preserve"> </w:t>
      </w:r>
      <w:r w:rsidRPr="001B5885">
        <w:rPr>
          <w:sz w:val="16"/>
        </w:rPr>
        <w:t xml:space="preserve">very least as important targets in the event of a crisis. </w:t>
      </w:r>
      <w:r w:rsidRPr="001B5885">
        <w:rPr>
          <w:u w:val="single"/>
        </w:rPr>
        <w:t>This leads to</w:t>
      </w:r>
      <w:r w:rsidR="001B5885">
        <w:rPr>
          <w:u w:val="single"/>
        </w:rPr>
        <w:t xml:space="preserve"> </w:t>
      </w:r>
      <w:r w:rsidRPr="001B5885">
        <w:rPr>
          <w:u w:val="single"/>
        </w:rPr>
        <w:t xml:space="preserve">two dynamics that could undermine crisis stability and introduce </w:t>
      </w:r>
      <w:proofErr w:type="spellStart"/>
      <w:r w:rsidRPr="001B5885">
        <w:rPr>
          <w:u w:val="single"/>
        </w:rPr>
        <w:t>firststrike</w:t>
      </w:r>
      <w:proofErr w:type="spellEnd"/>
      <w:r w:rsidR="001B5885">
        <w:rPr>
          <w:u w:val="single"/>
        </w:rPr>
        <w:t xml:space="preserve"> </w:t>
      </w:r>
      <w:r w:rsidRPr="001B5885">
        <w:rPr>
          <w:u w:val="single"/>
        </w:rPr>
        <w:t>incentives</w:t>
      </w:r>
      <w:r w:rsidRPr="001B5885">
        <w:rPr>
          <w:sz w:val="16"/>
        </w:rPr>
        <w:t>.</w:t>
      </w:r>
    </w:p>
    <w:p w:rsidR="00506016" w:rsidRPr="001B5885" w:rsidRDefault="00506016" w:rsidP="00506016">
      <w:pPr>
        <w:rPr>
          <w:sz w:val="16"/>
        </w:rPr>
      </w:pPr>
      <w:r w:rsidRPr="001B5885">
        <w:rPr>
          <w:sz w:val="16"/>
        </w:rPr>
        <w:t>First, if the United States is limited in its deployment of new</w:t>
      </w:r>
      <w:r w:rsidR="001B5885" w:rsidRPr="001B5885">
        <w:rPr>
          <w:sz w:val="16"/>
        </w:rPr>
        <w:t xml:space="preserve"> </w:t>
      </w:r>
      <w:r w:rsidRPr="001B5885">
        <w:rPr>
          <w:sz w:val="16"/>
        </w:rPr>
        <w:t xml:space="preserve">land-based, intermediate-range ballistic missiles to Guam, </w:t>
      </w:r>
      <w:r w:rsidRPr="001B5885">
        <w:rPr>
          <w:u w:val="single"/>
        </w:rPr>
        <w:t>the simple</w:t>
      </w:r>
      <w:r w:rsidR="001B5885">
        <w:rPr>
          <w:u w:val="single"/>
        </w:rPr>
        <w:t xml:space="preserve"> </w:t>
      </w:r>
      <w:r w:rsidRPr="001B5885">
        <w:rPr>
          <w:u w:val="single"/>
        </w:rPr>
        <w:t>fact of their consolidated position in a relatively small geographic area</w:t>
      </w:r>
      <w:r w:rsidR="001B5885">
        <w:rPr>
          <w:u w:val="single"/>
        </w:rPr>
        <w:t xml:space="preserve"> </w:t>
      </w:r>
      <w:r w:rsidRPr="001B5885">
        <w:rPr>
          <w:u w:val="single"/>
        </w:rPr>
        <w:t>creates a vulnerability</w:t>
      </w:r>
      <w:r w:rsidRPr="001B5885">
        <w:rPr>
          <w:sz w:val="16"/>
        </w:rPr>
        <w:t>, whether they are mobile or in hardened silos.</w:t>
      </w:r>
      <w:r w:rsidR="001B5885" w:rsidRPr="001B5885">
        <w:rPr>
          <w:sz w:val="16"/>
        </w:rPr>
        <w:t xml:space="preserve"> </w:t>
      </w:r>
      <w:r w:rsidRPr="001B5885">
        <w:rPr>
          <w:u w:val="single"/>
        </w:rPr>
        <w:t>China is presented with a limited, fixed target</w:t>
      </w:r>
      <w:r w:rsidRPr="001B5885">
        <w:rPr>
          <w:sz w:val="16"/>
        </w:rPr>
        <w:t xml:space="preserve"> that potentially could</w:t>
      </w:r>
      <w:r w:rsidR="001B5885" w:rsidRPr="001B5885">
        <w:rPr>
          <w:sz w:val="16"/>
        </w:rPr>
        <w:t xml:space="preserve"> </w:t>
      </w:r>
      <w:r w:rsidRPr="001B5885">
        <w:rPr>
          <w:sz w:val="16"/>
        </w:rPr>
        <w:t>be significantly degraded or knocked out in the event of an effective,</w:t>
      </w:r>
      <w:r w:rsidR="001B5885" w:rsidRPr="001B5885">
        <w:rPr>
          <w:sz w:val="16"/>
        </w:rPr>
        <w:t xml:space="preserve"> </w:t>
      </w:r>
      <w:r w:rsidRPr="001B5885">
        <w:rPr>
          <w:sz w:val="16"/>
        </w:rPr>
        <w:t xml:space="preserve">coordinated first strike. </w:t>
      </w:r>
      <w:r w:rsidRPr="001B5885">
        <w:rPr>
          <w:u w:val="single"/>
        </w:rPr>
        <w:t>Thus, in a political crisis, leaders in Beijing</w:t>
      </w:r>
      <w:r w:rsidR="001B5885">
        <w:rPr>
          <w:u w:val="single"/>
        </w:rPr>
        <w:t xml:space="preserve"> </w:t>
      </w:r>
      <w:r w:rsidRPr="001B5885">
        <w:rPr>
          <w:u w:val="single"/>
        </w:rPr>
        <w:t>would have preventive motives to attack U.S. missile deployments to</w:t>
      </w:r>
      <w:r w:rsidR="001B5885">
        <w:rPr>
          <w:u w:val="single"/>
        </w:rPr>
        <w:t xml:space="preserve"> </w:t>
      </w:r>
      <w:r w:rsidRPr="001B5885">
        <w:rPr>
          <w:u w:val="single"/>
        </w:rPr>
        <w:t>remove the most threatening assets from the U.S. arsenal. The second,</w:t>
      </w:r>
      <w:r w:rsidR="001B5885">
        <w:rPr>
          <w:u w:val="single"/>
        </w:rPr>
        <w:t xml:space="preserve"> </w:t>
      </w:r>
      <w:r w:rsidRPr="001B5885">
        <w:rPr>
          <w:u w:val="single"/>
        </w:rPr>
        <w:t>related dynamic arises from U.S. knowledge of these Chinese motives.</w:t>
      </w:r>
      <w:r w:rsidR="001B5885">
        <w:rPr>
          <w:u w:val="single"/>
        </w:rPr>
        <w:t xml:space="preserve"> </w:t>
      </w:r>
      <w:r w:rsidRPr="001B5885">
        <w:rPr>
          <w:u w:val="single"/>
        </w:rPr>
        <w:t>Because there are pressures for China to preventively attack</w:t>
      </w:r>
      <w:r w:rsidRPr="001B5885">
        <w:rPr>
          <w:sz w:val="16"/>
        </w:rPr>
        <w:t xml:space="preserve"> Guam, </w:t>
      </w:r>
      <w:r w:rsidRPr="001B5885">
        <w:rPr>
          <w:u w:val="single"/>
        </w:rPr>
        <w:t>the</w:t>
      </w:r>
      <w:r w:rsidR="001B5885">
        <w:rPr>
          <w:u w:val="single"/>
        </w:rPr>
        <w:t xml:space="preserve"> </w:t>
      </w:r>
      <w:r w:rsidRPr="001B5885">
        <w:rPr>
          <w:u w:val="single"/>
        </w:rPr>
        <w:t>United States finds itself in a position to “use or lose” its missile forces</w:t>
      </w:r>
      <w:r w:rsidR="001B5885">
        <w:rPr>
          <w:u w:val="single"/>
        </w:rPr>
        <w:t xml:space="preserve"> </w:t>
      </w:r>
      <w:r w:rsidRPr="001B5885">
        <w:rPr>
          <w:u w:val="single"/>
        </w:rPr>
        <w:t>as a diplomatic crisis intensifies. Knowing that they may be the targets</w:t>
      </w:r>
      <w:r w:rsidR="001B5885">
        <w:rPr>
          <w:u w:val="single"/>
        </w:rPr>
        <w:t xml:space="preserve"> </w:t>
      </w:r>
      <w:r w:rsidRPr="001B5885">
        <w:rPr>
          <w:u w:val="single"/>
        </w:rPr>
        <w:t>of a Chinese first strike, pressures would build upon the United States to consider striking first</w:t>
      </w:r>
      <w:r w:rsidRPr="001B5885">
        <w:rPr>
          <w:sz w:val="16"/>
        </w:rPr>
        <w:t xml:space="preserve"> out of fear that the probabilities of surviving</w:t>
      </w:r>
      <w:r w:rsidR="001B5885" w:rsidRPr="001B5885">
        <w:rPr>
          <w:sz w:val="16"/>
        </w:rPr>
        <w:t xml:space="preserve"> </w:t>
      </w:r>
      <w:r w:rsidRPr="001B5885">
        <w:rPr>
          <w:sz w:val="16"/>
        </w:rPr>
        <w:t>a Chinese first strike are low and that seizing the initiative would</w:t>
      </w:r>
      <w:r w:rsidR="001B5885" w:rsidRPr="001B5885">
        <w:rPr>
          <w:sz w:val="16"/>
        </w:rPr>
        <w:t xml:space="preserve"> </w:t>
      </w:r>
      <w:r w:rsidRPr="001B5885">
        <w:rPr>
          <w:sz w:val="16"/>
        </w:rPr>
        <w:t>improve the probability of success.</w:t>
      </w:r>
    </w:p>
    <w:p w:rsidR="00506016" w:rsidRPr="001B5885" w:rsidRDefault="00506016" w:rsidP="00506016">
      <w:pPr>
        <w:rPr>
          <w:sz w:val="16"/>
        </w:rPr>
      </w:pPr>
      <w:r w:rsidRPr="001B5885">
        <w:rPr>
          <w:sz w:val="16"/>
        </w:rPr>
        <w:t xml:space="preserve">In either case, </w:t>
      </w:r>
      <w:r w:rsidRPr="001B5885">
        <w:rPr>
          <w:u w:val="single"/>
        </w:rPr>
        <w:t>the potential for miscalculations and</w:t>
      </w:r>
      <w:r w:rsidRPr="001B5885">
        <w:rPr>
          <w:sz w:val="16"/>
        </w:rPr>
        <w:t xml:space="preserve"> even </w:t>
      </w:r>
      <w:r w:rsidRPr="001B5885">
        <w:rPr>
          <w:u w:val="single"/>
        </w:rPr>
        <w:t>accidental</w:t>
      </w:r>
      <w:r w:rsidR="001B5885" w:rsidRPr="001B5885">
        <w:rPr>
          <w:u w:val="single"/>
        </w:rPr>
        <w:t xml:space="preserve"> </w:t>
      </w:r>
      <w:r w:rsidRPr="001B5885">
        <w:rPr>
          <w:u w:val="single"/>
        </w:rPr>
        <w:t>exchanges would increase</w:t>
      </w:r>
      <w:r w:rsidRPr="001B5885">
        <w:rPr>
          <w:sz w:val="16"/>
        </w:rPr>
        <w:t>, as forces on high alert seek to avoid</w:t>
      </w:r>
      <w:r w:rsidR="001B5885" w:rsidRPr="001B5885">
        <w:rPr>
          <w:sz w:val="16"/>
        </w:rPr>
        <w:t xml:space="preserve"> </w:t>
      </w:r>
      <w:r w:rsidRPr="001B5885">
        <w:rPr>
          <w:sz w:val="16"/>
        </w:rPr>
        <w:t xml:space="preserve">being caught off </w:t>
      </w:r>
      <w:proofErr w:type="gramStart"/>
      <w:r w:rsidRPr="001B5885">
        <w:rPr>
          <w:sz w:val="16"/>
        </w:rPr>
        <w:t>guard.</w:t>
      </w:r>
      <w:proofErr w:type="gramEnd"/>
      <w:r w:rsidRPr="001B5885">
        <w:rPr>
          <w:sz w:val="16"/>
        </w:rPr>
        <w:t xml:space="preserve"> Similarly, </w:t>
      </w:r>
      <w:r w:rsidRPr="001B5885">
        <w:rPr>
          <w:u w:val="single"/>
        </w:rPr>
        <w:t>the pressures to “use or lose” may</w:t>
      </w:r>
      <w:r w:rsidR="001B5885" w:rsidRPr="001B5885">
        <w:rPr>
          <w:u w:val="single"/>
        </w:rPr>
        <w:t xml:space="preserve"> </w:t>
      </w:r>
      <w:r w:rsidRPr="001B5885">
        <w:rPr>
          <w:u w:val="single"/>
        </w:rPr>
        <w:t>contribute to inadvertent escalation</w:t>
      </w:r>
      <w:r w:rsidRPr="001B5885">
        <w:rPr>
          <w:sz w:val="16"/>
        </w:rPr>
        <w:t>, as the fear of suffering a disarming</w:t>
      </w:r>
      <w:r w:rsidR="001B5885" w:rsidRPr="001B5885">
        <w:rPr>
          <w:sz w:val="16"/>
        </w:rPr>
        <w:t xml:space="preserve"> </w:t>
      </w:r>
      <w:r w:rsidRPr="001B5885">
        <w:rPr>
          <w:sz w:val="16"/>
        </w:rPr>
        <w:t>or degrading first strike would pressure leaders to utilize all available</w:t>
      </w:r>
      <w:r w:rsidR="001B5885" w:rsidRPr="001B5885">
        <w:rPr>
          <w:sz w:val="16"/>
        </w:rPr>
        <w:t xml:space="preserve"> </w:t>
      </w:r>
      <w:r w:rsidRPr="001B5885">
        <w:rPr>
          <w:sz w:val="16"/>
        </w:rPr>
        <w:t>munitions. As discussed above, escalation dynamics should be considered</w:t>
      </w:r>
      <w:r w:rsidR="001B5885" w:rsidRPr="001B5885">
        <w:rPr>
          <w:sz w:val="16"/>
        </w:rPr>
        <w:t xml:space="preserve"> </w:t>
      </w:r>
      <w:r w:rsidRPr="001B5885">
        <w:rPr>
          <w:sz w:val="16"/>
        </w:rPr>
        <w:t xml:space="preserve">in effect once targets on the Chinese mainland are hit. </w:t>
      </w:r>
      <w:r w:rsidRPr="001B5885">
        <w:rPr>
          <w:u w:val="single"/>
        </w:rPr>
        <w:t>This would</w:t>
      </w:r>
      <w:r w:rsidR="001B5885" w:rsidRPr="001B5885">
        <w:rPr>
          <w:u w:val="single"/>
        </w:rPr>
        <w:t xml:space="preserve"> </w:t>
      </w:r>
      <w:r w:rsidRPr="001B5885">
        <w:rPr>
          <w:u w:val="single"/>
        </w:rPr>
        <w:t>be expected fairly early on in any conceivable conflict scenario.</w:t>
      </w:r>
    </w:p>
    <w:p w:rsidR="00506016" w:rsidRDefault="00506016" w:rsidP="00506016"/>
    <w:p w:rsidR="00506016" w:rsidRDefault="00506016" w:rsidP="00506016">
      <w:pPr>
        <w:pStyle w:val="Heading4"/>
      </w:pPr>
      <w:r>
        <w:t>US IRBM deployment wouldn’t deter China or prevent escalation—only undermines crisis stability and encourages war</w:t>
      </w:r>
    </w:p>
    <w:p w:rsidR="00506016" w:rsidRDefault="00506016" w:rsidP="0050601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506016" w:rsidRPr="00EC34B7" w:rsidRDefault="00506016" w:rsidP="00506016">
      <w:pPr>
        <w:rPr>
          <w:sz w:val="16"/>
        </w:rPr>
      </w:pPr>
      <w:r w:rsidRPr="00EC34B7">
        <w:rPr>
          <w:sz w:val="16"/>
        </w:rPr>
        <w:t xml:space="preserve">Despite arguments in favor of such a weapon, </w:t>
      </w:r>
      <w:r w:rsidRPr="00EC34B7">
        <w:rPr>
          <w:u w:val="single"/>
        </w:rPr>
        <w:t>a U.S. land-based</w:t>
      </w:r>
      <w:r w:rsidR="00EC34B7" w:rsidRPr="00EC34B7">
        <w:rPr>
          <w:u w:val="single"/>
        </w:rPr>
        <w:t xml:space="preserve"> </w:t>
      </w:r>
      <w:r w:rsidRPr="00EC34B7">
        <w:rPr>
          <w:u w:val="single"/>
        </w:rPr>
        <w:t>IRBM is unlikely to prove useful in effectively targeting Chinese</w:t>
      </w:r>
      <w:r w:rsidR="00EC34B7" w:rsidRPr="00EC34B7">
        <w:rPr>
          <w:u w:val="single"/>
        </w:rPr>
        <w:t xml:space="preserve"> </w:t>
      </w:r>
      <w:r w:rsidRPr="00EC34B7">
        <w:rPr>
          <w:u w:val="single"/>
        </w:rPr>
        <w:t>mobile missiles</w:t>
      </w:r>
      <w:r w:rsidRPr="00EC34B7">
        <w:rPr>
          <w:sz w:val="16"/>
        </w:rPr>
        <w:t>. While it could contribute to striking important fixed</w:t>
      </w:r>
      <w:r w:rsidR="00EC34B7" w:rsidRPr="00EC34B7">
        <w:rPr>
          <w:sz w:val="16"/>
        </w:rPr>
        <w:t xml:space="preserve"> </w:t>
      </w:r>
      <w:r w:rsidRPr="00EC34B7">
        <w:rPr>
          <w:sz w:val="16"/>
        </w:rPr>
        <w:t xml:space="preserve">targets, </w:t>
      </w:r>
      <w:r w:rsidRPr="00EC34B7">
        <w:rPr>
          <w:u w:val="single"/>
        </w:rPr>
        <w:t>other munitions and platforms may be capable of executing</w:t>
      </w:r>
      <w:r w:rsidR="00EC34B7" w:rsidRPr="00EC34B7">
        <w:rPr>
          <w:u w:val="single"/>
        </w:rPr>
        <w:t xml:space="preserve"> </w:t>
      </w:r>
      <w:r w:rsidRPr="00EC34B7">
        <w:rPr>
          <w:u w:val="single"/>
        </w:rPr>
        <w:t>this mission. It is unclear that the visibility of the deployment of new</w:t>
      </w:r>
      <w:r w:rsidR="00EC34B7" w:rsidRPr="00EC34B7">
        <w:rPr>
          <w:u w:val="single"/>
        </w:rPr>
        <w:t xml:space="preserve"> </w:t>
      </w:r>
      <w:r w:rsidRPr="00EC34B7">
        <w:rPr>
          <w:u w:val="single"/>
        </w:rPr>
        <w:t>U.S. missiles in the theater would have any greater effect of deterring</w:t>
      </w:r>
      <w:r w:rsidR="00EC34B7" w:rsidRPr="00EC34B7">
        <w:rPr>
          <w:u w:val="single"/>
        </w:rPr>
        <w:t xml:space="preserve"> </w:t>
      </w:r>
      <w:r w:rsidRPr="00EC34B7">
        <w:rPr>
          <w:u w:val="single"/>
        </w:rPr>
        <w:t>China than existing U.S. platforms</w:t>
      </w:r>
      <w:r w:rsidRPr="00EC34B7">
        <w:rPr>
          <w:sz w:val="16"/>
        </w:rPr>
        <w:t xml:space="preserve"> that can be moved into the region</w:t>
      </w:r>
      <w:r w:rsidR="00EC34B7" w:rsidRPr="00EC34B7">
        <w:rPr>
          <w:sz w:val="16"/>
        </w:rPr>
        <w:t xml:space="preserve"> </w:t>
      </w:r>
      <w:r w:rsidRPr="00EC34B7">
        <w:rPr>
          <w:sz w:val="16"/>
        </w:rPr>
        <w:t xml:space="preserve">in the event of a crisis. </w:t>
      </w:r>
      <w:r w:rsidRPr="00EC34B7">
        <w:rPr>
          <w:u w:val="single"/>
        </w:rPr>
        <w:t>Nor is it obvious that land-based, intermediate-range</w:t>
      </w:r>
      <w:r w:rsidR="00EC34B7" w:rsidRPr="00EC34B7">
        <w:rPr>
          <w:u w:val="single"/>
        </w:rPr>
        <w:t xml:space="preserve"> </w:t>
      </w:r>
      <w:r w:rsidRPr="00EC34B7">
        <w:rPr>
          <w:u w:val="single"/>
        </w:rPr>
        <w:t>conventional ballistic missiles would be less escalatory than</w:t>
      </w:r>
      <w:r w:rsidR="00EC34B7" w:rsidRPr="00EC34B7">
        <w:rPr>
          <w:u w:val="single"/>
        </w:rPr>
        <w:t xml:space="preserve"> </w:t>
      </w:r>
      <w:r w:rsidRPr="00EC34B7">
        <w:rPr>
          <w:u w:val="single"/>
        </w:rPr>
        <w:t>“central” U.S. systems. Finally, the United States is unlikely to find</w:t>
      </w:r>
      <w:r w:rsidR="00EC34B7" w:rsidRPr="00EC34B7">
        <w:rPr>
          <w:u w:val="single"/>
        </w:rPr>
        <w:t xml:space="preserve"> </w:t>
      </w:r>
      <w:r w:rsidRPr="00EC34B7">
        <w:rPr>
          <w:u w:val="single"/>
        </w:rPr>
        <w:t>access to bases in the region</w:t>
      </w:r>
      <w:r w:rsidRPr="00EC34B7">
        <w:rPr>
          <w:sz w:val="16"/>
        </w:rPr>
        <w:t xml:space="preserve"> beyond U.S. territories such as Guam,</w:t>
      </w:r>
      <w:r w:rsidR="00EC34B7" w:rsidRPr="00EC34B7">
        <w:rPr>
          <w:sz w:val="16"/>
        </w:rPr>
        <w:t xml:space="preserve"> </w:t>
      </w:r>
      <w:r w:rsidRPr="00EC34B7">
        <w:rPr>
          <w:u w:val="single"/>
        </w:rPr>
        <w:t>which greatly increases the costs and limits the perceived contributions</w:t>
      </w:r>
      <w:r w:rsidR="00EC34B7" w:rsidRPr="00EC34B7">
        <w:rPr>
          <w:u w:val="single"/>
        </w:rPr>
        <w:t xml:space="preserve"> </w:t>
      </w:r>
      <w:r w:rsidRPr="00EC34B7">
        <w:rPr>
          <w:u w:val="single"/>
        </w:rPr>
        <w:t>of land-based, intermediate-range conventional missiles</w:t>
      </w:r>
      <w:r w:rsidRPr="00EC34B7">
        <w:rPr>
          <w:sz w:val="16"/>
        </w:rPr>
        <w:t>. At the same</w:t>
      </w:r>
      <w:r w:rsidR="00EC34B7" w:rsidRPr="00EC34B7">
        <w:rPr>
          <w:sz w:val="16"/>
        </w:rPr>
        <w:t xml:space="preserve"> </w:t>
      </w:r>
      <w:r w:rsidRPr="00EC34B7">
        <w:rPr>
          <w:sz w:val="16"/>
        </w:rPr>
        <w:t xml:space="preserve">time, </w:t>
      </w:r>
      <w:r w:rsidRPr="00EC34B7">
        <w:rPr>
          <w:u w:val="single"/>
        </w:rPr>
        <w:t>the deployment of these missiles likely would have significant</w:t>
      </w:r>
      <w:r w:rsidR="00EC34B7" w:rsidRPr="00EC34B7">
        <w:rPr>
          <w:u w:val="single"/>
        </w:rPr>
        <w:t xml:space="preserve"> </w:t>
      </w:r>
      <w:r w:rsidRPr="00EC34B7">
        <w:rPr>
          <w:u w:val="single"/>
        </w:rPr>
        <w:t>implications for the U.S.-China relationship, significantly increasing</w:t>
      </w:r>
      <w:r w:rsidR="00EC34B7" w:rsidRPr="00EC34B7">
        <w:rPr>
          <w:u w:val="single"/>
        </w:rPr>
        <w:t xml:space="preserve"> </w:t>
      </w:r>
      <w:r w:rsidRPr="00EC34B7">
        <w:rPr>
          <w:u w:val="single"/>
        </w:rPr>
        <w:t>China’s perception of the threat posed by the United States, decrease</w:t>
      </w:r>
      <w:r w:rsidR="00EC34B7" w:rsidRPr="00EC34B7">
        <w:rPr>
          <w:u w:val="single"/>
        </w:rPr>
        <w:t xml:space="preserve"> </w:t>
      </w:r>
      <w:r w:rsidRPr="00EC34B7">
        <w:rPr>
          <w:u w:val="single"/>
        </w:rPr>
        <w:t>crisis stability, and potentially spurring further Chinese expansion and</w:t>
      </w:r>
      <w:r w:rsidR="00EC34B7" w:rsidRPr="00EC34B7">
        <w:rPr>
          <w:u w:val="single"/>
        </w:rPr>
        <w:t xml:space="preserve"> </w:t>
      </w:r>
      <w:r w:rsidRPr="00EC34B7">
        <w:rPr>
          <w:u w:val="single"/>
        </w:rPr>
        <w:t>an arms race that could ultimately leave the United States worse off</w:t>
      </w:r>
      <w:r w:rsidRPr="00EC34B7">
        <w:rPr>
          <w:sz w:val="16"/>
        </w:rPr>
        <w:t>.</w:t>
      </w:r>
      <w:r w:rsidR="00EC34B7" w:rsidRPr="00EC34B7">
        <w:rPr>
          <w:sz w:val="16"/>
        </w:rPr>
        <w:t xml:space="preserve"> </w:t>
      </w:r>
      <w:r w:rsidRPr="00EC34B7">
        <w:rPr>
          <w:sz w:val="16"/>
        </w:rPr>
        <w:t>On balance, a Pershing-III land-based, intermediate-range conventional</w:t>
      </w:r>
      <w:r w:rsidR="00EC34B7" w:rsidRPr="00EC34B7">
        <w:rPr>
          <w:sz w:val="16"/>
        </w:rPr>
        <w:t xml:space="preserve"> </w:t>
      </w:r>
      <w:r w:rsidRPr="00EC34B7">
        <w:rPr>
          <w:sz w:val="16"/>
        </w:rPr>
        <w:t>ballistic missile likely would be costly and make only a limited</w:t>
      </w:r>
      <w:r w:rsidR="00EC34B7" w:rsidRPr="00EC34B7">
        <w:rPr>
          <w:sz w:val="16"/>
        </w:rPr>
        <w:t xml:space="preserve"> </w:t>
      </w:r>
      <w:r w:rsidRPr="00EC34B7">
        <w:rPr>
          <w:sz w:val="16"/>
        </w:rPr>
        <w:t>military contribution, while the larger implications of its deployment</w:t>
      </w:r>
      <w:r w:rsidR="00EC34B7" w:rsidRPr="00EC34B7">
        <w:rPr>
          <w:sz w:val="16"/>
        </w:rPr>
        <w:t xml:space="preserve"> </w:t>
      </w:r>
      <w:r w:rsidRPr="00EC34B7">
        <w:rPr>
          <w:sz w:val="16"/>
        </w:rPr>
        <w:t>are worrisome.</w:t>
      </w:r>
    </w:p>
    <w:p w:rsidR="00506016" w:rsidRDefault="00506016" w:rsidP="00506016"/>
    <w:p w:rsidR="00935DD3" w:rsidRDefault="00935DD3" w:rsidP="00935DD3">
      <w:pPr>
        <w:pStyle w:val="Heading4"/>
      </w:pPr>
      <w:r>
        <w:t>US IRBMs encourage Chinese first strike</w:t>
      </w:r>
    </w:p>
    <w:p w:rsidR="00935DD3" w:rsidRPr="00CA474C" w:rsidRDefault="00CA474C" w:rsidP="00506016">
      <w:pPr>
        <w:rPr>
          <w:sz w:val="20"/>
        </w:rPr>
      </w:pPr>
      <w:r w:rsidRPr="00CA474C">
        <w:rPr>
          <w:rStyle w:val="Style13ptBold"/>
        </w:rPr>
        <w:t>HALLEX 2014</w:t>
      </w:r>
      <w:r>
        <w:t xml:space="preserve"> </w:t>
      </w:r>
      <w:r w:rsidRPr="00CA474C">
        <w:rPr>
          <w:sz w:val="20"/>
        </w:rPr>
        <w:t xml:space="preserve">(Matthew </w:t>
      </w:r>
      <w:proofErr w:type="spellStart"/>
      <w:r w:rsidRPr="00CA474C">
        <w:rPr>
          <w:sz w:val="20"/>
        </w:rPr>
        <w:t>Hallex</w:t>
      </w:r>
      <w:proofErr w:type="spellEnd"/>
      <w:r w:rsidRPr="00CA474C">
        <w:rPr>
          <w:sz w:val="20"/>
        </w:rPr>
        <w:t xml:space="preserve"> is a strategic analyst at the </w:t>
      </w:r>
      <w:proofErr w:type="spellStart"/>
      <w:r w:rsidRPr="00CA474C">
        <w:rPr>
          <w:sz w:val="20"/>
        </w:rPr>
        <w:t>Scitor</w:t>
      </w:r>
      <w:proofErr w:type="spellEnd"/>
      <w:r w:rsidRPr="00CA474C">
        <w:rPr>
          <w:sz w:val="20"/>
        </w:rPr>
        <w:t xml:space="preserve"> Corporation, “China's Mighty Missile Threat: What Should America Do about It</w:t>
      </w:r>
      <w:proofErr w:type="gramStart"/>
      <w:r w:rsidRPr="00CA474C">
        <w:rPr>
          <w:sz w:val="20"/>
        </w:rPr>
        <w:t>?,</w:t>
      </w:r>
      <w:proofErr w:type="gramEnd"/>
      <w:r w:rsidRPr="00CA474C">
        <w:rPr>
          <w:sz w:val="20"/>
        </w:rPr>
        <w:t>” The National Interest, Sep 13, http://nationalinterest.org/feature/chinas-mighty-missile-threat-what-should-america-do-about-it-11271?page=2)</w:t>
      </w:r>
    </w:p>
    <w:p w:rsidR="00935DD3" w:rsidRPr="00CA474C" w:rsidRDefault="00935DD3" w:rsidP="00506016">
      <w:pPr>
        <w:rPr>
          <w:sz w:val="16"/>
        </w:rPr>
      </w:pPr>
      <w:r w:rsidRPr="00CA474C">
        <w:rPr>
          <w:u w:val="single"/>
        </w:rPr>
        <w:t>The geography of the Asia-Pacific provides few suitable options for the forward deployment of U.S. missiles. New U.S. weapons</w:t>
      </w:r>
      <w:r w:rsidRPr="00CA474C">
        <w:rPr>
          <w:sz w:val="16"/>
        </w:rPr>
        <w:t xml:space="preserve"> with ranges similar to those of the Pershing II ballistic missile or the cruise missiles that the U.S. gave up in the INF </w:t>
      </w:r>
      <w:r w:rsidRPr="00CA474C">
        <w:rPr>
          <w:u w:val="single"/>
        </w:rPr>
        <w:t>would have to be deployed on allied territory within the First Island Chain</w:t>
      </w:r>
      <w:r w:rsidRPr="00CA474C">
        <w:rPr>
          <w:sz w:val="16"/>
        </w:rPr>
        <w:t xml:space="preserve">. Even a new weapon at the 5500-kilometer maximum range of the INF would only open up a small number of new base areas including Guam and the northern reaches of Australia. </w:t>
      </w:r>
      <w:r w:rsidRPr="00CA474C">
        <w:rPr>
          <w:u w:val="single"/>
        </w:rPr>
        <w:t>Most of the suitable locations already host U.S. military facilities and all are within range of China’s own missile systems. Fixed missile bases on Okinawa, Guam, or in Japan would be just as vulnerable to Chinese attack as current U.S. airbases in the region. Further concentrating U.S. military power in vulnerable forward bases would do more to incentivize a Chinese first strike against U.S. forces during a crisis than it would to enhance U.S. deterrent or strike capabilities</w:t>
      </w:r>
      <w:r w:rsidRPr="00CA474C">
        <w:rPr>
          <w:sz w:val="16"/>
        </w:rPr>
        <w:t>.</w:t>
      </w:r>
    </w:p>
    <w:p w:rsidR="00935DD3" w:rsidRDefault="00935DD3" w:rsidP="00506016"/>
    <w:p w:rsidR="00935DD3" w:rsidRDefault="00935DD3" w:rsidP="00935DD3">
      <w:pPr>
        <w:pStyle w:val="Heading4"/>
      </w:pPr>
      <w:r>
        <w:t>Mobility doesn’t solve missile survivability</w:t>
      </w:r>
    </w:p>
    <w:p w:rsidR="00935DD3" w:rsidRDefault="00CA474C" w:rsidP="00506016">
      <w:r w:rsidRPr="00CA474C">
        <w:rPr>
          <w:rStyle w:val="Style13ptBold"/>
        </w:rPr>
        <w:t>HALLEX 2014</w:t>
      </w:r>
      <w:r>
        <w:t xml:space="preserve"> </w:t>
      </w:r>
      <w:r w:rsidRPr="00CA474C">
        <w:rPr>
          <w:sz w:val="20"/>
        </w:rPr>
        <w:t xml:space="preserve">(Matthew </w:t>
      </w:r>
      <w:proofErr w:type="spellStart"/>
      <w:r w:rsidRPr="00CA474C">
        <w:rPr>
          <w:sz w:val="20"/>
        </w:rPr>
        <w:t>Hallex</w:t>
      </w:r>
      <w:proofErr w:type="spellEnd"/>
      <w:r w:rsidRPr="00CA474C">
        <w:rPr>
          <w:sz w:val="20"/>
        </w:rPr>
        <w:t xml:space="preserve"> is a strategic analyst at the </w:t>
      </w:r>
      <w:proofErr w:type="spellStart"/>
      <w:r w:rsidRPr="00CA474C">
        <w:rPr>
          <w:sz w:val="20"/>
        </w:rPr>
        <w:t>Scitor</w:t>
      </w:r>
      <w:proofErr w:type="spellEnd"/>
      <w:r w:rsidRPr="00CA474C">
        <w:rPr>
          <w:sz w:val="20"/>
        </w:rPr>
        <w:t xml:space="preserve"> Corporation, “China's Mighty Missile Threat: What Should America Do about It</w:t>
      </w:r>
      <w:proofErr w:type="gramStart"/>
      <w:r w:rsidRPr="00CA474C">
        <w:rPr>
          <w:sz w:val="20"/>
        </w:rPr>
        <w:t>?,</w:t>
      </w:r>
      <w:proofErr w:type="gramEnd"/>
      <w:r w:rsidRPr="00CA474C">
        <w:rPr>
          <w:sz w:val="20"/>
        </w:rPr>
        <w:t>” The National Interest, Sep 13, http://nationalinterest.org/feature/chinas-mighty-missile-threat-what-should-america-do-about-it-11271?page=2)</w:t>
      </w:r>
    </w:p>
    <w:p w:rsidR="00935DD3" w:rsidRPr="00742009" w:rsidRDefault="00935DD3" w:rsidP="00506016">
      <w:pPr>
        <w:rPr>
          <w:sz w:val="16"/>
        </w:rPr>
      </w:pPr>
      <w:r w:rsidRPr="00CA474C">
        <w:rPr>
          <w:u w:val="single"/>
        </w:rPr>
        <w:t>Mobile missiles are unlikely to be the solution to the vulnerability of U.S. forward bases as small islands are not suited for mobile operations. Okinawa and Guam are too small and crowded</w:t>
      </w:r>
      <w:r w:rsidRPr="00742009">
        <w:rPr>
          <w:sz w:val="16"/>
        </w:rPr>
        <w:t xml:space="preserve"> to offer dispersed operating areas for an operationally relevant number of mobile missiles. </w:t>
      </w:r>
      <w:r w:rsidRPr="00CA474C">
        <w:rPr>
          <w:u w:val="single"/>
        </w:rPr>
        <w:t>The human and physical geography of both the Japanese home islands and the Philippines would also constrain the availability of dispersal areas. Even if sufficient dispersal areas could be found, mobile missiles still require fixed sustainment infrastructure, which China would likely target</w:t>
      </w:r>
      <w:r w:rsidRPr="00742009">
        <w:rPr>
          <w:sz w:val="16"/>
        </w:rPr>
        <w:t xml:space="preserve"> in the opening stages of a conflict. While a single salvo may have been sufficient for the intermediate-range nuclear forces the U.S. deployed before the INF, conventional missiles would likely need to provide sustained striking power in order to justify the costs of developing and deploying a new missile system.</w:t>
      </w:r>
    </w:p>
    <w:p w:rsidR="00935DD3" w:rsidRDefault="00935DD3" w:rsidP="00506016"/>
    <w:p w:rsidR="00935DD3" w:rsidRDefault="00935DD3" w:rsidP="00935DD3">
      <w:pPr>
        <w:pStyle w:val="Heading4"/>
      </w:pPr>
      <w:r>
        <w:t>Short-range missiles are just as effective</w:t>
      </w:r>
    </w:p>
    <w:p w:rsidR="00935DD3" w:rsidRDefault="00CA474C" w:rsidP="00506016">
      <w:r w:rsidRPr="00CA474C">
        <w:rPr>
          <w:rStyle w:val="Style13ptBold"/>
        </w:rPr>
        <w:t>HALLEX 2014</w:t>
      </w:r>
      <w:r>
        <w:t xml:space="preserve"> </w:t>
      </w:r>
      <w:r w:rsidRPr="00CA474C">
        <w:rPr>
          <w:sz w:val="20"/>
        </w:rPr>
        <w:t xml:space="preserve">(Matthew </w:t>
      </w:r>
      <w:proofErr w:type="spellStart"/>
      <w:r w:rsidRPr="00CA474C">
        <w:rPr>
          <w:sz w:val="20"/>
        </w:rPr>
        <w:t>Hallex</w:t>
      </w:r>
      <w:proofErr w:type="spellEnd"/>
      <w:r w:rsidRPr="00CA474C">
        <w:rPr>
          <w:sz w:val="20"/>
        </w:rPr>
        <w:t xml:space="preserve"> is a strategic analyst at the </w:t>
      </w:r>
      <w:proofErr w:type="spellStart"/>
      <w:r w:rsidRPr="00CA474C">
        <w:rPr>
          <w:sz w:val="20"/>
        </w:rPr>
        <w:t>Scitor</w:t>
      </w:r>
      <w:proofErr w:type="spellEnd"/>
      <w:r w:rsidRPr="00CA474C">
        <w:rPr>
          <w:sz w:val="20"/>
        </w:rPr>
        <w:t xml:space="preserve"> Corporation, “China's Mighty Missile Threat: What Should America Do about It</w:t>
      </w:r>
      <w:proofErr w:type="gramStart"/>
      <w:r w:rsidRPr="00CA474C">
        <w:rPr>
          <w:sz w:val="20"/>
        </w:rPr>
        <w:t>?,</w:t>
      </w:r>
      <w:proofErr w:type="gramEnd"/>
      <w:r w:rsidRPr="00CA474C">
        <w:rPr>
          <w:sz w:val="20"/>
        </w:rPr>
        <w:t>” The National Interest, Sep 13, http://nationalinterest.org/feature/chinas-mighty-missile-threat-what-should-america-do-about-it-11271?page=2)</w:t>
      </w:r>
    </w:p>
    <w:p w:rsidR="00935DD3" w:rsidRPr="00742009" w:rsidRDefault="00935DD3" w:rsidP="00506016">
      <w:pPr>
        <w:rPr>
          <w:sz w:val="16"/>
        </w:rPr>
      </w:pPr>
      <w:r w:rsidRPr="00742009">
        <w:rPr>
          <w:sz w:val="16"/>
        </w:rPr>
        <w:t xml:space="preserve">INF-class weapons offer few political benefits to the United States. A U.S.-initiated abrogation or modification of the INF could undermine the ability of the United States to make arms control or non-proliferation gains in other areas of the globe. </w:t>
      </w:r>
      <w:r w:rsidRPr="00742009">
        <w:rPr>
          <w:u w:val="single"/>
        </w:rPr>
        <w:t>Should it be necessary to deploy land-based missiles to allied territory, which seems unlikely as the U.S. already deploys significant forces to protect allies in Asia, shorter-range anti-ship missiles that would not violate the INF would be a less expensive and potentially more useful alternative. A recent RAND study concludes that 200-nautical mile range missiles deployed in the First Island Chain in Japan, the Philippines, and Indonesia would be sufficient to prevent PLAN forces from breaking out into the wider Indo-Pacific</w:t>
      </w:r>
      <w:r w:rsidRPr="00742009">
        <w:rPr>
          <w:sz w:val="16"/>
        </w:rPr>
        <w:t>.</w:t>
      </w:r>
    </w:p>
    <w:p w:rsidR="00935DD3" w:rsidRDefault="00935DD3" w:rsidP="00506016"/>
    <w:p w:rsidR="00506016" w:rsidRDefault="00506016" w:rsidP="00506016">
      <w:pPr>
        <w:pStyle w:val="Heading4"/>
      </w:pPr>
      <w:r>
        <w:t>Allies won’t let the US base missiles in Asia</w:t>
      </w:r>
    </w:p>
    <w:p w:rsidR="00506016" w:rsidRDefault="00506016" w:rsidP="00506016">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506016" w:rsidRPr="00DA6DCD" w:rsidRDefault="00506016" w:rsidP="00506016">
      <w:pPr>
        <w:rPr>
          <w:sz w:val="16"/>
        </w:rPr>
      </w:pPr>
      <w:r w:rsidRPr="00DA6DCD">
        <w:rPr>
          <w:sz w:val="16"/>
        </w:rPr>
        <w:t>While historic tensions among the major regional powers remain</w:t>
      </w:r>
      <w:r w:rsidR="00DA6DCD" w:rsidRPr="00DA6DCD">
        <w:rPr>
          <w:sz w:val="16"/>
        </w:rPr>
        <w:t xml:space="preserve"> </w:t>
      </w:r>
      <w:r w:rsidRPr="00DA6DCD">
        <w:rPr>
          <w:sz w:val="16"/>
        </w:rPr>
        <w:t>unresolved and occasionally flare into diplomatic controversies, the</w:t>
      </w:r>
      <w:r w:rsidR="00DA6DCD" w:rsidRPr="00DA6DCD">
        <w:rPr>
          <w:sz w:val="16"/>
        </w:rPr>
        <w:t xml:space="preserve"> </w:t>
      </w:r>
      <w:r w:rsidRPr="00DA6DCD">
        <w:rPr>
          <w:sz w:val="16"/>
        </w:rPr>
        <w:t>likelihood of conflict in the region remains relatively low. Two obvious</w:t>
      </w:r>
      <w:r w:rsidR="00DA6DCD" w:rsidRPr="00DA6DCD">
        <w:rPr>
          <w:sz w:val="16"/>
        </w:rPr>
        <w:t xml:space="preserve"> </w:t>
      </w:r>
      <w:r w:rsidRPr="00DA6DCD">
        <w:rPr>
          <w:sz w:val="16"/>
        </w:rPr>
        <w:t>exceptions are provocations by the Democratic People’s Republic of</w:t>
      </w:r>
      <w:r w:rsidR="00DA6DCD" w:rsidRPr="00DA6DCD">
        <w:rPr>
          <w:sz w:val="16"/>
        </w:rPr>
        <w:t xml:space="preserve"> </w:t>
      </w:r>
      <w:r w:rsidRPr="00DA6DCD">
        <w:rPr>
          <w:sz w:val="16"/>
        </w:rPr>
        <w:t>Korea (DPRK) and a potential conflict over Taiwan, and more recently</w:t>
      </w:r>
      <w:r w:rsidR="00DA6DCD" w:rsidRPr="00DA6DCD">
        <w:rPr>
          <w:sz w:val="16"/>
        </w:rPr>
        <w:t xml:space="preserve"> </w:t>
      </w:r>
      <w:r w:rsidRPr="00DA6DCD">
        <w:rPr>
          <w:sz w:val="16"/>
        </w:rPr>
        <w:t>territorial disputes in the South China Sea have intensified. More generally,</w:t>
      </w:r>
      <w:r w:rsidR="00DA6DCD" w:rsidRPr="00DA6DCD">
        <w:rPr>
          <w:sz w:val="16"/>
        </w:rPr>
        <w:t xml:space="preserve"> </w:t>
      </w:r>
      <w:r w:rsidRPr="00DA6DCD">
        <w:rPr>
          <w:sz w:val="16"/>
        </w:rPr>
        <w:t>Chinese military modernization has caused concerns in the</w:t>
      </w:r>
      <w:r w:rsidR="00DA6DCD" w:rsidRPr="00DA6DCD">
        <w:rPr>
          <w:sz w:val="16"/>
        </w:rPr>
        <w:t xml:space="preserve"> </w:t>
      </w:r>
      <w:r w:rsidRPr="00DA6DCD">
        <w:rPr>
          <w:sz w:val="16"/>
        </w:rPr>
        <w:t>region, and China’s recent assertiveness has pushed states to restore</w:t>
      </w:r>
      <w:r w:rsidR="00DA6DCD" w:rsidRPr="00DA6DCD">
        <w:rPr>
          <w:sz w:val="16"/>
        </w:rPr>
        <w:t xml:space="preserve"> </w:t>
      </w:r>
      <w:r w:rsidRPr="00DA6DCD">
        <w:rPr>
          <w:sz w:val="16"/>
        </w:rPr>
        <w:t>ties with the United States to hedge against a future threat. However,</w:t>
      </w:r>
      <w:r w:rsidR="00DA6DCD" w:rsidRPr="00DA6DCD">
        <w:rPr>
          <w:sz w:val="16"/>
        </w:rPr>
        <w:t xml:space="preserve"> </w:t>
      </w:r>
      <w:r w:rsidRPr="00DA6DCD">
        <w:rPr>
          <w:sz w:val="16"/>
        </w:rPr>
        <w:t>China’s targeted buildup often has been portrayed as being focused</w:t>
      </w:r>
      <w:r w:rsidR="00DA6DCD" w:rsidRPr="00DA6DCD">
        <w:rPr>
          <w:sz w:val="16"/>
        </w:rPr>
        <w:t xml:space="preserve"> </w:t>
      </w:r>
      <w:r w:rsidRPr="00DA6DCD">
        <w:rPr>
          <w:sz w:val="16"/>
        </w:rPr>
        <w:t>on a Taiwan contingency—an internal matter—and thus less threatening</w:t>
      </w:r>
      <w:r w:rsidR="00DA6DCD" w:rsidRPr="00DA6DCD">
        <w:rPr>
          <w:sz w:val="16"/>
        </w:rPr>
        <w:t xml:space="preserve"> </w:t>
      </w:r>
      <w:r w:rsidRPr="00DA6DCD">
        <w:rPr>
          <w:sz w:val="16"/>
        </w:rPr>
        <w:t xml:space="preserve">to other states in the region. In this political-military environ- </w:t>
      </w:r>
      <w:proofErr w:type="spellStart"/>
      <w:r w:rsidRPr="00DA6DCD">
        <w:rPr>
          <w:sz w:val="16"/>
        </w:rPr>
        <w:t>ment</w:t>
      </w:r>
      <w:proofErr w:type="spellEnd"/>
      <w:r w:rsidRPr="00DA6DCD">
        <w:rPr>
          <w:sz w:val="16"/>
        </w:rPr>
        <w:t xml:space="preserve">, </w:t>
      </w:r>
      <w:r w:rsidRPr="00DA6DCD">
        <w:rPr>
          <w:u w:val="single"/>
        </w:rPr>
        <w:t>a U.S. decision to</w:t>
      </w:r>
      <w:r w:rsidRPr="00DA6DCD">
        <w:rPr>
          <w:sz w:val="16"/>
        </w:rPr>
        <w:t xml:space="preserve"> unilaterally </w:t>
      </w:r>
      <w:r w:rsidRPr="00DA6DCD">
        <w:rPr>
          <w:u w:val="single"/>
        </w:rPr>
        <w:t>withdraw from the INF</w:t>
      </w:r>
      <w:r w:rsidRPr="00DA6DCD">
        <w:rPr>
          <w:sz w:val="16"/>
        </w:rPr>
        <w:t xml:space="preserve"> Treaty or</w:t>
      </w:r>
      <w:r w:rsidR="00DA6DCD" w:rsidRPr="00DA6DCD">
        <w:rPr>
          <w:sz w:val="16"/>
        </w:rPr>
        <w:t xml:space="preserve"> </w:t>
      </w:r>
      <w:r w:rsidRPr="00DA6DCD">
        <w:rPr>
          <w:sz w:val="16"/>
        </w:rPr>
        <w:t xml:space="preserve">cooperatively dissolve the treaty with Russia </w:t>
      </w:r>
      <w:r w:rsidRPr="00DA6DCD">
        <w:rPr>
          <w:u w:val="single"/>
        </w:rPr>
        <w:t>could be viewed as destabilizing</w:t>
      </w:r>
      <w:r w:rsidR="00DA6DCD">
        <w:rPr>
          <w:u w:val="single"/>
        </w:rPr>
        <w:t xml:space="preserve"> </w:t>
      </w:r>
      <w:r w:rsidRPr="00DA6DCD">
        <w:rPr>
          <w:u w:val="single"/>
        </w:rPr>
        <w:t>and create real challenges for America’s allies</w:t>
      </w:r>
      <w:r w:rsidRPr="00DA6DCD">
        <w:rPr>
          <w:sz w:val="16"/>
        </w:rPr>
        <w:t xml:space="preserve"> in the region.</w:t>
      </w:r>
      <w:r w:rsidR="00DA6DCD" w:rsidRPr="00DA6DCD">
        <w:rPr>
          <w:sz w:val="16"/>
        </w:rPr>
        <w:t xml:space="preserve"> </w:t>
      </w:r>
      <w:r w:rsidRPr="00DA6DCD">
        <w:rPr>
          <w:u w:val="single"/>
        </w:rPr>
        <w:t>While many states employ hedging strategies—engaging in trade relations</w:t>
      </w:r>
      <w:r w:rsidR="00DA6DCD">
        <w:rPr>
          <w:u w:val="single"/>
        </w:rPr>
        <w:t xml:space="preserve"> </w:t>
      </w:r>
      <w:r w:rsidRPr="00DA6DCD">
        <w:rPr>
          <w:u w:val="single"/>
        </w:rPr>
        <w:t>with China while also preparing for a potentially more assertive</w:t>
      </w:r>
      <w:r w:rsidR="00DA6DCD">
        <w:rPr>
          <w:u w:val="single"/>
        </w:rPr>
        <w:t xml:space="preserve"> </w:t>
      </w:r>
      <w:r w:rsidRPr="00DA6DCD">
        <w:rPr>
          <w:u w:val="single"/>
        </w:rPr>
        <w:t>rising power in the future—the end of the treaty and the potential</w:t>
      </w:r>
      <w:r w:rsidR="00DA6DCD">
        <w:rPr>
          <w:u w:val="single"/>
        </w:rPr>
        <w:t xml:space="preserve"> </w:t>
      </w:r>
      <w:r w:rsidRPr="00DA6DCD">
        <w:rPr>
          <w:u w:val="single"/>
        </w:rPr>
        <w:t>deployment of regional missile forces would be an unwelcome development</w:t>
      </w:r>
      <w:r w:rsidR="00DA6DCD">
        <w:rPr>
          <w:u w:val="single"/>
        </w:rPr>
        <w:t xml:space="preserve"> </w:t>
      </w:r>
      <w:r w:rsidRPr="00DA6DCD">
        <w:rPr>
          <w:u w:val="single"/>
        </w:rPr>
        <w:t>with the potential for dramatic domestic political repercussions</w:t>
      </w:r>
      <w:r w:rsidRPr="00DA6DCD">
        <w:rPr>
          <w:sz w:val="16"/>
        </w:rPr>
        <w:t>.43</w:t>
      </w:r>
      <w:r w:rsidR="00DA6DCD" w:rsidRPr="00DA6DCD">
        <w:rPr>
          <w:sz w:val="16"/>
        </w:rPr>
        <w:t xml:space="preserve"> </w:t>
      </w:r>
      <w:r w:rsidRPr="00DA6DCD">
        <w:rPr>
          <w:u w:val="single"/>
        </w:rPr>
        <w:t>Even considering a significant deterioration of U.S.-China relations or</w:t>
      </w:r>
      <w:r w:rsidR="00DA6DCD">
        <w:rPr>
          <w:u w:val="single"/>
        </w:rPr>
        <w:t xml:space="preserve"> </w:t>
      </w:r>
      <w:r w:rsidRPr="00DA6DCD">
        <w:rPr>
          <w:u w:val="single"/>
        </w:rPr>
        <w:t>an aggressive turn in Chinese foreign policy that alarms its neighbors</w:t>
      </w:r>
      <w:r w:rsidR="00DA6DCD" w:rsidRPr="00DA6DCD">
        <w:rPr>
          <w:sz w:val="16"/>
        </w:rPr>
        <w:t xml:space="preserve"> </w:t>
      </w:r>
      <w:r w:rsidRPr="00DA6DCD">
        <w:rPr>
          <w:sz w:val="16"/>
        </w:rPr>
        <w:t>and drives leaders to take actions to deter future PRC transgressions,</w:t>
      </w:r>
      <w:r w:rsidR="00DA6DCD" w:rsidRPr="00DA6DCD">
        <w:rPr>
          <w:sz w:val="16"/>
        </w:rPr>
        <w:t xml:space="preserve"> </w:t>
      </w:r>
      <w:r w:rsidRPr="00DA6DCD">
        <w:rPr>
          <w:u w:val="single"/>
        </w:rPr>
        <w:t>medium-range missiles may not be viewed as an attractive capability.</w:t>
      </w:r>
      <w:r w:rsidR="00DA6DCD">
        <w:rPr>
          <w:u w:val="single"/>
        </w:rPr>
        <w:t xml:space="preserve"> </w:t>
      </w:r>
      <w:r w:rsidRPr="00DA6DCD">
        <w:rPr>
          <w:u w:val="single"/>
        </w:rPr>
        <w:t>In short, it is a highly dubious assumption that U.S. missiles would be</w:t>
      </w:r>
      <w:r w:rsidR="00DA6DCD">
        <w:rPr>
          <w:u w:val="single"/>
        </w:rPr>
        <w:t xml:space="preserve"> </w:t>
      </w:r>
      <w:r w:rsidRPr="00DA6DCD">
        <w:rPr>
          <w:u w:val="single"/>
        </w:rPr>
        <w:t>welcome in East Asian states, even if China’s behavior increased threat</w:t>
      </w:r>
      <w:r w:rsidR="00DA6DCD">
        <w:rPr>
          <w:u w:val="single"/>
        </w:rPr>
        <w:t xml:space="preserve"> </w:t>
      </w:r>
      <w:r w:rsidRPr="00DA6DCD">
        <w:rPr>
          <w:u w:val="single"/>
        </w:rPr>
        <w:t>perceptions over time</w:t>
      </w:r>
      <w:r w:rsidRPr="00DA6DCD">
        <w:rPr>
          <w:sz w:val="16"/>
        </w:rPr>
        <w:t>.</w:t>
      </w:r>
    </w:p>
    <w:p w:rsidR="00506016" w:rsidRDefault="00506016" w:rsidP="00506016"/>
    <w:p w:rsidR="00506016" w:rsidRDefault="00D6243E" w:rsidP="00511F84">
      <w:pPr>
        <w:pStyle w:val="Heading4"/>
      </w:pPr>
      <w:r>
        <w:t>Asian allies won’t base missiles</w:t>
      </w:r>
    </w:p>
    <w:p w:rsidR="00D6243E" w:rsidRPr="00511F84" w:rsidRDefault="00511F84" w:rsidP="00506016">
      <w:pPr>
        <w:rPr>
          <w:sz w:val="20"/>
        </w:rPr>
      </w:pPr>
      <w:r w:rsidRPr="00511F84">
        <w:rPr>
          <w:rStyle w:val="Style13ptBold"/>
        </w:rPr>
        <w:t>PIFER 2014</w:t>
      </w:r>
      <w:r>
        <w:t xml:space="preserve"> </w:t>
      </w:r>
      <w:r w:rsidRPr="00511F84">
        <w:rPr>
          <w:sz w:val="20"/>
        </w:rPr>
        <w:t xml:space="preserve">(Steven </w:t>
      </w:r>
      <w:proofErr w:type="spellStart"/>
      <w:r w:rsidRPr="00511F84">
        <w:rPr>
          <w:sz w:val="20"/>
        </w:rPr>
        <w:t>Pifer</w:t>
      </w:r>
      <w:proofErr w:type="spellEnd"/>
      <w:r w:rsidRPr="00511F84">
        <w:rPr>
          <w:sz w:val="20"/>
        </w:rPr>
        <w:t xml:space="preserve"> is senior fellow and director of the Arms Control Initiative at The Brookings Institution, “Don't Scrap the INF Treaty,” National Interest, June 9, http://nationalinterest.org/feature/dont-scrap-the-inf-treaty-10622)</w:t>
      </w:r>
    </w:p>
    <w:p w:rsidR="00D6243E" w:rsidRPr="00511F84" w:rsidRDefault="00D6243E" w:rsidP="00506016">
      <w:pPr>
        <w:rPr>
          <w:sz w:val="16"/>
        </w:rPr>
      </w:pPr>
      <w:r w:rsidRPr="00511F84">
        <w:rPr>
          <w:u w:val="single"/>
        </w:rPr>
        <w:t>There would</w:t>
      </w:r>
      <w:r w:rsidRPr="00511F84">
        <w:rPr>
          <w:sz w:val="16"/>
        </w:rPr>
        <w:t xml:space="preserve"> likely </w:t>
      </w:r>
      <w:r w:rsidRPr="00511F84">
        <w:rPr>
          <w:u w:val="single"/>
        </w:rPr>
        <w:t>be no takers for U.S. INF missiles in Asia</w:t>
      </w:r>
      <w:r w:rsidRPr="00511F84">
        <w:rPr>
          <w:sz w:val="16"/>
        </w:rPr>
        <w:t xml:space="preserve">, either. </w:t>
      </w:r>
      <w:r w:rsidRPr="00511F84">
        <w:rPr>
          <w:u w:val="single"/>
        </w:rPr>
        <w:t>Japan would worry about the effect</w:t>
      </w:r>
      <w:r w:rsidRPr="00511F84">
        <w:rPr>
          <w:sz w:val="16"/>
        </w:rPr>
        <w:t xml:space="preserve"> of such deployments </w:t>
      </w:r>
      <w:r w:rsidRPr="00511F84">
        <w:rPr>
          <w:u w:val="single"/>
        </w:rPr>
        <w:t>on its effort to improve its relationship with Russia and, in any case, would not accept nuclear-armed missiles. South Korea is building its own missiles</w:t>
      </w:r>
      <w:r w:rsidRPr="00511F84">
        <w:rPr>
          <w:sz w:val="16"/>
        </w:rPr>
        <w:t xml:space="preserve"> to hold targets in North Korea at risk </w:t>
      </w:r>
      <w:r w:rsidRPr="00511F84">
        <w:rPr>
          <w:u w:val="single"/>
        </w:rPr>
        <w:t xml:space="preserve">and would fear that deployment of U.S. missiles might disrupt its </w:t>
      </w:r>
      <w:r w:rsidRPr="00511F84">
        <w:rPr>
          <w:sz w:val="16"/>
        </w:rPr>
        <w:t>warming</w:t>
      </w:r>
      <w:r w:rsidRPr="00511F84">
        <w:rPr>
          <w:u w:val="single"/>
        </w:rPr>
        <w:t xml:space="preserve"> relations with China</w:t>
      </w:r>
      <w:r w:rsidRPr="00511F84">
        <w:rPr>
          <w:sz w:val="16"/>
        </w:rPr>
        <w:t>.</w:t>
      </w:r>
    </w:p>
    <w:p w:rsidR="00D6243E" w:rsidRDefault="00D6243E" w:rsidP="00506016"/>
    <w:p w:rsidR="00511F84" w:rsidRDefault="00511F84" w:rsidP="00511F84">
      <w:pPr>
        <w:pStyle w:val="Heading4"/>
      </w:pPr>
      <w:r>
        <w:t>European allies won’t base missiles and it would undermine stability with Russia if they did</w:t>
      </w:r>
    </w:p>
    <w:p w:rsidR="00511F84" w:rsidRDefault="00511F84" w:rsidP="00506016">
      <w:r w:rsidRPr="00511F84">
        <w:rPr>
          <w:rStyle w:val="Style13ptBold"/>
        </w:rPr>
        <w:t>PIFER 2014</w:t>
      </w:r>
      <w:r>
        <w:t xml:space="preserve"> </w:t>
      </w:r>
      <w:r w:rsidRPr="00511F84">
        <w:rPr>
          <w:sz w:val="20"/>
        </w:rPr>
        <w:t xml:space="preserve">(Steven </w:t>
      </w:r>
      <w:proofErr w:type="spellStart"/>
      <w:r w:rsidRPr="00511F84">
        <w:rPr>
          <w:sz w:val="20"/>
        </w:rPr>
        <w:t>Pifer</w:t>
      </w:r>
      <w:proofErr w:type="spellEnd"/>
      <w:r w:rsidRPr="00511F84">
        <w:rPr>
          <w:sz w:val="20"/>
        </w:rPr>
        <w:t xml:space="preserve"> is senior fellow and director of the Arms Control Initiative at The Brookings Institution, “Don't Scrap the INF Treaty,” National Interest, June 9, http://nationalinterest.org/feature/dont-scrap-the-inf-treaty-10622)</w:t>
      </w:r>
    </w:p>
    <w:p w:rsidR="00511F84" w:rsidRPr="00511F84" w:rsidRDefault="00511F84" w:rsidP="00511F84">
      <w:pPr>
        <w:rPr>
          <w:sz w:val="16"/>
        </w:rPr>
      </w:pPr>
      <w:r w:rsidRPr="00511F84">
        <w:rPr>
          <w:sz w:val="16"/>
        </w:rPr>
        <w:t xml:space="preserve">U.S. deployment of its </w:t>
      </w:r>
      <w:r w:rsidRPr="00511F84">
        <w:rPr>
          <w:u w:val="single"/>
        </w:rPr>
        <w:t>intermediate-range nuclear missiles</w:t>
      </w:r>
      <w:r w:rsidRPr="00511F84">
        <w:rPr>
          <w:sz w:val="16"/>
        </w:rPr>
        <w:t xml:space="preserve">—Pershing II ballistic missiles and ground-launched cruise missiles—to Europe </w:t>
      </w:r>
      <w:r w:rsidRPr="00511F84">
        <w:rPr>
          <w:u w:val="single"/>
        </w:rPr>
        <w:t>in the 1980s</w:t>
      </w:r>
      <w:r w:rsidRPr="00511F84">
        <w:rPr>
          <w:sz w:val="16"/>
        </w:rPr>
        <w:t xml:space="preserve"> proved the key factor in motivating Moscow to agree to ban intermediate-range missiles. But deployment in Europe was </w:t>
      </w:r>
      <w:r w:rsidRPr="00511F84">
        <w:rPr>
          <w:u w:val="single"/>
        </w:rPr>
        <w:t>a close thing</w:t>
      </w:r>
      <w:r w:rsidRPr="00511F84">
        <w:rPr>
          <w:sz w:val="16"/>
        </w:rPr>
        <w:t xml:space="preserve">. NATO officials worried that some of the five basing countries would, in the end, be unable to accept the U.S. missiles due to the depth of political and public opposition. U.S. INF negotiator Paul </w:t>
      </w:r>
      <w:proofErr w:type="spellStart"/>
      <w:r w:rsidRPr="00511F84">
        <w:rPr>
          <w:sz w:val="16"/>
        </w:rPr>
        <w:t>Nitze</w:t>
      </w:r>
      <w:proofErr w:type="spellEnd"/>
      <w:r w:rsidRPr="00511F84">
        <w:rPr>
          <w:sz w:val="16"/>
        </w:rPr>
        <w:t xml:space="preserve"> took his famous “walk in the woods” with his Soviet counterpart and suggested an agreement that differed from the official U.S. negotiating position, because he feared that NATO would not be able to deploy Pershing IIs or ground-launched cruise missiles—and that the resulting fall-out would tear the Alliance apart.</w:t>
      </w:r>
    </w:p>
    <w:p w:rsidR="00511F84" w:rsidRPr="00511F84" w:rsidRDefault="00511F84" w:rsidP="00511F84">
      <w:pPr>
        <w:rPr>
          <w:sz w:val="16"/>
        </w:rPr>
      </w:pPr>
      <w:r w:rsidRPr="00511F84">
        <w:rPr>
          <w:u w:val="single"/>
        </w:rPr>
        <w:t>Few who went through the INF deployment process would relish the chance to do so again. It is not clear that</w:t>
      </w:r>
      <w:r w:rsidRPr="00511F84">
        <w:rPr>
          <w:sz w:val="16"/>
        </w:rPr>
        <w:t xml:space="preserve"> many, if </w:t>
      </w:r>
      <w:r w:rsidRPr="00511F84">
        <w:rPr>
          <w:u w:val="single"/>
        </w:rPr>
        <w:t>any, NATO members would be eager to host such missiles. Those most likely to offer to do so are in Central Europe. Deployment there, however, would put the missiles in places where they would be exposed to a preemptive strike and be hugely provocative to Moscow (think</w:t>
      </w:r>
      <w:r w:rsidRPr="00511F84">
        <w:rPr>
          <w:sz w:val="16"/>
        </w:rPr>
        <w:t xml:space="preserve"> 1962 </w:t>
      </w:r>
      <w:r w:rsidRPr="00511F84">
        <w:rPr>
          <w:u w:val="single"/>
        </w:rPr>
        <w:t>Cuban missile crisis</w:t>
      </w:r>
      <w:r w:rsidRPr="00511F84">
        <w:rPr>
          <w:sz w:val="16"/>
        </w:rPr>
        <w:t>).</w:t>
      </w:r>
    </w:p>
    <w:p w:rsidR="00511F84" w:rsidRDefault="00511F84" w:rsidP="00506016"/>
    <w:p w:rsidR="00D6243E" w:rsidRDefault="00D6243E" w:rsidP="00506016"/>
    <w:p w:rsidR="00D6243E" w:rsidRDefault="00D6243E" w:rsidP="00506016"/>
    <w:p w:rsidR="002C7554" w:rsidRDefault="002C7554" w:rsidP="002C7554">
      <w:pPr>
        <w:pStyle w:val="Heading2"/>
      </w:pPr>
      <w:r>
        <w:t>INF WITHDRAWAL IMPACTS</w:t>
      </w:r>
    </w:p>
    <w:p w:rsidR="002C7554" w:rsidRDefault="002C7554" w:rsidP="008C1B2E"/>
    <w:p w:rsidR="002C7554" w:rsidRDefault="002C7554" w:rsidP="002C7554">
      <w:pPr>
        <w:pStyle w:val="Heading3"/>
      </w:pPr>
      <w:r>
        <w:t>Withdrawal Impact—Big List</w:t>
      </w:r>
    </w:p>
    <w:p w:rsidR="002C7554" w:rsidRDefault="002C7554" w:rsidP="002C7554"/>
    <w:p w:rsidR="002C7554" w:rsidRDefault="002C7554" w:rsidP="002C7554">
      <w:pPr>
        <w:pStyle w:val="Heading4"/>
      </w:pPr>
      <w:r>
        <w:t xml:space="preserve">INF withdrawal causes arms racing with Russia, increases Russian nuclear reliance, undermines NATO cohesion, forces US withdrawal from Japan and Korea, and causes global </w:t>
      </w:r>
      <w:proofErr w:type="spellStart"/>
      <w:r>
        <w:t>prolif</w:t>
      </w:r>
      <w:proofErr w:type="spellEnd"/>
    </w:p>
    <w:p w:rsidR="002C7554" w:rsidRDefault="002C7554" w:rsidP="002C755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2C7554" w:rsidRPr="00EC477E" w:rsidRDefault="002C7554" w:rsidP="002C7554">
      <w:pPr>
        <w:rPr>
          <w:sz w:val="16"/>
        </w:rPr>
      </w:pPr>
      <w:r w:rsidRPr="000B6E41">
        <w:rPr>
          <w:u w:val="single"/>
        </w:rPr>
        <w:t>The</w:t>
      </w:r>
      <w:r w:rsidRPr="00EC477E">
        <w:rPr>
          <w:sz w:val="16"/>
        </w:rPr>
        <w:t xml:space="preserve"> Political-Military </w:t>
      </w:r>
      <w:r w:rsidRPr="000B6E41">
        <w:rPr>
          <w:u w:val="single"/>
        </w:rPr>
        <w:t>Costs of Withdrawing from the INF Treaty</w:t>
      </w:r>
    </w:p>
    <w:p w:rsidR="002C7554" w:rsidRPr="00EC477E" w:rsidRDefault="002C7554" w:rsidP="002C7554">
      <w:pPr>
        <w:rPr>
          <w:sz w:val="16"/>
        </w:rPr>
      </w:pPr>
      <w:r w:rsidRPr="00EC477E">
        <w:rPr>
          <w:sz w:val="16"/>
        </w:rPr>
        <w:t xml:space="preserve">This study concludes that the political and security costs of a U.S. withdrawal from the INF Treaty likely </w:t>
      </w:r>
      <w:r w:rsidRPr="000B6E41">
        <w:rPr>
          <w:u w:val="single"/>
        </w:rPr>
        <w:t>would be significant</w:t>
      </w:r>
      <w:r w:rsidRPr="00EC477E">
        <w:rPr>
          <w:sz w:val="16"/>
        </w:rPr>
        <w:t xml:space="preserve"> and </w:t>
      </w:r>
      <w:proofErr w:type="spellStart"/>
      <w:r w:rsidRPr="00EC477E">
        <w:rPr>
          <w:sz w:val="16"/>
        </w:rPr>
        <w:t>farreaching</w:t>
      </w:r>
      <w:proofErr w:type="spellEnd"/>
      <w:r w:rsidRPr="00EC477E">
        <w:rPr>
          <w:sz w:val="16"/>
        </w:rPr>
        <w:t>. It is difficult to envision a scenario in which the military benefits provided by land-based conventional intermediate-range missiles would outweigh the political/military costs of withdrawal.</w:t>
      </w:r>
    </w:p>
    <w:p w:rsidR="002C7554" w:rsidRPr="00EC477E" w:rsidRDefault="002C7554" w:rsidP="002C7554">
      <w:pPr>
        <w:rPr>
          <w:sz w:val="16"/>
        </w:rPr>
      </w:pPr>
      <w:r w:rsidRPr="00EC477E">
        <w:rPr>
          <w:sz w:val="16"/>
        </w:rPr>
        <w:t xml:space="preserve">• Russia. While Russia may welcome the unfettered ability to reconstitute its intermediate-range forces, the </w:t>
      </w:r>
      <w:r w:rsidRPr="000B6E41">
        <w:rPr>
          <w:u w:val="single"/>
        </w:rPr>
        <w:t>reversal of</w:t>
      </w:r>
      <w:r w:rsidRPr="00EC477E">
        <w:rPr>
          <w:sz w:val="16"/>
        </w:rPr>
        <w:t xml:space="preserve"> current cooperative </w:t>
      </w:r>
      <w:r w:rsidRPr="000B6E41">
        <w:rPr>
          <w:u w:val="single"/>
        </w:rPr>
        <w:t>arms control</w:t>
      </w:r>
      <w:r w:rsidRPr="00EC477E">
        <w:rPr>
          <w:sz w:val="16"/>
        </w:rPr>
        <w:t xml:space="preserve"> trends </w:t>
      </w:r>
      <w:r w:rsidRPr="000B6E41">
        <w:rPr>
          <w:u w:val="single"/>
        </w:rPr>
        <w:t xml:space="preserve">is likely to raise Russian </w:t>
      </w:r>
      <w:proofErr w:type="spellStart"/>
      <w:r w:rsidRPr="000B6E41">
        <w:rPr>
          <w:u w:val="single"/>
        </w:rPr>
        <w:t>suspi</w:t>
      </w:r>
      <w:proofErr w:type="spellEnd"/>
      <w:r w:rsidRPr="000B6E41">
        <w:rPr>
          <w:u w:val="single"/>
        </w:rPr>
        <w:t xml:space="preserve">- </w:t>
      </w:r>
      <w:proofErr w:type="spellStart"/>
      <w:r w:rsidRPr="000B6E41">
        <w:rPr>
          <w:u w:val="single"/>
        </w:rPr>
        <w:t>cions</w:t>
      </w:r>
      <w:proofErr w:type="spellEnd"/>
      <w:r w:rsidRPr="00EC477E">
        <w:rPr>
          <w:sz w:val="16"/>
        </w:rPr>
        <w:t xml:space="preserve"> of U.S. motives, and the challenge of competing with the United States in another realm is not necessarily attractive. In short, it should not be assumed that the new freedom from Treaty restrictions would be interpreted as a benign signal, particularly in the longer term. Moreover, </w:t>
      </w:r>
      <w:r w:rsidRPr="000B6E41">
        <w:rPr>
          <w:u w:val="single"/>
        </w:rPr>
        <w:t>expansion of Russian</w:t>
      </w:r>
      <w:r w:rsidRPr="00EC477E">
        <w:rPr>
          <w:sz w:val="16"/>
        </w:rPr>
        <w:t xml:space="preserve"> capabilities to implement a military </w:t>
      </w:r>
      <w:r w:rsidRPr="000B6E41">
        <w:rPr>
          <w:u w:val="single"/>
        </w:rPr>
        <w:t>doctrine that relies on the first use of nuclear</w:t>
      </w:r>
      <w:r>
        <w:rPr>
          <w:u w:val="single"/>
        </w:rPr>
        <w:t xml:space="preserve"> </w:t>
      </w:r>
      <w:r w:rsidRPr="000B6E41">
        <w:rPr>
          <w:u w:val="single"/>
        </w:rPr>
        <w:t>weapons would</w:t>
      </w:r>
      <w:r w:rsidRPr="00EC477E">
        <w:rPr>
          <w:sz w:val="16"/>
        </w:rPr>
        <w:t xml:space="preserve"> seem to </w:t>
      </w:r>
      <w:r w:rsidRPr="000B6E41">
        <w:rPr>
          <w:u w:val="single"/>
        </w:rPr>
        <w:t>create more problems</w:t>
      </w:r>
      <w:r w:rsidRPr="00EC477E">
        <w:rPr>
          <w:sz w:val="16"/>
        </w:rPr>
        <w:t xml:space="preserve"> than it solves.</w:t>
      </w:r>
    </w:p>
    <w:p w:rsidR="002C7554" w:rsidRPr="00EC477E" w:rsidRDefault="002C7554" w:rsidP="002C7554">
      <w:pPr>
        <w:rPr>
          <w:sz w:val="16"/>
        </w:rPr>
      </w:pPr>
      <w:r w:rsidRPr="00EC477E">
        <w:rPr>
          <w:sz w:val="16"/>
        </w:rPr>
        <w:t xml:space="preserve">• Europe/NATO. </w:t>
      </w:r>
      <w:r w:rsidRPr="000B6E41">
        <w:rPr>
          <w:u w:val="single"/>
        </w:rPr>
        <w:t>A clear and overwhelmingly negative response</w:t>
      </w:r>
      <w:r>
        <w:rPr>
          <w:u w:val="single"/>
        </w:rPr>
        <w:t xml:space="preserve"> </w:t>
      </w:r>
      <w:r w:rsidRPr="000B6E41">
        <w:rPr>
          <w:u w:val="single"/>
        </w:rPr>
        <w:t xml:space="preserve">should be expected from Europe. </w:t>
      </w:r>
      <w:r w:rsidRPr="00EC477E">
        <w:rPr>
          <w:sz w:val="16"/>
        </w:rPr>
        <w:t xml:space="preserve">Withdrawal from the INF Treaty would seem to reverse any momentum toward reducing non-strategic nuclear weapons in Europe, something many NATO members support. Acute </w:t>
      </w:r>
      <w:r w:rsidRPr="000B6E41">
        <w:rPr>
          <w:u w:val="single"/>
        </w:rPr>
        <w:t>concerns about a new Russian</w:t>
      </w:r>
      <w:r>
        <w:rPr>
          <w:u w:val="single"/>
        </w:rPr>
        <w:t xml:space="preserve"> </w:t>
      </w:r>
      <w:r w:rsidRPr="000B6E41">
        <w:rPr>
          <w:u w:val="single"/>
        </w:rPr>
        <w:t>threat may exacerbate divisions between Western and Central</w:t>
      </w:r>
      <w:r>
        <w:rPr>
          <w:u w:val="single"/>
        </w:rPr>
        <w:t xml:space="preserve"> </w:t>
      </w:r>
      <w:r w:rsidRPr="000B6E41">
        <w:rPr>
          <w:u w:val="single"/>
        </w:rPr>
        <w:t>European</w:t>
      </w:r>
      <w:r w:rsidRPr="00EC477E">
        <w:rPr>
          <w:sz w:val="16"/>
        </w:rPr>
        <w:t xml:space="preserve"> (or newer and older) </w:t>
      </w:r>
      <w:r w:rsidRPr="000B6E41">
        <w:rPr>
          <w:u w:val="single"/>
        </w:rPr>
        <w:t>members</w:t>
      </w:r>
      <w:r w:rsidRPr="00EC477E">
        <w:rPr>
          <w:sz w:val="16"/>
        </w:rPr>
        <w:t xml:space="preserve">. At a more basic level, </w:t>
      </w:r>
      <w:r w:rsidRPr="000B6E41">
        <w:rPr>
          <w:u w:val="single"/>
        </w:rPr>
        <w:t>a decision to withdraw</w:t>
      </w:r>
      <w:r w:rsidRPr="00EC477E">
        <w:rPr>
          <w:sz w:val="16"/>
        </w:rPr>
        <w:t xml:space="preserve"> from an agreement that has underpinned the security and stability of Europe since the end of the Cold War </w:t>
      </w:r>
      <w:r w:rsidRPr="000B6E41">
        <w:rPr>
          <w:u w:val="single"/>
        </w:rPr>
        <w:t>would be seen as a further example of Washington’s drift</w:t>
      </w:r>
      <w:r>
        <w:rPr>
          <w:u w:val="single"/>
        </w:rPr>
        <w:t xml:space="preserve"> </w:t>
      </w:r>
      <w:r w:rsidRPr="000B6E41">
        <w:rPr>
          <w:u w:val="single"/>
        </w:rPr>
        <w:t>away from the alliance</w:t>
      </w:r>
      <w:r w:rsidRPr="00EC477E">
        <w:rPr>
          <w:sz w:val="16"/>
        </w:rPr>
        <w:t xml:space="preserve"> and its commitment to Europe’s security interests.</w:t>
      </w:r>
    </w:p>
    <w:p w:rsidR="002C7554" w:rsidRPr="00EC477E" w:rsidRDefault="002C7554" w:rsidP="002C7554">
      <w:pPr>
        <w:rPr>
          <w:sz w:val="16"/>
        </w:rPr>
      </w:pPr>
      <w:r w:rsidRPr="00EC477E">
        <w:rPr>
          <w:sz w:val="16"/>
        </w:rPr>
        <w:t xml:space="preserve">• East Asia. Assuming current trends, and absent any clear Chinese provocations or a dramatic shift toward aggressive behavior, it may be difficult for the United States to justify the withdrawal from the INF Treaty in order to deploy conventional INF missiles in the region. Given the high levels of economic interdependence and the central role that China has assumed in regional trade flows, </w:t>
      </w:r>
      <w:r w:rsidRPr="00EC477E">
        <w:rPr>
          <w:u w:val="single"/>
        </w:rPr>
        <w:t>even U.S. allies such as Japan and South Korea are unlikely</w:t>
      </w:r>
      <w:r>
        <w:rPr>
          <w:u w:val="single"/>
        </w:rPr>
        <w:t xml:space="preserve"> </w:t>
      </w:r>
      <w:r w:rsidRPr="00EC477E">
        <w:rPr>
          <w:u w:val="single"/>
        </w:rPr>
        <w:t>to be supportive</w:t>
      </w:r>
      <w:r w:rsidRPr="00EC477E">
        <w:rPr>
          <w:sz w:val="16"/>
        </w:rPr>
        <w:t xml:space="preserve"> of a diplomatic move that could be seen as provocative and undermining regional stability. Moreover, </w:t>
      </w:r>
      <w:r w:rsidRPr="00EC477E">
        <w:rPr>
          <w:u w:val="single"/>
        </w:rPr>
        <w:t>placing</w:t>
      </w:r>
      <w:r>
        <w:rPr>
          <w:u w:val="single"/>
        </w:rPr>
        <w:t xml:space="preserve"> </w:t>
      </w:r>
      <w:r w:rsidRPr="00EC477E">
        <w:rPr>
          <w:u w:val="single"/>
        </w:rPr>
        <w:t>these states in the difficult position of making a</w:t>
      </w:r>
      <w:r w:rsidRPr="00EC477E">
        <w:rPr>
          <w:sz w:val="16"/>
        </w:rPr>
        <w:t xml:space="preserve"> clear </w:t>
      </w:r>
      <w:r w:rsidRPr="00EC477E">
        <w:rPr>
          <w:u w:val="single"/>
        </w:rPr>
        <w:t>choice in</w:t>
      </w:r>
      <w:r>
        <w:rPr>
          <w:u w:val="single"/>
        </w:rPr>
        <w:t xml:space="preserve"> </w:t>
      </w:r>
      <w:r w:rsidRPr="00EC477E">
        <w:rPr>
          <w:u w:val="single"/>
        </w:rPr>
        <w:t>a potential conflict may precipitate</w:t>
      </w:r>
      <w:r w:rsidRPr="00EC477E">
        <w:rPr>
          <w:sz w:val="16"/>
        </w:rPr>
        <w:t xml:space="preserve"> significant </w:t>
      </w:r>
      <w:r w:rsidRPr="00EC477E">
        <w:rPr>
          <w:u w:val="single"/>
        </w:rPr>
        <w:t>domestic</w:t>
      </w:r>
      <w:r w:rsidRPr="00EC477E">
        <w:rPr>
          <w:sz w:val="16"/>
        </w:rPr>
        <w:t xml:space="preserve"> political </w:t>
      </w:r>
      <w:r w:rsidRPr="00EC477E">
        <w:rPr>
          <w:u w:val="single"/>
        </w:rPr>
        <w:t>turmoil, which</w:t>
      </w:r>
      <w:r w:rsidRPr="00EC477E">
        <w:rPr>
          <w:sz w:val="16"/>
        </w:rPr>
        <w:t xml:space="preserve"> likely </w:t>
      </w:r>
      <w:r w:rsidRPr="00EC477E">
        <w:rPr>
          <w:u w:val="single"/>
        </w:rPr>
        <w:t>would limit U.S. basing options to U.S. territories</w:t>
      </w:r>
      <w:r w:rsidRPr="00EC477E">
        <w:rPr>
          <w:sz w:val="16"/>
        </w:rPr>
        <w:t>, such as Guam.</w:t>
      </w:r>
    </w:p>
    <w:p w:rsidR="002C7554" w:rsidRPr="00EC477E" w:rsidRDefault="002C7554" w:rsidP="002C7554">
      <w:pPr>
        <w:rPr>
          <w:sz w:val="16"/>
        </w:rPr>
      </w:pPr>
      <w:r w:rsidRPr="00EC477E">
        <w:rPr>
          <w:sz w:val="16"/>
        </w:rPr>
        <w:t>•</w:t>
      </w:r>
      <w:r w:rsidRPr="00EC477E">
        <w:rPr>
          <w:sz w:val="16"/>
        </w:rPr>
        <w:tab/>
        <w:t xml:space="preserve"> Global non-proliferation. Finally, in terms of the broader global nonproliferation architecture, U.S. </w:t>
      </w:r>
      <w:r w:rsidRPr="00EC477E">
        <w:rPr>
          <w:u w:val="single"/>
        </w:rPr>
        <w:t>withdrawal from</w:t>
      </w:r>
      <w:r w:rsidRPr="00EC477E">
        <w:rPr>
          <w:sz w:val="16"/>
        </w:rPr>
        <w:t xml:space="preserve"> the </w:t>
      </w:r>
      <w:r w:rsidRPr="00EC477E">
        <w:rPr>
          <w:u w:val="single"/>
        </w:rPr>
        <w:t>INF</w:t>
      </w:r>
      <w:r w:rsidRPr="00EC477E">
        <w:rPr>
          <w:sz w:val="16"/>
        </w:rPr>
        <w:t xml:space="preserve"> Treaty </w:t>
      </w:r>
      <w:r w:rsidRPr="00EC477E">
        <w:rPr>
          <w:u w:val="single"/>
        </w:rPr>
        <w:t>is likely to undermine the MTCR and could spur further</w:t>
      </w:r>
      <w:r>
        <w:rPr>
          <w:u w:val="single"/>
        </w:rPr>
        <w:t xml:space="preserve"> </w:t>
      </w:r>
      <w:r w:rsidRPr="00EC477E">
        <w:rPr>
          <w:u w:val="single"/>
        </w:rPr>
        <w:t>proliferation</w:t>
      </w:r>
      <w:r w:rsidRPr="00EC477E">
        <w:rPr>
          <w:sz w:val="16"/>
        </w:rPr>
        <w:t xml:space="preserve">. While the MTCR has not been perfect, horizontal proliferation has been constrained since the late 1980s. A perceived reversal of U.S. leadership could damage the credibility of the regime. Moreover, two </w:t>
      </w:r>
      <w:r w:rsidRPr="00EC477E">
        <w:rPr>
          <w:u w:val="single"/>
        </w:rPr>
        <w:t>major</w:t>
      </w:r>
      <w:r w:rsidRPr="00EC477E">
        <w:rPr>
          <w:sz w:val="16"/>
        </w:rPr>
        <w:t xml:space="preserve"> potential </w:t>
      </w:r>
      <w:r w:rsidRPr="00EC477E">
        <w:rPr>
          <w:u w:val="single"/>
        </w:rPr>
        <w:t>suppliers</w:t>
      </w:r>
      <w:r w:rsidRPr="00EC477E">
        <w:rPr>
          <w:sz w:val="16"/>
        </w:rPr>
        <w:t xml:space="preserve">, China and Russia, as well as a potential second class of suppliers made up of states outside the current regime, </w:t>
      </w:r>
      <w:r w:rsidRPr="00EC477E">
        <w:rPr>
          <w:u w:val="single"/>
        </w:rPr>
        <w:t>could have strategic and</w:t>
      </w:r>
      <w:r>
        <w:rPr>
          <w:u w:val="single"/>
        </w:rPr>
        <w:t xml:space="preserve"> </w:t>
      </w:r>
      <w:r w:rsidRPr="00EC477E">
        <w:rPr>
          <w:u w:val="single"/>
        </w:rPr>
        <w:t>economic incentives to sell proscribed missile systems or withhold</w:t>
      </w:r>
      <w:r>
        <w:rPr>
          <w:u w:val="single"/>
        </w:rPr>
        <w:t xml:space="preserve"> </w:t>
      </w:r>
      <w:r w:rsidRPr="00EC477E">
        <w:rPr>
          <w:u w:val="single"/>
        </w:rPr>
        <w:t>cooperation on nonproliferation</w:t>
      </w:r>
      <w:r w:rsidRPr="00EC477E">
        <w:rPr>
          <w:sz w:val="16"/>
        </w:rPr>
        <w:t xml:space="preserve"> initiatives.</w:t>
      </w:r>
    </w:p>
    <w:p w:rsidR="002C7554" w:rsidRPr="00EC477E" w:rsidRDefault="002C7554" w:rsidP="002C7554">
      <w:pPr>
        <w:rPr>
          <w:sz w:val="16"/>
        </w:rPr>
      </w:pPr>
      <w:r w:rsidRPr="00EC477E">
        <w:rPr>
          <w:sz w:val="16"/>
        </w:rPr>
        <w:t>The Way Forward</w:t>
      </w:r>
    </w:p>
    <w:p w:rsidR="002C7554" w:rsidRPr="00EC477E" w:rsidRDefault="002C7554" w:rsidP="002C7554">
      <w:pPr>
        <w:rPr>
          <w:sz w:val="16"/>
        </w:rPr>
      </w:pPr>
      <w:r w:rsidRPr="00EC477E">
        <w:rPr>
          <w:sz w:val="16"/>
        </w:rPr>
        <w:t xml:space="preserve">Because of the likely political and security costs, and the limited military benefits of land-based intermediate-range missiles in addressing the challenge of China’s military modernization, it is difficult to envision the unilateral withdrawal from the INF Treaty as serving U.S. national interests. </w:t>
      </w:r>
      <w:r w:rsidRPr="00EC477E">
        <w:rPr>
          <w:u w:val="single"/>
        </w:rPr>
        <w:t>Instead, the United States should focus on working</w:t>
      </w:r>
      <w:r>
        <w:rPr>
          <w:u w:val="single"/>
        </w:rPr>
        <w:t xml:space="preserve"> </w:t>
      </w:r>
      <w:r w:rsidRPr="00EC477E">
        <w:rPr>
          <w:u w:val="single"/>
        </w:rPr>
        <w:t>with Russia, and leverage Russian concerns about INF missile forces</w:t>
      </w:r>
      <w:r>
        <w:rPr>
          <w:u w:val="single"/>
        </w:rPr>
        <w:t xml:space="preserve"> </w:t>
      </w:r>
      <w:r w:rsidRPr="00EC477E">
        <w:rPr>
          <w:u w:val="single"/>
        </w:rPr>
        <w:t>to expand the Treaty to</w:t>
      </w:r>
      <w:r w:rsidRPr="00EC477E">
        <w:rPr>
          <w:sz w:val="16"/>
        </w:rPr>
        <w:t xml:space="preserve"> countries such as </w:t>
      </w:r>
      <w:r w:rsidRPr="00EC477E">
        <w:rPr>
          <w:u w:val="single"/>
        </w:rPr>
        <w:t>China</w:t>
      </w:r>
      <w:r w:rsidRPr="00EC477E">
        <w:rPr>
          <w:sz w:val="16"/>
        </w:rPr>
        <w:t>, India, Pakistan, and others. In the short term, the likely success of such a strategy is low, but it may provide a more suitable basis for a dialogue with Beijing than a focus on strategic weapons. In the interim, the United States should work with Russia to maintain the INF Treaty and, if necessary, address the potential problem of China’s missile programs with alterative military programs that are better suited to the geography and political realities of East Asia and that may prove less costly.</w:t>
      </w:r>
    </w:p>
    <w:p w:rsidR="002C7554" w:rsidRDefault="002C7554" w:rsidP="002C7554"/>
    <w:p w:rsidR="002C7554" w:rsidRDefault="002C7554" w:rsidP="002C7554"/>
    <w:p w:rsidR="002C7554" w:rsidRDefault="002C7554" w:rsidP="002C7554"/>
    <w:p w:rsidR="002C7554" w:rsidRDefault="002C7554" w:rsidP="002C7554">
      <w:pPr>
        <w:pStyle w:val="Heading3"/>
      </w:pPr>
      <w:r>
        <w:t>Withdrawal Impacts—China</w:t>
      </w:r>
    </w:p>
    <w:p w:rsidR="002C7554" w:rsidRDefault="002C7554" w:rsidP="002C7554"/>
    <w:p w:rsidR="002C7554" w:rsidRDefault="002C7554" w:rsidP="002C7554">
      <w:pPr>
        <w:pStyle w:val="Heading4"/>
      </w:pPr>
      <w:r>
        <w:t>INF withdrawal and missile deployment would hurt US-Chinese relations, undermine crisis stability, an cause arms racing</w:t>
      </w:r>
    </w:p>
    <w:p w:rsidR="002C7554" w:rsidRDefault="002C7554" w:rsidP="002C755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2C7554" w:rsidRPr="00DA6DCD" w:rsidRDefault="002C7554" w:rsidP="002C7554">
      <w:pPr>
        <w:rPr>
          <w:sz w:val="16"/>
        </w:rPr>
      </w:pPr>
      <w:r w:rsidRPr="00DA6DCD">
        <w:rPr>
          <w:sz w:val="16"/>
        </w:rPr>
        <w:t xml:space="preserve">Beyond its substantial program costs, a deployment of U.S. </w:t>
      </w:r>
      <w:proofErr w:type="spellStart"/>
      <w:r w:rsidRPr="00DA6DCD">
        <w:rPr>
          <w:sz w:val="16"/>
        </w:rPr>
        <w:t>landbased</w:t>
      </w:r>
      <w:proofErr w:type="spellEnd"/>
      <w:r w:rsidR="00DA6DCD" w:rsidRPr="00DA6DCD">
        <w:rPr>
          <w:sz w:val="16"/>
        </w:rPr>
        <w:t xml:space="preserve"> </w:t>
      </w:r>
      <w:r w:rsidRPr="00DA6DCD">
        <w:rPr>
          <w:sz w:val="16"/>
        </w:rPr>
        <w:t>intermediate-range conventional ballistic missiles likely would</w:t>
      </w:r>
      <w:r w:rsidR="00DA6DCD" w:rsidRPr="00DA6DCD">
        <w:rPr>
          <w:sz w:val="16"/>
        </w:rPr>
        <w:t xml:space="preserve"> </w:t>
      </w:r>
      <w:r w:rsidRPr="00DA6DCD">
        <w:rPr>
          <w:sz w:val="16"/>
        </w:rPr>
        <w:t>have significant political and military implications for the U.S.-China</w:t>
      </w:r>
      <w:r w:rsidR="00DA6DCD" w:rsidRPr="00DA6DCD">
        <w:rPr>
          <w:sz w:val="16"/>
        </w:rPr>
        <w:t xml:space="preserve"> </w:t>
      </w:r>
      <w:r w:rsidRPr="00DA6DCD">
        <w:rPr>
          <w:sz w:val="16"/>
        </w:rPr>
        <w:t xml:space="preserve">relationship. First, </w:t>
      </w:r>
      <w:r w:rsidRPr="00DA6DCD">
        <w:rPr>
          <w:u w:val="single"/>
        </w:rPr>
        <w:t>in withdrawing from the INF Treaty, the United</w:t>
      </w:r>
      <w:r w:rsidR="00DA6DCD">
        <w:rPr>
          <w:u w:val="single"/>
        </w:rPr>
        <w:t xml:space="preserve"> </w:t>
      </w:r>
      <w:r w:rsidRPr="00DA6DCD">
        <w:rPr>
          <w:u w:val="single"/>
        </w:rPr>
        <w:t>States would likely have to identify the threat to its “supreme interests”</w:t>
      </w:r>
      <w:r w:rsidR="00DA6DCD">
        <w:rPr>
          <w:u w:val="single"/>
        </w:rPr>
        <w:t xml:space="preserve"> </w:t>
      </w:r>
      <w:r w:rsidRPr="00DA6DCD">
        <w:rPr>
          <w:u w:val="single"/>
        </w:rPr>
        <w:t>that has driven its decision. It will be difficult to do so without singling</w:t>
      </w:r>
      <w:r w:rsidR="00DA6DCD">
        <w:rPr>
          <w:u w:val="single"/>
        </w:rPr>
        <w:t xml:space="preserve"> </w:t>
      </w:r>
      <w:r w:rsidRPr="00DA6DCD">
        <w:rPr>
          <w:u w:val="single"/>
        </w:rPr>
        <w:t>out China</w:t>
      </w:r>
      <w:r w:rsidRPr="00DA6DCD">
        <w:rPr>
          <w:sz w:val="16"/>
        </w:rPr>
        <w:t xml:space="preserve"> as that primary threat. Moreover, the </w:t>
      </w:r>
      <w:r w:rsidRPr="00DA6DCD">
        <w:rPr>
          <w:u w:val="single"/>
        </w:rPr>
        <w:t>actual deployment</w:t>
      </w:r>
      <w:r w:rsidR="00DA6DCD" w:rsidRPr="00DA6DCD">
        <w:rPr>
          <w:sz w:val="16"/>
        </w:rPr>
        <w:t xml:space="preserve"> </w:t>
      </w:r>
      <w:r w:rsidRPr="00DA6DCD">
        <w:rPr>
          <w:sz w:val="16"/>
        </w:rPr>
        <w:t>of a highly capable, intermediate-range conventional missile aimed at</w:t>
      </w:r>
      <w:r w:rsidR="00DA6DCD" w:rsidRPr="00DA6DCD">
        <w:rPr>
          <w:sz w:val="16"/>
        </w:rPr>
        <w:t xml:space="preserve"> </w:t>
      </w:r>
      <w:r w:rsidRPr="00DA6DCD">
        <w:rPr>
          <w:sz w:val="16"/>
        </w:rPr>
        <w:t xml:space="preserve">high-value Chinese targets </w:t>
      </w:r>
      <w:r w:rsidRPr="00DA6DCD">
        <w:rPr>
          <w:u w:val="single"/>
        </w:rPr>
        <w:t>is</w:t>
      </w:r>
      <w:r w:rsidRPr="00DA6DCD">
        <w:rPr>
          <w:sz w:val="16"/>
        </w:rPr>
        <w:t xml:space="preserve"> likely to be interpreted as </w:t>
      </w:r>
      <w:r w:rsidRPr="00DA6DCD">
        <w:rPr>
          <w:u w:val="single"/>
        </w:rPr>
        <w:t>highly provocative</w:t>
      </w:r>
      <w:r w:rsidRPr="00DA6DCD">
        <w:rPr>
          <w:sz w:val="16"/>
        </w:rPr>
        <w:t>,</w:t>
      </w:r>
      <w:r w:rsidR="00DA6DCD" w:rsidRPr="00DA6DCD">
        <w:rPr>
          <w:sz w:val="16"/>
        </w:rPr>
        <w:t xml:space="preserve"> </w:t>
      </w:r>
      <w:r w:rsidRPr="00DA6DCD">
        <w:rPr>
          <w:u w:val="single"/>
        </w:rPr>
        <w:t>and is likely to transform China’s perception of a threat from the</w:t>
      </w:r>
      <w:r w:rsidR="00DA6DCD">
        <w:rPr>
          <w:u w:val="single"/>
        </w:rPr>
        <w:t xml:space="preserve"> </w:t>
      </w:r>
      <w:r w:rsidRPr="00DA6DCD">
        <w:rPr>
          <w:u w:val="single"/>
        </w:rPr>
        <w:t>United States</w:t>
      </w:r>
      <w:r w:rsidRPr="00DA6DCD">
        <w:rPr>
          <w:sz w:val="16"/>
        </w:rPr>
        <w:t xml:space="preserve">. </w:t>
      </w:r>
      <w:proofErr w:type="gramStart"/>
      <w:r w:rsidRPr="00DA6DCD">
        <w:rPr>
          <w:sz w:val="16"/>
        </w:rPr>
        <w:t xml:space="preserve">Second, the </w:t>
      </w:r>
      <w:r w:rsidRPr="00DA6DCD">
        <w:rPr>
          <w:u w:val="single"/>
        </w:rPr>
        <w:t>deployment</w:t>
      </w:r>
      <w:r w:rsidRPr="00DA6DCD">
        <w:rPr>
          <w:sz w:val="16"/>
        </w:rPr>
        <w:t xml:space="preserve"> of what are perceived as highly</w:t>
      </w:r>
      <w:r w:rsidR="00DA6DCD" w:rsidRPr="00DA6DCD">
        <w:rPr>
          <w:sz w:val="16"/>
        </w:rPr>
        <w:t xml:space="preserve"> </w:t>
      </w:r>
      <w:r w:rsidRPr="00DA6DCD">
        <w:rPr>
          <w:sz w:val="16"/>
        </w:rPr>
        <w:t xml:space="preserve">effective U.S. missiles on Guam </w:t>
      </w:r>
      <w:r w:rsidRPr="00DA6DCD">
        <w:rPr>
          <w:u w:val="single"/>
        </w:rPr>
        <w:t>would</w:t>
      </w:r>
      <w:r w:rsidRPr="00DA6DCD">
        <w:rPr>
          <w:sz w:val="16"/>
        </w:rPr>
        <w:t xml:space="preserve"> likely </w:t>
      </w:r>
      <w:r w:rsidRPr="00DA6DCD">
        <w:rPr>
          <w:u w:val="single"/>
        </w:rPr>
        <w:t>decrease crisis stability</w:t>
      </w:r>
      <w:r w:rsidRPr="00DA6DCD">
        <w:rPr>
          <w:sz w:val="16"/>
        </w:rPr>
        <w:t>,</w:t>
      </w:r>
      <w:r w:rsidR="00DA6DCD" w:rsidRPr="00DA6DCD">
        <w:rPr>
          <w:sz w:val="16"/>
        </w:rPr>
        <w:t xml:space="preserve"> </w:t>
      </w:r>
      <w:r w:rsidRPr="00DA6DCD">
        <w:rPr>
          <w:sz w:val="16"/>
        </w:rPr>
        <w:t>placing pressure on both China and the United States in the event of a</w:t>
      </w:r>
      <w:r w:rsidR="00DA6DCD" w:rsidRPr="00DA6DCD">
        <w:rPr>
          <w:sz w:val="16"/>
        </w:rPr>
        <w:t xml:space="preserve"> </w:t>
      </w:r>
      <w:r w:rsidRPr="00DA6DCD">
        <w:rPr>
          <w:sz w:val="16"/>
        </w:rPr>
        <w:t>crisis.</w:t>
      </w:r>
      <w:proofErr w:type="gramEnd"/>
      <w:r w:rsidRPr="00DA6DCD">
        <w:rPr>
          <w:sz w:val="16"/>
        </w:rPr>
        <w:t xml:space="preserve"> Finally, </w:t>
      </w:r>
      <w:r w:rsidRPr="00DA6DCD">
        <w:rPr>
          <w:u w:val="single"/>
        </w:rPr>
        <w:t>while withdrawal from the INF Treaty and deployment</w:t>
      </w:r>
      <w:r w:rsidR="00DA6DCD">
        <w:rPr>
          <w:u w:val="single"/>
        </w:rPr>
        <w:t xml:space="preserve"> </w:t>
      </w:r>
      <w:r w:rsidRPr="00DA6DCD">
        <w:rPr>
          <w:u w:val="single"/>
        </w:rPr>
        <w:t>of land-based, intermediate-range ballistic missiles are both driven by</w:t>
      </w:r>
      <w:r w:rsidR="00DA6DCD">
        <w:rPr>
          <w:u w:val="single"/>
        </w:rPr>
        <w:t xml:space="preserve"> </w:t>
      </w:r>
      <w:r w:rsidRPr="00DA6DCD">
        <w:rPr>
          <w:u w:val="single"/>
        </w:rPr>
        <w:t>the perceived need to address the expansion of China’s missile force, it is unclear that China would respond by limiting its own deployments.</w:t>
      </w:r>
      <w:r w:rsidR="00DA6DCD">
        <w:rPr>
          <w:u w:val="single"/>
        </w:rPr>
        <w:t xml:space="preserve"> </w:t>
      </w:r>
      <w:r w:rsidRPr="00DA6DCD">
        <w:rPr>
          <w:u w:val="single"/>
        </w:rPr>
        <w:t>If the U.S. missiles are viewed as particularly threatening to</w:t>
      </w:r>
      <w:r w:rsidR="00DA6DCD">
        <w:rPr>
          <w:u w:val="single"/>
        </w:rPr>
        <w:t xml:space="preserve"> </w:t>
      </w:r>
      <w:r w:rsidRPr="00DA6DCD">
        <w:rPr>
          <w:u w:val="single"/>
        </w:rPr>
        <w:t>Chinese forces, it would be expected that China may actually expand its</w:t>
      </w:r>
      <w:r w:rsidR="00DA6DCD">
        <w:rPr>
          <w:u w:val="single"/>
        </w:rPr>
        <w:t xml:space="preserve"> </w:t>
      </w:r>
      <w:r w:rsidRPr="00DA6DCD">
        <w:rPr>
          <w:u w:val="single"/>
        </w:rPr>
        <w:t>intermediate-range missile forces well beyond current levels</w:t>
      </w:r>
      <w:r w:rsidRPr="00DA6DCD">
        <w:rPr>
          <w:sz w:val="16"/>
        </w:rPr>
        <w:t>, ultimately</w:t>
      </w:r>
      <w:r w:rsidR="00DA6DCD" w:rsidRPr="00DA6DCD">
        <w:rPr>
          <w:sz w:val="16"/>
        </w:rPr>
        <w:t xml:space="preserve"> </w:t>
      </w:r>
      <w:r w:rsidRPr="00DA6DCD">
        <w:rPr>
          <w:sz w:val="16"/>
        </w:rPr>
        <w:t>limiting the perceived improvement in the balance that the U.S.</w:t>
      </w:r>
      <w:r w:rsidR="00DA6DCD" w:rsidRPr="00DA6DCD">
        <w:rPr>
          <w:sz w:val="16"/>
        </w:rPr>
        <w:t xml:space="preserve"> </w:t>
      </w:r>
      <w:r w:rsidRPr="00DA6DCD">
        <w:rPr>
          <w:sz w:val="16"/>
        </w:rPr>
        <w:t>deployment initially achieved.</w:t>
      </w:r>
    </w:p>
    <w:p w:rsidR="002C7554" w:rsidRDefault="002C7554" w:rsidP="002C7554"/>
    <w:p w:rsidR="002C7554" w:rsidRDefault="002C7554" w:rsidP="002C7554">
      <w:pPr>
        <w:pStyle w:val="Heading4"/>
      </w:pPr>
      <w:r>
        <w:t>INF withdrawal crushes US-China relations</w:t>
      </w:r>
    </w:p>
    <w:p w:rsidR="002C7554" w:rsidRDefault="002C7554" w:rsidP="002C755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2C7554" w:rsidRPr="00DA6DCD" w:rsidRDefault="002C7554" w:rsidP="002C7554">
      <w:pPr>
        <w:rPr>
          <w:sz w:val="16"/>
        </w:rPr>
      </w:pPr>
      <w:r w:rsidRPr="00DA6DCD">
        <w:rPr>
          <w:sz w:val="16"/>
        </w:rPr>
        <w:t xml:space="preserve">Under current conditions, the </w:t>
      </w:r>
      <w:r w:rsidRPr="00DA6DCD">
        <w:rPr>
          <w:u w:val="single"/>
        </w:rPr>
        <w:t>withdrawal of the United States</w:t>
      </w:r>
      <w:r w:rsidR="00DA6DCD">
        <w:rPr>
          <w:u w:val="single"/>
        </w:rPr>
        <w:t xml:space="preserve"> </w:t>
      </w:r>
      <w:r w:rsidRPr="00DA6DCD">
        <w:rPr>
          <w:u w:val="single"/>
        </w:rPr>
        <w:t>from the INF</w:t>
      </w:r>
      <w:r w:rsidRPr="00DA6DCD">
        <w:rPr>
          <w:sz w:val="16"/>
        </w:rPr>
        <w:t xml:space="preserve"> Treaty thus likely </w:t>
      </w:r>
      <w:r w:rsidRPr="00DA6DCD">
        <w:rPr>
          <w:u w:val="single"/>
        </w:rPr>
        <w:t>would severely undermine relations</w:t>
      </w:r>
      <w:r w:rsidR="00DA6DCD">
        <w:rPr>
          <w:u w:val="single"/>
        </w:rPr>
        <w:t xml:space="preserve"> </w:t>
      </w:r>
      <w:r w:rsidRPr="00DA6DCD">
        <w:rPr>
          <w:u w:val="single"/>
        </w:rPr>
        <w:t>with the People’s Republic of China</w:t>
      </w:r>
      <w:r w:rsidRPr="00DA6DCD">
        <w:rPr>
          <w:sz w:val="16"/>
        </w:rPr>
        <w:t>, particularly if the rationale of the</w:t>
      </w:r>
      <w:r w:rsidR="00DA6DCD" w:rsidRPr="00DA6DCD">
        <w:rPr>
          <w:sz w:val="16"/>
        </w:rPr>
        <w:t xml:space="preserve"> </w:t>
      </w:r>
      <w:r w:rsidRPr="00DA6DCD">
        <w:rPr>
          <w:sz w:val="16"/>
        </w:rPr>
        <w:t>United States included some direct reference to China’s missile forces.</w:t>
      </w:r>
      <w:r w:rsidR="00DA6DCD" w:rsidRPr="00DA6DCD">
        <w:rPr>
          <w:sz w:val="16"/>
        </w:rPr>
        <w:t xml:space="preserve"> </w:t>
      </w:r>
      <w:r w:rsidRPr="00DA6DCD">
        <w:rPr>
          <w:sz w:val="16"/>
        </w:rPr>
        <w:t xml:space="preserve">As discussed above, </w:t>
      </w:r>
      <w:r w:rsidRPr="00DA6DCD">
        <w:rPr>
          <w:u w:val="single"/>
        </w:rPr>
        <w:t>the protocol for withdrawing from the treaty mandates</w:t>
      </w:r>
      <w:r w:rsidR="00DA6DCD">
        <w:rPr>
          <w:u w:val="single"/>
        </w:rPr>
        <w:t xml:space="preserve"> </w:t>
      </w:r>
      <w:r w:rsidRPr="00DA6DCD">
        <w:rPr>
          <w:u w:val="single"/>
        </w:rPr>
        <w:t>that the abrogating party is expected to present reasons for doing</w:t>
      </w:r>
      <w:r w:rsidR="00DA6DCD">
        <w:rPr>
          <w:u w:val="single"/>
        </w:rPr>
        <w:t xml:space="preserve"> </w:t>
      </w:r>
      <w:r w:rsidRPr="00DA6DCD">
        <w:rPr>
          <w:u w:val="single"/>
        </w:rPr>
        <w:t>so. While such a rationale likely will be couched in broad diplomatic</w:t>
      </w:r>
      <w:r w:rsidR="00DA6DCD">
        <w:rPr>
          <w:u w:val="single"/>
        </w:rPr>
        <w:t xml:space="preserve"> </w:t>
      </w:r>
      <w:r w:rsidRPr="00DA6DCD">
        <w:rPr>
          <w:u w:val="single"/>
        </w:rPr>
        <w:t>language, it will be difficult to explain the U.S. objectives without an</w:t>
      </w:r>
      <w:r w:rsidR="00DA6DCD">
        <w:rPr>
          <w:u w:val="single"/>
        </w:rPr>
        <w:t xml:space="preserve"> </w:t>
      </w:r>
      <w:r w:rsidRPr="00DA6DCD">
        <w:rPr>
          <w:u w:val="single"/>
        </w:rPr>
        <w:t>implicit acknowledgement of the role of China’s expanding capabilities</w:t>
      </w:r>
      <w:r w:rsidR="00DA6DCD">
        <w:rPr>
          <w:u w:val="single"/>
        </w:rPr>
        <w:t xml:space="preserve"> </w:t>
      </w:r>
      <w:r w:rsidRPr="00DA6DCD">
        <w:rPr>
          <w:u w:val="single"/>
        </w:rPr>
        <w:t>as the overriding threat to the United States</w:t>
      </w:r>
      <w:r w:rsidRPr="00DA6DCD">
        <w:rPr>
          <w:sz w:val="16"/>
        </w:rPr>
        <w:t>. Given current trends,</w:t>
      </w:r>
      <w:r w:rsidR="00DA6DCD" w:rsidRPr="00DA6DCD">
        <w:rPr>
          <w:sz w:val="16"/>
        </w:rPr>
        <w:t xml:space="preserve"> </w:t>
      </w:r>
      <w:r w:rsidRPr="00DA6DCD">
        <w:rPr>
          <w:u w:val="single"/>
        </w:rPr>
        <w:t>the U.S. withdrawal from the INF likely would be viewed with great</w:t>
      </w:r>
      <w:r w:rsidR="00DA6DCD">
        <w:rPr>
          <w:u w:val="single"/>
        </w:rPr>
        <w:t xml:space="preserve"> </w:t>
      </w:r>
      <w:r w:rsidRPr="00DA6DCD">
        <w:rPr>
          <w:u w:val="single"/>
        </w:rPr>
        <w:t>concern in Beijing and would</w:t>
      </w:r>
      <w:r w:rsidRPr="00DA6DCD">
        <w:rPr>
          <w:sz w:val="16"/>
        </w:rPr>
        <w:t xml:space="preserve"> seemingly </w:t>
      </w:r>
      <w:r w:rsidRPr="00DA6DCD">
        <w:rPr>
          <w:u w:val="single"/>
        </w:rPr>
        <w:t>exacerbate Chinese mistrust</w:t>
      </w:r>
      <w:r w:rsidR="00DA6DCD" w:rsidRPr="00DA6DCD">
        <w:rPr>
          <w:sz w:val="16"/>
        </w:rPr>
        <w:t xml:space="preserve"> </w:t>
      </w:r>
      <w:r w:rsidRPr="00DA6DCD">
        <w:rPr>
          <w:sz w:val="16"/>
        </w:rPr>
        <w:t>of U.S. intentions. The actual plan to exploit the new freedom of a</w:t>
      </w:r>
      <w:r w:rsidR="00DA6DCD" w:rsidRPr="00DA6DCD">
        <w:rPr>
          <w:sz w:val="16"/>
        </w:rPr>
        <w:t xml:space="preserve"> </w:t>
      </w:r>
      <w:r w:rsidRPr="00DA6DCD">
        <w:rPr>
          <w:sz w:val="16"/>
        </w:rPr>
        <w:t xml:space="preserve">post-INF environment and develop and deploy </w:t>
      </w:r>
      <w:r w:rsidRPr="00DA6DCD">
        <w:rPr>
          <w:u w:val="single"/>
        </w:rPr>
        <w:t>new missile systems in</w:t>
      </w:r>
      <w:r w:rsidR="00DA6DCD">
        <w:rPr>
          <w:u w:val="single"/>
        </w:rPr>
        <w:t xml:space="preserve"> </w:t>
      </w:r>
      <w:r w:rsidRPr="00DA6DCD">
        <w:rPr>
          <w:u w:val="single"/>
        </w:rPr>
        <w:t>the East Asian theater</w:t>
      </w:r>
      <w:r w:rsidRPr="00DA6DCD">
        <w:rPr>
          <w:sz w:val="16"/>
        </w:rPr>
        <w:t xml:space="preserve"> directed at Chinese mainland targets </w:t>
      </w:r>
      <w:r w:rsidRPr="00DA6DCD">
        <w:rPr>
          <w:u w:val="single"/>
        </w:rPr>
        <w:t>is likely to</w:t>
      </w:r>
      <w:r w:rsidR="00DA6DCD">
        <w:rPr>
          <w:u w:val="single"/>
        </w:rPr>
        <w:t xml:space="preserve"> </w:t>
      </w:r>
      <w:r w:rsidRPr="00DA6DCD">
        <w:rPr>
          <w:u w:val="single"/>
        </w:rPr>
        <w:t>be perceived as highly escalatory, and could</w:t>
      </w:r>
      <w:r w:rsidRPr="00DA6DCD">
        <w:rPr>
          <w:sz w:val="16"/>
        </w:rPr>
        <w:t xml:space="preserve"> perhaps even </w:t>
      </w:r>
      <w:r w:rsidRPr="00DA6DCD">
        <w:rPr>
          <w:u w:val="single"/>
        </w:rPr>
        <w:t>precipitate a</w:t>
      </w:r>
      <w:r w:rsidR="00DA6DCD">
        <w:rPr>
          <w:u w:val="single"/>
        </w:rPr>
        <w:t xml:space="preserve"> </w:t>
      </w:r>
      <w:r w:rsidRPr="00DA6DCD">
        <w:rPr>
          <w:u w:val="single"/>
        </w:rPr>
        <w:t>diplomatic crisis</w:t>
      </w:r>
      <w:r w:rsidRPr="00DA6DCD">
        <w:rPr>
          <w:sz w:val="16"/>
        </w:rPr>
        <w:t>. Given current trends, Beijing seemingly would view</w:t>
      </w:r>
      <w:r w:rsidR="00DA6DCD" w:rsidRPr="00DA6DCD">
        <w:rPr>
          <w:sz w:val="16"/>
        </w:rPr>
        <w:t xml:space="preserve"> </w:t>
      </w:r>
      <w:r w:rsidRPr="00DA6DCD">
        <w:rPr>
          <w:sz w:val="16"/>
        </w:rPr>
        <w:t>as highly escalatory the withdrawal from the INF Treaty and a decision</w:t>
      </w:r>
      <w:r w:rsidR="00DA6DCD" w:rsidRPr="00DA6DCD">
        <w:rPr>
          <w:sz w:val="16"/>
        </w:rPr>
        <w:t xml:space="preserve"> </w:t>
      </w:r>
      <w:r w:rsidRPr="00DA6DCD">
        <w:rPr>
          <w:sz w:val="16"/>
        </w:rPr>
        <w:t>to deploy land-based missile systems in East Asia Though the United</w:t>
      </w:r>
      <w:r w:rsidR="00DA6DCD" w:rsidRPr="00DA6DCD">
        <w:rPr>
          <w:sz w:val="16"/>
        </w:rPr>
        <w:t xml:space="preserve"> </w:t>
      </w:r>
      <w:r w:rsidRPr="00DA6DCD">
        <w:rPr>
          <w:sz w:val="16"/>
        </w:rPr>
        <w:t>States’ intention may indeed be to compensate for a perceived gap</w:t>
      </w:r>
      <w:r w:rsidR="00DA6DCD" w:rsidRPr="00DA6DCD">
        <w:rPr>
          <w:sz w:val="16"/>
        </w:rPr>
        <w:t xml:space="preserve"> </w:t>
      </w:r>
      <w:r w:rsidRPr="00DA6DCD">
        <w:rPr>
          <w:sz w:val="16"/>
        </w:rPr>
        <w:t>in U.S. deterrent capabilities and the vulnerability of forward-based</w:t>
      </w:r>
      <w:r w:rsidR="00DA6DCD" w:rsidRPr="00DA6DCD">
        <w:rPr>
          <w:sz w:val="16"/>
        </w:rPr>
        <w:t xml:space="preserve"> </w:t>
      </w:r>
      <w:r w:rsidRPr="00DA6DCD">
        <w:rPr>
          <w:sz w:val="16"/>
        </w:rPr>
        <w:t>assets in the region, thus ostensibly improving stability and decreasing</w:t>
      </w:r>
      <w:r w:rsidR="00DA6DCD" w:rsidRPr="00DA6DCD">
        <w:rPr>
          <w:sz w:val="16"/>
        </w:rPr>
        <w:t xml:space="preserve"> </w:t>
      </w:r>
      <w:r w:rsidRPr="00DA6DCD">
        <w:rPr>
          <w:sz w:val="16"/>
        </w:rPr>
        <w:t>the probability of conflict, it is doubtful that Beijing would view U.S.</w:t>
      </w:r>
      <w:r w:rsidR="00DA6DCD" w:rsidRPr="00DA6DCD">
        <w:rPr>
          <w:sz w:val="16"/>
        </w:rPr>
        <w:t xml:space="preserve"> </w:t>
      </w:r>
      <w:r w:rsidRPr="00DA6DCD">
        <w:rPr>
          <w:sz w:val="16"/>
        </w:rPr>
        <w:t>deployments as merely addressing a gap in capabilities.</w:t>
      </w:r>
    </w:p>
    <w:p w:rsidR="002C7554" w:rsidRDefault="002C7554" w:rsidP="002C7554"/>
    <w:p w:rsidR="002C7554" w:rsidRDefault="002C7554" w:rsidP="002C7554">
      <w:pPr>
        <w:pStyle w:val="Heading3"/>
      </w:pPr>
      <w:r>
        <w:t>Withdrawal Impact—NATO</w:t>
      </w:r>
    </w:p>
    <w:p w:rsidR="002C7554" w:rsidRDefault="002C7554" w:rsidP="002C7554"/>
    <w:p w:rsidR="002C7554" w:rsidRDefault="002C7554" w:rsidP="002C7554">
      <w:pPr>
        <w:pStyle w:val="Heading4"/>
      </w:pPr>
      <w:r>
        <w:t>INF withdrawal would cause a crisis of NATO cohesion</w:t>
      </w:r>
    </w:p>
    <w:p w:rsidR="002C7554" w:rsidRDefault="002C7554" w:rsidP="002C7554">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2C7554" w:rsidRPr="008E435B" w:rsidRDefault="002C7554" w:rsidP="002C7554">
      <w:pPr>
        <w:rPr>
          <w:sz w:val="16"/>
        </w:rPr>
      </w:pPr>
      <w:r w:rsidRPr="008E435B">
        <w:rPr>
          <w:sz w:val="16"/>
        </w:rPr>
        <w:t>Precisely because of the capabilities of a new generation of</w:t>
      </w:r>
      <w:r w:rsidR="008E435B" w:rsidRPr="008E435B">
        <w:rPr>
          <w:sz w:val="16"/>
        </w:rPr>
        <w:t xml:space="preserve"> </w:t>
      </w:r>
      <w:r w:rsidRPr="008E435B">
        <w:rPr>
          <w:sz w:val="16"/>
        </w:rPr>
        <w:t xml:space="preserve">Russian theater missiles, </w:t>
      </w:r>
      <w:r w:rsidRPr="008E435B">
        <w:rPr>
          <w:u w:val="single"/>
        </w:rPr>
        <w:t>divisions between NATOs founding Western</w:t>
      </w:r>
      <w:r w:rsidR="008E435B" w:rsidRPr="008E435B">
        <w:rPr>
          <w:sz w:val="16"/>
        </w:rPr>
        <w:t xml:space="preserve"> </w:t>
      </w:r>
      <w:r w:rsidRPr="008E435B">
        <w:rPr>
          <w:sz w:val="16"/>
        </w:rPr>
        <w:t xml:space="preserve">European </w:t>
      </w:r>
      <w:r w:rsidRPr="008E435B">
        <w:rPr>
          <w:u w:val="single"/>
        </w:rPr>
        <w:t>partners and the newer members of Central Europe could</w:t>
      </w:r>
      <w:r w:rsidR="008E435B" w:rsidRPr="008E435B">
        <w:rPr>
          <w:sz w:val="16"/>
        </w:rPr>
        <w:t xml:space="preserve"> </w:t>
      </w:r>
      <w:r w:rsidRPr="008E435B">
        <w:rPr>
          <w:sz w:val="16"/>
        </w:rPr>
        <w:t xml:space="preserve">intensify and even </w:t>
      </w:r>
      <w:r w:rsidRPr="008E435B">
        <w:rPr>
          <w:b/>
          <w:u w:val="single"/>
        </w:rPr>
        <w:t>push the alliance into crisis</w:t>
      </w:r>
      <w:r w:rsidRPr="008E435B">
        <w:rPr>
          <w:sz w:val="16"/>
        </w:rPr>
        <w:t>.34 While Russia does not</w:t>
      </w:r>
      <w:r w:rsidR="008E435B" w:rsidRPr="008E435B">
        <w:rPr>
          <w:sz w:val="16"/>
        </w:rPr>
        <w:t xml:space="preserve"> </w:t>
      </w:r>
      <w:r w:rsidRPr="008E435B">
        <w:rPr>
          <w:sz w:val="16"/>
        </w:rPr>
        <w:t>require the range of intermediate missiles to threaten NATO’s newer</w:t>
      </w:r>
      <w:r w:rsidR="008E435B" w:rsidRPr="008E435B">
        <w:rPr>
          <w:sz w:val="16"/>
        </w:rPr>
        <w:t xml:space="preserve"> </w:t>
      </w:r>
      <w:r w:rsidRPr="008E435B">
        <w:rPr>
          <w:sz w:val="16"/>
        </w:rPr>
        <w:t xml:space="preserve">members such as Poland, the Czech Republic, and Romania, </w:t>
      </w:r>
      <w:r w:rsidRPr="008E435B">
        <w:rPr>
          <w:u w:val="single"/>
        </w:rPr>
        <w:t>the ability</w:t>
      </w:r>
      <w:r w:rsidR="008E435B">
        <w:rPr>
          <w:u w:val="single"/>
        </w:rPr>
        <w:t xml:space="preserve"> </w:t>
      </w:r>
      <w:r w:rsidRPr="008E435B">
        <w:rPr>
          <w:u w:val="single"/>
        </w:rPr>
        <w:t>to hold Western Europe at risk could result in a split between the</w:t>
      </w:r>
      <w:r w:rsidR="008E435B">
        <w:rPr>
          <w:u w:val="single"/>
        </w:rPr>
        <w:t xml:space="preserve"> </w:t>
      </w:r>
      <w:r w:rsidRPr="008E435B">
        <w:rPr>
          <w:u w:val="single"/>
        </w:rPr>
        <w:t>two groups and a clear breach of alliance solidarity</w:t>
      </w:r>
      <w:r w:rsidRPr="008E435B">
        <w:rPr>
          <w:sz w:val="16"/>
        </w:rPr>
        <w:t>. There already has</w:t>
      </w:r>
      <w:r w:rsidR="008E435B" w:rsidRPr="008E435B">
        <w:rPr>
          <w:sz w:val="16"/>
        </w:rPr>
        <w:t xml:space="preserve"> </w:t>
      </w:r>
      <w:r w:rsidRPr="008E435B">
        <w:rPr>
          <w:sz w:val="16"/>
        </w:rPr>
        <w:t>been significant discussion about the credibility of Article V as NATO</w:t>
      </w:r>
      <w:r w:rsidR="008E435B" w:rsidRPr="008E435B">
        <w:rPr>
          <w:sz w:val="16"/>
        </w:rPr>
        <w:t xml:space="preserve"> </w:t>
      </w:r>
      <w:r w:rsidRPr="008E435B">
        <w:rPr>
          <w:sz w:val="16"/>
        </w:rPr>
        <w:t xml:space="preserve">has expanded eastward, and </w:t>
      </w:r>
      <w:r w:rsidRPr="008E435B">
        <w:rPr>
          <w:u w:val="single"/>
        </w:rPr>
        <w:t>a U.S.-instigated diplomatic initiative that</w:t>
      </w:r>
      <w:r w:rsidR="008E435B">
        <w:rPr>
          <w:u w:val="single"/>
        </w:rPr>
        <w:t xml:space="preserve"> </w:t>
      </w:r>
      <w:r w:rsidRPr="008E435B">
        <w:rPr>
          <w:u w:val="single"/>
        </w:rPr>
        <w:t>harms NATO’s interests and guarantees will be viewed with concern</w:t>
      </w:r>
      <w:r w:rsidRPr="008E435B">
        <w:rPr>
          <w:sz w:val="16"/>
        </w:rPr>
        <w:t>.35</w:t>
      </w:r>
    </w:p>
    <w:p w:rsidR="002C7554" w:rsidRDefault="002C7554" w:rsidP="002C7554">
      <w:r w:rsidRPr="008E435B">
        <w:rPr>
          <w:sz w:val="16"/>
        </w:rPr>
        <w:t>The decision to maintain tactical nuclear weapons was in large part</w:t>
      </w:r>
      <w:r w:rsidR="008E435B" w:rsidRPr="008E435B">
        <w:rPr>
          <w:sz w:val="16"/>
        </w:rPr>
        <w:t xml:space="preserve"> </w:t>
      </w:r>
      <w:r w:rsidRPr="008E435B">
        <w:rPr>
          <w:sz w:val="16"/>
        </w:rPr>
        <w:t xml:space="preserve">predicated on maintaining alliance solidarity and addressing the con- </w:t>
      </w:r>
      <w:proofErr w:type="spellStart"/>
      <w:r w:rsidRPr="008E435B">
        <w:rPr>
          <w:sz w:val="16"/>
        </w:rPr>
        <w:t>cerns</w:t>
      </w:r>
      <w:proofErr w:type="spellEnd"/>
      <w:r w:rsidRPr="008E435B">
        <w:rPr>
          <w:sz w:val="16"/>
        </w:rPr>
        <w:t xml:space="preserve"> of Eastern members, despite the lack of domestic political support</w:t>
      </w:r>
      <w:r w:rsidR="008E435B" w:rsidRPr="008E435B">
        <w:rPr>
          <w:sz w:val="16"/>
        </w:rPr>
        <w:t xml:space="preserve"> </w:t>
      </w:r>
      <w:r w:rsidRPr="008E435B">
        <w:rPr>
          <w:sz w:val="16"/>
        </w:rPr>
        <w:t>among Western partners.36 Poland’s support for a U.S. missile defense</w:t>
      </w:r>
      <w:r w:rsidR="008E435B" w:rsidRPr="008E435B">
        <w:rPr>
          <w:sz w:val="16"/>
        </w:rPr>
        <w:t xml:space="preserve"> </w:t>
      </w:r>
      <w:r w:rsidRPr="008E435B">
        <w:rPr>
          <w:sz w:val="16"/>
        </w:rPr>
        <w:t>system will almost certainly make it a target of Russian missile forces,</w:t>
      </w:r>
      <w:r w:rsidR="008E435B" w:rsidRPr="008E435B">
        <w:rPr>
          <w:sz w:val="16"/>
        </w:rPr>
        <w:t xml:space="preserve"> </w:t>
      </w:r>
      <w:r w:rsidRPr="008E435B">
        <w:rPr>
          <w:sz w:val="16"/>
        </w:rPr>
        <w:t xml:space="preserve">though short-range </w:t>
      </w:r>
      <w:proofErr w:type="spellStart"/>
      <w:r w:rsidRPr="008E435B">
        <w:rPr>
          <w:sz w:val="16"/>
        </w:rPr>
        <w:t>Iskander</w:t>
      </w:r>
      <w:proofErr w:type="spellEnd"/>
      <w:r w:rsidRPr="008E435B">
        <w:rPr>
          <w:sz w:val="16"/>
        </w:rPr>
        <w:t xml:space="preserve"> missiles are capable of executing that mission.</w:t>
      </w:r>
      <w:r w:rsidR="008E435B" w:rsidRPr="008E435B">
        <w:rPr>
          <w:sz w:val="16"/>
        </w:rPr>
        <w:t xml:space="preserve"> </w:t>
      </w:r>
      <w:r w:rsidRPr="008E435B">
        <w:rPr>
          <w:sz w:val="16"/>
        </w:rPr>
        <w:t>Over the longer term, the potential for crisis between NATO</w:t>
      </w:r>
      <w:r w:rsidR="008E435B" w:rsidRPr="008E435B">
        <w:rPr>
          <w:sz w:val="16"/>
        </w:rPr>
        <w:t xml:space="preserve"> </w:t>
      </w:r>
      <w:r w:rsidRPr="008E435B">
        <w:rPr>
          <w:sz w:val="16"/>
        </w:rPr>
        <w:t>and Russia over Ukraine or Georgia will necessitate a difficult balance</w:t>
      </w:r>
      <w:r w:rsidR="008E435B" w:rsidRPr="008E435B">
        <w:rPr>
          <w:sz w:val="16"/>
        </w:rPr>
        <w:t xml:space="preserve"> </w:t>
      </w:r>
      <w:r w:rsidRPr="008E435B">
        <w:rPr>
          <w:sz w:val="16"/>
        </w:rPr>
        <w:t>between the differing threat perceptions of Western and Central</w:t>
      </w:r>
      <w:r w:rsidR="008E435B" w:rsidRPr="008E435B">
        <w:rPr>
          <w:sz w:val="16"/>
        </w:rPr>
        <w:t xml:space="preserve"> </w:t>
      </w:r>
      <w:r w:rsidRPr="008E435B">
        <w:rPr>
          <w:sz w:val="16"/>
        </w:rPr>
        <w:t>Europe, complicating a unified position and undermining NATO’s</w:t>
      </w:r>
      <w:r w:rsidR="008E435B" w:rsidRPr="008E435B">
        <w:rPr>
          <w:sz w:val="16"/>
        </w:rPr>
        <w:t xml:space="preserve"> </w:t>
      </w:r>
      <w:r w:rsidRPr="008E435B">
        <w:rPr>
          <w:sz w:val="16"/>
        </w:rPr>
        <w:t>deterrent and its credibility as an alliance.37</w:t>
      </w:r>
    </w:p>
    <w:p w:rsidR="002C7554" w:rsidRDefault="002C7554" w:rsidP="002C7554">
      <w:r w:rsidRPr="008E435B">
        <w:rPr>
          <w:sz w:val="16"/>
        </w:rPr>
        <w:t>NATO’s Relevance to U.S. Security</w:t>
      </w:r>
    </w:p>
    <w:p w:rsidR="002C7554" w:rsidRPr="008E435B" w:rsidRDefault="002C7554" w:rsidP="002C7554">
      <w:pPr>
        <w:rPr>
          <w:sz w:val="16"/>
        </w:rPr>
      </w:pPr>
      <w:r w:rsidRPr="008E435B">
        <w:rPr>
          <w:sz w:val="16"/>
        </w:rPr>
        <w:t>The perception that the United States’ primary rationale from withdrawing</w:t>
      </w:r>
      <w:r w:rsidR="008E435B" w:rsidRPr="008E435B">
        <w:rPr>
          <w:sz w:val="16"/>
        </w:rPr>
        <w:t xml:space="preserve"> </w:t>
      </w:r>
      <w:r w:rsidRPr="008E435B">
        <w:rPr>
          <w:sz w:val="16"/>
        </w:rPr>
        <w:t>from the INF Treaty would be to redress the growing threat of</w:t>
      </w:r>
      <w:r w:rsidR="008E435B" w:rsidRPr="008E435B">
        <w:rPr>
          <w:sz w:val="16"/>
        </w:rPr>
        <w:t xml:space="preserve"> </w:t>
      </w:r>
      <w:r w:rsidRPr="008E435B">
        <w:rPr>
          <w:sz w:val="16"/>
        </w:rPr>
        <w:t>Chinese missiles will be present significant problems for relations with</w:t>
      </w:r>
      <w:r w:rsidR="008E435B" w:rsidRPr="008E435B">
        <w:rPr>
          <w:sz w:val="16"/>
        </w:rPr>
        <w:t xml:space="preserve"> </w:t>
      </w:r>
      <w:r w:rsidRPr="008E435B">
        <w:rPr>
          <w:sz w:val="16"/>
        </w:rPr>
        <w:t xml:space="preserve">Europe.38 </w:t>
      </w:r>
      <w:r w:rsidRPr="008E435B">
        <w:rPr>
          <w:u w:val="single"/>
        </w:rPr>
        <w:t>The notion that the United States would willingly abrogate</w:t>
      </w:r>
      <w:r w:rsidR="008E435B">
        <w:rPr>
          <w:u w:val="single"/>
        </w:rPr>
        <w:t xml:space="preserve"> </w:t>
      </w:r>
      <w:r w:rsidRPr="008E435B">
        <w:rPr>
          <w:u w:val="single"/>
        </w:rPr>
        <w:t>the Treaty, and in so doing, create a potential for Russian development</w:t>
      </w:r>
      <w:r w:rsidR="008E435B">
        <w:rPr>
          <w:u w:val="single"/>
        </w:rPr>
        <w:t xml:space="preserve"> </w:t>
      </w:r>
      <w:r w:rsidRPr="008E435B">
        <w:rPr>
          <w:u w:val="single"/>
        </w:rPr>
        <w:t>of capabilities that are highly threatening to Europe’s security, will be</w:t>
      </w:r>
      <w:r w:rsidR="008E435B">
        <w:rPr>
          <w:u w:val="single"/>
        </w:rPr>
        <w:t xml:space="preserve"> </w:t>
      </w:r>
      <w:r w:rsidRPr="008E435B">
        <w:rPr>
          <w:u w:val="single"/>
        </w:rPr>
        <w:t>received with concern</w:t>
      </w:r>
      <w:r w:rsidRPr="008E435B">
        <w:rPr>
          <w:sz w:val="16"/>
        </w:rPr>
        <w:t>. It may not be immediately clear that the security</w:t>
      </w:r>
      <w:r w:rsidR="008E435B" w:rsidRPr="008E435B">
        <w:rPr>
          <w:sz w:val="16"/>
        </w:rPr>
        <w:t xml:space="preserve"> </w:t>
      </w:r>
      <w:r w:rsidRPr="008E435B">
        <w:rPr>
          <w:sz w:val="16"/>
        </w:rPr>
        <w:t>environment in Europe has changed. Russia may not embark on</w:t>
      </w:r>
      <w:r w:rsidR="008E435B" w:rsidRPr="008E435B">
        <w:rPr>
          <w:sz w:val="16"/>
        </w:rPr>
        <w:t xml:space="preserve"> </w:t>
      </w:r>
      <w:r w:rsidRPr="008E435B">
        <w:rPr>
          <w:sz w:val="16"/>
        </w:rPr>
        <w:t>the development and deployment of new intermediate range missiles.</w:t>
      </w:r>
      <w:r w:rsidR="008E435B" w:rsidRPr="008E435B">
        <w:rPr>
          <w:sz w:val="16"/>
        </w:rPr>
        <w:t xml:space="preserve"> </w:t>
      </w:r>
      <w:r w:rsidRPr="008E435B">
        <w:rPr>
          <w:sz w:val="16"/>
        </w:rPr>
        <w:t>However, the probability seems low that Russia would tacitly commit</w:t>
      </w:r>
      <w:r w:rsidR="008E435B" w:rsidRPr="008E435B">
        <w:rPr>
          <w:sz w:val="16"/>
        </w:rPr>
        <w:t xml:space="preserve"> </w:t>
      </w:r>
      <w:r w:rsidRPr="008E435B">
        <w:rPr>
          <w:sz w:val="16"/>
        </w:rPr>
        <w:t xml:space="preserve">to the norms of the Treaty after a U.S. withdrawal. </w:t>
      </w:r>
      <w:r w:rsidRPr="008E435B">
        <w:rPr>
          <w:u w:val="single"/>
        </w:rPr>
        <w:t>Given Russian concerns</w:t>
      </w:r>
      <w:r w:rsidR="008E435B">
        <w:rPr>
          <w:u w:val="single"/>
        </w:rPr>
        <w:t xml:space="preserve"> </w:t>
      </w:r>
      <w:r w:rsidRPr="008E435B">
        <w:rPr>
          <w:u w:val="single"/>
        </w:rPr>
        <w:t>about NATO enlargement, and perceptions of European interference</w:t>
      </w:r>
      <w:r w:rsidR="008E435B">
        <w:rPr>
          <w:u w:val="single"/>
        </w:rPr>
        <w:t xml:space="preserve"> </w:t>
      </w:r>
      <w:r w:rsidRPr="008E435B">
        <w:rPr>
          <w:u w:val="single"/>
        </w:rPr>
        <w:t>in regions traditionally considered part of Russia’s “sphere of</w:t>
      </w:r>
      <w:r w:rsidR="008E435B">
        <w:rPr>
          <w:u w:val="single"/>
        </w:rPr>
        <w:t xml:space="preserve"> </w:t>
      </w:r>
      <w:r w:rsidRPr="008E435B">
        <w:rPr>
          <w:u w:val="single"/>
        </w:rPr>
        <w:t>influence,” it is difficult to envision Russia forgoing a visible capability</w:t>
      </w:r>
      <w:r w:rsidR="008E435B">
        <w:rPr>
          <w:u w:val="single"/>
        </w:rPr>
        <w:t xml:space="preserve"> </w:t>
      </w:r>
      <w:r w:rsidRPr="008E435B">
        <w:rPr>
          <w:u w:val="single"/>
        </w:rPr>
        <w:t>to deter or coerce NATO members and address various other key</w:t>
      </w:r>
      <w:r w:rsidR="008E435B">
        <w:rPr>
          <w:u w:val="single"/>
        </w:rPr>
        <w:t xml:space="preserve"> </w:t>
      </w:r>
      <w:r w:rsidRPr="008E435B">
        <w:rPr>
          <w:u w:val="single"/>
        </w:rPr>
        <w:t>regional threats</w:t>
      </w:r>
      <w:r w:rsidRPr="008E435B">
        <w:rPr>
          <w:sz w:val="16"/>
        </w:rPr>
        <w:t xml:space="preserve">.39 </w:t>
      </w:r>
      <w:r w:rsidRPr="008E435B">
        <w:rPr>
          <w:u w:val="single"/>
        </w:rPr>
        <w:t xml:space="preserve">Russian domestic politics at the time of the with- </w:t>
      </w:r>
      <w:proofErr w:type="spellStart"/>
      <w:r w:rsidRPr="008E435B">
        <w:rPr>
          <w:u w:val="single"/>
        </w:rPr>
        <w:t>drawal</w:t>
      </w:r>
      <w:proofErr w:type="spellEnd"/>
      <w:r w:rsidRPr="008E435B">
        <w:rPr>
          <w:u w:val="single"/>
        </w:rPr>
        <w:t xml:space="preserve"> will certainly shape the ultimate response and the potential for</w:t>
      </w:r>
      <w:r w:rsidR="008E435B">
        <w:rPr>
          <w:u w:val="single"/>
        </w:rPr>
        <w:t xml:space="preserve"> </w:t>
      </w:r>
      <w:r w:rsidRPr="008E435B">
        <w:rPr>
          <w:u w:val="single"/>
        </w:rPr>
        <w:t>a larger diplomatic crisis in Europe, and the perception of relations</w:t>
      </w:r>
      <w:r w:rsidR="008E435B">
        <w:rPr>
          <w:u w:val="single"/>
        </w:rPr>
        <w:t xml:space="preserve"> </w:t>
      </w:r>
      <w:r w:rsidRPr="008E435B">
        <w:rPr>
          <w:u w:val="single"/>
        </w:rPr>
        <w:t>with NATO will play a central role. More generally, a U.S. withdrawal</w:t>
      </w:r>
      <w:r w:rsidR="008E435B">
        <w:rPr>
          <w:u w:val="single"/>
        </w:rPr>
        <w:t xml:space="preserve"> </w:t>
      </w:r>
      <w:r w:rsidRPr="008E435B">
        <w:rPr>
          <w:u w:val="single"/>
        </w:rPr>
        <w:t>from the INF Treaty will call into question the U.S. commitment to</w:t>
      </w:r>
      <w:r w:rsidR="008E435B">
        <w:rPr>
          <w:u w:val="single"/>
        </w:rPr>
        <w:t xml:space="preserve"> </w:t>
      </w:r>
      <w:r w:rsidRPr="008E435B">
        <w:rPr>
          <w:u w:val="single"/>
        </w:rPr>
        <w:t>Europe and the future of the Alliance.</w:t>
      </w:r>
      <w:r w:rsidRPr="008E435B">
        <w:rPr>
          <w:sz w:val="16"/>
        </w:rPr>
        <w:t xml:space="preserve">40 </w:t>
      </w:r>
      <w:r w:rsidRPr="008E435B">
        <w:rPr>
          <w:u w:val="single"/>
        </w:rPr>
        <w:t>It will be difficult to argue that</w:t>
      </w:r>
      <w:r w:rsidR="008E435B">
        <w:rPr>
          <w:u w:val="single"/>
        </w:rPr>
        <w:t xml:space="preserve"> </w:t>
      </w:r>
      <w:r w:rsidRPr="008E435B">
        <w:rPr>
          <w:u w:val="single"/>
        </w:rPr>
        <w:t>the United States continues to view European interests as priorities, if</w:t>
      </w:r>
      <w:r w:rsidR="008E435B">
        <w:rPr>
          <w:u w:val="single"/>
        </w:rPr>
        <w:t xml:space="preserve"> </w:t>
      </w:r>
      <w:r w:rsidRPr="008E435B">
        <w:rPr>
          <w:u w:val="single"/>
        </w:rPr>
        <w:t>the net result of a withdrawal from the Treaty is a significant increase</w:t>
      </w:r>
      <w:r w:rsidR="008E435B">
        <w:rPr>
          <w:u w:val="single"/>
        </w:rPr>
        <w:t xml:space="preserve"> </w:t>
      </w:r>
      <w:r w:rsidRPr="008E435B">
        <w:rPr>
          <w:u w:val="single"/>
        </w:rPr>
        <w:t>in the uncertainty of the security environment in Europe and a potential</w:t>
      </w:r>
      <w:r w:rsidR="008E435B">
        <w:rPr>
          <w:u w:val="single"/>
        </w:rPr>
        <w:t xml:space="preserve"> </w:t>
      </w:r>
      <w:r w:rsidRPr="008E435B">
        <w:rPr>
          <w:u w:val="single"/>
        </w:rPr>
        <w:t>increase in the vulnerability of Europe to Russian coercion</w:t>
      </w:r>
      <w:r w:rsidRPr="008E435B">
        <w:rPr>
          <w:sz w:val="16"/>
        </w:rPr>
        <w:t>.41</w:t>
      </w:r>
    </w:p>
    <w:p w:rsidR="002C7554" w:rsidRDefault="002C7554" w:rsidP="002C7554"/>
    <w:p w:rsidR="002C7554" w:rsidRDefault="002C7554" w:rsidP="002C7554"/>
    <w:p w:rsidR="002C7554" w:rsidRDefault="002C7554" w:rsidP="002C7554">
      <w:pPr>
        <w:pStyle w:val="Heading4"/>
      </w:pPr>
      <w:r>
        <w:t>NATO cohesion solves nuclear war</w:t>
      </w:r>
    </w:p>
    <w:p w:rsidR="002C7554" w:rsidRPr="000D4018" w:rsidRDefault="002C7554" w:rsidP="002C7554">
      <w:r w:rsidRPr="000D4018">
        <w:rPr>
          <w:rStyle w:val="Style13ptBold"/>
        </w:rPr>
        <w:t>DUFFIELD 1994</w:t>
      </w:r>
      <w:r w:rsidRPr="000D4018">
        <w:t xml:space="preserve"> </w:t>
      </w:r>
      <w:r w:rsidRPr="000D4018">
        <w:rPr>
          <w:sz w:val="20"/>
        </w:rPr>
        <w:t>(John Duffield, Assistant Professor of Government and Foreign Affairs at the University of Virginia, POLITICAL SCIENCE QUARTERLY 109, 1994, p. 766-7)</w:t>
      </w:r>
    </w:p>
    <w:p w:rsidR="002C7554" w:rsidRPr="000D4018" w:rsidRDefault="002C7554" w:rsidP="002C7554">
      <w:pPr>
        <w:rPr>
          <w:u w:val="single"/>
        </w:rPr>
      </w:pPr>
      <w:r w:rsidRPr="000D4018">
        <w:rPr>
          <w:sz w:val="16"/>
        </w:rPr>
        <w:t xml:space="preserve">Initial analyses of NATO's future prospects overlooked at least three </w:t>
      </w:r>
      <w:r w:rsidRPr="000D4018">
        <w:rPr>
          <w:u w:val="single"/>
        </w:rPr>
        <w:t>important factors</w:t>
      </w:r>
      <w:r w:rsidRPr="000D4018">
        <w:rPr>
          <w:sz w:val="16"/>
        </w:rPr>
        <w:t xml:space="preserve"> that have helped to </w:t>
      </w:r>
      <w:r w:rsidRPr="000D4018">
        <w:rPr>
          <w:u w:val="single"/>
        </w:rPr>
        <w:t>ensure the alliance's enduring relevance</w:t>
      </w:r>
      <w:r w:rsidRPr="000D4018">
        <w:rPr>
          <w:sz w:val="16"/>
        </w:rPr>
        <w:t xml:space="preserve">. First, they underestimated the extent to which </w:t>
      </w:r>
      <w:r w:rsidRPr="000D4018">
        <w:rPr>
          <w:u w:val="single"/>
        </w:rPr>
        <w:t>external threats</w:t>
      </w:r>
      <w:r w:rsidRPr="000D4018">
        <w:rPr>
          <w:sz w:val="16"/>
        </w:rPr>
        <w:t xml:space="preserve"> </w:t>
      </w:r>
      <w:r w:rsidRPr="000D4018">
        <w:rPr>
          <w:u w:val="single"/>
        </w:rPr>
        <w:t>sufficient to</w:t>
      </w:r>
      <w:r w:rsidRPr="000D4018">
        <w:rPr>
          <w:sz w:val="16"/>
        </w:rPr>
        <w:t xml:space="preserve"> help </w:t>
      </w:r>
      <w:r w:rsidRPr="000D4018">
        <w:rPr>
          <w:u w:val="single"/>
        </w:rPr>
        <w:t>justify the preservation of the alliance</w:t>
      </w:r>
      <w:r w:rsidRPr="000D4018">
        <w:rPr>
          <w:sz w:val="16"/>
        </w:rPr>
        <w:t xml:space="preserve"> would </w:t>
      </w:r>
      <w:r w:rsidRPr="000D4018">
        <w:rPr>
          <w:u w:val="single"/>
        </w:rPr>
        <w:t>continue</w:t>
      </w:r>
      <w:r w:rsidRPr="000D4018">
        <w:rPr>
          <w:sz w:val="16"/>
        </w:rPr>
        <w:t xml:space="preserve"> to exist. In fact, NATO still serves to secure its members against a number of actual or potential dangers emanating from outside their territory. </w:t>
      </w:r>
      <w:r w:rsidRPr="000D4018">
        <w:rPr>
          <w:u w:val="single"/>
        </w:rPr>
        <w:t xml:space="preserve">These include not only </w:t>
      </w:r>
      <w:r w:rsidRPr="000D4018">
        <w:rPr>
          <w:sz w:val="16"/>
        </w:rPr>
        <w:t xml:space="preserve">the residual threat posed by </w:t>
      </w:r>
      <w:r w:rsidRPr="000D4018">
        <w:rPr>
          <w:u w:val="single"/>
        </w:rPr>
        <w:t>Russian military power, but</w:t>
      </w:r>
      <w:r w:rsidRPr="000D4018">
        <w:rPr>
          <w:sz w:val="16"/>
        </w:rPr>
        <w:t xml:space="preserve"> also the relatively new concerns raised by </w:t>
      </w:r>
      <w:r w:rsidRPr="000D4018">
        <w:rPr>
          <w:u w:val="single"/>
        </w:rPr>
        <w:t>conflicts in neighboring regions</w:t>
      </w:r>
      <w:r w:rsidRPr="000D4018">
        <w:rPr>
          <w:sz w:val="16"/>
        </w:rPr>
        <w:t xml:space="preserve">. Second, the </w:t>
      </w:r>
      <w:r w:rsidRPr="000D4018">
        <w:rPr>
          <w:u w:val="single"/>
        </w:rPr>
        <w:t>pessimists failed to consider NATO's capacity for institu</w:t>
      </w:r>
      <w:r w:rsidRPr="000D4018">
        <w:rPr>
          <w:u w:val="single"/>
        </w:rPr>
        <w:softHyphen/>
        <w:t>tional adaptation</w:t>
      </w:r>
      <w:r w:rsidRPr="000D4018">
        <w:rPr>
          <w:sz w:val="16"/>
        </w:rPr>
        <w:t xml:space="preserve">. Since the end of the cold war, the alliance has begun to develop two important new functions. </w:t>
      </w:r>
      <w:r w:rsidRPr="000D4018">
        <w:rPr>
          <w:u w:val="single"/>
        </w:rPr>
        <w:t>NATO is increasingly</w:t>
      </w:r>
      <w:r w:rsidRPr="000D4018">
        <w:rPr>
          <w:sz w:val="16"/>
        </w:rPr>
        <w:t xml:space="preserve"> seen as having a significant role to play in </w:t>
      </w:r>
      <w:r w:rsidRPr="000D4018">
        <w:rPr>
          <w:u w:val="single"/>
        </w:rPr>
        <w:t>containing and controlling milita</w:t>
      </w:r>
      <w:r w:rsidRPr="000D4018">
        <w:rPr>
          <w:u w:val="single"/>
        </w:rPr>
        <w:softHyphen/>
        <w:t>rized conflicts in Central and Eastern Europe</w:t>
      </w:r>
      <w:r w:rsidRPr="000D4018">
        <w:rPr>
          <w:sz w:val="16"/>
        </w:rPr>
        <w:t xml:space="preserve">. And, at a deeper level, </w:t>
      </w:r>
      <w:r w:rsidRPr="000D4018">
        <w:rPr>
          <w:u w:val="single"/>
        </w:rPr>
        <w:t xml:space="preserve">it works to prevent such conflicts from arising </w:t>
      </w:r>
      <w:r w:rsidRPr="000D4018">
        <w:rPr>
          <w:sz w:val="16"/>
        </w:rPr>
        <w:t xml:space="preserve">at all </w:t>
      </w:r>
      <w:r w:rsidRPr="000D4018">
        <w:rPr>
          <w:u w:val="single"/>
        </w:rPr>
        <w:t>by</w:t>
      </w:r>
      <w:r w:rsidRPr="000D4018">
        <w:rPr>
          <w:sz w:val="16"/>
        </w:rPr>
        <w:t xml:space="preserve"> actively </w:t>
      </w:r>
      <w:r w:rsidRPr="000D4018">
        <w:rPr>
          <w:u w:val="single"/>
        </w:rPr>
        <w:t>pro</w:t>
      </w:r>
      <w:r w:rsidRPr="000D4018">
        <w:rPr>
          <w:u w:val="single"/>
        </w:rPr>
        <w:softHyphen/>
        <w:t>moting stability</w:t>
      </w:r>
      <w:r w:rsidRPr="000D4018">
        <w:rPr>
          <w:sz w:val="16"/>
        </w:rPr>
        <w:t xml:space="preserve"> within the former Soviet bloc. Above all, NATO pessimists overlooked the valuable intra-alliance functions that the alliance has always performed and that remain rele</w:t>
      </w:r>
      <w:r w:rsidRPr="000D4018">
        <w:rPr>
          <w:sz w:val="16"/>
        </w:rPr>
        <w:softHyphen/>
        <w:t>vant after the cold war. Most importantly, NATO has helped stabilize Western Europe, whose states had often been bitter rivals in the past. By damping the security dilemma and providing an institutional mech</w:t>
      </w:r>
      <w:r w:rsidRPr="000D4018">
        <w:rPr>
          <w:sz w:val="16"/>
        </w:rPr>
        <w:softHyphen/>
        <w:t xml:space="preserve">anism for the development of common security policies, </w:t>
      </w:r>
      <w:r w:rsidRPr="000D4018">
        <w:rPr>
          <w:u w:val="single"/>
        </w:rPr>
        <w:t>NATO has contributed to making the use of force in relations among the countries of the region virtually inconceivable</w:t>
      </w:r>
      <w:r w:rsidRPr="000D4018">
        <w:rPr>
          <w:sz w:val="16"/>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0D4018">
        <w:rPr>
          <w:u w:val="single"/>
        </w:rPr>
        <w:t>the United States could easily be drawn into a future major war in Europe, the consequences of which would likely be even more devastating than those of the past, given the existence of nuclear weapons</w:t>
      </w:r>
      <w:r w:rsidRPr="000D4018">
        <w:rPr>
          <w:sz w:val="16"/>
        </w:rPr>
        <w:t>.11</w:t>
      </w:r>
    </w:p>
    <w:p w:rsidR="002C7554" w:rsidRDefault="002C7554" w:rsidP="002C7554"/>
    <w:p w:rsidR="002C7554" w:rsidRDefault="002C7554" w:rsidP="002C7554"/>
    <w:p w:rsidR="002C7554" w:rsidRDefault="002C7554" w:rsidP="002C7554">
      <w:pPr>
        <w:pStyle w:val="Heading2"/>
      </w:pPr>
      <w:r>
        <w:t>ANSWERS TO THINGS</w:t>
      </w:r>
    </w:p>
    <w:p w:rsidR="002C7554" w:rsidRDefault="002C7554" w:rsidP="002C7554"/>
    <w:p w:rsidR="003C05B7" w:rsidRDefault="003C05B7" w:rsidP="003C05B7">
      <w:pPr>
        <w:pStyle w:val="Heading3"/>
      </w:pPr>
      <w:r>
        <w:t>A2: Russian Deterrence Good</w:t>
      </w:r>
    </w:p>
    <w:p w:rsidR="003C05B7" w:rsidRDefault="003C05B7" w:rsidP="003C05B7"/>
    <w:p w:rsidR="003C05B7" w:rsidRDefault="003C05B7" w:rsidP="003C05B7">
      <w:pPr>
        <w:pStyle w:val="Heading4"/>
      </w:pPr>
      <w:r>
        <w:t>Intermediate nuclear forces aren’t key to Russian security—ICBMs are enough</w:t>
      </w:r>
    </w:p>
    <w:p w:rsidR="003C05B7" w:rsidRPr="00FF34EB" w:rsidRDefault="003C05B7" w:rsidP="003C05B7">
      <w:pPr>
        <w:rPr>
          <w:sz w:val="20"/>
        </w:rPr>
      </w:pPr>
      <w:r w:rsidRPr="00FF34EB">
        <w:rPr>
          <w:rStyle w:val="Style13ptBold"/>
        </w:rPr>
        <w:t>GOTTEMOELLER 2007</w:t>
      </w:r>
      <w:r>
        <w:t xml:space="preserve"> </w:t>
      </w:r>
      <w:r w:rsidRPr="00FF34EB">
        <w:rPr>
          <w:sz w:val="20"/>
        </w:rPr>
        <w:t xml:space="preserve">(Rose </w:t>
      </w:r>
      <w:proofErr w:type="spellStart"/>
      <w:r w:rsidRPr="00FF34EB">
        <w:rPr>
          <w:sz w:val="20"/>
        </w:rPr>
        <w:t>Gottemoeller</w:t>
      </w:r>
      <w:proofErr w:type="spellEnd"/>
      <w:r w:rsidRPr="00FF34EB">
        <w:rPr>
          <w:sz w:val="20"/>
        </w:rPr>
        <w:t xml:space="preserve"> is director of the Moscow Center of the Carnegie Endowment for International Peace. She was formerly deputy undersecretary for defense nuclear nonproliferation at the U.S. Department of Energy, “LOOKING BACK: The Intermediate-Range Nuclear Forces Treaty,” Arms Control Today, June 2, http://www.armscontrol.org/act/2007_06/LookingBack)</w:t>
      </w:r>
    </w:p>
    <w:p w:rsidR="003C05B7" w:rsidRPr="00A7030B" w:rsidRDefault="003C05B7" w:rsidP="003C05B7">
      <w:pPr>
        <w:rPr>
          <w:sz w:val="16"/>
        </w:rPr>
      </w:pPr>
      <w:r w:rsidRPr="00A7030B">
        <w:rPr>
          <w:sz w:val="16"/>
        </w:rPr>
        <w:t xml:space="preserve">The final legacy of the INF Treaty that has powerful resonance today is the understanding that </w:t>
      </w:r>
      <w:r w:rsidRPr="00A7030B">
        <w:rPr>
          <w:u w:val="single"/>
        </w:rPr>
        <w:t>INF systems were never central to deterrent capabilities for</w:t>
      </w:r>
      <w:r w:rsidRPr="00A7030B">
        <w:rPr>
          <w:sz w:val="16"/>
        </w:rPr>
        <w:t xml:space="preserve"> the United States or </w:t>
      </w:r>
      <w:r w:rsidRPr="00A7030B">
        <w:rPr>
          <w:u w:val="single"/>
        </w:rPr>
        <w:t>Russia</w:t>
      </w:r>
      <w:r w:rsidRPr="00A7030B">
        <w:rPr>
          <w:sz w:val="16"/>
        </w:rPr>
        <w:t xml:space="preserve">. After all, </w:t>
      </w:r>
      <w:r w:rsidRPr="00A7030B">
        <w:rPr>
          <w:u w:val="single"/>
        </w:rPr>
        <w:t>theater targets can be covered by strategic missiles</w:t>
      </w:r>
      <w:r w:rsidRPr="00A7030B">
        <w:rPr>
          <w:sz w:val="16"/>
        </w:rPr>
        <w:t>. This is a notion that was quite well understood when the INF Treaty was completed. Gordon commented at the time that “eliminating American missiles from Western Europe is such a desirable foreign-policy objective (for the Soviet Union) that it is worth accepting a disproportionate cut in deployed weapons that are not central to its deterrent capability.”[21] Gordon also commented that “it would be easy for the Soviet Union to circumvent an INF pact by deploying more strategic missiles.”[22]</w:t>
      </w:r>
    </w:p>
    <w:p w:rsidR="003C05B7" w:rsidRPr="00A7030B" w:rsidRDefault="003C05B7" w:rsidP="003C05B7">
      <w:pPr>
        <w:rPr>
          <w:sz w:val="16"/>
        </w:rPr>
      </w:pPr>
      <w:r w:rsidRPr="00A7030B">
        <w:rPr>
          <w:sz w:val="16"/>
        </w:rPr>
        <w:t xml:space="preserve">Some Russian experts who have been insisting that the country should withdraw from the INF Treaty have ignored this reality, focusing on the fact that </w:t>
      </w:r>
      <w:r w:rsidRPr="00A7030B">
        <w:rPr>
          <w:u w:val="single"/>
        </w:rPr>
        <w:t>other countries</w:t>
      </w:r>
      <w:r w:rsidRPr="00A7030B">
        <w:rPr>
          <w:sz w:val="16"/>
        </w:rPr>
        <w:t xml:space="preserve"> around the Russian periphery—China, North Korea, Iran—</w:t>
      </w:r>
      <w:r w:rsidRPr="00A7030B">
        <w:rPr>
          <w:u w:val="single"/>
        </w:rPr>
        <w:t>are acquiring intermediate-range missiles while Russia</w:t>
      </w:r>
      <w:r w:rsidRPr="00A7030B">
        <w:rPr>
          <w:sz w:val="16"/>
        </w:rPr>
        <w:t xml:space="preserve">, constrained by the treaty, </w:t>
      </w:r>
      <w:r w:rsidRPr="00A7030B">
        <w:rPr>
          <w:u w:val="single"/>
        </w:rPr>
        <w:t>has none</w:t>
      </w:r>
      <w:r w:rsidRPr="00A7030B">
        <w:rPr>
          <w:sz w:val="16"/>
        </w:rPr>
        <w:t xml:space="preserve">. More recently, </w:t>
      </w:r>
      <w:r w:rsidRPr="00A7030B">
        <w:rPr>
          <w:u w:val="single"/>
        </w:rPr>
        <w:t>however</w:t>
      </w:r>
      <w:r w:rsidRPr="00A7030B">
        <w:rPr>
          <w:sz w:val="16"/>
        </w:rPr>
        <w:t xml:space="preserve">, the Russian debate on the INF Treaty has begun to recognize the argument and, further, to acknowledge that a </w:t>
      </w:r>
      <w:r w:rsidRPr="00A7030B">
        <w:rPr>
          <w:u w:val="single"/>
        </w:rPr>
        <w:t>Russian withdrawal from the treaty could negate the security gains that the Soviet Union realized in Europe after its entry into force</w:t>
      </w:r>
      <w:proofErr w:type="gramStart"/>
      <w:r w:rsidRPr="00A7030B">
        <w:rPr>
          <w:sz w:val="16"/>
        </w:rPr>
        <w:t>.[</w:t>
      </w:r>
      <w:proofErr w:type="gramEnd"/>
      <w:r w:rsidRPr="00A7030B">
        <w:rPr>
          <w:sz w:val="16"/>
        </w:rPr>
        <w:t>23] Whether this realization will prevent the Russians from taking action to withdraw from the treaty is another matter. Much will depend on political dynamics between Moscow and Washington and Moscow and European capitals.</w:t>
      </w:r>
    </w:p>
    <w:p w:rsidR="003C05B7" w:rsidRDefault="003C05B7" w:rsidP="003C05B7"/>
    <w:p w:rsidR="003C05B7" w:rsidRDefault="003C05B7" w:rsidP="003C05B7">
      <w:pPr>
        <w:pStyle w:val="Heading4"/>
      </w:pPr>
      <w:r>
        <w:t>INF collapse won’t help Russian security</w:t>
      </w:r>
    </w:p>
    <w:p w:rsidR="003C05B7" w:rsidRDefault="003C05B7" w:rsidP="003C05B7">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3C05B7" w:rsidRPr="00A041C9" w:rsidRDefault="003C05B7" w:rsidP="003C05B7">
      <w:pPr>
        <w:rPr>
          <w:sz w:val="14"/>
        </w:rPr>
      </w:pPr>
      <w:r w:rsidRPr="00A041C9">
        <w:rPr>
          <w:sz w:val="14"/>
        </w:rPr>
        <w:t xml:space="preserve">While the end of the INF Treaty would remove constraints on Russia to rebuild its intermediate-range missile capabilities, reasons remain for Russia to be concerned. Russia’s misgivings about U.S. power are driven by the perception that it seeks maximum military capabilities and the flexibility to effectively intervene anywhere around the globe.17 </w:t>
      </w:r>
      <w:proofErr w:type="gramStart"/>
      <w:r w:rsidRPr="00C86717">
        <w:rPr>
          <w:u w:val="single"/>
        </w:rPr>
        <w:t>Despite</w:t>
      </w:r>
      <w:proofErr w:type="gramEnd"/>
      <w:r w:rsidRPr="00C86717">
        <w:rPr>
          <w:u w:val="single"/>
        </w:rPr>
        <w:t xml:space="preserve"> its</w:t>
      </w:r>
      <w:r w:rsidRPr="00A041C9">
        <w:rPr>
          <w:sz w:val="14"/>
        </w:rPr>
        <w:t xml:space="preserve"> maintenance of the second-largest </w:t>
      </w:r>
      <w:r w:rsidRPr="00C86717">
        <w:rPr>
          <w:u w:val="single"/>
        </w:rPr>
        <w:t>nuclear arsenal</w:t>
      </w:r>
      <w:r w:rsidRPr="00A041C9">
        <w:rPr>
          <w:sz w:val="14"/>
        </w:rPr>
        <w:t xml:space="preserve"> on the planet, </w:t>
      </w:r>
      <w:r w:rsidRPr="00C86717">
        <w:rPr>
          <w:u w:val="single"/>
        </w:rPr>
        <w:t>the erosion of Russian conventional power is striking</w:t>
      </w:r>
      <w:r w:rsidRPr="00A041C9">
        <w:rPr>
          <w:sz w:val="14"/>
        </w:rPr>
        <w:t xml:space="preserve"> and is clearly understood in Russian policy circles. The perceived conventional superiority of the United States confronts Russian leaders with a major vulnerability.18 This has ostensibly undermined the strategic balance between the United States and Russia, leaving Russia to resort to its nuclear arsenal, which also is now much smaller than that of the United States. </w:t>
      </w:r>
      <w:r w:rsidRPr="00C86717">
        <w:rPr>
          <w:u w:val="single"/>
        </w:rPr>
        <w:t>Without the restraints of the INF Treaty, Russia may recover capabilities that allow it to better address current threats, but the United States also will be free to develop its own forces. The removal of INF prohibitions would present Russia with another area of potential competition with America, and Russian leaders are not ignorant of Europe’s likely response to new Russian missiles. The potential return of U.S. intermediate-range missiles to NATO member countries in response to a Russian deployment is</w:t>
      </w:r>
      <w:r w:rsidRPr="00A041C9">
        <w:rPr>
          <w:sz w:val="14"/>
        </w:rPr>
        <w:t xml:space="preserve"> a </w:t>
      </w:r>
      <w:r w:rsidRPr="00C86717">
        <w:rPr>
          <w:u w:val="single"/>
        </w:rPr>
        <w:t>highly threatening</w:t>
      </w:r>
      <w:r w:rsidRPr="00A041C9">
        <w:rPr>
          <w:sz w:val="14"/>
        </w:rPr>
        <w:t xml:space="preserve"> proposition.19</w:t>
      </w:r>
    </w:p>
    <w:p w:rsidR="003C05B7" w:rsidRPr="00A041C9" w:rsidRDefault="003C05B7" w:rsidP="003C05B7">
      <w:pPr>
        <w:rPr>
          <w:sz w:val="16"/>
        </w:rPr>
      </w:pPr>
      <w:r w:rsidRPr="00A041C9">
        <w:rPr>
          <w:sz w:val="16"/>
        </w:rPr>
        <w:t xml:space="preserve">Ultimately, </w:t>
      </w:r>
      <w:r w:rsidRPr="00C86717">
        <w:rPr>
          <w:u w:val="single"/>
        </w:rPr>
        <w:t>the net result of a U.S. withdrawal</w:t>
      </w:r>
      <w:r w:rsidRPr="00A041C9">
        <w:rPr>
          <w:sz w:val="16"/>
        </w:rPr>
        <w:t xml:space="preserve">, whether unilateral or cooperative, </w:t>
      </w:r>
      <w:r w:rsidRPr="00C86717">
        <w:rPr>
          <w:u w:val="single"/>
        </w:rPr>
        <w:t>may not favor Russia</w:t>
      </w:r>
      <w:r w:rsidRPr="00A041C9">
        <w:rPr>
          <w:sz w:val="16"/>
        </w:rPr>
        <w:t xml:space="preserve">, and military and political leaders seem to understand this. </w:t>
      </w:r>
      <w:r w:rsidRPr="00A041C9">
        <w:rPr>
          <w:u w:val="single"/>
        </w:rPr>
        <w:t>Moreover</w:t>
      </w:r>
      <w:r w:rsidRPr="00A041C9">
        <w:rPr>
          <w:sz w:val="16"/>
        </w:rPr>
        <w:t xml:space="preserve">, while the freedom to deploy intermediate-range missiles may have some marginal improvement in </w:t>
      </w:r>
      <w:r w:rsidRPr="00A041C9">
        <w:rPr>
          <w:u w:val="single"/>
        </w:rPr>
        <w:t>Russia</w:t>
      </w:r>
      <w:r w:rsidRPr="00A041C9">
        <w:rPr>
          <w:sz w:val="16"/>
        </w:rPr>
        <w:t xml:space="preserve">’s security vis-à-vis its neighbors, it </w:t>
      </w:r>
      <w:r w:rsidRPr="00A041C9">
        <w:rPr>
          <w:u w:val="single"/>
        </w:rPr>
        <w:t>already possesses other means to deliver nuclear weapons in the event of a regional conflict</w:t>
      </w:r>
      <w:r w:rsidRPr="00A041C9">
        <w:rPr>
          <w:sz w:val="16"/>
        </w:rPr>
        <w:t xml:space="preserve">, including air-launched cruise missiles, bombers, or even a </w:t>
      </w:r>
      <w:proofErr w:type="spellStart"/>
      <w:r w:rsidRPr="00A041C9">
        <w:rPr>
          <w:sz w:val="16"/>
        </w:rPr>
        <w:t>Topol</w:t>
      </w:r>
      <w:proofErr w:type="spellEnd"/>
      <w:r w:rsidRPr="00A041C9">
        <w:rPr>
          <w:sz w:val="16"/>
        </w:rPr>
        <w:t xml:space="preserve"> ICBM.20 At a more basic level, a </w:t>
      </w:r>
      <w:r w:rsidRPr="00A041C9">
        <w:rPr>
          <w:u w:val="single"/>
        </w:rPr>
        <w:t>U.S. withdrawal</w:t>
      </w:r>
      <w:r w:rsidRPr="00A041C9">
        <w:rPr>
          <w:sz w:val="16"/>
        </w:rPr>
        <w:t xml:space="preserve"> from the INF Treaty </w:t>
      </w:r>
      <w:r w:rsidRPr="00A041C9">
        <w:rPr>
          <w:u w:val="single"/>
        </w:rPr>
        <w:t>would mark a dramatic reversal of the more cooperative policies of the Obama administration and the progress toward “resetting” the U.S.-Russia relationship</w:t>
      </w:r>
      <w:r w:rsidRPr="00A041C9">
        <w:rPr>
          <w:sz w:val="16"/>
        </w:rPr>
        <w:t xml:space="preserve"> as exemplified by the New START treaty.21 Thus, while Russia might ostensibly welcome the freedom to utilize INF missiles in its strategic doctrine, the larger impact seems more complicated and potentially troubling for U.S.-Russia relations.22</w:t>
      </w:r>
    </w:p>
    <w:p w:rsidR="003C05B7" w:rsidRDefault="003C05B7" w:rsidP="003C05B7"/>
    <w:p w:rsidR="003C05B7" w:rsidRDefault="003C05B7" w:rsidP="003C05B7">
      <w:pPr>
        <w:pStyle w:val="Heading4"/>
      </w:pPr>
      <w:r>
        <w:t>IRBMs aren’t key to Russian deterrence</w:t>
      </w:r>
    </w:p>
    <w:p w:rsidR="003C05B7" w:rsidRDefault="003C05B7" w:rsidP="003C05B7">
      <w:r w:rsidRPr="00CA474C">
        <w:rPr>
          <w:rStyle w:val="Style13ptBold"/>
        </w:rPr>
        <w:t>HALLEX 2014</w:t>
      </w:r>
      <w:r>
        <w:t xml:space="preserve"> </w:t>
      </w:r>
      <w:r w:rsidRPr="00CA474C">
        <w:rPr>
          <w:sz w:val="20"/>
        </w:rPr>
        <w:t xml:space="preserve">(Matthew </w:t>
      </w:r>
      <w:proofErr w:type="spellStart"/>
      <w:r w:rsidRPr="00CA474C">
        <w:rPr>
          <w:sz w:val="20"/>
        </w:rPr>
        <w:t>Hallex</w:t>
      </w:r>
      <w:proofErr w:type="spellEnd"/>
      <w:r w:rsidRPr="00CA474C">
        <w:rPr>
          <w:sz w:val="20"/>
        </w:rPr>
        <w:t xml:space="preserve"> is a strategic analyst at the </w:t>
      </w:r>
      <w:proofErr w:type="spellStart"/>
      <w:r w:rsidRPr="00CA474C">
        <w:rPr>
          <w:sz w:val="20"/>
        </w:rPr>
        <w:t>Scitor</w:t>
      </w:r>
      <w:proofErr w:type="spellEnd"/>
      <w:r w:rsidRPr="00CA474C">
        <w:rPr>
          <w:sz w:val="20"/>
        </w:rPr>
        <w:t xml:space="preserve"> Corporation, “China's Mighty Missile Threat: What Should America Do about It</w:t>
      </w:r>
      <w:proofErr w:type="gramStart"/>
      <w:r w:rsidRPr="00CA474C">
        <w:rPr>
          <w:sz w:val="20"/>
        </w:rPr>
        <w:t>?,</w:t>
      </w:r>
      <w:proofErr w:type="gramEnd"/>
      <w:r w:rsidRPr="00CA474C">
        <w:rPr>
          <w:sz w:val="20"/>
        </w:rPr>
        <w:t>” The National Interest, Sep 13, http://nationalinterest.org/feature/chinas-mighty-missile-threat-what-should-america-do-about-it-11271?page=2)</w:t>
      </w:r>
    </w:p>
    <w:p w:rsidR="003C05B7" w:rsidRPr="00CA474C" w:rsidRDefault="003C05B7" w:rsidP="003C05B7">
      <w:pPr>
        <w:rPr>
          <w:sz w:val="16"/>
        </w:rPr>
      </w:pPr>
      <w:r w:rsidRPr="00CA474C">
        <w:rPr>
          <w:sz w:val="16"/>
        </w:rPr>
        <w:t xml:space="preserve">Changes to the INF are not necessary to influence Russian behavior simply because Russia already pays little heed to the strictures of the treaty. </w:t>
      </w:r>
      <w:r w:rsidRPr="00CA474C">
        <w:rPr>
          <w:u w:val="single"/>
        </w:rPr>
        <w:t>Russia is likely to deploy the first RS-26 missiles, which are essentially IRBMs that comply with the letter but not the spirit of the INF, to Irkutsk, possibly to threaten China.  While modifying the INF would allow Russia to avoid the additional costs of acquiring missiles that are technically ICBMs to perform intermediate range missions, the benefits of widening this loophole are likely to be marginal</w:t>
      </w:r>
      <w:r w:rsidRPr="00CA474C">
        <w:rPr>
          <w:sz w:val="16"/>
        </w:rPr>
        <w:t>.</w:t>
      </w:r>
    </w:p>
    <w:p w:rsidR="003C05B7" w:rsidRDefault="003C05B7" w:rsidP="003C05B7"/>
    <w:p w:rsidR="003C05B7" w:rsidRPr="00E32FA6" w:rsidRDefault="003C05B7" w:rsidP="003C05B7">
      <w:pPr>
        <w:rPr>
          <w:b/>
        </w:rPr>
      </w:pPr>
      <w:r w:rsidRPr="00E32FA6">
        <w:rPr>
          <w:b/>
        </w:rPr>
        <w:t xml:space="preserve">China will never attack the Russian Far </w:t>
      </w:r>
      <w:proofErr w:type="gramStart"/>
      <w:r w:rsidRPr="00E32FA6">
        <w:rPr>
          <w:b/>
        </w:rPr>
        <w:t>East–</w:t>
      </w:r>
      <w:proofErr w:type="gramEnd"/>
      <w:r w:rsidRPr="00E32FA6">
        <w:rPr>
          <w:b/>
        </w:rPr>
        <w:t>it would be diplomatic and military suicide</w:t>
      </w:r>
    </w:p>
    <w:p w:rsidR="003C05B7" w:rsidRPr="00E32FA6" w:rsidRDefault="003C05B7" w:rsidP="003C05B7">
      <w:pPr>
        <w:rPr>
          <w:sz w:val="14"/>
        </w:rPr>
      </w:pPr>
      <w:r w:rsidRPr="00E32FA6">
        <w:rPr>
          <w:b/>
        </w:rPr>
        <w:t>MENON 2003</w:t>
      </w:r>
      <w:r w:rsidRPr="00E32FA6">
        <w:rPr>
          <w:sz w:val="14"/>
        </w:rPr>
        <w:t xml:space="preserve"> (</w:t>
      </w:r>
      <w:proofErr w:type="spellStart"/>
      <w:r w:rsidRPr="00E32FA6">
        <w:rPr>
          <w:sz w:val="14"/>
        </w:rPr>
        <w:t>Rajan</w:t>
      </w:r>
      <w:proofErr w:type="spellEnd"/>
      <w:r w:rsidRPr="00E32FA6">
        <w:rPr>
          <w:sz w:val="14"/>
        </w:rPr>
        <w:t xml:space="preserve">, Monroe J. Rathbone Professor of International Relations at Lehigh University, </w:t>
      </w:r>
      <w:proofErr w:type="gramStart"/>
      <w:r w:rsidRPr="00E32FA6">
        <w:rPr>
          <w:sz w:val="14"/>
        </w:rPr>
        <w:t>The</w:t>
      </w:r>
      <w:proofErr w:type="gramEnd"/>
      <w:r w:rsidRPr="00E32FA6">
        <w:rPr>
          <w:sz w:val="14"/>
        </w:rPr>
        <w:t xml:space="preserve"> National Interest, Fall)</w:t>
      </w:r>
    </w:p>
    <w:p w:rsidR="003C05B7" w:rsidRPr="00E32FA6" w:rsidRDefault="003C05B7" w:rsidP="003C05B7">
      <w:pPr>
        <w:rPr>
          <w:sz w:val="14"/>
        </w:rPr>
      </w:pPr>
      <w:r w:rsidRPr="00E32FA6">
        <w:rPr>
          <w:sz w:val="14"/>
        </w:rPr>
        <w:t xml:space="preserve">By contrast, </w:t>
      </w:r>
      <w:r w:rsidRPr="00E32FA6">
        <w:rPr>
          <w:u w:val="single"/>
        </w:rPr>
        <w:t>China's military</w:t>
      </w:r>
      <w:r w:rsidRPr="00E32FA6">
        <w:rPr>
          <w:sz w:val="14"/>
        </w:rPr>
        <w:t xml:space="preserve">, which was quite recently a giant horde of foot soldiers, </w:t>
      </w:r>
      <w:r w:rsidRPr="00E32FA6">
        <w:rPr>
          <w:u w:val="single"/>
        </w:rPr>
        <w:t>is modernizing steadily</w:t>
      </w:r>
      <w:r w:rsidRPr="00E32FA6">
        <w:rPr>
          <w:sz w:val="14"/>
        </w:rPr>
        <w:t xml:space="preserve">-chiefly with Russian weaponry, much of it supplied from cash-starved military industries in Khabarovsk, </w:t>
      </w:r>
      <w:proofErr w:type="spellStart"/>
      <w:r w:rsidRPr="00E32FA6">
        <w:rPr>
          <w:sz w:val="14"/>
        </w:rPr>
        <w:t>Komsomol'sk</w:t>
      </w:r>
      <w:proofErr w:type="spellEnd"/>
      <w:r w:rsidRPr="00E32FA6">
        <w:rPr>
          <w:sz w:val="14"/>
        </w:rPr>
        <w:t xml:space="preserve"> and Vladivostok. It may lag far behind the United States, but in force projection, speed, accuracy and lethality it is a wholly different force than it was a decade ago, thanks to Russian fighter jets, submarines, tanks and missiles, many of them built in the Russian Far East. </w:t>
      </w:r>
      <w:r w:rsidRPr="00E32FA6">
        <w:rPr>
          <w:u w:val="single"/>
        </w:rPr>
        <w:t>Yet the chances that China will attempt to conquer Russia's Far East are slim. Such a brazen power play would damage China's wider interests. Taiwan might recoil in terror and treat Beijing's proposals for a negotiated reunification with even greater skepticism and wariness. The prevailing Western rationale for economic engagement with China</w:t>
      </w:r>
      <w:r w:rsidRPr="00E32FA6">
        <w:rPr>
          <w:sz w:val="14"/>
        </w:rPr>
        <w:t>-that commerce will transform and co-opt that country-</w:t>
      </w:r>
      <w:r w:rsidRPr="00E32FA6">
        <w:rPr>
          <w:u w:val="single"/>
        </w:rPr>
        <w:t>would be shredded. China would likely face a counterbalancing, encircling coalition of the United States, India, Japan, Russia and Vietnam</w:t>
      </w:r>
      <w:r w:rsidRPr="00E32FA6">
        <w:rPr>
          <w:sz w:val="14"/>
        </w:rPr>
        <w:t xml:space="preserve">. Would such setbacks justify the burdens of ruling the vast, problem-infested Russian Far East? The Chinese leaders know their Sun Tzu: </w:t>
      </w:r>
      <w:r w:rsidRPr="00E32FA6">
        <w:rPr>
          <w:u w:val="single"/>
        </w:rPr>
        <w:t>what they seek from the Russian Far East</w:t>
      </w:r>
      <w:r w:rsidRPr="00E32FA6">
        <w:rPr>
          <w:sz w:val="14"/>
        </w:rPr>
        <w:t xml:space="preserve"> (access to resources and a benign northern front) </w:t>
      </w:r>
      <w:r w:rsidRPr="00E32FA6">
        <w:rPr>
          <w:u w:val="single"/>
        </w:rPr>
        <w:t>can be had by means of silk-gloved hegemony. Chinese interests can be served without its formal occupation of the territory. Indeed, what may emerge could be a "reverse Manchurian" scenario, where the Russian Far East remains a titular part of Russia but is increasingly integrated into Beijing's sphere of influence</w:t>
      </w:r>
      <w:r w:rsidRPr="00E32FA6">
        <w:rPr>
          <w:sz w:val="14"/>
        </w:rPr>
        <w:t>. That is precisely what the conspiracy among geography, demography, power and time may create in Russia's Far East.</w:t>
      </w:r>
    </w:p>
    <w:p w:rsidR="003C05B7" w:rsidRDefault="003C05B7" w:rsidP="003C05B7"/>
    <w:p w:rsidR="003C05B7" w:rsidRPr="008501CF" w:rsidRDefault="003C05B7" w:rsidP="003C05B7">
      <w:pPr>
        <w:pStyle w:val="Heading4"/>
      </w:pPr>
      <w:r w:rsidRPr="008501CF">
        <w:t>The United States will never attack Russia</w:t>
      </w:r>
    </w:p>
    <w:p w:rsidR="003C05B7" w:rsidRPr="003C05B7" w:rsidRDefault="003C05B7" w:rsidP="003C05B7">
      <w:r w:rsidRPr="003C05B7">
        <w:rPr>
          <w:rStyle w:val="Style13ptBold"/>
        </w:rPr>
        <w:t>SOLOVYOV 2004</w:t>
      </w:r>
      <w:r w:rsidRPr="003C05B7">
        <w:t xml:space="preserve"> (</w:t>
      </w:r>
      <w:r>
        <w:t xml:space="preserve">Vadim, “Moscow not frightened by NATO advance,” </w:t>
      </w:r>
      <w:r w:rsidRPr="003C05B7">
        <w:t>The Current Digest of the Russian Press</w:t>
      </w:r>
      <w:proofErr w:type="gramStart"/>
      <w:r w:rsidRPr="003C05B7">
        <w:t>,  No</w:t>
      </w:r>
      <w:proofErr w:type="gramEnd"/>
      <w:r w:rsidRPr="003C05B7">
        <w:t>. 33,  Vol.56, September  15</w:t>
      </w:r>
      <w:r>
        <w:t>)</w:t>
      </w:r>
    </w:p>
    <w:p w:rsidR="003C05B7" w:rsidRDefault="003C05B7" w:rsidP="003C05B7">
      <w:r w:rsidRPr="00E32FA6">
        <w:rPr>
          <w:sz w:val="14"/>
        </w:rPr>
        <w:t xml:space="preserve">Ivanov's position would seem to be entirely rational and sound. First of all, </w:t>
      </w:r>
      <w:r w:rsidRPr="00E32FA6">
        <w:rPr>
          <w:u w:val="single"/>
        </w:rPr>
        <w:t>it's hard to imagine that, over the next few years, the mood in Washington will swing toward launching a war against Russia. Or even to conceive of some sort of military provocations.</w:t>
      </w:r>
      <w:r w:rsidRPr="00E32FA6">
        <w:rPr>
          <w:sz w:val="14"/>
        </w:rPr>
        <w:t xml:space="preserve"> Admittedly, we have not exactly become fast friends with Washington over the past decade, but neither do we regard each other as enemies. </w:t>
      </w:r>
      <w:r w:rsidRPr="00E32FA6">
        <w:rPr>
          <w:u w:val="single"/>
        </w:rPr>
        <w:t xml:space="preserve">No US politicians in their right minds are currently thinking in terms of thermonuclear war -- their No. 1 enemy is terrorism. Moreover, what would war against Russia really mean for the Americans? </w:t>
      </w:r>
      <w:proofErr w:type="gramStart"/>
      <w:r w:rsidRPr="00E32FA6">
        <w:rPr>
          <w:u w:val="single"/>
        </w:rPr>
        <w:t>Mass casualties, which would inevitably spell the end of many political careers.</w:t>
      </w:r>
      <w:proofErr w:type="gramEnd"/>
      <w:r w:rsidRPr="00E32FA6">
        <w:rPr>
          <w:u w:val="single"/>
        </w:rPr>
        <w:t xml:space="preserve"> And enormous economic costs as well -- after all, the population of a country occupying one sixth of the planet's land mass would need to be fed and maintained somehow or other, and that kind of drain would overcome even the economy of the United States of America</w:t>
      </w:r>
      <w:r w:rsidRPr="00E32FA6">
        <w:rPr>
          <w:sz w:val="14"/>
        </w:rPr>
        <w:t>.</w:t>
      </w:r>
    </w:p>
    <w:p w:rsidR="003C05B7" w:rsidRDefault="003C05B7" w:rsidP="003C05B7"/>
    <w:p w:rsidR="003C05B7" w:rsidRDefault="003C05B7" w:rsidP="003C05B7">
      <w:pPr>
        <w:pStyle w:val="Heading4"/>
      </w:pPr>
      <w:r>
        <w:t>Russian military buildup causes nuclear war</w:t>
      </w:r>
    </w:p>
    <w:p w:rsidR="003C05B7" w:rsidRPr="007B34DF" w:rsidRDefault="003C05B7" w:rsidP="003C05B7">
      <w:pPr>
        <w:rPr>
          <w:sz w:val="20"/>
        </w:rPr>
      </w:pPr>
      <w:r w:rsidRPr="007B34DF">
        <w:rPr>
          <w:rStyle w:val="Style13ptBold"/>
        </w:rPr>
        <w:t xml:space="preserve">STREET 2015 </w:t>
      </w:r>
      <w:r w:rsidRPr="007B34DF">
        <w:rPr>
          <w:sz w:val="20"/>
        </w:rPr>
        <w:t>(Chris, writer for Breitbart, RUSSIAN NUCLEAR BEAR BOMBERS FLY 40 MILES OFF CALIFORNIA COAST, Breitbart news, July 23, http://www.breitbart.com/national-security/2015/07/23/russian-nuclear-bear-bombers-fly-40-miles-of-california-coast/)</w:t>
      </w:r>
    </w:p>
    <w:p w:rsidR="003C05B7" w:rsidRPr="007B34DF" w:rsidRDefault="003C05B7" w:rsidP="003C05B7">
      <w:pPr>
        <w:rPr>
          <w:sz w:val="16"/>
        </w:rPr>
      </w:pPr>
      <w:r w:rsidRPr="007B34DF">
        <w:rPr>
          <w:sz w:val="16"/>
        </w:rPr>
        <w:t xml:space="preserve">But </w:t>
      </w:r>
      <w:r w:rsidRPr="007B34DF">
        <w:rPr>
          <w:u w:val="single"/>
        </w:rPr>
        <w:t>a new National Institute study</w:t>
      </w:r>
      <w:r w:rsidRPr="007B34DF">
        <w:rPr>
          <w:sz w:val="16"/>
        </w:rPr>
        <w:t xml:space="preserve"> entitled “Foreign Nuclear Developments: A Gathering Storm,” </w:t>
      </w:r>
      <w:r w:rsidRPr="007B34DF">
        <w:rPr>
          <w:u w:val="single"/>
        </w:rPr>
        <w:t>warns that, “While many in the West believe that the end of the Cold War has meant the end of a confrontational and adversarial relationship with Russia, recent events suggest this hoped-for outcome is more the result of wishful thinking than of a sober and realistic assessment of the current geostrategic environment</w:t>
      </w:r>
      <w:r w:rsidRPr="007B34DF">
        <w:rPr>
          <w:sz w:val="16"/>
        </w:rPr>
        <w:t>.”</w:t>
      </w:r>
    </w:p>
    <w:p w:rsidR="003C05B7" w:rsidRPr="007B34DF" w:rsidRDefault="003C05B7" w:rsidP="003C05B7">
      <w:pPr>
        <w:rPr>
          <w:sz w:val="16"/>
        </w:rPr>
      </w:pPr>
      <w:r w:rsidRPr="007B34DF">
        <w:rPr>
          <w:sz w:val="16"/>
        </w:rPr>
        <w:t xml:space="preserve">The National Institute suggests that </w:t>
      </w:r>
      <w:r w:rsidRPr="007B34DF">
        <w:rPr>
          <w:u w:val="single"/>
        </w:rPr>
        <w:t>Russia’s across-the-board buildup of nuclear forces and revised first-strike-doctrine are increasing the danger of a nuclear war</w:t>
      </w:r>
      <w:r w:rsidRPr="007B34DF">
        <w:rPr>
          <w:sz w:val="16"/>
        </w:rPr>
        <w:t>.</w:t>
      </w:r>
    </w:p>
    <w:p w:rsidR="003C05B7" w:rsidRDefault="003C05B7" w:rsidP="003C05B7"/>
    <w:p w:rsidR="003C05B7" w:rsidRPr="00EE4C64" w:rsidRDefault="003C05B7" w:rsidP="003C05B7">
      <w:pPr>
        <w:pStyle w:val="Heading4"/>
        <w:rPr>
          <w:rStyle w:val="StyleUnderline"/>
          <w:u w:val="none"/>
        </w:rPr>
      </w:pPr>
      <w:r>
        <w:rPr>
          <w:rStyle w:val="StyleUnderline"/>
          <w:u w:val="none"/>
        </w:rPr>
        <w:t>Russian deterrence can’t stop war with the US—more powerful Russia just increases the likelihood of war</w:t>
      </w:r>
    </w:p>
    <w:p w:rsidR="003C05B7" w:rsidRPr="00EE4C64" w:rsidRDefault="003C05B7" w:rsidP="003C05B7">
      <w:pPr>
        <w:rPr>
          <w:rStyle w:val="StyleUnderline"/>
          <w:u w:val="none"/>
        </w:rPr>
      </w:pPr>
      <w:r w:rsidRPr="00EE4C64">
        <w:rPr>
          <w:rStyle w:val="Style13ptBold"/>
        </w:rPr>
        <w:t>ADOMANIS 3-13-2013</w:t>
      </w:r>
      <w:r w:rsidRPr="00EE4C64">
        <w:rPr>
          <w:rStyle w:val="StyleUnderline"/>
          <w:sz w:val="14"/>
          <w:u w:val="none"/>
        </w:rPr>
        <w:t xml:space="preserve"> (Mark, specializes in Russian economics and demographics, “The 'Putin Doctrine' And </w:t>
      </w:r>
      <w:proofErr w:type="gramStart"/>
      <w:r w:rsidRPr="00EE4C64">
        <w:rPr>
          <w:rStyle w:val="StyleUnderline"/>
          <w:sz w:val="14"/>
          <w:u w:val="none"/>
        </w:rPr>
        <w:t>The Real Reason For</w:t>
      </w:r>
      <w:proofErr w:type="gramEnd"/>
      <w:r w:rsidRPr="00EE4C64">
        <w:rPr>
          <w:rStyle w:val="StyleUnderline"/>
          <w:sz w:val="14"/>
          <w:u w:val="none"/>
        </w:rPr>
        <w:t xml:space="preserve"> Russian-American Conflict,” Forbes, http://www.forbes.com/sites/markadomanis/2013/03/13/the-putin-doctrine-and-the-real-reason-for-russian-american-conflict/)</w:t>
      </w:r>
    </w:p>
    <w:p w:rsidR="003C05B7" w:rsidRPr="00EE4C64" w:rsidRDefault="003C05B7" w:rsidP="003C05B7">
      <w:pPr>
        <w:rPr>
          <w:rStyle w:val="StyleUnderline"/>
          <w:sz w:val="14"/>
          <w:u w:val="none"/>
        </w:rPr>
      </w:pPr>
      <w:r w:rsidRPr="00EE4C64">
        <w:rPr>
          <w:rStyle w:val="StyleUnderline"/>
          <w:sz w:val="14"/>
          <w:u w:val="none"/>
        </w:rPr>
        <w:t xml:space="preserve">But what is most fascinating to me is that Aron precisely diagnoses why </w:t>
      </w:r>
      <w:r w:rsidRPr="005879A4">
        <w:rPr>
          <w:rStyle w:val="StyleUnderline"/>
        </w:rPr>
        <w:t>the United States and Russia are fated to have</w:t>
      </w:r>
      <w:r w:rsidRPr="00EE4C64">
        <w:rPr>
          <w:rStyle w:val="StyleUnderline"/>
          <w:sz w:val="14"/>
          <w:u w:val="none"/>
        </w:rPr>
        <w:t xml:space="preserve"> such </w:t>
      </w:r>
      <w:r w:rsidRPr="005879A4">
        <w:rPr>
          <w:rStyle w:val="StyleUnderline"/>
        </w:rPr>
        <w:t>tense relations</w:t>
      </w:r>
      <w:r w:rsidRPr="00EE4C64">
        <w:rPr>
          <w:rStyle w:val="StyleUnderline"/>
          <w:sz w:val="14"/>
          <w:u w:val="none"/>
        </w:rPr>
        <w:t xml:space="preserve"> and why </w:t>
      </w:r>
      <w:r w:rsidRPr="005879A4">
        <w:rPr>
          <w:rStyle w:val="StyleUnderline"/>
        </w:rPr>
        <w:t>they will always be at loggerheads</w:t>
      </w:r>
      <w:r w:rsidRPr="00EE4C64">
        <w:rPr>
          <w:rStyle w:val="StyleUnderline"/>
          <w:sz w:val="14"/>
          <w:u w:val="none"/>
        </w:rPr>
        <w:t xml:space="preserve"> when it comes to foreign policy regardless of how democratic or authoritarian the Russian government is: </w:t>
      </w:r>
      <w:r w:rsidRPr="005879A4">
        <w:rPr>
          <w:rStyle w:val="StyleUnderline"/>
        </w:rPr>
        <w:t>Russia wants to be the hegemon of its region</w:t>
      </w:r>
      <w:r w:rsidRPr="00EE4C64">
        <w:rPr>
          <w:rStyle w:val="StyleUnderline"/>
          <w:sz w:val="14"/>
          <w:u w:val="none"/>
        </w:rPr>
        <w:t xml:space="preserve">.* </w:t>
      </w:r>
      <w:r w:rsidRPr="005879A4">
        <w:rPr>
          <w:rStyle w:val="StyleUnderline"/>
        </w:rPr>
        <w:t>This is something that the United States</w:t>
      </w:r>
      <w:r w:rsidRPr="00EE4C64">
        <w:rPr>
          <w:rStyle w:val="StyleUnderline"/>
          <w:sz w:val="14"/>
          <w:u w:val="none"/>
        </w:rPr>
        <w:t xml:space="preserve">, at least with its current foreign policy consensus, </w:t>
      </w:r>
      <w:r w:rsidRPr="005879A4">
        <w:rPr>
          <w:rStyle w:val="StyleUnderline"/>
        </w:rPr>
        <w:t>can never allow</w:t>
      </w:r>
      <w:r w:rsidRPr="00EE4C64">
        <w:rPr>
          <w:rStyle w:val="StyleUnderline"/>
          <w:sz w:val="14"/>
          <w:u w:val="none"/>
        </w:rPr>
        <w:t xml:space="preserve">. In case we forget, </w:t>
      </w:r>
      <w:r w:rsidRPr="005879A4">
        <w:rPr>
          <w:rStyle w:val="StyleUnderline"/>
        </w:rPr>
        <w:t>Russia is now bordered by several countries that the United States is treaty-bound to defend, countries that, from a military standpoint, are just as dear to us as American soil. If Russia wants to</w:t>
      </w:r>
      <w:r w:rsidRPr="00EE4C64">
        <w:rPr>
          <w:rStyle w:val="StyleUnderline"/>
          <w:sz w:val="14"/>
          <w:u w:val="none"/>
        </w:rPr>
        <w:t xml:space="preserve"> try to </w:t>
      </w:r>
      <w:r w:rsidRPr="005879A4">
        <w:rPr>
          <w:rStyle w:val="StyleUnderline"/>
        </w:rPr>
        <w:t>dominate the</w:t>
      </w:r>
      <w:r w:rsidRPr="00EE4C64">
        <w:rPr>
          <w:rStyle w:val="StyleUnderline"/>
          <w:sz w:val="14"/>
          <w:u w:val="none"/>
        </w:rPr>
        <w:t xml:space="preserve"> Baltics, and Aron accurately notes that the desire to control the “</w:t>
      </w:r>
      <w:r w:rsidRPr="005879A4">
        <w:rPr>
          <w:rStyle w:val="StyleUnderline"/>
        </w:rPr>
        <w:t>near abroad”</w:t>
      </w:r>
      <w:r w:rsidRPr="00EE4C64">
        <w:rPr>
          <w:rStyle w:val="StyleUnderline"/>
          <w:sz w:val="14"/>
          <w:u w:val="none"/>
        </w:rPr>
        <w:t xml:space="preserve"> is one that spans the Russian political spectrum, </w:t>
      </w:r>
      <w:r w:rsidRPr="005879A4">
        <w:rPr>
          <w:rStyle w:val="StyleUnderline"/>
        </w:rPr>
        <w:t>this automatically puts the United States and Russia in conflict. After all, if a security alliance with the United States means anything it certainly means that a member state is free from the sort of hegemonic muscle-flexing that the Russians are so keen on. “Russian regional hegemony” and “NATO” are two things that just don’t sit very well together</w:t>
      </w:r>
      <w:r w:rsidRPr="00EE4C64">
        <w:rPr>
          <w:rStyle w:val="StyleUnderline"/>
          <w:sz w:val="14"/>
          <w:u w:val="none"/>
        </w:rPr>
        <w:t>.</w:t>
      </w:r>
    </w:p>
    <w:p w:rsidR="003C05B7" w:rsidRPr="00EE4C64" w:rsidRDefault="003C05B7" w:rsidP="003C05B7">
      <w:pPr>
        <w:rPr>
          <w:rStyle w:val="StyleUnderline"/>
          <w:sz w:val="14"/>
          <w:u w:val="none"/>
        </w:rPr>
      </w:pPr>
      <w:r w:rsidRPr="00EE4C64">
        <w:rPr>
          <w:rStyle w:val="StyleUnderline"/>
          <w:sz w:val="14"/>
          <w:u w:val="none"/>
        </w:rPr>
        <w:t xml:space="preserve">Aron spends a lot of time diagnosing the supposedly unique ills of </w:t>
      </w:r>
      <w:proofErr w:type="spellStart"/>
      <w:r w:rsidRPr="00EE4C64">
        <w:rPr>
          <w:rStyle w:val="StyleUnderline"/>
          <w:sz w:val="14"/>
          <w:u w:val="none"/>
        </w:rPr>
        <w:t>Putinism</w:t>
      </w:r>
      <w:proofErr w:type="spellEnd"/>
      <w:r w:rsidRPr="00EE4C64">
        <w:rPr>
          <w:rStyle w:val="StyleUnderline"/>
          <w:sz w:val="14"/>
          <w:u w:val="none"/>
        </w:rPr>
        <w:t xml:space="preserve"> and describing the Russian </w:t>
      </w:r>
      <w:proofErr w:type="gramStart"/>
      <w:r w:rsidRPr="00EE4C64">
        <w:rPr>
          <w:rStyle w:val="StyleUnderline"/>
          <w:sz w:val="14"/>
          <w:u w:val="none"/>
        </w:rPr>
        <w:t>regime’s</w:t>
      </w:r>
      <w:proofErr w:type="gramEnd"/>
      <w:r w:rsidRPr="00EE4C64">
        <w:rPr>
          <w:rStyle w:val="StyleUnderline"/>
          <w:sz w:val="14"/>
          <w:u w:val="none"/>
        </w:rPr>
        <w:t xml:space="preserve"> by now all too familiar litany of crimes. But he never answers, or even attempts to answer, the question that most obviously arises from his analysis: </w:t>
      </w:r>
      <w:r w:rsidRPr="005879A4">
        <w:rPr>
          <w:rStyle w:val="StyleUnderline"/>
        </w:rPr>
        <w:t xml:space="preserve">how would the United States make peace with </w:t>
      </w:r>
      <w:proofErr w:type="spellStart"/>
      <w:r w:rsidRPr="005879A4">
        <w:rPr>
          <w:rStyle w:val="StyleUnderline"/>
        </w:rPr>
        <w:t>with</w:t>
      </w:r>
      <w:proofErr w:type="spellEnd"/>
      <w:r w:rsidRPr="005879A4">
        <w:rPr>
          <w:rStyle w:val="StyleUnderline"/>
        </w:rPr>
        <w:t xml:space="preserve"> a deliberately hegemonic Russian foreign policy?</w:t>
      </w:r>
      <w:r w:rsidRPr="00EE4C64">
        <w:rPr>
          <w:rStyle w:val="StyleUnderline"/>
          <w:sz w:val="14"/>
          <w:u w:val="none"/>
        </w:rPr>
        <w:t xml:space="preserve"> I think </w:t>
      </w:r>
      <w:r w:rsidRPr="005879A4">
        <w:rPr>
          <w:rStyle w:val="StyleUnderline"/>
        </w:rPr>
        <w:t>the answer is very clear: it can’t. There is simply no way to square the circle of</w:t>
      </w:r>
      <w:r w:rsidRPr="00EE4C64">
        <w:rPr>
          <w:rStyle w:val="StyleUnderline"/>
          <w:sz w:val="14"/>
          <w:u w:val="none"/>
        </w:rPr>
        <w:t xml:space="preserve"> an </w:t>
      </w:r>
      <w:r w:rsidRPr="005879A4">
        <w:rPr>
          <w:rStyle w:val="StyleUnderline"/>
        </w:rPr>
        <w:t>American foreign policy</w:t>
      </w:r>
      <w:r w:rsidRPr="00EE4C64">
        <w:rPr>
          <w:rStyle w:val="StyleUnderline"/>
          <w:sz w:val="14"/>
          <w:u w:val="none"/>
        </w:rPr>
        <w:t xml:space="preserve"> designed around “global leadership” </w:t>
      </w:r>
      <w:r w:rsidRPr="005879A4">
        <w:rPr>
          <w:rStyle w:val="StyleUnderline"/>
        </w:rPr>
        <w:t>and a Russian foreign policy premised on “regional hegemony.” These two things just don’t fit together</w:t>
      </w:r>
      <w:r w:rsidRPr="00EE4C64">
        <w:rPr>
          <w:rStyle w:val="StyleUnderline"/>
          <w:sz w:val="14"/>
          <w:u w:val="none"/>
        </w:rPr>
        <w:t xml:space="preserve">, something that is true completely independent of the Russian regime’s democratic or autocratic credentials. </w:t>
      </w:r>
      <w:r w:rsidRPr="005879A4">
        <w:rPr>
          <w:rStyle w:val="StyleUnderline"/>
        </w:rPr>
        <w:t>The two ideas are</w:t>
      </w:r>
      <w:r w:rsidRPr="00EE4C64">
        <w:rPr>
          <w:rStyle w:val="StyleUnderline"/>
          <w:sz w:val="14"/>
          <w:u w:val="none"/>
        </w:rPr>
        <w:t xml:space="preserve">, </w:t>
      </w:r>
      <w:proofErr w:type="gramStart"/>
      <w:r w:rsidRPr="00EE4C64">
        <w:rPr>
          <w:rStyle w:val="StyleUnderline"/>
          <w:sz w:val="14"/>
          <w:u w:val="none"/>
        </w:rPr>
        <w:t xml:space="preserve">unfortunately  </w:t>
      </w:r>
      <w:r w:rsidRPr="005879A4">
        <w:rPr>
          <w:rStyle w:val="StyleUnderline"/>
        </w:rPr>
        <w:t>in</w:t>
      </w:r>
      <w:proofErr w:type="gramEnd"/>
      <w:r w:rsidRPr="005879A4">
        <w:rPr>
          <w:rStyle w:val="StyleUnderline"/>
        </w:rPr>
        <w:t xml:space="preserve"> a zero-sum conflict.</w:t>
      </w:r>
      <w:r w:rsidRPr="00EE4C64">
        <w:rPr>
          <w:rStyle w:val="StyleUnderline"/>
          <w:sz w:val="14"/>
          <w:u w:val="none"/>
        </w:rPr>
        <w:t xml:space="preserve"> Either the United States allows the Russians a sort of “Monroe doctrine” for the near abroad, or the Russians give up on the attempt to exert hegemony throughout the post-Soviet space. But if neither side changes its approach, if the United States continues to view any attempt by a non-aligned power to exert regional influence as a threat to be countered and if Russia continues to believe that it has the final say on the economic and political trajectory of </w:t>
      </w:r>
      <w:proofErr w:type="gramStart"/>
      <w:r w:rsidRPr="00EE4C64">
        <w:rPr>
          <w:rStyle w:val="StyleUnderline"/>
          <w:sz w:val="14"/>
          <w:u w:val="none"/>
        </w:rPr>
        <w:t>its  neighbors</w:t>
      </w:r>
      <w:proofErr w:type="gramEnd"/>
      <w:r w:rsidRPr="00EE4C64">
        <w:rPr>
          <w:rStyle w:val="StyleUnderline"/>
          <w:sz w:val="14"/>
          <w:u w:val="none"/>
        </w:rPr>
        <w:t xml:space="preserve">, then </w:t>
      </w:r>
      <w:r w:rsidRPr="005879A4">
        <w:rPr>
          <w:rStyle w:val="StyleUnderline"/>
        </w:rPr>
        <w:t>conflict is inevitable</w:t>
      </w:r>
      <w:r w:rsidRPr="00EE4C64">
        <w:rPr>
          <w:rStyle w:val="StyleUnderline"/>
          <w:sz w:val="14"/>
          <w:u w:val="none"/>
        </w:rPr>
        <w:t>.</w:t>
      </w:r>
    </w:p>
    <w:p w:rsidR="003C05B7" w:rsidRPr="00EE4C64" w:rsidRDefault="003C05B7" w:rsidP="003C05B7">
      <w:pPr>
        <w:rPr>
          <w:rStyle w:val="StyleUnderline"/>
          <w:sz w:val="14"/>
          <w:u w:val="none"/>
        </w:rPr>
      </w:pPr>
      <w:r w:rsidRPr="00EE4C64">
        <w:rPr>
          <w:rStyle w:val="StyleUnderline"/>
          <w:sz w:val="14"/>
          <w:u w:val="none"/>
        </w:rPr>
        <w:t xml:space="preserve">So while he intended to shine a spotlight on the unique ills of </w:t>
      </w:r>
      <w:proofErr w:type="spellStart"/>
      <w:r w:rsidRPr="00EE4C64">
        <w:rPr>
          <w:rStyle w:val="StyleUnderline"/>
          <w:sz w:val="14"/>
          <w:u w:val="none"/>
        </w:rPr>
        <w:t>Putinism</w:t>
      </w:r>
      <w:proofErr w:type="spellEnd"/>
      <w:r w:rsidRPr="00EE4C64">
        <w:rPr>
          <w:rStyle w:val="StyleUnderline"/>
          <w:sz w:val="14"/>
          <w:u w:val="none"/>
        </w:rPr>
        <w:t xml:space="preserve">, Aron actually did a very fine job of highlighting precisely why </w:t>
      </w:r>
      <w:r w:rsidRPr="005879A4">
        <w:rPr>
          <w:rStyle w:val="StyleUnderline"/>
        </w:rPr>
        <w:t>the United States and Russia are fated to be at loggerheads: because the Russians, and not just Putin</w:t>
      </w:r>
      <w:r w:rsidRPr="00EE4C64">
        <w:rPr>
          <w:rStyle w:val="StyleUnderline"/>
          <w:sz w:val="14"/>
          <w:u w:val="none"/>
        </w:rPr>
        <w:t xml:space="preserve"> and his </w:t>
      </w:r>
      <w:proofErr w:type="spellStart"/>
      <w:r w:rsidRPr="00EE4C64">
        <w:rPr>
          <w:rStyle w:val="StyleUnderline"/>
          <w:sz w:val="14"/>
          <w:u w:val="none"/>
        </w:rPr>
        <w:t>silovik</w:t>
      </w:r>
      <w:proofErr w:type="spellEnd"/>
      <w:r w:rsidRPr="00EE4C64">
        <w:rPr>
          <w:rStyle w:val="StyleUnderline"/>
          <w:sz w:val="14"/>
          <w:u w:val="none"/>
        </w:rPr>
        <w:t xml:space="preserve"> cronies </w:t>
      </w:r>
      <w:r w:rsidRPr="005879A4">
        <w:rPr>
          <w:rStyle w:val="StyleUnderline"/>
        </w:rPr>
        <w:t>but a broad swathe of the political elite, still think that they are entitled to a privileged position of regional leadership.</w:t>
      </w:r>
      <w:r w:rsidRPr="00EE4C64">
        <w:rPr>
          <w:rStyle w:val="StyleUnderline"/>
          <w:sz w:val="14"/>
          <w:u w:val="none"/>
        </w:rPr>
        <w:t xml:space="preserve"> Perhaps the Russians will eventually lose enthusiasm for acting as a regional hegemon, but until they do Russia and the United States will find themselves in conflict. </w:t>
      </w:r>
      <w:r w:rsidRPr="005879A4">
        <w:rPr>
          <w:rStyle w:val="StyleUnderline"/>
        </w:rPr>
        <w:t>Certain policies</w:t>
      </w:r>
      <w:r w:rsidRPr="00EE4C64">
        <w:rPr>
          <w:rStyle w:val="StyleUnderline"/>
          <w:sz w:val="14"/>
          <w:u w:val="none"/>
        </w:rPr>
        <w:t xml:space="preserve">, such as the reset, </w:t>
      </w:r>
      <w:r w:rsidRPr="005879A4">
        <w:rPr>
          <w:rStyle w:val="StyleUnderline"/>
        </w:rPr>
        <w:t>might be able to ameliorate this conflict</w:t>
      </w:r>
      <w:r w:rsidRPr="00EE4C64">
        <w:rPr>
          <w:rStyle w:val="StyleUnderline"/>
          <w:sz w:val="14"/>
          <w:u w:val="none"/>
        </w:rPr>
        <w:t xml:space="preserve"> and bring it within more reasonable bounds, </w:t>
      </w:r>
      <w:r w:rsidRPr="005879A4">
        <w:rPr>
          <w:rStyle w:val="StyleUnderline"/>
        </w:rPr>
        <w:t>but nothing will “fix”</w:t>
      </w:r>
      <w:r w:rsidRPr="00EE4C64">
        <w:rPr>
          <w:rStyle w:val="StyleUnderline"/>
          <w:sz w:val="14"/>
          <w:u w:val="none"/>
        </w:rPr>
        <w:t xml:space="preserve"> or “end” </w:t>
      </w:r>
      <w:r w:rsidRPr="005879A4">
        <w:rPr>
          <w:rStyle w:val="StyleUnderline"/>
        </w:rPr>
        <w:t>it</w:t>
      </w:r>
      <w:r w:rsidRPr="00EE4C64">
        <w:rPr>
          <w:rStyle w:val="StyleUnderline"/>
          <w:sz w:val="14"/>
          <w:u w:val="none"/>
        </w:rPr>
        <w:t>.</w:t>
      </w:r>
    </w:p>
    <w:p w:rsidR="003C05B7" w:rsidRDefault="003C05B7" w:rsidP="003C05B7"/>
    <w:p w:rsidR="003C05B7" w:rsidRDefault="003C05B7" w:rsidP="003C05B7"/>
    <w:p w:rsidR="003C05B7" w:rsidRDefault="003C05B7" w:rsidP="003C05B7">
      <w:pPr>
        <w:pStyle w:val="Heading3"/>
      </w:pPr>
      <w:r>
        <w:t>A2: South Korea Relations DA</w:t>
      </w:r>
    </w:p>
    <w:p w:rsidR="003C05B7" w:rsidRDefault="003C05B7" w:rsidP="003C05B7"/>
    <w:p w:rsidR="003C05B7" w:rsidRDefault="003C05B7" w:rsidP="003C05B7">
      <w:pPr>
        <w:pStyle w:val="Heading4"/>
      </w:pPr>
      <w:r>
        <w:t>US negotiations with South Korea solve the link</w:t>
      </w:r>
    </w:p>
    <w:p w:rsidR="003C05B7" w:rsidRDefault="003C05B7" w:rsidP="003C05B7">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3C05B7" w:rsidRPr="00D65EA9" w:rsidRDefault="003C05B7" w:rsidP="003C05B7">
      <w:pPr>
        <w:rPr>
          <w:sz w:val="16"/>
        </w:rPr>
      </w:pPr>
      <w:r w:rsidRPr="00D65EA9">
        <w:rPr>
          <w:sz w:val="16"/>
        </w:rPr>
        <w:t xml:space="preserve">These various bilateral complications represent another valid and unavoidable cost of pursuing Global INF. At the same time, these are all already complicated relationships, not least in the cases of Israel, India, and Pakistan because of their defiance of US and international opposition to nuclear proliferation*the very thing that makes them need to retain the nuclear-capable missiles that Global INF would ban. In the context of having resisted decades of pressure to renounce nuclear weapons and join the NPT, it seems unlikely that the advent of Global INF would significantly alter anything fundamental in these relationships, although painstaking diplomatic groundwork would be needed prior to any public unveiling. </w:t>
      </w:r>
      <w:r w:rsidRPr="00D65EA9">
        <w:rPr>
          <w:u w:val="single"/>
        </w:rPr>
        <w:t>As for the unique case of South Korea, Washington could finesse</w:t>
      </w:r>
      <w:r>
        <w:rPr>
          <w:u w:val="single"/>
        </w:rPr>
        <w:t xml:space="preserve"> </w:t>
      </w:r>
      <w:r w:rsidRPr="00D65EA9">
        <w:rPr>
          <w:u w:val="single"/>
        </w:rPr>
        <w:t>this issue by supporting</w:t>
      </w:r>
      <w:r w:rsidRPr="00D65EA9">
        <w:rPr>
          <w:sz w:val="16"/>
        </w:rPr>
        <w:t xml:space="preserve"> (or perhaps even suggesting) </w:t>
      </w:r>
      <w:r w:rsidRPr="00D65EA9">
        <w:rPr>
          <w:u w:val="single"/>
        </w:rPr>
        <w:t>a ‘‘principled’’ stance that South</w:t>
      </w:r>
      <w:r>
        <w:rPr>
          <w:u w:val="single"/>
        </w:rPr>
        <w:t xml:space="preserve"> </w:t>
      </w:r>
      <w:r w:rsidRPr="00D65EA9">
        <w:rPr>
          <w:u w:val="single"/>
        </w:rPr>
        <w:t>Korea should join Global INF in tandem with its nuclear-armed neighbor. This would</w:t>
      </w:r>
      <w:r w:rsidRPr="00D65EA9">
        <w:rPr>
          <w:sz w:val="16"/>
        </w:rPr>
        <w:t xml:space="preserve"> more or less </w:t>
      </w:r>
      <w:r w:rsidRPr="00D65EA9">
        <w:rPr>
          <w:u w:val="single"/>
        </w:rPr>
        <w:t>let Seoul off the hook politically, while effectively turning Global INF into a new</w:t>
      </w:r>
      <w:r>
        <w:rPr>
          <w:u w:val="single"/>
        </w:rPr>
        <w:t xml:space="preserve"> </w:t>
      </w:r>
      <w:r w:rsidRPr="00D65EA9">
        <w:rPr>
          <w:u w:val="single"/>
        </w:rPr>
        <w:t>source of diplomatic leverage against Pyongyang</w:t>
      </w:r>
      <w:r w:rsidRPr="00D65EA9">
        <w:rPr>
          <w:sz w:val="16"/>
        </w:rPr>
        <w:t>’s nuclear recalcitrance.</w:t>
      </w:r>
    </w:p>
    <w:p w:rsidR="003C05B7" w:rsidRDefault="003C05B7" w:rsidP="003C05B7"/>
    <w:p w:rsidR="001D46B1" w:rsidRDefault="001D46B1" w:rsidP="001D46B1">
      <w:pPr>
        <w:pStyle w:val="Heading4"/>
      </w:pPr>
      <w:r>
        <w:t>The US-ROK relationship will fluctuate but forward basing checks full collapse</w:t>
      </w:r>
    </w:p>
    <w:p w:rsidR="001D46B1" w:rsidRDefault="001D46B1" w:rsidP="001D46B1">
      <w:r w:rsidRPr="00A3056D">
        <w:rPr>
          <w:rStyle w:val="Style13ptBold"/>
        </w:rPr>
        <w:t>ROEHRIG 2014</w:t>
      </w:r>
      <w:r>
        <w:t xml:space="preserve"> </w:t>
      </w:r>
      <w:r w:rsidRPr="00A3056D">
        <w:rPr>
          <w:sz w:val="20"/>
        </w:rPr>
        <w:t>(Terence, Professor of National Security Affairs, the Director of the Asia-Pacific Studies Group, US Naval War College, “South Korea: an Alliance in Transition,” in Rebalancing the Force: Basing and Forward Presence in the Asia-Pacific, ed. Lord and Erickson)</w:t>
      </w:r>
    </w:p>
    <w:p w:rsidR="001D46B1" w:rsidRPr="001D46B1" w:rsidRDefault="001D46B1" w:rsidP="001D46B1">
      <w:pPr>
        <w:rPr>
          <w:sz w:val="16"/>
        </w:rPr>
      </w:pPr>
      <w:r w:rsidRPr="001D46B1">
        <w:rPr>
          <w:u w:val="single"/>
        </w:rPr>
        <w:t>The bases that support the U.S.-ROK alliance are an important part of the relationship between these two countries</w:t>
      </w:r>
      <w:r w:rsidRPr="001D46B1">
        <w:rPr>
          <w:sz w:val="16"/>
        </w:rPr>
        <w:t xml:space="preserve">. Their numbers, size, and location have changed on several occasions since the mutual security agreement was signed in 1953 and are now in the process of further alterations. </w:t>
      </w:r>
      <w:r w:rsidRPr="001D46B1">
        <w:rPr>
          <w:u w:val="single"/>
        </w:rPr>
        <w:t>The U.S.-ROK alliance is likely to remain an important part of the security calculations of both countries and an important part of the regional security architecture. The specific form of the alliance may change</w:t>
      </w:r>
      <w:r w:rsidRPr="001D46B1">
        <w:rPr>
          <w:sz w:val="16"/>
        </w:rPr>
        <w:t xml:space="preserve">, and the U.S. footprint may decrease further in the years ahead. </w:t>
      </w:r>
      <w:r w:rsidRPr="001D46B1">
        <w:rPr>
          <w:u w:val="single"/>
        </w:rPr>
        <w:t>Yet close U.S.-ROK ties and American bases in the region will continue to help maintain peace and stability in this uncertain regional security environment</w:t>
      </w:r>
      <w:r w:rsidRPr="001D46B1">
        <w:rPr>
          <w:sz w:val="16"/>
        </w:rPr>
        <w:t>.</w:t>
      </w:r>
    </w:p>
    <w:p w:rsidR="001D46B1" w:rsidRDefault="001D46B1" w:rsidP="003C05B7"/>
    <w:p w:rsidR="003C05B7" w:rsidRDefault="0095130B" w:rsidP="00E16FE2">
      <w:pPr>
        <w:pStyle w:val="Heading4"/>
      </w:pPr>
      <w:r>
        <w:t>No impact—North Korea is completely outmatched and there’s no incentive for them to escalate</w:t>
      </w:r>
    </w:p>
    <w:p w:rsidR="00E16FE2" w:rsidRPr="00E16FE2" w:rsidRDefault="00E16FE2" w:rsidP="003C05B7">
      <w:pPr>
        <w:rPr>
          <w:sz w:val="20"/>
        </w:rPr>
      </w:pPr>
      <w:r w:rsidRPr="00E16FE2">
        <w:rPr>
          <w:rStyle w:val="Style13ptBold"/>
        </w:rPr>
        <w:t>BEAL 2016</w:t>
      </w:r>
      <w:r>
        <w:t xml:space="preserve"> </w:t>
      </w:r>
      <w:r w:rsidRPr="00E16FE2">
        <w:rPr>
          <w:sz w:val="20"/>
        </w:rPr>
        <w:t>(</w:t>
      </w:r>
      <w:r w:rsidR="0095130B" w:rsidRPr="00E16FE2">
        <w:rPr>
          <w:sz w:val="20"/>
        </w:rPr>
        <w:t>Tim Beal did a MA (Hons) in Modern Chinese Studies at Edinburgh University, followed by a PhD there on Chinese foreign trade</w:t>
      </w:r>
      <w:r w:rsidRPr="00E16FE2">
        <w:rPr>
          <w:sz w:val="20"/>
        </w:rPr>
        <w:t>, “The North Korean threat – the myth and its makers,” NK News, Jan 21, https://www.nknews.org/2016/01/the-north-korean-threat-the-myth-and-its-makers/)</w:t>
      </w:r>
    </w:p>
    <w:p w:rsidR="00E16FE2" w:rsidRPr="00E16FE2" w:rsidRDefault="00E16FE2" w:rsidP="00E16FE2">
      <w:pPr>
        <w:rPr>
          <w:sz w:val="16"/>
        </w:rPr>
      </w:pPr>
      <w:proofErr w:type="spellStart"/>
      <w:proofErr w:type="gramStart"/>
      <w:r w:rsidRPr="00E16FE2">
        <w:rPr>
          <w:sz w:val="16"/>
        </w:rPr>
        <w:t>miliThe</w:t>
      </w:r>
      <w:proofErr w:type="spellEnd"/>
      <w:proofErr w:type="gramEnd"/>
      <w:r w:rsidRPr="00E16FE2">
        <w:rPr>
          <w:sz w:val="16"/>
        </w:rPr>
        <w:t xml:space="preserve"> available evidence shows that </w:t>
      </w:r>
      <w:r w:rsidRPr="00E16FE2">
        <w:rPr>
          <w:u w:val="single"/>
        </w:rPr>
        <w:t>North Korea is</w:t>
      </w:r>
      <w:r w:rsidRPr="00E16FE2">
        <w:rPr>
          <w:sz w:val="16"/>
        </w:rPr>
        <w:t xml:space="preserve"> in most respects </w:t>
      </w:r>
      <w:r w:rsidRPr="00E16FE2">
        <w:rPr>
          <w:u w:val="single"/>
        </w:rPr>
        <w:t>much weaker militarily than the South, and the balance between the two shifts hugely in the South’s favor in the crucial aspect of advanced technology equipment</w:t>
      </w:r>
      <w:r w:rsidRPr="00E16FE2">
        <w:rPr>
          <w:sz w:val="16"/>
        </w:rPr>
        <w:t xml:space="preserve">. But a limited comparison of North and South is really meaningless because this is essentially a question of North Korea versus the United States – </w:t>
      </w:r>
      <w:r w:rsidRPr="00E16FE2">
        <w:rPr>
          <w:u w:val="single"/>
        </w:rPr>
        <w:t>an attack by North Korea on the South would inevitably be a declaration of war against the United States</w:t>
      </w:r>
      <w:r w:rsidRPr="00E16FE2">
        <w:rPr>
          <w:sz w:val="16"/>
        </w:rPr>
        <w:t>. The U.S. has “operational command” of the South Korean military in the event of war, there are 28,500 U.S. military personnel (and considerably more civilians) stationed there and there is the over-riding geopolitical imperative – the U.S. would not tolerate the establishment of an independent Korea by force. The Korean Peninsula is where China, Japan, Russia and the United States meet and contest and as such is the most strateg</w:t>
      </w:r>
      <w:r w:rsidRPr="00E16FE2">
        <w:rPr>
          <w:sz w:val="16"/>
        </w:rPr>
        <w:t>ically valuable place on earth.</w:t>
      </w:r>
    </w:p>
    <w:p w:rsidR="00E16FE2" w:rsidRPr="00E16FE2" w:rsidRDefault="00E16FE2" w:rsidP="00E16FE2">
      <w:pPr>
        <w:rPr>
          <w:sz w:val="16"/>
        </w:rPr>
      </w:pPr>
      <w:r w:rsidRPr="00E16FE2">
        <w:rPr>
          <w:sz w:val="16"/>
        </w:rPr>
        <w:t>The American empire is a global one and it has long experience of building coalitions</w:t>
      </w:r>
    </w:p>
    <w:p w:rsidR="00E16FE2" w:rsidRPr="00E16FE2" w:rsidRDefault="00E16FE2" w:rsidP="00E16FE2">
      <w:pPr>
        <w:rPr>
          <w:sz w:val="16"/>
        </w:rPr>
      </w:pPr>
      <w:r w:rsidRPr="00E16FE2">
        <w:rPr>
          <w:sz w:val="16"/>
        </w:rPr>
        <w:t xml:space="preserve">It is not merely a matter of the U.S. on its own – </w:t>
      </w:r>
      <w:r w:rsidRPr="00E16FE2">
        <w:rPr>
          <w:u w:val="single"/>
        </w:rPr>
        <w:t>America is the controlling center of a vast strategic alliance</w:t>
      </w:r>
      <w:r w:rsidRPr="00E16FE2">
        <w:rPr>
          <w:sz w:val="16"/>
        </w:rPr>
        <w:t>. South Korea is one of those “allies” but it is by no means alone. The American empire is a global one and it has long experience of building coalitions – whether of the willing or the reluctant. In the (first) Korean War it marshaled troops from Australia to Turkey all under the legal fiction of the United Nations (“the United Nations exercised no control over the combat forces in Korea. The United States made all important combat decisions …”). How many would come the second time round is a matter of speculation (for many of them China is their major economic partner), but there would probably also be new recruits from the Baltics, Eastern Europe and the Balkans. But the important country is one that was there on the sidelines in the Korean War as a rear base but was precluded from direct participation – Japan.</w:t>
      </w:r>
    </w:p>
    <w:p w:rsidR="00E16FE2" w:rsidRPr="00E16FE2" w:rsidRDefault="00E16FE2" w:rsidP="00E16FE2">
      <w:pPr>
        <w:rPr>
          <w:sz w:val="16"/>
        </w:rPr>
      </w:pPr>
      <w:r w:rsidRPr="00E16FE2">
        <w:rPr>
          <w:sz w:val="16"/>
        </w:rPr>
        <w:t xml:space="preserve">This time it is different. </w:t>
      </w:r>
      <w:proofErr w:type="spellStart"/>
      <w:r w:rsidRPr="00E16FE2">
        <w:rPr>
          <w:sz w:val="16"/>
        </w:rPr>
        <w:t>RemilitariZation</w:t>
      </w:r>
      <w:proofErr w:type="spellEnd"/>
      <w:r w:rsidRPr="00E16FE2">
        <w:rPr>
          <w:sz w:val="16"/>
        </w:rPr>
        <w:t xml:space="preserve"> and reinterpretation of the constitution to nullify its peaceful constraints has been a long-term aim of successive Japanese governments and is the </w:t>
      </w:r>
      <w:proofErr w:type="spellStart"/>
      <w:r w:rsidRPr="00E16FE2">
        <w:rPr>
          <w:sz w:val="16"/>
        </w:rPr>
        <w:t>centrepiece</w:t>
      </w:r>
      <w:proofErr w:type="spellEnd"/>
      <w:r w:rsidRPr="00E16FE2">
        <w:rPr>
          <w:sz w:val="16"/>
        </w:rPr>
        <w:t xml:space="preserve"> of the Abe Shinzo administration. There is little doubt that Japan would welcome the opportunity to expand its military envelope by intervention in a crisis on the Korea peninsula, and this has been a matter of great concern in Seoul over the last year. Fighting fellow Koreans under the control of an American general would be bad enough but side-by-side with Japanese soldiers would be a PR nightmare. Seoul has been trying to claim that it has right of refusal but that doesn’t really wash; it would really be an American decision. Washington would probably only accept Japanese troops in the event of a major war with China. It may be that the recent cobbling together of an agreement between Seoul and Tokyo on the Comfort Women issue – diplomatic collusion, as one NGO termed it – has something to do with this; it was certainly the result of American pressure.</w:t>
      </w:r>
    </w:p>
    <w:p w:rsidR="00E16FE2" w:rsidRDefault="00E16FE2" w:rsidP="00E16FE2">
      <w:r w:rsidRPr="00E16FE2">
        <w:rPr>
          <w:sz w:val="16"/>
        </w:rPr>
        <w:t>NO THREAT TO THE U.S.</w:t>
      </w:r>
    </w:p>
    <w:p w:rsidR="00E16FE2" w:rsidRPr="00E16FE2" w:rsidRDefault="00E16FE2" w:rsidP="00E16FE2">
      <w:pPr>
        <w:rPr>
          <w:sz w:val="16"/>
        </w:rPr>
      </w:pPr>
      <w:r w:rsidRPr="00E16FE2">
        <w:rPr>
          <w:sz w:val="16"/>
        </w:rPr>
        <w:t xml:space="preserve">Japan, South Korea and other allies aside, it is clear that </w:t>
      </w:r>
      <w:r w:rsidRPr="00E16FE2">
        <w:rPr>
          <w:u w:val="single"/>
        </w:rPr>
        <w:t>the military preponderance of the United States is unassailable</w:t>
      </w:r>
      <w:r w:rsidRPr="00E16FE2">
        <w:rPr>
          <w:sz w:val="16"/>
        </w:rPr>
        <w:t xml:space="preserve">. The invulnerability of the United States is </w:t>
      </w:r>
      <w:r w:rsidRPr="00E16FE2">
        <w:rPr>
          <w:u w:val="single"/>
        </w:rPr>
        <w:t>unprecedented in history</w:t>
      </w:r>
      <w:r w:rsidRPr="00E16FE2">
        <w:rPr>
          <w:sz w:val="16"/>
        </w:rPr>
        <w:t xml:space="preserve">. Firstly geography, where vast oceans to east and west and small, non-threatening </w:t>
      </w:r>
      <w:proofErr w:type="spellStart"/>
      <w:r w:rsidRPr="00E16FE2">
        <w:rPr>
          <w:sz w:val="16"/>
        </w:rPr>
        <w:t>neighbours</w:t>
      </w:r>
      <w:proofErr w:type="spellEnd"/>
      <w:r w:rsidRPr="00E16FE2">
        <w:rPr>
          <w:sz w:val="16"/>
        </w:rPr>
        <w:t xml:space="preserve"> to north and south provide protection from invasion and vast domestic resources make embargo ineffective. Despite this natural defense the U.S. spends an astounding amount on its military. A map produced by the Bank of Americ</w:t>
      </w:r>
      <w:r w:rsidRPr="00E16FE2">
        <w:rPr>
          <w:sz w:val="16"/>
        </w:rPr>
        <w:t>a (no less) shows that:</w:t>
      </w:r>
    </w:p>
    <w:p w:rsidR="00E16FE2" w:rsidRPr="00E16FE2" w:rsidRDefault="00E16FE2" w:rsidP="00E16FE2">
      <w:pPr>
        <w:rPr>
          <w:sz w:val="16"/>
        </w:rPr>
      </w:pPr>
      <w:r w:rsidRPr="00E16FE2">
        <w:rPr>
          <w:sz w:val="16"/>
        </w:rPr>
        <w:t>“</w:t>
      </w:r>
      <w:r w:rsidRPr="00E16FE2">
        <w:rPr>
          <w:u w:val="single"/>
        </w:rPr>
        <w:t>Not only does the U.S. defense budget equal about half the world’s total military spending, but a huge chunk of the rest of the total is spent by close American allies</w:t>
      </w:r>
      <w:r w:rsidRPr="00E16FE2">
        <w:rPr>
          <w:sz w:val="16"/>
        </w:rPr>
        <w:t xml:space="preserve">. Russia’s military spending, for example, is dwarfed by the combined commitments of the UK, France, and Germany. </w:t>
      </w:r>
      <w:r w:rsidRPr="00E16FE2">
        <w:rPr>
          <w:u w:val="single"/>
        </w:rPr>
        <w:t>North Korea’s military spending looks like a tiny pimple sitting on the top of South Korea’s head</w:t>
      </w:r>
      <w:r w:rsidRPr="00E16FE2">
        <w:rPr>
          <w:sz w:val="16"/>
        </w:rPr>
        <w:t>.”</w:t>
      </w:r>
    </w:p>
    <w:p w:rsidR="00E16FE2" w:rsidRPr="00E16FE2" w:rsidRDefault="00E16FE2" w:rsidP="00E16FE2">
      <w:pPr>
        <w:rPr>
          <w:sz w:val="16"/>
        </w:rPr>
      </w:pPr>
      <w:r w:rsidRPr="00E16FE2">
        <w:rPr>
          <w:sz w:val="16"/>
        </w:rPr>
        <w:t xml:space="preserve">If North Korea’s military spending is but a pimple on the South’s head, </w:t>
      </w:r>
      <w:r w:rsidRPr="00E16FE2">
        <w:rPr>
          <w:u w:val="single"/>
        </w:rPr>
        <w:t xml:space="preserve">it fades into near invisibility </w:t>
      </w:r>
      <w:r w:rsidRPr="00E16FE2">
        <w:rPr>
          <w:u w:val="single"/>
        </w:rPr>
        <w:t>compared with that of the U.S.</w:t>
      </w:r>
    </w:p>
    <w:p w:rsidR="00E16FE2" w:rsidRPr="00E16FE2" w:rsidRDefault="00E16FE2" w:rsidP="00E16FE2">
      <w:pPr>
        <w:rPr>
          <w:sz w:val="16"/>
        </w:rPr>
      </w:pPr>
      <w:r w:rsidRPr="00E16FE2">
        <w:rPr>
          <w:sz w:val="16"/>
        </w:rPr>
        <w:t xml:space="preserve">Clearly North Korea cannot pose any conventional threat to the United States (and to South Korea without massive, overwhelming retaliation) but what about nuclear weapons? Here dispassionate, </w:t>
      </w:r>
      <w:proofErr w:type="spellStart"/>
      <w:r w:rsidRPr="00E16FE2">
        <w:rPr>
          <w:sz w:val="16"/>
        </w:rPr>
        <w:t>contextualised</w:t>
      </w:r>
      <w:proofErr w:type="spellEnd"/>
      <w:r w:rsidRPr="00E16FE2">
        <w:rPr>
          <w:sz w:val="16"/>
        </w:rPr>
        <w:t xml:space="preserve"> analysis is necessary to assess what is a very emotive subject. Nuclear weapons have awesome power and an all-out war between the major nuclear powers would devastate the planet. That makes clear thinking all the more necessary.</w:t>
      </w:r>
    </w:p>
    <w:p w:rsidR="00E16FE2" w:rsidRPr="00E16FE2" w:rsidRDefault="00E16FE2" w:rsidP="00E16FE2">
      <w:pPr>
        <w:rPr>
          <w:sz w:val="16"/>
        </w:rPr>
      </w:pPr>
      <w:r w:rsidRPr="00E16FE2">
        <w:rPr>
          <w:sz w:val="16"/>
        </w:rPr>
        <w:t>In general, nuclear weapons are in practice retaliatory, a matter of deterrence and defense</w:t>
      </w:r>
    </w:p>
    <w:p w:rsidR="00E16FE2" w:rsidRPr="00E16FE2" w:rsidRDefault="00E16FE2" w:rsidP="00E16FE2">
      <w:pPr>
        <w:rPr>
          <w:sz w:val="16"/>
        </w:rPr>
      </w:pPr>
      <w:r w:rsidRPr="00E16FE2">
        <w:rPr>
          <w:sz w:val="16"/>
        </w:rPr>
        <w:t xml:space="preserve">In general, </w:t>
      </w:r>
      <w:r w:rsidRPr="00E16FE2">
        <w:rPr>
          <w:u w:val="single"/>
        </w:rPr>
        <w:t>nuclear weapons are in practice retaliatory, a matter of deterrence and defense</w:t>
      </w:r>
      <w:r w:rsidRPr="00E16FE2">
        <w:rPr>
          <w:sz w:val="16"/>
        </w:rPr>
        <w:t xml:space="preserve">. There is one exception to that – their first and only use in 1945 by the U.S. against Japan. The circumstances were special and unique, never to be repeated. Crucially there was no question of Japanese retaliation, either nuclear (because only the U.S. had the bomb) or conventional, because Imperial Japan was on its last legs. The U.S. used nuclear devices against Hiroshima and Nagasaki for a number of reasons – to test their efficacy, to make a public demonstration that there was a new global hegemon, with a special warning to the Soviet Union, the only competitor then in sight, and to produce a Japanese surrender to obviate the need for an invasion of Japan, and to do that before the Soviets mopped up too much of the Japanese army and could demand a larger role in the postwar arrangements for Japan and East Asia. The U.S. has contemplated using nuclear weapons since then, particularly during the Korea War, but has not done so although it has gone to war many times. This does not mean that it, or other countries will not employ nuclear weapons in the future but it does suggest </w:t>
      </w:r>
      <w:r w:rsidRPr="00E16FE2">
        <w:rPr>
          <w:u w:val="single"/>
        </w:rPr>
        <w:t>there are good practical constraints, ranging from retaliation to undue destruction of the target country – there is no point in devastating what you expect to own</w:t>
      </w:r>
      <w:r w:rsidRPr="00E16FE2">
        <w:rPr>
          <w:sz w:val="16"/>
        </w:rPr>
        <w:t>.</w:t>
      </w:r>
    </w:p>
    <w:p w:rsidR="00E16FE2" w:rsidRDefault="00E16FE2" w:rsidP="00E16FE2">
      <w:r w:rsidRPr="00E16FE2">
        <w:rPr>
          <w:sz w:val="16"/>
        </w:rPr>
        <w:t>NEEDING A THREAT</w:t>
      </w:r>
    </w:p>
    <w:p w:rsidR="00E16FE2" w:rsidRPr="00E16FE2" w:rsidRDefault="00E16FE2" w:rsidP="00E16FE2">
      <w:pPr>
        <w:rPr>
          <w:sz w:val="16"/>
        </w:rPr>
      </w:pPr>
      <w:r w:rsidRPr="00E16FE2">
        <w:rPr>
          <w:u w:val="single"/>
        </w:rPr>
        <w:t>In the case of North Korea the constraints are straightforward and unambiguous</w:t>
      </w:r>
      <w:r w:rsidRPr="00E16FE2">
        <w:rPr>
          <w:sz w:val="16"/>
        </w:rPr>
        <w:t xml:space="preserve">. Nuclear weapons may probably provide a deterrent against attack, though this is not certain because the U.S. may be able to launch a pre-emptive (conventional) strike to take out nuclear weapons – the kill chain. What is certain, however, is that </w:t>
      </w:r>
      <w:r w:rsidRPr="00E16FE2">
        <w:rPr>
          <w:u w:val="single"/>
        </w:rPr>
        <w:t>North Korea cannot use nuclear weapons in an offensive manner because the retaliation would be overwhelming. One cannot use a handful of nuclear weapons, of uncertain efficacy and with unproven delivery systems, against an adversary with thousands of nuclear weapons and well-tested delivery systems. North Korean cannot effectively threaten the United States or</w:t>
      </w:r>
      <w:r w:rsidRPr="00E16FE2">
        <w:rPr>
          <w:sz w:val="16"/>
        </w:rPr>
        <w:t xml:space="preserve"> indeed </w:t>
      </w:r>
      <w:r w:rsidRPr="00E16FE2">
        <w:rPr>
          <w:u w:val="single"/>
        </w:rPr>
        <w:t>South Korea</w:t>
      </w:r>
      <w:r w:rsidRPr="00E16FE2">
        <w:rPr>
          <w:sz w:val="16"/>
        </w:rPr>
        <w:t xml:space="preserve"> (because of the U.S. n</w:t>
      </w:r>
      <w:bookmarkStart w:id="0" w:name="_GoBack"/>
      <w:bookmarkEnd w:id="0"/>
      <w:r w:rsidRPr="00E16FE2">
        <w:rPr>
          <w:sz w:val="16"/>
        </w:rPr>
        <w:t>uclear umbrella) with nuclear weapons.</w:t>
      </w:r>
    </w:p>
    <w:p w:rsidR="00E16FE2" w:rsidRPr="00E16FE2" w:rsidRDefault="00E16FE2" w:rsidP="00E16FE2">
      <w:pPr>
        <w:rPr>
          <w:sz w:val="16"/>
        </w:rPr>
      </w:pPr>
      <w:r w:rsidRPr="00E16FE2">
        <w:rPr>
          <w:sz w:val="16"/>
        </w:rPr>
        <w:t xml:space="preserve">Although it is apparent that North Korea cannot pose an offensive threat, either conventional or nuclear, </w:t>
      </w:r>
      <w:r w:rsidRPr="00E16FE2">
        <w:rPr>
          <w:u w:val="single"/>
        </w:rPr>
        <w:t>North Korean military capacity is much exaggerated by both sides</w:t>
      </w:r>
      <w:r w:rsidRPr="00E16FE2">
        <w:rPr>
          <w:sz w:val="16"/>
        </w:rPr>
        <w:t xml:space="preserve">, though for very different reasons. </w:t>
      </w:r>
      <w:r w:rsidRPr="00E16FE2">
        <w:rPr>
          <w:u w:val="single"/>
        </w:rPr>
        <w:t>North Korea will boast</w:t>
      </w:r>
      <w:r w:rsidRPr="00E16FE2">
        <w:rPr>
          <w:sz w:val="16"/>
        </w:rPr>
        <w:t xml:space="preserve"> about its military might, partly </w:t>
      </w:r>
      <w:r w:rsidRPr="00E16FE2">
        <w:rPr>
          <w:u w:val="single"/>
        </w:rPr>
        <w:t>to scare off the enemy but mainly to reassure the population</w:t>
      </w:r>
      <w:r w:rsidRPr="00E16FE2">
        <w:rPr>
          <w:sz w:val="16"/>
        </w:rPr>
        <w:t xml:space="preserve">. That is standard procedure anywhere. </w:t>
      </w:r>
      <w:proofErr w:type="gramStart"/>
      <w:r w:rsidRPr="00E16FE2">
        <w:rPr>
          <w:sz w:val="16"/>
        </w:rPr>
        <w:t>But what of South Korea and the U.S.?</w:t>
      </w:r>
      <w:proofErr w:type="gramEnd"/>
      <w:r w:rsidRPr="00E16FE2">
        <w:rPr>
          <w:sz w:val="16"/>
        </w:rPr>
        <w:t xml:space="preserve"> Here capacity is transmogrified into threat; threat is capacity with a particular purpose construed by the observer. It should be noted that Pyongyang always couches its military capacity in defensive and retaliatory terms; thus Kim Jong </w:t>
      </w:r>
      <w:proofErr w:type="spellStart"/>
      <w:proofErr w:type="gramStart"/>
      <w:r w:rsidRPr="00E16FE2">
        <w:rPr>
          <w:sz w:val="16"/>
        </w:rPr>
        <w:t>Un’s</w:t>
      </w:r>
      <w:proofErr w:type="spellEnd"/>
      <w:proofErr w:type="gramEnd"/>
      <w:r w:rsidRPr="00E16FE2">
        <w:rPr>
          <w:sz w:val="16"/>
        </w:rPr>
        <w:t xml:space="preserve"> recent claim that they possessed an “H-bomb to reliably defend its sovereignty and the dignity of the nation.”</w:t>
      </w:r>
    </w:p>
    <w:p w:rsidR="00E16FE2" w:rsidRPr="004E6997" w:rsidRDefault="00E16FE2" w:rsidP="00E16FE2">
      <w:pPr>
        <w:rPr>
          <w:sz w:val="16"/>
        </w:rPr>
      </w:pPr>
      <w:r w:rsidRPr="00E16FE2">
        <w:rPr>
          <w:u w:val="single"/>
        </w:rPr>
        <w:t>Japan has utilized the threat to promote remilitarization. In South Korea the threat from the North helps keep the conservatives in power</w:t>
      </w:r>
      <w:r w:rsidRPr="004E6997">
        <w:rPr>
          <w:sz w:val="16"/>
        </w:rPr>
        <w:t xml:space="preserve">, the bloated military in lucrative employment and the military industrial complex in profit. </w:t>
      </w:r>
      <w:r w:rsidRPr="004E6997">
        <w:rPr>
          <w:u w:val="single"/>
        </w:rPr>
        <w:t>For the U.S. the situation is different again, with the threat entirely bogus</w:t>
      </w:r>
      <w:r w:rsidRPr="004E6997">
        <w:rPr>
          <w:sz w:val="16"/>
        </w:rPr>
        <w:t>. On the geopolitical level it is used to justify its military presence in Korea and its control over the South Korean military, the main purpose of which is the containment of China.</w:t>
      </w:r>
    </w:p>
    <w:p w:rsidR="00E16FE2" w:rsidRDefault="00E16FE2" w:rsidP="00E16FE2">
      <w:r w:rsidRPr="004E6997">
        <w:rPr>
          <w:sz w:val="16"/>
        </w:rPr>
        <w:t xml:space="preserve">And then there’s the military-industrial complex, famously attacked by Eisenhower in his valedictory speech in 1961. The military economic complex, as an economic animal, has no interest in geopolitical advantage or conquest, and whilst war against countries which cannot retaliate (Iraq, Afghanistan …) is welcome, war which involves danger is to be avoided. The problem with ramping up war hysteria against near-peer competitors such as Russia or China is that if war does break out it could prove fatal even to generals and CEOs. An adversary which can be portrayed as threatening, but is not, is much to be preferred. North Korea is the perfect candidate. A vulnerable country, very much weaker but disciplined and rational, with no messianic streak and no suicide bombers, is a safe bet. Moreover </w:t>
      </w:r>
      <w:proofErr w:type="spellStart"/>
      <w:r w:rsidRPr="004E6997">
        <w:rPr>
          <w:sz w:val="16"/>
        </w:rPr>
        <w:t>neighbours</w:t>
      </w:r>
      <w:proofErr w:type="spellEnd"/>
      <w:r w:rsidRPr="004E6997">
        <w:rPr>
          <w:sz w:val="16"/>
        </w:rPr>
        <w:t xml:space="preserve"> such as South Korea and Japan make excellent markets for America’s burgeoning arms exports.</w:t>
      </w:r>
    </w:p>
    <w:p w:rsidR="00E16FE2" w:rsidRDefault="00E16FE2" w:rsidP="00E16FE2">
      <w:r w:rsidRPr="004E6997">
        <w:rPr>
          <w:sz w:val="16"/>
        </w:rPr>
        <w:t>Given the overwhelming military advantage and natural defenses of the U.S., and North Korea’s inability to project offensive force, selling the idea to the American taxpayer and voter that it is a threat is quite an achievement. But it has been done. Nice work if you can get it.</w:t>
      </w:r>
    </w:p>
    <w:p w:rsidR="00E16FE2" w:rsidRPr="004E6997" w:rsidRDefault="00E16FE2" w:rsidP="00E16FE2">
      <w:pPr>
        <w:rPr>
          <w:sz w:val="16"/>
        </w:rPr>
      </w:pPr>
      <w:r w:rsidRPr="004E6997">
        <w:rPr>
          <w:sz w:val="16"/>
        </w:rPr>
        <w:t xml:space="preserve">North Korea plays up its military capability for obvious reasons. Its adversaries also exaggerate the capability, adding the construct of threat, for different and varying reasons. </w:t>
      </w:r>
      <w:r w:rsidRPr="004E6997">
        <w:rPr>
          <w:u w:val="single"/>
        </w:rPr>
        <w:t>With so much support it is no surprise that the myth prevails over the evidence</w:t>
      </w:r>
      <w:r w:rsidRPr="004E6997">
        <w:rPr>
          <w:sz w:val="16"/>
        </w:rPr>
        <w:t>.</w:t>
      </w:r>
    </w:p>
    <w:p w:rsidR="0095130B" w:rsidRDefault="0095130B" w:rsidP="003C05B7"/>
    <w:p w:rsidR="0095130B" w:rsidRDefault="0095130B" w:rsidP="003C05B7"/>
    <w:p w:rsidR="0095130B" w:rsidRDefault="0095130B" w:rsidP="003C05B7"/>
    <w:p w:rsidR="00880245" w:rsidRDefault="000D4018" w:rsidP="000D4018">
      <w:pPr>
        <w:pStyle w:val="Heading3"/>
      </w:pPr>
      <w:r>
        <w:t>A2: Conventional Redefinition C/P</w:t>
      </w:r>
    </w:p>
    <w:p w:rsidR="000D4018" w:rsidRDefault="000D4018" w:rsidP="008C1B2E"/>
    <w:p w:rsidR="00880245" w:rsidRDefault="00A801BA" w:rsidP="00A801BA">
      <w:pPr>
        <w:pStyle w:val="Heading4"/>
      </w:pPr>
      <w:r>
        <w:t>Conventional redefinition doesn’t solve</w:t>
      </w:r>
    </w:p>
    <w:p w:rsidR="00A801BA" w:rsidRDefault="002E0FFA" w:rsidP="008C1B2E">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A801BA" w:rsidRPr="00635C92" w:rsidRDefault="00A801BA" w:rsidP="00A801BA">
      <w:pPr>
        <w:rPr>
          <w:sz w:val="16"/>
        </w:rPr>
      </w:pPr>
      <w:r w:rsidRPr="008E435B">
        <w:rPr>
          <w:u w:val="single"/>
        </w:rPr>
        <w:t>One Russian commentator</w:t>
      </w:r>
      <w:r w:rsidRPr="00635C92">
        <w:rPr>
          <w:sz w:val="16"/>
        </w:rPr>
        <w:t>, writing in 2007 in the wake of President</w:t>
      </w:r>
      <w:r w:rsidR="00635C92" w:rsidRPr="00635C92">
        <w:rPr>
          <w:sz w:val="16"/>
        </w:rPr>
        <w:t xml:space="preserve"> </w:t>
      </w:r>
      <w:r w:rsidRPr="00635C92">
        <w:rPr>
          <w:sz w:val="16"/>
        </w:rPr>
        <w:t xml:space="preserve">Putin’s public threat to withdrawal from the INF Treaty, </w:t>
      </w:r>
      <w:r w:rsidRPr="008E435B">
        <w:rPr>
          <w:u w:val="single"/>
        </w:rPr>
        <w:t>offered the</w:t>
      </w:r>
      <w:r w:rsidR="00635C92">
        <w:rPr>
          <w:u w:val="single"/>
        </w:rPr>
        <w:t xml:space="preserve"> </w:t>
      </w:r>
      <w:r w:rsidRPr="008E435B">
        <w:rPr>
          <w:u w:val="single"/>
        </w:rPr>
        <w:t>potential solution of fundamentally revising the document. A revised</w:t>
      </w:r>
      <w:r w:rsidR="00635C92">
        <w:rPr>
          <w:u w:val="single"/>
        </w:rPr>
        <w:t xml:space="preserve"> </w:t>
      </w:r>
      <w:r w:rsidRPr="008E435B">
        <w:rPr>
          <w:u w:val="single"/>
        </w:rPr>
        <w:t>INF</w:t>
      </w:r>
      <w:r w:rsidRPr="00635C92">
        <w:rPr>
          <w:sz w:val="16"/>
        </w:rPr>
        <w:t xml:space="preserve"> Treaty </w:t>
      </w:r>
      <w:r w:rsidRPr="008E435B">
        <w:rPr>
          <w:u w:val="single"/>
        </w:rPr>
        <w:t>would maintain existing prohibitions on nuclear-armed</w:t>
      </w:r>
      <w:r w:rsidR="00635C92">
        <w:rPr>
          <w:u w:val="single"/>
        </w:rPr>
        <w:t xml:space="preserve"> </w:t>
      </w:r>
      <w:r w:rsidRPr="008E435B">
        <w:rPr>
          <w:u w:val="single"/>
        </w:rPr>
        <w:t>intermediate-range missile systems, but alter the Treaty’s obligations to</w:t>
      </w:r>
      <w:r w:rsidR="00635C92">
        <w:rPr>
          <w:u w:val="single"/>
        </w:rPr>
        <w:t xml:space="preserve"> </w:t>
      </w:r>
      <w:r w:rsidRPr="008E435B">
        <w:rPr>
          <w:u w:val="single"/>
        </w:rPr>
        <w:t>allow the United States and Russia to build conventional theater missile</w:t>
      </w:r>
      <w:r w:rsidR="00635C92">
        <w:rPr>
          <w:u w:val="single"/>
        </w:rPr>
        <w:t xml:space="preserve"> </w:t>
      </w:r>
      <w:r w:rsidRPr="008E435B">
        <w:rPr>
          <w:u w:val="single"/>
        </w:rPr>
        <w:t>systems</w:t>
      </w:r>
      <w:r w:rsidRPr="00635C92">
        <w:rPr>
          <w:sz w:val="16"/>
        </w:rPr>
        <w:t xml:space="preserve">.61 </w:t>
      </w:r>
      <w:proofErr w:type="gramStart"/>
      <w:r w:rsidRPr="00635C92">
        <w:rPr>
          <w:sz w:val="16"/>
        </w:rPr>
        <w:t>This</w:t>
      </w:r>
      <w:proofErr w:type="gramEnd"/>
      <w:r w:rsidRPr="00635C92">
        <w:rPr>
          <w:sz w:val="16"/>
        </w:rPr>
        <w:t xml:space="preserve"> approach would provide a remedy to what both states</w:t>
      </w:r>
      <w:r w:rsidR="00635C92" w:rsidRPr="00635C92">
        <w:rPr>
          <w:sz w:val="16"/>
        </w:rPr>
        <w:t xml:space="preserve"> </w:t>
      </w:r>
      <w:r w:rsidRPr="00635C92">
        <w:rPr>
          <w:sz w:val="16"/>
        </w:rPr>
        <w:t>perceive as the growing challenges presented by regional powers with expanding missile forces. As the history of the negotiation of the INF</w:t>
      </w:r>
      <w:r w:rsidR="00635C92" w:rsidRPr="00635C92">
        <w:rPr>
          <w:sz w:val="16"/>
        </w:rPr>
        <w:t xml:space="preserve"> </w:t>
      </w:r>
      <w:r w:rsidRPr="00635C92">
        <w:rPr>
          <w:sz w:val="16"/>
        </w:rPr>
        <w:t xml:space="preserve">Treaty reflects, </w:t>
      </w:r>
      <w:r w:rsidRPr="00635C92">
        <w:rPr>
          <w:u w:val="single"/>
        </w:rPr>
        <w:t>verification and compliance issues seriously undermine</w:t>
      </w:r>
      <w:r w:rsidR="00635C92">
        <w:rPr>
          <w:u w:val="single"/>
        </w:rPr>
        <w:t xml:space="preserve"> </w:t>
      </w:r>
      <w:r w:rsidRPr="00635C92">
        <w:rPr>
          <w:u w:val="single"/>
        </w:rPr>
        <w:t>the efficacy of such an initiative</w:t>
      </w:r>
      <w:r w:rsidRPr="00635C92">
        <w:rPr>
          <w:sz w:val="16"/>
        </w:rPr>
        <w:t xml:space="preserve">.62 </w:t>
      </w:r>
      <w:r w:rsidRPr="00635C92">
        <w:rPr>
          <w:u w:val="single"/>
        </w:rPr>
        <w:t>The INF Treaty contained provisions</w:t>
      </w:r>
      <w:r w:rsidR="00635C92">
        <w:rPr>
          <w:u w:val="single"/>
        </w:rPr>
        <w:t xml:space="preserve"> </w:t>
      </w:r>
      <w:r w:rsidRPr="00635C92">
        <w:rPr>
          <w:u w:val="single"/>
        </w:rPr>
        <w:t>for extensive monitoring,</w:t>
      </w:r>
      <w:r w:rsidRPr="00635C92">
        <w:rPr>
          <w:sz w:val="16"/>
        </w:rPr>
        <w:t xml:space="preserve"> including intrusive on-sight inspection.</w:t>
      </w:r>
    </w:p>
    <w:p w:rsidR="00A801BA" w:rsidRPr="00635C92" w:rsidRDefault="00A801BA" w:rsidP="00A801BA">
      <w:pPr>
        <w:rPr>
          <w:sz w:val="16"/>
        </w:rPr>
      </w:pPr>
      <w:r w:rsidRPr="00635C92">
        <w:rPr>
          <w:sz w:val="16"/>
        </w:rPr>
        <w:t>Ultimately, the decision to effectively ban all nuclear and conventional</w:t>
      </w:r>
      <w:r w:rsidR="00635C92" w:rsidRPr="00635C92">
        <w:rPr>
          <w:sz w:val="16"/>
        </w:rPr>
        <w:t xml:space="preserve"> </w:t>
      </w:r>
      <w:r w:rsidRPr="00635C92">
        <w:rPr>
          <w:sz w:val="16"/>
        </w:rPr>
        <w:t>ballistic and cruise missiles of 500 to 5,500 km, as well as their</w:t>
      </w:r>
      <w:r w:rsidR="00635C92" w:rsidRPr="00635C92">
        <w:rPr>
          <w:sz w:val="16"/>
        </w:rPr>
        <w:t xml:space="preserve"> </w:t>
      </w:r>
      <w:r w:rsidRPr="00635C92">
        <w:rPr>
          <w:sz w:val="16"/>
        </w:rPr>
        <w:t>development, production, and testing, was premised on the shared</w:t>
      </w:r>
      <w:r w:rsidR="00635C92" w:rsidRPr="00635C92">
        <w:rPr>
          <w:sz w:val="16"/>
        </w:rPr>
        <w:t xml:space="preserve"> </w:t>
      </w:r>
      <w:r w:rsidRPr="00635C92">
        <w:rPr>
          <w:sz w:val="16"/>
        </w:rPr>
        <w:t>agreement that the nature of the weapon made any lesser constraints</w:t>
      </w:r>
      <w:r w:rsidR="00635C92" w:rsidRPr="00635C92">
        <w:rPr>
          <w:sz w:val="16"/>
        </w:rPr>
        <w:t xml:space="preserve"> </w:t>
      </w:r>
      <w:r w:rsidRPr="00635C92">
        <w:rPr>
          <w:sz w:val="16"/>
        </w:rPr>
        <w:t xml:space="preserve">susceptible to cheating. </w:t>
      </w:r>
      <w:r w:rsidRPr="00635C92">
        <w:rPr>
          <w:u w:val="single"/>
        </w:rPr>
        <w:t>Given the long-standing ability of both states to</w:t>
      </w:r>
      <w:r w:rsidR="00635C92">
        <w:rPr>
          <w:u w:val="single"/>
        </w:rPr>
        <w:t xml:space="preserve"> </w:t>
      </w:r>
      <w:r w:rsidRPr="00635C92">
        <w:rPr>
          <w:u w:val="single"/>
        </w:rPr>
        <w:t>develop nuclear and non-nuclear missile programs, an agreement that</w:t>
      </w:r>
      <w:r w:rsidR="00635C92">
        <w:rPr>
          <w:u w:val="single"/>
        </w:rPr>
        <w:t xml:space="preserve"> </w:t>
      </w:r>
      <w:r w:rsidRPr="00635C92">
        <w:rPr>
          <w:u w:val="single"/>
        </w:rPr>
        <w:t>prohibited only nuclear-armed missiles would prove almost impossible</w:t>
      </w:r>
      <w:r w:rsidR="00635C92">
        <w:rPr>
          <w:u w:val="single"/>
        </w:rPr>
        <w:t xml:space="preserve"> </w:t>
      </w:r>
      <w:r w:rsidRPr="00635C92">
        <w:rPr>
          <w:u w:val="single"/>
        </w:rPr>
        <w:t>to verify</w:t>
      </w:r>
      <w:r w:rsidRPr="00635C92">
        <w:rPr>
          <w:sz w:val="16"/>
        </w:rPr>
        <w:t>. While the United States and Russia may no longer be adversaries,</w:t>
      </w:r>
      <w:r w:rsidR="00635C92" w:rsidRPr="00635C92">
        <w:rPr>
          <w:sz w:val="16"/>
        </w:rPr>
        <w:t xml:space="preserve"> </w:t>
      </w:r>
      <w:r w:rsidRPr="00635C92">
        <w:rPr>
          <w:sz w:val="16"/>
        </w:rPr>
        <w:t>they are also not friends.63 As the negotiations over the “New</w:t>
      </w:r>
      <w:r w:rsidR="00635C92" w:rsidRPr="00635C92">
        <w:rPr>
          <w:sz w:val="16"/>
        </w:rPr>
        <w:t xml:space="preserve"> </w:t>
      </w:r>
      <w:r w:rsidRPr="00635C92">
        <w:rPr>
          <w:sz w:val="16"/>
        </w:rPr>
        <w:t>START” Treaty reflected, concerns were expressed on both sides about</w:t>
      </w:r>
      <w:r w:rsidR="00635C92" w:rsidRPr="00635C92">
        <w:rPr>
          <w:sz w:val="16"/>
        </w:rPr>
        <w:t xml:space="preserve"> </w:t>
      </w:r>
      <w:r w:rsidRPr="00635C92">
        <w:rPr>
          <w:sz w:val="16"/>
        </w:rPr>
        <w:t>verification and explicit counting rules and guidelines as a corrective to</w:t>
      </w:r>
      <w:r w:rsidR="00635C92" w:rsidRPr="00635C92">
        <w:rPr>
          <w:sz w:val="16"/>
        </w:rPr>
        <w:t xml:space="preserve"> </w:t>
      </w:r>
      <w:r w:rsidRPr="00635C92">
        <w:rPr>
          <w:sz w:val="16"/>
        </w:rPr>
        <w:t xml:space="preserve">the less rigorous 2003 Moscow Treaty.64 </w:t>
      </w:r>
      <w:r w:rsidRPr="00635C92">
        <w:rPr>
          <w:u w:val="single"/>
        </w:rPr>
        <w:t>Moreover, the latent capability</w:t>
      </w:r>
      <w:r w:rsidR="00635C92">
        <w:rPr>
          <w:u w:val="single"/>
        </w:rPr>
        <w:t xml:space="preserve"> </w:t>
      </w:r>
      <w:r w:rsidRPr="00635C92">
        <w:rPr>
          <w:u w:val="single"/>
        </w:rPr>
        <w:t>to place nuclear warheads on ostensibly conventionally armed (but</w:t>
      </w:r>
      <w:r w:rsidR="00635C92">
        <w:rPr>
          <w:u w:val="single"/>
        </w:rPr>
        <w:t xml:space="preserve"> </w:t>
      </w:r>
      <w:r w:rsidRPr="00635C92">
        <w:rPr>
          <w:u w:val="single"/>
        </w:rPr>
        <w:t>likely dual-use) missile systems would create a virtual nuclear capability</w:t>
      </w:r>
      <w:r w:rsidR="00635C92">
        <w:rPr>
          <w:u w:val="single"/>
        </w:rPr>
        <w:t xml:space="preserve"> </w:t>
      </w:r>
      <w:r w:rsidRPr="00635C92">
        <w:rPr>
          <w:u w:val="single"/>
        </w:rPr>
        <w:t>with potentially destabilizing dynamics for regional security</w:t>
      </w:r>
      <w:r w:rsidRPr="00635C92">
        <w:rPr>
          <w:sz w:val="16"/>
        </w:rPr>
        <w:t>. Just</w:t>
      </w:r>
      <w:r w:rsidR="00635C92" w:rsidRPr="00635C92">
        <w:rPr>
          <w:sz w:val="16"/>
        </w:rPr>
        <w:t xml:space="preserve"> </w:t>
      </w:r>
      <w:r w:rsidRPr="00635C92">
        <w:rPr>
          <w:sz w:val="16"/>
        </w:rPr>
        <w:t>as the current Chinese missile program presents a longer-term threat</w:t>
      </w:r>
      <w:r w:rsidR="00635C92" w:rsidRPr="00635C92">
        <w:rPr>
          <w:sz w:val="16"/>
        </w:rPr>
        <w:t xml:space="preserve"> </w:t>
      </w:r>
      <w:r w:rsidRPr="00635C92">
        <w:rPr>
          <w:sz w:val="16"/>
        </w:rPr>
        <w:t>of dramatically increasing the number of nuclear armed systems that</w:t>
      </w:r>
      <w:r w:rsidR="00635C92" w:rsidRPr="00635C92">
        <w:rPr>
          <w:sz w:val="16"/>
        </w:rPr>
        <w:t xml:space="preserve"> </w:t>
      </w:r>
      <w:r w:rsidRPr="00635C92">
        <w:rPr>
          <w:sz w:val="16"/>
        </w:rPr>
        <w:t xml:space="preserve">Beijing can deploy, </w:t>
      </w:r>
      <w:r w:rsidRPr="00635C92">
        <w:rPr>
          <w:u w:val="single"/>
        </w:rPr>
        <w:t>a “conventional-only” treaty would do little do</w:t>
      </w:r>
      <w:r w:rsidR="00635C92">
        <w:rPr>
          <w:u w:val="single"/>
        </w:rPr>
        <w:t xml:space="preserve"> </w:t>
      </w:r>
      <w:r w:rsidRPr="00635C92">
        <w:rPr>
          <w:u w:val="single"/>
        </w:rPr>
        <w:t>assuage the fears of future expansions and complicate existing arms</w:t>
      </w:r>
      <w:r w:rsidR="00635C92">
        <w:rPr>
          <w:u w:val="single"/>
        </w:rPr>
        <w:t xml:space="preserve"> </w:t>
      </w:r>
      <w:r w:rsidRPr="00635C92">
        <w:rPr>
          <w:u w:val="single"/>
        </w:rPr>
        <w:t>control agreements</w:t>
      </w:r>
      <w:r w:rsidRPr="00635C92">
        <w:rPr>
          <w:sz w:val="16"/>
        </w:rPr>
        <w:t xml:space="preserve"> between the United States and Russia. In short,</w:t>
      </w:r>
      <w:r w:rsidR="00635C92" w:rsidRPr="00635C92">
        <w:rPr>
          <w:sz w:val="16"/>
        </w:rPr>
        <w:t xml:space="preserve"> </w:t>
      </w:r>
      <w:r w:rsidRPr="00635C92">
        <w:rPr>
          <w:u w:val="single"/>
        </w:rPr>
        <w:t>such an agreement is likely to cause more problems than it solves,</w:t>
      </w:r>
      <w:r w:rsidR="00635C92">
        <w:rPr>
          <w:u w:val="single"/>
        </w:rPr>
        <w:t xml:space="preserve"> </w:t>
      </w:r>
      <w:r w:rsidRPr="00635C92">
        <w:rPr>
          <w:sz w:val="16"/>
        </w:rPr>
        <w:t>which is why it does not seem to constitute a realistic choice for the</w:t>
      </w:r>
      <w:r w:rsidR="00635C92" w:rsidRPr="00635C92">
        <w:rPr>
          <w:sz w:val="16"/>
        </w:rPr>
        <w:t xml:space="preserve"> </w:t>
      </w:r>
      <w:r w:rsidRPr="00635C92">
        <w:rPr>
          <w:sz w:val="16"/>
        </w:rPr>
        <w:t>United States or Russia.</w:t>
      </w:r>
    </w:p>
    <w:p w:rsidR="00A801BA" w:rsidRDefault="00A801BA" w:rsidP="008C1B2E"/>
    <w:p w:rsidR="000D4018" w:rsidRDefault="000D4018" w:rsidP="000D4018">
      <w:pPr>
        <w:pStyle w:val="Heading3"/>
      </w:pPr>
      <w:r>
        <w:t xml:space="preserve">A2: </w:t>
      </w:r>
      <w:r w:rsidR="00935DD3">
        <w:t xml:space="preserve">Asia </w:t>
      </w:r>
      <w:r>
        <w:t>Limit C/P</w:t>
      </w:r>
    </w:p>
    <w:p w:rsidR="000D4018" w:rsidRDefault="000D4018" w:rsidP="008C1B2E"/>
    <w:p w:rsidR="00A801BA" w:rsidRDefault="00A801BA" w:rsidP="001F652A">
      <w:pPr>
        <w:pStyle w:val="Heading4"/>
      </w:pPr>
      <w:r>
        <w:t>Geographic limits don’t solve</w:t>
      </w:r>
    </w:p>
    <w:p w:rsidR="00A801BA" w:rsidRDefault="002E0FFA" w:rsidP="008C1B2E">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A801BA" w:rsidRPr="00635C92" w:rsidRDefault="00A801BA" w:rsidP="00A801BA">
      <w:pPr>
        <w:rPr>
          <w:sz w:val="16"/>
        </w:rPr>
      </w:pPr>
      <w:r w:rsidRPr="00635C92">
        <w:rPr>
          <w:sz w:val="16"/>
        </w:rPr>
        <w:t xml:space="preserve">Similarly, </w:t>
      </w:r>
      <w:r w:rsidRPr="00635C92">
        <w:rPr>
          <w:u w:val="single"/>
        </w:rPr>
        <w:t>any agreement that sought to limit the deployment of</w:t>
      </w:r>
      <w:r w:rsidR="00635C92">
        <w:rPr>
          <w:u w:val="single"/>
        </w:rPr>
        <w:t xml:space="preserve"> </w:t>
      </w:r>
      <w:r w:rsidRPr="00635C92">
        <w:rPr>
          <w:u w:val="single"/>
        </w:rPr>
        <w:t>new INF missiles</w:t>
      </w:r>
      <w:r w:rsidRPr="00635C92">
        <w:rPr>
          <w:sz w:val="16"/>
        </w:rPr>
        <w:t xml:space="preserve"> (whether conventional or nuclear) </w:t>
      </w:r>
      <w:r w:rsidRPr="00635C92">
        <w:rPr>
          <w:u w:val="single"/>
        </w:rPr>
        <w:t>to certain geographic</w:t>
      </w:r>
      <w:r w:rsidR="00635C92">
        <w:rPr>
          <w:u w:val="single"/>
        </w:rPr>
        <w:t xml:space="preserve"> </w:t>
      </w:r>
      <w:r w:rsidRPr="00635C92">
        <w:rPr>
          <w:u w:val="single"/>
        </w:rPr>
        <w:t>locations would only reopen verification problems that proved</w:t>
      </w:r>
      <w:r w:rsidR="00635C92">
        <w:rPr>
          <w:u w:val="single"/>
        </w:rPr>
        <w:t xml:space="preserve"> </w:t>
      </w:r>
      <w:r w:rsidRPr="00635C92">
        <w:rPr>
          <w:u w:val="single"/>
        </w:rPr>
        <w:t>difficult to address without “global” limitation</w:t>
      </w:r>
      <w:r w:rsidRPr="00635C92">
        <w:rPr>
          <w:sz w:val="16"/>
        </w:rPr>
        <w:t xml:space="preserve"> during the negotiation</w:t>
      </w:r>
      <w:r w:rsidR="00635C92" w:rsidRPr="00635C92">
        <w:rPr>
          <w:sz w:val="16"/>
        </w:rPr>
        <w:t xml:space="preserve"> </w:t>
      </w:r>
      <w:r w:rsidRPr="00635C92">
        <w:rPr>
          <w:sz w:val="16"/>
        </w:rPr>
        <w:t xml:space="preserve">of the original Treaty. For example, </w:t>
      </w:r>
      <w:r w:rsidRPr="00635C92">
        <w:rPr>
          <w:u w:val="single"/>
        </w:rPr>
        <w:t>having allowed the Soviet Union to maintain a certain number of SS-20s east of the Ural Mountains</w:t>
      </w:r>
      <w:r w:rsidR="00635C92">
        <w:rPr>
          <w:u w:val="single"/>
        </w:rPr>
        <w:t xml:space="preserve"> </w:t>
      </w:r>
      <w:r w:rsidRPr="00635C92">
        <w:rPr>
          <w:u w:val="single"/>
        </w:rPr>
        <w:t>would have perpetuated the threat that these weapons could be moved</w:t>
      </w:r>
      <w:r w:rsidR="00635C92">
        <w:rPr>
          <w:u w:val="single"/>
        </w:rPr>
        <w:t xml:space="preserve"> </w:t>
      </w:r>
      <w:r w:rsidRPr="00635C92">
        <w:rPr>
          <w:u w:val="single"/>
        </w:rPr>
        <w:t>back into positions that could threaten Western Europe in the future</w:t>
      </w:r>
      <w:r w:rsidRPr="00635C92">
        <w:rPr>
          <w:sz w:val="16"/>
        </w:rPr>
        <w:t>.</w:t>
      </w:r>
      <w:r w:rsidR="00635C92" w:rsidRPr="00635C92">
        <w:rPr>
          <w:sz w:val="16"/>
        </w:rPr>
        <w:t xml:space="preserve"> </w:t>
      </w:r>
      <w:r w:rsidRPr="00635C92">
        <w:rPr>
          <w:sz w:val="16"/>
        </w:rPr>
        <w:t xml:space="preserve">Moreover, </w:t>
      </w:r>
      <w:r w:rsidRPr="00635C92">
        <w:rPr>
          <w:u w:val="single"/>
        </w:rPr>
        <w:t>such a solution would have only exacerbated tensions in East</w:t>
      </w:r>
      <w:r w:rsidR="00635C92">
        <w:rPr>
          <w:u w:val="single"/>
        </w:rPr>
        <w:t xml:space="preserve"> </w:t>
      </w:r>
      <w:r w:rsidRPr="00635C92">
        <w:rPr>
          <w:u w:val="single"/>
        </w:rPr>
        <w:t>Asia and presented U.S. allies</w:t>
      </w:r>
      <w:r w:rsidRPr="00635C92">
        <w:rPr>
          <w:sz w:val="16"/>
        </w:rPr>
        <w:t xml:space="preserve"> such as Japan </w:t>
      </w:r>
      <w:r w:rsidRPr="00635C92">
        <w:rPr>
          <w:u w:val="single"/>
        </w:rPr>
        <w:t>with a direct and persistent</w:t>
      </w:r>
      <w:r w:rsidR="00635C92">
        <w:rPr>
          <w:u w:val="single"/>
        </w:rPr>
        <w:t xml:space="preserve"> </w:t>
      </w:r>
      <w:r w:rsidRPr="00635C92">
        <w:rPr>
          <w:u w:val="single"/>
        </w:rPr>
        <w:t>threat to their security. The idea of limiting deployments of new INF</w:t>
      </w:r>
      <w:r w:rsidR="00635C92">
        <w:rPr>
          <w:u w:val="single"/>
        </w:rPr>
        <w:t xml:space="preserve"> </w:t>
      </w:r>
      <w:r w:rsidRPr="00635C92">
        <w:rPr>
          <w:u w:val="single"/>
        </w:rPr>
        <w:t>missiles to the home territory of the two signatory states would fundamentally</w:t>
      </w:r>
      <w:r w:rsidR="00635C92">
        <w:rPr>
          <w:u w:val="single"/>
        </w:rPr>
        <w:t xml:space="preserve"> </w:t>
      </w:r>
      <w:r w:rsidRPr="00635C92">
        <w:rPr>
          <w:u w:val="single"/>
        </w:rPr>
        <w:t>favor Russia, given its geographic position as a European,</w:t>
      </w:r>
      <w:r w:rsidR="00635C92">
        <w:rPr>
          <w:u w:val="single"/>
        </w:rPr>
        <w:t xml:space="preserve"> </w:t>
      </w:r>
      <w:r w:rsidRPr="00635C92">
        <w:rPr>
          <w:u w:val="single"/>
        </w:rPr>
        <w:t>Central, and East Asian power</w:t>
      </w:r>
      <w:r w:rsidRPr="00635C92">
        <w:rPr>
          <w:sz w:val="16"/>
        </w:rPr>
        <w:t xml:space="preserve">.65 </w:t>
      </w:r>
      <w:r w:rsidRPr="00635C92">
        <w:rPr>
          <w:u w:val="single"/>
        </w:rPr>
        <w:t>Such an agreement clearly would do</w:t>
      </w:r>
      <w:r w:rsidR="00635C92">
        <w:rPr>
          <w:u w:val="single"/>
        </w:rPr>
        <w:t xml:space="preserve"> </w:t>
      </w:r>
      <w:r w:rsidRPr="00635C92">
        <w:rPr>
          <w:u w:val="single"/>
        </w:rPr>
        <w:t>little to address the perceived problems of extended deterrence in East</w:t>
      </w:r>
      <w:r w:rsidR="00635C92">
        <w:rPr>
          <w:u w:val="single"/>
        </w:rPr>
        <w:t xml:space="preserve"> </w:t>
      </w:r>
      <w:r w:rsidRPr="00635C92">
        <w:rPr>
          <w:u w:val="single"/>
        </w:rPr>
        <w:t>Asia</w:t>
      </w:r>
      <w:r w:rsidRPr="00635C92">
        <w:rPr>
          <w:sz w:val="16"/>
        </w:rPr>
        <w:t xml:space="preserve"> that have driven U.S. experts to consider the need for such systems</w:t>
      </w:r>
      <w:r w:rsidR="00635C92" w:rsidRPr="00635C92">
        <w:rPr>
          <w:sz w:val="16"/>
        </w:rPr>
        <w:t xml:space="preserve"> </w:t>
      </w:r>
      <w:r w:rsidRPr="00635C92">
        <w:rPr>
          <w:sz w:val="16"/>
        </w:rPr>
        <w:t>if they were limited to deployment within the continental United</w:t>
      </w:r>
      <w:r w:rsidR="00635C92" w:rsidRPr="00635C92">
        <w:rPr>
          <w:sz w:val="16"/>
        </w:rPr>
        <w:t xml:space="preserve"> </w:t>
      </w:r>
      <w:r w:rsidRPr="00635C92">
        <w:rPr>
          <w:sz w:val="16"/>
        </w:rPr>
        <w:t xml:space="preserve">States. </w:t>
      </w:r>
      <w:r w:rsidRPr="00635C92">
        <w:rPr>
          <w:u w:val="single"/>
        </w:rPr>
        <w:t>While Guam is a U.S. territory, it is unclear that Russia would</w:t>
      </w:r>
      <w:r w:rsidR="00635C92">
        <w:rPr>
          <w:u w:val="single"/>
        </w:rPr>
        <w:t xml:space="preserve"> </w:t>
      </w:r>
      <w:r w:rsidRPr="00635C92">
        <w:rPr>
          <w:u w:val="single"/>
        </w:rPr>
        <w:t>view deployments there as legitimate. As the negotiations of the INF</w:t>
      </w:r>
      <w:r w:rsidR="00635C92">
        <w:rPr>
          <w:u w:val="single"/>
        </w:rPr>
        <w:t xml:space="preserve"> </w:t>
      </w:r>
      <w:r w:rsidRPr="00635C92">
        <w:rPr>
          <w:u w:val="single"/>
        </w:rPr>
        <w:t>Treaty reflect, measures short of a complete prohibition</w:t>
      </w:r>
      <w:r w:rsidRPr="00635C92">
        <w:rPr>
          <w:sz w:val="16"/>
        </w:rPr>
        <w:t xml:space="preserve"> against </w:t>
      </w:r>
      <w:proofErr w:type="spellStart"/>
      <w:r w:rsidRPr="00635C92">
        <w:rPr>
          <w:sz w:val="16"/>
        </w:rPr>
        <w:t>landbased</w:t>
      </w:r>
      <w:proofErr w:type="spellEnd"/>
      <w:r w:rsidR="00635C92" w:rsidRPr="00635C92">
        <w:rPr>
          <w:sz w:val="16"/>
        </w:rPr>
        <w:t xml:space="preserve"> </w:t>
      </w:r>
      <w:r w:rsidRPr="00635C92">
        <w:rPr>
          <w:sz w:val="16"/>
        </w:rPr>
        <w:t xml:space="preserve">theater missiles </w:t>
      </w:r>
      <w:r w:rsidRPr="00635C92">
        <w:rPr>
          <w:u w:val="single"/>
        </w:rPr>
        <w:t>would create significant problems of verification</w:t>
      </w:r>
      <w:r w:rsidR="00635C92">
        <w:rPr>
          <w:u w:val="single"/>
        </w:rPr>
        <w:t xml:space="preserve"> </w:t>
      </w:r>
      <w:r w:rsidRPr="00635C92">
        <w:rPr>
          <w:u w:val="single"/>
        </w:rPr>
        <w:t>and compliance. As a result, any revisions based on either warhead</w:t>
      </w:r>
      <w:r w:rsidR="00635C92">
        <w:rPr>
          <w:u w:val="single"/>
        </w:rPr>
        <w:t xml:space="preserve"> </w:t>
      </w:r>
      <w:r w:rsidRPr="00635C92">
        <w:rPr>
          <w:u w:val="single"/>
        </w:rPr>
        <w:t>types or geographic limitations are likely to decrease security and erode</w:t>
      </w:r>
      <w:r w:rsidR="00635C92">
        <w:rPr>
          <w:u w:val="single"/>
        </w:rPr>
        <w:t xml:space="preserve"> </w:t>
      </w:r>
      <w:r w:rsidRPr="00635C92">
        <w:rPr>
          <w:u w:val="single"/>
        </w:rPr>
        <w:t>stability in critical regions, thus undermining</w:t>
      </w:r>
      <w:r w:rsidRPr="00635C92">
        <w:rPr>
          <w:sz w:val="16"/>
        </w:rPr>
        <w:t>, rather than supporting,</w:t>
      </w:r>
      <w:r w:rsidR="00635C92">
        <w:rPr>
          <w:u w:val="single"/>
        </w:rPr>
        <w:t xml:space="preserve"> </w:t>
      </w:r>
      <w:r w:rsidRPr="00635C92">
        <w:rPr>
          <w:u w:val="single"/>
        </w:rPr>
        <w:t>U.S. security interests.</w:t>
      </w:r>
    </w:p>
    <w:p w:rsidR="00601F1A" w:rsidRDefault="00601F1A" w:rsidP="00A801BA"/>
    <w:p w:rsidR="00601F1A" w:rsidRDefault="000D4018" w:rsidP="000D4018">
      <w:pPr>
        <w:pStyle w:val="Heading3"/>
      </w:pPr>
      <w:r>
        <w:t>A2: Threaten Withdrawal C/P</w:t>
      </w:r>
    </w:p>
    <w:p w:rsidR="000D4018" w:rsidRDefault="000D4018" w:rsidP="00601F1A"/>
    <w:p w:rsidR="00601F1A" w:rsidRDefault="00601F1A" w:rsidP="00601F1A">
      <w:pPr>
        <w:pStyle w:val="Heading4"/>
      </w:pPr>
      <w:r>
        <w:t>Threatening withdrawal doesn’t solve</w:t>
      </w:r>
    </w:p>
    <w:p w:rsidR="00601F1A" w:rsidRDefault="002E0FFA" w:rsidP="00601F1A">
      <w:r w:rsidRPr="007474BC">
        <w:rPr>
          <w:rStyle w:val="Style13ptBold"/>
        </w:rPr>
        <w:t>KEARN 2012</w:t>
      </w:r>
      <w:r>
        <w:t xml:space="preserve"> </w:t>
      </w:r>
      <w:r w:rsidRPr="002E0FFA">
        <w:rPr>
          <w:sz w:val="20"/>
        </w:rPr>
        <w:t>(David, Assistant Professor of Government and Politics at St. John’s University, “Facing the Missile Challenge U.S. Strategy and the Future of the INF Treaty,” http://www.rand.org/pubs/monographs/MG1181.html)</w:t>
      </w:r>
    </w:p>
    <w:p w:rsidR="00601F1A" w:rsidRPr="00635C92" w:rsidRDefault="00601F1A" w:rsidP="00601F1A">
      <w:pPr>
        <w:rPr>
          <w:sz w:val="16"/>
        </w:rPr>
      </w:pPr>
      <w:r w:rsidRPr="00635C92">
        <w:rPr>
          <w:u w:val="single"/>
        </w:rPr>
        <w:t>One approach that would seem less effective would involve a U.S.</w:t>
      </w:r>
      <w:r w:rsidR="00635C92">
        <w:rPr>
          <w:u w:val="single"/>
        </w:rPr>
        <w:t xml:space="preserve"> </w:t>
      </w:r>
      <w:r w:rsidRPr="00635C92">
        <w:rPr>
          <w:u w:val="single"/>
        </w:rPr>
        <w:t>threat to withdraw from the Treaty</w:t>
      </w:r>
      <w:r w:rsidRPr="00635C92">
        <w:rPr>
          <w:sz w:val="16"/>
        </w:rPr>
        <w:t xml:space="preserve"> and to deploy a new generation of</w:t>
      </w:r>
      <w:r w:rsidR="00635C92" w:rsidRPr="00635C92">
        <w:rPr>
          <w:sz w:val="16"/>
        </w:rPr>
        <w:t xml:space="preserve"> </w:t>
      </w:r>
      <w:r w:rsidRPr="00635C92">
        <w:rPr>
          <w:sz w:val="16"/>
        </w:rPr>
        <w:t xml:space="preserve">missiles </w:t>
      </w:r>
      <w:r w:rsidRPr="00635C92">
        <w:rPr>
          <w:u w:val="single"/>
        </w:rPr>
        <w:t>to coerce Beijing to engage Washington and Moscow</w:t>
      </w:r>
      <w:r w:rsidRPr="00635C92">
        <w:rPr>
          <w:sz w:val="16"/>
        </w:rPr>
        <w:t xml:space="preserve"> in negotiations</w:t>
      </w:r>
      <w:r w:rsidR="00635C92" w:rsidRPr="00635C92">
        <w:rPr>
          <w:sz w:val="16"/>
        </w:rPr>
        <w:t xml:space="preserve"> </w:t>
      </w:r>
      <w:r w:rsidRPr="00635C92">
        <w:rPr>
          <w:sz w:val="16"/>
        </w:rPr>
        <w:t xml:space="preserve">on INF Treaty expansion. As the study has shown, </w:t>
      </w:r>
      <w:r w:rsidRPr="00635C92">
        <w:rPr>
          <w:u w:val="single"/>
        </w:rPr>
        <w:t>the potential</w:t>
      </w:r>
      <w:r w:rsidR="00635C92">
        <w:rPr>
          <w:u w:val="single"/>
        </w:rPr>
        <w:t xml:space="preserve"> </w:t>
      </w:r>
      <w:r w:rsidRPr="00635C92">
        <w:rPr>
          <w:u w:val="single"/>
        </w:rPr>
        <w:t>political and security costs of a U.S. withdrawal would make such</w:t>
      </w:r>
      <w:r w:rsidR="00635C92">
        <w:rPr>
          <w:u w:val="single"/>
        </w:rPr>
        <w:t xml:space="preserve"> </w:t>
      </w:r>
      <w:r w:rsidRPr="00635C92">
        <w:rPr>
          <w:u w:val="single"/>
        </w:rPr>
        <w:t>a threat relatively incredible. Given the fiscal and budgetary constraints</w:t>
      </w:r>
      <w:r w:rsidR="00635C92">
        <w:rPr>
          <w:u w:val="single"/>
        </w:rPr>
        <w:t xml:space="preserve"> </w:t>
      </w:r>
      <w:r w:rsidRPr="00635C92">
        <w:rPr>
          <w:u w:val="single"/>
        </w:rPr>
        <w:t>confronting the United States, the threat to build and deploy an expensive</w:t>
      </w:r>
      <w:r w:rsidR="00635C92">
        <w:rPr>
          <w:u w:val="single"/>
        </w:rPr>
        <w:t xml:space="preserve"> </w:t>
      </w:r>
      <w:r w:rsidRPr="00635C92">
        <w:rPr>
          <w:u w:val="single"/>
        </w:rPr>
        <w:t>new program also seems improbable. In fact, China likely would</w:t>
      </w:r>
      <w:r w:rsidR="00635C92">
        <w:rPr>
          <w:u w:val="single"/>
        </w:rPr>
        <w:t xml:space="preserve"> </w:t>
      </w:r>
      <w:r w:rsidRPr="00635C92">
        <w:rPr>
          <w:u w:val="single"/>
        </w:rPr>
        <w:t>view both such threats as a bluff, or if carried out, favorable to Chinese</w:t>
      </w:r>
      <w:r w:rsidR="00635C92">
        <w:rPr>
          <w:u w:val="single"/>
        </w:rPr>
        <w:t xml:space="preserve"> </w:t>
      </w:r>
      <w:r w:rsidRPr="00635C92">
        <w:rPr>
          <w:u w:val="single"/>
        </w:rPr>
        <w:t>interests. The United States may undermine its own diplomatic positions</w:t>
      </w:r>
      <w:r w:rsidR="00635C92">
        <w:rPr>
          <w:u w:val="single"/>
        </w:rPr>
        <w:t xml:space="preserve"> </w:t>
      </w:r>
      <w:r w:rsidRPr="00635C92">
        <w:rPr>
          <w:u w:val="single"/>
        </w:rPr>
        <w:t>while committing scarce resources to a program that may be less</w:t>
      </w:r>
      <w:r w:rsidR="00635C92">
        <w:rPr>
          <w:u w:val="single"/>
        </w:rPr>
        <w:t xml:space="preserve"> </w:t>
      </w:r>
      <w:r w:rsidRPr="00635C92">
        <w:rPr>
          <w:u w:val="single"/>
        </w:rPr>
        <w:t>threatening to China than a long-range strike, conventional PGS, and</w:t>
      </w:r>
      <w:r w:rsidR="00635C92">
        <w:rPr>
          <w:u w:val="single"/>
        </w:rPr>
        <w:t xml:space="preserve"> </w:t>
      </w:r>
      <w:r w:rsidRPr="00635C92">
        <w:rPr>
          <w:u w:val="single"/>
        </w:rPr>
        <w:t>BMD, and less effective for actually addressing China’s missile threat,</w:t>
      </w:r>
      <w:r w:rsidR="00635C92">
        <w:rPr>
          <w:u w:val="single"/>
        </w:rPr>
        <w:t xml:space="preserve"> </w:t>
      </w:r>
      <w:r w:rsidRPr="00635C92">
        <w:rPr>
          <w:sz w:val="16"/>
        </w:rPr>
        <w:t>as Chapter 4 contends.</w:t>
      </w:r>
    </w:p>
    <w:p w:rsidR="00A801BA" w:rsidRDefault="00A801BA" w:rsidP="008C1B2E"/>
    <w:p w:rsidR="000F5234" w:rsidRDefault="000F5234" w:rsidP="008C1B2E"/>
    <w:p w:rsidR="000F5234" w:rsidRDefault="00DC4114" w:rsidP="00DC4114">
      <w:pPr>
        <w:pStyle w:val="Heading3"/>
      </w:pPr>
      <w:r>
        <w:t>A2: Don’t Withdraw from INF C/P</w:t>
      </w:r>
    </w:p>
    <w:p w:rsidR="000F5234" w:rsidRDefault="000F5234" w:rsidP="008C1B2E"/>
    <w:p w:rsidR="00DC4114" w:rsidRDefault="00DC4114" w:rsidP="00DC4114">
      <w:pPr>
        <w:pStyle w:val="Heading4"/>
      </w:pPr>
      <w:r>
        <w:t xml:space="preserve">Our </w:t>
      </w:r>
      <w:proofErr w:type="spellStart"/>
      <w:r>
        <w:t>Suchy</w:t>
      </w:r>
      <w:proofErr w:type="spellEnd"/>
      <w:r>
        <w:t xml:space="preserve"> and Thayer card says that the US has already accused Russia of cheating the INF—the plan reacts by acknowledging Russian security concerns, but the counterplan just lets them cheat without reacting—the impact is Russian aggression and miscalculation</w:t>
      </w:r>
    </w:p>
    <w:p w:rsidR="00DC4114" w:rsidRPr="00DC4114" w:rsidRDefault="00DC4114" w:rsidP="00DC4114">
      <w:pPr>
        <w:rPr>
          <w:sz w:val="20"/>
        </w:rPr>
      </w:pPr>
      <w:r w:rsidRPr="00DC4114">
        <w:rPr>
          <w:rStyle w:val="Style13ptBold"/>
        </w:rPr>
        <w:t>GRAY 92</w:t>
      </w:r>
      <w:r w:rsidRPr="00DC4114">
        <w:t xml:space="preserve"> </w:t>
      </w:r>
      <w:r w:rsidRPr="00DC4114">
        <w:rPr>
          <w:sz w:val="20"/>
        </w:rPr>
        <w:t>(Colin, Colin Gray is Professor of International Politics and Director of the Centre for Security Studies at the University of Hull, House of Cards: Why Arms Control Must Fail, p. 178)</w:t>
      </w:r>
    </w:p>
    <w:p w:rsidR="00DC4114" w:rsidRPr="00DC4114" w:rsidRDefault="00DC4114" w:rsidP="00DC4114">
      <w:pPr>
        <w:rPr>
          <w:sz w:val="16"/>
        </w:rPr>
      </w:pPr>
      <w:r w:rsidRPr="00DC4114">
        <w:rPr>
          <w:sz w:val="16"/>
        </w:rPr>
        <w:t xml:space="preserve">Fourth, the complex subject of verification and compliance needs to be considered with reference to what </w:t>
      </w:r>
      <w:r w:rsidRPr="00DC4114">
        <w:rPr>
          <w:u w:val="single"/>
        </w:rPr>
        <w:t>history teaches</w:t>
      </w:r>
      <w:r w:rsidRPr="00DC4114">
        <w:rPr>
          <w:sz w:val="16"/>
        </w:rPr>
        <w:t xml:space="preserve"> about </w:t>
      </w:r>
      <w:r w:rsidRPr="00DC4114">
        <w:rPr>
          <w:u w:val="single"/>
        </w:rPr>
        <w:t xml:space="preserve">the </w:t>
      </w:r>
      <w:r w:rsidRPr="00DC4114">
        <w:rPr>
          <w:b/>
          <w:u w:val="single"/>
        </w:rPr>
        <w:t>real fuel of crisis instability</w:t>
      </w:r>
      <w:r w:rsidRPr="00DC4114">
        <w:rPr>
          <w:sz w:val="16"/>
        </w:rPr>
        <w:t xml:space="preserve">. Compliance policy does not impact the danger of war very much, if at all, through the small likelihood that a state might secure a covert, or even overt but arguably legal and condoned, military advantage. The problem is not that covertly secured advantage at the margin might incline political leaders to lend credence to promises of victory from their military experts. Rather, </w:t>
      </w:r>
      <w:r w:rsidRPr="00DC4114">
        <w:rPr>
          <w:u w:val="single"/>
        </w:rPr>
        <w:t>policy failure on compliance issues may encourage a</w:t>
      </w:r>
      <w:r w:rsidRPr="00DC4114">
        <w:rPr>
          <w:sz w:val="16"/>
        </w:rPr>
        <w:t xml:space="preserve"> putative </w:t>
      </w:r>
      <w:r w:rsidRPr="00DC4114">
        <w:rPr>
          <w:u w:val="single"/>
        </w:rPr>
        <w:t xml:space="preserve">enemy to </w:t>
      </w:r>
      <w:r w:rsidRPr="00DC4114">
        <w:rPr>
          <w:b/>
          <w:u w:val="single"/>
        </w:rPr>
        <w:t>disrespect the political determination of an American president</w:t>
      </w:r>
      <w:r w:rsidRPr="00DC4114">
        <w:rPr>
          <w:u w:val="single"/>
        </w:rPr>
        <w:t xml:space="preserve">. Compliance policy should be seen as a </w:t>
      </w:r>
      <w:r w:rsidRPr="00DC4114">
        <w:rPr>
          <w:b/>
          <w:u w:val="single"/>
        </w:rPr>
        <w:t>character check</w:t>
      </w:r>
      <w:r w:rsidRPr="00DC4114">
        <w:rPr>
          <w:sz w:val="16"/>
        </w:rPr>
        <w:t xml:space="preserve">. Perceived military advantage at the margin, such as might be secured by a pattern of arms control noncompliance, is not the stuff of which decisions to fight are made. </w:t>
      </w:r>
      <w:r w:rsidRPr="00DC4114">
        <w:rPr>
          <w:u w:val="single"/>
        </w:rPr>
        <w:t xml:space="preserve">Perception of weakness in political leaders, as with those who proclaim that treaty </w:t>
      </w:r>
      <w:proofErr w:type="gramStart"/>
      <w:r w:rsidRPr="00DC4114">
        <w:rPr>
          <w:u w:val="single"/>
        </w:rPr>
        <w:t>noncompliance is intolerable, and then tolerate</w:t>
      </w:r>
      <w:proofErr w:type="gramEnd"/>
      <w:r w:rsidRPr="00DC4114">
        <w:rPr>
          <w:u w:val="single"/>
        </w:rPr>
        <w:t xml:space="preserve"> it, is </w:t>
      </w:r>
      <w:r w:rsidRPr="00DC4114">
        <w:rPr>
          <w:b/>
          <w:u w:val="single"/>
        </w:rPr>
        <w:t>exactly the perceptual material</w:t>
      </w:r>
      <w:r w:rsidRPr="00DC4114">
        <w:rPr>
          <w:u w:val="single"/>
        </w:rPr>
        <w:t xml:space="preserve"> which can </w:t>
      </w:r>
      <w:r w:rsidRPr="00DC4114">
        <w:rPr>
          <w:b/>
          <w:u w:val="single"/>
        </w:rPr>
        <w:t>fuel the courage to undertake military adventure</w:t>
      </w:r>
      <w:r w:rsidRPr="00DC4114">
        <w:rPr>
          <w:u w:val="single"/>
        </w:rPr>
        <w:t xml:space="preserve">. Crisis instability does not reside so much in the technical detail of rival military postures as rather in the </w:t>
      </w:r>
      <w:r w:rsidRPr="00DC4114">
        <w:rPr>
          <w:b/>
          <w:u w:val="single"/>
        </w:rPr>
        <w:t>miscalculation</w:t>
      </w:r>
      <w:r w:rsidRPr="00DC4114">
        <w:rPr>
          <w:u w:val="single"/>
        </w:rPr>
        <w:t xml:space="preserve"> by foreign leaders that the United States would not do what its leaders have pledged to do</w:t>
      </w:r>
      <w:r w:rsidRPr="00DC4114">
        <w:rPr>
          <w:sz w:val="16"/>
        </w:rPr>
        <w:t>.</w:t>
      </w:r>
    </w:p>
    <w:p w:rsidR="000F5234" w:rsidRDefault="000F5234" w:rsidP="008C1B2E"/>
    <w:p w:rsidR="00716D7B" w:rsidRDefault="00716D7B" w:rsidP="008C1B2E"/>
    <w:p w:rsidR="000F5234" w:rsidRDefault="000F5234" w:rsidP="008C1B2E"/>
    <w:p w:rsidR="000F5234" w:rsidRDefault="000F5234" w:rsidP="008C1B2E"/>
    <w:p w:rsidR="00A801BA" w:rsidRDefault="00A801BA" w:rsidP="008C1B2E"/>
    <w:p w:rsidR="0033263B" w:rsidRDefault="0033263B" w:rsidP="008C1B2E"/>
    <w:p w:rsidR="001448B7" w:rsidRDefault="001448B7" w:rsidP="008C1B2E"/>
    <w:p w:rsidR="002C7554" w:rsidRDefault="002C7554" w:rsidP="002C7554">
      <w:pPr>
        <w:pStyle w:val="Heading3"/>
      </w:pPr>
      <w:proofErr w:type="gramStart"/>
      <w:r>
        <w:t>Framework?</w:t>
      </w:r>
      <w:proofErr w:type="gramEnd"/>
    </w:p>
    <w:p w:rsidR="002C7554" w:rsidRDefault="002C7554" w:rsidP="002C7554"/>
    <w:p w:rsidR="002C7554" w:rsidRDefault="002C7554" w:rsidP="002C7554">
      <w:pPr>
        <w:pStyle w:val="Heading4"/>
      </w:pPr>
      <w:r>
        <w:t>Public debate over the INF is key to influence governments—technical debate over nuclear weapons is necessary to break indifference and apathy</w:t>
      </w:r>
    </w:p>
    <w:p w:rsidR="002C7554" w:rsidRDefault="002C7554" w:rsidP="002C7554">
      <w:r w:rsidRPr="00FF34EB">
        <w:rPr>
          <w:rStyle w:val="Style13ptBold"/>
        </w:rPr>
        <w:t>GOTTEMOELLER 2007</w:t>
      </w:r>
      <w:r>
        <w:t xml:space="preserve"> </w:t>
      </w:r>
      <w:r w:rsidRPr="00FF34EB">
        <w:rPr>
          <w:sz w:val="20"/>
        </w:rPr>
        <w:t xml:space="preserve">(Rose </w:t>
      </w:r>
      <w:proofErr w:type="spellStart"/>
      <w:r w:rsidRPr="00FF34EB">
        <w:rPr>
          <w:sz w:val="20"/>
        </w:rPr>
        <w:t>Gottemoeller</w:t>
      </w:r>
      <w:proofErr w:type="spellEnd"/>
      <w:r w:rsidRPr="00FF34EB">
        <w:rPr>
          <w:sz w:val="20"/>
        </w:rPr>
        <w:t xml:space="preserve"> is director of the Moscow Center of the Carnegie Endowment for International Peace. She was formerly deputy undersecretary for defense nuclear nonproliferation at the U.S. Department of Energy, “LOOKING BACK: The Intermediate-Range Nuclear Forces Treaty,” Arms Control Today, June 2, http://www.armscontrol.org/act/2007_06/LookingBack)</w:t>
      </w:r>
    </w:p>
    <w:p w:rsidR="002C7554" w:rsidRPr="00190CA6" w:rsidRDefault="002C7554" w:rsidP="002C7554">
      <w:pPr>
        <w:rPr>
          <w:sz w:val="16"/>
        </w:rPr>
      </w:pPr>
      <w:r w:rsidRPr="00190CA6">
        <w:rPr>
          <w:u w:val="single"/>
        </w:rPr>
        <w:t>The role of the public in the INF debate was</w:t>
      </w:r>
      <w:r w:rsidRPr="00190CA6">
        <w:rPr>
          <w:sz w:val="16"/>
        </w:rPr>
        <w:t xml:space="preserve"> quite </w:t>
      </w:r>
      <w:r w:rsidRPr="00190CA6">
        <w:rPr>
          <w:u w:val="single"/>
        </w:rPr>
        <w:t>pronounced from the mid-1970s</w:t>
      </w:r>
      <w:r w:rsidRPr="00190CA6">
        <w:rPr>
          <w:sz w:val="16"/>
        </w:rPr>
        <w:t>, when the United States and its European allies first broached the idea of deploying offensive systems to balance the new Soviet SS-20s</w:t>
      </w:r>
      <w:proofErr w:type="gramStart"/>
      <w:r w:rsidRPr="00190CA6">
        <w:rPr>
          <w:sz w:val="16"/>
        </w:rPr>
        <w:t>.[</w:t>
      </w:r>
      <w:proofErr w:type="gramEnd"/>
      <w:r w:rsidRPr="00190CA6">
        <w:rPr>
          <w:sz w:val="16"/>
        </w:rPr>
        <w:t xml:space="preserve">9] In part to respond to public concerns, President Jimmy Carter in 1979 suggested a policy that was unique at the time, the so-called dual-track decision. Strobe </w:t>
      </w:r>
      <w:proofErr w:type="spellStart"/>
      <w:r w:rsidRPr="00190CA6">
        <w:rPr>
          <w:sz w:val="16"/>
        </w:rPr>
        <w:t>Talbott</w:t>
      </w:r>
      <w:proofErr w:type="spellEnd"/>
      <w:r w:rsidRPr="00190CA6">
        <w:rPr>
          <w:sz w:val="16"/>
        </w:rPr>
        <w:t xml:space="preserve"> described it succinctly: “The U.S. would offset the Soviet missiles by deploying a new generation of its own ‘</w:t>
      </w:r>
      <w:proofErr w:type="spellStart"/>
      <w:r w:rsidRPr="00190CA6">
        <w:rPr>
          <w:sz w:val="16"/>
        </w:rPr>
        <w:t>Euromissiles</w:t>
      </w:r>
      <w:proofErr w:type="spellEnd"/>
      <w:r w:rsidRPr="00190CA6">
        <w:rPr>
          <w:sz w:val="16"/>
        </w:rPr>
        <w:t>’—the Tomahawk cruise missiles and Pershing II ballistic missiles—while at the same time making a good-faith effort to negotiate with the U.S.S.R. a compromise that would scale back the missiles on both sides.”[10] Thus, the United States and its NATO allies would be deploying weapon systems only to hope to bargain them away in an arms control negotiation.</w:t>
      </w:r>
    </w:p>
    <w:p w:rsidR="002C7554" w:rsidRPr="00190CA6" w:rsidRDefault="002C7554" w:rsidP="002C7554">
      <w:pPr>
        <w:rPr>
          <w:sz w:val="16"/>
        </w:rPr>
      </w:pPr>
      <w:r w:rsidRPr="00190CA6">
        <w:rPr>
          <w:sz w:val="16"/>
        </w:rPr>
        <w:t xml:space="preserve">This “bargaining chip” approach was one facet of U.S. and NATO strategy throughout the INF Treaty negotiations, although the dual track was tempered in 1981 by President Ronald Reagan’s offer of a “zero option.” Always the great communicator, Reagan apparently told his negotiators that he wanted a proposal “that can be expressed in a single sentence and that sounds like real disarmament.”[11] Reagan did not like the notion of deploying some missiles in Europe in exchange for Russian restraint in deploying the SS-20, the proposal that was being touted by the Department of State as “negotiable” with the Soviets. Assistant Secretary of Defense Richard </w:t>
      </w:r>
      <w:proofErr w:type="spellStart"/>
      <w:r w:rsidRPr="00190CA6">
        <w:rPr>
          <w:sz w:val="16"/>
        </w:rPr>
        <w:t>Perle</w:t>
      </w:r>
      <w:proofErr w:type="spellEnd"/>
      <w:r w:rsidRPr="00190CA6">
        <w:rPr>
          <w:sz w:val="16"/>
        </w:rPr>
        <w:t xml:space="preserve"> posed a one-sentence idea: the United States would cancel its Tomahawk ground-launched cruise missiles (GLCMs) and Pershing II deployments if the Soviet Union would dismantle its SS-20, SS-4 and SS-5 intermediate-range missiles.</w:t>
      </w:r>
    </w:p>
    <w:p w:rsidR="002C7554" w:rsidRPr="00190CA6" w:rsidRDefault="002C7554" w:rsidP="002C7554">
      <w:pPr>
        <w:rPr>
          <w:sz w:val="16"/>
        </w:rPr>
      </w:pPr>
      <w:proofErr w:type="spellStart"/>
      <w:r w:rsidRPr="00190CA6">
        <w:rPr>
          <w:sz w:val="16"/>
        </w:rPr>
        <w:t>Perle’s</w:t>
      </w:r>
      <w:proofErr w:type="spellEnd"/>
      <w:r w:rsidRPr="00190CA6">
        <w:rPr>
          <w:sz w:val="16"/>
        </w:rPr>
        <w:t xml:space="preserve"> rationale was that this zero option would not be negotiable with the Soviets, but it perfectly fit Reagan’s demand for a simple, succinct disarmament proposal. In the next few years, the Soviets did respond angrily to the proposal because it would have required them to give up already deployed missiles for systems that had not yet been built. Thereafter, Undersecretary of State Richard Burt engineered a marriage between the dual-track strategy and the zero option that became known as the “interim solution”: the United States would deploy some missiles in Europe, with the goal of negotiating them all away in the future.</w:t>
      </w:r>
    </w:p>
    <w:p w:rsidR="002C7554" w:rsidRPr="00190CA6" w:rsidRDefault="002C7554" w:rsidP="002C7554">
      <w:pPr>
        <w:rPr>
          <w:sz w:val="16"/>
        </w:rPr>
      </w:pPr>
      <w:r w:rsidRPr="00190CA6">
        <w:rPr>
          <w:sz w:val="16"/>
        </w:rPr>
        <w:t xml:space="preserve">In retrospect, Reagan had the right idea in making a proposal that was comprehensible and appealing to the public. His instincts were important because </w:t>
      </w:r>
      <w:r w:rsidRPr="00190CA6">
        <w:rPr>
          <w:u w:val="single"/>
        </w:rPr>
        <w:t>publics in the United States and Europe had been angered over</w:t>
      </w:r>
      <w:r w:rsidRPr="00190CA6">
        <w:rPr>
          <w:sz w:val="16"/>
        </w:rPr>
        <w:t xml:space="preserve"> U.S. plans to deploy a new neutron bomb in Europe, and their protests extended quickly and seamlessly to </w:t>
      </w:r>
      <w:r w:rsidRPr="00190CA6">
        <w:rPr>
          <w:u w:val="single"/>
        </w:rPr>
        <w:t>new NATO INF deployments. In the 1980s, this led to well-orchestrated, long-lasting protests</w:t>
      </w:r>
      <w:r w:rsidRPr="00190CA6">
        <w:rPr>
          <w:sz w:val="16"/>
        </w:rPr>
        <w:t xml:space="preserve">. The best known of these took place at </w:t>
      </w:r>
      <w:proofErr w:type="spellStart"/>
      <w:r w:rsidRPr="00190CA6">
        <w:rPr>
          <w:sz w:val="16"/>
        </w:rPr>
        <w:t>Greenham</w:t>
      </w:r>
      <w:proofErr w:type="spellEnd"/>
      <w:r w:rsidRPr="00190CA6">
        <w:rPr>
          <w:sz w:val="16"/>
        </w:rPr>
        <w:t xml:space="preserve"> Common, the British air base that was to be the site of the deployments of GLCMs under the interim solution. Colin Powell, who at the time of the protests was national security adviser to President George H.W. Bush, recalled them in a 2002 interview when he was secretary of state for George W. Bush:</w:t>
      </w:r>
    </w:p>
    <w:p w:rsidR="002C7554" w:rsidRPr="00190CA6" w:rsidRDefault="002C7554" w:rsidP="002C7554">
      <w:pPr>
        <w:rPr>
          <w:sz w:val="16"/>
        </w:rPr>
      </w:pPr>
      <w:proofErr w:type="spellStart"/>
      <w:r w:rsidRPr="00190CA6">
        <w:rPr>
          <w:u w:val="single"/>
        </w:rPr>
        <w:t>Greenham</w:t>
      </w:r>
      <w:proofErr w:type="spellEnd"/>
      <w:r w:rsidRPr="00190CA6">
        <w:rPr>
          <w:u w:val="single"/>
        </w:rPr>
        <w:t xml:space="preserve"> Common...It’s where we put the GLCM</w:t>
      </w:r>
      <w:r w:rsidRPr="00190CA6">
        <w:rPr>
          <w:sz w:val="16"/>
        </w:rPr>
        <w:t xml:space="preserve">, the ground launch cruise missile. </w:t>
      </w:r>
      <w:r w:rsidRPr="00190CA6">
        <w:rPr>
          <w:b/>
          <w:u w:val="single"/>
        </w:rPr>
        <w:t>And nobody knows what a GLCM is anymore</w:t>
      </w:r>
      <w:r w:rsidRPr="00190CA6">
        <w:rPr>
          <w:u w:val="single"/>
        </w:rPr>
        <w:t>. But in those days...every capital in Europe was in arms over this problem</w:t>
      </w:r>
      <w:r w:rsidRPr="00190CA6">
        <w:rPr>
          <w:sz w:val="16"/>
        </w:rPr>
        <w:t xml:space="preserve">. Remember the ladies at </w:t>
      </w:r>
      <w:proofErr w:type="spellStart"/>
      <w:r w:rsidRPr="00190CA6">
        <w:rPr>
          <w:sz w:val="16"/>
        </w:rPr>
        <w:t>Greenham</w:t>
      </w:r>
      <w:proofErr w:type="spellEnd"/>
      <w:r w:rsidRPr="00190CA6">
        <w:rPr>
          <w:sz w:val="16"/>
        </w:rPr>
        <w:t xml:space="preserve"> Common? Surrounding the place and marching—don’t you dare bring these missiles </w:t>
      </w:r>
      <w:proofErr w:type="gramStart"/>
      <w:r w:rsidRPr="00190CA6">
        <w:rPr>
          <w:sz w:val="16"/>
        </w:rPr>
        <w:t>here.</w:t>
      </w:r>
      <w:proofErr w:type="gramEnd"/>
      <w:r w:rsidRPr="00190CA6">
        <w:rPr>
          <w:sz w:val="16"/>
        </w:rPr>
        <w:t xml:space="preserve"> We brought the missiles there, and we survived that, and the alliance was strengthened. And what did we do about it four years later? </w:t>
      </w:r>
      <w:r w:rsidRPr="00190CA6">
        <w:rPr>
          <w:u w:val="single"/>
        </w:rPr>
        <w:t>We took the missiles out when the INF Treaty was signed</w:t>
      </w:r>
      <w:r w:rsidRPr="00190CA6">
        <w:rPr>
          <w:sz w:val="16"/>
        </w:rPr>
        <w:t>. I was proud to sign that one, to be one of the negotiators in that one</w:t>
      </w:r>
      <w:proofErr w:type="gramStart"/>
      <w:r w:rsidRPr="00190CA6">
        <w:rPr>
          <w:sz w:val="16"/>
        </w:rPr>
        <w:t>.[</w:t>
      </w:r>
      <w:proofErr w:type="gramEnd"/>
      <w:r w:rsidRPr="00190CA6">
        <w:rPr>
          <w:sz w:val="16"/>
        </w:rPr>
        <w:t>12]</w:t>
      </w:r>
    </w:p>
    <w:p w:rsidR="002C7554" w:rsidRPr="00190CA6" w:rsidRDefault="002C7554" w:rsidP="002C7554">
      <w:pPr>
        <w:rPr>
          <w:sz w:val="16"/>
        </w:rPr>
      </w:pPr>
      <w:r w:rsidRPr="00190CA6">
        <w:rPr>
          <w:sz w:val="16"/>
        </w:rPr>
        <w:t xml:space="preserve">As Powell so clearly expressed it, “nobody knows what a GLCM is anymore,” and that is the crux of the difference today. </w:t>
      </w:r>
      <w:r w:rsidRPr="00190CA6">
        <w:rPr>
          <w:u w:val="single"/>
        </w:rPr>
        <w:t>The INF interim solution did produce results</w:t>
      </w:r>
      <w:r w:rsidRPr="00190CA6">
        <w:rPr>
          <w:sz w:val="16"/>
        </w:rPr>
        <w:t xml:space="preserve">, in part </w:t>
      </w:r>
      <w:r w:rsidRPr="00190CA6">
        <w:rPr>
          <w:b/>
          <w:u w:val="single"/>
        </w:rPr>
        <w:t>because of strong public engagement.</w:t>
      </w:r>
    </w:p>
    <w:p w:rsidR="002C7554" w:rsidRPr="00FF7289" w:rsidRDefault="002C7554" w:rsidP="002C7554">
      <w:pPr>
        <w:rPr>
          <w:sz w:val="16"/>
        </w:rPr>
      </w:pPr>
      <w:r w:rsidRPr="00FF7289">
        <w:rPr>
          <w:sz w:val="16"/>
        </w:rPr>
        <w:t xml:space="preserve">It is interesting to consider how </w:t>
      </w:r>
      <w:r w:rsidRPr="00FF7289">
        <w:rPr>
          <w:u w:val="single"/>
        </w:rPr>
        <w:t>greater indifference to nuclear weapons might also influence legislative decision-making</w:t>
      </w:r>
      <w:r w:rsidRPr="00FF7289">
        <w:rPr>
          <w:sz w:val="16"/>
        </w:rPr>
        <w:t>. In the 1970s and 1980s, the interplay between Congress and parliaments in European countries made for some interesting outcomes in the INF debate. In 1979 the German Social Democrats took an explicit decision to tolerate the NATO dual-track approach as long as the West would forgo deployment in exchange for substantial reductions of Soviet INF. The Soviets in their turn attempted to influence this dynamic, proposing a moratorium on INF deployments while negotiations were ongoing. NATO rejected this proposal</w:t>
      </w:r>
      <w:proofErr w:type="gramStart"/>
      <w:r w:rsidRPr="00FF7289">
        <w:rPr>
          <w:sz w:val="16"/>
        </w:rPr>
        <w:t>.[</w:t>
      </w:r>
      <w:proofErr w:type="gramEnd"/>
      <w:r w:rsidRPr="00FF7289">
        <w:rPr>
          <w:sz w:val="16"/>
        </w:rPr>
        <w:t>13]</w:t>
      </w:r>
    </w:p>
    <w:p w:rsidR="002C7554" w:rsidRDefault="002C7554" w:rsidP="002C7554">
      <w:r w:rsidRPr="00FF7289">
        <w:rPr>
          <w:sz w:val="16"/>
        </w:rPr>
        <w:t>Reagan’s zero-option decision also produced a powerful dynamic. As Michael Gordon reported, few experts thought that the proposal could actually be implemented, but they welcomed it as an opening gambit in the play for Western European public opinion. Congress, moreover, backed up the effort. “Congress hastened to support a popular president in his first arms control initiative by passing a supportive, nonbinding resolution.”[14]</w:t>
      </w:r>
    </w:p>
    <w:p w:rsidR="002C7554" w:rsidRPr="00FF7289" w:rsidRDefault="002C7554" w:rsidP="002C7554">
      <w:pPr>
        <w:rPr>
          <w:sz w:val="16"/>
        </w:rPr>
      </w:pPr>
      <w:r w:rsidRPr="00FF7289">
        <w:rPr>
          <w:u w:val="single"/>
        </w:rPr>
        <w:t>Today, such involved interplay among governments, parliaments, and publics is difficult to imagine. Nuclear decisions, such as they are, are played out in national environments with relatively few interested parties</w:t>
      </w:r>
      <w:r w:rsidRPr="00FF7289">
        <w:rPr>
          <w:sz w:val="16"/>
        </w:rPr>
        <w:t xml:space="preserve">. Examples of this phenomenon were the recent British parliamentary decision on Trident submarine modernization and the congressional decision not to proceed with the new nuclear warhead known as the Robust Nuclear Earth Penetrator, or RNEP. </w:t>
      </w:r>
      <w:r w:rsidRPr="00FF7289">
        <w:rPr>
          <w:u w:val="single"/>
        </w:rPr>
        <w:t>Although they attracted a great deal of attention in expert communities, these decisions generated relatively little public or legislative attention and certainly not much in the way either of protest or celebration. They also did not draw attention among other parliaments, even those who should have been interested</w:t>
      </w:r>
      <w:r w:rsidRPr="00FF7289">
        <w:rPr>
          <w:sz w:val="16"/>
        </w:rPr>
        <w:t>, such as the Russian Duma.</w:t>
      </w:r>
    </w:p>
    <w:p w:rsidR="002C7554" w:rsidRDefault="002C7554" w:rsidP="002C7554"/>
    <w:sectPr w:rsidR="002C7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6119032"/>
    <w:docVar w:name="VerbatimVersion" w:val="5.0"/>
  </w:docVars>
  <w:rsids>
    <w:rsidRoot w:val="004F73EC"/>
    <w:rsid w:val="00000557"/>
    <w:rsid w:val="00010BE1"/>
    <w:rsid w:val="000139A3"/>
    <w:rsid w:val="000B6E41"/>
    <w:rsid w:val="000C2843"/>
    <w:rsid w:val="000C419A"/>
    <w:rsid w:val="000D4018"/>
    <w:rsid w:val="000F5234"/>
    <w:rsid w:val="00100833"/>
    <w:rsid w:val="00104529"/>
    <w:rsid w:val="00104FB5"/>
    <w:rsid w:val="00127A98"/>
    <w:rsid w:val="001448B7"/>
    <w:rsid w:val="00157340"/>
    <w:rsid w:val="00177B7D"/>
    <w:rsid w:val="0018322D"/>
    <w:rsid w:val="00190CA6"/>
    <w:rsid w:val="001952DC"/>
    <w:rsid w:val="00195FDB"/>
    <w:rsid w:val="001A3AC6"/>
    <w:rsid w:val="001B5776"/>
    <w:rsid w:val="001B5885"/>
    <w:rsid w:val="001C22EC"/>
    <w:rsid w:val="001D46B1"/>
    <w:rsid w:val="001F21A3"/>
    <w:rsid w:val="001F3D29"/>
    <w:rsid w:val="001F652A"/>
    <w:rsid w:val="00244D64"/>
    <w:rsid w:val="00251FC7"/>
    <w:rsid w:val="00272F7C"/>
    <w:rsid w:val="002855A7"/>
    <w:rsid w:val="002C7554"/>
    <w:rsid w:val="002E0FFA"/>
    <w:rsid w:val="00315690"/>
    <w:rsid w:val="00325646"/>
    <w:rsid w:val="0033263B"/>
    <w:rsid w:val="003902BA"/>
    <w:rsid w:val="003A09E2"/>
    <w:rsid w:val="003C05B7"/>
    <w:rsid w:val="003F2A82"/>
    <w:rsid w:val="00406BFE"/>
    <w:rsid w:val="00407037"/>
    <w:rsid w:val="00441D53"/>
    <w:rsid w:val="0045342C"/>
    <w:rsid w:val="004605D6"/>
    <w:rsid w:val="004B4AC9"/>
    <w:rsid w:val="004B5A08"/>
    <w:rsid w:val="004C60E8"/>
    <w:rsid w:val="004D5037"/>
    <w:rsid w:val="004D6856"/>
    <w:rsid w:val="004E3579"/>
    <w:rsid w:val="004E6997"/>
    <w:rsid w:val="004F39E0"/>
    <w:rsid w:val="004F73EC"/>
    <w:rsid w:val="00506016"/>
    <w:rsid w:val="0051143B"/>
    <w:rsid w:val="00511F84"/>
    <w:rsid w:val="00537BD5"/>
    <w:rsid w:val="0054649D"/>
    <w:rsid w:val="00565ADD"/>
    <w:rsid w:val="00570CF3"/>
    <w:rsid w:val="0057434E"/>
    <w:rsid w:val="00591ABE"/>
    <w:rsid w:val="00601F1A"/>
    <w:rsid w:val="006050D2"/>
    <w:rsid w:val="006065BD"/>
    <w:rsid w:val="0061719D"/>
    <w:rsid w:val="00635C92"/>
    <w:rsid w:val="00665003"/>
    <w:rsid w:val="0067303C"/>
    <w:rsid w:val="00692073"/>
    <w:rsid w:val="00716D7B"/>
    <w:rsid w:val="00742009"/>
    <w:rsid w:val="00743125"/>
    <w:rsid w:val="007474BC"/>
    <w:rsid w:val="007703BE"/>
    <w:rsid w:val="007C4A7F"/>
    <w:rsid w:val="007F5B66"/>
    <w:rsid w:val="007F746F"/>
    <w:rsid w:val="00823A1C"/>
    <w:rsid w:val="00845B9D"/>
    <w:rsid w:val="00860984"/>
    <w:rsid w:val="00870C94"/>
    <w:rsid w:val="00880245"/>
    <w:rsid w:val="008B3ECB"/>
    <w:rsid w:val="008C1767"/>
    <w:rsid w:val="008C1B2E"/>
    <w:rsid w:val="008D35B0"/>
    <w:rsid w:val="008E435B"/>
    <w:rsid w:val="0090069C"/>
    <w:rsid w:val="0091627E"/>
    <w:rsid w:val="00923AB5"/>
    <w:rsid w:val="00924272"/>
    <w:rsid w:val="00935DD3"/>
    <w:rsid w:val="0095130B"/>
    <w:rsid w:val="009559B7"/>
    <w:rsid w:val="009E1922"/>
    <w:rsid w:val="00A041C9"/>
    <w:rsid w:val="00A37C47"/>
    <w:rsid w:val="00A7030B"/>
    <w:rsid w:val="00A801BA"/>
    <w:rsid w:val="00A93661"/>
    <w:rsid w:val="00A95652"/>
    <w:rsid w:val="00AB1E15"/>
    <w:rsid w:val="00AE65B9"/>
    <w:rsid w:val="00AF41D0"/>
    <w:rsid w:val="00B10B44"/>
    <w:rsid w:val="00B33C6D"/>
    <w:rsid w:val="00B4508F"/>
    <w:rsid w:val="00B52EA2"/>
    <w:rsid w:val="00B70CB0"/>
    <w:rsid w:val="00B8057C"/>
    <w:rsid w:val="00BF593B"/>
    <w:rsid w:val="00C06A4B"/>
    <w:rsid w:val="00C16485"/>
    <w:rsid w:val="00C25D4A"/>
    <w:rsid w:val="00C41E96"/>
    <w:rsid w:val="00C422FC"/>
    <w:rsid w:val="00C44522"/>
    <w:rsid w:val="00C83417"/>
    <w:rsid w:val="00C86717"/>
    <w:rsid w:val="00CA0F1B"/>
    <w:rsid w:val="00CA474C"/>
    <w:rsid w:val="00CB00C0"/>
    <w:rsid w:val="00CB38EB"/>
    <w:rsid w:val="00CB7B05"/>
    <w:rsid w:val="00CC163C"/>
    <w:rsid w:val="00CC505C"/>
    <w:rsid w:val="00CC6151"/>
    <w:rsid w:val="00CD2EA5"/>
    <w:rsid w:val="00CD736E"/>
    <w:rsid w:val="00CE161E"/>
    <w:rsid w:val="00CF59A8"/>
    <w:rsid w:val="00D325A9"/>
    <w:rsid w:val="00D36A8A"/>
    <w:rsid w:val="00D6243E"/>
    <w:rsid w:val="00D65EA9"/>
    <w:rsid w:val="00D71170"/>
    <w:rsid w:val="00DA6538"/>
    <w:rsid w:val="00DA6DCD"/>
    <w:rsid w:val="00DC4114"/>
    <w:rsid w:val="00E16FE2"/>
    <w:rsid w:val="00E20EF9"/>
    <w:rsid w:val="00E366A4"/>
    <w:rsid w:val="00EB072F"/>
    <w:rsid w:val="00EC34B7"/>
    <w:rsid w:val="00EC477E"/>
    <w:rsid w:val="00ED30CF"/>
    <w:rsid w:val="00F176EF"/>
    <w:rsid w:val="00F243F4"/>
    <w:rsid w:val="00F41299"/>
    <w:rsid w:val="00F767D6"/>
    <w:rsid w:val="00F93AF8"/>
    <w:rsid w:val="00FB1485"/>
    <w:rsid w:val="00FE00CF"/>
    <w:rsid w:val="00FE29E7"/>
    <w:rsid w:val="00FE54DE"/>
    <w:rsid w:val="00FF34EB"/>
    <w:rsid w:val="00FF53A6"/>
    <w:rsid w:val="00FF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F2A82"/>
    <w:rPr>
      <w:rFonts w:ascii="Georgia" w:hAnsi="Georgia"/>
      <w:sz w:val="24"/>
    </w:rPr>
  </w:style>
  <w:style w:type="paragraph" w:styleId="Heading1">
    <w:name w:val="heading 1"/>
    <w:aliases w:val="Pocket"/>
    <w:basedOn w:val="Normal"/>
    <w:next w:val="Normal"/>
    <w:link w:val="Heading1Char"/>
    <w:autoRedefine/>
    <w:qFormat/>
    <w:rsid w:val="003F2A8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F2A8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F2A8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F2A8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3F2A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A82"/>
  </w:style>
  <w:style w:type="character" w:customStyle="1" w:styleId="Heading1Char">
    <w:name w:val="Heading 1 Char"/>
    <w:aliases w:val="Pocket Char"/>
    <w:basedOn w:val="DefaultParagraphFont"/>
    <w:link w:val="Heading1"/>
    <w:rsid w:val="003F2A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F2A8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F2A82"/>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F2A82"/>
    <w:rPr>
      <w:rFonts w:ascii="Georgia" w:eastAsiaTheme="majorEastAsia" w:hAnsi="Georgia" w:cstheme="majorBidi"/>
      <w:b/>
      <w:iCs/>
      <w:sz w:val="24"/>
    </w:rPr>
  </w:style>
  <w:style w:type="character" w:styleId="Emphasis">
    <w:name w:val="Emphasis"/>
    <w:basedOn w:val="DefaultParagraphFont"/>
    <w:uiPriority w:val="7"/>
    <w:qFormat/>
    <w:rsid w:val="003F2A82"/>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3F2A82"/>
    <w:rPr>
      <w:b/>
      <w:bCs/>
      <w:sz w:val="24"/>
      <w:u w:val="none"/>
    </w:rPr>
  </w:style>
  <w:style w:type="character" w:customStyle="1" w:styleId="StyleUnderline">
    <w:name w:val="Style Underline"/>
    <w:aliases w:val="Underline,Style Bold Underline"/>
    <w:basedOn w:val="DefaultParagraphFont"/>
    <w:uiPriority w:val="6"/>
    <w:qFormat/>
    <w:rsid w:val="003F2A82"/>
    <w:rPr>
      <w:b w:val="0"/>
      <w:sz w:val="24"/>
      <w:u w:val="single"/>
    </w:rPr>
  </w:style>
  <w:style w:type="character" w:styleId="Hyperlink">
    <w:name w:val="Hyperlink"/>
    <w:basedOn w:val="DefaultParagraphFont"/>
    <w:uiPriority w:val="99"/>
    <w:unhideWhenUsed/>
    <w:rsid w:val="003F2A82"/>
    <w:rPr>
      <w:color w:val="auto"/>
      <w:u w:val="none"/>
    </w:rPr>
  </w:style>
  <w:style w:type="character" w:styleId="FollowedHyperlink">
    <w:name w:val="FollowedHyperlink"/>
    <w:basedOn w:val="DefaultParagraphFont"/>
    <w:uiPriority w:val="99"/>
    <w:semiHidden/>
    <w:unhideWhenUsed/>
    <w:rsid w:val="003F2A82"/>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F2A82"/>
    <w:rPr>
      <w:rFonts w:ascii="Georgia" w:hAnsi="Georgia"/>
      <w:sz w:val="24"/>
    </w:rPr>
  </w:style>
  <w:style w:type="paragraph" w:styleId="Heading1">
    <w:name w:val="heading 1"/>
    <w:aliases w:val="Pocket"/>
    <w:basedOn w:val="Normal"/>
    <w:next w:val="Normal"/>
    <w:link w:val="Heading1Char"/>
    <w:autoRedefine/>
    <w:qFormat/>
    <w:rsid w:val="003F2A8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F2A8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F2A8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F2A8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3F2A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A82"/>
  </w:style>
  <w:style w:type="character" w:customStyle="1" w:styleId="Heading1Char">
    <w:name w:val="Heading 1 Char"/>
    <w:aliases w:val="Pocket Char"/>
    <w:basedOn w:val="DefaultParagraphFont"/>
    <w:link w:val="Heading1"/>
    <w:rsid w:val="003F2A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F2A8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F2A82"/>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F2A82"/>
    <w:rPr>
      <w:rFonts w:ascii="Georgia" w:eastAsiaTheme="majorEastAsia" w:hAnsi="Georgia" w:cstheme="majorBidi"/>
      <w:b/>
      <w:iCs/>
      <w:sz w:val="24"/>
    </w:rPr>
  </w:style>
  <w:style w:type="character" w:styleId="Emphasis">
    <w:name w:val="Emphasis"/>
    <w:basedOn w:val="DefaultParagraphFont"/>
    <w:uiPriority w:val="7"/>
    <w:qFormat/>
    <w:rsid w:val="003F2A82"/>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3F2A82"/>
    <w:rPr>
      <w:b/>
      <w:bCs/>
      <w:sz w:val="24"/>
      <w:u w:val="none"/>
    </w:rPr>
  </w:style>
  <w:style w:type="character" w:customStyle="1" w:styleId="StyleUnderline">
    <w:name w:val="Style Underline"/>
    <w:aliases w:val="Underline,Style Bold Underline"/>
    <w:basedOn w:val="DefaultParagraphFont"/>
    <w:uiPriority w:val="6"/>
    <w:qFormat/>
    <w:rsid w:val="003F2A82"/>
    <w:rPr>
      <w:b w:val="0"/>
      <w:sz w:val="24"/>
      <w:u w:val="single"/>
    </w:rPr>
  </w:style>
  <w:style w:type="character" w:styleId="Hyperlink">
    <w:name w:val="Hyperlink"/>
    <w:basedOn w:val="DefaultParagraphFont"/>
    <w:uiPriority w:val="99"/>
    <w:unhideWhenUsed/>
    <w:rsid w:val="003F2A82"/>
    <w:rPr>
      <w:color w:val="auto"/>
      <w:u w:val="none"/>
    </w:rPr>
  </w:style>
  <w:style w:type="character" w:styleId="FollowedHyperlink">
    <w:name w:val="FollowedHyperlink"/>
    <w:basedOn w:val="DefaultParagraphFont"/>
    <w:uiPriority w:val="99"/>
    <w:semiHidden/>
    <w:unhideWhenUsed/>
    <w:rsid w:val="003F2A8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506209">
      <w:bodyDiv w:val="1"/>
      <w:marLeft w:val="0"/>
      <w:marRight w:val="0"/>
      <w:marTop w:val="0"/>
      <w:marBottom w:val="0"/>
      <w:divBdr>
        <w:top w:val="none" w:sz="0" w:space="0" w:color="auto"/>
        <w:left w:val="none" w:sz="0" w:space="0" w:color="auto"/>
        <w:bottom w:val="none" w:sz="0" w:space="0" w:color="auto"/>
        <w:right w:val="none" w:sz="0" w:space="0" w:color="auto"/>
      </w:divBdr>
    </w:div>
    <w:div w:id="197592704">
      <w:bodyDiv w:val="1"/>
      <w:marLeft w:val="0"/>
      <w:marRight w:val="0"/>
      <w:marTop w:val="0"/>
      <w:marBottom w:val="0"/>
      <w:divBdr>
        <w:top w:val="none" w:sz="0" w:space="0" w:color="auto"/>
        <w:left w:val="none" w:sz="0" w:space="0" w:color="auto"/>
        <w:bottom w:val="none" w:sz="0" w:space="0" w:color="auto"/>
        <w:right w:val="none" w:sz="0" w:space="0" w:color="auto"/>
      </w:divBdr>
    </w:div>
    <w:div w:id="213321548">
      <w:bodyDiv w:val="1"/>
      <w:marLeft w:val="0"/>
      <w:marRight w:val="0"/>
      <w:marTop w:val="0"/>
      <w:marBottom w:val="0"/>
      <w:divBdr>
        <w:top w:val="none" w:sz="0" w:space="0" w:color="auto"/>
        <w:left w:val="none" w:sz="0" w:space="0" w:color="auto"/>
        <w:bottom w:val="none" w:sz="0" w:space="0" w:color="auto"/>
        <w:right w:val="none" w:sz="0" w:space="0" w:color="auto"/>
      </w:divBdr>
    </w:div>
    <w:div w:id="218245381">
      <w:bodyDiv w:val="1"/>
      <w:marLeft w:val="0"/>
      <w:marRight w:val="0"/>
      <w:marTop w:val="0"/>
      <w:marBottom w:val="0"/>
      <w:divBdr>
        <w:top w:val="none" w:sz="0" w:space="0" w:color="auto"/>
        <w:left w:val="none" w:sz="0" w:space="0" w:color="auto"/>
        <w:bottom w:val="none" w:sz="0" w:space="0" w:color="auto"/>
        <w:right w:val="none" w:sz="0" w:space="0" w:color="auto"/>
      </w:divBdr>
    </w:div>
    <w:div w:id="262341651">
      <w:bodyDiv w:val="1"/>
      <w:marLeft w:val="0"/>
      <w:marRight w:val="0"/>
      <w:marTop w:val="0"/>
      <w:marBottom w:val="0"/>
      <w:divBdr>
        <w:top w:val="none" w:sz="0" w:space="0" w:color="auto"/>
        <w:left w:val="none" w:sz="0" w:space="0" w:color="auto"/>
        <w:bottom w:val="none" w:sz="0" w:space="0" w:color="auto"/>
        <w:right w:val="none" w:sz="0" w:space="0" w:color="auto"/>
      </w:divBdr>
    </w:div>
    <w:div w:id="446319026">
      <w:bodyDiv w:val="1"/>
      <w:marLeft w:val="0"/>
      <w:marRight w:val="0"/>
      <w:marTop w:val="0"/>
      <w:marBottom w:val="0"/>
      <w:divBdr>
        <w:top w:val="none" w:sz="0" w:space="0" w:color="auto"/>
        <w:left w:val="none" w:sz="0" w:space="0" w:color="auto"/>
        <w:bottom w:val="none" w:sz="0" w:space="0" w:color="auto"/>
        <w:right w:val="none" w:sz="0" w:space="0" w:color="auto"/>
      </w:divBdr>
    </w:div>
    <w:div w:id="475604455">
      <w:bodyDiv w:val="1"/>
      <w:marLeft w:val="0"/>
      <w:marRight w:val="0"/>
      <w:marTop w:val="0"/>
      <w:marBottom w:val="0"/>
      <w:divBdr>
        <w:top w:val="none" w:sz="0" w:space="0" w:color="auto"/>
        <w:left w:val="none" w:sz="0" w:space="0" w:color="auto"/>
        <w:bottom w:val="none" w:sz="0" w:space="0" w:color="auto"/>
        <w:right w:val="none" w:sz="0" w:space="0" w:color="auto"/>
      </w:divBdr>
    </w:div>
    <w:div w:id="497187020">
      <w:bodyDiv w:val="1"/>
      <w:marLeft w:val="0"/>
      <w:marRight w:val="0"/>
      <w:marTop w:val="0"/>
      <w:marBottom w:val="0"/>
      <w:divBdr>
        <w:top w:val="none" w:sz="0" w:space="0" w:color="auto"/>
        <w:left w:val="none" w:sz="0" w:space="0" w:color="auto"/>
        <w:bottom w:val="none" w:sz="0" w:space="0" w:color="auto"/>
        <w:right w:val="none" w:sz="0" w:space="0" w:color="auto"/>
      </w:divBdr>
    </w:div>
    <w:div w:id="557321920">
      <w:bodyDiv w:val="1"/>
      <w:marLeft w:val="0"/>
      <w:marRight w:val="0"/>
      <w:marTop w:val="0"/>
      <w:marBottom w:val="0"/>
      <w:divBdr>
        <w:top w:val="none" w:sz="0" w:space="0" w:color="auto"/>
        <w:left w:val="none" w:sz="0" w:space="0" w:color="auto"/>
        <w:bottom w:val="none" w:sz="0" w:space="0" w:color="auto"/>
        <w:right w:val="none" w:sz="0" w:space="0" w:color="auto"/>
      </w:divBdr>
      <w:divsChild>
        <w:div w:id="1745646053">
          <w:blockQuote w:val="1"/>
          <w:marLeft w:val="0"/>
          <w:marRight w:val="0"/>
          <w:marTop w:val="300"/>
          <w:marBottom w:val="300"/>
          <w:divBdr>
            <w:top w:val="none" w:sz="0" w:space="0" w:color="auto"/>
            <w:left w:val="single" w:sz="24" w:space="19" w:color="BD2D37"/>
            <w:bottom w:val="none" w:sz="0" w:space="0" w:color="auto"/>
            <w:right w:val="none" w:sz="0" w:space="0" w:color="auto"/>
          </w:divBdr>
        </w:div>
        <w:div w:id="1976908363">
          <w:blockQuote w:val="1"/>
          <w:marLeft w:val="0"/>
          <w:marRight w:val="0"/>
          <w:marTop w:val="300"/>
          <w:marBottom w:val="300"/>
          <w:divBdr>
            <w:top w:val="none" w:sz="0" w:space="0" w:color="auto"/>
            <w:left w:val="single" w:sz="24" w:space="19" w:color="BD2D37"/>
            <w:bottom w:val="none" w:sz="0" w:space="0" w:color="auto"/>
            <w:right w:val="none" w:sz="0" w:space="0" w:color="auto"/>
          </w:divBdr>
        </w:div>
        <w:div w:id="1618563472">
          <w:marLeft w:val="0"/>
          <w:marRight w:val="0"/>
          <w:marTop w:val="0"/>
          <w:marBottom w:val="0"/>
          <w:divBdr>
            <w:top w:val="none" w:sz="0" w:space="0" w:color="auto"/>
            <w:left w:val="none" w:sz="0" w:space="0" w:color="auto"/>
            <w:bottom w:val="none" w:sz="0" w:space="0" w:color="auto"/>
            <w:right w:val="none" w:sz="0" w:space="0" w:color="auto"/>
          </w:divBdr>
        </w:div>
      </w:divsChild>
    </w:div>
    <w:div w:id="578172958">
      <w:bodyDiv w:val="1"/>
      <w:marLeft w:val="0"/>
      <w:marRight w:val="0"/>
      <w:marTop w:val="0"/>
      <w:marBottom w:val="0"/>
      <w:divBdr>
        <w:top w:val="none" w:sz="0" w:space="0" w:color="auto"/>
        <w:left w:val="none" w:sz="0" w:space="0" w:color="auto"/>
        <w:bottom w:val="none" w:sz="0" w:space="0" w:color="auto"/>
        <w:right w:val="none" w:sz="0" w:space="0" w:color="auto"/>
      </w:divBdr>
    </w:div>
    <w:div w:id="633485594">
      <w:bodyDiv w:val="1"/>
      <w:marLeft w:val="0"/>
      <w:marRight w:val="0"/>
      <w:marTop w:val="0"/>
      <w:marBottom w:val="0"/>
      <w:divBdr>
        <w:top w:val="none" w:sz="0" w:space="0" w:color="auto"/>
        <w:left w:val="none" w:sz="0" w:space="0" w:color="auto"/>
        <w:bottom w:val="none" w:sz="0" w:space="0" w:color="auto"/>
        <w:right w:val="none" w:sz="0" w:space="0" w:color="auto"/>
      </w:divBdr>
      <w:divsChild>
        <w:div w:id="789324343">
          <w:marLeft w:val="0"/>
          <w:marRight w:val="0"/>
          <w:marTop w:val="0"/>
          <w:marBottom w:val="0"/>
          <w:divBdr>
            <w:top w:val="none" w:sz="0" w:space="0" w:color="auto"/>
            <w:left w:val="none" w:sz="0" w:space="0" w:color="auto"/>
            <w:bottom w:val="none" w:sz="0" w:space="0" w:color="auto"/>
            <w:right w:val="none" w:sz="0" w:space="0" w:color="auto"/>
          </w:divBdr>
        </w:div>
      </w:divsChild>
    </w:div>
    <w:div w:id="663703051">
      <w:bodyDiv w:val="1"/>
      <w:marLeft w:val="0"/>
      <w:marRight w:val="0"/>
      <w:marTop w:val="0"/>
      <w:marBottom w:val="0"/>
      <w:divBdr>
        <w:top w:val="none" w:sz="0" w:space="0" w:color="auto"/>
        <w:left w:val="none" w:sz="0" w:space="0" w:color="auto"/>
        <w:bottom w:val="none" w:sz="0" w:space="0" w:color="auto"/>
        <w:right w:val="none" w:sz="0" w:space="0" w:color="auto"/>
      </w:divBdr>
    </w:div>
    <w:div w:id="830413063">
      <w:bodyDiv w:val="1"/>
      <w:marLeft w:val="0"/>
      <w:marRight w:val="0"/>
      <w:marTop w:val="0"/>
      <w:marBottom w:val="0"/>
      <w:divBdr>
        <w:top w:val="none" w:sz="0" w:space="0" w:color="auto"/>
        <w:left w:val="none" w:sz="0" w:space="0" w:color="auto"/>
        <w:bottom w:val="none" w:sz="0" w:space="0" w:color="auto"/>
        <w:right w:val="none" w:sz="0" w:space="0" w:color="auto"/>
      </w:divBdr>
      <w:divsChild>
        <w:div w:id="660088752">
          <w:marLeft w:val="0"/>
          <w:marRight w:val="0"/>
          <w:marTop w:val="0"/>
          <w:marBottom w:val="0"/>
          <w:divBdr>
            <w:top w:val="none" w:sz="0" w:space="0" w:color="auto"/>
            <w:left w:val="none" w:sz="0" w:space="0" w:color="auto"/>
            <w:bottom w:val="none" w:sz="0" w:space="0" w:color="auto"/>
            <w:right w:val="none" w:sz="0" w:space="0" w:color="auto"/>
          </w:divBdr>
        </w:div>
      </w:divsChild>
    </w:div>
    <w:div w:id="1035273072">
      <w:bodyDiv w:val="1"/>
      <w:marLeft w:val="0"/>
      <w:marRight w:val="0"/>
      <w:marTop w:val="0"/>
      <w:marBottom w:val="0"/>
      <w:divBdr>
        <w:top w:val="none" w:sz="0" w:space="0" w:color="auto"/>
        <w:left w:val="none" w:sz="0" w:space="0" w:color="auto"/>
        <w:bottom w:val="none" w:sz="0" w:space="0" w:color="auto"/>
        <w:right w:val="none" w:sz="0" w:space="0" w:color="auto"/>
      </w:divBdr>
    </w:div>
    <w:div w:id="1188446425">
      <w:bodyDiv w:val="1"/>
      <w:marLeft w:val="0"/>
      <w:marRight w:val="0"/>
      <w:marTop w:val="0"/>
      <w:marBottom w:val="0"/>
      <w:divBdr>
        <w:top w:val="none" w:sz="0" w:space="0" w:color="auto"/>
        <w:left w:val="none" w:sz="0" w:space="0" w:color="auto"/>
        <w:bottom w:val="none" w:sz="0" w:space="0" w:color="auto"/>
        <w:right w:val="none" w:sz="0" w:space="0" w:color="auto"/>
      </w:divBdr>
    </w:div>
    <w:div w:id="1318652658">
      <w:bodyDiv w:val="1"/>
      <w:marLeft w:val="0"/>
      <w:marRight w:val="0"/>
      <w:marTop w:val="0"/>
      <w:marBottom w:val="0"/>
      <w:divBdr>
        <w:top w:val="none" w:sz="0" w:space="0" w:color="auto"/>
        <w:left w:val="none" w:sz="0" w:space="0" w:color="auto"/>
        <w:bottom w:val="none" w:sz="0" w:space="0" w:color="auto"/>
        <w:right w:val="none" w:sz="0" w:space="0" w:color="auto"/>
      </w:divBdr>
    </w:div>
    <w:div w:id="1407339149">
      <w:bodyDiv w:val="1"/>
      <w:marLeft w:val="0"/>
      <w:marRight w:val="0"/>
      <w:marTop w:val="0"/>
      <w:marBottom w:val="0"/>
      <w:divBdr>
        <w:top w:val="none" w:sz="0" w:space="0" w:color="auto"/>
        <w:left w:val="none" w:sz="0" w:space="0" w:color="auto"/>
        <w:bottom w:val="none" w:sz="0" w:space="0" w:color="auto"/>
        <w:right w:val="none" w:sz="0" w:space="0" w:color="auto"/>
      </w:divBdr>
    </w:div>
    <w:div w:id="1491406469">
      <w:bodyDiv w:val="1"/>
      <w:marLeft w:val="0"/>
      <w:marRight w:val="0"/>
      <w:marTop w:val="0"/>
      <w:marBottom w:val="0"/>
      <w:divBdr>
        <w:top w:val="none" w:sz="0" w:space="0" w:color="auto"/>
        <w:left w:val="none" w:sz="0" w:space="0" w:color="auto"/>
        <w:bottom w:val="none" w:sz="0" w:space="0" w:color="auto"/>
        <w:right w:val="none" w:sz="0" w:space="0" w:color="auto"/>
      </w:divBdr>
    </w:div>
    <w:div w:id="1507287465">
      <w:bodyDiv w:val="1"/>
      <w:marLeft w:val="0"/>
      <w:marRight w:val="0"/>
      <w:marTop w:val="0"/>
      <w:marBottom w:val="0"/>
      <w:divBdr>
        <w:top w:val="none" w:sz="0" w:space="0" w:color="auto"/>
        <w:left w:val="none" w:sz="0" w:space="0" w:color="auto"/>
        <w:bottom w:val="none" w:sz="0" w:space="0" w:color="auto"/>
        <w:right w:val="none" w:sz="0" w:space="0" w:color="auto"/>
      </w:divBdr>
    </w:div>
    <w:div w:id="1528712347">
      <w:bodyDiv w:val="1"/>
      <w:marLeft w:val="0"/>
      <w:marRight w:val="0"/>
      <w:marTop w:val="0"/>
      <w:marBottom w:val="0"/>
      <w:divBdr>
        <w:top w:val="none" w:sz="0" w:space="0" w:color="auto"/>
        <w:left w:val="none" w:sz="0" w:space="0" w:color="auto"/>
        <w:bottom w:val="none" w:sz="0" w:space="0" w:color="auto"/>
        <w:right w:val="none" w:sz="0" w:space="0" w:color="auto"/>
      </w:divBdr>
    </w:div>
    <w:div w:id="1558082612">
      <w:bodyDiv w:val="1"/>
      <w:marLeft w:val="0"/>
      <w:marRight w:val="0"/>
      <w:marTop w:val="0"/>
      <w:marBottom w:val="0"/>
      <w:divBdr>
        <w:top w:val="none" w:sz="0" w:space="0" w:color="auto"/>
        <w:left w:val="none" w:sz="0" w:space="0" w:color="auto"/>
        <w:bottom w:val="none" w:sz="0" w:space="0" w:color="auto"/>
        <w:right w:val="none" w:sz="0" w:space="0" w:color="auto"/>
      </w:divBdr>
      <w:divsChild>
        <w:div w:id="1462772276">
          <w:marLeft w:val="300"/>
          <w:marRight w:val="0"/>
          <w:marTop w:val="75"/>
          <w:marBottom w:val="300"/>
          <w:divBdr>
            <w:top w:val="single" w:sz="6" w:space="8" w:color="E2E2E2"/>
            <w:left w:val="single" w:sz="6" w:space="8" w:color="E2E2E2"/>
            <w:bottom w:val="single" w:sz="6" w:space="4" w:color="E2E2E2"/>
            <w:right w:val="single" w:sz="6" w:space="8" w:color="E2E2E2"/>
          </w:divBdr>
        </w:div>
        <w:div w:id="928804937">
          <w:marLeft w:val="300"/>
          <w:marRight w:val="0"/>
          <w:marTop w:val="75"/>
          <w:marBottom w:val="300"/>
          <w:divBdr>
            <w:top w:val="single" w:sz="6" w:space="8" w:color="E2E2E2"/>
            <w:left w:val="single" w:sz="6" w:space="8" w:color="E2E2E2"/>
            <w:bottom w:val="single" w:sz="6" w:space="4" w:color="E2E2E2"/>
            <w:right w:val="single" w:sz="6" w:space="8" w:color="E2E2E2"/>
          </w:divBdr>
        </w:div>
      </w:divsChild>
    </w:div>
    <w:div w:id="1596863427">
      <w:bodyDiv w:val="1"/>
      <w:marLeft w:val="0"/>
      <w:marRight w:val="0"/>
      <w:marTop w:val="0"/>
      <w:marBottom w:val="0"/>
      <w:divBdr>
        <w:top w:val="none" w:sz="0" w:space="0" w:color="auto"/>
        <w:left w:val="none" w:sz="0" w:space="0" w:color="auto"/>
        <w:bottom w:val="none" w:sz="0" w:space="0" w:color="auto"/>
        <w:right w:val="none" w:sz="0" w:space="0" w:color="auto"/>
      </w:divBdr>
    </w:div>
    <w:div w:id="1710835590">
      <w:bodyDiv w:val="1"/>
      <w:marLeft w:val="0"/>
      <w:marRight w:val="0"/>
      <w:marTop w:val="0"/>
      <w:marBottom w:val="0"/>
      <w:divBdr>
        <w:top w:val="none" w:sz="0" w:space="0" w:color="auto"/>
        <w:left w:val="none" w:sz="0" w:space="0" w:color="auto"/>
        <w:bottom w:val="none" w:sz="0" w:space="0" w:color="auto"/>
        <w:right w:val="none" w:sz="0" w:space="0" w:color="auto"/>
      </w:divBdr>
    </w:div>
    <w:div w:id="1768577079">
      <w:bodyDiv w:val="1"/>
      <w:marLeft w:val="0"/>
      <w:marRight w:val="0"/>
      <w:marTop w:val="0"/>
      <w:marBottom w:val="0"/>
      <w:divBdr>
        <w:top w:val="none" w:sz="0" w:space="0" w:color="auto"/>
        <w:left w:val="none" w:sz="0" w:space="0" w:color="auto"/>
        <w:bottom w:val="none" w:sz="0" w:space="0" w:color="auto"/>
        <w:right w:val="none" w:sz="0" w:space="0" w:color="auto"/>
      </w:divBdr>
    </w:div>
    <w:div w:id="1817141625">
      <w:bodyDiv w:val="1"/>
      <w:marLeft w:val="0"/>
      <w:marRight w:val="0"/>
      <w:marTop w:val="0"/>
      <w:marBottom w:val="0"/>
      <w:divBdr>
        <w:top w:val="none" w:sz="0" w:space="0" w:color="auto"/>
        <w:left w:val="none" w:sz="0" w:space="0" w:color="auto"/>
        <w:bottom w:val="none" w:sz="0" w:space="0" w:color="auto"/>
        <w:right w:val="none" w:sz="0" w:space="0" w:color="auto"/>
      </w:divBdr>
    </w:div>
    <w:div w:id="1851674198">
      <w:bodyDiv w:val="1"/>
      <w:marLeft w:val="0"/>
      <w:marRight w:val="0"/>
      <w:marTop w:val="0"/>
      <w:marBottom w:val="0"/>
      <w:divBdr>
        <w:top w:val="none" w:sz="0" w:space="0" w:color="auto"/>
        <w:left w:val="none" w:sz="0" w:space="0" w:color="auto"/>
        <w:bottom w:val="none" w:sz="0" w:space="0" w:color="auto"/>
        <w:right w:val="none" w:sz="0" w:space="0" w:color="auto"/>
      </w:divBdr>
    </w:div>
    <w:div w:id="1911429610">
      <w:bodyDiv w:val="1"/>
      <w:marLeft w:val="0"/>
      <w:marRight w:val="0"/>
      <w:marTop w:val="0"/>
      <w:marBottom w:val="0"/>
      <w:divBdr>
        <w:top w:val="none" w:sz="0" w:space="0" w:color="auto"/>
        <w:left w:val="none" w:sz="0" w:space="0" w:color="auto"/>
        <w:bottom w:val="none" w:sz="0" w:space="0" w:color="auto"/>
        <w:right w:val="none" w:sz="0" w:space="0" w:color="auto"/>
      </w:divBdr>
    </w:div>
    <w:div w:id="1945845150">
      <w:bodyDiv w:val="1"/>
      <w:marLeft w:val="0"/>
      <w:marRight w:val="0"/>
      <w:marTop w:val="0"/>
      <w:marBottom w:val="0"/>
      <w:divBdr>
        <w:top w:val="none" w:sz="0" w:space="0" w:color="auto"/>
        <w:left w:val="none" w:sz="0" w:space="0" w:color="auto"/>
        <w:bottom w:val="none" w:sz="0" w:space="0" w:color="auto"/>
        <w:right w:val="none" w:sz="0" w:space="0" w:color="auto"/>
      </w:divBdr>
    </w:div>
    <w:div w:id="2016032116">
      <w:bodyDiv w:val="1"/>
      <w:marLeft w:val="0"/>
      <w:marRight w:val="0"/>
      <w:marTop w:val="0"/>
      <w:marBottom w:val="0"/>
      <w:divBdr>
        <w:top w:val="none" w:sz="0" w:space="0" w:color="auto"/>
        <w:left w:val="none" w:sz="0" w:space="0" w:color="auto"/>
        <w:bottom w:val="none" w:sz="0" w:space="0" w:color="auto"/>
        <w:right w:val="none" w:sz="0" w:space="0" w:color="auto"/>
      </w:divBdr>
    </w:div>
    <w:div w:id="2045670198">
      <w:bodyDiv w:val="1"/>
      <w:marLeft w:val="0"/>
      <w:marRight w:val="0"/>
      <w:marTop w:val="0"/>
      <w:marBottom w:val="0"/>
      <w:divBdr>
        <w:top w:val="none" w:sz="0" w:space="0" w:color="auto"/>
        <w:left w:val="none" w:sz="0" w:space="0" w:color="auto"/>
        <w:bottom w:val="none" w:sz="0" w:space="0" w:color="auto"/>
        <w:right w:val="none" w:sz="0" w:space="0" w:color="auto"/>
      </w:divBdr>
    </w:div>
    <w:div w:id="2080705890">
      <w:bodyDiv w:val="1"/>
      <w:marLeft w:val="0"/>
      <w:marRight w:val="0"/>
      <w:marTop w:val="0"/>
      <w:marBottom w:val="0"/>
      <w:divBdr>
        <w:top w:val="none" w:sz="0" w:space="0" w:color="auto"/>
        <w:left w:val="none" w:sz="0" w:space="0" w:color="auto"/>
        <w:bottom w:val="none" w:sz="0" w:space="0" w:color="auto"/>
        <w:right w:val="none" w:sz="0" w:space="0" w:color="auto"/>
      </w:divBdr>
    </w:div>
    <w:div w:id="209442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thebulletin.org/how-save-inf-treaty-and-arms-control-invite-china8487" TargetMode="External"/><Relationship Id="rId4" Type="http://schemas.openxmlformats.org/officeDocument/2006/relationships/numbering" Target="numbering.xml"/><Relationship Id="rId9" Type="http://schemas.openxmlformats.org/officeDocument/2006/relationships/hyperlink" Target="http://thebulletin.org/how-save-inf-treaty-and-arms-control-invite-china84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1194</TotalTime>
  <Pages>17</Pages>
  <Words>28562</Words>
  <Characters>162806</Characters>
  <Application>Microsoft Office Word</Application>
  <DocSecurity>0</DocSecurity>
  <Lines>1356</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20</cp:revision>
  <dcterms:created xsi:type="dcterms:W3CDTF">2016-06-08T01:12:00Z</dcterms:created>
  <dcterms:modified xsi:type="dcterms:W3CDTF">2016-06-10T23:18:00Z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