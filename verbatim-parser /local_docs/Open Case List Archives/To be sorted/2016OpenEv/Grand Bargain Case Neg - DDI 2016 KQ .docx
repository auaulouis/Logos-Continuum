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1B00" w:rsidRPr="00424462" w:rsidRDefault="009E1B00" w:rsidP="009E1B00">
      <w:pPr>
        <w:pStyle w:val="1"/>
        <w:rPr>
          <w:lang w:eastAsia="zh-TW"/>
        </w:rPr>
      </w:pPr>
      <w:r w:rsidRPr="00424462">
        <w:rPr>
          <w:rFonts w:hint="eastAsia"/>
          <w:lang w:eastAsia="zh-TW"/>
        </w:rPr>
        <w:t xml:space="preserve">Taiwan </w:t>
      </w:r>
      <w:proofErr w:type="spellStart"/>
      <w:r w:rsidRPr="00424462">
        <w:rPr>
          <w:rFonts w:hint="eastAsia"/>
          <w:lang w:eastAsia="zh-TW"/>
        </w:rPr>
        <w:t>Neg</w:t>
      </w:r>
      <w:proofErr w:type="spellEnd"/>
      <w:r w:rsidRPr="00424462">
        <w:rPr>
          <w:rFonts w:hint="eastAsia"/>
          <w:lang w:eastAsia="zh-TW"/>
        </w:rPr>
        <w:t xml:space="preserve"> File</w:t>
      </w:r>
    </w:p>
    <w:p w:rsidR="008A61B6" w:rsidRPr="00424462" w:rsidRDefault="009E1B00" w:rsidP="009E1B00">
      <w:pPr>
        <w:pStyle w:val="2"/>
        <w:rPr>
          <w:lang w:eastAsia="zh-TW"/>
        </w:rPr>
      </w:pPr>
      <w:r w:rsidRPr="00424462">
        <w:rPr>
          <w:rFonts w:hint="eastAsia"/>
          <w:lang w:eastAsia="zh-TW"/>
        </w:rPr>
        <w:lastRenderedPageBreak/>
        <w:t>Case</w:t>
      </w:r>
    </w:p>
    <w:p w:rsidR="00A857F0" w:rsidRPr="00424462" w:rsidRDefault="00371B42" w:rsidP="00A857F0">
      <w:pPr>
        <w:pStyle w:val="3"/>
        <w:rPr>
          <w:lang w:eastAsia="zh-TW"/>
        </w:rPr>
      </w:pPr>
      <w:r>
        <w:rPr>
          <w:rFonts w:hint="eastAsia"/>
          <w:lang w:eastAsia="zh-TW"/>
        </w:rPr>
        <w:lastRenderedPageBreak/>
        <w:t>1NC Containment Turn</w:t>
      </w:r>
    </w:p>
    <w:p w:rsidR="00A857F0" w:rsidRPr="00424462" w:rsidRDefault="00A857F0" w:rsidP="00A857F0">
      <w:pPr>
        <w:pStyle w:val="4"/>
        <w:rPr>
          <w:sz w:val="28"/>
          <w:lang w:eastAsia="zh-TW"/>
        </w:rPr>
      </w:pPr>
      <w:r w:rsidRPr="00424462">
        <w:rPr>
          <w:rFonts w:hint="eastAsia"/>
          <w:sz w:val="28"/>
          <w:lang w:eastAsia="zh-TW"/>
        </w:rPr>
        <w:t>The affirmative</w:t>
      </w:r>
      <w:r w:rsidRPr="00424462">
        <w:rPr>
          <w:sz w:val="28"/>
          <w:lang w:eastAsia="zh-TW"/>
        </w:rPr>
        <w:t>’</w:t>
      </w:r>
      <w:r w:rsidRPr="00424462">
        <w:rPr>
          <w:rFonts w:hint="eastAsia"/>
          <w:sz w:val="28"/>
          <w:lang w:eastAsia="zh-TW"/>
        </w:rPr>
        <w:t>s own evidence disproves claims of China</w:t>
      </w:r>
      <w:r w:rsidRPr="00424462">
        <w:rPr>
          <w:sz w:val="28"/>
          <w:lang w:eastAsia="zh-TW"/>
        </w:rPr>
        <w:t>’</w:t>
      </w:r>
      <w:r w:rsidRPr="00424462">
        <w:rPr>
          <w:rFonts w:hint="eastAsia"/>
          <w:sz w:val="28"/>
          <w:lang w:eastAsia="zh-TW"/>
        </w:rPr>
        <w:t>s threat and realism</w:t>
      </w:r>
      <w:r w:rsidR="001212C4">
        <w:rPr>
          <w:rFonts w:hint="eastAsia"/>
          <w:sz w:val="28"/>
          <w:lang w:eastAsia="zh-TW"/>
        </w:rPr>
        <w:t>-</w:t>
      </w:r>
      <w:r w:rsidRPr="00424462">
        <w:rPr>
          <w:rFonts w:hint="eastAsia"/>
          <w:sz w:val="28"/>
          <w:lang w:eastAsia="zh-TW"/>
        </w:rPr>
        <w:t xml:space="preserve"> no risk of Chinese aggression </w:t>
      </w:r>
    </w:p>
    <w:p w:rsidR="00A857F0" w:rsidRPr="00424462" w:rsidRDefault="00A857F0" w:rsidP="00A857F0">
      <w:pPr>
        <w:rPr>
          <w:rFonts w:asciiTheme="minorHAnsi" w:hAnsiTheme="minorHAnsi"/>
          <w:bCs/>
          <w:sz w:val="14"/>
          <w:szCs w:val="14"/>
          <w:lang w:eastAsia="zh-TW"/>
        </w:rPr>
      </w:pPr>
      <w:proofErr w:type="spellStart"/>
      <w:r w:rsidRPr="00424462">
        <w:rPr>
          <w:rStyle w:val="Style13ptBold"/>
          <w:sz w:val="28"/>
        </w:rPr>
        <w:t>Hudda</w:t>
      </w:r>
      <w:proofErr w:type="spellEnd"/>
      <w:r w:rsidRPr="00424462">
        <w:rPr>
          <w:rStyle w:val="Style13ptBold"/>
          <w:sz w:val="28"/>
        </w:rPr>
        <w:t xml:space="preserve"> 15 </w:t>
      </w:r>
      <w:r w:rsidRPr="00424462">
        <w:t>(</w:t>
      </w:r>
      <w:r w:rsidRPr="00424462">
        <w:rPr>
          <w:rStyle w:val="Style13ptBold"/>
          <w:rFonts w:asciiTheme="minorHAnsi" w:hAnsiTheme="minorHAnsi"/>
          <w:b w:val="0"/>
          <w:sz w:val="14"/>
          <w:szCs w:val="14"/>
        </w:rPr>
        <w:t xml:space="preserve">Nabil </w:t>
      </w:r>
      <w:proofErr w:type="spellStart"/>
      <w:r w:rsidRPr="00424462">
        <w:rPr>
          <w:rStyle w:val="Style13ptBold"/>
          <w:rFonts w:asciiTheme="minorHAnsi" w:hAnsiTheme="minorHAnsi"/>
          <w:b w:val="0"/>
          <w:sz w:val="14"/>
          <w:szCs w:val="14"/>
        </w:rPr>
        <w:t>Hudda</w:t>
      </w:r>
      <w:proofErr w:type="spellEnd"/>
      <w:r w:rsidRPr="00424462">
        <w:rPr>
          <w:rStyle w:val="Style13ptBold"/>
          <w:rFonts w:asciiTheme="minorHAnsi" w:hAnsiTheme="minorHAnsi"/>
          <w:b w:val="0"/>
          <w:sz w:val="14"/>
          <w:szCs w:val="14"/>
        </w:rPr>
        <w:t>: University of Hong Kong, “Interpreting the Rise of China: Realist and Liberalist Perspectives,” 4/3/15</w:t>
      </w:r>
      <w:proofErr w:type="gramStart"/>
      <w:r w:rsidRPr="00424462">
        <w:rPr>
          <w:rStyle w:val="Style13ptBold"/>
          <w:rFonts w:asciiTheme="minorHAnsi" w:hAnsiTheme="minorHAnsi"/>
          <w:b w:val="0"/>
          <w:sz w:val="14"/>
          <w:szCs w:val="14"/>
        </w:rPr>
        <w:t xml:space="preserve">,  </w:t>
      </w:r>
      <w:proofErr w:type="gramEnd"/>
      <w:r w:rsidRPr="00424462">
        <w:fldChar w:fldCharType="begin"/>
      </w:r>
      <w:r w:rsidRPr="00424462">
        <w:rPr>
          <w:rFonts w:asciiTheme="minorHAnsi" w:hAnsiTheme="minorHAnsi"/>
          <w:sz w:val="14"/>
          <w:szCs w:val="14"/>
        </w:rPr>
        <w:instrText xml:space="preserve"> HYPERLINK "http://www.e-ir.info/2015/04/03/interpreting-the-rise-of-china-realist-and-liberalist-perspectives/" </w:instrText>
      </w:r>
      <w:r w:rsidRPr="00424462">
        <w:fldChar w:fldCharType="separate"/>
      </w:r>
      <w:r w:rsidRPr="00424462">
        <w:rPr>
          <w:rStyle w:val="a4"/>
          <w:rFonts w:asciiTheme="minorHAnsi" w:hAnsiTheme="minorHAnsi"/>
          <w:sz w:val="14"/>
          <w:szCs w:val="14"/>
        </w:rPr>
        <w:t>http://www.e-ir.info/2015/04/03/interpreting-the-rise-of-china-realist-and-liberalist-perspectives/</w:t>
      </w:r>
      <w:r w:rsidRPr="00424462">
        <w:rPr>
          <w:rStyle w:val="a4"/>
          <w:rFonts w:asciiTheme="minorHAnsi" w:hAnsiTheme="minorHAnsi"/>
          <w:sz w:val="14"/>
          <w:szCs w:val="14"/>
        </w:rPr>
        <w:fldChar w:fldCharType="end"/>
      </w:r>
      <w:r w:rsidRPr="00424462">
        <w:rPr>
          <w:rStyle w:val="a4"/>
          <w:rFonts w:asciiTheme="minorHAnsi" w:hAnsiTheme="minorHAnsi"/>
          <w:sz w:val="14"/>
          <w:szCs w:val="14"/>
          <w:lang w:eastAsia="zh-TW"/>
        </w:rPr>
        <w:t>)</w:t>
      </w:r>
    </w:p>
    <w:p w:rsidR="00A857F0" w:rsidRDefault="00A857F0" w:rsidP="00A857F0">
      <w:pPr>
        <w:rPr>
          <w:sz w:val="10"/>
          <w:lang w:eastAsia="zh-TW"/>
        </w:rPr>
      </w:pPr>
      <w:r w:rsidRPr="00D71D15">
        <w:rPr>
          <w:rStyle w:val="StyleUnderline"/>
        </w:rPr>
        <w:t xml:space="preserve">Nevertheless, solely </w:t>
      </w:r>
      <w:r w:rsidRPr="00D71D15">
        <w:rPr>
          <w:rStyle w:val="StyleUnderline"/>
          <w:highlight w:val="cyan"/>
        </w:rPr>
        <w:t xml:space="preserve">Realist interpretations of China’s rise through a military perspective </w:t>
      </w:r>
      <w:r w:rsidRPr="00D71D15">
        <w:rPr>
          <w:rStyle w:val="StyleUnderline"/>
        </w:rPr>
        <w:t xml:space="preserve">would </w:t>
      </w:r>
      <w:r w:rsidRPr="00D71D15">
        <w:rPr>
          <w:rStyle w:val="StyleUnderline"/>
          <w:highlight w:val="cyan"/>
        </w:rPr>
        <w:t>constitute an oversimplification and exaggeration of reality.</w:t>
      </w:r>
      <w:r w:rsidRPr="00D71D15">
        <w:rPr>
          <w:rStyle w:val="StyleUnderline"/>
        </w:rPr>
        <w:t xml:space="preserve"> As SIPRI figures show in terms of military expenditure as a percentage of GDP, </w:t>
      </w:r>
      <w:r w:rsidRPr="00D71D15">
        <w:rPr>
          <w:rStyle w:val="StyleUnderline"/>
          <w:highlight w:val="cyan"/>
        </w:rPr>
        <w:t>China’s</w:t>
      </w:r>
      <w:r w:rsidRPr="00D71D15">
        <w:rPr>
          <w:rStyle w:val="StyleUnderline"/>
        </w:rPr>
        <w:t xml:space="preserve"> (2 per cent) </w:t>
      </w:r>
      <w:r w:rsidRPr="00D71D15">
        <w:rPr>
          <w:rStyle w:val="StyleUnderline"/>
          <w:highlight w:val="cyan"/>
        </w:rPr>
        <w:t>military expenditure is less than half that of the U</w:t>
      </w:r>
      <w:r w:rsidRPr="00D71D15">
        <w:rPr>
          <w:rStyle w:val="StyleUnderline"/>
        </w:rPr>
        <w:t>nited</w:t>
      </w:r>
      <w:r w:rsidRPr="00D71D15">
        <w:rPr>
          <w:rStyle w:val="StyleUnderline"/>
          <w:highlight w:val="cyan"/>
        </w:rPr>
        <w:t xml:space="preserve"> S</w:t>
      </w:r>
      <w:r w:rsidRPr="00D71D15">
        <w:rPr>
          <w:rStyle w:val="StyleUnderline"/>
        </w:rPr>
        <w:t xml:space="preserve">tates </w:t>
      </w:r>
      <w:r w:rsidRPr="007F55A0">
        <w:rPr>
          <w:sz w:val="10"/>
        </w:rPr>
        <w:t xml:space="preserve">(4.4 per cent) and lower than that of the UK (2.5 per cent), Russia (4.4 per cent), France (2.3 per cent), India (2.5 per cent), and Saudi Arabia (8.9 per cent). Thus, “As a percentage of GDP, Chinese military expenditures do not appear to have reached levels where one could conclude that the Chinese economy is being </w:t>
      </w:r>
      <w:proofErr w:type="spellStart"/>
      <w:r w:rsidRPr="007F55A0">
        <w:rPr>
          <w:sz w:val="10"/>
        </w:rPr>
        <w:t>militarised</w:t>
      </w:r>
      <w:proofErr w:type="spellEnd"/>
      <w:r w:rsidRPr="007F55A0">
        <w:rPr>
          <w:sz w:val="10"/>
        </w:rPr>
        <w:t xml:space="preserve"> and </w:t>
      </w:r>
      <w:proofErr w:type="spellStart"/>
      <w:r w:rsidRPr="007F55A0">
        <w:rPr>
          <w:sz w:val="10"/>
        </w:rPr>
        <w:t>mobilised</w:t>
      </w:r>
      <w:proofErr w:type="spellEnd"/>
      <w:r w:rsidRPr="007F55A0">
        <w:rPr>
          <w:sz w:val="10"/>
        </w:rPr>
        <w:t xml:space="preserve"> to balance against US power.”[22</w:t>
      </w:r>
      <w:r w:rsidRPr="00D71D15">
        <w:rPr>
          <w:rStyle w:val="StyleUnderline"/>
        </w:rPr>
        <w:t xml:space="preserve">] In addition, </w:t>
      </w:r>
      <w:r w:rsidRPr="00D71D15">
        <w:rPr>
          <w:rStyle w:val="StyleUnderline"/>
          <w:highlight w:val="cyan"/>
        </w:rPr>
        <w:t>data listi</w:t>
      </w:r>
      <w:r w:rsidRPr="007F55A0">
        <w:rPr>
          <w:rStyle w:val="StyleUnderline"/>
          <w:highlight w:val="cyan"/>
        </w:rPr>
        <w:t>ng mi</w:t>
      </w:r>
      <w:r w:rsidRPr="00D71D15">
        <w:rPr>
          <w:rStyle w:val="StyleUnderline"/>
          <w:highlight w:val="cyan"/>
        </w:rPr>
        <w:t>litary spending</w:t>
      </w:r>
      <w:r w:rsidRPr="00D71D15">
        <w:rPr>
          <w:rStyle w:val="StyleUnderline"/>
        </w:rPr>
        <w:t xml:space="preserve"> as a percentage </w:t>
      </w:r>
      <w:r w:rsidRPr="00677226">
        <w:rPr>
          <w:rStyle w:val="StyleUnderline"/>
        </w:rPr>
        <w:t>of the world</w:t>
      </w:r>
      <w:r w:rsidRPr="00D71D15">
        <w:rPr>
          <w:rStyle w:val="StyleUnderline"/>
        </w:rPr>
        <w:t xml:space="preserve"> share </w:t>
      </w:r>
      <w:r w:rsidRPr="00D71D15">
        <w:rPr>
          <w:rStyle w:val="StyleUnderline"/>
          <w:highlight w:val="cyan"/>
        </w:rPr>
        <w:t>shows China’s 5.5% representing spending of 89.8$bn remains significantly behind the U</w:t>
      </w:r>
      <w:r w:rsidRPr="007F55A0">
        <w:rPr>
          <w:rStyle w:val="StyleUnderline"/>
        </w:rPr>
        <w:t xml:space="preserve">nited </w:t>
      </w:r>
      <w:proofErr w:type="spellStart"/>
      <w:r w:rsidRPr="00D71D15">
        <w:rPr>
          <w:rStyle w:val="StyleUnderline"/>
          <w:highlight w:val="cyan"/>
        </w:rPr>
        <w:t>S</w:t>
      </w:r>
      <w:r w:rsidRPr="007F55A0">
        <w:rPr>
          <w:rStyle w:val="StyleUnderline"/>
        </w:rPr>
        <w:t>tates’s</w:t>
      </w:r>
      <w:proofErr w:type="spellEnd"/>
      <w:r w:rsidRPr="007F55A0">
        <w:rPr>
          <w:rStyle w:val="StyleUnderline"/>
        </w:rPr>
        <w:t xml:space="preserve"> </w:t>
      </w:r>
      <w:r w:rsidRPr="00D71D15">
        <w:rPr>
          <w:rStyle w:val="StyleUnderline"/>
          <w:highlight w:val="cyan"/>
        </w:rPr>
        <w:t>45.7% representing 739.3$bn</w:t>
      </w:r>
      <w:r w:rsidRPr="00D71D15">
        <w:rPr>
          <w:rStyle w:val="StyleUnderline"/>
        </w:rPr>
        <w:t xml:space="preserve"> [23]. While China’s increased military assertiveness has been highlighted, </w:t>
      </w:r>
      <w:r w:rsidRPr="00D71D15">
        <w:rPr>
          <w:rStyle w:val="StyleUnderline"/>
          <w:highlight w:val="cyan"/>
        </w:rPr>
        <w:t>it is</w:t>
      </w:r>
      <w:r w:rsidRPr="00D71D15">
        <w:rPr>
          <w:rStyle w:val="StyleUnderline"/>
        </w:rPr>
        <w:t xml:space="preserve"> also </w:t>
      </w:r>
      <w:r w:rsidRPr="00D71D15">
        <w:rPr>
          <w:rStyle w:val="StyleUnderline"/>
          <w:highlight w:val="cyan"/>
        </w:rPr>
        <w:t>important to note its diverse role in the international community.</w:t>
      </w:r>
      <w:r w:rsidRPr="00D71D15">
        <w:rPr>
          <w:rStyle w:val="StyleUnderline"/>
          <w:rFonts w:hint="eastAsia"/>
          <w:highlight w:val="cyan"/>
        </w:rPr>
        <w:t xml:space="preserve"> </w:t>
      </w:r>
      <w:r w:rsidRPr="00D71D15">
        <w:rPr>
          <w:rStyle w:val="StyleUnderline"/>
        </w:rPr>
        <w:t>For example,</w:t>
      </w:r>
      <w:r w:rsidRPr="00D71D15">
        <w:rPr>
          <w:rStyle w:val="StyleUnderline"/>
          <w:highlight w:val="cyan"/>
        </w:rPr>
        <w:t xml:space="preserve"> China’s troop deployment for UN Peacekeeping Operations has seen a twenty-fold increase since 2000</w:t>
      </w:r>
      <w:r w:rsidRPr="00D71D15">
        <w:rPr>
          <w:rStyle w:val="StyleUnderline"/>
        </w:rPr>
        <w:t>,</w:t>
      </w:r>
      <w:bookmarkStart w:id="0" w:name="_ftnref24"/>
      <w:r w:rsidRPr="00D71D15">
        <w:rPr>
          <w:rStyle w:val="StyleUnderline"/>
        </w:rPr>
        <w:fldChar w:fldCharType="begin"/>
      </w:r>
      <w:r w:rsidRPr="00D71D15">
        <w:rPr>
          <w:rStyle w:val="StyleUnderline"/>
        </w:rPr>
        <w:instrText xml:space="preserve"> HYPERLINK "http://www.e-ir.info/2015/04/03/interpreting-the-rise-of-china-realist-and-liberalist-perspectives/" \l "_ftn24" </w:instrText>
      </w:r>
      <w:r w:rsidRPr="00D71D15">
        <w:rPr>
          <w:rStyle w:val="StyleUnderline"/>
        </w:rPr>
        <w:fldChar w:fldCharType="separate"/>
      </w:r>
      <w:r w:rsidRPr="00D71D15">
        <w:rPr>
          <w:rStyle w:val="StyleUnderline"/>
        </w:rPr>
        <w:t>[24]</w:t>
      </w:r>
      <w:r w:rsidRPr="00D71D15">
        <w:rPr>
          <w:rStyle w:val="StyleUnderline"/>
        </w:rPr>
        <w:fldChar w:fldCharType="end"/>
      </w:r>
      <w:bookmarkEnd w:id="0"/>
      <w:r w:rsidRPr="00D71D15">
        <w:rPr>
          <w:rStyle w:val="StyleUnderline"/>
        </w:rPr>
        <w:t xml:space="preserve"> and </w:t>
      </w:r>
      <w:r w:rsidRPr="00D71D15">
        <w:rPr>
          <w:rStyle w:val="StyleUnderline"/>
          <w:highlight w:val="cyan"/>
        </w:rPr>
        <w:t xml:space="preserve">in 2012, China’s troop contributions to peacekeeping operations outnumbered </w:t>
      </w:r>
      <w:r w:rsidRPr="00677226">
        <w:rPr>
          <w:rStyle w:val="StyleUnderline"/>
        </w:rPr>
        <w:t xml:space="preserve">those of </w:t>
      </w:r>
      <w:r w:rsidRPr="00677226">
        <w:rPr>
          <w:rStyle w:val="StyleUnderline"/>
          <w:highlight w:val="cyan"/>
        </w:rPr>
        <w:t>all</w:t>
      </w:r>
      <w:r w:rsidRPr="00D71D15">
        <w:rPr>
          <w:rStyle w:val="StyleUnderline"/>
        </w:rPr>
        <w:t xml:space="preserve"> </w:t>
      </w:r>
      <w:r w:rsidRPr="00D71D15">
        <w:rPr>
          <w:rStyle w:val="StyleUnderline"/>
          <w:highlight w:val="cyan"/>
        </w:rPr>
        <w:t>permanent members of the UN S</w:t>
      </w:r>
      <w:r w:rsidRPr="00D71D15">
        <w:rPr>
          <w:rStyle w:val="StyleUnderline"/>
        </w:rPr>
        <w:t xml:space="preserve">ecurity </w:t>
      </w:r>
      <w:r w:rsidRPr="00D71D15">
        <w:rPr>
          <w:rStyle w:val="StyleUnderline"/>
          <w:highlight w:val="cyan"/>
        </w:rPr>
        <w:t>C</w:t>
      </w:r>
      <w:r w:rsidRPr="00D71D15">
        <w:rPr>
          <w:rStyle w:val="StyleUnderline"/>
        </w:rPr>
        <w:t>ouncil.</w:t>
      </w:r>
      <w:bookmarkStart w:id="1" w:name="_ftnref25"/>
      <w:r w:rsidRPr="00D71D15">
        <w:rPr>
          <w:rStyle w:val="StyleUnderline"/>
        </w:rPr>
        <w:fldChar w:fldCharType="begin"/>
      </w:r>
      <w:r w:rsidRPr="00D71D15">
        <w:rPr>
          <w:rStyle w:val="StyleUnderline"/>
        </w:rPr>
        <w:instrText xml:space="preserve"> HYPERLINK "http://www.e-ir.info/2015/04/03/interpreting-the-rise-of-china-realist-and-liberalist-perspectives/" \l "_ftn25" </w:instrText>
      </w:r>
      <w:r w:rsidRPr="00D71D15">
        <w:rPr>
          <w:rStyle w:val="StyleUnderline"/>
        </w:rPr>
        <w:fldChar w:fldCharType="separate"/>
      </w:r>
      <w:r w:rsidRPr="00D71D15">
        <w:rPr>
          <w:rStyle w:val="StyleUnderline"/>
        </w:rPr>
        <w:t>[25]</w:t>
      </w:r>
      <w:r w:rsidRPr="00D71D15">
        <w:rPr>
          <w:rStyle w:val="StyleUnderline"/>
        </w:rPr>
        <w:fldChar w:fldCharType="end"/>
      </w:r>
      <w:bookmarkEnd w:id="1"/>
      <w:r w:rsidRPr="00D71D15">
        <w:rPr>
          <w:rStyle w:val="StyleUnderline"/>
        </w:rPr>
        <w:t xml:space="preserve"> While there may be vested interests at stake for China, </w:t>
      </w:r>
      <w:r w:rsidRPr="00D71D15">
        <w:rPr>
          <w:rStyle w:val="StyleUnderline"/>
          <w:highlight w:val="cyan"/>
        </w:rPr>
        <w:t xml:space="preserve">the level of cooperation and integration exhibited by its </w:t>
      </w:r>
      <w:r w:rsidRPr="00677226">
        <w:rPr>
          <w:rStyle w:val="StyleUnderline"/>
        </w:rPr>
        <w:t xml:space="preserve">increasing </w:t>
      </w:r>
      <w:r w:rsidRPr="00D71D15">
        <w:rPr>
          <w:rStyle w:val="StyleUnderline"/>
          <w:highlight w:val="cyan"/>
        </w:rPr>
        <w:t>role in UN peacekeeping missions—which seek global peace and security—suggests states are not only ‘self-interested’</w:t>
      </w:r>
      <w:r w:rsidRPr="007F55A0">
        <w:rPr>
          <w:sz w:val="10"/>
        </w:rPr>
        <w:t xml:space="preserve">, as Realist theory would advocate. Hence, to use only Realist interpretations of China’s rise provides too narrow a view, as it does not explain the full extent of China’s rise through military aspirations. Another important empirical illustration of the Realist interpretation of China’s rise is the United States’ response to China’s military expansion. US </w:t>
      </w:r>
      <w:proofErr w:type="spellStart"/>
      <w:r w:rsidRPr="007F55A0">
        <w:rPr>
          <w:sz w:val="10"/>
        </w:rPr>
        <w:t>Defence</w:t>
      </w:r>
      <w:proofErr w:type="spellEnd"/>
      <w:r w:rsidRPr="007F55A0">
        <w:rPr>
          <w:sz w:val="10"/>
        </w:rPr>
        <w:t xml:space="preserve"> Department figures evidence the considerable military presence of the United States in the Asia-Pacific—a region blighted by territorial rights and surrounding resource-rich </w:t>
      </w:r>
      <w:proofErr w:type="gramStart"/>
      <w:r w:rsidRPr="007F55A0">
        <w:rPr>
          <w:sz w:val="10"/>
        </w:rPr>
        <w:t>waters</w:t>
      </w:r>
      <w:bookmarkStart w:id="2" w:name="_ftnref26"/>
      <w:proofErr w:type="gramEnd"/>
      <w:r w:rsidRPr="007F55A0">
        <w:rPr>
          <w:sz w:val="10"/>
        </w:rPr>
        <w:fldChar w:fldCharType="begin"/>
      </w:r>
      <w:r w:rsidRPr="007F55A0">
        <w:rPr>
          <w:sz w:val="10"/>
        </w:rPr>
        <w:instrText xml:space="preserve"> HYPERLINK "http://www.e-ir.info/2015/04/03/interpreting-the-rise-of-china-realist-and-liberalist-perspectives/" \l "_ftn26" </w:instrText>
      </w:r>
      <w:r w:rsidRPr="007F55A0">
        <w:rPr>
          <w:sz w:val="10"/>
        </w:rPr>
        <w:fldChar w:fldCharType="separate"/>
      </w:r>
      <w:r w:rsidRPr="007F55A0">
        <w:rPr>
          <w:rStyle w:val="a4"/>
          <w:sz w:val="10"/>
        </w:rPr>
        <w:t>[26]</w:t>
      </w:r>
      <w:r w:rsidRPr="007F55A0">
        <w:rPr>
          <w:sz w:val="10"/>
        </w:rPr>
        <w:fldChar w:fldCharType="end"/>
      </w:r>
      <w:bookmarkEnd w:id="2"/>
      <w:r w:rsidRPr="007F55A0">
        <w:rPr>
          <w:sz w:val="10"/>
        </w:rPr>
        <w:t>. As part of a response which the United States calls a “pivot” or “rebalance</w:t>
      </w:r>
      <w:proofErr w:type="gramStart"/>
      <w:r w:rsidRPr="007F55A0">
        <w:rPr>
          <w:sz w:val="10"/>
        </w:rPr>
        <w:t>”</w:t>
      </w:r>
      <w:bookmarkStart w:id="3" w:name="_ftnref27"/>
      <w:proofErr w:type="gramEnd"/>
      <w:r w:rsidRPr="007F55A0">
        <w:rPr>
          <w:sz w:val="10"/>
        </w:rPr>
        <w:fldChar w:fldCharType="begin"/>
      </w:r>
      <w:r w:rsidRPr="007F55A0">
        <w:rPr>
          <w:sz w:val="10"/>
        </w:rPr>
        <w:instrText xml:space="preserve"> HYPERLINK "http://www.e-ir.info/2015/04/03/interpreting-the-rise-of-china-realist-and-liberalist-perspectives/" \l "_ftn27" </w:instrText>
      </w:r>
      <w:r w:rsidRPr="007F55A0">
        <w:rPr>
          <w:sz w:val="10"/>
        </w:rPr>
        <w:fldChar w:fldCharType="separate"/>
      </w:r>
      <w:r w:rsidRPr="007F55A0">
        <w:rPr>
          <w:rStyle w:val="a4"/>
          <w:sz w:val="10"/>
        </w:rPr>
        <w:t>[27]</w:t>
      </w:r>
      <w:r w:rsidRPr="007F55A0">
        <w:rPr>
          <w:sz w:val="10"/>
        </w:rPr>
        <w:fldChar w:fldCharType="end"/>
      </w:r>
      <w:bookmarkEnd w:id="3"/>
      <w:r w:rsidRPr="007F55A0">
        <w:rPr>
          <w:sz w:val="10"/>
        </w:rPr>
        <w:t xml:space="preserve"> towards the Asia-Pacific region, there have been efforts to bolster America’s military presence in the region. This has resulted in increased naval assets in Singapore, a full marine task force in Australia planned by 2016, increased troop and hardware deployment in South Korea, a new military access agreement with the Philippines, and a commitment that 60 per cent of US Navy assets will be deployed to the Asia-Pacific region by 2020.</w:t>
      </w:r>
      <w:bookmarkStart w:id="4" w:name="_ftnref28"/>
      <w:r w:rsidRPr="007F55A0">
        <w:rPr>
          <w:sz w:val="10"/>
        </w:rPr>
        <w:fldChar w:fldCharType="begin"/>
      </w:r>
      <w:r w:rsidRPr="007F55A0">
        <w:rPr>
          <w:sz w:val="10"/>
        </w:rPr>
        <w:instrText xml:space="preserve"> HYPERLINK "http://www.e-ir.info/2015/04/03/interpreting-the-rise-of-china-realist-and-liberalist-perspectives/" \l "_ftn28" </w:instrText>
      </w:r>
      <w:r w:rsidRPr="007F55A0">
        <w:rPr>
          <w:sz w:val="10"/>
        </w:rPr>
        <w:fldChar w:fldCharType="separate"/>
      </w:r>
      <w:r w:rsidRPr="007F55A0">
        <w:rPr>
          <w:rStyle w:val="a4"/>
          <w:sz w:val="10"/>
        </w:rPr>
        <w:t>[28]</w:t>
      </w:r>
      <w:r w:rsidRPr="007F55A0">
        <w:rPr>
          <w:sz w:val="10"/>
        </w:rPr>
        <w:fldChar w:fldCharType="end"/>
      </w:r>
      <w:bookmarkEnd w:id="4"/>
      <w:r w:rsidRPr="007F55A0">
        <w:rPr>
          <w:sz w:val="10"/>
        </w:rPr>
        <w:t xml:space="preserve"> The pivot or rebalance towards the Asia-Pacific region seems to align with the Realist ‘Thucydides Trap’ cited earlier. As Thucydides puts it, “It was the rise of Athens and the fear that this inspired in Sparta that made war inevitable.”</w:t>
      </w:r>
      <w:bookmarkStart w:id="5" w:name="_ftnref29"/>
      <w:r w:rsidRPr="007F55A0">
        <w:rPr>
          <w:sz w:val="10"/>
        </w:rPr>
        <w:fldChar w:fldCharType="begin"/>
      </w:r>
      <w:r w:rsidRPr="007F55A0">
        <w:rPr>
          <w:sz w:val="10"/>
        </w:rPr>
        <w:instrText xml:space="preserve"> HYPERLINK "http://www.e-ir.info/2015/04/03/interpreting-the-rise-of-china-realist-and-liberalist-perspectives/" \l "_ftn29" </w:instrText>
      </w:r>
      <w:r w:rsidRPr="007F55A0">
        <w:rPr>
          <w:sz w:val="10"/>
        </w:rPr>
        <w:fldChar w:fldCharType="separate"/>
      </w:r>
      <w:r w:rsidRPr="007F55A0">
        <w:rPr>
          <w:rStyle w:val="a4"/>
          <w:sz w:val="10"/>
        </w:rPr>
        <w:t>[29]</w:t>
      </w:r>
      <w:r w:rsidRPr="007F55A0">
        <w:rPr>
          <w:sz w:val="10"/>
        </w:rPr>
        <w:fldChar w:fldCharType="end"/>
      </w:r>
      <w:bookmarkEnd w:id="5"/>
      <w:r w:rsidRPr="007F55A0">
        <w:rPr>
          <w:sz w:val="10"/>
        </w:rPr>
        <w:t xml:space="preserve"> In other words: “The dynamic inherent when a rapidly rising power (China) becomes more confident, a ruling power (US) fears losing its edge, and entangling alliances on each side drive the parties towards war.”</w:t>
      </w:r>
      <w:bookmarkStart w:id="6" w:name="_ftnref30"/>
      <w:r w:rsidRPr="007F55A0">
        <w:rPr>
          <w:sz w:val="10"/>
        </w:rPr>
        <w:fldChar w:fldCharType="begin"/>
      </w:r>
      <w:r w:rsidRPr="007F55A0">
        <w:rPr>
          <w:sz w:val="10"/>
        </w:rPr>
        <w:instrText xml:space="preserve"> HYPERLINK "http://www.e-ir.info/2015/04/03/interpreting-the-rise-of-china-realist-and-liberalist-perspectives/" \l "_ftn30" </w:instrText>
      </w:r>
      <w:r w:rsidRPr="007F55A0">
        <w:rPr>
          <w:sz w:val="10"/>
        </w:rPr>
        <w:fldChar w:fldCharType="separate"/>
      </w:r>
      <w:r w:rsidRPr="007F55A0">
        <w:rPr>
          <w:rStyle w:val="a4"/>
          <w:sz w:val="10"/>
        </w:rPr>
        <w:t>[30]</w:t>
      </w:r>
      <w:r w:rsidRPr="007F55A0">
        <w:rPr>
          <w:sz w:val="10"/>
        </w:rPr>
        <w:fldChar w:fldCharType="end"/>
      </w:r>
      <w:bookmarkEnd w:id="6"/>
      <w:r w:rsidRPr="007F55A0">
        <w:rPr>
          <w:sz w:val="10"/>
        </w:rPr>
        <w:t xml:space="preserve"> History seems to support the tendency for war: “In 11 of 15 cases since 1500 in which a rising power rivalled a ruling power, the outcome was war”.</w:t>
      </w:r>
      <w:bookmarkStart w:id="7" w:name="_ftnref31"/>
      <w:r w:rsidRPr="007F55A0">
        <w:rPr>
          <w:sz w:val="10"/>
        </w:rPr>
        <w:fldChar w:fldCharType="begin"/>
      </w:r>
      <w:r w:rsidRPr="007F55A0">
        <w:rPr>
          <w:sz w:val="10"/>
        </w:rPr>
        <w:instrText xml:space="preserve"> HYPERLINK "http://www.e-ir.info/2015/04/03/interpreting-the-rise-of-china-realist-and-liberalist-perspectives/" \l "_ftn31" </w:instrText>
      </w:r>
      <w:r w:rsidRPr="007F55A0">
        <w:rPr>
          <w:sz w:val="10"/>
        </w:rPr>
        <w:fldChar w:fldCharType="separate"/>
      </w:r>
      <w:r w:rsidRPr="007F55A0">
        <w:rPr>
          <w:rStyle w:val="a4"/>
          <w:sz w:val="10"/>
        </w:rPr>
        <w:t>[31]</w:t>
      </w:r>
      <w:r w:rsidRPr="007F55A0">
        <w:rPr>
          <w:sz w:val="10"/>
        </w:rPr>
        <w:fldChar w:fldCharType="end"/>
      </w:r>
      <w:bookmarkEnd w:id="7"/>
      <w:r w:rsidRPr="007F55A0">
        <w:rPr>
          <w:sz w:val="10"/>
        </w:rPr>
        <w:t xml:space="preserve"> If we consider John </w:t>
      </w:r>
      <w:proofErr w:type="spellStart"/>
      <w:r w:rsidRPr="007F55A0">
        <w:rPr>
          <w:sz w:val="10"/>
        </w:rPr>
        <w:t>Mearsheimer’s</w:t>
      </w:r>
      <w:proofErr w:type="spellEnd"/>
      <w:r w:rsidRPr="007F55A0">
        <w:rPr>
          <w:sz w:val="10"/>
        </w:rPr>
        <w:t xml:space="preserve"> argument valid, China will respond to the American build-up by pushing the United States out of Asia, in “much the way the US pushed the European great powers out of the Western Hemisphere”.</w:t>
      </w:r>
      <w:bookmarkStart w:id="8" w:name="_ftnref32"/>
      <w:r w:rsidRPr="007F55A0">
        <w:rPr>
          <w:sz w:val="10"/>
        </w:rPr>
        <w:fldChar w:fldCharType="begin"/>
      </w:r>
      <w:r w:rsidRPr="007F55A0">
        <w:rPr>
          <w:sz w:val="10"/>
        </w:rPr>
        <w:instrText xml:space="preserve"> HYPERLINK "http://www.e-ir.info/2015/04/03/interpreting-the-rise-of-china-realist-and-liberalist-perspectives/" \l "_ftn32" </w:instrText>
      </w:r>
      <w:r w:rsidRPr="007F55A0">
        <w:rPr>
          <w:sz w:val="10"/>
        </w:rPr>
        <w:fldChar w:fldCharType="separate"/>
      </w:r>
      <w:r w:rsidRPr="007F55A0">
        <w:rPr>
          <w:rStyle w:val="a4"/>
          <w:sz w:val="10"/>
        </w:rPr>
        <w:t>[32]</w:t>
      </w:r>
      <w:r w:rsidRPr="007F55A0">
        <w:rPr>
          <w:sz w:val="10"/>
        </w:rPr>
        <w:fldChar w:fldCharType="end"/>
      </w:r>
      <w:bookmarkEnd w:id="8"/>
      <w:r w:rsidRPr="007F55A0">
        <w:rPr>
          <w:sz w:val="10"/>
        </w:rPr>
        <w:t xml:space="preserve"> One view is that China will “come up with its own version of the Monroe Doctrine as Japan did in the 1930s”.</w:t>
      </w:r>
      <w:bookmarkStart w:id="9" w:name="_ftnref33"/>
      <w:r w:rsidRPr="007F55A0">
        <w:rPr>
          <w:sz w:val="10"/>
        </w:rPr>
        <w:fldChar w:fldCharType="begin"/>
      </w:r>
      <w:r w:rsidRPr="007F55A0">
        <w:rPr>
          <w:sz w:val="10"/>
        </w:rPr>
        <w:instrText xml:space="preserve"> HYPERLINK "http://www.e-ir.info/2015/04/03/interpreting-the-rise-of-china-realist-and-liberalist-perspectives/" \l "_ftn33" </w:instrText>
      </w:r>
      <w:r w:rsidRPr="007F55A0">
        <w:rPr>
          <w:sz w:val="10"/>
        </w:rPr>
        <w:fldChar w:fldCharType="separate"/>
      </w:r>
      <w:r w:rsidRPr="007F55A0">
        <w:rPr>
          <w:rStyle w:val="a4"/>
          <w:sz w:val="10"/>
        </w:rPr>
        <w:t>[33]</w:t>
      </w:r>
      <w:r w:rsidRPr="007F55A0">
        <w:rPr>
          <w:sz w:val="10"/>
        </w:rPr>
        <w:fldChar w:fldCharType="end"/>
      </w:r>
      <w:bookmarkEnd w:id="9"/>
      <w:r w:rsidRPr="007F55A0">
        <w:rPr>
          <w:sz w:val="10"/>
        </w:rPr>
        <w:t xml:space="preserve"> However, it is problematic to use the Thucydides Trap and </w:t>
      </w:r>
      <w:proofErr w:type="spellStart"/>
      <w:r w:rsidRPr="007F55A0">
        <w:rPr>
          <w:sz w:val="10"/>
        </w:rPr>
        <w:t>Mearsheimer’s</w:t>
      </w:r>
      <w:proofErr w:type="spellEnd"/>
      <w:r w:rsidRPr="007F55A0">
        <w:rPr>
          <w:sz w:val="10"/>
        </w:rPr>
        <w:t xml:space="preserve"> predictions to assess China’s rise through Realist interpretations. Although former US </w:t>
      </w:r>
      <w:proofErr w:type="spellStart"/>
      <w:r w:rsidRPr="007F55A0">
        <w:rPr>
          <w:sz w:val="10"/>
        </w:rPr>
        <w:t>Defence</w:t>
      </w:r>
      <w:proofErr w:type="spellEnd"/>
      <w:r w:rsidRPr="007F55A0">
        <w:rPr>
          <w:sz w:val="10"/>
        </w:rPr>
        <w:t xml:space="preserve"> Secretary Robert Gates’ comments that the US ‘pivot’ “isn’t about China at all”, his clarification that “it is more about our relationships with the rest of Asia” suggests a much more balanced approach then Realists would claim.</w:t>
      </w:r>
      <w:bookmarkStart w:id="10" w:name="_ftnref34"/>
      <w:r w:rsidRPr="007F55A0">
        <w:rPr>
          <w:sz w:val="10"/>
        </w:rPr>
        <w:fldChar w:fldCharType="begin"/>
      </w:r>
      <w:r w:rsidRPr="007F55A0">
        <w:rPr>
          <w:sz w:val="10"/>
        </w:rPr>
        <w:instrText xml:space="preserve"> HYPERLINK "http://www.e-ir.info/2015/04/03/interpreting-the-rise-of-china-realist-and-liberalist-perspectives/" \l "_ftn34" </w:instrText>
      </w:r>
      <w:r w:rsidRPr="007F55A0">
        <w:rPr>
          <w:sz w:val="10"/>
        </w:rPr>
        <w:fldChar w:fldCharType="separate"/>
      </w:r>
      <w:r w:rsidRPr="007F55A0">
        <w:rPr>
          <w:rStyle w:val="a4"/>
          <w:sz w:val="10"/>
        </w:rPr>
        <w:t>[34]</w:t>
      </w:r>
      <w:r w:rsidRPr="007F55A0">
        <w:rPr>
          <w:sz w:val="10"/>
        </w:rPr>
        <w:fldChar w:fldCharType="end"/>
      </w:r>
      <w:bookmarkEnd w:id="10"/>
      <w:r w:rsidRPr="007F55A0">
        <w:rPr>
          <w:sz w:val="10"/>
        </w:rPr>
        <w:t xml:space="preserve"> </w:t>
      </w:r>
      <w:r w:rsidRPr="00D71D15">
        <w:rPr>
          <w:rStyle w:val="StyleUnderline"/>
        </w:rPr>
        <w:t xml:space="preserve">In addition, </w:t>
      </w:r>
      <w:r w:rsidRPr="007F55A0">
        <w:rPr>
          <w:rStyle w:val="StyleUnderline"/>
        </w:rPr>
        <w:t xml:space="preserve">President </w:t>
      </w:r>
      <w:r w:rsidRPr="00D71D15">
        <w:rPr>
          <w:rStyle w:val="StyleUnderline"/>
          <w:highlight w:val="cyan"/>
        </w:rPr>
        <w:t xml:space="preserve">Obama compliments the positive role that China can play: “from reducing tensions on the Korean peninsula to preventing proliferation” </w:t>
      </w:r>
      <w:r w:rsidRPr="00D71D15">
        <w:rPr>
          <w:rStyle w:val="StyleUnderline"/>
          <w:highlight w:val="cyan"/>
        </w:rPr>
        <w:lastRenderedPageBreak/>
        <w:t xml:space="preserve">[to] “seeking more opportunities for cooperation with Beijing” [which </w:t>
      </w:r>
      <w:r w:rsidRPr="00677226">
        <w:rPr>
          <w:rStyle w:val="StyleUnderline"/>
        </w:rPr>
        <w:t xml:space="preserve">will </w:t>
      </w:r>
      <w:r w:rsidRPr="00D71D15">
        <w:rPr>
          <w:rStyle w:val="StyleUnderline"/>
          <w:highlight w:val="cyan"/>
        </w:rPr>
        <w:t xml:space="preserve">include] “greater communication” </w:t>
      </w:r>
      <w:r w:rsidRPr="00677226">
        <w:rPr>
          <w:rStyle w:val="StyleUnderline"/>
        </w:rPr>
        <w:t>[between militaries in order</w:t>
      </w:r>
      <w:r w:rsidRPr="00D71D15">
        <w:rPr>
          <w:rStyle w:val="StyleUnderline"/>
          <w:highlight w:val="cyan"/>
        </w:rPr>
        <w:t xml:space="preserve"> to] “promote understanding and avoid miscalculation”</w:t>
      </w:r>
      <w:r w:rsidRPr="007F55A0">
        <w:rPr>
          <w:sz w:val="10"/>
        </w:rPr>
        <w:t>.</w:t>
      </w:r>
      <w:bookmarkStart w:id="11" w:name="_ftnref35"/>
      <w:r w:rsidRPr="007F55A0">
        <w:rPr>
          <w:sz w:val="10"/>
        </w:rPr>
        <w:fldChar w:fldCharType="begin"/>
      </w:r>
      <w:r w:rsidRPr="007F55A0">
        <w:rPr>
          <w:sz w:val="10"/>
        </w:rPr>
        <w:instrText xml:space="preserve"> HYPERLINK "http://www.e-ir.info/2015/04/03/interpreting-the-rise-of-china-realist-and-liberalist-perspectives/" \l "_ftn35" </w:instrText>
      </w:r>
      <w:r w:rsidRPr="007F55A0">
        <w:rPr>
          <w:sz w:val="10"/>
        </w:rPr>
        <w:fldChar w:fldCharType="separate"/>
      </w:r>
      <w:r w:rsidRPr="007F55A0">
        <w:rPr>
          <w:rStyle w:val="a4"/>
          <w:sz w:val="10"/>
        </w:rPr>
        <w:t>[35]</w:t>
      </w:r>
      <w:r w:rsidRPr="007F55A0">
        <w:rPr>
          <w:sz w:val="10"/>
        </w:rPr>
        <w:fldChar w:fldCharType="end"/>
      </w:r>
      <w:bookmarkEnd w:id="11"/>
      <w:r w:rsidRPr="007F55A0">
        <w:rPr>
          <w:sz w:val="10"/>
        </w:rPr>
        <w:t xml:space="preserve"> This weakens the case for the use of Realist interpretations in relation to the rise of China—not entirely, but enough to conclude that a fully Realist interpretation of China’s rise is inadequate. Elements highlighted by </w:t>
      </w:r>
      <w:proofErr w:type="spellStart"/>
      <w:r w:rsidRPr="007F55A0">
        <w:rPr>
          <w:sz w:val="10"/>
        </w:rPr>
        <w:t>Mr</w:t>
      </w:r>
      <w:proofErr w:type="spellEnd"/>
      <w:r w:rsidRPr="007F55A0">
        <w:rPr>
          <w:sz w:val="10"/>
        </w:rPr>
        <w:t xml:space="preserve"> Bates and President Obama, “cooperation”, “communication” and “reducing tension”, in addition to the actual visit of China’s top military commander General Chen </w:t>
      </w:r>
      <w:proofErr w:type="spellStart"/>
      <w:r w:rsidRPr="007F55A0">
        <w:rPr>
          <w:sz w:val="10"/>
        </w:rPr>
        <w:t>Bingde</w:t>
      </w:r>
      <w:proofErr w:type="spellEnd"/>
      <w:r w:rsidRPr="007F55A0">
        <w:rPr>
          <w:sz w:val="10"/>
        </w:rPr>
        <w:t xml:space="preserve"> to the United States in order to improve military ties,</w:t>
      </w:r>
      <w:bookmarkStart w:id="12" w:name="_ftnref36"/>
      <w:r w:rsidRPr="007F55A0">
        <w:rPr>
          <w:sz w:val="10"/>
        </w:rPr>
        <w:fldChar w:fldCharType="begin"/>
      </w:r>
      <w:r w:rsidRPr="007F55A0">
        <w:rPr>
          <w:sz w:val="10"/>
        </w:rPr>
        <w:instrText xml:space="preserve"> HYPERLINK "http://www.e-ir.info/2015/04/03/interpreting-the-rise-of-china-realist-and-liberalist-perspectives/" \l "_ftn36" </w:instrText>
      </w:r>
      <w:r w:rsidRPr="007F55A0">
        <w:rPr>
          <w:sz w:val="10"/>
        </w:rPr>
        <w:fldChar w:fldCharType="separate"/>
      </w:r>
      <w:r w:rsidRPr="007F55A0">
        <w:rPr>
          <w:rStyle w:val="a4"/>
          <w:sz w:val="10"/>
        </w:rPr>
        <w:t>[36]</w:t>
      </w:r>
      <w:r w:rsidRPr="007F55A0">
        <w:rPr>
          <w:sz w:val="10"/>
        </w:rPr>
        <w:fldChar w:fldCharType="end"/>
      </w:r>
      <w:bookmarkEnd w:id="12"/>
      <w:r w:rsidRPr="007F55A0">
        <w:rPr>
          <w:sz w:val="10"/>
        </w:rPr>
        <w:t xml:space="preserve"> decrease the likelihood of falling into the Thucydides Trap. It can be argued that </w:t>
      </w:r>
      <w:proofErr w:type="spellStart"/>
      <w:r w:rsidRPr="007F55A0">
        <w:rPr>
          <w:sz w:val="10"/>
        </w:rPr>
        <w:t>Mearsheimer’s</w:t>
      </w:r>
      <w:proofErr w:type="spellEnd"/>
      <w:r w:rsidRPr="007F55A0">
        <w:rPr>
          <w:sz w:val="10"/>
        </w:rPr>
        <w:t xml:space="preserve"> arguments, based on historical analogies, are too weak to hold merit in this discussion. How can historical analogies from an American experience predict what China, a country with a contrasting and unique history and </w:t>
      </w:r>
      <w:proofErr w:type="gramStart"/>
      <w:r w:rsidRPr="007F55A0">
        <w:rPr>
          <w:sz w:val="10"/>
        </w:rPr>
        <w:t>culture,</w:t>
      </w:r>
      <w:proofErr w:type="gramEnd"/>
      <w:r w:rsidRPr="007F55A0">
        <w:rPr>
          <w:sz w:val="10"/>
        </w:rPr>
        <w:t xml:space="preserve"> will do today</w:t>
      </w:r>
      <w:r w:rsidR="007F55A0" w:rsidRPr="007F55A0">
        <w:rPr>
          <w:sz w:val="12"/>
        </w:rPr>
        <w:t>?</w:t>
      </w:r>
      <w:r w:rsidRPr="007F55A0">
        <w:rPr>
          <w:sz w:val="10"/>
        </w:rPr>
        <w:t xml:space="preserve"> Analogical arguments are “not causes or explanations”; they “tend to haphazardly pick and choose the similarities to focus on, while ignoring potentially important differences”.</w:t>
      </w:r>
      <w:bookmarkStart w:id="13" w:name="_ftnref37"/>
      <w:r w:rsidRPr="007F55A0">
        <w:rPr>
          <w:sz w:val="10"/>
        </w:rPr>
        <w:fldChar w:fldCharType="begin"/>
      </w:r>
      <w:r w:rsidRPr="007F55A0">
        <w:rPr>
          <w:sz w:val="10"/>
        </w:rPr>
        <w:instrText xml:space="preserve"> HYPERLINK "http://www.e-ir.info/2015/04/03/interpreting-the-rise-of-china-realist-and-liberalist-perspectives/" \l "_ftn37" </w:instrText>
      </w:r>
      <w:r w:rsidRPr="007F55A0">
        <w:rPr>
          <w:sz w:val="10"/>
        </w:rPr>
        <w:fldChar w:fldCharType="separate"/>
      </w:r>
      <w:r w:rsidRPr="007F55A0">
        <w:rPr>
          <w:rStyle w:val="a4"/>
          <w:sz w:val="10"/>
        </w:rPr>
        <w:t>[37]</w:t>
      </w:r>
      <w:r w:rsidRPr="007F55A0">
        <w:rPr>
          <w:sz w:val="10"/>
        </w:rPr>
        <w:fldChar w:fldCharType="end"/>
      </w:r>
      <w:bookmarkEnd w:id="13"/>
    </w:p>
    <w:p w:rsidR="0095021B" w:rsidRPr="0095021B" w:rsidRDefault="00CA2397" w:rsidP="0095021B">
      <w:pPr>
        <w:pStyle w:val="4"/>
        <w:rPr>
          <w:lang w:eastAsia="zh-TW"/>
        </w:rPr>
      </w:pPr>
      <w:r>
        <w:rPr>
          <w:rFonts w:hint="eastAsia"/>
          <w:lang w:eastAsia="zh-TW"/>
        </w:rPr>
        <w:t xml:space="preserve">The </w:t>
      </w:r>
      <w:proofErr w:type="spellStart"/>
      <w:r>
        <w:rPr>
          <w:rFonts w:hint="eastAsia"/>
          <w:lang w:eastAsia="zh-TW"/>
        </w:rPr>
        <w:t>Hudda</w:t>
      </w:r>
      <w:proofErr w:type="spellEnd"/>
      <w:r>
        <w:rPr>
          <w:rFonts w:hint="eastAsia"/>
          <w:lang w:eastAsia="zh-TW"/>
        </w:rPr>
        <w:t xml:space="preserve"> 15 card talks about nationalism and Chinese military action only under the condition that Taiwan declares independence. </w:t>
      </w:r>
    </w:p>
    <w:p w:rsidR="00CA2397" w:rsidRDefault="00CA2397" w:rsidP="00CA2397">
      <w:pPr>
        <w:pStyle w:val="4"/>
      </w:pPr>
      <w:r>
        <w:t>China and Taiwan are coming to peaceful terms</w:t>
      </w:r>
    </w:p>
    <w:p w:rsidR="00CA2397" w:rsidRPr="00822306" w:rsidRDefault="00CA2397" w:rsidP="00CA2397">
      <w:pPr>
        <w:rPr>
          <w:bCs/>
        </w:rPr>
      </w:pPr>
      <w:proofErr w:type="spellStart"/>
      <w:r>
        <w:rPr>
          <w:rStyle w:val="Style13ptBold"/>
        </w:rPr>
        <w:t>Bodeen</w:t>
      </w:r>
      <w:proofErr w:type="spellEnd"/>
      <w:r>
        <w:rPr>
          <w:rStyle w:val="Style13ptBold"/>
        </w:rPr>
        <w:t xml:space="preserve"> 15</w:t>
      </w:r>
      <w:r>
        <w:rPr>
          <w:rStyle w:val="Style13ptBold"/>
          <w:b w:val="0"/>
        </w:rPr>
        <w:t xml:space="preserve"> </w:t>
      </w:r>
      <w:r>
        <w:rPr>
          <w:rStyle w:val="Style13ptBold"/>
          <w:b w:val="0"/>
          <w:sz w:val="22"/>
        </w:rPr>
        <w:t xml:space="preserve">(Christopher </w:t>
      </w:r>
      <w:proofErr w:type="spellStart"/>
      <w:r>
        <w:rPr>
          <w:rStyle w:val="Style13ptBold"/>
          <w:b w:val="0"/>
          <w:sz w:val="22"/>
        </w:rPr>
        <w:t>Bodeen</w:t>
      </w:r>
      <w:proofErr w:type="spellEnd"/>
      <w:r>
        <w:rPr>
          <w:rStyle w:val="Style13ptBold"/>
          <w:b w:val="0"/>
          <w:sz w:val="22"/>
        </w:rPr>
        <w:t xml:space="preserve"> is a </w:t>
      </w:r>
      <w:r w:rsidRPr="00822306">
        <w:rPr>
          <w:rStyle w:val="Style13ptBold"/>
          <w:b w:val="0"/>
          <w:sz w:val="22"/>
        </w:rPr>
        <w:t>Beijing correspondent for The Associated Press</w:t>
      </w:r>
      <w:r>
        <w:rPr>
          <w:rStyle w:val="Style13ptBold"/>
          <w:b w:val="0"/>
          <w:sz w:val="22"/>
        </w:rPr>
        <w:t>. November 7, 2015, “</w:t>
      </w:r>
      <w:r w:rsidRPr="00822306">
        <w:rPr>
          <w:rStyle w:val="Style13ptBold"/>
          <w:b w:val="0"/>
          <w:sz w:val="22"/>
        </w:rPr>
        <w:t>Presidents of China, Taiwan meet for 1st time, shake hands</w:t>
      </w:r>
      <w:r>
        <w:rPr>
          <w:rStyle w:val="Style13ptBold"/>
          <w:b w:val="0"/>
          <w:sz w:val="22"/>
        </w:rPr>
        <w:t>,” Washington Times, &lt;http://www.washingtontimes.com/news/2015/nov/7/presidents-china-taiwan-meet-1st-time-shake-hands/&gt; SK)</w:t>
      </w:r>
    </w:p>
    <w:p w:rsidR="0095021B" w:rsidRDefault="00CA2397" w:rsidP="0095021B">
      <w:pPr>
        <w:rPr>
          <w:rStyle w:val="StyleUnderline"/>
          <w:lang w:eastAsia="zh-TW"/>
        </w:rPr>
      </w:pPr>
      <w:r>
        <w:t xml:space="preserve">SINGAPORE (AP) — </w:t>
      </w:r>
      <w:proofErr w:type="gramStart"/>
      <w:r w:rsidRPr="0095021B">
        <w:rPr>
          <w:rStyle w:val="StyleUnderline"/>
          <w:highlight w:val="cyan"/>
        </w:rPr>
        <w:t>The</w:t>
      </w:r>
      <w:proofErr w:type="gramEnd"/>
      <w:r w:rsidRPr="0095021B">
        <w:rPr>
          <w:rStyle w:val="StyleUnderline"/>
          <w:highlight w:val="cyan"/>
        </w:rPr>
        <w:t xml:space="preserve"> leaders of China and Taiwan met</w:t>
      </w:r>
      <w:r w:rsidRPr="0095021B">
        <w:t xml:space="preserve"> </w:t>
      </w:r>
      <w:r w:rsidRPr="0095021B">
        <w:rPr>
          <w:rStyle w:val="StyleUnderline"/>
        </w:rPr>
        <w:t xml:space="preserve">Saturday </w:t>
      </w:r>
      <w:r w:rsidRPr="00677226">
        <w:rPr>
          <w:rStyle w:val="StyleUnderline"/>
        </w:rPr>
        <w:t xml:space="preserve">for the first time </w:t>
      </w:r>
      <w:r w:rsidRPr="0095021B">
        <w:rPr>
          <w:rStyle w:val="StyleUnderline"/>
        </w:rPr>
        <w:t>since the formerly bitter Cold War foes split</w:t>
      </w:r>
      <w:r>
        <w:t xml:space="preserve"> amid civil war 66 years ago, </w:t>
      </w:r>
      <w:r w:rsidRPr="00677226">
        <w:rPr>
          <w:rStyle w:val="StyleUnderline"/>
          <w:highlight w:val="cyan"/>
        </w:rPr>
        <w:t>and</w:t>
      </w:r>
      <w:r>
        <w:t xml:space="preserve"> though no concrete agreement resulted, </w:t>
      </w:r>
      <w:r w:rsidRPr="00677226">
        <w:rPr>
          <w:rStyle w:val="StyleUnderline"/>
        </w:rPr>
        <w:t xml:space="preserve">both </w:t>
      </w:r>
      <w:r w:rsidRPr="0095021B">
        <w:rPr>
          <w:rStyle w:val="StyleUnderline"/>
          <w:highlight w:val="cyan"/>
        </w:rPr>
        <w:t>hailed the meeting as a sign of a new stability in relations</w:t>
      </w:r>
      <w:r w:rsidRPr="0095021B">
        <w:rPr>
          <w:highlight w:val="cyan"/>
        </w:rPr>
        <w:t>.</w:t>
      </w:r>
      <w:r>
        <w:t xml:space="preserve"> Chinese President Xi Jinping and Taiwanese President Ma Ying-</w:t>
      </w:r>
      <w:proofErr w:type="spellStart"/>
      <w:r>
        <w:t>jeou</w:t>
      </w:r>
      <w:proofErr w:type="spellEnd"/>
      <w:r>
        <w:t xml:space="preserve"> came together on neutral ground in the Southeast Asian city-state of Singapore, walking toward each other in a hotel ballroom in front of a backdrop of yellow — a traditional color of Chinese emperors. The two men smiled broadly as they shook hands for more than one minute, turning slightly to the side to accommodate a host of photojournalists in the ballroom. </w:t>
      </w:r>
      <w:r w:rsidRPr="00AF389C">
        <w:rPr>
          <w:rStyle w:val="StyleUnderline"/>
        </w:rPr>
        <w:t>No national flags were present — a necessary work-around to overcome China’s refusal to recognize Taiwan’s sovereignty or its government’s formal legitimacy — and the two men were referred to merely as “Mr. Xi” and “Mr. Ma” to further reduce the chances of bruised sensitivities.</w:t>
      </w:r>
      <w:r>
        <w:rPr>
          <w:rStyle w:val="StyleUnderline"/>
        </w:rPr>
        <w:t xml:space="preserve"> </w:t>
      </w:r>
      <w:r>
        <w:t xml:space="preserve">In brief opening remarks in front of reporters before going into a closed-door meeting, Xi said, </w:t>
      </w:r>
      <w:r w:rsidRPr="0095021B">
        <w:rPr>
          <w:rStyle w:val="StyleUnderline"/>
          <w:highlight w:val="cyan"/>
        </w:rPr>
        <w:t>“History will record this day</w:t>
      </w:r>
      <w:r w:rsidRPr="0095021B">
        <w:rPr>
          <w:highlight w:val="cyan"/>
        </w:rPr>
        <w:t>.”</w:t>
      </w:r>
      <w:r>
        <w:t xml:space="preserve"> He alluded to China’s long-cherished goals of unification with Taiwan, saying</w:t>
      </w:r>
      <w:r w:rsidRPr="00AF389C">
        <w:rPr>
          <w:rStyle w:val="StyleUnderline"/>
        </w:rPr>
        <w:t>, “</w:t>
      </w:r>
      <w:r w:rsidRPr="0095021B">
        <w:rPr>
          <w:rStyle w:val="StyleUnderline"/>
          <w:highlight w:val="cyan"/>
        </w:rPr>
        <w:t>We are one family,” and “No force can pull us apart.”</w:t>
      </w:r>
      <w:r>
        <w:t xml:space="preserve"> Ma said, </w:t>
      </w:r>
      <w:r w:rsidRPr="0095021B">
        <w:rPr>
          <w:rStyle w:val="StyleUnderline"/>
          <w:highlight w:val="cyan"/>
        </w:rPr>
        <w:t xml:space="preserve">“Both sides should respect each other’s values and way of life,” </w:t>
      </w:r>
      <w:r w:rsidRPr="0095021B">
        <w:rPr>
          <w:rStyle w:val="StyleUnderline"/>
        </w:rPr>
        <w:t xml:space="preserve">while adding that </w:t>
      </w:r>
      <w:r w:rsidRPr="0095021B">
        <w:rPr>
          <w:rStyle w:val="StyleUnderline"/>
          <w:highlight w:val="cyan"/>
        </w:rPr>
        <w:t xml:space="preserve">relations between the sides were “the most peaceful and stable they have </w:t>
      </w:r>
      <w:r w:rsidRPr="00677226">
        <w:rPr>
          <w:rStyle w:val="StyleUnderline"/>
        </w:rPr>
        <w:t xml:space="preserve">ever </w:t>
      </w:r>
      <w:r w:rsidRPr="0095021B">
        <w:rPr>
          <w:rStyle w:val="StyleUnderline"/>
          <w:highlight w:val="cyan"/>
        </w:rPr>
        <w:t>been.”</w:t>
      </w:r>
    </w:p>
    <w:p w:rsidR="00CA2397" w:rsidRPr="00424462" w:rsidRDefault="00CA2397" w:rsidP="00CA2397">
      <w:pPr>
        <w:pStyle w:val="4"/>
        <w:rPr>
          <w:rStyle w:val="Style13ptBold"/>
          <w:b/>
          <w:sz w:val="28"/>
          <w:lang w:eastAsia="zh-TW"/>
        </w:rPr>
      </w:pPr>
      <w:r w:rsidRPr="00424462">
        <w:rPr>
          <w:rStyle w:val="Style13ptBold"/>
          <w:rFonts w:hint="eastAsia"/>
          <w:b/>
          <w:sz w:val="28"/>
          <w:lang w:eastAsia="zh-TW"/>
        </w:rPr>
        <w:lastRenderedPageBreak/>
        <w:t xml:space="preserve">The plan will </w:t>
      </w:r>
      <w:r w:rsidRPr="00424462">
        <w:rPr>
          <w:rStyle w:val="Style13ptBold"/>
          <w:b/>
          <w:sz w:val="28"/>
          <w:lang w:eastAsia="zh-TW"/>
        </w:rPr>
        <w:t>exacerbate</w:t>
      </w:r>
      <w:r w:rsidRPr="00424462">
        <w:rPr>
          <w:rStyle w:val="Style13ptBold"/>
          <w:rFonts w:hint="eastAsia"/>
          <w:b/>
          <w:sz w:val="28"/>
          <w:lang w:eastAsia="zh-TW"/>
        </w:rPr>
        <w:t xml:space="preserve"> s</w:t>
      </w:r>
      <w:r w:rsidRPr="00424462">
        <w:rPr>
          <w:rStyle w:val="Style13ptBold"/>
          <w:b/>
          <w:sz w:val="28"/>
          <w:lang w:eastAsia="zh-TW"/>
        </w:rPr>
        <w:t xml:space="preserve">trait conflicts between China/Taiwan </w:t>
      </w:r>
      <w:r w:rsidRPr="00424462">
        <w:rPr>
          <w:rStyle w:val="Style13ptBold"/>
          <w:rFonts w:hint="eastAsia"/>
          <w:b/>
          <w:sz w:val="28"/>
          <w:lang w:eastAsia="zh-TW"/>
        </w:rPr>
        <w:t>and</w:t>
      </w:r>
      <w:r w:rsidRPr="00424462">
        <w:rPr>
          <w:rStyle w:val="Style13ptBold"/>
          <w:b/>
          <w:sz w:val="28"/>
          <w:lang w:eastAsia="zh-TW"/>
        </w:rPr>
        <w:t xml:space="preserve"> escalate to nuclear war</w:t>
      </w:r>
    </w:p>
    <w:p w:rsidR="00CA2397" w:rsidRPr="00424462" w:rsidRDefault="00CA2397" w:rsidP="00CA2397">
      <w:pPr>
        <w:rPr>
          <w:rStyle w:val="Style13ptBold"/>
          <w:b w:val="0"/>
          <w:sz w:val="14"/>
        </w:rPr>
      </w:pPr>
      <w:r w:rsidRPr="00424462">
        <w:rPr>
          <w:rStyle w:val="Style13ptBold"/>
          <w:sz w:val="28"/>
        </w:rPr>
        <w:t>Ross</w:t>
      </w:r>
      <w:r w:rsidRPr="00424462">
        <w:rPr>
          <w:rStyle w:val="Style13ptBold"/>
          <w:b w:val="0"/>
          <w:sz w:val="14"/>
        </w:rPr>
        <w:t xml:space="preserve">, R. S., </w:t>
      </w:r>
      <w:r w:rsidRPr="00424462">
        <w:rPr>
          <w:rStyle w:val="Style13ptBold"/>
          <w:sz w:val="28"/>
        </w:rPr>
        <w:t>2016</w:t>
      </w:r>
      <w:r w:rsidRPr="00424462">
        <w:rPr>
          <w:rStyle w:val="Style13ptBold"/>
          <w:b w:val="0"/>
          <w:sz w:val="14"/>
        </w:rPr>
        <w:t xml:space="preserve">, (Robert S. Ross is Professor of Political Science at Boston College and Associate, John King Fairbank Center for Chinese Studies, Harvard University. He received his Ph.D. in Political Science from Columbia University in 1984. He has taught at Columbia University and at the University of Washington and in 1989 was a Guest Scholar at the Brookings Institution in Washington, D.C. In 1994-1995 he was Fulbright Professor at the Chinese Foreign Affairs College, in 2003 he was a Visiting Senior Fellow at the Institute of International Strategic Studies, </w:t>
      </w:r>
      <w:proofErr w:type="spellStart"/>
      <w:r w:rsidRPr="00424462">
        <w:rPr>
          <w:rStyle w:val="Style13ptBold"/>
          <w:b w:val="0"/>
          <w:sz w:val="14"/>
        </w:rPr>
        <w:t>Qinghua</w:t>
      </w:r>
      <w:proofErr w:type="spellEnd"/>
      <w:r w:rsidRPr="00424462">
        <w:rPr>
          <w:rStyle w:val="Style13ptBold"/>
          <w:b w:val="0"/>
          <w:sz w:val="14"/>
        </w:rPr>
        <w:t xml:space="preserve"> University, Beijing, and in 2014 was Visiting Scholar, School of International Relations, </w:t>
      </w:r>
      <w:proofErr w:type="gramStart"/>
      <w:r w:rsidRPr="00424462">
        <w:rPr>
          <w:rStyle w:val="Style13ptBold"/>
          <w:b w:val="0"/>
          <w:sz w:val="14"/>
        </w:rPr>
        <w:t>Peking</w:t>
      </w:r>
      <w:proofErr w:type="gramEnd"/>
      <w:r w:rsidRPr="00424462">
        <w:rPr>
          <w:rStyle w:val="Style13ptBold"/>
          <w:b w:val="0"/>
          <w:sz w:val="14"/>
        </w:rPr>
        <w:t xml:space="preserve"> University. In 2009 he was Visiting Scholar, Institute for Strategy, Royal Danish </w:t>
      </w:r>
      <w:proofErr w:type="spellStart"/>
      <w:r w:rsidRPr="00424462">
        <w:rPr>
          <w:rStyle w:val="Style13ptBold"/>
          <w:b w:val="0"/>
          <w:sz w:val="14"/>
        </w:rPr>
        <w:t>Defence</w:t>
      </w:r>
      <w:proofErr w:type="spellEnd"/>
      <w:r w:rsidRPr="00424462">
        <w:rPr>
          <w:rStyle w:val="Style13ptBold"/>
          <w:b w:val="0"/>
          <w:sz w:val="14"/>
        </w:rPr>
        <w:t xml:space="preserve"> College. From 2009-2014 he has been Adjunct Professor, Institute for </w:t>
      </w:r>
      <w:proofErr w:type="spellStart"/>
      <w:r w:rsidRPr="00424462">
        <w:rPr>
          <w:rStyle w:val="Style13ptBold"/>
          <w:b w:val="0"/>
          <w:sz w:val="14"/>
        </w:rPr>
        <w:t>Defence</w:t>
      </w:r>
      <w:proofErr w:type="spellEnd"/>
      <w:r w:rsidRPr="00424462">
        <w:rPr>
          <w:rStyle w:val="Style13ptBold"/>
          <w:b w:val="0"/>
          <w:sz w:val="14"/>
        </w:rPr>
        <w:t xml:space="preserve"> Studies, Norwegian </w:t>
      </w:r>
      <w:proofErr w:type="spellStart"/>
      <w:r w:rsidRPr="00424462">
        <w:rPr>
          <w:rStyle w:val="Style13ptBold"/>
          <w:b w:val="0"/>
          <w:sz w:val="14"/>
        </w:rPr>
        <w:t>Defence</w:t>
      </w:r>
      <w:proofErr w:type="spellEnd"/>
      <w:r w:rsidRPr="00424462">
        <w:rPr>
          <w:rStyle w:val="Style13ptBold"/>
          <w:b w:val="0"/>
          <w:sz w:val="14"/>
        </w:rPr>
        <w:t xml:space="preserve"> University College. ) “Navigating the Taiwan Strait: Deterrence, Escalation Dominance, and U.S.-China Relations." International Security27.2 (2002): 48-85. Project MUSE. </w:t>
      </w:r>
      <w:proofErr w:type="gramStart"/>
      <w:r w:rsidRPr="00424462">
        <w:rPr>
          <w:rStyle w:val="Style13ptBold"/>
          <w:b w:val="0"/>
          <w:sz w:val="14"/>
        </w:rPr>
        <w:t>Web.</w:t>
      </w:r>
      <w:proofErr w:type="gramEnd"/>
      <w:r w:rsidRPr="00424462">
        <w:rPr>
          <w:rStyle w:val="Style13ptBold"/>
          <w:b w:val="0"/>
          <w:sz w:val="14"/>
        </w:rPr>
        <w:t xml:space="preserve"> 11 Jul. 2016. &lt;https://muse.jhu.edu/&gt;.</w:t>
      </w:r>
    </w:p>
    <w:p w:rsidR="00CA2397" w:rsidRPr="00424462" w:rsidRDefault="00CA2397" w:rsidP="00CA2397">
      <w:pPr>
        <w:pStyle w:val="Web"/>
        <w:rPr>
          <w:rFonts w:ascii="Calibri" w:hAnsi="Calibri" w:cs="Arial"/>
          <w:b/>
          <w:bCs/>
          <w:color w:val="333333"/>
          <w:sz w:val="16"/>
          <w:szCs w:val="20"/>
        </w:rPr>
      </w:pPr>
      <w:r w:rsidRPr="00424462">
        <w:rPr>
          <w:rStyle w:val="StyleUnderline"/>
          <w:rFonts w:ascii="Calibri" w:hAnsi="Calibri"/>
        </w:rPr>
        <w:t xml:space="preserve">The </w:t>
      </w:r>
      <w:r w:rsidRPr="00424462">
        <w:rPr>
          <w:rStyle w:val="StyleUnderline"/>
          <w:rFonts w:ascii="Calibri" w:hAnsi="Calibri"/>
          <w:highlight w:val="cyan"/>
        </w:rPr>
        <w:t>key to the</w:t>
      </w:r>
      <w:r w:rsidRPr="00424462">
        <w:rPr>
          <w:rStyle w:val="StyleUnderline"/>
          <w:rFonts w:ascii="Calibri" w:hAnsi="Calibri"/>
        </w:rPr>
        <w:t xml:space="preserve"> extended </w:t>
      </w:r>
      <w:r w:rsidRPr="00424462">
        <w:rPr>
          <w:rStyle w:val="StyleUnderline"/>
          <w:rFonts w:ascii="Calibri" w:hAnsi="Calibri"/>
          <w:highlight w:val="cyan"/>
        </w:rPr>
        <w:t xml:space="preserve">deterrence problem is the role of nuclear weapons in </w:t>
      </w:r>
      <w:r w:rsidRPr="00424462">
        <w:rPr>
          <w:rStyle w:val="StyleUnderline"/>
          <w:rFonts w:ascii="Calibri" w:hAnsi="Calibri"/>
        </w:rPr>
        <w:t xml:space="preserve">the </w:t>
      </w:r>
      <w:r w:rsidRPr="00424462">
        <w:rPr>
          <w:rStyle w:val="StyleUnderline"/>
          <w:rFonts w:ascii="Calibri" w:hAnsi="Calibri"/>
          <w:highlight w:val="cyan"/>
        </w:rPr>
        <w:t>conventional</w:t>
      </w:r>
      <w:r w:rsidRPr="00677226">
        <w:rPr>
          <w:rStyle w:val="StyleUnderline"/>
          <w:rFonts w:ascii="Calibri" w:hAnsi="Calibri"/>
        </w:rPr>
        <w:t xml:space="preserve"> use of </w:t>
      </w:r>
      <w:r w:rsidRPr="00424462">
        <w:rPr>
          <w:rStyle w:val="StyleUnderline"/>
          <w:rFonts w:ascii="Calibri" w:hAnsi="Calibri"/>
          <w:highlight w:val="cyan"/>
        </w:rPr>
        <w:t xml:space="preserve">force. Leaders in Beijing </w:t>
      </w:r>
      <w:r w:rsidRPr="00677226">
        <w:rPr>
          <w:rStyle w:val="StyleUnderline"/>
          <w:rFonts w:ascii="Calibri" w:hAnsi="Calibri"/>
        </w:rPr>
        <w:t xml:space="preserve">may </w:t>
      </w:r>
      <w:r w:rsidRPr="00424462">
        <w:rPr>
          <w:rStyle w:val="StyleUnderline"/>
          <w:rFonts w:ascii="Calibri" w:hAnsi="Calibri"/>
          <w:highlight w:val="cyan"/>
        </w:rPr>
        <w:t>believe that China's nuclear weapons can deter U.S. conventional use of force in defense of Taiwan</w:t>
      </w:r>
      <w:r w:rsidRPr="00424462">
        <w:rPr>
          <w:rStyle w:val="StyleUnderline"/>
          <w:rFonts w:ascii="Calibri" w:hAnsi="Calibri"/>
        </w:rPr>
        <w:t xml:space="preserve">, thus enabling the Chinese </w:t>
      </w:r>
      <w:r w:rsidRPr="00424462">
        <w:rPr>
          <w:rStyle w:val="StyleUnderline"/>
          <w:rFonts w:ascii="Calibri" w:hAnsi="Calibri"/>
          <w:highlight w:val="cyan"/>
        </w:rPr>
        <w:t>to start a war.</w:t>
      </w:r>
      <w:r w:rsidRPr="00424462">
        <w:rPr>
          <w:rStyle w:val="StyleUnderline"/>
          <w:rFonts w:ascii="Calibri" w:hAnsi="Calibri"/>
        </w:rPr>
        <w:t xml:space="preserve"> This is the core issue in the "stability-instability paradox." </w:t>
      </w:r>
      <w:bookmarkStart w:id="14" w:name="REF10"/>
      <w:r w:rsidRPr="00424462">
        <w:rPr>
          <w:rFonts w:ascii="Calibri" w:hAnsi="Calibri" w:cs="Arial"/>
          <w:color w:val="333333"/>
          <w:sz w:val="14"/>
          <w:szCs w:val="20"/>
          <w:vertAlign w:val="superscript"/>
        </w:rPr>
        <w:fldChar w:fldCharType="begin"/>
      </w:r>
      <w:r w:rsidRPr="00424462">
        <w:rPr>
          <w:rFonts w:ascii="Calibri" w:hAnsi="Calibri" w:cs="Arial"/>
          <w:color w:val="333333"/>
          <w:sz w:val="14"/>
          <w:szCs w:val="20"/>
          <w:vertAlign w:val="superscript"/>
        </w:rPr>
        <w:instrText xml:space="preserve"> HYPERLINK "http://muse.jhu.edu/article/37455" \l "FOOT10" </w:instrText>
      </w:r>
      <w:r w:rsidRPr="00424462">
        <w:rPr>
          <w:rFonts w:ascii="Calibri" w:hAnsi="Calibri" w:cs="Arial"/>
          <w:color w:val="333333"/>
          <w:sz w:val="14"/>
          <w:szCs w:val="20"/>
          <w:vertAlign w:val="superscript"/>
        </w:rPr>
        <w:fldChar w:fldCharType="separate"/>
      </w:r>
      <w:r w:rsidRPr="00424462">
        <w:rPr>
          <w:rStyle w:val="a4"/>
          <w:rFonts w:ascii="Calibri" w:hAnsi="Calibri" w:cs="Arial"/>
          <w:color w:val="004A75"/>
          <w:sz w:val="14"/>
          <w:szCs w:val="20"/>
          <w:vertAlign w:val="superscript"/>
        </w:rPr>
        <w:t>10</w:t>
      </w:r>
      <w:r w:rsidRPr="00424462">
        <w:rPr>
          <w:rFonts w:ascii="Calibri" w:hAnsi="Calibri" w:cs="Arial"/>
          <w:color w:val="333333"/>
          <w:sz w:val="14"/>
          <w:szCs w:val="20"/>
          <w:vertAlign w:val="superscript"/>
        </w:rPr>
        <w:fldChar w:fldCharType="end"/>
      </w:r>
      <w:bookmarkEnd w:id="14"/>
      <w:r w:rsidRPr="00424462">
        <w:rPr>
          <w:rStyle w:val="apple-converted-space"/>
          <w:rFonts w:ascii="Calibri" w:hAnsi="Calibri" w:cs="Arial"/>
          <w:color w:val="333333"/>
          <w:sz w:val="14"/>
          <w:szCs w:val="20"/>
        </w:rPr>
        <w:t xml:space="preserve"> </w:t>
      </w:r>
      <w:proofErr w:type="gramStart"/>
      <w:r w:rsidRPr="00424462">
        <w:rPr>
          <w:rFonts w:ascii="Calibri" w:hAnsi="Calibri" w:cs="Arial"/>
          <w:color w:val="333333"/>
          <w:sz w:val="14"/>
          <w:szCs w:val="20"/>
        </w:rPr>
        <w:t>On</w:t>
      </w:r>
      <w:proofErr w:type="gramEnd"/>
      <w:r w:rsidRPr="00424462">
        <w:rPr>
          <w:rFonts w:ascii="Calibri" w:hAnsi="Calibri" w:cs="Arial"/>
          <w:color w:val="333333"/>
          <w:sz w:val="14"/>
          <w:szCs w:val="20"/>
        </w:rPr>
        <w:t xml:space="preserve"> the one hand, the history of the Cold War suggests that the deterrence of conventional war by the danger of accidental or unintended escalation to mutually assured destruction (MAD) may be a reality.</w:t>
      </w:r>
      <w:r w:rsidRPr="00424462">
        <w:rPr>
          <w:rStyle w:val="apple-converted-space"/>
          <w:rFonts w:ascii="Calibri" w:hAnsi="Calibri" w:cs="Arial"/>
          <w:color w:val="333333"/>
          <w:sz w:val="14"/>
          <w:szCs w:val="20"/>
        </w:rPr>
        <w:t xml:space="preserve"> </w:t>
      </w:r>
      <w:bookmarkStart w:id="15" w:name="REF11"/>
      <w:r w:rsidRPr="00424462">
        <w:rPr>
          <w:rFonts w:ascii="Calibri" w:hAnsi="Calibri" w:cs="Arial"/>
          <w:color w:val="333333"/>
          <w:sz w:val="14"/>
          <w:szCs w:val="20"/>
          <w:vertAlign w:val="superscript"/>
        </w:rPr>
        <w:fldChar w:fldCharType="begin"/>
      </w:r>
      <w:r w:rsidRPr="00424462">
        <w:rPr>
          <w:rFonts w:ascii="Calibri" w:hAnsi="Calibri" w:cs="Arial"/>
          <w:color w:val="333333"/>
          <w:sz w:val="14"/>
          <w:szCs w:val="20"/>
          <w:vertAlign w:val="superscript"/>
        </w:rPr>
        <w:instrText xml:space="preserve"> HYPERLINK "http://muse.jhu.edu/article/37455" \l "FOOT11" </w:instrText>
      </w:r>
      <w:r w:rsidRPr="00424462">
        <w:rPr>
          <w:rFonts w:ascii="Calibri" w:hAnsi="Calibri" w:cs="Arial"/>
          <w:color w:val="333333"/>
          <w:sz w:val="14"/>
          <w:szCs w:val="20"/>
          <w:vertAlign w:val="superscript"/>
        </w:rPr>
        <w:fldChar w:fldCharType="separate"/>
      </w:r>
      <w:r w:rsidRPr="00424462">
        <w:rPr>
          <w:rStyle w:val="a4"/>
          <w:rFonts w:ascii="Calibri" w:hAnsi="Calibri" w:cs="Arial"/>
          <w:color w:val="004A75"/>
          <w:sz w:val="14"/>
          <w:szCs w:val="20"/>
          <w:vertAlign w:val="superscript"/>
        </w:rPr>
        <w:t>11</w:t>
      </w:r>
      <w:r w:rsidRPr="00424462">
        <w:rPr>
          <w:rFonts w:ascii="Calibri" w:hAnsi="Calibri" w:cs="Arial"/>
          <w:color w:val="333333"/>
          <w:sz w:val="14"/>
          <w:szCs w:val="20"/>
          <w:vertAlign w:val="superscript"/>
        </w:rPr>
        <w:fldChar w:fldCharType="end"/>
      </w:r>
      <w:bookmarkEnd w:id="15"/>
      <w:r w:rsidRPr="00424462">
        <w:rPr>
          <w:rStyle w:val="apple-converted-space"/>
          <w:rFonts w:ascii="Calibri" w:hAnsi="Calibri" w:cs="Arial"/>
          <w:color w:val="333333"/>
          <w:sz w:val="14"/>
          <w:szCs w:val="20"/>
        </w:rPr>
        <w:t xml:space="preserve"> </w:t>
      </w:r>
      <w:r w:rsidRPr="00424462">
        <w:rPr>
          <w:rFonts w:ascii="Calibri" w:hAnsi="Calibri" w:cs="Arial"/>
          <w:color w:val="333333"/>
          <w:sz w:val="14"/>
          <w:szCs w:val="20"/>
        </w:rPr>
        <w:t>On the other hand, during the Cold War, U.S. officials feared that although the risk of nuclear war would deter the United States from launching a conventional war, they could not be sure whether the Soviet Union would respond similarly to the risk of an unintended nuclear exchange. Thus, after the Soviet Union acquired a second-strike nuclear capability in the mid-1960s, many U.S. government officials and defense analysts argued that deterrence required robust U.S. conventional and/or nuclear war-fighting capabilities and "escalation dominance."</w:t>
      </w:r>
      <w:r w:rsidRPr="00424462">
        <w:rPr>
          <w:rStyle w:val="apple-converted-space"/>
          <w:rFonts w:ascii="Calibri" w:hAnsi="Calibri" w:cs="Arial"/>
          <w:color w:val="333333"/>
          <w:sz w:val="14"/>
          <w:szCs w:val="20"/>
        </w:rPr>
        <w:t xml:space="preserve"> </w:t>
      </w:r>
      <w:bookmarkStart w:id="16" w:name="REF12"/>
      <w:r w:rsidRPr="00424462">
        <w:rPr>
          <w:rFonts w:ascii="Calibri" w:hAnsi="Calibri" w:cs="Arial"/>
          <w:color w:val="333333"/>
          <w:sz w:val="14"/>
          <w:szCs w:val="20"/>
          <w:vertAlign w:val="superscript"/>
        </w:rPr>
        <w:fldChar w:fldCharType="begin"/>
      </w:r>
      <w:r w:rsidRPr="00424462">
        <w:rPr>
          <w:rFonts w:ascii="Calibri" w:hAnsi="Calibri" w:cs="Arial"/>
          <w:color w:val="333333"/>
          <w:sz w:val="14"/>
          <w:szCs w:val="20"/>
          <w:vertAlign w:val="superscript"/>
        </w:rPr>
        <w:instrText xml:space="preserve"> HYPERLINK "http://muse.jhu.edu/article/37455" \l "FOOT12" </w:instrText>
      </w:r>
      <w:r w:rsidRPr="00424462">
        <w:rPr>
          <w:rFonts w:ascii="Calibri" w:hAnsi="Calibri" w:cs="Arial"/>
          <w:color w:val="333333"/>
          <w:sz w:val="14"/>
          <w:szCs w:val="20"/>
          <w:vertAlign w:val="superscript"/>
        </w:rPr>
        <w:fldChar w:fldCharType="separate"/>
      </w:r>
      <w:r w:rsidRPr="00424462">
        <w:rPr>
          <w:rStyle w:val="a4"/>
          <w:rFonts w:ascii="Calibri" w:hAnsi="Calibri" w:cs="Arial"/>
          <w:color w:val="004A75"/>
          <w:sz w:val="14"/>
          <w:szCs w:val="20"/>
          <w:vertAlign w:val="superscript"/>
        </w:rPr>
        <w:t>12</w:t>
      </w:r>
      <w:r w:rsidRPr="00424462">
        <w:rPr>
          <w:rFonts w:ascii="Calibri" w:hAnsi="Calibri" w:cs="Arial"/>
          <w:color w:val="333333"/>
          <w:sz w:val="14"/>
          <w:szCs w:val="20"/>
          <w:vertAlign w:val="superscript"/>
        </w:rPr>
        <w:fldChar w:fldCharType="end"/>
      </w:r>
      <w:bookmarkEnd w:id="16"/>
      <w:r w:rsidRPr="00424462">
        <w:rPr>
          <w:rStyle w:val="apple-converted-space"/>
          <w:rFonts w:ascii="Calibri" w:hAnsi="Calibri" w:cs="Arial"/>
          <w:color w:val="333333"/>
          <w:sz w:val="14"/>
          <w:szCs w:val="20"/>
        </w:rPr>
        <w:t xml:space="preserve"> </w:t>
      </w:r>
      <w:r w:rsidRPr="00424462">
        <w:rPr>
          <w:rFonts w:ascii="Calibri" w:hAnsi="Calibri" w:cs="Arial"/>
          <w:color w:val="333333"/>
          <w:sz w:val="14"/>
          <w:szCs w:val="20"/>
        </w:rPr>
        <w:t>These concerns contributed to NATO's deployment of tactical nuclear weapons in Western Europe.</w:t>
      </w:r>
      <w:r w:rsidRPr="00424462">
        <w:rPr>
          <w:rStyle w:val="apple-converted-space"/>
          <w:rFonts w:ascii="Calibri" w:hAnsi="Calibri" w:cs="Arial"/>
          <w:color w:val="333333"/>
          <w:sz w:val="14"/>
          <w:szCs w:val="20"/>
        </w:rPr>
        <w:t xml:space="preserve"> </w:t>
      </w:r>
      <w:bookmarkStart w:id="17" w:name="REF13"/>
      <w:r w:rsidRPr="00424462">
        <w:rPr>
          <w:rFonts w:ascii="Calibri" w:hAnsi="Calibri" w:cs="Arial"/>
          <w:color w:val="333333"/>
          <w:sz w:val="14"/>
          <w:szCs w:val="20"/>
          <w:vertAlign w:val="superscript"/>
        </w:rPr>
        <w:fldChar w:fldCharType="begin"/>
      </w:r>
      <w:r w:rsidRPr="00424462">
        <w:rPr>
          <w:rFonts w:ascii="Calibri" w:hAnsi="Calibri" w:cs="Arial"/>
          <w:color w:val="333333"/>
          <w:sz w:val="14"/>
          <w:szCs w:val="20"/>
          <w:vertAlign w:val="superscript"/>
        </w:rPr>
        <w:instrText xml:space="preserve"> HYPERLINK "http://muse.jhu.edu/article/37455" \l "FOOT13" </w:instrText>
      </w:r>
      <w:r w:rsidRPr="00424462">
        <w:rPr>
          <w:rFonts w:ascii="Calibri" w:hAnsi="Calibri" w:cs="Arial"/>
          <w:color w:val="333333"/>
          <w:sz w:val="14"/>
          <w:szCs w:val="20"/>
          <w:vertAlign w:val="superscript"/>
        </w:rPr>
        <w:fldChar w:fldCharType="separate"/>
      </w:r>
      <w:r w:rsidRPr="00424462">
        <w:rPr>
          <w:rStyle w:val="a4"/>
          <w:rFonts w:ascii="Calibri" w:hAnsi="Calibri" w:cs="Arial"/>
          <w:color w:val="004A75"/>
          <w:sz w:val="14"/>
          <w:szCs w:val="20"/>
          <w:vertAlign w:val="superscript"/>
        </w:rPr>
        <w:t>13</w:t>
      </w:r>
      <w:r w:rsidRPr="00424462">
        <w:rPr>
          <w:rFonts w:ascii="Calibri" w:hAnsi="Calibri" w:cs="Arial"/>
          <w:color w:val="333333"/>
          <w:sz w:val="14"/>
          <w:szCs w:val="20"/>
          <w:vertAlign w:val="superscript"/>
        </w:rPr>
        <w:fldChar w:fldCharType="end"/>
      </w:r>
      <w:bookmarkEnd w:id="17"/>
      <w:r w:rsidRPr="00424462">
        <w:rPr>
          <w:rFonts w:ascii="Calibri" w:hAnsi="Calibri" w:cs="Arial"/>
          <w:color w:val="333333"/>
          <w:sz w:val="12"/>
          <w:szCs w:val="20"/>
        </w:rPr>
        <w:t xml:space="preserve">∂ </w:t>
      </w:r>
      <w:proofErr w:type="gramStart"/>
      <w:r w:rsidRPr="00424462">
        <w:rPr>
          <w:rFonts w:ascii="Calibri" w:hAnsi="Calibri" w:cs="Arial"/>
          <w:color w:val="333333"/>
          <w:sz w:val="16"/>
          <w:szCs w:val="20"/>
        </w:rPr>
        <w:t>Regarding</w:t>
      </w:r>
      <w:proofErr w:type="gramEnd"/>
      <w:r w:rsidRPr="00424462">
        <w:rPr>
          <w:rFonts w:ascii="Calibri" w:hAnsi="Calibri" w:cs="Arial"/>
          <w:color w:val="333333"/>
          <w:sz w:val="16"/>
          <w:szCs w:val="20"/>
        </w:rPr>
        <w:t xml:space="preserve"> contemporary East Asia, </w:t>
      </w:r>
      <w:r w:rsidRPr="00424462">
        <w:rPr>
          <w:rStyle w:val="StyleUnderline"/>
          <w:rFonts w:ascii="Calibri" w:hAnsi="Calibri"/>
        </w:rPr>
        <w:t xml:space="preserve">some </w:t>
      </w:r>
      <w:r w:rsidRPr="00424462">
        <w:rPr>
          <w:rStyle w:val="StyleUnderline"/>
          <w:rFonts w:ascii="Calibri" w:hAnsi="Calibri"/>
          <w:highlight w:val="cyan"/>
        </w:rPr>
        <w:t xml:space="preserve">U.S. policy analysts fear that leaders in Beijing may believe </w:t>
      </w:r>
      <w:r w:rsidRPr="00677226">
        <w:rPr>
          <w:rStyle w:val="StyleUnderline"/>
          <w:rFonts w:ascii="Calibri" w:hAnsi="Calibri"/>
        </w:rPr>
        <w:t xml:space="preserve">that </w:t>
      </w:r>
      <w:r w:rsidRPr="00424462">
        <w:rPr>
          <w:rStyle w:val="StyleUnderline"/>
          <w:rFonts w:ascii="Calibri" w:hAnsi="Calibri"/>
          <w:highlight w:val="cyan"/>
        </w:rPr>
        <w:t xml:space="preserve">China's </w:t>
      </w:r>
      <w:r w:rsidRPr="00424462">
        <w:rPr>
          <w:rStyle w:val="StyleUnderline"/>
          <w:rFonts w:ascii="Calibri" w:hAnsi="Calibri"/>
        </w:rPr>
        <w:t xml:space="preserve">limited </w:t>
      </w:r>
      <w:r w:rsidRPr="00424462">
        <w:rPr>
          <w:rStyle w:val="StyleUnderline"/>
          <w:rFonts w:ascii="Calibri" w:hAnsi="Calibri"/>
          <w:highlight w:val="cyan"/>
        </w:rPr>
        <w:t xml:space="preserve">nuclear capability deters U.S. intervention </w:t>
      </w:r>
      <w:r w:rsidRPr="00424462">
        <w:rPr>
          <w:rStyle w:val="StyleUnderline"/>
          <w:rFonts w:ascii="Calibri" w:hAnsi="Calibri"/>
        </w:rPr>
        <w:t xml:space="preserve">on behalf of Taiwan, thus </w:t>
      </w:r>
      <w:r w:rsidRPr="00424462">
        <w:rPr>
          <w:rStyle w:val="StyleUnderline"/>
          <w:rFonts w:ascii="Calibri" w:hAnsi="Calibri"/>
          <w:highlight w:val="cyan"/>
        </w:rPr>
        <w:t>tempting China to use force for unification.</w:t>
      </w:r>
      <w:r w:rsidRPr="00424462">
        <w:rPr>
          <w:rStyle w:val="StyleUnderline"/>
          <w:rFonts w:ascii="Calibri" w:hAnsi="Calibri"/>
        </w:rPr>
        <w:t xml:space="preserve"> These concerns drive much of the desire of the Bush administration to enhance U.S</w:t>
      </w:r>
      <w:proofErr w:type="gramStart"/>
      <w:r w:rsidRPr="00424462">
        <w:rPr>
          <w:rStyle w:val="StyleUnderline"/>
          <w:rFonts w:ascii="Calibri" w:hAnsi="Calibri"/>
        </w:rPr>
        <w:t>.-</w:t>
      </w:r>
      <w:proofErr w:type="gramEnd"/>
      <w:r w:rsidRPr="00424462">
        <w:rPr>
          <w:rStyle w:val="StyleUnderline"/>
          <w:rFonts w:ascii="Calibri" w:hAnsi="Calibri"/>
        </w:rPr>
        <w:t xml:space="preserve"> Taiwan defense cooperation and missile defense. </w:t>
      </w:r>
      <w:r w:rsidRPr="00424462">
        <w:rPr>
          <w:rFonts w:ascii="Calibri" w:hAnsi="Calibri"/>
          <w:sz w:val="16"/>
          <w:lang w:eastAsia="en-US"/>
        </w:rPr>
        <w:t>But if Chinese leaders are like their U.S. counterparts during the Cold War, they will lack confidence in the utility of nuclear weapons to deter U.S. intervention in a mainland-Taiwan war; instead they will focus on China's conventional capabilities as its deterrent force.</w:t>
      </w:r>
      <w:r w:rsidRPr="00424462">
        <w:rPr>
          <w:rFonts w:ascii="Calibri" w:hAnsi="Calibri"/>
          <w:sz w:val="12"/>
          <w:lang w:eastAsia="en-US"/>
        </w:rPr>
        <w:t xml:space="preserve">∂ </w:t>
      </w:r>
      <w:r w:rsidRPr="00424462">
        <w:rPr>
          <w:rFonts w:ascii="Calibri" w:hAnsi="Calibri" w:cs="Arial"/>
          <w:color w:val="333333"/>
          <w:sz w:val="16"/>
          <w:szCs w:val="20"/>
        </w:rPr>
        <w:t>The capabilities and credibility of the status quo state interact with the revisionist state's interest in challenging the status quo to create the expected cost</w:t>
      </w:r>
      <w:r w:rsidRPr="00424462">
        <w:rPr>
          <w:rStyle w:val="apple-converted-space"/>
          <w:rFonts w:ascii="Calibri" w:hAnsi="Calibri" w:cs="Arial"/>
          <w:color w:val="333333"/>
          <w:sz w:val="16"/>
          <w:szCs w:val="20"/>
        </w:rPr>
        <w:t xml:space="preserve"> </w:t>
      </w:r>
      <w:r w:rsidRPr="00424462">
        <w:rPr>
          <w:rFonts w:ascii="Calibri" w:hAnsi="Calibri" w:cs="Arial"/>
          <w:b/>
          <w:bCs/>
          <w:color w:val="333333"/>
          <w:sz w:val="16"/>
          <w:szCs w:val="20"/>
        </w:rPr>
        <w:t>[End Page 52]</w:t>
      </w:r>
      <w:r w:rsidRPr="00424462">
        <w:rPr>
          <w:rStyle w:val="apple-converted-space"/>
          <w:rFonts w:ascii="Calibri" w:hAnsi="Calibri" w:cs="Arial"/>
          <w:color w:val="333333"/>
          <w:sz w:val="16"/>
          <w:szCs w:val="20"/>
        </w:rPr>
        <w:t xml:space="preserve"> </w:t>
      </w:r>
      <w:r w:rsidRPr="00424462">
        <w:rPr>
          <w:rFonts w:ascii="Calibri" w:hAnsi="Calibri" w:cs="Arial"/>
          <w:color w:val="333333"/>
          <w:sz w:val="16"/>
          <w:szCs w:val="20"/>
        </w:rPr>
        <w:t>of the use of force and thus the effectiveness of deterrence. During the Cold War, the probability that the United States would risk a U.S.-Soviet nuclear exchange in retaliation for a Soviet invasion of Western Europe may have been low, but the costs for the Soviet Union would have been catastrophic, thus creating sufficient expected costs to deter the Soviet use of force.</w:t>
      </w:r>
      <w:r w:rsidRPr="00424462">
        <w:rPr>
          <w:rStyle w:val="apple-converted-space"/>
          <w:rFonts w:ascii="Calibri" w:hAnsi="Calibri" w:cs="Arial"/>
          <w:color w:val="333333"/>
          <w:sz w:val="16"/>
          <w:szCs w:val="20"/>
        </w:rPr>
        <w:t xml:space="preserve"> </w:t>
      </w:r>
      <w:bookmarkStart w:id="18" w:name="REF14"/>
      <w:r w:rsidRPr="00424462">
        <w:rPr>
          <w:rFonts w:ascii="Calibri" w:hAnsi="Calibri" w:cs="Arial"/>
          <w:color w:val="333333"/>
          <w:sz w:val="16"/>
          <w:szCs w:val="20"/>
          <w:vertAlign w:val="superscript"/>
        </w:rPr>
        <w:fldChar w:fldCharType="begin"/>
      </w:r>
      <w:r w:rsidRPr="00424462">
        <w:rPr>
          <w:rFonts w:ascii="Calibri" w:hAnsi="Calibri" w:cs="Arial"/>
          <w:color w:val="333333"/>
          <w:sz w:val="16"/>
          <w:szCs w:val="20"/>
          <w:vertAlign w:val="superscript"/>
        </w:rPr>
        <w:instrText xml:space="preserve"> HYPERLINK "http://muse.jhu.edu/article/37455" \l "FOOT14" </w:instrText>
      </w:r>
      <w:r w:rsidRPr="00424462">
        <w:rPr>
          <w:rFonts w:ascii="Calibri" w:hAnsi="Calibri" w:cs="Arial"/>
          <w:color w:val="333333"/>
          <w:sz w:val="16"/>
          <w:szCs w:val="20"/>
          <w:vertAlign w:val="superscript"/>
        </w:rPr>
        <w:fldChar w:fldCharType="separate"/>
      </w:r>
      <w:r w:rsidRPr="00424462">
        <w:rPr>
          <w:rStyle w:val="a4"/>
          <w:rFonts w:ascii="Calibri" w:hAnsi="Calibri" w:cs="Arial"/>
          <w:color w:val="004A75"/>
          <w:sz w:val="16"/>
          <w:szCs w:val="20"/>
          <w:vertAlign w:val="superscript"/>
        </w:rPr>
        <w:t>14</w:t>
      </w:r>
      <w:r w:rsidRPr="00424462">
        <w:rPr>
          <w:rFonts w:ascii="Calibri" w:hAnsi="Calibri" w:cs="Arial"/>
          <w:color w:val="333333"/>
          <w:sz w:val="16"/>
          <w:szCs w:val="20"/>
          <w:vertAlign w:val="superscript"/>
        </w:rPr>
        <w:fldChar w:fldCharType="end"/>
      </w:r>
      <w:bookmarkEnd w:id="18"/>
      <w:r w:rsidRPr="00424462">
        <w:rPr>
          <w:rStyle w:val="apple-converted-space"/>
          <w:rFonts w:ascii="Calibri" w:hAnsi="Calibri" w:cs="Arial"/>
          <w:color w:val="333333"/>
          <w:sz w:val="16"/>
          <w:szCs w:val="20"/>
        </w:rPr>
        <w:t xml:space="preserve"> </w:t>
      </w:r>
      <w:r w:rsidRPr="00424462">
        <w:rPr>
          <w:rFonts w:ascii="Calibri" w:hAnsi="Calibri" w:cs="Arial"/>
          <w:color w:val="333333"/>
          <w:sz w:val="16"/>
          <w:szCs w:val="20"/>
        </w:rPr>
        <w:t>To determine the expected cost of the use of force in the Taiwan Strait, Chinese leaders must balance the credibility of a U.S. threat to intervene, the likely costs for China of U.S. intervention, and the potential benefits of unification.</w:t>
      </w:r>
      <w:r w:rsidRPr="00424462">
        <w:rPr>
          <w:rFonts w:ascii="Calibri" w:hAnsi="Calibri" w:cs="Arial"/>
          <w:color w:val="333333"/>
          <w:sz w:val="12"/>
          <w:szCs w:val="20"/>
        </w:rPr>
        <w:t xml:space="preserve">∂ </w:t>
      </w:r>
      <w:r w:rsidRPr="00424462">
        <w:rPr>
          <w:rStyle w:val="StyleUnderline"/>
          <w:rFonts w:ascii="Calibri" w:hAnsi="Calibri"/>
          <w:highlight w:val="cyan"/>
        </w:rPr>
        <w:t xml:space="preserve">Conventional deterrence </w:t>
      </w:r>
      <w:r w:rsidRPr="00A05AD1">
        <w:rPr>
          <w:rStyle w:val="StyleUnderline"/>
          <w:rFonts w:ascii="Calibri" w:hAnsi="Calibri"/>
        </w:rPr>
        <w:t>by a stronger and credible power</w:t>
      </w:r>
      <w:r w:rsidRPr="00424462">
        <w:rPr>
          <w:rStyle w:val="StyleUnderline"/>
          <w:rFonts w:ascii="Calibri" w:hAnsi="Calibri"/>
          <w:highlight w:val="cyan"/>
        </w:rPr>
        <w:t xml:space="preserve"> can fail when the weaker state relies on an asymmetric strategy to inflict high costs on a superior adversary. </w:t>
      </w:r>
      <w:r w:rsidRPr="00424462">
        <w:rPr>
          <w:rFonts w:ascii="Calibri" w:hAnsi="Calibri" w:cs="Arial"/>
          <w:color w:val="333333"/>
          <w:sz w:val="16"/>
          <w:szCs w:val="20"/>
          <w:highlight w:val="cyan"/>
        </w:rPr>
        <w:t>I</w:t>
      </w:r>
      <w:r w:rsidRPr="00424462">
        <w:rPr>
          <w:rFonts w:ascii="Calibri" w:hAnsi="Calibri" w:cs="Arial"/>
          <w:color w:val="333333"/>
          <w:sz w:val="16"/>
          <w:szCs w:val="20"/>
        </w:rPr>
        <w:t xml:space="preserve">n the context of asymmetric interests, China may believe that such a strategy could compel the United States to concede rather than engage in a costly war over Taiwan. Deterrence can also fail when the </w:t>
      </w:r>
      <w:proofErr w:type="spellStart"/>
      <w:r w:rsidRPr="00424462">
        <w:rPr>
          <w:rFonts w:ascii="Calibri" w:hAnsi="Calibri" w:cs="Arial"/>
          <w:color w:val="333333"/>
          <w:sz w:val="16"/>
          <w:szCs w:val="20"/>
        </w:rPr>
        <w:t>deterrer's</w:t>
      </w:r>
      <w:proofErr w:type="spellEnd"/>
      <w:r w:rsidRPr="00424462">
        <w:rPr>
          <w:rFonts w:ascii="Calibri" w:hAnsi="Calibri" w:cs="Arial"/>
          <w:color w:val="333333"/>
          <w:sz w:val="16"/>
          <w:szCs w:val="20"/>
        </w:rPr>
        <w:t xml:space="preserve"> military strategy cannot eliminate the challenger's option of a fait accompli strike that achieves the challenger's limited objectives and leaves war </w:t>
      </w:r>
      <w:r w:rsidRPr="00424462">
        <w:rPr>
          <w:rFonts w:ascii="Calibri" w:hAnsi="Calibri" w:cs="Arial"/>
          <w:color w:val="333333"/>
          <w:sz w:val="16"/>
          <w:szCs w:val="20"/>
        </w:rPr>
        <w:lastRenderedPageBreak/>
        <w:t xml:space="preserve">initiation or escalation to the </w:t>
      </w:r>
      <w:proofErr w:type="spellStart"/>
      <w:r w:rsidRPr="00424462">
        <w:rPr>
          <w:rFonts w:ascii="Calibri" w:hAnsi="Calibri" w:cs="Arial"/>
          <w:color w:val="333333"/>
          <w:sz w:val="16"/>
          <w:szCs w:val="20"/>
        </w:rPr>
        <w:t>deterrer</w:t>
      </w:r>
      <w:proofErr w:type="spellEnd"/>
      <w:r w:rsidRPr="00424462">
        <w:rPr>
          <w:rFonts w:ascii="Calibri" w:hAnsi="Calibri" w:cs="Arial"/>
          <w:color w:val="333333"/>
          <w:sz w:val="16"/>
          <w:szCs w:val="20"/>
        </w:rPr>
        <w:t>.</w:t>
      </w:r>
      <w:r w:rsidRPr="00424462">
        <w:rPr>
          <w:rStyle w:val="StyleUnderline"/>
          <w:rFonts w:ascii="Calibri" w:hAnsi="Calibri"/>
        </w:rPr>
        <w:t xml:space="preserve"> In the Taiwan Strait, </w:t>
      </w:r>
      <w:r w:rsidRPr="00424462">
        <w:rPr>
          <w:rStyle w:val="StyleUnderline"/>
          <w:rFonts w:ascii="Calibri" w:hAnsi="Calibri"/>
          <w:highlight w:val="cyan"/>
        </w:rPr>
        <w:t xml:space="preserve">failed conventional deterrence could entail China starting a war to seek </w:t>
      </w:r>
      <w:r w:rsidRPr="00677226">
        <w:rPr>
          <w:rStyle w:val="StyleUnderline"/>
          <w:rFonts w:ascii="Calibri" w:hAnsi="Calibri"/>
        </w:rPr>
        <w:t xml:space="preserve">the </w:t>
      </w:r>
      <w:r w:rsidRPr="00424462">
        <w:rPr>
          <w:rStyle w:val="StyleUnderline"/>
          <w:rFonts w:ascii="Calibri" w:hAnsi="Calibri"/>
          <w:highlight w:val="cyan"/>
        </w:rPr>
        <w:t>rapid political capitulation of Taiwan.</w:t>
      </w:r>
      <w:r w:rsidRPr="00424462">
        <w:rPr>
          <w:rFonts w:ascii="Calibri" w:hAnsi="Calibri" w:cs="Arial"/>
          <w:color w:val="333333"/>
          <w:sz w:val="16"/>
          <w:szCs w:val="20"/>
        </w:rPr>
        <w:t xml:space="preserve"> Thus, effective deterrence requires the United States to possess the specific </w:t>
      </w:r>
      <w:proofErr w:type="spellStart"/>
      <w:r w:rsidRPr="00424462">
        <w:rPr>
          <w:rFonts w:ascii="Calibri" w:hAnsi="Calibri" w:cs="Arial"/>
          <w:color w:val="333333"/>
          <w:sz w:val="16"/>
          <w:szCs w:val="20"/>
        </w:rPr>
        <w:t>capabilites</w:t>
      </w:r>
      <w:proofErr w:type="spellEnd"/>
      <w:r w:rsidRPr="00424462">
        <w:rPr>
          <w:rFonts w:ascii="Calibri" w:hAnsi="Calibri" w:cs="Arial"/>
          <w:color w:val="333333"/>
          <w:sz w:val="16"/>
          <w:szCs w:val="20"/>
        </w:rPr>
        <w:t xml:space="preserve"> necessary to frustrate a fait accompli strategy.</w:t>
      </w:r>
      <w:r w:rsidRPr="00424462">
        <w:rPr>
          <w:rStyle w:val="apple-converted-space"/>
          <w:rFonts w:ascii="Calibri" w:hAnsi="Calibri" w:cs="Arial"/>
          <w:color w:val="333333"/>
          <w:sz w:val="16"/>
          <w:szCs w:val="20"/>
        </w:rPr>
        <w:t xml:space="preserve"> </w:t>
      </w:r>
      <w:bookmarkStart w:id="19" w:name="REF15"/>
      <w:r w:rsidRPr="00424462">
        <w:rPr>
          <w:rFonts w:ascii="Calibri" w:hAnsi="Calibri" w:cs="Arial"/>
          <w:color w:val="333333"/>
          <w:sz w:val="16"/>
          <w:szCs w:val="20"/>
          <w:vertAlign w:val="superscript"/>
        </w:rPr>
        <w:fldChar w:fldCharType="begin"/>
      </w:r>
      <w:r w:rsidRPr="00424462">
        <w:rPr>
          <w:rFonts w:ascii="Calibri" w:hAnsi="Calibri" w:cs="Arial"/>
          <w:color w:val="333333"/>
          <w:sz w:val="16"/>
          <w:szCs w:val="20"/>
          <w:vertAlign w:val="superscript"/>
        </w:rPr>
        <w:instrText xml:space="preserve"> HYPERLINK "http://muse.jhu.edu/article/37455" \l "FOOT15" </w:instrText>
      </w:r>
      <w:r w:rsidRPr="00424462">
        <w:rPr>
          <w:rFonts w:ascii="Calibri" w:hAnsi="Calibri" w:cs="Arial"/>
          <w:color w:val="333333"/>
          <w:sz w:val="16"/>
          <w:szCs w:val="20"/>
          <w:vertAlign w:val="superscript"/>
        </w:rPr>
        <w:fldChar w:fldCharType="separate"/>
      </w:r>
      <w:r w:rsidRPr="00424462">
        <w:rPr>
          <w:rStyle w:val="a4"/>
          <w:rFonts w:ascii="Calibri" w:hAnsi="Calibri" w:cs="Arial"/>
          <w:color w:val="004A75"/>
          <w:sz w:val="16"/>
          <w:szCs w:val="20"/>
          <w:vertAlign w:val="superscript"/>
        </w:rPr>
        <w:t>15</w:t>
      </w:r>
      <w:r w:rsidRPr="00424462">
        <w:rPr>
          <w:rFonts w:ascii="Calibri" w:hAnsi="Calibri" w:cs="Arial"/>
          <w:color w:val="333333"/>
          <w:sz w:val="16"/>
          <w:szCs w:val="20"/>
          <w:vertAlign w:val="superscript"/>
        </w:rPr>
        <w:fldChar w:fldCharType="end"/>
      </w:r>
      <w:bookmarkEnd w:id="19"/>
      <w:r w:rsidRPr="00424462">
        <w:rPr>
          <w:rFonts w:ascii="Calibri" w:hAnsi="Calibri" w:cs="Arial"/>
          <w:color w:val="333333"/>
          <w:sz w:val="12"/>
          <w:szCs w:val="20"/>
        </w:rPr>
        <w:t xml:space="preserve">∂ </w:t>
      </w:r>
      <w:proofErr w:type="gramStart"/>
      <w:r w:rsidRPr="00424462">
        <w:rPr>
          <w:rFonts w:ascii="Calibri" w:hAnsi="Calibri" w:cs="Arial"/>
          <w:color w:val="333333"/>
          <w:sz w:val="16"/>
          <w:szCs w:val="20"/>
        </w:rPr>
        <w:t>Finally</w:t>
      </w:r>
      <w:proofErr w:type="gramEnd"/>
      <w:r w:rsidRPr="00424462">
        <w:rPr>
          <w:rFonts w:ascii="Calibri" w:hAnsi="Calibri" w:cs="Arial"/>
          <w:color w:val="333333"/>
          <w:sz w:val="16"/>
          <w:szCs w:val="20"/>
        </w:rPr>
        <w:t>,</w:t>
      </w:r>
      <w:r w:rsidRPr="00424462">
        <w:rPr>
          <w:rStyle w:val="StyleUnderline"/>
          <w:rFonts w:ascii="Calibri" w:hAnsi="Calibri"/>
        </w:rPr>
        <w:t xml:space="preserve"> </w:t>
      </w:r>
      <w:r w:rsidRPr="00424462">
        <w:rPr>
          <w:rStyle w:val="StyleUnderline"/>
          <w:rFonts w:ascii="Calibri" w:hAnsi="Calibri"/>
          <w:highlight w:val="cyan"/>
        </w:rPr>
        <w:t>deterrence can be</w:t>
      </w:r>
      <w:r w:rsidRPr="00424462">
        <w:rPr>
          <w:rStyle w:val="StyleUnderline"/>
          <w:rFonts w:ascii="Calibri" w:hAnsi="Calibri"/>
        </w:rPr>
        <w:t xml:space="preserve"> effective but </w:t>
      </w:r>
      <w:r w:rsidRPr="00424462">
        <w:rPr>
          <w:rStyle w:val="StyleUnderline"/>
          <w:rFonts w:ascii="Calibri" w:hAnsi="Calibri"/>
          <w:highlight w:val="cyan"/>
        </w:rPr>
        <w:t>unstable if either side fears that the other would benefit from a first strike, creating pressures for crisis escalation and/or preemptive war.</w:t>
      </w:r>
      <w:r w:rsidRPr="00424462">
        <w:rPr>
          <w:rStyle w:val="StyleUnderline"/>
          <w:rFonts w:ascii="Calibri" w:hAnsi="Calibri"/>
        </w:rPr>
        <w:t xml:space="preserve"> </w:t>
      </w:r>
      <w:r w:rsidRPr="00424462">
        <w:rPr>
          <w:rFonts w:ascii="Calibri" w:hAnsi="Calibri" w:cs="Arial"/>
          <w:color w:val="333333"/>
          <w:sz w:val="16"/>
          <w:szCs w:val="20"/>
        </w:rPr>
        <w:t>Unstable deterrence can reflect exacerbated security dilemma dynamics. During the Cold War, the security dilemma was especially acute, as U.S. fear of a Soviet conventional first strike contributed to crisis escalation. In post-Cold War East Asia,</w:t>
      </w:r>
      <w:r w:rsidRPr="00424462">
        <w:rPr>
          <w:rStyle w:val="StyleUnderline"/>
          <w:rFonts w:ascii="Calibri" w:hAnsi="Calibri"/>
        </w:rPr>
        <w:t xml:space="preserve"> </w:t>
      </w:r>
      <w:r w:rsidRPr="00424462">
        <w:rPr>
          <w:rStyle w:val="StyleUnderline"/>
          <w:rFonts w:ascii="Calibri" w:hAnsi="Calibri"/>
          <w:highlight w:val="cyan"/>
        </w:rPr>
        <w:t xml:space="preserve">the security dilemma as well as </w:t>
      </w:r>
      <w:r w:rsidRPr="00A05AD1">
        <w:rPr>
          <w:rStyle w:val="StyleUnderline"/>
          <w:rFonts w:ascii="Calibri" w:hAnsi="Calibri"/>
        </w:rPr>
        <w:t xml:space="preserve">the likelihood of </w:t>
      </w:r>
      <w:r w:rsidRPr="00424462">
        <w:rPr>
          <w:rStyle w:val="StyleUnderline"/>
          <w:rFonts w:ascii="Calibri" w:hAnsi="Calibri"/>
          <w:highlight w:val="cyan"/>
        </w:rPr>
        <w:t xml:space="preserve">crisis instability and an unintended war will reflect U.S. and Chinese military capabilities and the geography of the Taiwan </w:t>
      </w:r>
      <w:proofErr w:type="gramStart"/>
      <w:r w:rsidRPr="00424462">
        <w:rPr>
          <w:rStyle w:val="StyleUnderline"/>
          <w:rFonts w:ascii="Calibri" w:hAnsi="Calibri"/>
          <w:highlight w:val="cyan"/>
        </w:rPr>
        <w:t>theater</w:t>
      </w:r>
      <w:proofErr w:type="gramEnd"/>
      <w:r w:rsidRPr="00424462">
        <w:rPr>
          <w:rStyle w:val="StyleUnderline"/>
          <w:rFonts w:ascii="Calibri" w:hAnsi="Calibri"/>
          <w:highlight w:val="cyan"/>
        </w:rPr>
        <w:t>.</w:t>
      </w:r>
      <w:r w:rsidRPr="00424462">
        <w:rPr>
          <w:rStyle w:val="StyleUnderline"/>
          <w:rFonts w:ascii="Calibri" w:hAnsi="Calibri"/>
        </w:rPr>
        <w:t xml:space="preserve"> </w:t>
      </w:r>
      <w:bookmarkStart w:id="20" w:name="REF16"/>
      <w:r w:rsidRPr="00424462">
        <w:rPr>
          <w:rFonts w:ascii="Calibri" w:hAnsi="Calibri" w:cs="Arial"/>
          <w:color w:val="333333"/>
          <w:sz w:val="16"/>
          <w:szCs w:val="20"/>
          <w:vertAlign w:val="superscript"/>
        </w:rPr>
        <w:fldChar w:fldCharType="begin"/>
      </w:r>
      <w:r w:rsidRPr="00424462">
        <w:rPr>
          <w:rFonts w:ascii="Calibri" w:hAnsi="Calibri" w:cs="Arial"/>
          <w:color w:val="333333"/>
          <w:sz w:val="16"/>
          <w:szCs w:val="20"/>
          <w:vertAlign w:val="superscript"/>
        </w:rPr>
        <w:instrText xml:space="preserve"> HYPERLINK "http://muse.jhu.edu/article/37455" \l "FOOT16" </w:instrText>
      </w:r>
      <w:r w:rsidRPr="00424462">
        <w:rPr>
          <w:rFonts w:ascii="Calibri" w:hAnsi="Calibri" w:cs="Arial"/>
          <w:color w:val="333333"/>
          <w:sz w:val="16"/>
          <w:szCs w:val="20"/>
          <w:vertAlign w:val="superscript"/>
        </w:rPr>
        <w:fldChar w:fldCharType="separate"/>
      </w:r>
      <w:r w:rsidRPr="00424462">
        <w:rPr>
          <w:rStyle w:val="a4"/>
          <w:rFonts w:ascii="Calibri" w:hAnsi="Calibri" w:cs="Arial"/>
          <w:color w:val="004A75"/>
          <w:sz w:val="16"/>
          <w:szCs w:val="20"/>
          <w:vertAlign w:val="superscript"/>
        </w:rPr>
        <w:t>16</w:t>
      </w:r>
      <w:r w:rsidRPr="00424462">
        <w:rPr>
          <w:rFonts w:ascii="Calibri" w:hAnsi="Calibri" w:cs="Arial"/>
          <w:color w:val="333333"/>
          <w:sz w:val="16"/>
          <w:szCs w:val="20"/>
          <w:vertAlign w:val="superscript"/>
        </w:rPr>
        <w:fldChar w:fldCharType="end"/>
      </w:r>
      <w:bookmarkEnd w:id="20"/>
      <w:r w:rsidRPr="00424462">
        <w:rPr>
          <w:rStyle w:val="apple-converted-space"/>
          <w:rFonts w:ascii="Calibri" w:hAnsi="Calibri" w:cs="Arial"/>
          <w:color w:val="333333"/>
          <w:sz w:val="16"/>
          <w:szCs w:val="20"/>
        </w:rPr>
        <w:t xml:space="preserve"> </w:t>
      </w:r>
      <w:r w:rsidRPr="00424462">
        <w:rPr>
          <w:rFonts w:ascii="Calibri" w:hAnsi="Calibri" w:cs="Arial"/>
          <w:b/>
          <w:bCs/>
          <w:color w:val="333333"/>
          <w:sz w:val="16"/>
          <w:szCs w:val="20"/>
        </w:rPr>
        <w:t>[End Page 53]</w:t>
      </w:r>
    </w:p>
    <w:p w:rsidR="00CA2397" w:rsidRPr="00424462" w:rsidRDefault="00CA2397" w:rsidP="00CA2397">
      <w:pPr>
        <w:pStyle w:val="4"/>
        <w:rPr>
          <w:sz w:val="28"/>
        </w:rPr>
      </w:pPr>
      <w:r w:rsidRPr="00424462">
        <w:rPr>
          <w:sz w:val="28"/>
        </w:rPr>
        <w:t xml:space="preserve">US containing china more, </w:t>
      </w:r>
      <w:proofErr w:type="gramStart"/>
      <w:r w:rsidRPr="00424462">
        <w:rPr>
          <w:sz w:val="28"/>
        </w:rPr>
        <w:t>More</w:t>
      </w:r>
      <w:proofErr w:type="gramEnd"/>
      <w:r w:rsidRPr="00424462">
        <w:rPr>
          <w:sz w:val="28"/>
        </w:rPr>
        <w:t xml:space="preserve"> containment risks military escalation and econ decline.  </w:t>
      </w:r>
    </w:p>
    <w:p w:rsidR="00CA2397" w:rsidRPr="00424462" w:rsidRDefault="00CA2397" w:rsidP="00CA2397">
      <w:r w:rsidRPr="00424462">
        <w:rPr>
          <w:rStyle w:val="Style13ptBold"/>
          <w:sz w:val="28"/>
        </w:rPr>
        <w:t xml:space="preserve">Browne 15 - </w:t>
      </w:r>
      <w:r w:rsidRPr="00424462">
        <w:t>(Andrew Browne, 6-12-2015, "Can China Be Contained</w:t>
      </w:r>
      <w:proofErr w:type="gramStart"/>
      <w:r w:rsidRPr="00424462">
        <w:t>?,</w:t>
      </w:r>
      <w:proofErr w:type="gramEnd"/>
      <w:r w:rsidRPr="00424462">
        <w:t>" WSJ, http://www.wsj.com/articles/can-china-be-contained-1434118534)</w:t>
      </w:r>
    </w:p>
    <w:p w:rsidR="00CA2397" w:rsidRDefault="00CA2397" w:rsidP="00CA2397">
      <w:pPr>
        <w:rPr>
          <w:rStyle w:val="a3"/>
          <w:lang w:eastAsia="zh-TW"/>
        </w:rPr>
      </w:pPr>
      <w:r w:rsidRPr="00424462">
        <w:rPr>
          <w:sz w:val="14"/>
        </w:rPr>
        <w:t xml:space="preserve">China’s fears notwithstanding, the </w:t>
      </w:r>
      <w:r w:rsidRPr="00D71D15">
        <w:rPr>
          <w:rStyle w:val="a3"/>
        </w:rPr>
        <w:t>Obama</w:t>
      </w:r>
      <w:r w:rsidRPr="00424462">
        <w:rPr>
          <w:sz w:val="14"/>
        </w:rPr>
        <w:t xml:space="preserve"> administration </w:t>
      </w:r>
      <w:r w:rsidRPr="00D71D15">
        <w:rPr>
          <w:rStyle w:val="a3"/>
        </w:rPr>
        <w:t>remains</w:t>
      </w:r>
      <w:r w:rsidRPr="00424462">
        <w:rPr>
          <w:sz w:val="14"/>
        </w:rPr>
        <w:t xml:space="preserve"> very much </w:t>
      </w:r>
      <w:r w:rsidRPr="00D71D15">
        <w:rPr>
          <w:rStyle w:val="a3"/>
        </w:rPr>
        <w:t>in favor of engagement</w:t>
      </w:r>
      <w:r w:rsidRPr="00D71D15">
        <w:rPr>
          <w:sz w:val="14"/>
        </w:rPr>
        <w:t>.</w:t>
      </w:r>
      <w:r w:rsidRPr="00424462">
        <w:rPr>
          <w:sz w:val="14"/>
        </w:rPr>
        <w:t xml:space="preserve"> Last year’s high-profile deal on climate change showed that </w:t>
      </w:r>
      <w:r w:rsidRPr="00424462">
        <w:rPr>
          <w:rStyle w:val="a3"/>
        </w:rPr>
        <w:t>cooperation is still possible</w:t>
      </w:r>
      <w:r w:rsidRPr="00424462">
        <w:rPr>
          <w:sz w:val="14"/>
        </w:rPr>
        <w:t xml:space="preserve">. Ahead of a planned summit in the U.S. in September, the two countries are hammering out an ambitious bilateral trade agreement. And it is often pointed out that not a single problem in the world, from piracy to pollution, can be solved without their joint efforts. In an increasingly awkward dance, however, the </w:t>
      </w:r>
      <w:r w:rsidRPr="00D71D15">
        <w:rPr>
          <w:rStyle w:val="a3"/>
          <w:highlight w:val="cyan"/>
        </w:rPr>
        <w:t>Obama</w:t>
      </w:r>
      <w:r w:rsidRPr="00424462">
        <w:rPr>
          <w:sz w:val="14"/>
        </w:rPr>
        <w:t xml:space="preserve"> administration </w:t>
      </w:r>
      <w:r w:rsidRPr="00D71D15">
        <w:rPr>
          <w:rStyle w:val="a3"/>
          <w:highlight w:val="cyan"/>
        </w:rPr>
        <w:t>is</w:t>
      </w:r>
      <w:r w:rsidRPr="00424462">
        <w:rPr>
          <w:sz w:val="14"/>
        </w:rPr>
        <w:t xml:space="preserve"> trying to sustain this policy of engagement while also </w:t>
      </w:r>
      <w:r w:rsidRPr="00D71D15">
        <w:rPr>
          <w:rStyle w:val="a3"/>
          <w:highlight w:val="cyan"/>
        </w:rPr>
        <w:t>ramping up its military options in Asia</w:t>
      </w:r>
      <w:r w:rsidRPr="00424462">
        <w:rPr>
          <w:rStyle w:val="a3"/>
        </w:rPr>
        <w:t>.</w:t>
      </w:r>
      <w:r w:rsidRPr="00424462">
        <w:rPr>
          <w:sz w:val="14"/>
        </w:rPr>
        <w:t xml:space="preserve"> China is playing a similar game. And </w:t>
      </w:r>
      <w:r w:rsidRPr="00D71D15">
        <w:rPr>
          <w:rStyle w:val="a3"/>
          <w:highlight w:val="cyan"/>
        </w:rPr>
        <w:t xml:space="preserve">it is not clear how long both sides will </w:t>
      </w:r>
      <w:r w:rsidRPr="00A05AD1">
        <w:rPr>
          <w:rStyle w:val="a3"/>
        </w:rPr>
        <w:t xml:space="preserve">be able </w:t>
      </w:r>
      <w:r w:rsidRPr="00D71D15">
        <w:rPr>
          <w:rStyle w:val="a3"/>
          <w:highlight w:val="cyan"/>
        </w:rPr>
        <w:t>to continue before</w:t>
      </w:r>
      <w:r w:rsidRPr="00677226">
        <w:rPr>
          <w:rStyle w:val="a3"/>
        </w:rPr>
        <w:t xml:space="preserve"> there is </w:t>
      </w:r>
      <w:r w:rsidRPr="00D71D15">
        <w:rPr>
          <w:rStyle w:val="a3"/>
          <w:highlight w:val="cyan"/>
        </w:rPr>
        <w:t>a clash</w:t>
      </w:r>
      <w:r w:rsidRPr="00D71D15">
        <w:rPr>
          <w:sz w:val="14"/>
          <w:highlight w:val="cyan"/>
        </w:rPr>
        <w:t>,</w:t>
      </w:r>
      <w:r w:rsidRPr="00424462">
        <w:rPr>
          <w:sz w:val="14"/>
        </w:rPr>
        <w:t xml:space="preserve"> by accident or design. Mr. </w:t>
      </w:r>
      <w:r w:rsidRPr="00D71D15">
        <w:rPr>
          <w:rStyle w:val="a3"/>
          <w:highlight w:val="cyan"/>
        </w:rPr>
        <w:t>Obama</w:t>
      </w:r>
      <w:r w:rsidRPr="00424462">
        <w:rPr>
          <w:sz w:val="14"/>
        </w:rPr>
        <w:t xml:space="preserve"> himself sometimes strikes adversarial postures on China. In trying to push a massive Asia-Pacific free-trade zone through a resistant Congress, he </w:t>
      </w:r>
      <w:r w:rsidRPr="00D71D15">
        <w:rPr>
          <w:rStyle w:val="a3"/>
          <w:highlight w:val="cyan"/>
        </w:rPr>
        <w:t>has been invoking a China threat</w:t>
      </w:r>
      <w:r w:rsidRPr="00424462">
        <w:rPr>
          <w:sz w:val="14"/>
        </w:rPr>
        <w:t xml:space="preserve">. “If we don’t write the rules, China will write the rules out in that region,” he told The Wall Street Journal in April. </w:t>
      </w:r>
      <w:r w:rsidRPr="00424462">
        <w:rPr>
          <w:rStyle w:val="a3"/>
        </w:rPr>
        <w:t>He</w:t>
      </w:r>
      <w:r w:rsidRPr="00424462">
        <w:rPr>
          <w:sz w:val="14"/>
        </w:rPr>
        <w:t xml:space="preserve"> also has </w:t>
      </w:r>
      <w:r w:rsidRPr="00424462">
        <w:rPr>
          <w:rStyle w:val="a3"/>
        </w:rPr>
        <w:t>pursued a campaign</w:t>
      </w:r>
      <w:r w:rsidRPr="00424462">
        <w:rPr>
          <w:sz w:val="14"/>
        </w:rPr>
        <w:t>—ultimately futile</w:t>
      </w:r>
      <w:r w:rsidRPr="00424462">
        <w:rPr>
          <w:rStyle w:val="a3"/>
        </w:rPr>
        <w:t>—to prevent allies such as Britain and Australia from signing on to a Chinese regional development bank</w:t>
      </w:r>
      <w:r w:rsidRPr="00424462">
        <w:rPr>
          <w:sz w:val="14"/>
        </w:rPr>
        <w:t xml:space="preserve">. Although the bank will help deliver much-needed infrastructure, the White House interpreted it as part of a bid to undermine America’s leadership in global finance. For its part, </w:t>
      </w:r>
      <w:r w:rsidRPr="00D71D15">
        <w:rPr>
          <w:rStyle w:val="StyleUnderline"/>
          <w:highlight w:val="cyan"/>
        </w:rPr>
        <w:t>China believes that the U.S. will never accept the legitimacy of a communist government</w:t>
      </w:r>
      <w:r w:rsidRPr="00D71D15">
        <w:rPr>
          <w:sz w:val="14"/>
          <w:highlight w:val="cyan"/>
        </w:rPr>
        <w:t>.</w:t>
      </w:r>
      <w:r w:rsidRPr="00424462">
        <w:rPr>
          <w:sz w:val="14"/>
        </w:rPr>
        <w:t xml:space="preserve"> Mr. Xi has proposed a “new model of great-power relations,” designed to break a pattern of wars through the ages that occur when a rising power challenges the incumbent one. But America has turned him down, unwilling to accept a formula that not only assumes that the two countries are peers but seems to place them on the same moral plane. Appropriately, perhaps, tensions are coming to a head in the Spratly Islands, an archipelago of reefs and sandbars in the South China Sea so hazardous that old British Admiralty sailing charts marked the entire area as “Dangerous Ground.” In this mariners’ graveyard, China has massively expanded several reefs through dredging; one boasts a runway long enough to land China’s largest military planes. China’s neighbors regard them as outposts for an eventual Chinese takeover of the whole South China Sea. The Pentagon presents them as a threat to the U.S. Navy’s unchallenged right to sail the oceans. U.S. Defense Secretary Ash Carter is considering a show of force—and is under political pressure to do so. Last month, Sen. Bob Corker, the Republican chairman of the Senate Committee on Foreign Relations, complained that the U.S. response to the island-building has been too passive. “I see no price whatsoever that China is paying for their activities in the South and East China Seas,” Mr. Corker said. </w:t>
      </w:r>
      <w:proofErr w:type="gramStart"/>
      <w:r w:rsidRPr="00424462">
        <w:rPr>
          <w:sz w:val="14"/>
        </w:rPr>
        <w:t>“None.</w:t>
      </w:r>
      <w:proofErr w:type="gramEnd"/>
      <w:r w:rsidRPr="00424462">
        <w:rPr>
          <w:sz w:val="14"/>
        </w:rPr>
        <w:t xml:space="preserve"> In fact, I see us paying a price.” </w:t>
      </w:r>
      <w:r w:rsidRPr="00424462">
        <w:rPr>
          <w:sz w:val="14"/>
        </w:rPr>
        <w:lastRenderedPageBreak/>
        <w:t xml:space="preserve">Neither side wants a war. Mr. Xi is not anti-West in the manner of Russian President Vladimir Putin, and so far, he has not acted rashly, as Mr. Putin has by grabbing territory in Ukraine. China still needs U.S. markets and know-how to rise. A war against America would be an economic catastrophe for China. The U.S.-China relationship has weathered storms before. Recall the days following the Chinese army’s 1989 assault on pro-democracy students in Tiananmen Square, when cooperation between the countries went into a deep freeze. But President George H.W. Bush calculated that the U.S.-China relationship was too important to sacrifice, and he quickly sent emissaries to Beijing to ensure that it remained intact. Today, surely, that calculation carries no less weight. Moreover, </w:t>
      </w:r>
      <w:r w:rsidRPr="00D71D15">
        <w:rPr>
          <w:rStyle w:val="a3"/>
          <w:highlight w:val="cyan"/>
        </w:rPr>
        <w:t xml:space="preserve">trying to contain China would be </w:t>
      </w:r>
      <w:r w:rsidRPr="00D71D15">
        <w:rPr>
          <w:rStyle w:val="a3"/>
        </w:rPr>
        <w:t xml:space="preserve">immensely </w:t>
      </w:r>
      <w:r w:rsidRPr="00D71D15">
        <w:rPr>
          <w:rStyle w:val="a3"/>
          <w:highlight w:val="cyan"/>
        </w:rPr>
        <w:t>costly:</w:t>
      </w:r>
      <w:r w:rsidRPr="00D71D15">
        <w:rPr>
          <w:sz w:val="14"/>
          <w:highlight w:val="cyan"/>
        </w:rPr>
        <w:t xml:space="preserve"> </w:t>
      </w:r>
      <w:r w:rsidRPr="00D71D15">
        <w:rPr>
          <w:rStyle w:val="a3"/>
          <w:highlight w:val="cyan"/>
        </w:rPr>
        <w:t>Neither</w:t>
      </w:r>
      <w:r w:rsidRPr="00424462">
        <w:rPr>
          <w:sz w:val="14"/>
        </w:rPr>
        <w:t xml:space="preserve"> country </w:t>
      </w:r>
      <w:r w:rsidRPr="00D71D15">
        <w:rPr>
          <w:rStyle w:val="a3"/>
          <w:highlight w:val="cyan"/>
        </w:rPr>
        <w:t>can succeed economically without the other</w:t>
      </w:r>
      <w:r w:rsidRPr="00424462">
        <w:rPr>
          <w:sz w:val="14"/>
        </w:rPr>
        <w:t xml:space="preserve">. Kennan’s containment strategy worked against the Soviet Union because it was economically weak, with almost no commercial ties to America. But today’s </w:t>
      </w:r>
      <w:r w:rsidRPr="00D71D15">
        <w:rPr>
          <w:rStyle w:val="a3"/>
          <w:highlight w:val="cyan"/>
        </w:rPr>
        <w:t xml:space="preserve">China is an economic powerhouse, </w:t>
      </w:r>
      <w:r w:rsidRPr="00D71D15">
        <w:rPr>
          <w:rStyle w:val="a3"/>
        </w:rPr>
        <w:t xml:space="preserve">and </w:t>
      </w:r>
      <w:r w:rsidRPr="00D71D15">
        <w:rPr>
          <w:rStyle w:val="a3"/>
          <w:highlight w:val="cyan"/>
        </w:rPr>
        <w:t>its double-digit military budgets are supported by a deep and diversified industrial base.</w:t>
      </w:r>
    </w:p>
    <w:p w:rsidR="00EF6F4B" w:rsidRDefault="00EF6F4B" w:rsidP="00EF6F4B">
      <w:pPr>
        <w:pStyle w:val="4"/>
        <w:rPr>
          <w:rStyle w:val="a3"/>
          <w:b/>
          <w:sz w:val="26"/>
          <w:szCs w:val="26"/>
          <w:u w:val="none"/>
          <w:lang w:eastAsia="zh-TW"/>
        </w:rPr>
      </w:pPr>
      <w:r w:rsidRPr="00EF6F4B">
        <w:rPr>
          <w:rStyle w:val="a3"/>
          <w:b/>
          <w:sz w:val="26"/>
          <w:szCs w:val="26"/>
          <w:u w:val="none"/>
          <w:lang w:eastAsia="zh-TW"/>
        </w:rPr>
        <w:t xml:space="preserve">The </w:t>
      </w:r>
      <w:proofErr w:type="spellStart"/>
      <w:r w:rsidRPr="00EF6F4B">
        <w:rPr>
          <w:rStyle w:val="a3"/>
          <w:b/>
          <w:sz w:val="26"/>
          <w:szCs w:val="26"/>
          <w:u w:val="none"/>
          <w:lang w:eastAsia="zh-TW"/>
        </w:rPr>
        <w:t>aff</w:t>
      </w:r>
      <w:proofErr w:type="spellEnd"/>
      <w:r w:rsidRPr="00EF6F4B">
        <w:rPr>
          <w:rStyle w:val="a3"/>
          <w:b/>
          <w:sz w:val="26"/>
          <w:szCs w:val="26"/>
          <w:u w:val="none"/>
          <w:lang w:eastAsia="zh-TW"/>
        </w:rPr>
        <w:t xml:space="preserve"> employs faulty link chains in the advantage. The Sheng-Feng 15 card states of the possibility of a SCS war, but makes no mention of </w:t>
      </w:r>
      <w:proofErr w:type="gramStart"/>
      <w:r w:rsidRPr="00EF6F4B">
        <w:rPr>
          <w:rStyle w:val="a3"/>
          <w:b/>
          <w:sz w:val="26"/>
          <w:szCs w:val="26"/>
          <w:u w:val="none"/>
          <w:lang w:eastAsia="zh-TW"/>
        </w:rPr>
        <w:t>Taiwan Straits</w:t>
      </w:r>
      <w:proofErr w:type="gramEnd"/>
      <w:r w:rsidRPr="00EF6F4B">
        <w:rPr>
          <w:rStyle w:val="a3"/>
          <w:b/>
          <w:sz w:val="26"/>
          <w:szCs w:val="26"/>
          <w:u w:val="none"/>
          <w:lang w:eastAsia="zh-TW"/>
        </w:rPr>
        <w:t xml:space="preserve"> wars. The </w:t>
      </w:r>
      <w:proofErr w:type="spellStart"/>
      <w:r w:rsidRPr="00EF6F4B">
        <w:rPr>
          <w:rStyle w:val="a3"/>
          <w:b/>
          <w:sz w:val="26"/>
          <w:szCs w:val="26"/>
          <w:u w:val="none"/>
          <w:lang w:eastAsia="zh-TW"/>
        </w:rPr>
        <w:t>aff</w:t>
      </w:r>
      <w:proofErr w:type="spellEnd"/>
      <w:r w:rsidRPr="00EF6F4B">
        <w:rPr>
          <w:rStyle w:val="a3"/>
          <w:b/>
          <w:sz w:val="26"/>
          <w:szCs w:val="26"/>
          <w:u w:val="none"/>
          <w:lang w:eastAsia="zh-TW"/>
        </w:rPr>
        <w:t>, thus, cannot claim the impact of escalation of wars i</w:t>
      </w:r>
      <w:r>
        <w:rPr>
          <w:rStyle w:val="a3"/>
          <w:b/>
          <w:sz w:val="26"/>
          <w:szCs w:val="26"/>
          <w:u w:val="none"/>
          <w:lang w:eastAsia="zh-TW"/>
        </w:rPr>
        <w:t>n Asia</w:t>
      </w:r>
      <w:r>
        <w:rPr>
          <w:rStyle w:val="a3"/>
          <w:rFonts w:hint="eastAsia"/>
          <w:b/>
          <w:sz w:val="26"/>
          <w:szCs w:val="26"/>
          <w:u w:val="none"/>
          <w:lang w:eastAsia="zh-TW"/>
        </w:rPr>
        <w:t>, eliminating the claims made by the Cole 15 and Rosen 14 card.</w:t>
      </w:r>
    </w:p>
    <w:p w:rsidR="00371B42" w:rsidRPr="00424462" w:rsidRDefault="00371B42" w:rsidP="00371B42">
      <w:pPr>
        <w:pStyle w:val="4"/>
        <w:rPr>
          <w:rFonts w:asciiTheme="minorHAnsi" w:hAnsiTheme="minorHAnsi"/>
          <w:sz w:val="28"/>
        </w:rPr>
      </w:pPr>
      <w:r w:rsidRPr="00424462">
        <w:rPr>
          <w:rFonts w:asciiTheme="minorHAnsi" w:hAnsiTheme="minorHAnsi"/>
          <w:sz w:val="28"/>
        </w:rPr>
        <w:t>China will declare war on Taiwan unless US renounces its support</w:t>
      </w:r>
    </w:p>
    <w:p w:rsidR="00371B42" w:rsidRPr="00424462" w:rsidRDefault="00371B42" w:rsidP="00371B42">
      <w:pPr>
        <w:rPr>
          <w:rStyle w:val="Style13ptBold"/>
          <w:rFonts w:asciiTheme="minorHAnsi" w:hAnsiTheme="minorHAnsi"/>
          <w:sz w:val="28"/>
        </w:rPr>
      </w:pPr>
      <w:r w:rsidRPr="00424462">
        <w:rPr>
          <w:rStyle w:val="Style13ptBold"/>
          <w:rFonts w:asciiTheme="minorHAnsi" w:hAnsiTheme="minorHAnsi"/>
          <w:sz w:val="28"/>
        </w:rPr>
        <w:t xml:space="preserve">Navarro 16 </w:t>
      </w:r>
      <w:r w:rsidRPr="00424462">
        <w:rPr>
          <w:rStyle w:val="Style13ptBold"/>
          <w:rFonts w:asciiTheme="minorHAnsi" w:hAnsiTheme="minorHAnsi"/>
          <w:sz w:val="16"/>
          <w:szCs w:val="16"/>
        </w:rPr>
        <w:t xml:space="preserve">[Peter Navarro, January 24, 2016, a professor at the University of California-Irvine.  He is the author of Crouching Tiger: What China’s Militarism Means for the World, “Is It Time </w:t>
      </w:r>
      <w:proofErr w:type="gramStart"/>
      <w:r w:rsidRPr="00424462">
        <w:rPr>
          <w:rStyle w:val="Style13ptBold"/>
          <w:rFonts w:asciiTheme="minorHAnsi" w:hAnsiTheme="minorHAnsi"/>
          <w:sz w:val="16"/>
          <w:szCs w:val="16"/>
        </w:rPr>
        <w:t>For</w:t>
      </w:r>
      <w:proofErr w:type="gramEnd"/>
      <w:r w:rsidRPr="00424462">
        <w:rPr>
          <w:rStyle w:val="Style13ptBold"/>
          <w:rFonts w:asciiTheme="minorHAnsi" w:hAnsiTheme="minorHAnsi"/>
          <w:sz w:val="16"/>
          <w:szCs w:val="16"/>
        </w:rPr>
        <w:t xml:space="preserve"> America to ‘Surrender’ Taiwan?” </w:t>
      </w:r>
      <w:r w:rsidRPr="00424462">
        <w:rPr>
          <w:rStyle w:val="Style13ptBold"/>
          <w:rFonts w:asciiTheme="minorHAnsi" w:hAnsiTheme="minorHAnsi"/>
          <w:i/>
          <w:sz w:val="16"/>
          <w:szCs w:val="16"/>
        </w:rPr>
        <w:t>The National Interest</w:t>
      </w:r>
      <w:proofErr w:type="gramStart"/>
      <w:r w:rsidRPr="00424462">
        <w:rPr>
          <w:rStyle w:val="Style13ptBold"/>
          <w:rFonts w:asciiTheme="minorHAnsi" w:hAnsiTheme="minorHAnsi"/>
          <w:sz w:val="16"/>
          <w:szCs w:val="16"/>
        </w:rPr>
        <w:t>,http</w:t>
      </w:r>
      <w:proofErr w:type="gramEnd"/>
      <w:r w:rsidRPr="00424462">
        <w:rPr>
          <w:rStyle w:val="Style13ptBold"/>
          <w:rFonts w:asciiTheme="minorHAnsi" w:hAnsiTheme="minorHAnsi"/>
          <w:sz w:val="16"/>
          <w:szCs w:val="16"/>
        </w:rPr>
        <w:t>://nationalinterest.org/blog/the-buzz/it-time-america-%E2%80%98surrender%E2%80%99-taiwan-14955?page=2]</w:t>
      </w:r>
    </w:p>
    <w:p w:rsidR="00371B42" w:rsidRPr="00A05AD1" w:rsidRDefault="00371B42" w:rsidP="00371B42">
      <w:pPr>
        <w:rPr>
          <w:rFonts w:asciiTheme="minorHAnsi" w:hAnsiTheme="minorHAnsi"/>
          <w:sz w:val="12"/>
        </w:rPr>
      </w:pPr>
      <w:r w:rsidRPr="00A05AD1">
        <w:rPr>
          <w:rFonts w:asciiTheme="minorHAnsi" w:hAnsiTheme="minorHAnsi"/>
          <w:sz w:val="12"/>
        </w:rPr>
        <w:t xml:space="preserve">Last week’s landslide election of Tsai </w:t>
      </w:r>
      <w:proofErr w:type="spellStart"/>
      <w:r w:rsidRPr="00A05AD1">
        <w:rPr>
          <w:rFonts w:asciiTheme="minorHAnsi" w:hAnsiTheme="minorHAnsi"/>
          <w:sz w:val="12"/>
        </w:rPr>
        <w:t>Ing</w:t>
      </w:r>
      <w:proofErr w:type="spellEnd"/>
      <w:r w:rsidRPr="00A05AD1">
        <w:rPr>
          <w:rFonts w:asciiTheme="minorHAnsi" w:hAnsiTheme="minorHAnsi"/>
          <w:sz w:val="12"/>
        </w:rPr>
        <w:t xml:space="preserve">-wen to Taiwan’s presidency represents the strongest repudiation of China’s authoritarian claim to the island since Lee Teng-hui became </w:t>
      </w:r>
      <w:r w:rsidRPr="00424462">
        <w:rPr>
          <w:rFonts w:asciiTheme="minorHAnsi" w:hAnsiTheme="minorHAnsi"/>
          <w:highlight w:val="cyan"/>
          <w:u w:val="single"/>
        </w:rPr>
        <w:t>Taiwan’s</w:t>
      </w:r>
      <w:r w:rsidRPr="00A05AD1">
        <w:rPr>
          <w:rFonts w:asciiTheme="minorHAnsi" w:hAnsiTheme="minorHAnsi"/>
          <w:sz w:val="12"/>
        </w:rPr>
        <w:t xml:space="preserve"> first democratically-elected president in 1996. This highly provocative </w:t>
      </w:r>
      <w:r w:rsidRPr="00424462">
        <w:rPr>
          <w:rStyle w:val="StyleUnderline"/>
          <w:rFonts w:asciiTheme="minorHAnsi" w:hAnsiTheme="minorHAnsi"/>
          <w:highlight w:val="cyan"/>
        </w:rPr>
        <w:t xml:space="preserve">election result is </w:t>
      </w:r>
      <w:r w:rsidRPr="00424462">
        <w:rPr>
          <w:rStyle w:val="StyleUnderline"/>
          <w:rFonts w:asciiTheme="minorHAnsi" w:hAnsiTheme="minorHAnsi"/>
        </w:rPr>
        <w:t xml:space="preserve">now </w:t>
      </w:r>
      <w:r w:rsidRPr="00424462">
        <w:rPr>
          <w:rStyle w:val="StyleUnderline"/>
          <w:rFonts w:asciiTheme="minorHAnsi" w:hAnsiTheme="minorHAnsi"/>
          <w:highlight w:val="cyan"/>
        </w:rPr>
        <w:t>making Washington as uncomfortable as Beijing</w:t>
      </w:r>
      <w:r w:rsidRPr="00424462">
        <w:rPr>
          <w:rStyle w:val="StyleUnderline"/>
          <w:rFonts w:asciiTheme="minorHAnsi" w:hAnsiTheme="minorHAnsi"/>
        </w:rPr>
        <w:t xml:space="preserve">, forcing tough choices on both sides of the Pacific. </w:t>
      </w:r>
      <w:r w:rsidRPr="00A05AD1">
        <w:rPr>
          <w:rFonts w:asciiTheme="minorHAnsi" w:hAnsiTheme="minorHAnsi"/>
          <w:sz w:val="12"/>
        </w:rPr>
        <w:t xml:space="preserve">For its part, the Chinese Communist Party must choose between crushing what party hawks will surely see as an insurrection </w:t>
      </w:r>
      <w:proofErr w:type="gramStart"/>
      <w:r w:rsidRPr="00A05AD1">
        <w:rPr>
          <w:rFonts w:asciiTheme="minorHAnsi" w:hAnsiTheme="minorHAnsi"/>
          <w:sz w:val="12"/>
        </w:rPr>
        <w:t>or</w:t>
      </w:r>
      <w:proofErr w:type="gramEnd"/>
      <w:r w:rsidRPr="00A05AD1">
        <w:rPr>
          <w:rFonts w:asciiTheme="minorHAnsi" w:hAnsiTheme="minorHAnsi"/>
          <w:sz w:val="12"/>
        </w:rPr>
        <w:t xml:space="preserve"> simply going about the business of cross-strait business. If Beijing takes a harder line, the White House must, in turn, decide whether it will recommit American forces to a defense of Taiwan—as Bill Clinton did in 1996—or simply let Taiwan be sucked into Beijing’s orbit and go about the business of America-China business. Unfortunately, </w:t>
      </w:r>
      <w:r w:rsidRPr="00424462">
        <w:rPr>
          <w:rStyle w:val="a3"/>
          <w:rFonts w:asciiTheme="minorHAnsi" w:hAnsiTheme="minorHAnsi"/>
          <w:highlight w:val="cyan"/>
        </w:rPr>
        <w:t>the odds of Beijing taking a hard line and forcing America’s Taiwan hand are high</w:t>
      </w:r>
      <w:r w:rsidRPr="00424462">
        <w:rPr>
          <w:rStyle w:val="a3"/>
          <w:rFonts w:asciiTheme="minorHAnsi" w:hAnsiTheme="minorHAnsi"/>
        </w:rPr>
        <w:t>.</w:t>
      </w:r>
      <w:r w:rsidRPr="00A05AD1">
        <w:rPr>
          <w:rFonts w:asciiTheme="minorHAnsi" w:hAnsiTheme="minorHAnsi"/>
          <w:sz w:val="12"/>
        </w:rPr>
        <w:t xml:space="preserve"> </w:t>
      </w:r>
      <w:proofErr w:type="gramStart"/>
      <w:r w:rsidRPr="00A05AD1">
        <w:rPr>
          <w:rFonts w:asciiTheme="minorHAnsi" w:hAnsiTheme="minorHAnsi"/>
          <w:sz w:val="12"/>
        </w:rPr>
        <w:t>As</w:t>
      </w:r>
      <w:r w:rsidRPr="00A05AD1">
        <w:rPr>
          <w:rStyle w:val="StyleUnderline"/>
        </w:rPr>
        <w:t xml:space="preserve"> </w:t>
      </w:r>
      <w:r w:rsidRPr="00A05AD1">
        <w:rPr>
          <w:rStyle w:val="StyleUnderline"/>
          <w:highlight w:val="cyan"/>
        </w:rPr>
        <w:t>U.S. Naval War College Professor</w:t>
      </w:r>
      <w:r w:rsidRPr="00A05AD1">
        <w:rPr>
          <w:rFonts w:asciiTheme="minorHAnsi" w:hAnsiTheme="minorHAnsi"/>
          <w:sz w:val="12"/>
        </w:rPr>
        <w:t xml:space="preserve"> </w:t>
      </w:r>
      <w:proofErr w:type="spellStart"/>
      <w:r w:rsidRPr="00A05AD1">
        <w:rPr>
          <w:rFonts w:asciiTheme="minorHAnsi" w:hAnsiTheme="minorHAnsi"/>
          <w:sz w:val="12"/>
        </w:rPr>
        <w:t>Toshi</w:t>
      </w:r>
      <w:proofErr w:type="spellEnd"/>
      <w:r w:rsidRPr="00A05AD1">
        <w:rPr>
          <w:rStyle w:val="StyleUnderline"/>
        </w:rPr>
        <w:t xml:space="preserve"> </w:t>
      </w:r>
      <w:r w:rsidRPr="00A05AD1">
        <w:rPr>
          <w:rStyle w:val="StyleUnderline"/>
          <w:highlight w:val="cyan"/>
        </w:rPr>
        <w:t xml:space="preserve">Yoshihara warns: </w:t>
      </w:r>
      <w:r w:rsidRPr="00424462">
        <w:rPr>
          <w:rStyle w:val="StyleUnderline"/>
          <w:rFonts w:asciiTheme="minorHAnsi" w:hAnsiTheme="minorHAnsi"/>
          <w:highlight w:val="cyan"/>
        </w:rPr>
        <w:t xml:space="preserve">China considers Taiwan to be the last piece of territory lost during its Century of Humiliation, and </w:t>
      </w:r>
      <w:r w:rsidRPr="00424462">
        <w:rPr>
          <w:rStyle w:val="StyleUnderline"/>
          <w:rFonts w:asciiTheme="minorHAnsi" w:hAnsiTheme="minorHAnsi"/>
        </w:rPr>
        <w:t>Beijing has</w:t>
      </w:r>
      <w:r w:rsidRPr="00424462">
        <w:rPr>
          <w:rStyle w:val="StyleUnderline"/>
          <w:rFonts w:asciiTheme="minorHAnsi" w:hAnsiTheme="minorHAnsi"/>
          <w:highlight w:val="cyan"/>
        </w:rPr>
        <w:t xml:space="preserve"> stated </w:t>
      </w:r>
      <w:r w:rsidRPr="00424462">
        <w:rPr>
          <w:rStyle w:val="StyleUnderline"/>
          <w:rFonts w:asciiTheme="minorHAnsi" w:hAnsiTheme="minorHAnsi"/>
        </w:rPr>
        <w:t xml:space="preserve">repeatedly that </w:t>
      </w:r>
      <w:r w:rsidRPr="00424462">
        <w:rPr>
          <w:rStyle w:val="StyleUnderline"/>
          <w:rFonts w:asciiTheme="minorHAnsi" w:hAnsiTheme="minorHAnsi"/>
          <w:highlight w:val="cyan"/>
        </w:rPr>
        <w:t xml:space="preserve">this ‘renegade province’ </w:t>
      </w:r>
      <w:r w:rsidRPr="00424462">
        <w:rPr>
          <w:rStyle w:val="a3"/>
          <w:rFonts w:asciiTheme="minorHAnsi" w:hAnsiTheme="minorHAnsi"/>
          <w:highlight w:val="cyan"/>
        </w:rPr>
        <w:t>is something the Chinese are prepared to fight over</w:t>
      </w:r>
      <w:r w:rsidRPr="00424462">
        <w:rPr>
          <w:rStyle w:val="a3"/>
          <w:rFonts w:asciiTheme="minorHAnsi" w:hAnsiTheme="minorHAnsi"/>
        </w:rPr>
        <w:t>.</w:t>
      </w:r>
      <w:proofErr w:type="gramEnd"/>
      <w:r w:rsidRPr="00424462">
        <w:rPr>
          <w:rStyle w:val="StyleUnderline"/>
          <w:rFonts w:asciiTheme="minorHAnsi" w:hAnsiTheme="minorHAnsi"/>
        </w:rPr>
        <w:t xml:space="preserve"> </w:t>
      </w:r>
      <w:r w:rsidRPr="00A05AD1">
        <w:rPr>
          <w:rFonts w:asciiTheme="minorHAnsi" w:hAnsiTheme="minorHAnsi"/>
          <w:sz w:val="12"/>
        </w:rPr>
        <w:t xml:space="preserve">It’s not just nationalist pride driving Beijing’s hard line. </w:t>
      </w:r>
      <w:proofErr w:type="gramStart"/>
      <w:r w:rsidRPr="00A05AD1">
        <w:rPr>
          <w:rFonts w:asciiTheme="minorHAnsi" w:hAnsiTheme="minorHAnsi"/>
          <w:sz w:val="12"/>
        </w:rPr>
        <w:t xml:space="preserve">Says Chinese Major Generals Peng </w:t>
      </w:r>
      <w:proofErr w:type="spellStart"/>
      <w:r w:rsidRPr="00A05AD1">
        <w:rPr>
          <w:rFonts w:asciiTheme="minorHAnsi" w:hAnsiTheme="minorHAnsi"/>
          <w:sz w:val="12"/>
        </w:rPr>
        <w:t>Guangquian</w:t>
      </w:r>
      <w:proofErr w:type="spellEnd"/>
      <w:r w:rsidRPr="00A05AD1">
        <w:rPr>
          <w:rFonts w:asciiTheme="minorHAnsi" w:hAnsiTheme="minorHAnsi"/>
          <w:sz w:val="12"/>
        </w:rPr>
        <w:t xml:space="preserve"> and Yao </w:t>
      </w:r>
      <w:proofErr w:type="spellStart"/>
      <w:r w:rsidRPr="00A05AD1">
        <w:rPr>
          <w:rFonts w:asciiTheme="minorHAnsi" w:hAnsiTheme="minorHAnsi"/>
          <w:sz w:val="12"/>
        </w:rPr>
        <w:t>Youzhi</w:t>
      </w:r>
      <w:proofErr w:type="spellEnd"/>
      <w:r w:rsidRPr="00A05AD1">
        <w:rPr>
          <w:rFonts w:asciiTheme="minorHAnsi" w:hAnsiTheme="minorHAnsi"/>
          <w:sz w:val="12"/>
        </w:rPr>
        <w:t>: “</w:t>
      </w:r>
      <w:r w:rsidRPr="00424462">
        <w:rPr>
          <w:rStyle w:val="StyleUnderline"/>
          <w:rFonts w:asciiTheme="minorHAnsi" w:hAnsiTheme="minorHAnsi"/>
        </w:rPr>
        <w:t>If Taiwan should be alienated from the mainland, China will forever be locked to the west side of the first chain of islands in the West Pacific</w:t>
      </w:r>
      <w:r w:rsidRPr="00A05AD1">
        <w:rPr>
          <w:rFonts w:asciiTheme="minorHAnsi" w:hAnsiTheme="minorHAnsi"/>
          <w:sz w:val="12"/>
        </w:rPr>
        <w:t>.”</w:t>
      </w:r>
      <w:proofErr w:type="gramEnd"/>
      <w:r w:rsidRPr="00A05AD1">
        <w:rPr>
          <w:rFonts w:asciiTheme="minorHAnsi" w:hAnsiTheme="minorHAnsi"/>
          <w:sz w:val="12"/>
        </w:rPr>
        <w:t xml:space="preserve"> In that case, “the essential strategic space for China’s rejuvenation will be lost.” Ideologically, </w:t>
      </w:r>
      <w:r w:rsidRPr="00424462">
        <w:rPr>
          <w:rStyle w:val="StyleUnderline"/>
          <w:rFonts w:asciiTheme="minorHAnsi" w:hAnsiTheme="minorHAnsi"/>
          <w:highlight w:val="cyan"/>
        </w:rPr>
        <w:t xml:space="preserve">Taiwan’s democracy </w:t>
      </w:r>
      <w:r w:rsidRPr="00424462">
        <w:rPr>
          <w:rStyle w:val="StyleUnderline"/>
          <w:rFonts w:asciiTheme="minorHAnsi" w:hAnsiTheme="minorHAnsi"/>
        </w:rPr>
        <w:t xml:space="preserve">also deeply </w:t>
      </w:r>
      <w:r w:rsidRPr="00424462">
        <w:rPr>
          <w:rStyle w:val="StyleUnderline"/>
          <w:rFonts w:asciiTheme="minorHAnsi" w:hAnsiTheme="minorHAnsi"/>
          <w:highlight w:val="cyan"/>
        </w:rPr>
        <w:t xml:space="preserve">frightens CCP authoritarians </w:t>
      </w:r>
      <w:r w:rsidRPr="00424462">
        <w:rPr>
          <w:rStyle w:val="StyleUnderline"/>
          <w:rFonts w:asciiTheme="minorHAnsi" w:hAnsiTheme="minorHAnsi"/>
        </w:rPr>
        <w:t>precisely</w:t>
      </w:r>
      <w:r w:rsidRPr="00424462">
        <w:rPr>
          <w:rStyle w:val="StyleUnderline"/>
          <w:rFonts w:asciiTheme="minorHAnsi" w:hAnsiTheme="minorHAnsi"/>
          <w:highlight w:val="cyan"/>
        </w:rPr>
        <w:t xml:space="preserve"> because it offers proof</w:t>
      </w:r>
      <w:r w:rsidRPr="00424462">
        <w:rPr>
          <w:rStyle w:val="StyleUnderline"/>
          <w:rFonts w:asciiTheme="minorHAnsi" w:hAnsiTheme="minorHAnsi"/>
        </w:rPr>
        <w:t xml:space="preserve"> </w:t>
      </w:r>
      <w:r w:rsidRPr="00A05AD1">
        <w:rPr>
          <w:rFonts w:asciiTheme="minorHAnsi" w:hAnsiTheme="minorHAnsi"/>
          <w:sz w:val="12"/>
        </w:rPr>
        <w:t xml:space="preserve">positive that </w:t>
      </w:r>
      <w:r w:rsidRPr="00424462">
        <w:rPr>
          <w:rStyle w:val="StyleUnderline"/>
          <w:rFonts w:asciiTheme="minorHAnsi" w:hAnsiTheme="minorHAnsi"/>
        </w:rPr>
        <w:t xml:space="preserve">one </w:t>
      </w:r>
      <w:r w:rsidRPr="00A05AD1">
        <w:rPr>
          <w:rStyle w:val="StyleUnderline"/>
          <w:rFonts w:asciiTheme="minorHAnsi" w:hAnsiTheme="minorHAnsi"/>
          <w:highlight w:val="cyan"/>
        </w:rPr>
        <w:t>of Beiji</w:t>
      </w:r>
      <w:r w:rsidRPr="00424462">
        <w:rPr>
          <w:rStyle w:val="StyleUnderline"/>
          <w:rFonts w:asciiTheme="minorHAnsi" w:hAnsiTheme="minorHAnsi"/>
          <w:highlight w:val="cyan"/>
        </w:rPr>
        <w:t>ng’s</w:t>
      </w:r>
      <w:r w:rsidRPr="00424462">
        <w:rPr>
          <w:rStyle w:val="StyleUnderline"/>
          <w:rFonts w:asciiTheme="minorHAnsi" w:hAnsiTheme="minorHAnsi"/>
        </w:rPr>
        <w:t xml:space="preserve"> most oft-repeated lines is a big, fat </w:t>
      </w:r>
      <w:r w:rsidRPr="00A05AD1">
        <w:rPr>
          <w:rStyle w:val="StyleUnderline"/>
          <w:rFonts w:asciiTheme="minorHAnsi" w:hAnsiTheme="minorHAnsi"/>
          <w:highlight w:val="cyan"/>
        </w:rPr>
        <w:t>lie:</w:t>
      </w:r>
      <w:r w:rsidRPr="00A05AD1">
        <w:rPr>
          <w:rFonts w:asciiTheme="minorHAnsi" w:hAnsiTheme="minorHAnsi"/>
          <w:sz w:val="12"/>
          <w:highlight w:val="cyan"/>
        </w:rPr>
        <w:t xml:space="preserve"> </w:t>
      </w:r>
      <w:r w:rsidRPr="00DE25EC">
        <w:rPr>
          <w:rStyle w:val="StyleUnderline"/>
          <w:rFonts w:asciiTheme="minorHAnsi" w:hAnsiTheme="minorHAnsi"/>
        </w:rPr>
        <w:t xml:space="preserve">That </w:t>
      </w:r>
      <w:r w:rsidRPr="00A05AD1">
        <w:rPr>
          <w:rStyle w:val="StyleUnderline"/>
          <w:rFonts w:asciiTheme="minorHAnsi" w:hAnsiTheme="minorHAnsi"/>
          <w:highlight w:val="cyan"/>
        </w:rPr>
        <w:t>b</w:t>
      </w:r>
      <w:r w:rsidRPr="00424462">
        <w:rPr>
          <w:rStyle w:val="StyleUnderline"/>
          <w:rFonts w:asciiTheme="minorHAnsi" w:hAnsiTheme="minorHAnsi"/>
          <w:highlight w:val="cyan"/>
        </w:rPr>
        <w:t>ecause of their culture and character, the Chinese people need a strong authoritarian government for their economy</w:t>
      </w:r>
      <w:r w:rsidRPr="00DE25EC">
        <w:rPr>
          <w:rStyle w:val="StyleUnderline"/>
          <w:rFonts w:asciiTheme="minorHAnsi" w:hAnsiTheme="minorHAnsi"/>
        </w:rPr>
        <w:t xml:space="preserve"> to prosper</w:t>
      </w:r>
      <w:r w:rsidRPr="00A05AD1">
        <w:rPr>
          <w:rFonts w:asciiTheme="minorHAnsi" w:hAnsiTheme="minorHAnsi"/>
          <w:sz w:val="12"/>
        </w:rPr>
        <w:t xml:space="preserve"> and their Confucian society to properly function. In </w:t>
      </w:r>
      <w:r w:rsidRPr="00A05AD1">
        <w:rPr>
          <w:rFonts w:asciiTheme="minorHAnsi" w:hAnsiTheme="minorHAnsi"/>
          <w:sz w:val="12"/>
        </w:rPr>
        <w:lastRenderedPageBreak/>
        <w:t>fact, one of Beijing’s first fearful acts was to ‘</w:t>
      </w:r>
      <w:proofErr w:type="gramStart"/>
      <w:r w:rsidRPr="00A05AD1">
        <w:rPr>
          <w:rFonts w:asciiTheme="minorHAnsi" w:hAnsiTheme="minorHAnsi"/>
          <w:sz w:val="12"/>
        </w:rPr>
        <w:t>disappear</w:t>
      </w:r>
      <w:proofErr w:type="gramEnd"/>
      <w:r w:rsidRPr="00A05AD1">
        <w:rPr>
          <w:rFonts w:asciiTheme="minorHAnsi" w:hAnsiTheme="minorHAnsi"/>
          <w:sz w:val="12"/>
        </w:rPr>
        <w:t xml:space="preserve">’ Taiwan’s new president from China’s internet and social network immediately after the election. For its part, </w:t>
      </w:r>
      <w:r w:rsidRPr="00424462">
        <w:rPr>
          <w:rStyle w:val="StyleUnderline"/>
          <w:rFonts w:asciiTheme="minorHAnsi" w:hAnsiTheme="minorHAnsi"/>
        </w:rPr>
        <w:t>Washington must decide whether it is prepared to fight for the defense of Taiwan in a battle where it seemingly has far less at stake</w:t>
      </w:r>
      <w:r w:rsidRPr="00A05AD1">
        <w:rPr>
          <w:rFonts w:asciiTheme="minorHAnsi" w:hAnsiTheme="minorHAnsi"/>
          <w:sz w:val="12"/>
        </w:rPr>
        <w:t xml:space="preserve">. In fact, </w:t>
      </w:r>
      <w:r w:rsidRPr="00424462">
        <w:rPr>
          <w:rStyle w:val="a3"/>
          <w:rFonts w:asciiTheme="minorHAnsi" w:hAnsiTheme="minorHAnsi"/>
          <w:highlight w:val="cyan"/>
        </w:rPr>
        <w:t xml:space="preserve">U.S. presidents </w:t>
      </w:r>
      <w:r w:rsidRPr="00424462">
        <w:rPr>
          <w:rStyle w:val="a3"/>
          <w:rFonts w:asciiTheme="minorHAnsi" w:hAnsiTheme="minorHAnsi"/>
        </w:rPr>
        <w:t>over the decades</w:t>
      </w:r>
      <w:r w:rsidRPr="00424462">
        <w:rPr>
          <w:rStyle w:val="a3"/>
          <w:rFonts w:asciiTheme="minorHAnsi" w:hAnsiTheme="minorHAnsi"/>
          <w:highlight w:val="cyan"/>
        </w:rPr>
        <w:t xml:space="preserve"> have given Beijing </w:t>
      </w:r>
      <w:r w:rsidRPr="00424462">
        <w:rPr>
          <w:rStyle w:val="a3"/>
          <w:rFonts w:asciiTheme="minorHAnsi" w:hAnsiTheme="minorHAnsi"/>
        </w:rPr>
        <w:t xml:space="preserve">considerable </w:t>
      </w:r>
      <w:r w:rsidRPr="00424462">
        <w:rPr>
          <w:rStyle w:val="a3"/>
          <w:rFonts w:asciiTheme="minorHAnsi" w:hAnsiTheme="minorHAnsi"/>
          <w:highlight w:val="cyan"/>
        </w:rPr>
        <w:t xml:space="preserve">reason to believe America may </w:t>
      </w:r>
      <w:r w:rsidRPr="00424462">
        <w:rPr>
          <w:rStyle w:val="a3"/>
          <w:rFonts w:asciiTheme="minorHAnsi" w:hAnsiTheme="minorHAnsi"/>
        </w:rPr>
        <w:t xml:space="preserve">ultimately </w:t>
      </w:r>
      <w:r w:rsidRPr="00DE25EC">
        <w:rPr>
          <w:rStyle w:val="a3"/>
          <w:rFonts w:asciiTheme="minorHAnsi" w:hAnsiTheme="minorHAnsi"/>
        </w:rPr>
        <w:t>be willing to</w:t>
      </w:r>
      <w:r w:rsidRPr="00424462">
        <w:rPr>
          <w:rStyle w:val="a3"/>
          <w:rFonts w:asciiTheme="minorHAnsi" w:hAnsiTheme="minorHAnsi"/>
          <w:highlight w:val="cyan"/>
        </w:rPr>
        <w:t xml:space="preserve"> surrender Taiwan on</w:t>
      </w:r>
      <w:r w:rsidRPr="00677226">
        <w:rPr>
          <w:rStyle w:val="a3"/>
          <w:rFonts w:asciiTheme="minorHAnsi" w:hAnsiTheme="minorHAnsi"/>
        </w:rPr>
        <w:t xml:space="preserve"> some altar o</w:t>
      </w:r>
      <w:r w:rsidRPr="00424462">
        <w:rPr>
          <w:rStyle w:val="a3"/>
          <w:rFonts w:asciiTheme="minorHAnsi" w:hAnsiTheme="minorHAnsi"/>
          <w:highlight w:val="cyan"/>
        </w:rPr>
        <w:t>f political accommodation or economic pragmatism</w:t>
      </w:r>
      <w:r w:rsidRPr="00424462">
        <w:rPr>
          <w:rStyle w:val="a3"/>
          <w:rFonts w:asciiTheme="minorHAnsi" w:hAnsiTheme="minorHAnsi"/>
        </w:rPr>
        <w:t xml:space="preserve">. </w:t>
      </w:r>
      <w:r w:rsidRPr="00A05AD1">
        <w:rPr>
          <w:rFonts w:asciiTheme="minorHAnsi" w:hAnsiTheme="minorHAnsi"/>
          <w:sz w:val="12"/>
        </w:rPr>
        <w:t xml:space="preserve">For example, President Richard Nixon and his Secretary of State Henry Kissinger treated Taiwan as a sacrificial pawn to woo China and thereby offset the power of the Soviet Union. To this end, Nixon and Kissinger paved the way for Taiwan’s removal from the United Nations and its replacement by the People’s Republic of China in 1971. </w:t>
      </w:r>
      <w:proofErr w:type="gramStart"/>
      <w:r w:rsidRPr="00A05AD1">
        <w:rPr>
          <w:rFonts w:asciiTheme="minorHAnsi" w:hAnsiTheme="minorHAnsi"/>
          <w:sz w:val="12"/>
        </w:rPr>
        <w:t>Fast forward to the 2000s and George W. Bush.</w:t>
      </w:r>
      <w:proofErr w:type="gramEnd"/>
      <w:r w:rsidRPr="00A05AD1">
        <w:rPr>
          <w:rFonts w:asciiTheme="minorHAnsi" w:hAnsiTheme="minorHAnsi"/>
          <w:sz w:val="12"/>
        </w:rPr>
        <w:t xml:space="preserve"> After pledging to do “whatever it takes” to protect Taiwan, he went on to publicly rebuke Taiwan’s president in 2003. President Barack Obama has followed in Bush’s footsteps with a similarly weak endorsement of Taiwan—backed up by a refusal to sell advanced weapons systems to the island. Washington’s vacillations and “restraint” are no mystery: </w:t>
      </w:r>
      <w:r w:rsidRPr="00424462">
        <w:rPr>
          <w:rStyle w:val="StyleUnderline"/>
          <w:rFonts w:asciiTheme="minorHAnsi" w:hAnsiTheme="minorHAnsi"/>
        </w:rPr>
        <w:t>The U.S. economy is heavily dependent on trade with China</w:t>
      </w:r>
      <w:r w:rsidRPr="00A05AD1">
        <w:rPr>
          <w:rFonts w:asciiTheme="minorHAnsi" w:hAnsiTheme="minorHAnsi"/>
          <w:sz w:val="12"/>
        </w:rPr>
        <w:t xml:space="preserve">—and many of Washington’s elected officials are just as heavily dependent on massive campaign contributions from American multinational corporations that have a strong vested interest in the growing China trade. To experts like Professor Yoshihara, however, </w:t>
      </w:r>
      <w:r w:rsidRPr="00424462">
        <w:rPr>
          <w:rStyle w:val="StyleUnderline"/>
          <w:rFonts w:asciiTheme="minorHAnsi" w:hAnsiTheme="minorHAnsi"/>
        </w:rPr>
        <w:t>such American restraint spells increasing danger</w:t>
      </w:r>
      <w:r w:rsidRPr="00A05AD1">
        <w:rPr>
          <w:rFonts w:asciiTheme="minorHAnsi" w:hAnsiTheme="minorHAnsi"/>
          <w:sz w:val="12"/>
        </w:rPr>
        <w:t xml:space="preserve">. He fears </w:t>
      </w:r>
      <w:r w:rsidRPr="00424462">
        <w:rPr>
          <w:rStyle w:val="a3"/>
          <w:rFonts w:asciiTheme="minorHAnsi" w:hAnsiTheme="minorHAnsi"/>
        </w:rPr>
        <w:t xml:space="preserve">these </w:t>
      </w:r>
      <w:r w:rsidRPr="00424462">
        <w:rPr>
          <w:rStyle w:val="a3"/>
          <w:rFonts w:asciiTheme="minorHAnsi" w:hAnsiTheme="minorHAnsi"/>
          <w:highlight w:val="cyan"/>
        </w:rPr>
        <w:t>signals of American indecision</w:t>
      </w:r>
      <w:r w:rsidRPr="00424462">
        <w:rPr>
          <w:rStyle w:val="a3"/>
          <w:rFonts w:asciiTheme="minorHAnsi" w:hAnsiTheme="minorHAnsi"/>
        </w:rPr>
        <w:t xml:space="preserve"> </w:t>
      </w:r>
      <w:r w:rsidRPr="00A05AD1">
        <w:rPr>
          <w:rFonts w:asciiTheme="minorHAnsi" w:hAnsiTheme="minorHAnsi"/>
          <w:sz w:val="12"/>
        </w:rPr>
        <w:t>may one day</w:t>
      </w:r>
      <w:r w:rsidRPr="00424462">
        <w:rPr>
          <w:rStyle w:val="a3"/>
          <w:rFonts w:asciiTheme="minorHAnsi" w:hAnsiTheme="minorHAnsi"/>
        </w:rPr>
        <w:t xml:space="preserve"> </w:t>
      </w:r>
      <w:r w:rsidRPr="00424462">
        <w:rPr>
          <w:rStyle w:val="a3"/>
          <w:rFonts w:asciiTheme="minorHAnsi" w:hAnsiTheme="minorHAnsi"/>
          <w:highlight w:val="cyan"/>
        </w:rPr>
        <w:t>embolden a rapidly militarizing China to make its final invasion push</w:t>
      </w:r>
      <w:r w:rsidRPr="00A05AD1">
        <w:rPr>
          <w:rFonts w:asciiTheme="minorHAnsi" w:hAnsiTheme="minorHAnsi"/>
          <w:sz w:val="12"/>
        </w:rPr>
        <w:t>—a possibility that dramatically increased in probability with last week’s election. So what should America do? That’s a good question not just for the White House and Congress but also for each of the 2016 presidential candidates.</w:t>
      </w:r>
    </w:p>
    <w:p w:rsidR="00EF6F4B" w:rsidRPr="004046BE" w:rsidRDefault="00EF6F4B" w:rsidP="00EF6F4B">
      <w:pPr>
        <w:pStyle w:val="4"/>
        <w:rPr>
          <w:lang w:eastAsia="zh-TW"/>
        </w:rPr>
      </w:pPr>
      <w:r w:rsidRPr="004046BE">
        <w:t>South China Sea conflict does not lead to war</w:t>
      </w:r>
      <w:proofErr w:type="gramStart"/>
      <w:r w:rsidRPr="004046BE">
        <w:t>.</w:t>
      </w:r>
      <w:r>
        <w:rPr>
          <w:rFonts w:hint="eastAsia"/>
          <w:lang w:eastAsia="zh-TW"/>
        </w:rPr>
        <w:t>(</w:t>
      </w:r>
      <w:proofErr w:type="gramEnd"/>
      <w:r>
        <w:rPr>
          <w:rFonts w:hint="eastAsia"/>
          <w:lang w:eastAsia="zh-TW"/>
        </w:rPr>
        <w:t>?)</w:t>
      </w:r>
    </w:p>
    <w:p w:rsidR="00EF6F4B" w:rsidRPr="004046BE" w:rsidRDefault="00EF6F4B" w:rsidP="00EF6F4B">
      <w:pPr>
        <w:rPr>
          <w:rStyle w:val="StyleUnderline"/>
        </w:rPr>
      </w:pPr>
      <w:proofErr w:type="spellStart"/>
      <w:r w:rsidRPr="004046BE">
        <w:rPr>
          <w:sz w:val="14"/>
        </w:rPr>
        <w:t>Aranvi</w:t>
      </w:r>
      <w:proofErr w:type="spellEnd"/>
      <w:r w:rsidRPr="004046BE">
        <w:rPr>
          <w:sz w:val="14"/>
        </w:rPr>
        <w:t xml:space="preserve"> </w:t>
      </w:r>
      <w:r w:rsidRPr="004046BE">
        <w:rPr>
          <w:rStyle w:val="Style13ptBold"/>
          <w:sz w:val="14"/>
        </w:rPr>
        <w:t>Mehta</w:t>
      </w:r>
      <w:r w:rsidRPr="004046BE">
        <w:rPr>
          <w:sz w:val="14"/>
        </w:rPr>
        <w:t xml:space="preserve">, October 24, </w:t>
      </w:r>
      <w:r w:rsidRPr="004046BE">
        <w:rPr>
          <w:rStyle w:val="Style13ptBold"/>
          <w:sz w:val="14"/>
        </w:rPr>
        <w:t>2015</w:t>
      </w:r>
      <w:r w:rsidRPr="004046BE">
        <w:rPr>
          <w:sz w:val="14"/>
        </w:rPr>
        <w:t>, “SOUTH CHINA SEA CRISIS AND INTENSIFYING US-CHINESE RELATIONS”, McGill International Review, http://mironline.ca/?p=5612</w:t>
      </w:r>
    </w:p>
    <w:p w:rsidR="00EF6F4B" w:rsidRPr="0095021B" w:rsidRDefault="00EF6F4B" w:rsidP="00EF6F4B">
      <w:pPr>
        <w:rPr>
          <w:u w:val="single"/>
          <w:lang w:eastAsia="zh-TW"/>
        </w:rPr>
      </w:pPr>
      <w:r w:rsidRPr="004046BE">
        <w:rPr>
          <w:sz w:val="14"/>
        </w:rPr>
        <w:t>With all said</w:t>
      </w:r>
      <w:r w:rsidRPr="0095021B">
        <w:rPr>
          <w:sz w:val="14"/>
        </w:rPr>
        <w:t>,</w:t>
      </w:r>
      <w:r w:rsidRPr="004046BE">
        <w:rPr>
          <w:sz w:val="14"/>
        </w:rPr>
        <w:t xml:space="preserve"> </w:t>
      </w:r>
      <w:r w:rsidRPr="0095021B">
        <w:rPr>
          <w:rStyle w:val="StyleUnderline"/>
        </w:rPr>
        <w:t>neither the US nor China would go to war upon the first chance.</w:t>
      </w:r>
      <w:r w:rsidRPr="004046BE">
        <w:rPr>
          <w:sz w:val="14"/>
        </w:rPr>
        <w:t xml:space="preserve"> </w:t>
      </w:r>
      <w:r w:rsidRPr="004046BE">
        <w:rPr>
          <w:rStyle w:val="StyleUnderline"/>
        </w:rPr>
        <w:t>Threats would be exchanged</w:t>
      </w:r>
      <w:r w:rsidRPr="004046BE">
        <w:rPr>
          <w:sz w:val="14"/>
        </w:rPr>
        <w:t xml:space="preserve">, but </w:t>
      </w:r>
      <w:r w:rsidRPr="0095021B">
        <w:rPr>
          <w:rStyle w:val="StyleUnderline"/>
          <w:highlight w:val="cyan"/>
        </w:rPr>
        <w:t>negotiations and mediation would ensue</w:t>
      </w:r>
      <w:r w:rsidRPr="004046BE">
        <w:rPr>
          <w:rStyle w:val="StyleUnderline"/>
        </w:rPr>
        <w:t xml:space="preserve"> in the background. </w:t>
      </w:r>
      <w:r w:rsidRPr="004046BE">
        <w:rPr>
          <w:sz w:val="14"/>
        </w:rPr>
        <w:t xml:space="preserve">In this way, the </w:t>
      </w:r>
      <w:r w:rsidRPr="0095021B">
        <w:rPr>
          <w:rStyle w:val="StyleUnderline"/>
          <w:highlight w:val="cyan"/>
        </w:rPr>
        <w:t>S</w:t>
      </w:r>
      <w:r w:rsidRPr="004046BE">
        <w:rPr>
          <w:rStyle w:val="StyleUnderline"/>
        </w:rPr>
        <w:t xml:space="preserve">outh </w:t>
      </w:r>
      <w:r w:rsidRPr="0095021B">
        <w:rPr>
          <w:rStyle w:val="StyleUnderline"/>
          <w:highlight w:val="cyan"/>
        </w:rPr>
        <w:t>C</w:t>
      </w:r>
      <w:r w:rsidRPr="004046BE">
        <w:rPr>
          <w:rStyle w:val="StyleUnderline"/>
        </w:rPr>
        <w:t xml:space="preserve">hina </w:t>
      </w:r>
      <w:r w:rsidRPr="0095021B">
        <w:rPr>
          <w:rStyle w:val="StyleUnderline"/>
          <w:highlight w:val="cyan"/>
        </w:rPr>
        <w:t>S</w:t>
      </w:r>
      <w:r w:rsidRPr="004046BE">
        <w:rPr>
          <w:rStyle w:val="StyleUnderline"/>
        </w:rPr>
        <w:t xml:space="preserve">ea </w:t>
      </w:r>
      <w:r w:rsidRPr="00677226">
        <w:rPr>
          <w:rStyle w:val="StyleUnderline"/>
        </w:rPr>
        <w:t xml:space="preserve">Crisis </w:t>
      </w:r>
      <w:r w:rsidRPr="0095021B">
        <w:rPr>
          <w:rStyle w:val="StyleUnderline"/>
          <w:highlight w:val="cyan"/>
        </w:rPr>
        <w:t xml:space="preserve">can be compared to the </w:t>
      </w:r>
      <w:proofErr w:type="spellStart"/>
      <w:r w:rsidRPr="0095021B">
        <w:rPr>
          <w:rStyle w:val="StyleUnderline"/>
          <w:highlight w:val="cyan"/>
        </w:rPr>
        <w:t>the</w:t>
      </w:r>
      <w:proofErr w:type="spellEnd"/>
      <w:r w:rsidRPr="0095021B">
        <w:rPr>
          <w:rStyle w:val="StyleUnderline"/>
          <w:highlight w:val="cyan"/>
        </w:rPr>
        <w:t xml:space="preserve"> Cuban Missile Crisis</w:t>
      </w:r>
      <w:r w:rsidRPr="004046BE">
        <w:rPr>
          <w:sz w:val="14"/>
        </w:rPr>
        <w:t xml:space="preserve">, when </w:t>
      </w:r>
      <w:r w:rsidRPr="0095021B">
        <w:rPr>
          <w:rStyle w:val="StyleUnderline"/>
          <w:highlight w:val="cyan"/>
        </w:rPr>
        <w:t>it was in both countries’ best interests to not attack each other.</w:t>
      </w:r>
      <w:r w:rsidRPr="004046BE">
        <w:rPr>
          <w:sz w:val="14"/>
        </w:rPr>
        <w:t xml:space="preserve"> Although the notion of nuclear annihilation in the Cuban Missile Crisis was the primary deterrent, the South China Sea Crisis has deterrents of its own. </w:t>
      </w:r>
      <w:proofErr w:type="gramStart"/>
      <w:r w:rsidRPr="004046BE">
        <w:rPr>
          <w:sz w:val="14"/>
        </w:rPr>
        <w:t>US</w:t>
      </w:r>
      <w:proofErr w:type="gramEnd"/>
      <w:r w:rsidRPr="004046BE">
        <w:rPr>
          <w:sz w:val="14"/>
        </w:rPr>
        <w:t xml:space="preserve"> and China putting economic sanctions on each other would be catastrophic for both countries due to their interdependence. Other powers in the world would also </w:t>
      </w:r>
      <w:proofErr w:type="spellStart"/>
      <w:r w:rsidRPr="004046BE">
        <w:rPr>
          <w:sz w:val="14"/>
        </w:rPr>
        <w:t>prioritise</w:t>
      </w:r>
      <w:proofErr w:type="spellEnd"/>
      <w:r w:rsidRPr="004046BE">
        <w:rPr>
          <w:sz w:val="14"/>
        </w:rPr>
        <w:t xml:space="preserve"> US-Chinese mediation as sanctions would affect their economies too. As long as American diplomacy is geared towards preventing China’s zero sum game in the region without overstepping its own legal and military boundaries, </w:t>
      </w:r>
      <w:r w:rsidRPr="0095021B">
        <w:rPr>
          <w:rStyle w:val="StyleUnderline"/>
          <w:highlight w:val="cyan"/>
        </w:rPr>
        <w:t>the S</w:t>
      </w:r>
      <w:r w:rsidRPr="004046BE">
        <w:rPr>
          <w:rStyle w:val="StyleUnderline"/>
        </w:rPr>
        <w:t xml:space="preserve">outh </w:t>
      </w:r>
      <w:r w:rsidRPr="0095021B">
        <w:rPr>
          <w:rStyle w:val="StyleUnderline"/>
          <w:highlight w:val="cyan"/>
        </w:rPr>
        <w:t>C</w:t>
      </w:r>
      <w:r w:rsidRPr="004046BE">
        <w:rPr>
          <w:rStyle w:val="StyleUnderline"/>
        </w:rPr>
        <w:t xml:space="preserve">hina </w:t>
      </w:r>
      <w:r w:rsidRPr="0095021B">
        <w:rPr>
          <w:rStyle w:val="StyleUnderline"/>
          <w:highlight w:val="cyan"/>
        </w:rPr>
        <w:t>S</w:t>
      </w:r>
      <w:r w:rsidRPr="004046BE">
        <w:rPr>
          <w:rStyle w:val="StyleUnderline"/>
        </w:rPr>
        <w:t xml:space="preserve">ea </w:t>
      </w:r>
      <w:r w:rsidRPr="0095021B">
        <w:rPr>
          <w:rStyle w:val="StyleUnderline"/>
          <w:highlight w:val="cyan"/>
        </w:rPr>
        <w:t>will be a relatively stable region.</w:t>
      </w:r>
    </w:p>
    <w:p w:rsidR="002D6F16" w:rsidRDefault="002D6F16" w:rsidP="00545176">
      <w:pPr>
        <w:pStyle w:val="3"/>
        <w:rPr>
          <w:lang w:eastAsia="zh-TW"/>
        </w:rPr>
      </w:pPr>
      <w:r>
        <w:rPr>
          <w:rFonts w:hint="eastAsia"/>
          <w:lang w:eastAsia="zh-TW"/>
        </w:rPr>
        <w:lastRenderedPageBreak/>
        <w:t>2NC Cards</w:t>
      </w:r>
      <w:r w:rsidR="008A7477">
        <w:rPr>
          <w:rFonts w:hint="eastAsia"/>
          <w:lang w:eastAsia="zh-TW"/>
        </w:rPr>
        <w:t>- No War</w:t>
      </w:r>
    </w:p>
    <w:p w:rsidR="00545176" w:rsidRPr="008A7477" w:rsidRDefault="00545176" w:rsidP="00545176">
      <w:pPr>
        <w:pStyle w:val="4"/>
        <w:rPr>
          <w:rStyle w:val="StyleUnderline"/>
          <w:sz w:val="26"/>
          <w:szCs w:val="26"/>
          <w:u w:val="none"/>
        </w:rPr>
      </w:pPr>
      <w:r w:rsidRPr="008A7477">
        <w:rPr>
          <w:rStyle w:val="StyleUnderline"/>
          <w:sz w:val="26"/>
          <w:szCs w:val="26"/>
          <w:u w:val="none"/>
        </w:rPr>
        <w:t>China won’t attack Taiwan- negative perception and uncertainty of success.</w:t>
      </w:r>
    </w:p>
    <w:p w:rsidR="00545176" w:rsidRPr="0034629D" w:rsidRDefault="00545176" w:rsidP="00545176">
      <w:pPr>
        <w:rPr>
          <w:rStyle w:val="Style13ptBold"/>
          <w:b w:val="0"/>
          <w:sz w:val="22"/>
        </w:rPr>
      </w:pPr>
      <w:r>
        <w:rPr>
          <w:rStyle w:val="Style13ptBold"/>
        </w:rPr>
        <w:t xml:space="preserve">Keck 13 </w:t>
      </w:r>
      <w:r>
        <w:rPr>
          <w:rStyle w:val="Style13ptBold"/>
          <w:b w:val="0"/>
          <w:sz w:val="22"/>
        </w:rPr>
        <w:t>(</w:t>
      </w:r>
      <w:r w:rsidRPr="0034629D">
        <w:rPr>
          <w:rStyle w:val="Style13ptBold"/>
          <w:b w:val="0"/>
          <w:sz w:val="22"/>
        </w:rPr>
        <w:t>Zachary Keck was formerly Managing Editor of The Diplomat where he aut</w:t>
      </w:r>
      <w:r>
        <w:rPr>
          <w:rStyle w:val="Style13ptBold"/>
          <w:b w:val="0"/>
          <w:sz w:val="22"/>
        </w:rPr>
        <w:t xml:space="preserve">hored The Pacific Realist blog. </w:t>
      </w:r>
      <w:r w:rsidRPr="0034629D">
        <w:rPr>
          <w:rStyle w:val="Style13ptBold"/>
          <w:b w:val="0"/>
          <w:sz w:val="22"/>
        </w:rPr>
        <w:t>Previously, he worked as Deputy Editor of e-International Relations and has interned at the Center for a New American Security and in the U.S. Congress, where he worked on defense issues.</w:t>
      </w:r>
      <w:r>
        <w:rPr>
          <w:rStyle w:val="Style13ptBold"/>
          <w:b w:val="0"/>
          <w:sz w:val="22"/>
        </w:rPr>
        <w:t xml:space="preserve"> December 24, 2013, “Why China Won’t Attack Taiwan,” The Diplomat, &lt;</w:t>
      </w:r>
      <w:r w:rsidRPr="00D37E03">
        <w:rPr>
          <w:rStyle w:val="Style13ptBold"/>
          <w:b w:val="0"/>
          <w:sz w:val="22"/>
        </w:rPr>
        <w:t>http://thediplomat.com/2013/12/why-china-wont-attack-taiwan/</w:t>
      </w:r>
      <w:r>
        <w:rPr>
          <w:rStyle w:val="Style13ptBold"/>
          <w:b w:val="0"/>
          <w:sz w:val="22"/>
        </w:rPr>
        <w:t>&gt; SK)</w:t>
      </w:r>
    </w:p>
    <w:p w:rsidR="00545176" w:rsidRDefault="00545176" w:rsidP="00545176">
      <w:r w:rsidRPr="00351317">
        <w:t xml:space="preserve">Even assuming China’s military capabilities are great enough to prevent the U.S. from intervening, </w:t>
      </w:r>
      <w:r w:rsidRPr="00D37E03">
        <w:rPr>
          <w:rStyle w:val="StyleUnderline"/>
        </w:rPr>
        <w:t xml:space="preserve">there are </w:t>
      </w:r>
      <w:r w:rsidRPr="00677226">
        <w:rPr>
          <w:rStyle w:val="StyleUnderline"/>
          <w:highlight w:val="cyan"/>
        </w:rPr>
        <w:t>two forces</w:t>
      </w:r>
      <w:r w:rsidRPr="00D37E03">
        <w:rPr>
          <w:rStyle w:val="StyleUnderline"/>
        </w:rPr>
        <w:t xml:space="preserve"> that </w:t>
      </w:r>
      <w:r w:rsidRPr="00677226">
        <w:rPr>
          <w:rStyle w:val="StyleUnderline"/>
          <w:highlight w:val="cyan"/>
        </w:rPr>
        <w:t>would</w:t>
      </w:r>
      <w:r w:rsidRPr="00D37E03">
        <w:rPr>
          <w:rStyle w:val="StyleUnderline"/>
        </w:rPr>
        <w:t xml:space="preserve"> likely </w:t>
      </w:r>
      <w:r w:rsidRPr="00677226">
        <w:rPr>
          <w:rStyle w:val="StyleUnderline"/>
          <w:highlight w:val="cyan"/>
        </w:rPr>
        <w:t>be sufficient to deter China from invading Taiwan. The first</w:t>
      </w:r>
      <w:r w:rsidRPr="00351317">
        <w:t xml:space="preserve"> and least important </w:t>
      </w:r>
      <w:r w:rsidRPr="00677226">
        <w:rPr>
          <w:rStyle w:val="StyleUnderline"/>
          <w:highlight w:val="cyan"/>
        </w:rPr>
        <w:t xml:space="preserve">is the </w:t>
      </w:r>
      <w:r w:rsidRPr="00677226">
        <w:rPr>
          <w:rStyle w:val="StyleUnderline"/>
        </w:rPr>
        <w:t xml:space="preserve">dramatic </w:t>
      </w:r>
      <w:r w:rsidRPr="00677226">
        <w:rPr>
          <w:rStyle w:val="StyleUnderline"/>
          <w:highlight w:val="cyan"/>
        </w:rPr>
        <w:t xml:space="preserve">impact this would have on how countries </w:t>
      </w:r>
      <w:r w:rsidRPr="00677226">
        <w:rPr>
          <w:rStyle w:val="StyleUnderline"/>
        </w:rPr>
        <w:t xml:space="preserve">in the region and around the world would </w:t>
      </w:r>
      <w:r w:rsidRPr="00677226">
        <w:rPr>
          <w:rStyle w:val="StyleUnderline"/>
          <w:highlight w:val="cyan"/>
        </w:rPr>
        <w:t xml:space="preserve">view such </w:t>
      </w:r>
      <w:r w:rsidRPr="00677226">
        <w:rPr>
          <w:rStyle w:val="StyleUnderline"/>
        </w:rPr>
        <w:t>a</w:t>
      </w:r>
      <w:r w:rsidRPr="00677226">
        <w:rPr>
          <w:rStyle w:val="StyleUnderline"/>
          <w:highlight w:val="cyan"/>
        </w:rPr>
        <w:t xml:space="preserve"> move</w:t>
      </w:r>
      <w:r w:rsidRPr="00677226">
        <w:rPr>
          <w:highlight w:val="cyan"/>
        </w:rPr>
        <w:t>.</w:t>
      </w:r>
      <w:r w:rsidRPr="00351317">
        <w:t xml:space="preserve"> Globally, </w:t>
      </w:r>
      <w:r w:rsidRPr="00677226">
        <w:rPr>
          <w:rStyle w:val="StyleUnderline"/>
          <w:highlight w:val="cyan"/>
        </w:rPr>
        <w:t xml:space="preserve">China seizing Taiwan would result in </w:t>
      </w:r>
      <w:r w:rsidRPr="00677226">
        <w:rPr>
          <w:rStyle w:val="StyleUnderline"/>
        </w:rPr>
        <w:t xml:space="preserve">it </w:t>
      </w:r>
      <w:r w:rsidRPr="00677226">
        <w:rPr>
          <w:rStyle w:val="StyleUnderline"/>
          <w:highlight w:val="cyan"/>
        </w:rPr>
        <w:t>being permanently viewed as</w:t>
      </w:r>
      <w:r w:rsidRPr="00677226">
        <w:rPr>
          <w:rStyle w:val="StyleUnderline"/>
        </w:rPr>
        <w:t xml:space="preserve"> a</w:t>
      </w:r>
      <w:r w:rsidRPr="00677226">
        <w:rPr>
          <w:rStyle w:val="StyleUnderline"/>
          <w:highlight w:val="cyan"/>
        </w:rPr>
        <w:t xml:space="preserve"> malicious </w:t>
      </w:r>
      <w:r w:rsidRPr="00677226">
        <w:rPr>
          <w:rStyle w:val="StyleUnderline"/>
        </w:rPr>
        <w:t>nation</w:t>
      </w:r>
      <w:r w:rsidRPr="00677226">
        <w:t>.</w:t>
      </w:r>
      <w:r w:rsidRPr="00351317">
        <w:t xml:space="preserve"> Regionally, China’s invasion of Taiwan would diminish any lingering debate over how Beijing will use its growing power. Every regional power would see its own fate in Taiwan. Although </w:t>
      </w:r>
      <w:r w:rsidRPr="00B759A5">
        <w:rPr>
          <w:rStyle w:val="StyleUnderline"/>
        </w:rPr>
        <w:t>Beijing would try to reassure countries</w:t>
      </w:r>
      <w:r w:rsidRPr="00351317">
        <w:t xml:space="preserve"> by claiming that Taiwan was part of China already, and thus the operation was a domestic stability one, </w:t>
      </w:r>
      <w:r w:rsidRPr="00B759A5">
        <w:rPr>
          <w:rStyle w:val="StyleUnderline"/>
          <w:highlight w:val="cyan"/>
        </w:rPr>
        <w:t xml:space="preserve">this narrative would be convincing to none </w:t>
      </w:r>
      <w:r w:rsidRPr="00B759A5">
        <w:rPr>
          <w:rStyle w:val="StyleUnderline"/>
        </w:rPr>
        <w:t>of China’s neighbors</w:t>
      </w:r>
      <w:r w:rsidRPr="00351317">
        <w:t xml:space="preserve">. Consequently, </w:t>
      </w:r>
      <w:r w:rsidRPr="00B759A5">
        <w:rPr>
          <w:rStyle w:val="StyleUnderline"/>
          <w:highlight w:val="cyan"/>
        </w:rPr>
        <w:t xml:space="preserve">Beijing would face an environment in which each state was dedicated to cooperating with others to balance against Chinese power. </w:t>
      </w:r>
      <w:r w:rsidRPr="00B759A5">
        <w:rPr>
          <w:rStyle w:val="StyleUnderline"/>
        </w:rPr>
        <w:t xml:space="preserve">But </w:t>
      </w:r>
      <w:r w:rsidRPr="00B759A5">
        <w:rPr>
          <w:rStyle w:val="StyleUnderline"/>
          <w:highlight w:val="cyan"/>
        </w:rPr>
        <w:t xml:space="preserve">the </w:t>
      </w:r>
      <w:r w:rsidRPr="00B759A5">
        <w:rPr>
          <w:rStyle w:val="StyleUnderline"/>
        </w:rPr>
        <w:t>more important deterrent for China</w:t>
      </w:r>
      <w:r w:rsidRPr="00B759A5">
        <w:rPr>
          <w:rStyle w:val="StyleUnderline"/>
          <w:highlight w:val="cyan"/>
        </w:rPr>
        <w:t xml:space="preserve"> would be </w:t>
      </w:r>
      <w:r w:rsidRPr="00B759A5">
        <w:rPr>
          <w:rStyle w:val="StyleUnderline"/>
        </w:rPr>
        <w:t xml:space="preserve">the </w:t>
      </w:r>
      <w:r w:rsidRPr="00B759A5">
        <w:rPr>
          <w:rStyle w:val="StyleUnderline"/>
          <w:highlight w:val="cyan"/>
        </w:rPr>
        <w:t>uncertainty of success.</w:t>
      </w:r>
      <w:r w:rsidRPr="00351317">
        <w:t xml:space="preserve"> To be sure, China’s military capabilities are growing to the point where it will soon be assured of its ability to quickly defeat Taiwan’s military forces. A little longer down the road it will also likely be confident that it can prevent the U.S. from intervening in the conflict.</w:t>
      </w:r>
    </w:p>
    <w:p w:rsidR="00545176" w:rsidRDefault="00545176" w:rsidP="00545176">
      <w:pPr>
        <w:pStyle w:val="4"/>
      </w:pPr>
      <w:r>
        <w:t>Xi is holding back and not pressuring Taiwan on “One China.”</w:t>
      </w:r>
    </w:p>
    <w:p w:rsidR="00545176" w:rsidRPr="003B3F04" w:rsidRDefault="00545176" w:rsidP="00545176">
      <w:pPr>
        <w:rPr>
          <w:rStyle w:val="Style13ptBold"/>
          <w:b w:val="0"/>
          <w:sz w:val="22"/>
        </w:rPr>
      </w:pPr>
      <w:r>
        <w:rPr>
          <w:rStyle w:val="Style13ptBold"/>
        </w:rPr>
        <w:t>Atkinson 16</w:t>
      </w:r>
      <w:r>
        <w:rPr>
          <w:rStyle w:val="Style13ptBold"/>
          <w:b w:val="0"/>
        </w:rPr>
        <w:t xml:space="preserve"> </w:t>
      </w:r>
      <w:r>
        <w:rPr>
          <w:rStyle w:val="Style13ptBold"/>
          <w:b w:val="0"/>
          <w:sz w:val="22"/>
        </w:rPr>
        <w:t xml:space="preserve">(Joel Atkinson </w:t>
      </w:r>
      <w:r w:rsidRPr="003B3F04">
        <w:rPr>
          <w:rStyle w:val="Style13ptBold"/>
          <w:b w:val="0"/>
          <w:sz w:val="22"/>
        </w:rPr>
        <w:t xml:space="preserve">is a research fellow at </w:t>
      </w:r>
      <w:proofErr w:type="spellStart"/>
      <w:r w:rsidRPr="003B3F04">
        <w:rPr>
          <w:rStyle w:val="Style13ptBold"/>
          <w:b w:val="0"/>
          <w:sz w:val="22"/>
        </w:rPr>
        <w:t>Yonsei</w:t>
      </w:r>
      <w:proofErr w:type="spellEnd"/>
      <w:r w:rsidRPr="003B3F04">
        <w:rPr>
          <w:rStyle w:val="Style13ptBold"/>
          <w:b w:val="0"/>
          <w:sz w:val="22"/>
        </w:rPr>
        <w:t xml:space="preserve"> University in South Korea. He is the author of “Australia and Taiwan: Bilateral Relations, China, the United States, and the South Pacific</w:t>
      </w:r>
      <w:r>
        <w:rPr>
          <w:rStyle w:val="Style13ptBold"/>
          <w:b w:val="0"/>
          <w:sz w:val="22"/>
        </w:rPr>
        <w:t>.</w:t>
      </w:r>
      <w:r w:rsidRPr="003B3F04">
        <w:rPr>
          <w:rStyle w:val="Style13ptBold"/>
          <w:b w:val="0"/>
          <w:sz w:val="22"/>
        </w:rPr>
        <w:t>”</w:t>
      </w:r>
      <w:r>
        <w:rPr>
          <w:rStyle w:val="Style13ptBold"/>
          <w:b w:val="0"/>
          <w:sz w:val="22"/>
        </w:rPr>
        <w:t xml:space="preserve"> June 20, 2016, “</w:t>
      </w:r>
      <w:r w:rsidRPr="003B3F04">
        <w:rPr>
          <w:rStyle w:val="Style13ptBold"/>
          <w:b w:val="0"/>
          <w:sz w:val="22"/>
        </w:rPr>
        <w:t>Why Xi Shouldn’t Push Taiwan’s Tsai Too Hard on ‘One China’</w:t>
      </w:r>
      <w:r>
        <w:rPr>
          <w:rStyle w:val="Style13ptBold"/>
          <w:b w:val="0"/>
          <w:sz w:val="22"/>
        </w:rPr>
        <w:t>,” World Politics Review, &lt;</w:t>
      </w:r>
      <w:r w:rsidRPr="00DF1A59">
        <w:rPr>
          <w:rStyle w:val="Style13ptBold"/>
          <w:b w:val="0"/>
          <w:sz w:val="22"/>
        </w:rPr>
        <w:t>http://www.worldpoliticsreview.com/articles/19123/why-xi-shouldn-t-push-taiwan-s-tsai-too-hard-on-one-china</w:t>
      </w:r>
      <w:r>
        <w:rPr>
          <w:rStyle w:val="Style13ptBold"/>
          <w:b w:val="0"/>
          <w:sz w:val="22"/>
        </w:rPr>
        <w:t>&gt; SK)</w:t>
      </w:r>
    </w:p>
    <w:p w:rsidR="00545176" w:rsidRDefault="00545176" w:rsidP="00545176">
      <w:pPr>
        <w:rPr>
          <w:rStyle w:val="StyleUnderline"/>
          <w:lang w:eastAsia="zh-TW"/>
        </w:rPr>
      </w:pPr>
      <w:r w:rsidRPr="00DF1A59">
        <w:rPr>
          <w:rStyle w:val="StyleUnderline"/>
        </w:rPr>
        <w:t xml:space="preserve">In sum, </w:t>
      </w:r>
      <w:r w:rsidRPr="00B759A5">
        <w:rPr>
          <w:rStyle w:val="StyleUnderline"/>
          <w:highlight w:val="cyan"/>
        </w:rPr>
        <w:t xml:space="preserve">China’s reaction to Tsai’s election has been </w:t>
      </w:r>
      <w:r w:rsidRPr="00B759A5">
        <w:rPr>
          <w:rStyle w:val="StyleUnderline"/>
        </w:rPr>
        <w:t xml:space="preserve">relatively </w:t>
      </w:r>
      <w:r w:rsidRPr="00B759A5">
        <w:rPr>
          <w:rStyle w:val="StyleUnderline"/>
          <w:highlight w:val="cyan"/>
        </w:rPr>
        <w:t>mild.</w:t>
      </w:r>
      <w:r>
        <w:t xml:space="preserve"> Why? Part of the reason is that </w:t>
      </w:r>
      <w:r w:rsidRPr="00B759A5">
        <w:rPr>
          <w:rStyle w:val="StyleUnderline"/>
        </w:rPr>
        <w:t>Beijing is in wait-and-see mode</w:t>
      </w:r>
      <w:r>
        <w:t xml:space="preserve">. It will no doubt dial up the pressure somewhat if Tsai continues to refuse to commit to one China. But </w:t>
      </w:r>
      <w:r w:rsidRPr="00B759A5">
        <w:rPr>
          <w:rStyle w:val="StyleUnderline"/>
          <w:highlight w:val="cyan"/>
        </w:rPr>
        <w:t xml:space="preserve">Xi is </w:t>
      </w:r>
      <w:r w:rsidRPr="00B759A5">
        <w:rPr>
          <w:rStyle w:val="StyleUnderline"/>
        </w:rPr>
        <w:t xml:space="preserve">likely </w:t>
      </w:r>
      <w:r w:rsidRPr="00B759A5">
        <w:rPr>
          <w:rStyle w:val="StyleUnderline"/>
          <w:highlight w:val="cyan"/>
        </w:rPr>
        <w:t>reluctant to apply too much pressure, as</w:t>
      </w:r>
      <w:r w:rsidRPr="00B759A5">
        <w:rPr>
          <w:rStyle w:val="StyleUnderline"/>
        </w:rPr>
        <w:t xml:space="preserve"> he knows </w:t>
      </w:r>
      <w:r w:rsidRPr="00B759A5">
        <w:rPr>
          <w:rStyle w:val="StyleUnderline"/>
          <w:highlight w:val="cyan"/>
        </w:rPr>
        <w:t xml:space="preserve">that would </w:t>
      </w:r>
      <w:r w:rsidRPr="00B759A5">
        <w:rPr>
          <w:rStyle w:val="StyleUnderline"/>
        </w:rPr>
        <w:t xml:space="preserve">further </w:t>
      </w:r>
      <w:r w:rsidRPr="00B759A5">
        <w:rPr>
          <w:rStyle w:val="StyleUnderline"/>
          <w:highlight w:val="cyan"/>
        </w:rPr>
        <w:t xml:space="preserve">push Taiwanese </w:t>
      </w:r>
      <w:r w:rsidRPr="00B759A5">
        <w:rPr>
          <w:rStyle w:val="StyleUnderline"/>
        </w:rPr>
        <w:t>public opinion</w:t>
      </w:r>
      <w:r w:rsidRPr="00B759A5">
        <w:rPr>
          <w:rStyle w:val="StyleUnderline"/>
          <w:highlight w:val="cyan"/>
        </w:rPr>
        <w:t xml:space="preserve"> away from </w:t>
      </w:r>
      <w:r w:rsidRPr="00B759A5">
        <w:rPr>
          <w:rStyle w:val="StyleUnderline"/>
          <w:highlight w:val="cyan"/>
        </w:rPr>
        <w:lastRenderedPageBreak/>
        <w:t>unification</w:t>
      </w:r>
      <w:r>
        <w:t xml:space="preserve">. There is probably, therefore, quite a bit of wishful thinking going on, with hope that the verbal rebukes and ambiguous, mild sanctions—if that indeed is what they are—will elicit the sought-after commitment from Tsai. </w:t>
      </w:r>
      <w:r w:rsidRPr="00B759A5">
        <w:rPr>
          <w:rStyle w:val="StyleUnderline"/>
        </w:rPr>
        <w:t>Xi may not be happy with Tsai, but he knows things could get much worse</w:t>
      </w:r>
      <w:r w:rsidRPr="00B759A5">
        <w:t>.</w:t>
      </w:r>
      <w:r>
        <w:t xml:space="preserve"> Tsai is pragmatic and sensible, and her administration has tried to be rhetorically accommodating. While Taiwan’s minister of health and welfare delivered a protest letter to the WHA over the “one China” reference in its invitation, he played along at the WHA, exclusively referring to Taiwan as “Chinese Taipei” in his speech. For her part, Tsai referenced her commitment to upholding the Republic of China’s constitution in her inauguration speech. As the official territory of the Republic of China includes both Taiwan and the mainland, this reference to the constitution can be read as a commitment to not change Taiwan’s legal status. </w:t>
      </w:r>
      <w:r w:rsidRPr="00B759A5">
        <w:rPr>
          <w:rStyle w:val="StyleUnderline"/>
          <w:highlight w:val="cyan"/>
        </w:rPr>
        <w:t>Xi will not push</w:t>
      </w:r>
      <w:r w:rsidRPr="00B759A5">
        <w:rPr>
          <w:rStyle w:val="StyleUnderline"/>
        </w:rPr>
        <w:t xml:space="preserve"> too hard for</w:t>
      </w:r>
      <w:r w:rsidRPr="00B759A5">
        <w:rPr>
          <w:rStyle w:val="StyleUnderline"/>
          <w:highlight w:val="cyan"/>
        </w:rPr>
        <w:t xml:space="preserve"> more than this</w:t>
      </w:r>
      <w:r w:rsidRPr="00B759A5">
        <w:rPr>
          <w:rStyle w:val="StyleUnderline"/>
        </w:rPr>
        <w:t>—if he has any sense. That way,</w:t>
      </w:r>
      <w:r w:rsidRPr="00B759A5">
        <w:rPr>
          <w:rStyle w:val="StyleUnderline"/>
          <w:highlight w:val="cyan"/>
        </w:rPr>
        <w:t xml:space="preserve"> cross-strait relations will stay </w:t>
      </w:r>
      <w:r w:rsidRPr="00B759A5">
        <w:rPr>
          <w:rStyle w:val="StyleUnderline"/>
        </w:rPr>
        <w:t xml:space="preserve">relatively </w:t>
      </w:r>
      <w:r w:rsidRPr="00B759A5">
        <w:rPr>
          <w:rStyle w:val="StyleUnderline"/>
          <w:highlight w:val="cyan"/>
        </w:rPr>
        <w:t xml:space="preserve">quiet, </w:t>
      </w:r>
      <w:r w:rsidRPr="00B759A5">
        <w:rPr>
          <w:rStyle w:val="StyleUnderline"/>
        </w:rPr>
        <w:t xml:space="preserve">and </w:t>
      </w:r>
      <w:r w:rsidRPr="00B759A5">
        <w:rPr>
          <w:rStyle w:val="StyleUnderline"/>
          <w:highlight w:val="cyan"/>
        </w:rPr>
        <w:t xml:space="preserve">both Xi and Tsai will </w:t>
      </w:r>
      <w:r w:rsidRPr="00B759A5">
        <w:rPr>
          <w:rStyle w:val="StyleUnderline"/>
        </w:rPr>
        <w:t xml:space="preserve">be able to kick the can down the road and </w:t>
      </w:r>
      <w:r w:rsidRPr="00B759A5">
        <w:rPr>
          <w:rStyle w:val="StyleUnderline"/>
          <w:highlight w:val="cyan"/>
        </w:rPr>
        <w:t xml:space="preserve">concentrate on other more pressing issues. Tsai </w:t>
      </w:r>
      <w:r w:rsidRPr="00B759A5">
        <w:rPr>
          <w:rStyle w:val="StyleUnderline"/>
        </w:rPr>
        <w:t xml:space="preserve">clearly </w:t>
      </w:r>
      <w:r w:rsidRPr="00B759A5">
        <w:rPr>
          <w:rStyle w:val="StyleUnderline"/>
          <w:highlight w:val="cyan"/>
        </w:rPr>
        <w:t xml:space="preserve">wants this, </w:t>
      </w:r>
      <w:r w:rsidRPr="00B759A5">
        <w:rPr>
          <w:rStyle w:val="StyleUnderline"/>
        </w:rPr>
        <w:t xml:space="preserve">and there is some indication and hope that </w:t>
      </w:r>
      <w:r w:rsidRPr="00B759A5">
        <w:rPr>
          <w:rStyle w:val="StyleUnderline"/>
          <w:highlight w:val="cyan"/>
        </w:rPr>
        <w:t>Xi wants it, too.</w:t>
      </w:r>
    </w:p>
    <w:p w:rsidR="00545176" w:rsidRDefault="00545176" w:rsidP="00545176">
      <w:pPr>
        <w:pStyle w:val="4"/>
        <w:rPr>
          <w:lang w:eastAsia="zh-TW"/>
        </w:rPr>
      </w:pPr>
      <w:r>
        <w:rPr>
          <w:rFonts w:hint="eastAsia"/>
          <w:lang w:eastAsia="zh-TW"/>
        </w:rPr>
        <w:t>No Taiwan independence means no Chinese aggression</w:t>
      </w:r>
    </w:p>
    <w:p w:rsidR="00545176" w:rsidRPr="0095021B" w:rsidRDefault="00545176" w:rsidP="00545176">
      <w:pPr>
        <w:rPr>
          <w:sz w:val="14"/>
          <w:szCs w:val="14"/>
          <w:lang w:eastAsia="zh-TW"/>
        </w:rPr>
      </w:pPr>
      <w:r w:rsidRPr="0095021B">
        <w:rPr>
          <w:sz w:val="14"/>
          <w:szCs w:val="14"/>
          <w:lang w:eastAsia="zh-TW"/>
        </w:rPr>
        <w:t xml:space="preserve">Robert S. </w:t>
      </w:r>
      <w:r w:rsidRPr="0095021B">
        <w:rPr>
          <w:rStyle w:val="Style13ptBold"/>
        </w:rPr>
        <w:t>Ross</w:t>
      </w:r>
      <w:r w:rsidRPr="0095021B">
        <w:rPr>
          <w:rFonts w:hint="eastAsia"/>
          <w:sz w:val="14"/>
          <w:szCs w:val="14"/>
          <w:lang w:eastAsia="zh-TW"/>
        </w:rPr>
        <w:t>,</w:t>
      </w:r>
      <w:r w:rsidRPr="0095021B">
        <w:rPr>
          <w:sz w:val="14"/>
          <w:szCs w:val="14"/>
          <w:lang w:eastAsia="zh-TW"/>
        </w:rPr>
        <w:t xml:space="preserve"> Mar. - Apr., </w:t>
      </w:r>
      <w:r w:rsidRPr="0095021B">
        <w:rPr>
          <w:rStyle w:val="Style13ptBold"/>
        </w:rPr>
        <w:t>2006</w:t>
      </w:r>
      <w:r w:rsidRPr="0095021B">
        <w:rPr>
          <w:rFonts w:hint="eastAsia"/>
          <w:sz w:val="14"/>
          <w:szCs w:val="14"/>
          <w:lang w:eastAsia="zh-TW"/>
        </w:rPr>
        <w:t>(</w:t>
      </w:r>
      <w:r w:rsidRPr="0095021B">
        <w:rPr>
          <w:sz w:val="14"/>
          <w:szCs w:val="14"/>
          <w:lang w:eastAsia="zh-TW"/>
        </w:rPr>
        <w:t>Taiwan's Fading Independence Movement Foreign Affairs, Vol. 85, No. 2, pp. 141-148</w:t>
      </w:r>
      <w:r w:rsidRPr="0095021B">
        <w:rPr>
          <w:rFonts w:hint="eastAsia"/>
          <w:sz w:val="14"/>
          <w:szCs w:val="14"/>
          <w:lang w:eastAsia="zh-TW"/>
        </w:rPr>
        <w:t xml:space="preserve"> </w:t>
      </w:r>
      <w:r w:rsidRPr="0095021B">
        <w:rPr>
          <w:sz w:val="14"/>
          <w:szCs w:val="14"/>
          <w:lang w:eastAsia="zh-TW"/>
        </w:rPr>
        <w:t>http://www.jstor.org/stable/20031917</w:t>
      </w:r>
      <w:r w:rsidRPr="0095021B">
        <w:rPr>
          <w:rFonts w:hint="eastAsia"/>
          <w:sz w:val="14"/>
          <w:szCs w:val="14"/>
          <w:lang w:eastAsia="zh-TW"/>
        </w:rPr>
        <w:t>)</w:t>
      </w:r>
    </w:p>
    <w:p w:rsidR="00545176" w:rsidRDefault="00545176" w:rsidP="00545176">
      <w:pPr>
        <w:rPr>
          <w:rStyle w:val="StyleUnderline"/>
          <w:lang w:eastAsia="zh-TW"/>
        </w:rPr>
      </w:pPr>
      <w:r w:rsidRPr="0095021B">
        <w:rPr>
          <w:rStyle w:val="StyleUnderline"/>
          <w:highlight w:val="cyan"/>
        </w:rPr>
        <w:t>POLITICAL DEVELOPMENTS in Taiwan</w:t>
      </w:r>
      <w:r w:rsidRPr="0095021B">
        <w:rPr>
          <w:rStyle w:val="StyleUnderline"/>
        </w:rPr>
        <w:t xml:space="preserve"> over the past year </w:t>
      </w:r>
      <w:r w:rsidRPr="00BB6AC8">
        <w:rPr>
          <w:rStyle w:val="StyleUnderline"/>
          <w:highlight w:val="cyan"/>
        </w:rPr>
        <w:t>have effectiv</w:t>
      </w:r>
      <w:r w:rsidRPr="0095021B">
        <w:rPr>
          <w:rStyle w:val="StyleUnderline"/>
          <w:highlight w:val="cyan"/>
        </w:rPr>
        <w:t xml:space="preserve">ely ended the independence movement </w:t>
      </w:r>
      <w:r w:rsidRPr="0095021B">
        <w:rPr>
          <w:rStyle w:val="StyleUnderline"/>
        </w:rPr>
        <w:t xml:space="preserve">there. </w:t>
      </w:r>
      <w:r w:rsidRPr="0095021B">
        <w:rPr>
          <w:rStyle w:val="StyleUnderline"/>
          <w:highlight w:val="cyan"/>
        </w:rPr>
        <w:t xml:space="preserve">What had been a major source of regional instability-and the most likely source of a great-power war </w:t>
      </w:r>
      <w:r w:rsidRPr="00BB6AC8">
        <w:rPr>
          <w:rStyle w:val="StyleUnderline"/>
        </w:rPr>
        <w:t>anywhere in the world-</w:t>
      </w:r>
      <w:r w:rsidRPr="0095021B">
        <w:rPr>
          <w:rStyle w:val="StyleUnderline"/>
          <w:highlight w:val="cyan"/>
        </w:rPr>
        <w:t xml:space="preserve">has become </w:t>
      </w:r>
      <w:r w:rsidRPr="00BB6AC8">
        <w:rPr>
          <w:rStyle w:val="StyleUnderline"/>
        </w:rPr>
        <w:t xml:space="preserve">increasingly </w:t>
      </w:r>
      <w:r w:rsidRPr="0095021B">
        <w:rPr>
          <w:rStyle w:val="StyleUnderline"/>
          <w:highlight w:val="cyan"/>
        </w:rPr>
        <w:t>irrelevan</w:t>
      </w:r>
      <w:r w:rsidRPr="00BB6AC8">
        <w:rPr>
          <w:rStyle w:val="StyleUnderline"/>
          <w:highlight w:val="cyan"/>
        </w:rPr>
        <w:t xml:space="preserve">t. The peaceful transformation of relations between China and Taiwan will help stabilize eastern Asia, reduce the likelihood of conflict </w:t>
      </w:r>
      <w:r w:rsidRPr="00BB6AC8">
        <w:rPr>
          <w:rStyle w:val="StyleUnderline"/>
        </w:rPr>
        <w:t>between China and the United States</w:t>
      </w:r>
      <w:r w:rsidRPr="00BB6AC8">
        <w:rPr>
          <w:rStyle w:val="StyleUnderline"/>
          <w:highlight w:val="cyan"/>
        </w:rPr>
        <w:t xml:space="preserve">, and present an opportunity for Beijing, Taipei, and Washington to adjust </w:t>
      </w:r>
      <w:r w:rsidRPr="00BB6AC8">
        <w:rPr>
          <w:rStyle w:val="StyleUnderline"/>
        </w:rPr>
        <w:t xml:space="preserve">their </w:t>
      </w:r>
      <w:r w:rsidRPr="00BB6AC8">
        <w:rPr>
          <w:rStyle w:val="StyleUnderline"/>
          <w:highlight w:val="cyan"/>
        </w:rPr>
        <w:t>defense postures</w:t>
      </w:r>
      <w:r w:rsidRPr="00BB6AC8">
        <w:rPr>
          <w:rStyle w:val="StyleUnderline"/>
        </w:rPr>
        <w:t>-all</w:t>
      </w:r>
    </w:p>
    <w:p w:rsidR="00545176" w:rsidRPr="00D84FCD" w:rsidRDefault="00545176" w:rsidP="00545176">
      <w:pPr>
        <w:pStyle w:val="4"/>
        <w:rPr>
          <w:rFonts w:cs="Times New Roman"/>
        </w:rPr>
      </w:pPr>
      <w:r w:rsidRPr="00D84FCD">
        <w:rPr>
          <w:rFonts w:cs="Times New Roman"/>
        </w:rPr>
        <w:t>China is too far behind to be a threat and doesn’t want conflict</w:t>
      </w:r>
    </w:p>
    <w:p w:rsidR="00545176" w:rsidRPr="00D84FCD" w:rsidRDefault="00545176" w:rsidP="00545176">
      <w:r w:rsidRPr="00D84FCD">
        <w:rPr>
          <w:rStyle w:val="Style13ptBold"/>
        </w:rPr>
        <w:t xml:space="preserve">Bandow 16 </w:t>
      </w:r>
      <w:r w:rsidRPr="00D84FCD">
        <w:t xml:space="preserve">(Doug Bandow, CATO Institute, “Is China Really That Dangerous?” 5/26/16 Doug Bandow is a Senior Fellow at the Cato Institute and a former Special Assistant to President Ronald Reagan. </w:t>
      </w:r>
      <w:hyperlink r:id="rId8" w:history="1">
        <w:r w:rsidRPr="00D84FCD">
          <w:t>http://www.cato.org/publications/commentary/china-really-dangerous</w:t>
        </w:r>
      </w:hyperlink>
      <w:r w:rsidRPr="00D84FCD">
        <w:t>) GG</w:t>
      </w:r>
    </w:p>
    <w:p w:rsidR="00545176" w:rsidRPr="00D84FCD" w:rsidRDefault="00545176" w:rsidP="00545176">
      <w:pPr>
        <w:rPr>
          <w:rStyle w:val="Style13ptBold"/>
          <w:b w:val="0"/>
          <w:sz w:val="16"/>
          <w:szCs w:val="16"/>
        </w:rPr>
      </w:pPr>
      <w:r w:rsidRPr="00B759A5">
        <w:rPr>
          <w:rStyle w:val="StyleUnderline"/>
          <w:highlight w:val="cyan"/>
        </w:rPr>
        <w:t>The U</w:t>
      </w:r>
      <w:r w:rsidRPr="00D84FCD">
        <w:rPr>
          <w:rStyle w:val="StyleUnderline"/>
        </w:rPr>
        <w:t xml:space="preserve">nited </w:t>
      </w:r>
      <w:r w:rsidRPr="00B759A5">
        <w:rPr>
          <w:rStyle w:val="StyleUnderline"/>
          <w:highlight w:val="cyan"/>
        </w:rPr>
        <w:t>S</w:t>
      </w:r>
      <w:r w:rsidRPr="00D84FCD">
        <w:rPr>
          <w:rStyle w:val="StyleUnderline"/>
        </w:rPr>
        <w:t xml:space="preserve">tates </w:t>
      </w:r>
      <w:r w:rsidRPr="00B759A5">
        <w:rPr>
          <w:rStyle w:val="StyleUnderline"/>
          <w:highlight w:val="cyan"/>
        </w:rPr>
        <w:t>dominates the globe militarily</w:t>
      </w:r>
      <w:r w:rsidRPr="00B759A5">
        <w:rPr>
          <w:highlight w:val="cyan"/>
        </w:rPr>
        <w:t>.</w:t>
      </w:r>
      <w:r w:rsidRPr="00D84FCD">
        <w:t xml:space="preserve"> Washington possesses the most powerful armed forces, accounts for roughly 40 percent of the globe’s military outlays, and is allied with every major industrialized state save China and Russia. Yet the bipartisan hawks who dominate U.S. foreign policy see threats at every turn. </w:t>
      </w:r>
      <w:r w:rsidRPr="00B759A5">
        <w:rPr>
          <w:rStyle w:val="StyleUnderline"/>
        </w:rPr>
        <w:t xml:space="preserve">For some, the People’s Republic of China is replacing the Soviet Union as America’s chief adversary. They view another military </w:t>
      </w:r>
      <w:r w:rsidRPr="00B759A5">
        <w:rPr>
          <w:rStyle w:val="StyleUnderline"/>
        </w:rPr>
        <w:lastRenderedPageBreak/>
        <w:t>buildup as the only answer</w:t>
      </w:r>
      <w:r w:rsidRPr="00B759A5">
        <w:t xml:space="preserve">. The PRC’s rise is reshaping the globe. </w:t>
      </w:r>
      <w:r w:rsidRPr="00B759A5">
        <w:rPr>
          <w:rStyle w:val="StyleUnderline"/>
        </w:rPr>
        <w:t>Today, the PRC ranks second only to the United States economically</w:t>
      </w:r>
      <w:r w:rsidRPr="00B759A5">
        <w:t>. Increased</w:t>
      </w:r>
      <w:r w:rsidRPr="00D84FCD">
        <w:t xml:space="preserve"> financial resources have enabled Beijing to take on a much greater international role. The best way for the United States to prepare for the future is to husband its economic strength and respond militarily only if a serious threat develops. </w:t>
      </w:r>
      <w:r w:rsidRPr="00D84FCD">
        <w:rPr>
          <w:rStyle w:val="StyleUnderline"/>
        </w:rPr>
        <w:t>Of greatest concern in Washington is China’s military buildup</w:t>
      </w:r>
      <w:r w:rsidRPr="00D84FCD">
        <w:t xml:space="preserve">. Indeed, a novel reportedly making the rounds at the Pentagon is Ghost Fleet, which posits a Chinese attack on Hawaii. </w:t>
      </w:r>
      <w:r w:rsidRPr="00D84FCD">
        <w:rPr>
          <w:rStyle w:val="StyleUnderline"/>
        </w:rPr>
        <w:t>The Department of Defense publishes an annual review of China’s military. The latest report warns that the PRC “continued to improve key capabilities,” including ballistic and cruise missiles, aircraft and air defense, information capabilities, submarines, and amphibious and airborne assault units</w:t>
      </w:r>
      <w:r w:rsidRPr="00D84FCD">
        <w:t xml:space="preserve">. The Chinese military “is also focusing on </w:t>
      </w:r>
      <w:proofErr w:type="spellStart"/>
      <w:r w:rsidRPr="00D84FCD">
        <w:t>counterspace</w:t>
      </w:r>
      <w:proofErr w:type="spellEnd"/>
      <w:r w:rsidRPr="00D84FCD">
        <w:t xml:space="preserve">, offensive cyber operations, and electronic warfare.” Further, Beijing “continued to modernize and to restructure its ground forces to create a fully modern army.” </w:t>
      </w:r>
      <w:r w:rsidRPr="00D84FCD">
        <w:rPr>
          <w:rStyle w:val="StyleUnderline"/>
        </w:rPr>
        <w:t xml:space="preserve">This program may sound menacing, but Beijing’s ambitions are bounded. DOD observes that China’s leaders “portray a strong military as critical to advancing Chinese interests, preventing other countries from taking steps that would damage those interests, and ensuring that China can defend itself and its sovereignty claims.” </w:t>
      </w:r>
      <w:proofErr w:type="gramStart"/>
      <w:r w:rsidRPr="00D84FCD">
        <w:rPr>
          <w:rStyle w:val="StyleUnderline"/>
        </w:rPr>
        <w:t>Which is precisely what U.S. policymakers do.</w:t>
      </w:r>
      <w:proofErr w:type="gramEnd"/>
      <w:r w:rsidRPr="00D84FCD">
        <w:t xml:space="preserve"> In the short term, Beijing’s principal objective is to advance its territorial claims in the Asia-Pacific without provoking conflict. In the longer term the objective, says DOD, is “to deter or defeat adversary power projection and counter third-party—including U.S.—intervention during a crisis or conflict.” That is, deterrence. Most important is planning for contingencies in the Taiwan Strait, East and South China Sea, and Korean peninsula. They all concern Beijing far more than America, and involve other, potentially well-armed states, including Japan, South Korea and the Southeast Asian nations, which are able to advance their own interests. China also is developing a capability for such missions as “sea lane security, counterpiracy, </w:t>
      </w:r>
      <w:proofErr w:type="gramStart"/>
      <w:r w:rsidRPr="00D84FCD">
        <w:t>peacekeeping,</w:t>
      </w:r>
      <w:proofErr w:type="gramEnd"/>
      <w:r w:rsidRPr="00D84FCD">
        <w:t xml:space="preserve"> and humanitarian assistance/disaster relief.” These tasks actually mirror U.S. interests. </w:t>
      </w:r>
      <w:r w:rsidRPr="00D84FCD">
        <w:rPr>
          <w:rStyle w:val="StyleUnderline"/>
        </w:rPr>
        <w:t>Washington officials might feel uncomfortable sharing leadership with the PRC, but that cannot justify a military response</w:t>
      </w:r>
      <w:r w:rsidRPr="00D84FCD">
        <w:t xml:space="preserve">. Most important, </w:t>
      </w:r>
      <w:r w:rsidRPr="00B759A5">
        <w:rPr>
          <w:rStyle w:val="StyleUnderline"/>
          <w:highlight w:val="cyan"/>
        </w:rPr>
        <w:t>even the Pentagon does not believe Beijing is planning an aggressive war</w:t>
      </w:r>
      <w:r w:rsidRPr="00B759A5">
        <w:rPr>
          <w:highlight w:val="cyan"/>
        </w:rPr>
        <w:t xml:space="preserve">. </w:t>
      </w:r>
      <w:r w:rsidRPr="00B759A5">
        <w:rPr>
          <w:rStyle w:val="StyleUnderline"/>
          <w:highlight w:val="cyan"/>
        </w:rPr>
        <w:t xml:space="preserve">America enjoys a </w:t>
      </w:r>
      <w:r w:rsidRPr="00B759A5">
        <w:rPr>
          <w:rStyle w:val="StyleUnderline"/>
        </w:rPr>
        <w:t xml:space="preserve">vast </w:t>
      </w:r>
      <w:r w:rsidRPr="00B759A5">
        <w:rPr>
          <w:rStyle w:val="StyleUnderline"/>
          <w:highlight w:val="cyan"/>
        </w:rPr>
        <w:t>military lead</w:t>
      </w:r>
      <w:r w:rsidRPr="00D84FCD">
        <w:t xml:space="preserve">, possessing a significantly larger nuclear force, ten carrier groups compared to China’s </w:t>
      </w:r>
      <w:proofErr w:type="spellStart"/>
      <w:r w:rsidRPr="00D84FCD">
        <w:t>singlecarrier</w:t>
      </w:r>
      <w:proofErr w:type="spellEnd"/>
      <w:r w:rsidRPr="00D84FCD">
        <w:t xml:space="preserve"> and much more. </w:t>
      </w:r>
      <w:r w:rsidRPr="00B759A5">
        <w:rPr>
          <w:rStyle w:val="StyleUnderline"/>
          <w:highlight w:val="cyan"/>
        </w:rPr>
        <w:t>With Washington spending roughly $600 billion annually on the military, compared to an estimated $180 billion by Beijing, China is not overtaking America.</w:t>
      </w:r>
      <w:r w:rsidRPr="00D84FCD">
        <w:t xml:space="preserve"> Moreover, </w:t>
      </w:r>
      <w:r w:rsidRPr="004A59C5">
        <w:rPr>
          <w:rStyle w:val="StyleUnderline"/>
        </w:rPr>
        <w:t>the PRC’s economic predominance is not guaranteed</w:t>
      </w:r>
      <w:r w:rsidRPr="004A59C5">
        <w:t>.</w:t>
      </w:r>
      <w:r w:rsidRPr="00B759A5">
        <w:rPr>
          <w:highlight w:val="cyan"/>
        </w:rPr>
        <w:t xml:space="preserve"> </w:t>
      </w:r>
      <w:r w:rsidRPr="00B759A5">
        <w:rPr>
          <w:rStyle w:val="StyleUnderline"/>
          <w:highlight w:val="cyan"/>
        </w:rPr>
        <w:t>China’s challenges are huge: white elephant investments, a shrinking labor force, inefficient state enterprises, ubiquitous bank bad debts, pervasive corruption and regional disparities.</w:t>
      </w:r>
      <w:r w:rsidRPr="00D84FCD">
        <w:rPr>
          <w:rStyle w:val="StyleUnderline"/>
        </w:rPr>
        <w:t xml:space="preserve"> </w:t>
      </w:r>
      <w:r w:rsidRPr="00D84FCD">
        <w:t xml:space="preserve">Because of Beijing’s one-child policy, the country may grow old before it grows rich. China’s military modernization program also </w:t>
      </w:r>
      <w:r w:rsidRPr="00D84FCD">
        <w:lastRenderedPageBreak/>
        <w:t xml:space="preserve">faces serious challenges, including a slowing economy and pervasive corruption that afflicts the People’s Liberation Army. </w:t>
      </w:r>
      <w:r w:rsidRPr="00B759A5">
        <w:rPr>
          <w:rStyle w:val="StyleUnderline"/>
          <w:highlight w:val="cyan"/>
        </w:rPr>
        <w:t>Even a more powerful PRC would not</w:t>
      </w:r>
      <w:r w:rsidRPr="00D84FCD">
        <w:rPr>
          <w:rStyle w:val="StyleUnderline"/>
        </w:rPr>
        <w:t xml:space="preserve"> easily </w:t>
      </w:r>
      <w:r w:rsidRPr="00B759A5">
        <w:rPr>
          <w:rStyle w:val="StyleUnderline"/>
          <w:highlight w:val="cyan"/>
        </w:rPr>
        <w:t>threaten the U</w:t>
      </w:r>
      <w:r w:rsidRPr="00D84FCD">
        <w:rPr>
          <w:rStyle w:val="StyleUnderline"/>
        </w:rPr>
        <w:t xml:space="preserve">nited </w:t>
      </w:r>
      <w:r w:rsidRPr="00B759A5">
        <w:rPr>
          <w:rStyle w:val="StyleUnderline"/>
          <w:highlight w:val="cyan"/>
        </w:rPr>
        <w:t>S</w:t>
      </w:r>
      <w:r w:rsidRPr="00D84FCD">
        <w:rPr>
          <w:rStyle w:val="StyleUnderline"/>
        </w:rPr>
        <w:t xml:space="preserve">tates. </w:t>
      </w:r>
      <w:r w:rsidRPr="00B759A5">
        <w:rPr>
          <w:rStyle w:val="StyleUnderline"/>
          <w:highlight w:val="cyan"/>
        </w:rPr>
        <w:t xml:space="preserve">Projecting force </w:t>
      </w:r>
      <w:r w:rsidRPr="00B759A5">
        <w:rPr>
          <w:rStyle w:val="StyleUnderline"/>
        </w:rPr>
        <w:t>across oceans and continents</w:t>
      </w:r>
      <w:r w:rsidRPr="00B759A5">
        <w:rPr>
          <w:rStyle w:val="StyleUnderline"/>
          <w:highlight w:val="cyan"/>
        </w:rPr>
        <w:t xml:space="preserve"> is </w:t>
      </w:r>
      <w:r w:rsidRPr="00B759A5">
        <w:rPr>
          <w:rStyle w:val="StyleUnderline"/>
        </w:rPr>
        <w:t xml:space="preserve">extraordinarily </w:t>
      </w:r>
      <w:r w:rsidRPr="00B759A5">
        <w:rPr>
          <w:rStyle w:val="StyleUnderline"/>
          <w:highlight w:val="cyan"/>
        </w:rPr>
        <w:t>expensive</w:t>
      </w:r>
      <w:r w:rsidRPr="00B759A5">
        <w:rPr>
          <w:highlight w:val="cyan"/>
        </w:rPr>
        <w:t xml:space="preserve">. </w:t>
      </w:r>
      <w:r w:rsidRPr="00B759A5">
        <w:rPr>
          <w:rStyle w:val="StyleUnderline"/>
          <w:highlight w:val="cyan"/>
        </w:rPr>
        <w:t xml:space="preserve">Deterring </w:t>
      </w:r>
      <w:r w:rsidRPr="00B759A5">
        <w:rPr>
          <w:rStyle w:val="StyleUnderline"/>
        </w:rPr>
        <w:t xml:space="preserve">use of such </w:t>
      </w:r>
      <w:r w:rsidRPr="00B759A5">
        <w:rPr>
          <w:rStyle w:val="StyleUnderline"/>
          <w:highlight w:val="cyan"/>
        </w:rPr>
        <w:t xml:space="preserve">force is </w:t>
      </w:r>
      <w:r w:rsidRPr="00B759A5">
        <w:rPr>
          <w:rStyle w:val="StyleUnderline"/>
        </w:rPr>
        <w:t xml:space="preserve">relatively </w:t>
      </w:r>
      <w:r w:rsidRPr="00B759A5">
        <w:rPr>
          <w:rStyle w:val="StyleUnderline"/>
          <w:highlight w:val="cyan"/>
        </w:rPr>
        <w:t>cheap</w:t>
      </w:r>
      <w:r w:rsidRPr="00B759A5">
        <w:rPr>
          <w:highlight w:val="cyan"/>
        </w:rPr>
        <w:t xml:space="preserve">. </w:t>
      </w:r>
      <w:r w:rsidRPr="00B759A5">
        <w:rPr>
          <w:rStyle w:val="StyleUnderline"/>
          <w:highlight w:val="cyan"/>
        </w:rPr>
        <w:t xml:space="preserve">America is </w:t>
      </w:r>
      <w:r w:rsidRPr="00B759A5">
        <w:rPr>
          <w:rStyle w:val="StyleUnderline"/>
        </w:rPr>
        <w:t xml:space="preserve">uniquely </w:t>
      </w:r>
      <w:r w:rsidRPr="00B759A5">
        <w:rPr>
          <w:rStyle w:val="StyleUnderline"/>
          <w:highlight w:val="cyan"/>
        </w:rPr>
        <w:t>secure, enjoying relative geographic isolation</w:t>
      </w:r>
      <w:r w:rsidRPr="00B759A5">
        <w:rPr>
          <w:highlight w:val="cyan"/>
        </w:rPr>
        <w:t>—</w:t>
      </w:r>
      <w:r w:rsidRPr="00B759A5">
        <w:rPr>
          <w:rStyle w:val="StyleUnderline"/>
          <w:highlight w:val="cyan"/>
        </w:rPr>
        <w:t>in contrast to China, which is surrounded by nations with which it has been at war</w:t>
      </w:r>
      <w:r w:rsidRPr="00B759A5">
        <w:rPr>
          <w:rStyle w:val="StyleUnderline"/>
        </w:rPr>
        <w:t xml:space="preserve"> over the last century</w:t>
      </w:r>
      <w:r w:rsidRPr="00B759A5">
        <w:t>:</w:t>
      </w:r>
      <w:r w:rsidRPr="00D84FCD">
        <w:t xml:space="preserve"> Russia, Japan, Korea, India and Vietnam. In fact, only Washington’s attempt to dominate China along the latter’s border (imagine the Chinese navy patrolling America’s East Coast) might trigger war. The United States understandably favors its friends in their disputes with the PRC. However, they should be responsible for defending their own interests. </w:t>
      </w:r>
      <w:r w:rsidRPr="00B759A5">
        <w:rPr>
          <w:rStyle w:val="StyleUnderline"/>
          <w:highlight w:val="cyan"/>
        </w:rPr>
        <w:t>None of the ongoing territorial controversies is worth conflict with nuclear-armed China</w:t>
      </w:r>
      <w:r w:rsidRPr="00B759A5">
        <w:rPr>
          <w:highlight w:val="cyan"/>
        </w:rPr>
        <w:t>.</w:t>
      </w:r>
      <w:r w:rsidRPr="00D84FCD">
        <w:t xml:space="preserve"> Unfortunately, deterrence often fails. If Beijing ignores U.S. threats, Washington could find itself in a real war with a real power. Are Americans prepared to sacrifice Los Angeles or San Francisco for Tokyo or Taipei? Doing so would be madness. </w:t>
      </w:r>
      <w:r w:rsidRPr="00D84FCD">
        <w:rPr>
          <w:rStyle w:val="StyleUnderline"/>
        </w:rPr>
        <w:t>Despite the tendency to treat the PRC as the next superpower, Chinese officials are aware of their limitations, tempering any danger to America</w:t>
      </w:r>
      <w:r w:rsidRPr="00D84FCD">
        <w:t>. Concludes DOD: “</w:t>
      </w:r>
      <w:r w:rsidRPr="00B759A5">
        <w:rPr>
          <w:rStyle w:val="StyleUnderline"/>
          <w:highlight w:val="cyan"/>
        </w:rPr>
        <w:t>China continues to regard stable relations with the U</w:t>
      </w:r>
      <w:r w:rsidRPr="00B759A5">
        <w:rPr>
          <w:rStyle w:val="StyleUnderline"/>
        </w:rPr>
        <w:t xml:space="preserve">nited </w:t>
      </w:r>
      <w:r w:rsidRPr="00B759A5">
        <w:rPr>
          <w:rStyle w:val="StyleUnderline"/>
          <w:highlight w:val="cyan"/>
        </w:rPr>
        <w:t>S</w:t>
      </w:r>
      <w:r w:rsidRPr="00B759A5">
        <w:rPr>
          <w:rStyle w:val="StyleUnderline"/>
        </w:rPr>
        <w:t>tates</w:t>
      </w:r>
      <w:r w:rsidRPr="00B759A5">
        <w:rPr>
          <w:rStyle w:val="StyleUnderline"/>
          <w:highlight w:val="cyan"/>
        </w:rPr>
        <w:t xml:space="preserve"> and China’s neighbors as key to its development.</w:t>
      </w:r>
      <w:r w:rsidRPr="00D84FCD">
        <w:rPr>
          <w:rStyle w:val="StyleUnderline"/>
        </w:rPr>
        <w:t>” The United States should be watchful and wary of China’s rise. But the best way for the United States to prepare for the future is to husband its economic strength and respond militarily only if a serious threat develops</w:t>
      </w:r>
      <w:r w:rsidRPr="00D84FCD">
        <w:t>. Otherwise, Washington should seek to accommodate, rather than combat such an important rising power.</w:t>
      </w:r>
    </w:p>
    <w:p w:rsidR="00545176" w:rsidRPr="00D84FCD" w:rsidRDefault="00545176" w:rsidP="00545176">
      <w:pPr>
        <w:pStyle w:val="4"/>
        <w:rPr>
          <w:rFonts w:cs="Times New Roman"/>
        </w:rPr>
      </w:pPr>
      <w:r w:rsidRPr="00D84FCD">
        <w:rPr>
          <w:rFonts w:cs="Times New Roman"/>
        </w:rPr>
        <w:t>China suffers from serious institutional and strategic weaknesses</w:t>
      </w:r>
    </w:p>
    <w:p w:rsidR="00545176" w:rsidRPr="00D84FCD" w:rsidRDefault="00545176" w:rsidP="00545176">
      <w:r w:rsidRPr="00D84FCD">
        <w:rPr>
          <w:rStyle w:val="Style13ptBold"/>
        </w:rPr>
        <w:t xml:space="preserve">Chase and </w:t>
      </w:r>
      <w:proofErr w:type="spellStart"/>
      <w:r w:rsidRPr="00D84FCD">
        <w:rPr>
          <w:rStyle w:val="Style13ptBold"/>
        </w:rPr>
        <w:t>Heginbotham</w:t>
      </w:r>
      <w:proofErr w:type="spellEnd"/>
      <w:r w:rsidRPr="00D84FCD">
        <w:rPr>
          <w:rStyle w:val="Style13ptBold"/>
        </w:rPr>
        <w:t xml:space="preserve"> </w:t>
      </w:r>
      <w:r>
        <w:rPr>
          <w:rStyle w:val="Style13ptBold"/>
        </w:rPr>
        <w:t>’</w:t>
      </w:r>
      <w:r w:rsidRPr="00D84FCD">
        <w:rPr>
          <w:rStyle w:val="Style13ptBold"/>
        </w:rPr>
        <w:t>15</w:t>
      </w:r>
      <w:r>
        <w:rPr>
          <w:rStyle w:val="Style13ptBold"/>
        </w:rPr>
        <w:t xml:space="preserve"> </w:t>
      </w:r>
      <w:r w:rsidRPr="00D84FCD">
        <w:t xml:space="preserve">(Michael S. Chase is a senior political scientist at RAND, a professor at the </w:t>
      </w:r>
      <w:proofErr w:type="spellStart"/>
      <w:r w:rsidRPr="00D84FCD">
        <w:t>Pardee</w:t>
      </w:r>
      <w:proofErr w:type="spellEnd"/>
      <w:r w:rsidRPr="00D84FCD">
        <w:t xml:space="preserve"> RAND Graduate School, and an adjunct professor in the China Studies and Strategic Studies Departments at Johns Hopkins University's School of Advanced International Studies. Eric </w:t>
      </w:r>
      <w:proofErr w:type="spellStart"/>
      <w:r w:rsidRPr="00D84FCD">
        <w:t>Heginbotham</w:t>
      </w:r>
      <w:proofErr w:type="spellEnd"/>
      <w:r w:rsidRPr="00D84FCD">
        <w:t xml:space="preserve"> is a principal research scientist at MIT’s Security Studies Program and a specialist in Asian security issues. “China's Military Modernization: Eric </w:t>
      </w:r>
      <w:proofErr w:type="spellStart"/>
      <w:r w:rsidRPr="00D84FCD">
        <w:t>Heginbotham</w:t>
      </w:r>
      <w:proofErr w:type="spellEnd"/>
      <w:r w:rsidRPr="00D84FCD">
        <w:t xml:space="preserve"> and Michael Chase in Conversation” </w:t>
      </w:r>
      <w:hyperlink r:id="rId9" w:history="1">
        <w:r w:rsidRPr="00D84FCD">
          <w:rPr>
            <w:rStyle w:val="a4"/>
          </w:rPr>
          <w:t>http://www.rand.org/blog/2015/09/chinas-military-modernization-eric-heginbotham-and.html</w:t>
        </w:r>
      </w:hyperlink>
      <w:r w:rsidRPr="00D84FCD">
        <w:t>, the RAND blog, September 14; DDI-RF)</w:t>
      </w:r>
    </w:p>
    <w:p w:rsidR="00545176" w:rsidRPr="00545176" w:rsidRDefault="00545176" w:rsidP="00545176">
      <w:pPr>
        <w:rPr>
          <w:rStyle w:val="StyleUnderline"/>
          <w:lang w:eastAsia="zh-TW"/>
        </w:rPr>
      </w:pPr>
      <w:r w:rsidRPr="00D84FCD">
        <w:t xml:space="preserve">Where do you see China lagging behind? Chase: Our team relied heavily on Chinese publications—such as defense white papers, books on military strategy and campaigns, and PLA media articles—to </w:t>
      </w:r>
      <w:r w:rsidRPr="004A59C5">
        <w:rPr>
          <w:rStyle w:val="StyleUnderline"/>
        </w:rPr>
        <w:t>look at PLA weaknesses from the perspective of the Chinese.</w:t>
      </w:r>
      <w:r w:rsidRPr="00D84FCD">
        <w:t xml:space="preserve"> We found that </w:t>
      </w:r>
      <w:r w:rsidRPr="004A59C5">
        <w:rPr>
          <w:rStyle w:val="StyleUnderline"/>
        </w:rPr>
        <w:t>the PLA s</w:t>
      </w:r>
      <w:r w:rsidRPr="00D84FCD">
        <w:rPr>
          <w:rStyle w:val="StyleUnderline"/>
        </w:rPr>
        <w:t xml:space="preserve">till </w:t>
      </w:r>
      <w:r w:rsidRPr="004A59C5">
        <w:rPr>
          <w:rStyle w:val="StyleUnderline"/>
        </w:rPr>
        <w:t>suffers from several potentially serious weaknesses.</w:t>
      </w:r>
      <w:r w:rsidRPr="00D84FCD">
        <w:t xml:space="preserve"> The first is institutional: </w:t>
      </w:r>
      <w:r w:rsidRPr="004A59C5">
        <w:rPr>
          <w:rStyle w:val="StyleUnderline"/>
          <w:highlight w:val="cyan"/>
        </w:rPr>
        <w:t>The PLA faces shortcomings stemming from outdated command structures, quality of personnel,</w:t>
      </w:r>
      <w:r w:rsidRPr="00D84FCD">
        <w:rPr>
          <w:rStyle w:val="StyleUnderline"/>
        </w:rPr>
        <w:t xml:space="preserve"> </w:t>
      </w:r>
      <w:r w:rsidRPr="00D84FCD">
        <w:t xml:space="preserve">and </w:t>
      </w:r>
      <w:r w:rsidRPr="004A59C5">
        <w:rPr>
          <w:rStyle w:val="StyleUnderline"/>
          <w:highlight w:val="cyan"/>
        </w:rPr>
        <w:t>corruption</w:t>
      </w:r>
      <w:r w:rsidRPr="00D84FCD">
        <w:t xml:space="preserve">. The second centers on combat capabilities, including </w:t>
      </w:r>
      <w:r w:rsidRPr="004A59C5">
        <w:rPr>
          <w:rStyle w:val="StyleUnderline"/>
          <w:highlight w:val="cyan"/>
        </w:rPr>
        <w:lastRenderedPageBreak/>
        <w:t xml:space="preserve">logistical weaknesses, insufficient strategic airlift capabilities, limited </w:t>
      </w:r>
      <w:r w:rsidRPr="004A59C5">
        <w:rPr>
          <w:rStyle w:val="StyleUnderline"/>
        </w:rPr>
        <w:t xml:space="preserve">numbers of </w:t>
      </w:r>
      <w:r w:rsidRPr="004A59C5">
        <w:rPr>
          <w:rStyle w:val="StyleUnderline"/>
          <w:highlight w:val="cyan"/>
        </w:rPr>
        <w:t>special-mission aircraft, and deficiencies in fleet air defense and antisubmarine warfare.</w:t>
      </w:r>
      <w:r w:rsidRPr="00D84FCD">
        <w:t xml:space="preserve"> These weaknesses increase the risk that the PLA will fail to successfully perform some of the missions Chinese Communist Party leaders may task it to execute, though the potential impact varies by mission. </w:t>
      </w:r>
      <w:proofErr w:type="spellStart"/>
      <w:r w:rsidRPr="00D84FCD">
        <w:t>Heginbotham</w:t>
      </w:r>
      <w:proofErr w:type="spellEnd"/>
      <w:r w:rsidRPr="00D84FCD">
        <w:t xml:space="preserve">: Right. </w:t>
      </w:r>
      <w:r w:rsidRPr="004A59C5">
        <w:rPr>
          <w:rStyle w:val="StyleUnderline"/>
          <w:highlight w:val="cyan"/>
        </w:rPr>
        <w:t>Many</w:t>
      </w:r>
      <w:r w:rsidRPr="00D84FCD">
        <w:rPr>
          <w:rStyle w:val="StyleUnderline"/>
        </w:rPr>
        <w:t xml:space="preserve"> of the material </w:t>
      </w:r>
      <w:r w:rsidRPr="004A59C5">
        <w:rPr>
          <w:rStyle w:val="StyleUnderline"/>
          <w:highlight w:val="cyan"/>
        </w:rPr>
        <w:t>weaknesses</w:t>
      </w:r>
      <w:r w:rsidRPr="00D84FCD">
        <w:rPr>
          <w:rStyle w:val="StyleUnderline"/>
        </w:rPr>
        <w:t xml:space="preserve"> </w:t>
      </w:r>
      <w:r w:rsidRPr="00D84FCD">
        <w:t xml:space="preserve">that Mike mentions </w:t>
      </w:r>
      <w:r w:rsidRPr="004A59C5">
        <w:rPr>
          <w:rStyle w:val="StyleUnderline"/>
          <w:highlight w:val="cyan"/>
        </w:rPr>
        <w:t xml:space="preserve">would have a </w:t>
      </w:r>
      <w:r w:rsidRPr="004A59C5">
        <w:rPr>
          <w:rStyle w:val="StyleUnderline"/>
        </w:rPr>
        <w:t xml:space="preserve">particularly </w:t>
      </w:r>
      <w:r w:rsidRPr="004A59C5">
        <w:rPr>
          <w:rStyle w:val="StyleUnderline"/>
          <w:highlight w:val="cyan"/>
        </w:rPr>
        <w:t>large impact on the PLA's ability to execute tasks or missions at greater distances</w:t>
      </w:r>
      <w:r w:rsidRPr="00D84FCD">
        <w:t xml:space="preserve"> from the Chinese mainland</w:t>
      </w:r>
      <w:r w:rsidRPr="00D84FCD">
        <w:rPr>
          <w:rStyle w:val="StyleUnderline"/>
        </w:rPr>
        <w:t xml:space="preserve">, </w:t>
      </w:r>
      <w:r w:rsidRPr="004A59C5">
        <w:rPr>
          <w:rStyle w:val="StyleUnderline"/>
          <w:highlight w:val="cyan"/>
        </w:rPr>
        <w:t>such as around the Spratly</w:t>
      </w:r>
      <w:r w:rsidRPr="00D84FCD">
        <w:rPr>
          <w:rStyle w:val="StyleUnderline"/>
        </w:rPr>
        <w:t xml:space="preserve"> Islands</w:t>
      </w:r>
      <w:r w:rsidRPr="00D84FCD">
        <w:t xml:space="preserve">. And of course the United States has not been standing still either. </w:t>
      </w:r>
      <w:r w:rsidRPr="00D84FCD">
        <w:rPr>
          <w:rStyle w:val="StyleUnderline"/>
        </w:rPr>
        <w:t>The United States maintains a commanding technological lead in undersea warfare. And in long-range air strike</w:t>
      </w:r>
      <w:r w:rsidRPr="00D84FCD">
        <w:t xml:space="preserve">, a combination of new generations of U.S. air-launched cruise missiles and </w:t>
      </w:r>
      <w:r w:rsidRPr="004A59C5">
        <w:rPr>
          <w:rStyle w:val="StyleUnderline"/>
          <w:highlight w:val="cyan"/>
        </w:rPr>
        <w:t>new stealth capabilities would enable the U</w:t>
      </w:r>
      <w:r w:rsidRPr="00D84FCD">
        <w:rPr>
          <w:rStyle w:val="StyleUnderline"/>
        </w:rPr>
        <w:t xml:space="preserve">nited </w:t>
      </w:r>
      <w:r w:rsidRPr="004A59C5">
        <w:rPr>
          <w:rStyle w:val="StyleUnderline"/>
          <w:highlight w:val="cyan"/>
        </w:rPr>
        <w:t>S</w:t>
      </w:r>
      <w:r w:rsidRPr="00D84FCD">
        <w:rPr>
          <w:rStyle w:val="StyleUnderline"/>
        </w:rPr>
        <w:t xml:space="preserve">tates </w:t>
      </w:r>
      <w:r w:rsidRPr="004A59C5">
        <w:rPr>
          <w:rStyle w:val="StyleUnderline"/>
          <w:highlight w:val="cyan"/>
        </w:rPr>
        <w:t>to hold Chinese targets at risk despite the latter's improving air defense capability.</w:t>
      </w:r>
    </w:p>
    <w:p w:rsidR="00424462" w:rsidRDefault="00424462" w:rsidP="00424462">
      <w:pPr>
        <w:pStyle w:val="3"/>
        <w:rPr>
          <w:lang w:eastAsia="zh-TW"/>
        </w:rPr>
      </w:pPr>
      <w:r w:rsidRPr="00424462">
        <w:rPr>
          <w:rFonts w:hint="eastAsia"/>
          <w:lang w:eastAsia="zh-TW"/>
        </w:rPr>
        <w:lastRenderedPageBreak/>
        <w:t>US-Taiwan Relations Advantage</w:t>
      </w:r>
      <w:r w:rsidR="007F55A0">
        <w:rPr>
          <w:rFonts w:hint="eastAsia"/>
          <w:lang w:eastAsia="zh-TW"/>
        </w:rPr>
        <w:t>: Scenario 1</w:t>
      </w:r>
    </w:p>
    <w:p w:rsidR="00CA2397" w:rsidRPr="00424462" w:rsidRDefault="00CA2397" w:rsidP="00CA2397">
      <w:pPr>
        <w:pStyle w:val="4"/>
        <w:rPr>
          <w:sz w:val="28"/>
        </w:rPr>
      </w:pPr>
      <w:r w:rsidRPr="00424462">
        <w:rPr>
          <w:sz w:val="28"/>
        </w:rPr>
        <w:t>Containment is just posturing and unsustainable – it will lose the US critical leadership ground</w:t>
      </w:r>
    </w:p>
    <w:p w:rsidR="00CA2397" w:rsidRPr="00424462" w:rsidRDefault="00CA2397" w:rsidP="00CA2397">
      <w:pPr>
        <w:rPr>
          <w:rStyle w:val="Style13ptBold"/>
          <w:sz w:val="28"/>
        </w:rPr>
      </w:pPr>
      <w:r w:rsidRPr="00424462">
        <w:rPr>
          <w:rStyle w:val="Style13ptBold"/>
          <w:sz w:val="28"/>
        </w:rPr>
        <w:t>Lee. 6/15</w:t>
      </w:r>
    </w:p>
    <w:p w:rsidR="00CA2397" w:rsidRPr="00424462" w:rsidRDefault="00CA2397" w:rsidP="00CA2397">
      <w:r w:rsidRPr="00424462">
        <w:t>(Peter, Distinguished Scientist and the Managing Director of Microsoft Research</w:t>
      </w:r>
      <w:proofErr w:type="gramStart"/>
      <w:r w:rsidRPr="00424462">
        <w:t>..</w:t>
      </w:r>
      <w:proofErr w:type="gramEnd"/>
      <w:r w:rsidRPr="00424462">
        <w:t xml:space="preserve"> 6-17-2015, "It’s official: America has a China-containment policy," Asia Times, Date Accessed 6-13-16. </w:t>
      </w:r>
      <w:hyperlink r:id="rId10" w:history="1">
        <w:r w:rsidRPr="00424462">
          <w:t>http://atimes.com/2015/06/its-official-america-has-a-china-containment-policy/</w:t>
        </w:r>
      </w:hyperlink>
      <w:r w:rsidRPr="00424462">
        <w:t xml:space="preserve"> /DDI-AC)</w:t>
      </w:r>
    </w:p>
    <w:p w:rsidR="00CA2397" w:rsidRPr="00424462" w:rsidRDefault="00CA2397" w:rsidP="00CA2397">
      <w:pPr>
        <w:rPr>
          <w:rStyle w:val="a3"/>
        </w:rPr>
      </w:pPr>
      <w:r w:rsidRPr="00424462">
        <w:rPr>
          <w:sz w:val="16"/>
        </w:rPr>
        <w:t>In any case,</w:t>
      </w:r>
      <w:r w:rsidRPr="00424462">
        <w:rPr>
          <w:rStyle w:val="a3"/>
        </w:rPr>
        <w:t xml:space="preserve"> a remarkably brazen show of the cloven hoof of containment </w:t>
      </w:r>
      <w:r w:rsidRPr="00424462">
        <w:rPr>
          <w:sz w:val="16"/>
        </w:rPr>
        <w:t>even</w:t>
      </w:r>
      <w:r w:rsidRPr="00424462">
        <w:rPr>
          <w:rStyle w:val="a3"/>
        </w:rPr>
        <w:t xml:space="preserve"> while the US still spins the rather unconvincing “we’re just here to ensure freedom of navigation” canard</w:t>
      </w:r>
      <w:r w:rsidRPr="00424462">
        <w:rPr>
          <w:sz w:val="16"/>
        </w:rPr>
        <w:t xml:space="preserve">. But maybe </w:t>
      </w:r>
      <w:proofErr w:type="spellStart"/>
      <w:r w:rsidRPr="00424462">
        <w:rPr>
          <w:sz w:val="16"/>
        </w:rPr>
        <w:t>FoN</w:t>
      </w:r>
      <w:proofErr w:type="spellEnd"/>
      <w:r w:rsidRPr="00424462">
        <w:rPr>
          <w:sz w:val="16"/>
        </w:rPr>
        <w:t xml:space="preserve"> will soon get to take its much deserved dirt nap. </w:t>
      </w:r>
      <w:r w:rsidRPr="00D71D15">
        <w:rPr>
          <w:rStyle w:val="StyleUnderline"/>
        </w:rPr>
        <w:t>The U</w:t>
      </w:r>
      <w:r w:rsidRPr="00424462">
        <w:rPr>
          <w:rStyle w:val="StyleUnderline"/>
        </w:rPr>
        <w:t xml:space="preserve">nited </w:t>
      </w:r>
      <w:r w:rsidRPr="00D71D15">
        <w:rPr>
          <w:rStyle w:val="StyleUnderline"/>
        </w:rPr>
        <w:t>S</w:t>
      </w:r>
      <w:r w:rsidRPr="00424462">
        <w:rPr>
          <w:rStyle w:val="StyleUnderline"/>
        </w:rPr>
        <w:t xml:space="preserve">tates’ </w:t>
      </w:r>
      <w:r w:rsidRPr="00D71D15">
        <w:rPr>
          <w:rStyle w:val="StyleUnderline"/>
        </w:rPr>
        <w:t>real concern has always been military freedom of the seas</w:t>
      </w:r>
      <w:r w:rsidRPr="00424462">
        <w:rPr>
          <w:rStyle w:val="StyleUnderline"/>
        </w:rPr>
        <w:t xml:space="preserve">, </w:t>
      </w:r>
      <w:r w:rsidRPr="00424462">
        <w:rPr>
          <w:sz w:val="16"/>
        </w:rPr>
        <w:t>n</w:t>
      </w:r>
      <w:r w:rsidRPr="00424462">
        <w:rPr>
          <w:rStyle w:val="a3"/>
        </w:rPr>
        <w:t>ot civilian freedom of navigation</w:t>
      </w:r>
      <w:r w:rsidRPr="00424462">
        <w:rPr>
          <w:sz w:val="16"/>
        </w:rPr>
        <w:t>. “</w:t>
      </w:r>
      <w:proofErr w:type="spellStart"/>
      <w:r w:rsidRPr="00424462">
        <w:rPr>
          <w:sz w:val="16"/>
        </w:rPr>
        <w:t>FoS</w:t>
      </w:r>
      <w:proofErr w:type="spellEnd"/>
      <w:r w:rsidRPr="00424462">
        <w:rPr>
          <w:sz w:val="16"/>
        </w:rPr>
        <w:t xml:space="preserve">” involves more than sailing through somebody else’s EEZ in transit; it involves conducting purely military operations that have no commercial or scientific dimension (which would invoke the economic rights of the EEZ claimant): shooting off guns for practice, conducting training maneuvers and, most importantly, conducting surveillance, maybe mapping the sea floor for classified military charts and maybe tracking the PRC’s submarine strategic deterrent. </w:t>
      </w:r>
      <w:r w:rsidRPr="00D71D15">
        <w:rPr>
          <w:rStyle w:val="a3"/>
          <w:highlight w:val="cyan"/>
        </w:rPr>
        <w:t xml:space="preserve">When the PRC was not </w:t>
      </w:r>
      <w:r w:rsidRPr="00D71D15">
        <w:rPr>
          <w:rStyle w:val="a3"/>
        </w:rPr>
        <w:t xml:space="preserve">obviously </w:t>
      </w:r>
      <w:r w:rsidRPr="00D71D15">
        <w:rPr>
          <w:rStyle w:val="a3"/>
          <w:highlight w:val="cyan"/>
        </w:rPr>
        <w:t xml:space="preserve">strong &amp; aggressive, the “Freedom of Navigation” </w:t>
      </w:r>
      <w:proofErr w:type="spellStart"/>
      <w:r w:rsidRPr="00D71D15">
        <w:rPr>
          <w:rStyle w:val="a3"/>
          <w:highlight w:val="cyan"/>
        </w:rPr>
        <w:t>handwaving</w:t>
      </w:r>
      <w:proofErr w:type="spellEnd"/>
      <w:r w:rsidRPr="00D71D15">
        <w:rPr>
          <w:rStyle w:val="a3"/>
          <w:highlight w:val="cyan"/>
        </w:rPr>
        <w:t xml:space="preserve"> was needed to provide a benign civilian overlay to the whole military </w:t>
      </w:r>
      <w:proofErr w:type="spellStart"/>
      <w:proofErr w:type="gramStart"/>
      <w:r w:rsidRPr="00D71D15">
        <w:rPr>
          <w:rStyle w:val="a3"/>
          <w:highlight w:val="cyan"/>
        </w:rPr>
        <w:t>FoS</w:t>
      </w:r>
      <w:proofErr w:type="spellEnd"/>
      <w:proofErr w:type="gramEnd"/>
      <w:r w:rsidRPr="00D71D15">
        <w:rPr>
          <w:rStyle w:val="StyleUnderline"/>
          <w:highlight w:val="cyan"/>
        </w:rPr>
        <w:t>.</w:t>
      </w:r>
      <w:r w:rsidRPr="00424462">
        <w:rPr>
          <w:rStyle w:val="StyleUnderline"/>
        </w:rPr>
        <w:t xml:space="preserve"> </w:t>
      </w:r>
      <w:r w:rsidRPr="00424462">
        <w:rPr>
          <w:sz w:val="16"/>
        </w:rPr>
        <w:t xml:space="preserve">In contrast to the insistence of the United States on absolute, undiluted </w:t>
      </w:r>
      <w:proofErr w:type="spellStart"/>
      <w:r w:rsidRPr="00424462">
        <w:rPr>
          <w:sz w:val="16"/>
        </w:rPr>
        <w:t>FoS</w:t>
      </w:r>
      <w:proofErr w:type="spellEnd"/>
      <w:r w:rsidRPr="00424462">
        <w:rPr>
          <w:sz w:val="16"/>
        </w:rPr>
        <w:t xml:space="preserve">, </w:t>
      </w:r>
      <w:r w:rsidRPr="00D71D15">
        <w:rPr>
          <w:rStyle w:val="a3"/>
          <w:highlight w:val="cyan"/>
        </w:rPr>
        <w:t xml:space="preserve">key US allies in the region, including India, Indonesia, Malaysia, and Vietnam all seek to impose </w:t>
      </w:r>
      <w:hyperlink r:id="rId11" w:history="1">
        <w:r w:rsidRPr="00D71D15">
          <w:rPr>
            <w:rStyle w:val="a3"/>
            <w:highlight w:val="cyan"/>
          </w:rPr>
          <w:t>limits</w:t>
        </w:r>
      </w:hyperlink>
      <w:r w:rsidRPr="00D71D15">
        <w:rPr>
          <w:rStyle w:val="a3"/>
          <w:highlight w:val="cyan"/>
        </w:rPr>
        <w:t xml:space="preserve"> on military </w:t>
      </w:r>
      <w:proofErr w:type="spellStart"/>
      <w:r w:rsidRPr="00D71D15">
        <w:rPr>
          <w:rStyle w:val="a3"/>
          <w:highlight w:val="cyan"/>
        </w:rPr>
        <w:t>FoS</w:t>
      </w:r>
      <w:proofErr w:type="spellEnd"/>
      <w:r w:rsidRPr="00D71D15">
        <w:rPr>
          <w:rStyle w:val="a3"/>
          <w:highlight w:val="cyan"/>
        </w:rPr>
        <w:t xml:space="preserve"> </w:t>
      </w:r>
      <w:r w:rsidRPr="00D71D15">
        <w:rPr>
          <w:rStyle w:val="a3"/>
        </w:rPr>
        <w:t>in a variety o</w:t>
      </w:r>
      <w:r w:rsidRPr="00D71D15">
        <w:rPr>
          <w:sz w:val="16"/>
        </w:rPr>
        <w:t>f</w:t>
      </w:r>
      <w:r w:rsidRPr="00D71D15">
        <w:rPr>
          <w:sz w:val="16"/>
          <w:highlight w:val="cyan"/>
        </w:rPr>
        <w:t xml:space="preserve"> </w:t>
      </w:r>
      <w:r w:rsidRPr="00D71D15">
        <w:rPr>
          <w:rStyle w:val="a3"/>
          <w:highlight w:val="cyan"/>
        </w:rPr>
        <w:t>matters relating to transit or exercises within their EEZs, in</w:t>
      </w:r>
      <w:r w:rsidRPr="00A05AD1">
        <w:rPr>
          <w:rStyle w:val="a3"/>
        </w:rPr>
        <w:t xml:space="preserve"> a </w:t>
      </w:r>
      <w:r w:rsidRPr="00D71D15">
        <w:rPr>
          <w:rStyle w:val="a3"/>
          <w:highlight w:val="cyan"/>
        </w:rPr>
        <w:t xml:space="preserve">position </w:t>
      </w:r>
      <w:r w:rsidRPr="00D71D15">
        <w:rPr>
          <w:rStyle w:val="a3"/>
        </w:rPr>
        <w:t xml:space="preserve">that is arguably </w:t>
      </w:r>
      <w:r w:rsidRPr="00D71D15">
        <w:rPr>
          <w:rStyle w:val="a3"/>
          <w:highlight w:val="cyan"/>
        </w:rPr>
        <w:t>closer to the PRC than the US</w:t>
      </w:r>
      <w:r w:rsidRPr="00D71D15">
        <w:rPr>
          <w:rStyle w:val="a3"/>
        </w:rPr>
        <w:t>; a</w:t>
      </w:r>
      <w:r w:rsidRPr="00424462">
        <w:rPr>
          <w:sz w:val="16"/>
        </w:rPr>
        <w:t xml:space="preserve">nd even the Philippines has expressed reservations. And, for that matter, the navy second most likely after the United States to exercise its </w:t>
      </w:r>
      <w:proofErr w:type="spellStart"/>
      <w:proofErr w:type="gramStart"/>
      <w:r w:rsidRPr="00424462">
        <w:rPr>
          <w:sz w:val="16"/>
        </w:rPr>
        <w:t>FoS</w:t>
      </w:r>
      <w:proofErr w:type="spellEnd"/>
      <w:proofErr w:type="gramEnd"/>
      <w:r w:rsidRPr="00424462">
        <w:rPr>
          <w:sz w:val="16"/>
        </w:rPr>
        <w:t xml:space="preserve"> rights to operate inside the EEZs of suspicious and aggrieved nations surrounding the South China Sea is the PLA Navy; so it is perhaps understandable that “Freedom of the Seas” for military vessels was not a surefire propaganda point. </w:t>
      </w:r>
      <w:r w:rsidRPr="00D71D15">
        <w:rPr>
          <w:rStyle w:val="a3"/>
          <w:highlight w:val="cyan"/>
        </w:rPr>
        <w:t xml:space="preserve">Now that the PRC is big &amp; scary and the </w:t>
      </w:r>
      <w:r w:rsidRPr="00D71D15">
        <w:rPr>
          <w:rStyle w:val="a3"/>
        </w:rPr>
        <w:t xml:space="preserve">United </w:t>
      </w:r>
      <w:r w:rsidRPr="00D71D15">
        <w:rPr>
          <w:rStyle w:val="a3"/>
          <w:highlight w:val="cyan"/>
        </w:rPr>
        <w:t>S</w:t>
      </w:r>
      <w:r w:rsidRPr="00D71D15">
        <w:rPr>
          <w:rStyle w:val="a3"/>
        </w:rPr>
        <w:t>tates l</w:t>
      </w:r>
      <w:r w:rsidRPr="00D71D15">
        <w:rPr>
          <w:rStyle w:val="a3"/>
          <w:highlight w:val="cyan"/>
        </w:rPr>
        <w:t xml:space="preserve">ooks ready to </w:t>
      </w:r>
      <w:r w:rsidRPr="00D71D15">
        <w:rPr>
          <w:rStyle w:val="a3"/>
        </w:rPr>
        <w:t xml:space="preserve">overtly </w:t>
      </w:r>
      <w:r w:rsidRPr="00D71D15">
        <w:rPr>
          <w:rStyle w:val="a3"/>
          <w:highlight w:val="cyan"/>
        </w:rPr>
        <w:t xml:space="preserve">challenge the PRC in the SCS </w:t>
      </w:r>
      <w:r w:rsidRPr="00A05AD1">
        <w:rPr>
          <w:rStyle w:val="a3"/>
        </w:rPr>
        <w:t>as a matter of military national security,</w:t>
      </w:r>
      <w:r w:rsidRPr="00D71D15">
        <w:rPr>
          <w:rStyle w:val="a3"/>
          <w:highlight w:val="cyan"/>
        </w:rPr>
        <w:t xml:space="preserve"> maybe </w:t>
      </w:r>
      <w:proofErr w:type="spellStart"/>
      <w:r w:rsidRPr="00D71D15">
        <w:rPr>
          <w:rStyle w:val="a3"/>
          <w:highlight w:val="cyan"/>
        </w:rPr>
        <w:t>FoN</w:t>
      </w:r>
      <w:proofErr w:type="spellEnd"/>
      <w:r w:rsidRPr="00D71D15">
        <w:rPr>
          <w:rStyle w:val="a3"/>
          <w:highlight w:val="cyan"/>
        </w:rPr>
        <w:t xml:space="preserve"> and </w:t>
      </w:r>
      <w:proofErr w:type="spellStart"/>
      <w:r w:rsidRPr="00D71D15">
        <w:rPr>
          <w:rStyle w:val="a3"/>
          <w:highlight w:val="cyan"/>
        </w:rPr>
        <w:t>FoS</w:t>
      </w:r>
      <w:proofErr w:type="spellEnd"/>
      <w:r w:rsidRPr="00D71D15">
        <w:rPr>
          <w:rStyle w:val="a3"/>
          <w:highlight w:val="cyan"/>
        </w:rPr>
        <w:t xml:space="preserve"> can be discarded in favor of a straight “resisting Chinese aggression” play</w:t>
      </w:r>
      <w:r w:rsidRPr="00D71D15">
        <w:rPr>
          <w:highlight w:val="cyan"/>
          <w:u w:val="single"/>
        </w:rPr>
        <w:t>.</w:t>
      </w:r>
      <w:r w:rsidRPr="00424462">
        <w:rPr>
          <w:u w:val="single"/>
        </w:rPr>
        <w:t xml:space="preserve"> </w:t>
      </w:r>
      <w:r w:rsidRPr="00424462">
        <w:rPr>
          <w:sz w:val="16"/>
        </w:rPr>
        <w:t xml:space="preserve">China hawks in the US Navy have been itching for such a policy for some while, and I would say their opportunity is at hand. Now, of course, the DoD has a new boss—Secretary of Defense Ash Carter; and PACCOM has a new commander—Admiral Sam Harris, and the general consensus is that the muscular defense sector has wrestled China policy away from the </w:t>
      </w:r>
      <w:proofErr w:type="spellStart"/>
      <w:r w:rsidRPr="00424462">
        <w:rPr>
          <w:sz w:val="16"/>
        </w:rPr>
        <w:t>milquetoastian</w:t>
      </w:r>
      <w:proofErr w:type="spellEnd"/>
      <w:r w:rsidRPr="00424462">
        <w:rPr>
          <w:sz w:val="16"/>
        </w:rPr>
        <w:t xml:space="preserve"> White House. Interestingly, Admiral Harris was previously the Pentagon’s liaison to </w:t>
      </w:r>
      <w:proofErr w:type="spellStart"/>
      <w:r w:rsidRPr="00424462">
        <w:rPr>
          <w:sz w:val="16"/>
        </w:rPr>
        <w:t>to</w:t>
      </w:r>
      <w:proofErr w:type="spellEnd"/>
      <w:r w:rsidRPr="00424462">
        <w:rPr>
          <w:sz w:val="16"/>
        </w:rPr>
        <w:t xml:space="preserve"> the State Department under Hillary Clinton as well as John Kerry, which reinforces my impression that Hillary Clinton and her foreign policy advisors have pre-loaded China policy with her supporters, and I expect things to get ugly quickly so that the nasty and awkward business of starting the confrontation can be done under Obama before Clinton enters office. As I put it elsewhere: Hillary wants to inherit her China crisis from Obama, not foment it herself. It may give heartache to the “Chinese aggression is the root of all evil” crowd but anybody who doesn’t see a crash US program to </w:t>
      </w:r>
      <w:r w:rsidRPr="00424462">
        <w:rPr>
          <w:sz w:val="16"/>
        </w:rPr>
        <w:lastRenderedPageBreak/>
        <w:t xml:space="preserve">escalate what the PRC would like to limit to a contained and manageable local friction in the SCS simply isn’t paying attention. Right now, I would say the goal is to escalate the crisis steeply enough to stampede Japanese public opinion to support the enabling legislation for the new defense guidelines, which is now struggling in the legislature; and lock in the civilian leadership of our Australian and Philippine allies, especially in anticipation of important elections looming in the Philippines and Taiwan. The barrage of leaks and bellicose declarations from the military quadrant in Australia, the Philippines, and Japan (typified by the Yomiuri article) with the apparent objective of bucking up or boxing in the civilian leadership is a sight to behold. My apparently distinctly marginal view is that this policy is not going to work very well (though its difficulties will be the source of much occupation and profit for the </w:t>
      </w:r>
      <w:proofErr w:type="spellStart"/>
      <w:r w:rsidRPr="00424462">
        <w:rPr>
          <w:sz w:val="16"/>
        </w:rPr>
        <w:t>milsec</w:t>
      </w:r>
      <w:proofErr w:type="spellEnd"/>
      <w:r w:rsidRPr="00424462">
        <w:rPr>
          <w:sz w:val="16"/>
        </w:rPr>
        <w:t xml:space="preserve"> fixer-uppers and explainers). As I see the problem, </w:t>
      </w:r>
      <w:r w:rsidRPr="00D71D15">
        <w:rPr>
          <w:rStyle w:val="a3"/>
          <w:highlight w:val="cyan"/>
        </w:rPr>
        <w:t xml:space="preserve">America is not striving for </w:t>
      </w:r>
      <w:r w:rsidRPr="00D71D15">
        <w:rPr>
          <w:rStyle w:val="a3"/>
        </w:rPr>
        <w:t xml:space="preserve">the goal of </w:t>
      </w:r>
      <w:r w:rsidRPr="00D71D15">
        <w:rPr>
          <w:rStyle w:val="a3"/>
          <w:highlight w:val="cyan"/>
        </w:rPr>
        <w:t xml:space="preserve">regional security; it is chasing the chimera of continued American leadership </w:t>
      </w:r>
      <w:r w:rsidRPr="00D71D15">
        <w:rPr>
          <w:rStyle w:val="a3"/>
        </w:rPr>
        <w:t xml:space="preserve">even </w:t>
      </w:r>
      <w:r w:rsidRPr="00D71D15">
        <w:rPr>
          <w:rStyle w:val="a3"/>
          <w:highlight w:val="cyan"/>
        </w:rPr>
        <w:t xml:space="preserve">as the strength of </w:t>
      </w:r>
      <w:r w:rsidRPr="00D71D15">
        <w:rPr>
          <w:rStyle w:val="a3"/>
        </w:rPr>
        <w:t xml:space="preserve">all the </w:t>
      </w:r>
      <w:r w:rsidRPr="00D71D15">
        <w:rPr>
          <w:rStyle w:val="a3"/>
          <w:highlight w:val="cyan"/>
        </w:rPr>
        <w:t>Asian powers</w:t>
      </w:r>
      <w:r w:rsidRPr="00D71D15">
        <w:rPr>
          <w:rStyle w:val="a3"/>
        </w:rPr>
        <w:t>—Vietnam, Japan, Indonesia, Malaysia, and the Philippines as well as the PRC—</w:t>
      </w:r>
      <w:r w:rsidRPr="00D71D15">
        <w:rPr>
          <w:rStyle w:val="a3"/>
          <w:highlight w:val="cyan"/>
        </w:rPr>
        <w:t xml:space="preserve">grow, and US relative strength declines. </w:t>
      </w:r>
      <w:r w:rsidRPr="00D71D15">
        <w:rPr>
          <w:rStyle w:val="a3"/>
        </w:rPr>
        <w:t>In other words, China will spend the next ten years grabbing what it can; and the United States will be struggling to keep what it can’t.</w:t>
      </w:r>
    </w:p>
    <w:p w:rsidR="00CA2397" w:rsidRPr="00424462" w:rsidRDefault="00CA2397" w:rsidP="00CA2397">
      <w:pPr>
        <w:rPr>
          <w:lang w:eastAsia="zh-TW"/>
        </w:rPr>
      </w:pPr>
    </w:p>
    <w:p w:rsidR="00424462" w:rsidRPr="007A7512" w:rsidRDefault="00424462" w:rsidP="00424462">
      <w:pPr>
        <w:pStyle w:val="4"/>
      </w:pPr>
      <w:r w:rsidRPr="007A7512">
        <w:t>Taiwan is the core issue in US-China relations – US support for Taiwan has already begun eroding cooperation between the two nations</w:t>
      </w:r>
    </w:p>
    <w:p w:rsidR="00424462" w:rsidRPr="007A7512" w:rsidRDefault="00424462" w:rsidP="00424462">
      <w:r w:rsidRPr="007A7512">
        <w:rPr>
          <w:rStyle w:val="Style13ptBold"/>
        </w:rPr>
        <w:t>Glaser</w:t>
      </w:r>
      <w:r w:rsidRPr="007A7512">
        <w:t xml:space="preserve"> </w:t>
      </w:r>
      <w:r w:rsidRPr="007A7512">
        <w:rPr>
          <w:rStyle w:val="Style13ptBold"/>
        </w:rPr>
        <w:t>15</w:t>
      </w:r>
      <w:r w:rsidRPr="007A7512">
        <w:t xml:space="preserve"> (Charles is a professor in the Elliott School of International Affairs at George Washington University. He is also a fellow in the Kissinger Institute at the Woodrow Wilson International Center for Scholars, 2015, “A US-China Grand Bargain? The Hard Choice </w:t>
      </w:r>
      <w:proofErr w:type="gramStart"/>
      <w:r w:rsidRPr="007A7512">
        <w:t>Between</w:t>
      </w:r>
      <w:proofErr w:type="gramEnd"/>
      <w:r w:rsidRPr="007A7512">
        <w:t xml:space="preserve"> Military Competition and Accommodation”, International Security, 39(4), p. 70-71)</w:t>
      </w:r>
    </w:p>
    <w:p w:rsidR="00424462" w:rsidRPr="007A7512" w:rsidRDefault="00424462" w:rsidP="00424462">
      <w:r w:rsidRPr="007A7512">
        <w:t xml:space="preserve">More important, however, is that focusing on the quality of current </w:t>
      </w:r>
      <w:proofErr w:type="spellStart"/>
      <w:r w:rsidRPr="007A7512">
        <w:t>crossstrait</w:t>
      </w:r>
      <w:proofErr w:type="spellEnd"/>
      <w:r w:rsidRPr="007A7512">
        <w:t xml:space="preserve"> relations overlooks two other less direct, but potentially more significant, benefits of U.S. accommodation on Taiwan. First, </w:t>
      </w:r>
      <w:r w:rsidRPr="00BF3809">
        <w:rPr>
          <w:rStyle w:val="a3"/>
        </w:rPr>
        <w:t>U.S. support for Taiwan is</w:t>
      </w:r>
      <w:r w:rsidRPr="007A7512">
        <w:t xml:space="preserve"> one of the most important, possibly </w:t>
      </w:r>
      <w:r w:rsidRPr="00BF3809">
        <w:rPr>
          <w:rStyle w:val="a3"/>
        </w:rPr>
        <w:t>the most important, policy-driven sources of China’s suspicions about U.S. motives and intentions</w:t>
      </w:r>
      <w:r w:rsidRPr="007A7512">
        <w:rPr>
          <w:rStyle w:val="a3"/>
        </w:rPr>
        <w:t>.</w:t>
      </w:r>
      <w:r w:rsidRPr="007A7512">
        <w:t xml:space="preserve"> Although the United States does not take a position on what the final outcome of the Taiwan issue should be</w:t>
      </w:r>
      <w:proofErr w:type="gramStart"/>
      <w:r w:rsidRPr="007A7512">
        <w:t>,</w:t>
      </w:r>
      <w:proofErr w:type="gramEnd"/>
      <w:r w:rsidRPr="007A7512">
        <w:t xml:space="preserve"> </w:t>
      </w:r>
      <w:r w:rsidRPr="00BF3809">
        <w:rPr>
          <w:rStyle w:val="a3"/>
        </w:rPr>
        <w:t xml:space="preserve">China considers U.S. support </w:t>
      </w:r>
      <w:r w:rsidRPr="00A05AD1">
        <w:rPr>
          <w:rStyle w:val="a3"/>
        </w:rPr>
        <w:t xml:space="preserve">of Taiwan </w:t>
      </w:r>
      <w:r w:rsidRPr="00BF3809">
        <w:rPr>
          <w:rStyle w:val="a3"/>
        </w:rPr>
        <w:t>a key source of “strategic distrust</w:t>
      </w:r>
      <w:r w:rsidRPr="007A7512">
        <w:rPr>
          <w:rStyle w:val="a3"/>
        </w:rPr>
        <w:t>.”</w:t>
      </w:r>
      <w:r w:rsidRPr="007A7512">
        <w:t xml:space="preserve"> A recent study by two leading authorities on U.S.-China relations concludes that </w:t>
      </w:r>
      <w:r w:rsidRPr="00BF3809">
        <w:rPr>
          <w:rStyle w:val="a3"/>
          <w:highlight w:val="cyan"/>
        </w:rPr>
        <w:t xml:space="preserve">Beijing views U.S. arms sales to Taiwan “as confirming American arrogance and determination to interfere in China’s domestic affairs and to prevent peaceful unification </w:t>
      </w:r>
      <w:r w:rsidRPr="00BF3809">
        <w:rPr>
          <w:rStyle w:val="a3"/>
        </w:rPr>
        <w:t xml:space="preserve">from occurring, thereby </w:t>
      </w:r>
      <w:r w:rsidRPr="00BF3809">
        <w:rPr>
          <w:rStyle w:val="a3"/>
          <w:highlight w:val="cyan"/>
        </w:rPr>
        <w:t>harming a</w:t>
      </w:r>
      <w:r w:rsidRPr="00BF3809">
        <w:rPr>
          <w:rStyle w:val="a3"/>
        </w:rPr>
        <w:t xml:space="preserve"> clearly-articulated </w:t>
      </w:r>
      <w:r w:rsidRPr="00BF3809">
        <w:rPr>
          <w:rStyle w:val="a3"/>
          <w:highlight w:val="cyan"/>
        </w:rPr>
        <w:t>Chinese core interest.”</w:t>
      </w:r>
      <w:r w:rsidRPr="007A7512">
        <w:t xml:space="preserve"> In a similar vein, their report argues that </w:t>
      </w:r>
      <w:r w:rsidRPr="007A7512">
        <w:rPr>
          <w:rStyle w:val="a3"/>
        </w:rPr>
        <w:t>“</w:t>
      </w:r>
      <w:r w:rsidRPr="00BF3809">
        <w:rPr>
          <w:rStyle w:val="a3"/>
          <w:highlight w:val="cyan"/>
        </w:rPr>
        <w:t>continuing to provide Taiwan with advanced weapons</w:t>
      </w:r>
      <w:r w:rsidRPr="00BF3809">
        <w:rPr>
          <w:rStyle w:val="a3"/>
        </w:rPr>
        <w:t xml:space="preserve"> . . . is viewed as pernicious in Chinese eyes and has </w:t>
      </w:r>
      <w:r w:rsidRPr="00BF3809">
        <w:rPr>
          <w:rStyle w:val="a3"/>
          <w:highlight w:val="cyan"/>
        </w:rPr>
        <w:t>added to suspicion that Washington will disregard Chinese interests and sentiments</w:t>
      </w:r>
      <w:r w:rsidRPr="00BF3809">
        <w:rPr>
          <w:rStyle w:val="a3"/>
        </w:rPr>
        <w:t xml:space="preserve"> as long as China’s power position is secondary to America’s.”</w:t>
      </w:r>
      <w:r w:rsidRPr="00BF3809">
        <w:t xml:space="preserve">68 Nathan and Scobell conclude that </w:t>
      </w:r>
      <w:r w:rsidRPr="00BF3809">
        <w:rPr>
          <w:rStyle w:val="a3"/>
        </w:rPr>
        <w:t>“</w:t>
      </w:r>
      <w:r w:rsidRPr="00BF3809">
        <w:rPr>
          <w:rStyle w:val="a3"/>
          <w:highlight w:val="cyan"/>
        </w:rPr>
        <w:t xml:space="preserve">most Chinese </w:t>
      </w:r>
      <w:r w:rsidRPr="00BF3809">
        <w:rPr>
          <w:rStyle w:val="a3"/>
        </w:rPr>
        <w:t xml:space="preserve">see </w:t>
      </w:r>
      <w:r w:rsidRPr="00BF3809">
        <w:rPr>
          <w:rStyle w:val="a3"/>
        </w:rPr>
        <w:lastRenderedPageBreak/>
        <w:t>strategic motives at the root of American behavior. They</w:t>
      </w:r>
      <w:r w:rsidRPr="00BF3809">
        <w:rPr>
          <w:rStyle w:val="a3"/>
          <w:highlight w:val="cyan"/>
        </w:rPr>
        <w:t xml:space="preserve"> believe that keeping the Taiwan problem </w:t>
      </w:r>
      <w:r w:rsidRPr="00BF3809">
        <w:rPr>
          <w:rStyle w:val="a3"/>
        </w:rPr>
        <w:t xml:space="preserve">going </w:t>
      </w:r>
      <w:r w:rsidRPr="00BF3809">
        <w:rPr>
          <w:rStyle w:val="a3"/>
          <w:highlight w:val="cyan"/>
        </w:rPr>
        <w:t>helps the U.S. tie China down</w:t>
      </w:r>
      <w:r w:rsidRPr="007A7512">
        <w:rPr>
          <w:rStyle w:val="a3"/>
        </w:rPr>
        <w:t>.”</w:t>
      </w:r>
      <w:r w:rsidRPr="007A7512">
        <w:t xml:space="preserve">69 Similarly, a prominent Chinese analyst argues: </w:t>
      </w:r>
      <w:r w:rsidRPr="007A7512">
        <w:rPr>
          <w:rStyle w:val="a3"/>
        </w:rPr>
        <w:t>“</w:t>
      </w:r>
      <w:r w:rsidRPr="00BF3809">
        <w:rPr>
          <w:rStyle w:val="a3"/>
          <w:highlight w:val="cyan"/>
        </w:rPr>
        <w:t>The position the U.S. takes o</w:t>
      </w:r>
      <w:r w:rsidRPr="00BF3809">
        <w:rPr>
          <w:rStyle w:val="a3"/>
        </w:rPr>
        <w:t>n the Taiwan issue</w:t>
      </w:r>
      <w:r w:rsidRPr="00BF3809">
        <w:rPr>
          <w:rStyle w:val="a3"/>
          <w:highlight w:val="cyan"/>
        </w:rPr>
        <w:t xml:space="preserve"> determines the essence of American strategy toward China, and </w:t>
      </w:r>
      <w:r w:rsidRPr="00BF3809">
        <w:rPr>
          <w:rStyle w:val="a3"/>
        </w:rPr>
        <w:t xml:space="preserve">thus </w:t>
      </w:r>
      <w:r w:rsidRPr="00BF3809">
        <w:rPr>
          <w:rStyle w:val="a3"/>
          <w:highlight w:val="cyan"/>
        </w:rPr>
        <w:t>determines the quality and status of U.S.-China relations.</w:t>
      </w:r>
      <w:r w:rsidRPr="007A7512">
        <w:rPr>
          <w:rStyle w:val="a3"/>
        </w:rPr>
        <w:t>”</w:t>
      </w:r>
      <w:r w:rsidRPr="007A7512">
        <w:t xml:space="preserve">70 Xu Hui, a professor at China’s National Defense University, holds that </w:t>
      </w:r>
      <w:r w:rsidRPr="007A7512">
        <w:rPr>
          <w:rStyle w:val="a3"/>
        </w:rPr>
        <w:t>“</w:t>
      </w:r>
      <w:r w:rsidRPr="00BF3809">
        <w:rPr>
          <w:rStyle w:val="a3"/>
          <w:highlight w:val="cyan"/>
        </w:rPr>
        <w:t>U.S. policies</w:t>
      </w:r>
      <w:r w:rsidRPr="00A857F0">
        <w:rPr>
          <w:rStyle w:val="a3"/>
        </w:rPr>
        <w:t xml:space="preserve"> toward Taiwan </w:t>
      </w:r>
      <w:r w:rsidRPr="00BF3809">
        <w:rPr>
          <w:rStyle w:val="a3"/>
        </w:rPr>
        <w:t>have been and</w:t>
      </w:r>
      <w:r w:rsidRPr="00BF3809">
        <w:rPr>
          <w:rStyle w:val="a3"/>
          <w:highlight w:val="cyan"/>
        </w:rPr>
        <w:t xml:space="preserve"> are the fundamental cause of </w:t>
      </w:r>
      <w:r w:rsidRPr="00BF3809">
        <w:rPr>
          <w:rStyle w:val="a3"/>
        </w:rPr>
        <w:t xml:space="preserve">some </w:t>
      </w:r>
      <w:r w:rsidRPr="00BF3809">
        <w:rPr>
          <w:rStyle w:val="a3"/>
          <w:highlight w:val="cyan"/>
        </w:rPr>
        <w:t xml:space="preserve">anti-American sentiment among the Chinese </w:t>
      </w:r>
      <w:r w:rsidRPr="00A857F0">
        <w:rPr>
          <w:rStyle w:val="a3"/>
        </w:rPr>
        <w:t>public</w:t>
      </w:r>
      <w:r w:rsidRPr="007A7512">
        <w:t xml:space="preserve">. . . . I assure you that </w:t>
      </w:r>
      <w:r w:rsidRPr="00BF3809">
        <w:rPr>
          <w:rStyle w:val="a3"/>
          <w:highlight w:val="cyan"/>
        </w:rPr>
        <w:t xml:space="preserve">a posture change </w:t>
      </w:r>
      <w:r w:rsidRPr="00BF3809">
        <w:rPr>
          <w:rStyle w:val="a3"/>
        </w:rPr>
        <w:t xml:space="preserve">of the U.S. policy on Taiwan </w:t>
      </w:r>
      <w:r w:rsidRPr="00BF3809">
        <w:rPr>
          <w:rStyle w:val="a3"/>
          <w:highlight w:val="cyan"/>
        </w:rPr>
        <w:t xml:space="preserve">will remove the major obstacle for our military-to-military relations and </w:t>
      </w:r>
      <w:r w:rsidRPr="00BF3809">
        <w:rPr>
          <w:rStyle w:val="a3"/>
        </w:rPr>
        <w:t xml:space="preserve">also </w:t>
      </w:r>
      <w:r w:rsidRPr="00BF3809">
        <w:rPr>
          <w:rStyle w:val="a3"/>
          <w:highlight w:val="cyan"/>
        </w:rPr>
        <w:t xml:space="preserve">strengthen Sino-American cooperation </w:t>
      </w:r>
      <w:r w:rsidRPr="00BF3809">
        <w:rPr>
          <w:rStyle w:val="a3"/>
        </w:rPr>
        <w:t xml:space="preserve">by </w:t>
      </w:r>
      <w:r w:rsidRPr="00BF3809">
        <w:rPr>
          <w:rStyle w:val="a3"/>
          <w:highlight w:val="cyan"/>
        </w:rPr>
        <w:t>winning the</w:t>
      </w:r>
      <w:r w:rsidRPr="00BF3809">
        <w:rPr>
          <w:rStyle w:val="a3"/>
        </w:rPr>
        <w:t xml:space="preserve"> hearts and minds of</w:t>
      </w:r>
      <w:r w:rsidRPr="00BF3809">
        <w:rPr>
          <w:rStyle w:val="a3"/>
          <w:highlight w:val="cyan"/>
        </w:rPr>
        <w:t xml:space="preserve"> 1.3 billion Chinese people.</w:t>
      </w:r>
      <w:r w:rsidRPr="007A7512">
        <w:rPr>
          <w:rStyle w:val="a3"/>
        </w:rPr>
        <w:t>”</w:t>
      </w:r>
      <w:r w:rsidRPr="007A7512">
        <w:t xml:space="preserve">71 In short, </w:t>
      </w:r>
      <w:r w:rsidRPr="00BF3809">
        <w:rPr>
          <w:rStyle w:val="a3"/>
          <w:highlight w:val="cyan"/>
        </w:rPr>
        <w:t xml:space="preserve">ending the U.S. commitment to Taiwan has the potential to </w:t>
      </w:r>
      <w:r w:rsidRPr="00A857F0">
        <w:rPr>
          <w:rStyle w:val="a3"/>
        </w:rPr>
        <w:t xml:space="preserve">dramatically </w:t>
      </w:r>
      <w:r w:rsidRPr="00BF3809">
        <w:rPr>
          <w:rStyle w:val="a3"/>
          <w:highlight w:val="cyan"/>
        </w:rPr>
        <w:t>improve U.S.-China relations, which</w:t>
      </w:r>
      <w:r w:rsidRPr="00A857F0">
        <w:rPr>
          <w:rStyle w:val="a3"/>
        </w:rPr>
        <w:t xml:space="preserve"> in turn </w:t>
      </w:r>
      <w:r w:rsidRPr="00BF3809">
        <w:rPr>
          <w:rStyle w:val="a3"/>
          <w:highlight w:val="cyan"/>
        </w:rPr>
        <w:t>could increase the possibility of cooperation on other issues and reduce the probability of competition and conflict.</w:t>
      </w:r>
    </w:p>
    <w:p w:rsidR="007F55A0" w:rsidRDefault="007F55A0" w:rsidP="007F55A0">
      <w:pPr>
        <w:pStyle w:val="3"/>
        <w:rPr>
          <w:lang w:eastAsia="zh-TW"/>
        </w:rPr>
      </w:pPr>
      <w:r w:rsidRPr="00424462">
        <w:rPr>
          <w:rFonts w:hint="eastAsia"/>
          <w:lang w:eastAsia="zh-TW"/>
        </w:rPr>
        <w:lastRenderedPageBreak/>
        <w:t>US-Taiwan Relations Advantage</w:t>
      </w:r>
      <w:r>
        <w:rPr>
          <w:rFonts w:hint="eastAsia"/>
          <w:lang w:eastAsia="zh-TW"/>
        </w:rPr>
        <w:t>: Scenario 2</w:t>
      </w:r>
    </w:p>
    <w:p w:rsidR="00F6462A" w:rsidRPr="00852720" w:rsidRDefault="00F6462A" w:rsidP="00F6462A">
      <w:pPr>
        <w:pStyle w:val="4"/>
        <w:rPr>
          <w:rFonts w:asciiTheme="minorHAnsi" w:hAnsiTheme="minorHAnsi"/>
          <w:sz w:val="28"/>
          <w:lang w:eastAsia="zh-TW"/>
        </w:rPr>
      </w:pPr>
      <w:r w:rsidRPr="00852720">
        <w:rPr>
          <w:rFonts w:asciiTheme="minorHAnsi" w:hAnsiTheme="minorHAnsi"/>
          <w:sz w:val="28"/>
          <w:lang w:eastAsia="zh-TW"/>
        </w:rPr>
        <w:t xml:space="preserve">The </w:t>
      </w:r>
      <w:r w:rsidRPr="00852720">
        <w:rPr>
          <w:rStyle w:val="Style13ptBold"/>
          <w:rFonts w:asciiTheme="minorHAnsi" w:hAnsiTheme="minorHAnsi"/>
          <w:b/>
          <w:sz w:val="28"/>
        </w:rPr>
        <w:t>Glaser 16</w:t>
      </w:r>
      <w:r w:rsidRPr="00852720">
        <w:rPr>
          <w:rStyle w:val="Style13ptBold"/>
          <w:rFonts w:asciiTheme="minorHAnsi" w:hAnsiTheme="minorHAnsi"/>
          <w:b/>
          <w:sz w:val="28"/>
          <w:lang w:eastAsia="zh-TW"/>
        </w:rPr>
        <w:t xml:space="preserve"> card states that</w:t>
      </w:r>
      <w:r w:rsidRPr="00852720">
        <w:rPr>
          <w:rStyle w:val="Style13ptBold"/>
          <w:rFonts w:asciiTheme="minorHAnsi" w:hAnsiTheme="minorHAnsi"/>
          <w:sz w:val="28"/>
          <w:lang w:eastAsia="zh-TW"/>
        </w:rPr>
        <w:t xml:space="preserve"> </w:t>
      </w:r>
      <w:r w:rsidRPr="00852720">
        <w:rPr>
          <w:rFonts w:asciiTheme="minorHAnsi" w:hAnsiTheme="minorHAnsi"/>
          <w:sz w:val="28"/>
        </w:rPr>
        <w:t>Taiwan exclusion from international organizations undermines competitiveness and overall economic integration and causes more disease epidemics</w:t>
      </w:r>
      <w:r w:rsidRPr="00852720">
        <w:rPr>
          <w:rFonts w:asciiTheme="minorHAnsi" w:hAnsiTheme="minorHAnsi"/>
          <w:sz w:val="28"/>
          <w:lang w:eastAsia="zh-TW"/>
        </w:rPr>
        <w:t>. This means that the US does not have to uniquely engage with Taiwan. The plan only says to end the US strategic ambiguity; there is no link that states how doing so will boost Taiwan’s position internationally.</w:t>
      </w:r>
    </w:p>
    <w:p w:rsidR="00424462" w:rsidRPr="00424462" w:rsidRDefault="00424462" w:rsidP="00F6462A">
      <w:pPr>
        <w:pStyle w:val="4"/>
        <w:rPr>
          <w:rStyle w:val="underline"/>
          <w:sz w:val="32"/>
          <w:u w:val="none"/>
          <w:lang w:eastAsia="zh-TW"/>
        </w:rPr>
      </w:pPr>
      <w:r w:rsidRPr="00424462">
        <w:rPr>
          <w:rStyle w:val="StyleUnderline"/>
          <w:sz w:val="32"/>
          <w:u w:val="none"/>
        </w:rPr>
        <w:t>No chance viruses will kill us all – too many die out</w:t>
      </w:r>
    </w:p>
    <w:p w:rsidR="00424462" w:rsidRPr="00424462" w:rsidRDefault="00424462" w:rsidP="00424462">
      <w:pPr>
        <w:rPr>
          <w:rFonts w:asciiTheme="minorHAnsi" w:hAnsiTheme="minorHAnsi" w:cs="Times New Roman"/>
          <w:sz w:val="14"/>
          <w:szCs w:val="14"/>
        </w:rPr>
      </w:pPr>
      <w:r w:rsidRPr="00424462">
        <w:rPr>
          <w:rStyle w:val="Style13ptBold"/>
          <w:sz w:val="28"/>
        </w:rPr>
        <w:t>Posner 5</w:t>
      </w:r>
      <w:r w:rsidRPr="00424462">
        <w:rPr>
          <w:rFonts w:asciiTheme="minorHAnsi" w:hAnsiTheme="minorHAnsi" w:cs="Times New Roman"/>
          <w:sz w:val="14"/>
          <w:szCs w:val="14"/>
        </w:rPr>
        <w:t xml:space="preserve"> Judge 7th Circuit Court of Appeals (Richard</w:t>
      </w:r>
      <w:proofErr w:type="gramStart"/>
      <w:r w:rsidRPr="00424462">
        <w:rPr>
          <w:rFonts w:asciiTheme="minorHAnsi" w:hAnsiTheme="minorHAnsi" w:cs="Times New Roman"/>
          <w:sz w:val="14"/>
          <w:szCs w:val="14"/>
        </w:rPr>
        <w:t>, ,</w:t>
      </w:r>
      <w:proofErr w:type="gramEnd"/>
      <w:r w:rsidRPr="00424462">
        <w:rPr>
          <w:rFonts w:asciiTheme="minorHAnsi" w:hAnsiTheme="minorHAnsi" w:cs="Times New Roman"/>
          <w:sz w:val="14"/>
          <w:szCs w:val="14"/>
        </w:rPr>
        <w:t xml:space="preserve"> Skeptic, “Catastrophe”, 11:3, </w:t>
      </w:r>
      <w:proofErr w:type="spellStart"/>
      <w:r w:rsidRPr="00424462">
        <w:rPr>
          <w:rFonts w:asciiTheme="minorHAnsi" w:hAnsiTheme="minorHAnsi" w:cs="Times New Roman"/>
          <w:sz w:val="14"/>
          <w:szCs w:val="14"/>
        </w:rPr>
        <w:t>Proquest</w:t>
      </w:r>
      <w:proofErr w:type="spellEnd"/>
      <w:r w:rsidRPr="00424462">
        <w:rPr>
          <w:rFonts w:asciiTheme="minorHAnsi" w:hAnsiTheme="minorHAnsi" w:cs="Times New Roman"/>
          <w:sz w:val="14"/>
          <w:szCs w:val="14"/>
        </w:rPr>
        <w:t>)</w:t>
      </w:r>
    </w:p>
    <w:p w:rsidR="00424462" w:rsidRDefault="00424462" w:rsidP="00424462">
      <w:pPr>
        <w:rPr>
          <w:rFonts w:cs="Times New Roman"/>
          <w:sz w:val="12"/>
          <w:lang w:eastAsia="zh-TW"/>
        </w:rPr>
      </w:pPr>
      <w:r w:rsidRPr="00424462">
        <w:rPr>
          <w:rFonts w:cs="Times New Roman"/>
          <w:sz w:val="12"/>
        </w:rPr>
        <w:t>Another great twentieth-century pandemic, AIDS, which has already killed more than 20 million people</w:t>
      </w:r>
      <w:proofErr w:type="gramStart"/>
      <w:r w:rsidRPr="00424462">
        <w:rPr>
          <w:rFonts w:cs="Times New Roman"/>
          <w:sz w:val="12"/>
        </w:rPr>
        <w:t>,4</w:t>
      </w:r>
      <w:proofErr w:type="gramEnd"/>
      <w:r w:rsidRPr="00424462">
        <w:rPr>
          <w:rFonts w:cs="Times New Roman"/>
          <w:sz w:val="12"/>
        </w:rPr>
        <w:t xml:space="preserve"> illustrates the importance to the spread of a disease of the length of the infectious incubation period. The longer a person is infected and infectious-yet either asymptomatic or insufficiently ill to be isolated from the healthy population-the farther the disease will spread before effective measures, such as quarantining, are taken. What has proved to be especially pernicious about AIDS is that its existence was not discovered until millions of people had been infected by and were transmitting the AIDS virus (HTV), which has an average infectious incubation period of 10 years. Given the length of that period, the only thing that may have prevented AIDS from wiping out the human race is that it is not highly infectious, as it would be if HIV were airborne rather than being transmissible only by being introduced into a victim's bloodstream. Even by unsafe sex it is "generally poorly transmitted. For example, the probability of transmission from a single anal receptive sexual contact with an infected partner is estimated at 1 in 100 to 1 in 500."5 However, the length of HIVs infectious incubation period and the difficulty of transmission may be related; for, given that difficulty, were the virus unable to "hide" from its host's immune system for a considerable time, it would be detected and destroyed before it had a chance to replicate itself in another host.6  AIDS illustrates the further point that despite the progress made by modern medicine in the diagnosis and treatment of diseases, developing a vaccine or cure for a new (or newly recognized or newly virulent) disease may be difficult, protracted, even impossible. Progress has been made in treating ATDS, but neither a cure nor a vaccine has yet been developed. And because the virus's mutation rate is high, the treatments may not work in the long run.7 </w:t>
      </w:r>
      <w:r w:rsidRPr="00424462">
        <w:rPr>
          <w:rStyle w:val="StyleUnderline"/>
          <w:highlight w:val="cyan"/>
        </w:rPr>
        <w:t>Rapidly mutating viruses are difficult to vaccinate against,</w:t>
      </w:r>
      <w:r w:rsidRPr="00424462">
        <w:rPr>
          <w:rStyle w:val="StyleUnderline"/>
        </w:rPr>
        <w:t xml:space="preserve"> </w:t>
      </w:r>
      <w:r w:rsidRPr="00424462">
        <w:rPr>
          <w:rFonts w:cs="Times New Roman"/>
          <w:sz w:val="12"/>
        </w:rPr>
        <w:t xml:space="preserve">which is why there is no vaccine for the common cold and why flu vaccines provide only limited protection.8 Paradoxically, a treatment that is neither cure nor vaccine, but merely reduces the severity of a disease, may accelerate its spread by reducing the benefit from avoiding becoming infected. This is an important consideration with respect to AIDS, which is spread mainly by voluntary intimate contact with infected people.  </w:t>
      </w:r>
      <w:r w:rsidRPr="00424462">
        <w:rPr>
          <w:rStyle w:val="StyleUnderline"/>
        </w:rPr>
        <w:t xml:space="preserve"> </w:t>
      </w:r>
      <w:r w:rsidRPr="00424462">
        <w:rPr>
          <w:rStyle w:val="StyleUnderline"/>
          <w:highlight w:val="cyan"/>
        </w:rPr>
        <w:t>Yet the fact that Homo sapiens has managed to survive every disease to assail it in the 200,000 years or so of its existence is a source of genuine comfort,</w:t>
      </w:r>
      <w:r w:rsidRPr="00424462">
        <w:rPr>
          <w:rStyle w:val="StyleUnderline"/>
        </w:rPr>
        <w:t xml:space="preserve"> at least if the focus is on extinction events. </w:t>
      </w:r>
      <w:r w:rsidRPr="00424462">
        <w:rPr>
          <w:rStyle w:val="StyleUnderline"/>
          <w:highlight w:val="cyan"/>
        </w:rPr>
        <w:t xml:space="preserve">There have been enormously </w:t>
      </w:r>
      <w:proofErr w:type="spellStart"/>
      <w:r w:rsidRPr="00424462">
        <w:rPr>
          <w:rStyle w:val="StyleUnderline"/>
          <w:highlight w:val="cyan"/>
        </w:rPr>
        <w:t>destaictive</w:t>
      </w:r>
      <w:proofErr w:type="spellEnd"/>
      <w:r w:rsidRPr="00424462">
        <w:rPr>
          <w:rStyle w:val="StyleUnderline"/>
          <w:highlight w:val="cyan"/>
        </w:rPr>
        <w:t xml:space="preserve"> plagues,</w:t>
      </w:r>
      <w:r w:rsidRPr="00424462">
        <w:rPr>
          <w:rStyle w:val="StyleUnderline"/>
        </w:rPr>
        <w:t xml:space="preserve"> such as the Black Death, smallpox, and now AIDS, </w:t>
      </w:r>
      <w:r w:rsidRPr="00424462">
        <w:rPr>
          <w:rStyle w:val="StyleUnderline"/>
          <w:highlight w:val="cyan"/>
        </w:rPr>
        <w:t>but none has come close to destroying the entire human race.</w:t>
      </w:r>
      <w:r w:rsidRPr="00424462">
        <w:rPr>
          <w:rStyle w:val="StyleUnderline"/>
        </w:rPr>
        <w:t xml:space="preserve"> There is a biological reason. Natural selection favors </w:t>
      </w:r>
      <w:r w:rsidRPr="00424462">
        <w:rPr>
          <w:rStyle w:val="StyleUnderline"/>
          <w:highlight w:val="cyan"/>
        </w:rPr>
        <w:t>germs of limited lethality;</w:t>
      </w:r>
      <w:r w:rsidRPr="00424462">
        <w:rPr>
          <w:rStyle w:val="StyleUnderline"/>
        </w:rPr>
        <w:t xml:space="preserve"> they </w:t>
      </w:r>
      <w:r w:rsidRPr="00424462">
        <w:rPr>
          <w:rStyle w:val="StyleUnderline"/>
          <w:highlight w:val="cyan"/>
        </w:rPr>
        <w:t>are fitter in an evolutionary sense because their genes are more likely to be spread</w:t>
      </w:r>
      <w:r w:rsidRPr="00424462">
        <w:rPr>
          <w:rFonts w:cs="Times New Roman"/>
          <w:sz w:val="12"/>
        </w:rPr>
        <w:t xml:space="preserve"> if the germs do not kill their hosts too quickly. The AIDS virus is an example of a lethal virus, wholly natural, that by lying dormant yet infectious in its host for years maximizes its spread. Yet there is no danger that AIDS will destroy the entire human race. </w:t>
      </w:r>
      <w:r w:rsidRPr="00424462">
        <w:rPr>
          <w:rStyle w:val="StyleUnderline"/>
        </w:rPr>
        <w:t xml:space="preserve"> </w:t>
      </w:r>
      <w:r w:rsidRPr="00424462">
        <w:rPr>
          <w:rStyle w:val="StyleUnderline"/>
          <w:highlight w:val="cyan"/>
        </w:rPr>
        <w:t>The likelihood of a natural pandemic that would cause the extinction of the human race is probably even less today than in the past</w:t>
      </w:r>
      <w:r w:rsidRPr="00424462">
        <w:rPr>
          <w:rStyle w:val="StyleUnderline"/>
        </w:rPr>
        <w:t xml:space="preserve"> </w:t>
      </w:r>
      <w:r w:rsidRPr="00424462">
        <w:rPr>
          <w:rFonts w:cs="Times New Roman"/>
          <w:sz w:val="12"/>
        </w:rPr>
        <w:t xml:space="preserve">(except in prehistoric times, when people lived in small, </w:t>
      </w:r>
      <w:r w:rsidRPr="00424462">
        <w:rPr>
          <w:rFonts w:cs="Times New Roman"/>
          <w:sz w:val="12"/>
        </w:rPr>
        <w:lastRenderedPageBreak/>
        <w:t>scattered bands, which would have limited the spread of disease), despite wider human contacts that make it more difficult to localize an infectious disease.</w:t>
      </w:r>
      <w:r w:rsidRPr="00424462">
        <w:rPr>
          <w:rStyle w:val="StyleUnderline"/>
        </w:rPr>
        <w:t xml:space="preserve"> </w:t>
      </w:r>
      <w:r w:rsidRPr="00424462">
        <w:rPr>
          <w:rStyle w:val="StyleUnderline"/>
          <w:highlight w:val="cyan"/>
        </w:rPr>
        <w:t>The reason is improvements in medical science</w:t>
      </w:r>
      <w:r w:rsidRPr="00424462">
        <w:rPr>
          <w:rFonts w:cs="Times New Roman"/>
          <w:sz w:val="12"/>
          <w:highlight w:val="cyan"/>
        </w:rPr>
        <w:t>.</w:t>
      </w:r>
      <w:r w:rsidRPr="00424462">
        <w:rPr>
          <w:rFonts w:cs="Times New Roman"/>
          <w:sz w:val="12"/>
        </w:rPr>
        <w:t xml:space="preserve"> But the comfort is a small one. Pandemics can still impose enormous losses and resist prevention and cure: the lesson of the AIDS pandemic. And there is always a first time.</w:t>
      </w:r>
    </w:p>
    <w:p w:rsidR="00F6462A" w:rsidRPr="00424462" w:rsidRDefault="00F6462A" w:rsidP="00852720">
      <w:pPr>
        <w:pStyle w:val="4"/>
        <w:rPr>
          <w:lang w:eastAsia="zh-TW"/>
        </w:rPr>
      </w:pPr>
      <w:r>
        <w:rPr>
          <w:lang w:eastAsia="zh-TW"/>
        </w:rPr>
        <w:t>The</w:t>
      </w:r>
      <w:r>
        <w:rPr>
          <w:rFonts w:hint="eastAsia"/>
          <w:lang w:eastAsia="zh-TW"/>
        </w:rPr>
        <w:t xml:space="preserve">ir internal link states how </w:t>
      </w:r>
      <w:r w:rsidR="00852720">
        <w:rPr>
          <w:rFonts w:hint="eastAsia"/>
          <w:lang w:eastAsia="zh-TW"/>
        </w:rPr>
        <w:t>the lack of Taiwan</w:t>
      </w:r>
      <w:r w:rsidR="00852720">
        <w:rPr>
          <w:lang w:eastAsia="zh-TW"/>
        </w:rPr>
        <w:t>’</w:t>
      </w:r>
      <w:r w:rsidR="00852720">
        <w:rPr>
          <w:rFonts w:hint="eastAsia"/>
          <w:lang w:eastAsia="zh-TW"/>
        </w:rPr>
        <w:t xml:space="preserve">s participation in international organizations would hurt its economy; however, the impact does not </w:t>
      </w:r>
      <w:r w:rsidR="00852720">
        <w:rPr>
          <w:lang w:eastAsia="zh-TW"/>
        </w:rPr>
        <w:t>specifically</w:t>
      </w:r>
      <w:r w:rsidR="00852720">
        <w:rPr>
          <w:rFonts w:hint="eastAsia"/>
          <w:lang w:eastAsia="zh-TW"/>
        </w:rPr>
        <w:t xml:space="preserve"> </w:t>
      </w:r>
      <w:r w:rsidR="00852720">
        <w:rPr>
          <w:lang w:eastAsia="zh-TW"/>
        </w:rPr>
        <w:t>address</w:t>
      </w:r>
      <w:r w:rsidR="00852720">
        <w:rPr>
          <w:rFonts w:hint="eastAsia"/>
          <w:lang w:eastAsia="zh-TW"/>
        </w:rPr>
        <w:t xml:space="preserve"> this. The lack of engagement Taiwan currently has means that there is no risk of further decline in trade or redistribution of power. Taiwan also does not have the means or resources to start a nuclear war- the impact the Royal 10 card claims.</w:t>
      </w:r>
    </w:p>
    <w:p w:rsidR="009E1B00" w:rsidRPr="00424462" w:rsidRDefault="009E1B00" w:rsidP="009E1B00">
      <w:pPr>
        <w:pStyle w:val="2"/>
        <w:rPr>
          <w:lang w:eastAsia="zh-TW"/>
        </w:rPr>
      </w:pPr>
      <w:r w:rsidRPr="00424462">
        <w:rPr>
          <w:rFonts w:hint="eastAsia"/>
          <w:lang w:eastAsia="zh-TW"/>
        </w:rPr>
        <w:lastRenderedPageBreak/>
        <w:t>Off Case</w:t>
      </w:r>
    </w:p>
    <w:p w:rsidR="005D3049" w:rsidRPr="00424462" w:rsidRDefault="005D3049" w:rsidP="005D3049">
      <w:pPr>
        <w:pStyle w:val="3"/>
        <w:rPr>
          <w:lang w:eastAsia="zh-TW"/>
        </w:rPr>
      </w:pPr>
      <w:r w:rsidRPr="00424462">
        <w:rPr>
          <w:rFonts w:hint="eastAsia"/>
          <w:lang w:eastAsia="zh-TW"/>
        </w:rPr>
        <w:lastRenderedPageBreak/>
        <w:t>T-With</w:t>
      </w:r>
    </w:p>
    <w:p w:rsidR="005D3049" w:rsidRPr="00424462" w:rsidRDefault="005D3049" w:rsidP="005D3049">
      <w:pPr>
        <w:pStyle w:val="4"/>
        <w:numPr>
          <w:ilvl w:val="0"/>
          <w:numId w:val="13"/>
        </w:numPr>
        <w:rPr>
          <w:sz w:val="28"/>
        </w:rPr>
      </w:pPr>
      <w:r>
        <w:rPr>
          <w:rFonts w:hint="eastAsia"/>
          <w:sz w:val="28"/>
          <w:lang w:eastAsia="zh-TW"/>
        </w:rPr>
        <w:t xml:space="preserve">Interpretation- </w:t>
      </w:r>
      <w:r w:rsidRPr="00424462">
        <w:rPr>
          <w:sz w:val="28"/>
        </w:rPr>
        <w:t>With indicates participant</w:t>
      </w:r>
    </w:p>
    <w:p w:rsidR="005D3049" w:rsidRPr="00424462" w:rsidRDefault="005D3049" w:rsidP="005D3049">
      <w:r w:rsidRPr="00424462">
        <w:rPr>
          <w:rStyle w:val="Style13ptBold"/>
          <w:sz w:val="28"/>
        </w:rPr>
        <w:t>Merriam-</w:t>
      </w:r>
      <w:proofErr w:type="gramStart"/>
      <w:r w:rsidRPr="00424462">
        <w:rPr>
          <w:rStyle w:val="Style13ptBold"/>
          <w:sz w:val="28"/>
        </w:rPr>
        <w:t>Webster  1</w:t>
      </w:r>
      <w:r w:rsidRPr="00424462">
        <w:t>6</w:t>
      </w:r>
      <w:proofErr w:type="gramEnd"/>
      <w:r w:rsidRPr="00424462">
        <w:t xml:space="preserve">      Merriam-Webster Dictionary 2016   http://www.merriam-webster.com/dictionary/with</w:t>
      </w:r>
    </w:p>
    <w:p w:rsidR="005D3049" w:rsidRPr="00424462" w:rsidRDefault="005D3049" w:rsidP="005D3049">
      <w:r w:rsidRPr="00424462">
        <w:t xml:space="preserve">    2 a —</w:t>
      </w:r>
      <w:r w:rsidRPr="00424462">
        <w:rPr>
          <w:rStyle w:val="StyleUnderline"/>
          <w:b/>
        </w:rPr>
        <w:t xml:space="preserve">used as a function word to indicate a participant in an action, transaction, or arrangement </w:t>
      </w:r>
      <w:r w:rsidRPr="00424462">
        <w:t>&lt;works with his father&gt; &lt;a talk with a friend&gt; &lt;got into an accident with the car&gt; b —used as a function word to indicate the object of attention, behavior, or feeling &lt;get tough with him&gt; &lt;angry with her&gt; c :  in respect to :  so far as concerns &lt;on friendly terms with all nations&gt; d —used to indicate the object of an adverbial expression of imperative force &lt;off with his head&gt; e :  over, on &lt;no longer has any influence with them&gt; f :  in the performance, operation, or use of &lt;the trouble with this machine&gt;</w:t>
      </w:r>
    </w:p>
    <w:p w:rsidR="005D3049" w:rsidRDefault="005D3049" w:rsidP="005D3049">
      <w:pPr>
        <w:pStyle w:val="4"/>
        <w:numPr>
          <w:ilvl w:val="0"/>
          <w:numId w:val="13"/>
        </w:numPr>
        <w:rPr>
          <w:lang w:eastAsia="zh-TW"/>
        </w:rPr>
      </w:pPr>
      <w:r w:rsidRPr="005D3049">
        <w:rPr>
          <w:rFonts w:hint="eastAsia"/>
        </w:rPr>
        <w:t>Violation</w:t>
      </w:r>
      <w:r>
        <w:rPr>
          <w:rFonts w:hint="eastAsia"/>
          <w:lang w:eastAsia="zh-TW"/>
        </w:rPr>
        <w:t xml:space="preserve">- The plan does not involve Chinese action. It only calls for the US to one-sidedly end strategic ambiguity. </w:t>
      </w:r>
    </w:p>
    <w:p w:rsidR="005D3049" w:rsidRDefault="005D3049" w:rsidP="005D3049">
      <w:pPr>
        <w:pStyle w:val="4"/>
        <w:numPr>
          <w:ilvl w:val="0"/>
          <w:numId w:val="13"/>
        </w:numPr>
      </w:pPr>
      <w:r>
        <w:t>The affirmative interpretation is bad for debate</w:t>
      </w:r>
      <w:r>
        <w:rPr>
          <w:rFonts w:hint="eastAsia"/>
          <w:lang w:eastAsia="zh-TW"/>
        </w:rPr>
        <w:t xml:space="preserve">: </w:t>
      </w:r>
      <w:r>
        <w:t xml:space="preserve">Limits are necessary for negative preparation and clash, but the affirmative interpretation is too big.  </w:t>
      </w:r>
      <w:r w:rsidR="000E284B">
        <w:rPr>
          <w:rFonts w:hint="eastAsia"/>
          <w:u w:val="single"/>
          <w:lang w:eastAsia="zh-TW"/>
        </w:rPr>
        <w:t xml:space="preserve">            </w:t>
      </w:r>
      <w:proofErr w:type="gramStart"/>
      <w:r>
        <w:t>, with the number of additional options and a distinct literature, makes the topic unmanageable.</w:t>
      </w:r>
      <w:proofErr w:type="gramEnd"/>
      <w:r>
        <w:t xml:space="preserve">   .</w:t>
      </w:r>
    </w:p>
    <w:p w:rsidR="005D3049" w:rsidRPr="00637A94" w:rsidRDefault="005D3049" w:rsidP="005D3049">
      <w:pPr>
        <w:pStyle w:val="4"/>
        <w:numPr>
          <w:ilvl w:val="0"/>
          <w:numId w:val="13"/>
        </w:numPr>
      </w:pPr>
      <w:r>
        <w:t>T is a voter for pedagogical reasons – it’s the only way we can learn to rigorously test ideas and respond to rigorous testing</w:t>
      </w:r>
    </w:p>
    <w:p w:rsidR="005D3049" w:rsidRPr="005D3049" w:rsidRDefault="005D3049" w:rsidP="005D3049">
      <w:pPr>
        <w:rPr>
          <w:lang w:eastAsia="zh-TW"/>
        </w:rPr>
      </w:pPr>
    </w:p>
    <w:p w:rsidR="005D3049" w:rsidRPr="00424462" w:rsidRDefault="005D3049" w:rsidP="005D3049">
      <w:pPr>
        <w:pStyle w:val="3"/>
        <w:rPr>
          <w:lang w:eastAsia="zh-TW"/>
        </w:rPr>
      </w:pPr>
      <w:r w:rsidRPr="00424462">
        <w:rPr>
          <w:rFonts w:hint="eastAsia"/>
          <w:lang w:eastAsia="zh-TW"/>
        </w:rPr>
        <w:lastRenderedPageBreak/>
        <w:t>T-Engagement</w:t>
      </w:r>
    </w:p>
    <w:p w:rsidR="005D3049" w:rsidRPr="00424462" w:rsidRDefault="005D3049" w:rsidP="00677226">
      <w:pPr>
        <w:pStyle w:val="4"/>
        <w:numPr>
          <w:ilvl w:val="0"/>
          <w:numId w:val="14"/>
        </w:numPr>
        <w:spacing w:before="0"/>
        <w:rPr>
          <w:sz w:val="28"/>
        </w:rPr>
      </w:pPr>
      <w:r>
        <w:rPr>
          <w:rFonts w:hint="eastAsia"/>
          <w:sz w:val="28"/>
          <w:lang w:eastAsia="zh-TW"/>
        </w:rPr>
        <w:t xml:space="preserve">Interpretation- </w:t>
      </w:r>
      <w:r w:rsidRPr="00424462">
        <w:rPr>
          <w:sz w:val="28"/>
        </w:rPr>
        <w:t xml:space="preserve">Promising </w:t>
      </w:r>
      <w:r w:rsidRPr="00424462">
        <w:rPr>
          <w:sz w:val="28"/>
          <w:u w:val="single"/>
        </w:rPr>
        <w:t>rewards</w:t>
      </w:r>
      <w:r w:rsidRPr="00424462">
        <w:rPr>
          <w:sz w:val="28"/>
        </w:rPr>
        <w:t xml:space="preserve"> is “engagement”; threatening </w:t>
      </w:r>
      <w:r w:rsidRPr="00424462">
        <w:rPr>
          <w:sz w:val="28"/>
          <w:u w:val="single"/>
        </w:rPr>
        <w:t>punishment</w:t>
      </w:r>
      <w:r w:rsidRPr="00424462">
        <w:rPr>
          <w:sz w:val="28"/>
        </w:rPr>
        <w:t xml:space="preserve"> isn’t</w:t>
      </w:r>
    </w:p>
    <w:p w:rsidR="005D3049" w:rsidRPr="00424462" w:rsidRDefault="005D3049" w:rsidP="005D3049">
      <w:r w:rsidRPr="00424462">
        <w:rPr>
          <w:rStyle w:val="Style13ptBold"/>
          <w:sz w:val="28"/>
        </w:rPr>
        <w:t>Borer 4</w:t>
      </w:r>
      <w:r w:rsidRPr="00424462">
        <w:t xml:space="preserve"> </w:t>
      </w:r>
      <w:r w:rsidRPr="00424462">
        <w:rPr>
          <w:sz w:val="16"/>
        </w:rPr>
        <w:t>(Douglas A., Professor of Defense Analysis at the Naval Postgraduate School, “Problems of Economic Statecraft: Rethinking Engagement”, http://www.au.af.mil/au/awc/awcgate/army-usawc/strategy2004/12borer.pdf)</w:t>
      </w:r>
    </w:p>
    <w:p w:rsidR="005D3049" w:rsidRPr="00424462" w:rsidRDefault="005D3049" w:rsidP="005D3049">
      <w:pPr>
        <w:rPr>
          <w:sz w:val="16"/>
        </w:rPr>
      </w:pPr>
      <w:r w:rsidRPr="00424462">
        <w:rPr>
          <w:sz w:val="16"/>
        </w:rPr>
        <w:t xml:space="preserve">The policy of </w:t>
      </w:r>
      <w:r w:rsidRPr="00BA008D">
        <w:rPr>
          <w:rStyle w:val="a6"/>
          <w:highlight w:val="cyan"/>
        </w:rPr>
        <w:t>engagement refers to</w:t>
      </w:r>
      <w:r w:rsidRPr="00424462">
        <w:rPr>
          <w:rStyle w:val="a6"/>
        </w:rPr>
        <w:t xml:space="preserve"> </w:t>
      </w:r>
      <w:r w:rsidRPr="00424462">
        <w:rPr>
          <w:sz w:val="16"/>
        </w:rPr>
        <w:t>the use of</w:t>
      </w:r>
      <w:r w:rsidRPr="00424462">
        <w:rPr>
          <w:rStyle w:val="a6"/>
          <w:sz w:val="16"/>
        </w:rPr>
        <w:t xml:space="preserve"> </w:t>
      </w:r>
      <w:r w:rsidRPr="00BA008D">
        <w:rPr>
          <w:rStyle w:val="a6"/>
          <w:highlight w:val="cyan"/>
        </w:rPr>
        <w:t>non-coercive means, or positive incentives, by one state to alter</w:t>
      </w:r>
      <w:r w:rsidRPr="00424462">
        <w:rPr>
          <w:sz w:val="16"/>
        </w:rPr>
        <w:t xml:space="preserve"> the elements of </w:t>
      </w:r>
      <w:r w:rsidRPr="00BA008D">
        <w:rPr>
          <w:rStyle w:val="a6"/>
          <w:highlight w:val="cyan"/>
        </w:rPr>
        <w:t>another state’s behavior</w:t>
      </w:r>
      <w:r w:rsidRPr="00424462">
        <w:rPr>
          <w:sz w:val="16"/>
        </w:rPr>
        <w:t xml:space="preserve">. As such, some scholars have categorized engagement as a form of appeasement.21 However, I concur with the view articulated by Randall </w:t>
      </w:r>
      <w:proofErr w:type="spellStart"/>
      <w:r w:rsidRPr="00424462">
        <w:rPr>
          <w:sz w:val="16"/>
        </w:rPr>
        <w:t>Schweller</w:t>
      </w:r>
      <w:proofErr w:type="spellEnd"/>
      <w:r w:rsidRPr="00424462">
        <w:rPr>
          <w:sz w:val="16"/>
        </w:rPr>
        <w:t xml:space="preserve"> that, while engagement can be classified in generic terms as a form of appeasement, an important qualitative difference exists between the two: “Engagement is more than appeasement,” he says: It encompasses any attempt to socialize the dissatisfied power into acceptance of the established order. In practice </w:t>
      </w:r>
      <w:r w:rsidRPr="00424462">
        <w:rPr>
          <w:rStyle w:val="a6"/>
        </w:rPr>
        <w:t xml:space="preserve">engagement may be </w:t>
      </w:r>
      <w:r w:rsidRPr="00424462">
        <w:rPr>
          <w:rStyle w:val="a3"/>
        </w:rPr>
        <w:t>distinguished from other policies</w:t>
      </w:r>
      <w:r w:rsidRPr="00424462">
        <w:rPr>
          <w:rStyle w:val="a6"/>
        </w:rPr>
        <w:t xml:space="preserve"> </w:t>
      </w:r>
      <w:r w:rsidRPr="00424462">
        <w:rPr>
          <w:sz w:val="16"/>
        </w:rPr>
        <w:t>not so much by its goals but</w:t>
      </w:r>
      <w:r w:rsidRPr="00424462">
        <w:rPr>
          <w:rStyle w:val="a6"/>
          <w:sz w:val="16"/>
        </w:rPr>
        <w:t xml:space="preserve"> </w:t>
      </w:r>
      <w:r w:rsidRPr="00424462">
        <w:rPr>
          <w:rStyle w:val="a6"/>
        </w:rPr>
        <w:t>by its means: it relie</w:t>
      </w:r>
      <w:r w:rsidRPr="00BA008D">
        <w:rPr>
          <w:rStyle w:val="a6"/>
          <w:highlight w:val="cyan"/>
        </w:rPr>
        <w:t xml:space="preserve">s on the </w:t>
      </w:r>
      <w:r w:rsidRPr="00BA008D">
        <w:rPr>
          <w:rStyle w:val="a3"/>
          <w:highlight w:val="cyan"/>
        </w:rPr>
        <w:t>promise of rewards rather than the threat of punishment</w:t>
      </w:r>
      <w:r w:rsidRPr="00BA008D">
        <w:rPr>
          <w:rStyle w:val="a6"/>
          <w:highlight w:val="cyan"/>
        </w:rPr>
        <w:t xml:space="preserve"> to influence the target’s behavior</w:t>
      </w:r>
      <w:r w:rsidRPr="00424462">
        <w:rPr>
          <w:sz w:val="16"/>
        </w:rPr>
        <w:t>.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rsidR="005D3049" w:rsidRDefault="005D3049" w:rsidP="00677226">
      <w:pPr>
        <w:pStyle w:val="4"/>
        <w:numPr>
          <w:ilvl w:val="0"/>
          <w:numId w:val="14"/>
        </w:numPr>
        <w:rPr>
          <w:lang w:eastAsia="zh-TW"/>
        </w:rPr>
      </w:pPr>
      <w:r w:rsidRPr="005D3049">
        <w:rPr>
          <w:rFonts w:hint="eastAsia"/>
        </w:rPr>
        <w:t>Violation</w:t>
      </w:r>
      <w:r>
        <w:rPr>
          <w:rFonts w:hint="eastAsia"/>
          <w:lang w:eastAsia="zh-TW"/>
        </w:rPr>
        <w:t>- The plan threatens China</w:t>
      </w:r>
      <w:r>
        <w:rPr>
          <w:lang w:eastAsia="zh-TW"/>
        </w:rPr>
        <w:t>’</w:t>
      </w:r>
      <w:r>
        <w:rPr>
          <w:rFonts w:hint="eastAsia"/>
          <w:lang w:eastAsia="zh-TW"/>
        </w:rPr>
        <w:t xml:space="preserve">s national </w:t>
      </w:r>
      <w:r>
        <w:rPr>
          <w:lang w:eastAsia="zh-TW"/>
        </w:rPr>
        <w:t>interest</w:t>
      </w:r>
      <w:r>
        <w:rPr>
          <w:rFonts w:hint="eastAsia"/>
          <w:lang w:eastAsia="zh-TW"/>
        </w:rPr>
        <w:t xml:space="preserve"> and provides no reward: potentially hurts Chin</w:t>
      </w:r>
      <w:r>
        <w:rPr>
          <w:lang w:eastAsia="zh-TW"/>
        </w:rPr>
        <w:t>a’</w:t>
      </w:r>
      <w:r>
        <w:rPr>
          <w:rFonts w:hint="eastAsia"/>
          <w:lang w:eastAsia="zh-TW"/>
        </w:rPr>
        <w:t>s economy, spurs military action, and goes against its nationalist ideals.</w:t>
      </w:r>
    </w:p>
    <w:p w:rsidR="00BA008D" w:rsidRDefault="005D3049" w:rsidP="00677226">
      <w:pPr>
        <w:pStyle w:val="4"/>
        <w:numPr>
          <w:ilvl w:val="0"/>
          <w:numId w:val="14"/>
        </w:numPr>
        <w:rPr>
          <w:rFonts w:hint="eastAsia"/>
        </w:rPr>
      </w:pPr>
      <w:r>
        <w:t>The affirmative interpretation is bad for debate</w:t>
      </w:r>
      <w:r>
        <w:rPr>
          <w:rFonts w:hint="eastAsia"/>
          <w:lang w:eastAsia="zh-TW"/>
        </w:rPr>
        <w:t xml:space="preserve">: </w:t>
      </w:r>
      <w:r>
        <w:t xml:space="preserve">Limits are necessary for negative preparation and clash, but the affirmative interpretation is too big. </w:t>
      </w:r>
      <w:r w:rsidR="00BA008D">
        <w:rPr>
          <w:rFonts w:hint="eastAsia"/>
          <w:lang w:eastAsia="zh-TW"/>
        </w:rPr>
        <w:t>The plan could advocate trade barriers between China and US, making the number of additional negative engagement and forms of the plan too wide, leading to an unmanageable topic.</w:t>
      </w:r>
    </w:p>
    <w:p w:rsidR="005D3049" w:rsidRPr="00637A94" w:rsidRDefault="00BA008D" w:rsidP="00677226">
      <w:pPr>
        <w:pStyle w:val="4"/>
        <w:numPr>
          <w:ilvl w:val="0"/>
          <w:numId w:val="14"/>
        </w:numPr>
      </w:pPr>
      <w:r>
        <w:t xml:space="preserve"> </w:t>
      </w:r>
      <w:r w:rsidR="005D3049">
        <w:t>T is a voter for pedagogical reasons – it’s the only way we can learn to rigorously test ideas and respond to rigorous testing</w:t>
      </w:r>
    </w:p>
    <w:p w:rsidR="005D3049" w:rsidRPr="005D3049" w:rsidRDefault="005D3049" w:rsidP="005D3049">
      <w:pPr>
        <w:rPr>
          <w:lang w:eastAsia="zh-TW"/>
        </w:rPr>
      </w:pPr>
    </w:p>
    <w:p w:rsidR="009E1B00" w:rsidRPr="00424462" w:rsidRDefault="00684B5C" w:rsidP="00684B5C">
      <w:pPr>
        <w:pStyle w:val="3"/>
        <w:rPr>
          <w:lang w:eastAsia="zh-TW"/>
        </w:rPr>
      </w:pPr>
      <w:r w:rsidRPr="00424462">
        <w:rPr>
          <w:rFonts w:hint="eastAsia"/>
          <w:lang w:eastAsia="zh-TW"/>
        </w:rPr>
        <w:lastRenderedPageBreak/>
        <w:t>Taiwan CP</w:t>
      </w:r>
    </w:p>
    <w:p w:rsidR="00862962" w:rsidRPr="00424462" w:rsidRDefault="00862962" w:rsidP="00862962">
      <w:pPr>
        <w:pStyle w:val="4"/>
        <w:rPr>
          <w:sz w:val="28"/>
        </w:rPr>
      </w:pPr>
      <w:r w:rsidRPr="00424462">
        <w:rPr>
          <w:rFonts w:hint="eastAsia"/>
          <w:sz w:val="28"/>
          <w:lang w:eastAsia="zh-TW"/>
        </w:rPr>
        <w:t>CP</w:t>
      </w:r>
      <w:r w:rsidRPr="00424462">
        <w:rPr>
          <w:sz w:val="28"/>
        </w:rPr>
        <w:t xml:space="preserve">: The United States Federal Government should end the United States’ security commitments to Taiwan. </w:t>
      </w:r>
    </w:p>
    <w:p w:rsidR="00CA2397" w:rsidRPr="00424462" w:rsidRDefault="00CA2397" w:rsidP="00CA2397">
      <w:pPr>
        <w:pStyle w:val="4"/>
        <w:rPr>
          <w:rFonts w:eastAsia="新細明體"/>
          <w:sz w:val="28"/>
          <w:lang w:eastAsia="zh-TW"/>
        </w:rPr>
      </w:pPr>
      <w:r w:rsidRPr="00424462">
        <w:rPr>
          <w:sz w:val="28"/>
          <w:lang w:eastAsia="zh-TW"/>
        </w:rPr>
        <w:t xml:space="preserve">Ending US commitments to Taiwan </w:t>
      </w:r>
      <w:r w:rsidRPr="00424462">
        <w:rPr>
          <w:rFonts w:eastAsia="新細明體"/>
          <w:sz w:val="28"/>
          <w:lang w:eastAsia="zh-TW"/>
        </w:rPr>
        <w:t xml:space="preserve">will ease pressure and take nuclear war off the table </w:t>
      </w:r>
    </w:p>
    <w:p w:rsidR="00CA2397" w:rsidRPr="00424462" w:rsidRDefault="00CA2397" w:rsidP="00CA2397">
      <w:pPr>
        <w:rPr>
          <w:sz w:val="14"/>
          <w:szCs w:val="14"/>
          <w:lang w:eastAsia="zh-TW"/>
        </w:rPr>
      </w:pPr>
      <w:r w:rsidRPr="00424462">
        <w:rPr>
          <w:sz w:val="14"/>
          <w:szCs w:val="14"/>
        </w:rPr>
        <w:t xml:space="preserve">Ted Galen </w:t>
      </w:r>
      <w:r w:rsidRPr="00424462">
        <w:rPr>
          <w:rStyle w:val="Style13ptBold"/>
          <w:sz w:val="28"/>
        </w:rPr>
        <w:t>Carpenter</w:t>
      </w:r>
      <w:r w:rsidRPr="00424462">
        <w:rPr>
          <w:sz w:val="14"/>
          <w:szCs w:val="14"/>
        </w:rPr>
        <w:t xml:space="preserve">, March 15, </w:t>
      </w:r>
      <w:r w:rsidRPr="00424462">
        <w:rPr>
          <w:rStyle w:val="Style13ptBold"/>
          <w:sz w:val="28"/>
        </w:rPr>
        <w:t>2016</w:t>
      </w:r>
      <w:r w:rsidRPr="00424462">
        <w:rPr>
          <w:sz w:val="14"/>
          <w:szCs w:val="14"/>
        </w:rPr>
        <w:t xml:space="preserve"> (Ted Galen Carpenter, a senior fellow at the Cato Institute and a contributing editor at the National Interest, is the author of ten books and more than 600 articles on international affairs.) “China Needs to </w:t>
      </w:r>
      <w:proofErr w:type="gramStart"/>
      <w:r w:rsidRPr="00424462">
        <w:rPr>
          <w:sz w:val="14"/>
          <w:szCs w:val="14"/>
        </w:rPr>
        <w:t>Consider</w:t>
      </w:r>
      <w:proofErr w:type="gramEnd"/>
      <w:r w:rsidRPr="00424462">
        <w:rPr>
          <w:sz w:val="14"/>
          <w:szCs w:val="14"/>
        </w:rPr>
        <w:t xml:space="preserve"> the 'Finland Option' for Taiwan” The National Interest </w:t>
      </w:r>
      <w:hyperlink r:id="rId12" w:history="1">
        <w:r w:rsidRPr="00424462">
          <w:rPr>
            <w:rStyle w:val="a4"/>
            <w:sz w:val="14"/>
            <w:szCs w:val="14"/>
          </w:rPr>
          <w:t>http://nationalinterest.org/blog/the-skeptics/china-needs-consider-the-finland-option-taiwan-15501</w:t>
        </w:r>
      </w:hyperlink>
    </w:p>
    <w:p w:rsidR="00CA2397" w:rsidRPr="00424462" w:rsidRDefault="00CA2397" w:rsidP="00CA2397">
      <w:pPr>
        <w:pStyle w:val="Web"/>
        <w:shd w:val="clear" w:color="auto" w:fill="FFFFFF"/>
        <w:spacing w:before="120" w:beforeAutospacing="0" w:after="120" w:afterAutospacing="0"/>
        <w:rPr>
          <w:rFonts w:ascii="Calibri" w:hAnsi="Calibri"/>
          <w:color w:val="000000"/>
          <w:sz w:val="12"/>
        </w:rPr>
      </w:pPr>
      <w:r w:rsidRPr="00424462">
        <w:rPr>
          <w:rStyle w:val="StyleUnderline"/>
          <w:rFonts w:ascii="Calibri" w:hAnsi="Calibri"/>
          <w:highlight w:val="cyan"/>
        </w:rPr>
        <w:t>With</w:t>
      </w:r>
      <w:r w:rsidRPr="00424462">
        <w:rPr>
          <w:rFonts w:ascii="Calibri" w:hAnsi="Calibri"/>
          <w:color w:val="000000"/>
          <w:sz w:val="12"/>
        </w:rPr>
        <w:t xml:space="preserve"> an impeccable sense of</w:t>
      </w:r>
      <w:r w:rsidRPr="00424462">
        <w:rPr>
          <w:rStyle w:val="StyleUnderline"/>
          <w:rFonts w:ascii="Calibri" w:hAnsi="Calibri"/>
        </w:rPr>
        <w:t xml:space="preserve"> </w:t>
      </w:r>
      <w:r w:rsidRPr="00424462">
        <w:rPr>
          <w:rStyle w:val="StyleUnderline"/>
          <w:rFonts w:ascii="Calibri" w:hAnsi="Calibri"/>
          <w:highlight w:val="cyan"/>
        </w:rPr>
        <w:t>inappropriate timing, the Obama administration has chosen t</w:t>
      </w:r>
      <w:r w:rsidRPr="00424462">
        <w:rPr>
          <w:rStyle w:val="StyleUnderline"/>
          <w:rFonts w:ascii="Calibri" w:hAnsi="Calibri"/>
        </w:rPr>
        <w:t xml:space="preserve">his moment </w:t>
      </w:r>
      <w:r w:rsidRPr="00424462">
        <w:rPr>
          <w:rStyle w:val="StyleUnderline"/>
          <w:rFonts w:ascii="Calibri" w:hAnsi="Calibri"/>
          <w:highlight w:val="cyan"/>
        </w:rPr>
        <w:t>to propose major arms sales to Taipei,</w:t>
      </w:r>
      <w:r w:rsidRPr="00A05AD1">
        <w:rPr>
          <w:rStyle w:val="StyleUnderline"/>
          <w:rFonts w:ascii="Calibri" w:hAnsi="Calibri"/>
        </w:rPr>
        <w:t xml:space="preserve"> including </w:t>
      </w:r>
      <w:hyperlink r:id="rId13" w:history="1">
        <w:r w:rsidRPr="00A05AD1">
          <w:rPr>
            <w:rStyle w:val="StyleUnderline"/>
            <w:rFonts w:ascii="Calibri" w:hAnsi="Calibri"/>
          </w:rPr>
          <w:t>modern frigates</w:t>
        </w:r>
      </w:hyperlink>
      <w:r w:rsidRPr="00424462">
        <w:rPr>
          <w:rStyle w:val="StyleUnderline"/>
          <w:rFonts w:ascii="Calibri" w:hAnsi="Calibri"/>
          <w:highlight w:val="cyan"/>
        </w:rPr>
        <w:t xml:space="preserve"> to boost the capabilities of Taiwan’s navy. That decision</w:t>
      </w:r>
      <w:r w:rsidRPr="00424462">
        <w:rPr>
          <w:rStyle w:val="StyleUnderline"/>
          <w:rFonts w:ascii="Calibri" w:hAnsi="Calibri"/>
        </w:rPr>
        <w:t xml:space="preserve"> has also</w:t>
      </w:r>
      <w:r w:rsidRPr="00424462">
        <w:rPr>
          <w:rStyle w:val="StyleUnderline"/>
          <w:rFonts w:ascii="Calibri" w:hAnsi="Calibri"/>
          <w:highlight w:val="cyan"/>
        </w:rPr>
        <w:t xml:space="preserve"> draw a </w:t>
      </w:r>
      <w:r w:rsidRPr="00424462">
        <w:rPr>
          <w:rStyle w:val="StyleUnderline"/>
          <w:rFonts w:ascii="Calibri" w:hAnsi="Calibri"/>
        </w:rPr>
        <w:t xml:space="preserve">vehement </w:t>
      </w:r>
      <w:r w:rsidRPr="00424462">
        <w:rPr>
          <w:rStyle w:val="StyleUnderline"/>
          <w:rFonts w:ascii="Calibri" w:hAnsi="Calibri"/>
          <w:highlight w:val="cyan"/>
        </w:rPr>
        <w:t xml:space="preserve">protest from Beijing. This is </w:t>
      </w:r>
      <w:r w:rsidRPr="00A05AD1">
        <w:rPr>
          <w:rStyle w:val="StyleUnderline"/>
          <w:rFonts w:ascii="Calibri" w:hAnsi="Calibri"/>
        </w:rPr>
        <w:t xml:space="preserve">all </w:t>
      </w:r>
      <w:r w:rsidRPr="00424462">
        <w:rPr>
          <w:rStyle w:val="StyleUnderline"/>
          <w:rFonts w:ascii="Calibri" w:hAnsi="Calibri"/>
        </w:rPr>
        <w:t xml:space="preserve">terribly </w:t>
      </w:r>
      <w:r w:rsidRPr="00424462">
        <w:rPr>
          <w:rStyle w:val="StyleUnderline"/>
          <w:rFonts w:ascii="Calibri" w:hAnsi="Calibri"/>
          <w:highlight w:val="cyan"/>
        </w:rPr>
        <w:t>reminiscent of dangerous tensions in the Taiwan Strait</w:t>
      </w:r>
      <w:r w:rsidRPr="00A05AD1">
        <w:rPr>
          <w:rStyle w:val="StyleUnderline"/>
          <w:rFonts w:ascii="Calibri" w:hAnsi="Calibri"/>
        </w:rPr>
        <w:t xml:space="preserve"> in previous decades</w:t>
      </w:r>
      <w:r w:rsidRPr="00424462">
        <w:rPr>
          <w:rStyle w:val="StyleUnderline"/>
          <w:rFonts w:ascii="Calibri" w:hAnsi="Calibri"/>
          <w:highlight w:val="cyan"/>
        </w:rPr>
        <w:t xml:space="preserve"> that threatened to erupt into full-fledged warfare</w:t>
      </w:r>
      <w:r w:rsidRPr="00424462">
        <w:rPr>
          <w:rStyle w:val="StyleUnderline"/>
          <w:rFonts w:ascii="Calibri" w:hAnsi="Calibri"/>
        </w:rPr>
        <w:t>—and warfare</w:t>
      </w:r>
      <w:r w:rsidRPr="00424462">
        <w:rPr>
          <w:rStyle w:val="StyleUnderline"/>
          <w:rFonts w:ascii="Calibri" w:hAnsi="Calibri"/>
          <w:highlight w:val="cyan"/>
        </w:rPr>
        <w:t xml:space="preserve"> that would have</w:t>
      </w:r>
      <w:r w:rsidRPr="00424462">
        <w:rPr>
          <w:rStyle w:val="StyleUnderline"/>
          <w:rFonts w:ascii="Calibri" w:hAnsi="Calibri"/>
        </w:rPr>
        <w:t xml:space="preserve"> a</w:t>
      </w:r>
      <w:r w:rsidRPr="00424462">
        <w:rPr>
          <w:rStyle w:val="StyleUnderline"/>
          <w:rFonts w:ascii="Calibri" w:hAnsi="Calibri"/>
          <w:highlight w:val="yellow"/>
        </w:rPr>
        <w:t xml:space="preserve"> </w:t>
      </w:r>
      <w:r w:rsidRPr="00424462">
        <w:rPr>
          <w:rStyle w:val="StyleUnderline"/>
          <w:rFonts w:ascii="Calibri" w:hAnsi="Calibri"/>
          <w:highlight w:val="cyan"/>
        </w:rPr>
        <w:t>high probability of drawing in the U</w:t>
      </w:r>
      <w:r w:rsidRPr="00424462">
        <w:rPr>
          <w:rStyle w:val="StyleUnderline"/>
          <w:rFonts w:ascii="Calibri" w:hAnsi="Calibri"/>
        </w:rPr>
        <w:t>nited</w:t>
      </w:r>
      <w:r w:rsidRPr="00424462">
        <w:rPr>
          <w:rStyle w:val="StyleUnderline"/>
          <w:rFonts w:ascii="Calibri" w:hAnsi="Calibri"/>
          <w:highlight w:val="cyan"/>
        </w:rPr>
        <w:t xml:space="preserve"> S</w:t>
      </w:r>
      <w:r w:rsidRPr="00424462">
        <w:rPr>
          <w:rStyle w:val="StyleUnderline"/>
          <w:rFonts w:ascii="Calibri" w:hAnsi="Calibri"/>
        </w:rPr>
        <w:t xml:space="preserve">tates, </w:t>
      </w:r>
      <w:r w:rsidRPr="00424462">
        <w:rPr>
          <w:rStyle w:val="StyleUnderline"/>
          <w:rFonts w:ascii="Calibri" w:hAnsi="Calibri"/>
          <w:highlight w:val="cyan"/>
        </w:rPr>
        <w:t xml:space="preserve">given Washington’s </w:t>
      </w:r>
      <w:r w:rsidRPr="00424462">
        <w:rPr>
          <w:rStyle w:val="StyleUnderline"/>
          <w:rFonts w:ascii="Calibri" w:hAnsi="Calibri"/>
        </w:rPr>
        <w:t xml:space="preserve">foolish </w:t>
      </w:r>
      <w:r w:rsidRPr="00424462">
        <w:rPr>
          <w:rStyle w:val="StyleUnderline"/>
          <w:rFonts w:ascii="Calibri" w:hAnsi="Calibri"/>
          <w:highlight w:val="cyan"/>
        </w:rPr>
        <w:t>commitments under the T</w:t>
      </w:r>
      <w:r w:rsidRPr="00424462">
        <w:rPr>
          <w:rStyle w:val="StyleUnderline"/>
          <w:rFonts w:ascii="Calibri" w:hAnsi="Calibri"/>
        </w:rPr>
        <w:t xml:space="preserve">aiwan </w:t>
      </w:r>
      <w:r w:rsidRPr="00424462">
        <w:rPr>
          <w:rStyle w:val="StyleUnderline"/>
          <w:rFonts w:ascii="Calibri" w:hAnsi="Calibri"/>
          <w:highlight w:val="cyan"/>
        </w:rPr>
        <w:t>R</w:t>
      </w:r>
      <w:r w:rsidRPr="00424462">
        <w:rPr>
          <w:rStyle w:val="StyleUnderline"/>
          <w:rFonts w:ascii="Calibri" w:hAnsi="Calibri"/>
        </w:rPr>
        <w:t xml:space="preserve">elations </w:t>
      </w:r>
      <w:r w:rsidRPr="00424462">
        <w:rPr>
          <w:rStyle w:val="StyleUnderline"/>
          <w:rFonts w:ascii="Calibri" w:hAnsi="Calibri"/>
          <w:highlight w:val="cyan"/>
        </w:rPr>
        <w:t>A</w:t>
      </w:r>
      <w:r w:rsidRPr="00424462">
        <w:rPr>
          <w:rStyle w:val="StyleUnderline"/>
          <w:rFonts w:ascii="Calibri" w:hAnsi="Calibri"/>
        </w:rPr>
        <w:t xml:space="preserve">ct. </w:t>
      </w:r>
      <w:r w:rsidRPr="00424462">
        <w:rPr>
          <w:rStyle w:val="StyleUnderline"/>
          <w:rFonts w:ascii="Calibri" w:hAnsi="Calibri"/>
          <w:highlight w:val="cyan"/>
        </w:rPr>
        <w:t>Breaking the cycle of</w:t>
      </w:r>
      <w:r w:rsidRPr="00424462">
        <w:rPr>
          <w:rStyle w:val="StyleUnderline"/>
          <w:rFonts w:ascii="Calibri" w:hAnsi="Calibri"/>
        </w:rPr>
        <w:t xml:space="preserve"> futility and </w:t>
      </w:r>
      <w:r w:rsidRPr="00424462">
        <w:rPr>
          <w:rStyle w:val="StyleUnderline"/>
          <w:rFonts w:ascii="Calibri" w:hAnsi="Calibri"/>
          <w:highlight w:val="cyan"/>
        </w:rPr>
        <w:t>tension,</w:t>
      </w:r>
      <w:r w:rsidRPr="00424462">
        <w:rPr>
          <w:rFonts w:ascii="Calibri" w:hAnsi="Calibri"/>
          <w:color w:val="000000"/>
          <w:sz w:val="12"/>
        </w:rPr>
        <w:t xml:space="preserve"> however, </w:t>
      </w:r>
      <w:r w:rsidRPr="00424462">
        <w:rPr>
          <w:rStyle w:val="StyleUnderline"/>
          <w:rFonts w:ascii="Calibri" w:hAnsi="Calibri"/>
          <w:highlight w:val="cyan"/>
        </w:rPr>
        <w:t>requires bold initiatives that mean abandoning</w:t>
      </w:r>
      <w:r w:rsidRPr="00424462">
        <w:rPr>
          <w:rFonts w:ascii="Calibri" w:hAnsi="Calibri"/>
          <w:color w:val="000000"/>
          <w:sz w:val="12"/>
        </w:rPr>
        <w:t xml:space="preserve"> deeply held desires in China, </w:t>
      </w:r>
      <w:r w:rsidRPr="00424462">
        <w:rPr>
          <w:rStyle w:val="StyleUnderline"/>
          <w:rFonts w:ascii="Calibri" w:hAnsi="Calibri"/>
          <w:highlight w:val="cyan"/>
        </w:rPr>
        <w:t>Taiwan</w:t>
      </w:r>
      <w:r w:rsidRPr="00424462">
        <w:rPr>
          <w:rFonts w:ascii="Calibri" w:hAnsi="Calibri"/>
          <w:color w:val="000000"/>
          <w:sz w:val="12"/>
          <w:highlight w:val="cyan"/>
        </w:rPr>
        <w:t xml:space="preserve"> </w:t>
      </w:r>
      <w:r w:rsidRPr="00424462">
        <w:rPr>
          <w:rFonts w:ascii="Calibri" w:hAnsi="Calibri"/>
          <w:color w:val="000000"/>
          <w:sz w:val="12"/>
        </w:rPr>
        <w:t xml:space="preserve">and the United States. Such a solution entails a compromise that would fully satisfy no faction. It would, however, </w:t>
      </w:r>
      <w:r w:rsidRPr="00424462">
        <w:rPr>
          <w:rStyle w:val="StyleUnderline"/>
          <w:rFonts w:ascii="Calibri" w:hAnsi="Calibri"/>
          <w:highlight w:val="cyan"/>
        </w:rPr>
        <w:t xml:space="preserve">have the </w:t>
      </w:r>
      <w:r w:rsidRPr="00A05AD1">
        <w:rPr>
          <w:rStyle w:val="StyleUnderline"/>
          <w:rFonts w:ascii="Calibri" w:hAnsi="Calibri"/>
        </w:rPr>
        <w:t xml:space="preserve">considerable </w:t>
      </w:r>
      <w:r w:rsidRPr="00424462">
        <w:rPr>
          <w:rStyle w:val="StyleUnderline"/>
          <w:rFonts w:ascii="Calibri" w:hAnsi="Calibri"/>
          <w:highlight w:val="cyan"/>
        </w:rPr>
        <w:t>virtue of putting an end to the atmosphere of crisis and eliminate the danger of a war between China and the U</w:t>
      </w:r>
      <w:r w:rsidRPr="00424462">
        <w:rPr>
          <w:rStyle w:val="StyleUnderline"/>
          <w:rFonts w:ascii="Calibri" w:hAnsi="Calibri"/>
        </w:rPr>
        <w:t xml:space="preserve">nited </w:t>
      </w:r>
      <w:r w:rsidRPr="00424462">
        <w:rPr>
          <w:rStyle w:val="StyleUnderline"/>
          <w:rFonts w:ascii="Calibri" w:hAnsi="Calibri"/>
          <w:highlight w:val="cyan"/>
        </w:rPr>
        <w:t>S</w:t>
      </w:r>
      <w:r w:rsidRPr="00424462">
        <w:rPr>
          <w:rStyle w:val="StyleUnderline"/>
          <w:rFonts w:ascii="Calibri" w:hAnsi="Calibri"/>
        </w:rPr>
        <w:t xml:space="preserve">tates </w:t>
      </w:r>
      <w:r w:rsidRPr="00424462">
        <w:rPr>
          <w:rStyle w:val="StyleUnderline"/>
          <w:rFonts w:ascii="Calibri" w:hAnsi="Calibri"/>
          <w:highlight w:val="cyan"/>
        </w:rPr>
        <w:t>over the issue.</w:t>
      </w:r>
      <w:r w:rsidRPr="00424462">
        <w:rPr>
          <w:rStyle w:val="StyleUnderline"/>
          <w:rFonts w:ascii="Calibri" w:hAnsi="Calibri"/>
        </w:rPr>
        <w:t xml:space="preserve"> China’s historical grievance regarding Taiwan is clear and substantial.</w:t>
      </w:r>
      <w:r w:rsidRPr="00424462">
        <w:rPr>
          <w:rFonts w:ascii="Calibri" w:hAnsi="Calibri"/>
          <w:color w:val="000000"/>
          <w:sz w:val="12"/>
        </w:rPr>
        <w:t xml:space="preserve"> Japan stole the territory from China in the 1895 war, and Washington’s deployment of the Seventh Fleet in the Taiwan Strait in 1950 and the years following prevented Mao Zedong’s forces from having any chance of completing their victory over Chiang Kai-shek’s Nationalist remnant on Taiwan. But while such episodes may indeed have constituted exploitive colonialism in the first case and unwarranted meddling in the second, they do not diminish the reality that Taiwan’s development has occurred quite separately from the Chinese mainland now for well over one hundred years. Economically, politically and culturally, Taiwan is a distinct society, very different from the PRC. In short, Beijing would face (at best) a resentful, disgruntled population if it attempted to pressure Taiwan to accept reunification. </w:t>
      </w:r>
      <w:r w:rsidRPr="00424462">
        <w:rPr>
          <w:rStyle w:val="StyleUnderline"/>
          <w:rFonts w:ascii="Calibri" w:hAnsi="Calibri"/>
        </w:rPr>
        <w:t xml:space="preserve">And </w:t>
      </w:r>
      <w:r w:rsidRPr="00424462">
        <w:rPr>
          <w:rStyle w:val="StyleUnderline"/>
          <w:rFonts w:ascii="Calibri" w:hAnsi="Calibri"/>
          <w:highlight w:val="cyan"/>
        </w:rPr>
        <w:t xml:space="preserve">any effort to coerce Taipei will lead to a diplomatic, and </w:t>
      </w:r>
      <w:r w:rsidRPr="00424462">
        <w:rPr>
          <w:rStyle w:val="StyleUnderline"/>
          <w:rFonts w:ascii="Calibri" w:hAnsi="Calibri"/>
        </w:rPr>
        <w:t xml:space="preserve">probably a </w:t>
      </w:r>
      <w:r w:rsidRPr="00424462">
        <w:rPr>
          <w:rStyle w:val="StyleUnderline"/>
          <w:rFonts w:ascii="Calibri" w:hAnsi="Calibri"/>
          <w:highlight w:val="cyan"/>
        </w:rPr>
        <w:t>full-scale military, crisis with the U</w:t>
      </w:r>
      <w:r w:rsidRPr="00424462">
        <w:rPr>
          <w:rStyle w:val="StyleUnderline"/>
          <w:rFonts w:ascii="Calibri" w:hAnsi="Calibri"/>
        </w:rPr>
        <w:t>nited</w:t>
      </w:r>
      <w:r w:rsidRPr="00A05AD1">
        <w:rPr>
          <w:rStyle w:val="StyleUnderline"/>
          <w:rFonts w:ascii="Calibri" w:hAnsi="Calibri"/>
          <w:highlight w:val="cyan"/>
        </w:rPr>
        <w:t xml:space="preserve"> S</w:t>
      </w:r>
      <w:r w:rsidRPr="00424462">
        <w:rPr>
          <w:rStyle w:val="StyleUnderline"/>
          <w:rFonts w:ascii="Calibri" w:hAnsi="Calibri"/>
        </w:rPr>
        <w:t>tates</w:t>
      </w:r>
      <w:r w:rsidRPr="00424462">
        <w:rPr>
          <w:rFonts w:ascii="Calibri" w:hAnsi="Calibri"/>
          <w:color w:val="000000"/>
          <w:sz w:val="12"/>
        </w:rPr>
        <w:t xml:space="preserve">. But there may be another way for China to protect its core interests without incurring such dangerous headaches. Understandably, </w:t>
      </w:r>
      <w:r w:rsidRPr="00424462">
        <w:rPr>
          <w:rStyle w:val="StyleUnderline"/>
          <w:rFonts w:ascii="Calibri" w:hAnsi="Calibri"/>
        </w:rPr>
        <w:t>Beijing does not want to see Taiwan used as a military client of another major power.</w:t>
      </w:r>
      <w:r w:rsidRPr="00424462">
        <w:rPr>
          <w:rFonts w:ascii="Calibri" w:hAnsi="Calibri"/>
          <w:color w:val="000000"/>
          <w:sz w:val="12"/>
        </w:rPr>
        <w:t xml:space="preserve"> It already confronted that nasty situation during the Cold War when Washington and Taipei were signatories to a mutual defense treaty. Aside from the affront to national pride (which is considerable), preventing a repetition is a major impediment to PRC officials even considering the option of recognizing Taiwan’s independence. </w:t>
      </w:r>
    </w:p>
    <w:p w:rsidR="00545176" w:rsidRPr="0095021B" w:rsidRDefault="00677226" w:rsidP="00545176">
      <w:pPr>
        <w:pStyle w:val="3"/>
        <w:rPr>
          <w:lang w:eastAsia="zh-TW"/>
        </w:rPr>
      </w:pPr>
      <w:r>
        <w:rPr>
          <w:rFonts w:hint="eastAsia"/>
          <w:lang w:eastAsia="zh-TW"/>
        </w:rPr>
        <w:lastRenderedPageBreak/>
        <w:t xml:space="preserve">2NC </w:t>
      </w:r>
      <w:r w:rsidR="00545176">
        <w:rPr>
          <w:rFonts w:hint="eastAsia"/>
          <w:lang w:eastAsia="zh-TW"/>
        </w:rPr>
        <w:t>CP Cards</w:t>
      </w:r>
    </w:p>
    <w:p w:rsidR="00545176" w:rsidRPr="00424462" w:rsidRDefault="00545176" w:rsidP="00545176">
      <w:pPr>
        <w:pStyle w:val="4"/>
        <w:rPr>
          <w:sz w:val="28"/>
        </w:rPr>
      </w:pPr>
      <w:r w:rsidRPr="00424462">
        <w:rPr>
          <w:sz w:val="28"/>
        </w:rPr>
        <w:t xml:space="preserve">Appeasement avoids war </w:t>
      </w:r>
    </w:p>
    <w:p w:rsidR="00545176" w:rsidRPr="00424462" w:rsidRDefault="00545176" w:rsidP="00545176">
      <w:r w:rsidRPr="00424462">
        <w:rPr>
          <w:rStyle w:val="Style13ptBold"/>
          <w:sz w:val="28"/>
        </w:rPr>
        <w:t>Friedberg 15</w:t>
      </w:r>
      <w:r w:rsidRPr="00424462">
        <w:t xml:space="preserve"> – (Louis Friedberg served from 2003 to 2005 in the office of the Vice President of the United States as deputy assistant for national-security affairs and director of policy planning and graduated Harvard in IR and Politics, 5/19/15, “The Debate Over US China Strategy”, http://www.tandfonline.com/doi/pdf/10.1080/00396338.2015.1046227)</w:t>
      </w:r>
    </w:p>
    <w:p w:rsidR="00545176" w:rsidRPr="00BA008D" w:rsidRDefault="00545176" w:rsidP="00545176">
      <w:pPr>
        <w:rPr>
          <w:sz w:val="14"/>
        </w:rPr>
      </w:pPr>
      <w:r w:rsidRPr="00BA008D">
        <w:rPr>
          <w:sz w:val="14"/>
        </w:rPr>
        <w:t xml:space="preserve">In contrast to a strategy of ‘enhanced engagement’, which has its roots in liberal theories of international relations, the third approach reflects the harsh logic of geopolitical realism. According to this view, if China’s power continues to grow, the United States will inevitably face a choice between confrontation and </w:t>
      </w:r>
      <w:r w:rsidRPr="00F7683B">
        <w:rPr>
          <w:rStyle w:val="a3"/>
          <w:highlight w:val="cyan"/>
        </w:rPr>
        <w:t>accommodation</w:t>
      </w:r>
      <w:r w:rsidRPr="00BA008D">
        <w:rPr>
          <w:sz w:val="14"/>
        </w:rPr>
        <w:t xml:space="preserve">. Given the enormous costs of conflict, the latter </w:t>
      </w:r>
      <w:r w:rsidRPr="00F7683B">
        <w:rPr>
          <w:rStyle w:val="a3"/>
        </w:rPr>
        <w:t xml:space="preserve">course </w:t>
      </w:r>
      <w:r w:rsidRPr="00F7683B">
        <w:rPr>
          <w:rStyle w:val="a3"/>
          <w:highlight w:val="cyan"/>
        </w:rPr>
        <w:t xml:space="preserve">would </w:t>
      </w:r>
      <w:r w:rsidRPr="00F7683B">
        <w:rPr>
          <w:rStyle w:val="a3"/>
        </w:rPr>
        <w:t xml:space="preserve">clearly </w:t>
      </w:r>
      <w:r w:rsidRPr="00F7683B">
        <w:rPr>
          <w:rStyle w:val="a3"/>
          <w:highlight w:val="cyan"/>
        </w:rPr>
        <w:t>be preferable</w:t>
      </w:r>
      <w:r w:rsidRPr="00BA008D">
        <w:rPr>
          <w:sz w:val="14"/>
        </w:rPr>
        <w:t xml:space="preserve">. Assuming a continuation of current trends, </w:t>
      </w:r>
      <w:r w:rsidRPr="00F7683B">
        <w:rPr>
          <w:rStyle w:val="a3"/>
          <w:highlight w:val="cyan"/>
        </w:rPr>
        <w:t>it would be prudent to seek accommodation soone</w:t>
      </w:r>
      <w:r w:rsidRPr="00424462">
        <w:rPr>
          <w:rStyle w:val="a3"/>
        </w:rPr>
        <w:t>r</w:t>
      </w:r>
      <w:r w:rsidRPr="00BA008D">
        <w:rPr>
          <w:sz w:val="14"/>
        </w:rPr>
        <w:t xml:space="preserve">, when the relative power relationship between the two countries is more </w:t>
      </w:r>
      <w:proofErr w:type="spellStart"/>
      <w:r w:rsidRPr="00BA008D">
        <w:rPr>
          <w:sz w:val="14"/>
        </w:rPr>
        <w:t>favourable</w:t>
      </w:r>
      <w:proofErr w:type="spellEnd"/>
      <w:r w:rsidRPr="00BA008D">
        <w:rPr>
          <w:sz w:val="14"/>
        </w:rPr>
        <w:t xml:space="preserve"> to the United States, rather than later, when it will become steadily less so. The </w:t>
      </w:r>
      <w:r w:rsidRPr="00F7683B">
        <w:rPr>
          <w:rStyle w:val="a3"/>
          <w:highlight w:val="cyan"/>
        </w:rPr>
        <w:t xml:space="preserve">object of American policy </w:t>
      </w:r>
      <w:r w:rsidRPr="00F7683B">
        <w:rPr>
          <w:rStyle w:val="a3"/>
        </w:rPr>
        <w:t xml:space="preserve">therefore </w:t>
      </w:r>
      <w:r w:rsidRPr="00F7683B">
        <w:rPr>
          <w:rStyle w:val="a3"/>
          <w:highlight w:val="cyan"/>
        </w:rPr>
        <w:t>should be to work out a mutually acceptable arrangement</w:t>
      </w:r>
      <w:r w:rsidRPr="00BA008D">
        <w:rPr>
          <w:sz w:val="14"/>
        </w:rPr>
        <w:t xml:space="preserve"> under which, in the words of Henry Kissinger, ‘both countries pursue their domestic imperatives, cooperating where possible, and adjust their relations to minimize conflict’. Under such an arrangement, ‘neither side endorses all of the aims of the other or presumes a total identity of interests, but both sides seek to identify and develop complementary interests’.16 Kissinger envisions a process that would lead over time to the creation of what he terms a ‘Pacific Community’. While he does not attempt to define its precise content or parameters, this would be ‘a region to which the United States, China, and other states all belong and in whose peaceful development all participate’. The recognition of such a community ‘would make the United States and China part of a common enterprise’ in which, as Kissinger puts it, ‘shared purposes – and the elaboration of them – would replace strategic uneasiness to some extent’.17 </w:t>
      </w:r>
      <w:proofErr w:type="gramStart"/>
      <w:r w:rsidRPr="00BA008D">
        <w:rPr>
          <w:sz w:val="14"/>
        </w:rPr>
        <w:t>Other</w:t>
      </w:r>
      <w:proofErr w:type="gramEnd"/>
      <w:r w:rsidRPr="00BA008D">
        <w:rPr>
          <w:sz w:val="14"/>
        </w:rPr>
        <w:t xml:space="preserve"> self-described realists are more concrete (and perhaps more candid) in their prescriptions. Writing in 1999, Robert Ross observed that the United States and China were ‘strategic competitors engaged in a traditional great power struggle for security and influence’.18 But he argued that, thanks largely to the geography of East Asia, their rivalry need not escalate to the point of open conflict. According to Ross, China is, by virtue of its location and history, a continental power, while </w:t>
      </w:r>
      <w:r w:rsidRPr="00F7683B">
        <w:rPr>
          <w:rStyle w:val="a3"/>
          <w:highlight w:val="cyan"/>
        </w:rPr>
        <w:t xml:space="preserve">America’s strengths and interests in Asia lie </w:t>
      </w:r>
      <w:r w:rsidRPr="00F7683B">
        <w:rPr>
          <w:rStyle w:val="a3"/>
        </w:rPr>
        <w:t xml:space="preserve">primarily </w:t>
      </w:r>
      <w:r w:rsidRPr="00F7683B">
        <w:rPr>
          <w:rStyle w:val="a3"/>
          <w:highlight w:val="cyan"/>
        </w:rPr>
        <w:t xml:space="preserve">in the maritime domain. If both sides </w:t>
      </w:r>
      <w:proofErr w:type="spellStart"/>
      <w:r w:rsidRPr="00F7683B">
        <w:rPr>
          <w:rStyle w:val="a3"/>
          <w:highlight w:val="cyan"/>
        </w:rPr>
        <w:t>recognise</w:t>
      </w:r>
      <w:proofErr w:type="spellEnd"/>
      <w:r w:rsidRPr="00F7683B">
        <w:rPr>
          <w:rStyle w:val="a3"/>
          <w:highlight w:val="cyan"/>
        </w:rPr>
        <w:t xml:space="preserve"> and accept these realities, then it should be possible for them to work out a stable</w:t>
      </w:r>
      <w:r w:rsidRPr="00BA008D">
        <w:rPr>
          <w:sz w:val="14"/>
        </w:rPr>
        <w:t xml:space="preserve"> modus vivendi, one in which China dominates eastern Eurasia but forgoes the temptation of trying to develop serious naval capabilities, while the United States retains its position as the preponderant maritime power but does not challenge China on land. Ross acknowledged that there were several areas in which the spheres of influence of the two great powers might appear to overlap, but he was confident that any resulting tensions could be managed with relative ease. As regards the Spratly Islands, Ross argued that China had ‘neither the ability nor the strategic interest to challenge the status quo’ in the ‘U.S.-dominated South China Sea’.19 While Washington’s alliance relationship with South Korea was ‘a valuable U.S. asset’, it did not constitute a ‘vital interest’ and, in the long run, ‘Korean unification and closer relations between Beijing and Seoul’ would not ‘make the United States significantly less secure or the balance of power less stable’.20 Only Taiwan truly sat on the seam between the two spheres. </w:t>
      </w:r>
      <w:r w:rsidRPr="00424462">
        <w:rPr>
          <w:rStyle w:val="a3"/>
        </w:rPr>
        <w:t>Al</w:t>
      </w:r>
      <w:r w:rsidRPr="00F7683B">
        <w:rPr>
          <w:rStyle w:val="a3"/>
          <w:highlight w:val="cyan"/>
        </w:rPr>
        <w:t xml:space="preserve">though Ross did not believe that its occupation by China would </w:t>
      </w:r>
      <w:r w:rsidRPr="00F7683B">
        <w:rPr>
          <w:rStyle w:val="a3"/>
        </w:rPr>
        <w:t xml:space="preserve">significantly </w:t>
      </w:r>
      <w:r w:rsidRPr="00F7683B">
        <w:rPr>
          <w:rStyle w:val="a3"/>
          <w:highlight w:val="cyan"/>
        </w:rPr>
        <w:t xml:space="preserve">alter </w:t>
      </w:r>
      <w:r w:rsidRPr="00A05AD1">
        <w:rPr>
          <w:rStyle w:val="a3"/>
        </w:rPr>
        <w:t xml:space="preserve">the </w:t>
      </w:r>
      <w:r w:rsidRPr="00F7683B">
        <w:rPr>
          <w:rStyle w:val="a3"/>
          <w:highlight w:val="cyan"/>
        </w:rPr>
        <w:t xml:space="preserve">regional military balance, he concluded that, </w:t>
      </w:r>
      <w:r w:rsidRPr="00F7683B">
        <w:rPr>
          <w:rStyle w:val="a3"/>
        </w:rPr>
        <w:t>assuming Taiwan’s leaders did not make a move toward formal independence,</w:t>
      </w:r>
      <w:r w:rsidRPr="00F7683B">
        <w:rPr>
          <w:rStyle w:val="a3"/>
          <w:highlight w:val="cyan"/>
        </w:rPr>
        <w:t xml:space="preserve"> the </w:t>
      </w:r>
      <w:r w:rsidRPr="00F7683B">
        <w:rPr>
          <w:rStyle w:val="a3"/>
          <w:highlight w:val="cyan"/>
        </w:rPr>
        <w:lastRenderedPageBreak/>
        <w:t>U</w:t>
      </w:r>
      <w:r w:rsidRPr="00F7683B">
        <w:rPr>
          <w:rStyle w:val="a3"/>
        </w:rPr>
        <w:t>nited</w:t>
      </w:r>
      <w:r w:rsidRPr="00F7683B">
        <w:rPr>
          <w:rStyle w:val="a3"/>
          <w:highlight w:val="cyan"/>
        </w:rPr>
        <w:t xml:space="preserve"> S</w:t>
      </w:r>
      <w:r w:rsidRPr="00F7683B">
        <w:rPr>
          <w:rStyle w:val="a3"/>
        </w:rPr>
        <w:t xml:space="preserve">tates </w:t>
      </w:r>
      <w:r w:rsidRPr="00F7683B">
        <w:rPr>
          <w:rStyle w:val="a3"/>
          <w:highlight w:val="cyan"/>
        </w:rPr>
        <w:t>could help the island to preserve its physical autonomy ‘for another quarter century’ by retaining its security commitment and providing modest levels of support.</w:t>
      </w:r>
      <w:r w:rsidRPr="00BA008D">
        <w:rPr>
          <w:sz w:val="14"/>
        </w:rPr>
        <w:t xml:space="preserve">21 Ongoing shifts in the military balance have caused some realists to revise their assessment of the likely dimensions of a spheres-of-influence arrangement, but not by much. In an article published in 2011, Charles Glaser argues that, for a mixture of geographic and technological reasons, the United States and China need not find themselves enmeshed in an intense security dilemma. In Glaser’s assessment, the </w:t>
      </w:r>
      <w:proofErr w:type="spellStart"/>
      <w:r w:rsidRPr="00BA008D">
        <w:rPr>
          <w:sz w:val="14"/>
        </w:rPr>
        <w:t>stabilising</w:t>
      </w:r>
      <w:proofErr w:type="spellEnd"/>
      <w:r w:rsidRPr="00BA008D">
        <w:rPr>
          <w:sz w:val="14"/>
        </w:rPr>
        <w:t xml:space="preserve"> effect of the natural geographic division of Asia is reinforced by the fact that both the US and China possess secure second-strike nuclear forces. Although the United States also has ‘massive conventional capabilities’, China should not find these deeply threatening, thanks to the reassuring presence of its nuclear deterrent, and because ‘the bulk of U.S. forces, logistics and support lie across the Pacific’.22 Still, while the prospects for avoiding escalating military competition and open conflict are generally good, </w:t>
      </w:r>
      <w:r w:rsidRPr="00F7683B">
        <w:rPr>
          <w:rStyle w:val="StyleUnderline"/>
          <w:highlight w:val="cyan"/>
        </w:rPr>
        <w:t xml:space="preserve">the growth in Chinese power may ‘require </w:t>
      </w:r>
      <w:r w:rsidRPr="00A05AD1">
        <w:rPr>
          <w:rStyle w:val="StyleUnderline"/>
        </w:rPr>
        <w:t xml:space="preserve">some </w:t>
      </w:r>
      <w:r w:rsidRPr="00F7683B">
        <w:rPr>
          <w:rStyle w:val="StyleUnderline"/>
          <w:highlight w:val="cyan"/>
        </w:rPr>
        <w:t>changes in U.S. foreign policy that Washington will find disagreeable – particularly regarding Taiwan</w:t>
      </w:r>
      <w:r w:rsidRPr="00424462">
        <w:rPr>
          <w:rStyle w:val="StyleUnderline"/>
        </w:rPr>
        <w:t>’</w:t>
      </w:r>
      <w:r w:rsidRPr="00BA008D">
        <w:rPr>
          <w:sz w:val="14"/>
        </w:rPr>
        <w:t xml:space="preserve">.23 Glaser concludes that the United States should ‘consider backing away from its commitment to Taiwan’ because doing so ‘would remove the most obvious and contentious flash point between the United States and China and smooth the way for better relations between them in the decades to come’.24 </w:t>
      </w:r>
      <w:r w:rsidRPr="00F7683B">
        <w:rPr>
          <w:rStyle w:val="a3"/>
          <w:highlight w:val="cyan"/>
        </w:rPr>
        <w:t>The goal of American diplomacy should be to find a way to make this one, comparatively minor adjustment in the existing dispensation.</w:t>
      </w:r>
    </w:p>
    <w:p w:rsidR="00545176" w:rsidRPr="00424462" w:rsidRDefault="00545176" w:rsidP="00545176">
      <w:pPr>
        <w:pStyle w:val="4"/>
        <w:rPr>
          <w:sz w:val="28"/>
        </w:rPr>
      </w:pPr>
      <w:r w:rsidRPr="00424462">
        <w:rPr>
          <w:sz w:val="28"/>
        </w:rPr>
        <w:t>Willingness to show restraint on Taiwan policy only chance to break security dilemma</w:t>
      </w:r>
    </w:p>
    <w:p w:rsidR="00545176" w:rsidRPr="00424462" w:rsidRDefault="00545176" w:rsidP="00545176">
      <w:pPr>
        <w:rPr>
          <w:rStyle w:val="Style13ptBold"/>
          <w:sz w:val="28"/>
        </w:rPr>
      </w:pPr>
      <w:r w:rsidRPr="00424462">
        <w:rPr>
          <w:rStyle w:val="Style13ptBold"/>
          <w:sz w:val="28"/>
        </w:rPr>
        <w:t xml:space="preserve">Friedberg 15 – </w:t>
      </w:r>
      <w:r w:rsidRPr="00424462">
        <w:t>(Louis Friedberg served from 2003 to 2005 in the office of the Vice President of the United States as deputy assistant for national-security affairs and director of policy planning and graduated Harvard in IR and Politics, 5/19/15, “The Debate Over US China Strategy”, http://www.tandfonline.com/doi/pdf/10.1080/00396338.2015.1046227)</w:t>
      </w:r>
    </w:p>
    <w:p w:rsidR="00545176" w:rsidRPr="00424462" w:rsidRDefault="00545176" w:rsidP="00545176">
      <w:pPr>
        <w:rPr>
          <w:sz w:val="16"/>
        </w:rPr>
      </w:pPr>
      <w:r w:rsidRPr="00424462">
        <w:rPr>
          <w:sz w:val="16"/>
        </w:rPr>
        <w:t xml:space="preserve">Reassurance A second strategy, outlined in a recent book by James Steinberg and Michael O’Hanlon (Strategic Reassurance and Resolve: U.S.–China Relations in the Twenty-First Century), is less optimistic in its assumptions, and less ambitious in its goals. Steinberg and O’Hanlon acknowledge that </w:t>
      </w:r>
      <w:r w:rsidRPr="00280DD5">
        <w:rPr>
          <w:rStyle w:val="a3"/>
          <w:highlight w:val="cyan"/>
        </w:rPr>
        <w:t>the US– China relationship contains elements that are ‘inherently competitive and dynamic’</w:t>
      </w:r>
      <w:r w:rsidRPr="00424462">
        <w:rPr>
          <w:sz w:val="16"/>
        </w:rPr>
        <w:t xml:space="preserve">, and they accept the necessity of some measure of continued balancing. As they put it, each country will continue to feel compelled to find ways to ‘demonstrate that it has the necessary will and capacity to defend its vital interests’.10 </w:t>
      </w:r>
      <w:r w:rsidRPr="00280DD5">
        <w:rPr>
          <w:rStyle w:val="a3"/>
        </w:rPr>
        <w:t>Left unchecked</w:t>
      </w:r>
      <w:r w:rsidRPr="00424462">
        <w:rPr>
          <w:rStyle w:val="a3"/>
        </w:rPr>
        <w:t>,</w:t>
      </w:r>
      <w:r w:rsidRPr="00424462">
        <w:rPr>
          <w:sz w:val="16"/>
        </w:rPr>
        <w:t xml:space="preserve"> however, </w:t>
      </w:r>
      <w:r w:rsidRPr="00280DD5">
        <w:rPr>
          <w:rStyle w:val="a3"/>
          <w:highlight w:val="cyan"/>
        </w:rPr>
        <w:t>these</w:t>
      </w:r>
      <w:r w:rsidRPr="00424462">
        <w:rPr>
          <w:sz w:val="16"/>
        </w:rPr>
        <w:t xml:space="preserve"> self-protective </w:t>
      </w:r>
      <w:r w:rsidRPr="00424462">
        <w:rPr>
          <w:rStyle w:val="a3"/>
        </w:rPr>
        <w:t xml:space="preserve">impulses </w:t>
      </w:r>
      <w:r w:rsidRPr="00280DD5">
        <w:rPr>
          <w:rStyle w:val="a3"/>
          <w:highlight w:val="cyan"/>
        </w:rPr>
        <w:t>could</w:t>
      </w:r>
      <w:r w:rsidRPr="00424462">
        <w:rPr>
          <w:rStyle w:val="a3"/>
        </w:rPr>
        <w:t xml:space="preserve"> easily </w:t>
      </w:r>
      <w:r w:rsidRPr="00280DD5">
        <w:rPr>
          <w:rStyle w:val="a3"/>
          <w:highlight w:val="cyan"/>
        </w:rPr>
        <w:t>lead to an escalating spiral of tension and a growing danger of war.</w:t>
      </w:r>
      <w:r w:rsidRPr="00280DD5">
        <w:rPr>
          <w:rStyle w:val="a3"/>
        </w:rPr>
        <w:t xml:space="preserve"> In order to reduce the likelihood of such a tragic outcome, the authors recommend a specific and targeted form of engagement: </w:t>
      </w:r>
      <w:r w:rsidRPr="00280DD5">
        <w:rPr>
          <w:rStyle w:val="a3"/>
          <w:highlight w:val="cyan"/>
        </w:rPr>
        <w:t>each side must take steps designed to demonstrate restraint</w:t>
      </w:r>
      <w:r w:rsidRPr="00280DD5">
        <w:rPr>
          <w:rStyle w:val="a3"/>
        </w:rPr>
        <w:t xml:space="preserve"> (which they define as ‘forgoing actions that may be misinterpreted as threatening’),</w:t>
      </w:r>
      <w:r w:rsidRPr="00280DD5">
        <w:rPr>
          <w:rStyle w:val="a3"/>
          <w:highlight w:val="cyan"/>
        </w:rPr>
        <w:t xml:space="preserve"> while</w:t>
      </w:r>
      <w:r w:rsidRPr="00280DD5">
        <w:rPr>
          <w:rStyle w:val="a3"/>
        </w:rPr>
        <w:t xml:space="preserve"> at the same time </w:t>
      </w:r>
      <w:r w:rsidRPr="00280DD5">
        <w:rPr>
          <w:rStyle w:val="a3"/>
          <w:highlight w:val="cyan"/>
        </w:rPr>
        <w:t>increasing transparency regarding both capabilities and intentions.</w:t>
      </w:r>
      <w:r w:rsidRPr="00424462">
        <w:rPr>
          <w:sz w:val="16"/>
        </w:rPr>
        <w:t xml:space="preserve">11 Steinberg and O’Hanlon offer more than 20 concrete proposals. Some aim to slow what the authors see as an escalating arms race. (Thus, they suggest that China should level off military spending once its budget ‘approaches 50 percent of the U.S. level’ and ‘limit development and deployment of </w:t>
      </w:r>
      <w:proofErr w:type="spellStart"/>
      <w:r w:rsidRPr="00424462">
        <w:rPr>
          <w:sz w:val="16"/>
        </w:rPr>
        <w:t>antiship</w:t>
      </w:r>
      <w:proofErr w:type="spellEnd"/>
      <w:r w:rsidRPr="00424462">
        <w:rPr>
          <w:sz w:val="16"/>
        </w:rPr>
        <w:t xml:space="preserve"> ballistic missiles’, while the United States should ‘restrain modernization and deployment of long-range strike systems, especially precision conventional strike’, and commit ‘not to develop a national </w:t>
      </w:r>
      <w:r w:rsidRPr="00424462">
        <w:rPr>
          <w:sz w:val="16"/>
        </w:rPr>
        <w:lastRenderedPageBreak/>
        <w:t xml:space="preserve">missile defense [system] capable of neutralizing the Chinese deterrent’.12) </w:t>
      </w:r>
      <w:r w:rsidRPr="00280DD5">
        <w:rPr>
          <w:rStyle w:val="a3"/>
          <w:highlight w:val="cyan"/>
        </w:rPr>
        <w:t>Others are intended to head off potential crises or to reduce the risk that they might escalate. (Thus, the U</w:t>
      </w:r>
      <w:r w:rsidRPr="00280DD5">
        <w:rPr>
          <w:rStyle w:val="a3"/>
        </w:rPr>
        <w:t xml:space="preserve">nited </w:t>
      </w:r>
      <w:r w:rsidRPr="00280DD5">
        <w:rPr>
          <w:rStyle w:val="a3"/>
          <w:highlight w:val="cyan"/>
        </w:rPr>
        <w:t>S</w:t>
      </w:r>
      <w:r w:rsidRPr="00280DD5">
        <w:rPr>
          <w:rStyle w:val="a3"/>
        </w:rPr>
        <w:t xml:space="preserve">tates </w:t>
      </w:r>
      <w:r w:rsidRPr="00280DD5">
        <w:rPr>
          <w:rStyle w:val="a3"/>
          <w:highlight w:val="cyan"/>
        </w:rPr>
        <w:t xml:space="preserve">should </w:t>
      </w:r>
      <w:r w:rsidRPr="00280DD5">
        <w:rPr>
          <w:rStyle w:val="a3"/>
        </w:rPr>
        <w:t>commit</w:t>
      </w:r>
      <w:r w:rsidRPr="00280DD5">
        <w:rPr>
          <w:rStyle w:val="a3"/>
          <w:highlight w:val="cyan"/>
        </w:rPr>
        <w:t xml:space="preserve"> not </w:t>
      </w:r>
      <w:r w:rsidRPr="00280DD5">
        <w:rPr>
          <w:rStyle w:val="a3"/>
        </w:rPr>
        <w:t xml:space="preserve">to </w:t>
      </w:r>
      <w:r w:rsidRPr="00280DD5">
        <w:rPr>
          <w:rStyle w:val="a3"/>
          <w:highlight w:val="cyan"/>
        </w:rPr>
        <w:t xml:space="preserve">support </w:t>
      </w:r>
      <w:r w:rsidRPr="00280DD5">
        <w:rPr>
          <w:rStyle w:val="a3"/>
        </w:rPr>
        <w:t xml:space="preserve">unilateral </w:t>
      </w:r>
      <w:r w:rsidRPr="00280DD5">
        <w:rPr>
          <w:rStyle w:val="a3"/>
          <w:highlight w:val="cyan"/>
        </w:rPr>
        <w:t>Taiwanese independence</w:t>
      </w:r>
      <w:r w:rsidRPr="00280DD5">
        <w:rPr>
          <w:rStyle w:val="a3"/>
        </w:rPr>
        <w:t xml:space="preserve"> in return </w:t>
      </w:r>
      <w:r w:rsidRPr="00280DD5">
        <w:rPr>
          <w:rStyle w:val="a3"/>
          <w:highlight w:val="cyan"/>
        </w:rPr>
        <w:t xml:space="preserve">for a Chinese promise to use ‘exclusively peaceful means’ </w:t>
      </w:r>
      <w:r w:rsidRPr="00280DD5">
        <w:rPr>
          <w:rStyle w:val="a3"/>
        </w:rPr>
        <w:t>to resolve that long-standing issue</w:t>
      </w:r>
      <w:r w:rsidRPr="00424462">
        <w:rPr>
          <w:rStyle w:val="a3"/>
        </w:rPr>
        <w:t xml:space="preserve">. </w:t>
      </w:r>
      <w:r w:rsidRPr="00424462">
        <w:rPr>
          <w:sz w:val="16"/>
        </w:rPr>
        <w:t>Moreover, Washington and Beijing should create a ‘dedicated military-to-military hotline’ and provide advance notice of ‘military exercises and deployments in the South China Sea and the East China Sea’.13)</w:t>
      </w:r>
    </w:p>
    <w:p w:rsidR="00545176" w:rsidRDefault="00545176" w:rsidP="00545176">
      <w:pPr>
        <w:spacing w:after="0" w:line="240" w:lineRule="auto"/>
        <w:rPr>
          <w:rFonts w:asciiTheme="minorHAnsi" w:hAnsiTheme="minorHAnsi"/>
          <w:kern w:val="2"/>
          <w:sz w:val="24"/>
          <w:lang w:eastAsia="zh-TW"/>
        </w:rPr>
      </w:pPr>
    </w:p>
    <w:p w:rsidR="009B67BD" w:rsidRDefault="009B67BD" w:rsidP="005D3C62">
      <w:pPr>
        <w:pStyle w:val="3"/>
        <w:rPr>
          <w:lang w:eastAsia="zh-TW"/>
        </w:rPr>
      </w:pPr>
      <w:r>
        <w:rPr>
          <w:rFonts w:hint="eastAsia"/>
          <w:lang w:eastAsia="zh-TW"/>
        </w:rPr>
        <w:lastRenderedPageBreak/>
        <w:t>China Relations</w:t>
      </w:r>
      <w:r w:rsidR="00D21CED">
        <w:rPr>
          <w:rFonts w:hint="eastAsia"/>
          <w:lang w:eastAsia="zh-TW"/>
        </w:rPr>
        <w:t xml:space="preserve"> DA</w:t>
      </w:r>
    </w:p>
    <w:p w:rsidR="00BA008D" w:rsidRDefault="00BA008D" w:rsidP="009B67BD">
      <w:pPr>
        <w:pStyle w:val="4"/>
        <w:rPr>
          <w:lang w:eastAsia="zh-TW"/>
        </w:rPr>
      </w:pPr>
      <w:r>
        <w:rPr>
          <w:lang w:eastAsia="zh-TW"/>
        </w:rPr>
        <w:t>Relations are goods- military cooperation</w:t>
      </w:r>
    </w:p>
    <w:p w:rsidR="00BA008D" w:rsidRPr="00BA008D" w:rsidRDefault="00BA008D" w:rsidP="00BA008D">
      <w:pPr>
        <w:rPr>
          <w:rStyle w:val="Style13ptBold"/>
        </w:rPr>
      </w:pPr>
      <w:r w:rsidRPr="00BA008D">
        <w:rPr>
          <w:rStyle w:val="Style13ptBold"/>
        </w:rPr>
        <w:t>Russel 14</w:t>
      </w:r>
    </w:p>
    <w:p w:rsidR="00BA008D" w:rsidRPr="00BA008D" w:rsidRDefault="00BA008D" w:rsidP="00BA008D">
      <w:r w:rsidRPr="00BA008D">
        <w:t>Daniel R. Russel, Assistant Secretary, Bureau of East Asian and Pacific Affairs 6-25-2014, "The Future of U.S.-China Relations,</w:t>
      </w:r>
      <w:proofErr w:type="gramStart"/>
      <w:r w:rsidRPr="00BA008D">
        <w:t>"  Testimony</w:t>
      </w:r>
      <w:proofErr w:type="gramEnd"/>
      <w:r w:rsidRPr="00BA008D">
        <w:t xml:space="preserve"> Before the Senate Foreign Relations Committee, (DDI AGH)</w:t>
      </w:r>
    </w:p>
    <w:p w:rsidR="00BA008D" w:rsidRPr="004046BE" w:rsidRDefault="00BA008D" w:rsidP="00BA008D">
      <w:pPr>
        <w:rPr>
          <w:sz w:val="14"/>
        </w:rPr>
      </w:pPr>
      <w:r w:rsidRPr="004046BE">
        <w:rPr>
          <w:sz w:val="14"/>
        </w:rPr>
        <w:t xml:space="preserve">On the military side of the U.S.-China relationship, </w:t>
      </w:r>
      <w:r w:rsidRPr="00933394">
        <w:rPr>
          <w:rStyle w:val="StyleUnderline"/>
          <w:highlight w:val="cyan"/>
        </w:rPr>
        <w:t>we are committed to</w:t>
      </w:r>
      <w:r w:rsidRPr="004046BE">
        <w:rPr>
          <w:rStyle w:val="StyleUnderline"/>
        </w:rPr>
        <w:t xml:space="preserve"> building </w:t>
      </w:r>
      <w:r w:rsidRPr="00933394">
        <w:rPr>
          <w:rStyle w:val="StyleUnderline"/>
          <w:highlight w:val="cyan"/>
        </w:rPr>
        <w:t>a</w:t>
      </w:r>
      <w:r w:rsidRPr="004046BE">
        <w:rPr>
          <w:rStyle w:val="StyleUnderline"/>
        </w:rPr>
        <w:t xml:space="preserve"> sustained and substantive </w:t>
      </w:r>
      <w:r w:rsidRPr="00933394">
        <w:rPr>
          <w:rStyle w:val="StyleUnderline"/>
          <w:highlight w:val="cyan"/>
        </w:rPr>
        <w:t>military-</w:t>
      </w:r>
      <w:r w:rsidRPr="004046BE">
        <w:rPr>
          <w:rStyle w:val="StyleUnderline"/>
        </w:rPr>
        <w:t xml:space="preserve">to-military </w:t>
      </w:r>
      <w:r w:rsidRPr="00933394">
        <w:rPr>
          <w:rStyle w:val="StyleUnderline"/>
          <w:highlight w:val="cyan"/>
        </w:rPr>
        <w:t>relationship that focuses on identifying concrete, practical areas of cooperation and reducing risk. This includes</w:t>
      </w:r>
      <w:r w:rsidRPr="004046BE">
        <w:rPr>
          <w:rStyle w:val="StyleUnderline"/>
        </w:rPr>
        <w:t xml:space="preserve"> not only </w:t>
      </w:r>
      <w:r w:rsidRPr="00933394">
        <w:rPr>
          <w:rStyle w:val="StyleUnderline"/>
        </w:rPr>
        <w:t xml:space="preserve">deepening </w:t>
      </w:r>
      <w:r w:rsidRPr="00933394">
        <w:rPr>
          <w:rStyle w:val="StyleUnderline"/>
          <w:highlight w:val="cyan"/>
        </w:rPr>
        <w:t>the use of institutionalized dialogue mechanisms,</w:t>
      </w:r>
      <w:r w:rsidRPr="004046BE">
        <w:rPr>
          <w:rStyle w:val="StyleUnderline"/>
        </w:rPr>
        <w:t xml:space="preserve"> including </w:t>
      </w:r>
      <w:r w:rsidRPr="00933394">
        <w:rPr>
          <w:rStyle w:val="StyleUnderline"/>
          <w:highlight w:val="cyan"/>
        </w:rPr>
        <w:t>senior defense participation at the SSD and S&amp;ED,</w:t>
      </w:r>
      <w:r w:rsidRPr="004046BE">
        <w:rPr>
          <w:rStyle w:val="StyleUnderline"/>
        </w:rPr>
        <w:t xml:space="preserve"> but also </w:t>
      </w:r>
      <w:r w:rsidRPr="00933394">
        <w:rPr>
          <w:rStyle w:val="StyleUnderline"/>
          <w:highlight w:val="cyan"/>
        </w:rPr>
        <w:t>inviting the Chinese to join regional cooperative exercises and expanding talks</w:t>
      </w:r>
      <w:r w:rsidRPr="00933394">
        <w:rPr>
          <w:rStyle w:val="StyleUnderline"/>
        </w:rPr>
        <w:t xml:space="preserve"> with the </w:t>
      </w:r>
      <w:bookmarkStart w:id="21" w:name="_GoBack"/>
      <w:bookmarkEnd w:id="21"/>
      <w:r w:rsidRPr="00933394">
        <w:rPr>
          <w:rStyle w:val="StyleUnderline"/>
        </w:rPr>
        <w:t xml:space="preserve">Chinese military </w:t>
      </w:r>
      <w:r w:rsidRPr="00933394">
        <w:rPr>
          <w:rStyle w:val="StyleUnderline"/>
          <w:highlight w:val="cyan"/>
        </w:rPr>
        <w:t>about operational safety in the region</w:t>
      </w:r>
      <w:r w:rsidRPr="004046BE">
        <w:rPr>
          <w:sz w:val="14"/>
        </w:rPr>
        <w:t xml:space="preserve">. </w:t>
      </w:r>
      <w:r w:rsidRPr="004046BE">
        <w:rPr>
          <w:rStyle w:val="StyleUnderline"/>
        </w:rPr>
        <w:t xml:space="preserve">For the first time this year, China will participate in RIMPAC </w:t>
      </w:r>
      <w:r w:rsidRPr="004046BE">
        <w:rPr>
          <w:sz w:val="14"/>
        </w:rPr>
        <w:t>June 26-August</w:t>
      </w:r>
      <w:r w:rsidRPr="004046BE">
        <w:rPr>
          <w:rStyle w:val="StyleUnderline"/>
        </w:rPr>
        <w:t xml:space="preserve"> </w:t>
      </w:r>
      <w:r w:rsidRPr="004046BE">
        <w:rPr>
          <w:sz w:val="14"/>
        </w:rPr>
        <w:t>1</w:t>
      </w:r>
      <w:r w:rsidRPr="004046BE">
        <w:rPr>
          <w:rStyle w:val="StyleUnderline"/>
        </w:rPr>
        <w:t xml:space="preserve"> in Hawaii. We also aim to continue high-level exchanges between our militaries. Recent exchanges have included visits to China by Secretary Hagel in April and General </w:t>
      </w:r>
      <w:proofErr w:type="spellStart"/>
      <w:r w:rsidRPr="004046BE">
        <w:rPr>
          <w:rStyle w:val="StyleUnderline"/>
        </w:rPr>
        <w:t>Odierno</w:t>
      </w:r>
      <w:proofErr w:type="spellEnd"/>
      <w:r w:rsidRPr="004046BE">
        <w:rPr>
          <w:rStyle w:val="StyleUnderline"/>
        </w:rPr>
        <w:t xml:space="preserve"> in February, and a visit to the United States by Chief of the General Staff General Fang </w:t>
      </w:r>
      <w:proofErr w:type="spellStart"/>
      <w:r w:rsidRPr="004046BE">
        <w:rPr>
          <w:rStyle w:val="StyleUnderline"/>
        </w:rPr>
        <w:t>Fenghui</w:t>
      </w:r>
      <w:proofErr w:type="spellEnd"/>
      <w:r w:rsidRPr="004046BE">
        <w:rPr>
          <w:rStyle w:val="StyleUnderline"/>
        </w:rPr>
        <w:t xml:space="preserve"> in May</w:t>
      </w:r>
      <w:r w:rsidRPr="004046BE">
        <w:rPr>
          <w:sz w:val="14"/>
        </w:rPr>
        <w:t>. At the same time, we will continue to carefully monitor China’s military developments and encourage China to exhibit greater transparency with respect to its military spending and modernization. This will help countries better understand the motivations of the People’s Liberation Army. We continue to encourage China to use its military capabilities in a manner conducive to the maintenance of peace and stability in the Asia-Pacific region.</w:t>
      </w:r>
    </w:p>
    <w:p w:rsidR="009B67BD" w:rsidRPr="007A7512" w:rsidRDefault="009B67BD" w:rsidP="009B67BD">
      <w:pPr>
        <w:pStyle w:val="4"/>
      </w:pPr>
      <w:r w:rsidRPr="007A7512">
        <w:t xml:space="preserve">Taiwan is the core issue in US-China relations – US support for Taiwan has </w:t>
      </w:r>
      <w:proofErr w:type="gramStart"/>
      <w:r w:rsidRPr="007A7512">
        <w:t>already</w:t>
      </w:r>
      <w:proofErr w:type="gramEnd"/>
      <w:r w:rsidRPr="007A7512">
        <w:t xml:space="preserve"> begun eroding cooperation between the two nations</w:t>
      </w:r>
    </w:p>
    <w:p w:rsidR="009B67BD" w:rsidRPr="007A7512" w:rsidRDefault="009B67BD" w:rsidP="009B67BD">
      <w:r w:rsidRPr="007A7512">
        <w:rPr>
          <w:rStyle w:val="Style13ptBold"/>
        </w:rPr>
        <w:t>Glaser</w:t>
      </w:r>
      <w:r w:rsidRPr="007A7512">
        <w:t xml:space="preserve"> </w:t>
      </w:r>
      <w:r w:rsidRPr="007A7512">
        <w:rPr>
          <w:rStyle w:val="Style13ptBold"/>
        </w:rPr>
        <w:t>15</w:t>
      </w:r>
      <w:r w:rsidRPr="007A7512">
        <w:t xml:space="preserve"> (Charles is a professor in the Elliott School of International Affairs at George Washington University. He is also a fellow in the Kissinger Institute at the Woodrow Wilson International Center for Scholars, 2015, “A US-China Grand Bargain? The Hard Choice </w:t>
      </w:r>
      <w:proofErr w:type="gramStart"/>
      <w:r w:rsidRPr="007A7512">
        <w:t>Between</w:t>
      </w:r>
      <w:proofErr w:type="gramEnd"/>
      <w:r w:rsidRPr="007A7512">
        <w:t xml:space="preserve"> Military Competition and Accommodation”, International Security, 39(4), p. 70-71)</w:t>
      </w:r>
    </w:p>
    <w:p w:rsidR="009B67BD" w:rsidRPr="007A7512" w:rsidRDefault="009B67BD" w:rsidP="009B67BD">
      <w:r w:rsidRPr="007A7512">
        <w:t xml:space="preserve">More important, however, is that focusing on the quality of current </w:t>
      </w:r>
      <w:proofErr w:type="spellStart"/>
      <w:r w:rsidRPr="007A7512">
        <w:t>crossstrait</w:t>
      </w:r>
      <w:proofErr w:type="spellEnd"/>
      <w:r w:rsidRPr="007A7512">
        <w:t xml:space="preserve"> relations overlooks two other less direct, but potentially more significant, benefits of U.S. accommodation on Taiwan. First, </w:t>
      </w:r>
      <w:r w:rsidRPr="00BF3809">
        <w:rPr>
          <w:rStyle w:val="a3"/>
        </w:rPr>
        <w:t>U.S. support for Taiwan is</w:t>
      </w:r>
      <w:r w:rsidRPr="007A7512">
        <w:t xml:space="preserve"> one of the most important, possibly </w:t>
      </w:r>
      <w:r w:rsidRPr="00BF3809">
        <w:rPr>
          <w:rStyle w:val="a3"/>
        </w:rPr>
        <w:t>the most important, policy-driven sources of China’s suspicions about U.S. motives and intentions</w:t>
      </w:r>
      <w:r w:rsidRPr="007A7512">
        <w:rPr>
          <w:rStyle w:val="a3"/>
        </w:rPr>
        <w:t>.</w:t>
      </w:r>
      <w:r w:rsidRPr="007A7512">
        <w:t xml:space="preserve"> Although the United States does not take a position on what the final outcome of the Taiwan issue should be</w:t>
      </w:r>
      <w:proofErr w:type="gramStart"/>
      <w:r w:rsidRPr="007A7512">
        <w:t>,</w:t>
      </w:r>
      <w:proofErr w:type="gramEnd"/>
      <w:r w:rsidRPr="007A7512">
        <w:t xml:space="preserve"> </w:t>
      </w:r>
      <w:r w:rsidRPr="00BF3809">
        <w:rPr>
          <w:rStyle w:val="a3"/>
        </w:rPr>
        <w:t xml:space="preserve">China considers U.S. support </w:t>
      </w:r>
      <w:r w:rsidRPr="00A05AD1">
        <w:rPr>
          <w:rStyle w:val="a3"/>
        </w:rPr>
        <w:t xml:space="preserve">of Taiwan </w:t>
      </w:r>
      <w:r w:rsidRPr="00BF3809">
        <w:rPr>
          <w:rStyle w:val="a3"/>
        </w:rPr>
        <w:t>a key source of “strategic distrust</w:t>
      </w:r>
      <w:r w:rsidRPr="007A7512">
        <w:rPr>
          <w:rStyle w:val="a3"/>
        </w:rPr>
        <w:t>.”</w:t>
      </w:r>
      <w:r w:rsidRPr="007A7512">
        <w:t xml:space="preserve"> A recent study by two leading authorities on U.S.-China relations concludes that </w:t>
      </w:r>
      <w:r w:rsidRPr="00BF3809">
        <w:rPr>
          <w:rStyle w:val="a3"/>
          <w:highlight w:val="cyan"/>
        </w:rPr>
        <w:t xml:space="preserve">Beijing views U.S. arms sales to Taiwan “as confirming American </w:t>
      </w:r>
      <w:r w:rsidRPr="00BF3809">
        <w:rPr>
          <w:rStyle w:val="a3"/>
          <w:highlight w:val="cyan"/>
        </w:rPr>
        <w:lastRenderedPageBreak/>
        <w:t xml:space="preserve">arrogance and determination to interfere in China’s domestic affairs and to prevent peaceful unification </w:t>
      </w:r>
      <w:r w:rsidRPr="00BF3809">
        <w:rPr>
          <w:rStyle w:val="a3"/>
        </w:rPr>
        <w:t xml:space="preserve">from occurring, thereby </w:t>
      </w:r>
      <w:r w:rsidRPr="00BF3809">
        <w:rPr>
          <w:rStyle w:val="a3"/>
          <w:highlight w:val="cyan"/>
        </w:rPr>
        <w:t>harming a</w:t>
      </w:r>
      <w:r w:rsidRPr="00BF3809">
        <w:rPr>
          <w:rStyle w:val="a3"/>
        </w:rPr>
        <w:t xml:space="preserve"> clearly-articulated </w:t>
      </w:r>
      <w:r w:rsidRPr="00BF3809">
        <w:rPr>
          <w:rStyle w:val="a3"/>
          <w:highlight w:val="cyan"/>
        </w:rPr>
        <w:t>Chinese core interest.”</w:t>
      </w:r>
      <w:r w:rsidRPr="007A7512">
        <w:t xml:space="preserve"> In a similar vein, their report argues that </w:t>
      </w:r>
      <w:r w:rsidRPr="007A7512">
        <w:rPr>
          <w:rStyle w:val="a3"/>
        </w:rPr>
        <w:t>“</w:t>
      </w:r>
      <w:r w:rsidRPr="00BF3809">
        <w:rPr>
          <w:rStyle w:val="a3"/>
          <w:highlight w:val="cyan"/>
        </w:rPr>
        <w:t>continuing to provide Taiwan with advanced weapons</w:t>
      </w:r>
      <w:r w:rsidRPr="00BF3809">
        <w:rPr>
          <w:rStyle w:val="a3"/>
        </w:rPr>
        <w:t xml:space="preserve"> . . . is viewed as pernicious in Chinese eyes and has </w:t>
      </w:r>
      <w:r w:rsidRPr="00BF3809">
        <w:rPr>
          <w:rStyle w:val="a3"/>
          <w:highlight w:val="cyan"/>
        </w:rPr>
        <w:t>added to suspicion that Washington will disregard Chinese interests and sentiments</w:t>
      </w:r>
      <w:r w:rsidRPr="00BF3809">
        <w:rPr>
          <w:rStyle w:val="a3"/>
        </w:rPr>
        <w:t xml:space="preserve"> as long as China’s power position is secondary to America’s.”</w:t>
      </w:r>
      <w:r w:rsidRPr="00BF3809">
        <w:t xml:space="preserve">68 Nathan and Scobell conclude that </w:t>
      </w:r>
      <w:r w:rsidRPr="00BF3809">
        <w:rPr>
          <w:rStyle w:val="a3"/>
        </w:rPr>
        <w:t>“</w:t>
      </w:r>
      <w:r w:rsidRPr="00BF3809">
        <w:rPr>
          <w:rStyle w:val="a3"/>
          <w:highlight w:val="cyan"/>
        </w:rPr>
        <w:t xml:space="preserve">most Chinese </w:t>
      </w:r>
      <w:r w:rsidRPr="00BF3809">
        <w:rPr>
          <w:rStyle w:val="a3"/>
        </w:rPr>
        <w:t>see strategic motives at the root of American behavior. They</w:t>
      </w:r>
      <w:r w:rsidRPr="00BF3809">
        <w:rPr>
          <w:rStyle w:val="a3"/>
          <w:highlight w:val="cyan"/>
        </w:rPr>
        <w:t xml:space="preserve"> believe that keeping the Taiwan problem </w:t>
      </w:r>
      <w:r w:rsidRPr="00BF3809">
        <w:rPr>
          <w:rStyle w:val="a3"/>
        </w:rPr>
        <w:t xml:space="preserve">going </w:t>
      </w:r>
      <w:r w:rsidRPr="00BF3809">
        <w:rPr>
          <w:rStyle w:val="a3"/>
          <w:highlight w:val="cyan"/>
        </w:rPr>
        <w:t>helps the U.S. tie China down</w:t>
      </w:r>
      <w:r w:rsidRPr="007A7512">
        <w:rPr>
          <w:rStyle w:val="a3"/>
        </w:rPr>
        <w:t>.”</w:t>
      </w:r>
      <w:r w:rsidRPr="007A7512">
        <w:t xml:space="preserve">69 Similarly, a prominent Chinese analyst argues: </w:t>
      </w:r>
      <w:r w:rsidRPr="007A7512">
        <w:rPr>
          <w:rStyle w:val="a3"/>
        </w:rPr>
        <w:t>“</w:t>
      </w:r>
      <w:r w:rsidRPr="00BF3809">
        <w:rPr>
          <w:rStyle w:val="a3"/>
          <w:highlight w:val="cyan"/>
        </w:rPr>
        <w:t>The position the U.S. takes o</w:t>
      </w:r>
      <w:r w:rsidRPr="00BF3809">
        <w:rPr>
          <w:rStyle w:val="a3"/>
        </w:rPr>
        <w:t>n the Taiwan issue</w:t>
      </w:r>
      <w:r w:rsidRPr="00BF3809">
        <w:rPr>
          <w:rStyle w:val="a3"/>
          <w:highlight w:val="cyan"/>
        </w:rPr>
        <w:t xml:space="preserve"> determines the essence of American strategy toward China, and </w:t>
      </w:r>
      <w:r w:rsidRPr="00BF3809">
        <w:rPr>
          <w:rStyle w:val="a3"/>
        </w:rPr>
        <w:t xml:space="preserve">thus </w:t>
      </w:r>
      <w:r w:rsidRPr="00BF3809">
        <w:rPr>
          <w:rStyle w:val="a3"/>
          <w:highlight w:val="cyan"/>
        </w:rPr>
        <w:t>determines the quality and status of U.S.-China relations.</w:t>
      </w:r>
      <w:r w:rsidRPr="007A7512">
        <w:rPr>
          <w:rStyle w:val="a3"/>
        </w:rPr>
        <w:t>”</w:t>
      </w:r>
      <w:r w:rsidRPr="007A7512">
        <w:t xml:space="preserve">70 Xu Hui, a professor at China’s National Defense University, holds that </w:t>
      </w:r>
      <w:r w:rsidRPr="007A7512">
        <w:rPr>
          <w:rStyle w:val="a3"/>
        </w:rPr>
        <w:t>“</w:t>
      </w:r>
      <w:r w:rsidRPr="00BF3809">
        <w:rPr>
          <w:rStyle w:val="a3"/>
          <w:highlight w:val="cyan"/>
        </w:rPr>
        <w:t>U.S. policies</w:t>
      </w:r>
      <w:r w:rsidRPr="00A857F0">
        <w:rPr>
          <w:rStyle w:val="a3"/>
        </w:rPr>
        <w:t xml:space="preserve"> toward Taiwan </w:t>
      </w:r>
      <w:r w:rsidRPr="00BF3809">
        <w:rPr>
          <w:rStyle w:val="a3"/>
        </w:rPr>
        <w:t>have been and</w:t>
      </w:r>
      <w:r w:rsidRPr="00BF3809">
        <w:rPr>
          <w:rStyle w:val="a3"/>
          <w:highlight w:val="cyan"/>
        </w:rPr>
        <w:t xml:space="preserve"> are the fundamental cause of </w:t>
      </w:r>
      <w:r w:rsidRPr="00BF3809">
        <w:rPr>
          <w:rStyle w:val="a3"/>
        </w:rPr>
        <w:t xml:space="preserve">some </w:t>
      </w:r>
      <w:r w:rsidRPr="00BF3809">
        <w:rPr>
          <w:rStyle w:val="a3"/>
          <w:highlight w:val="cyan"/>
        </w:rPr>
        <w:t xml:space="preserve">anti-American sentiment among the Chinese </w:t>
      </w:r>
      <w:r w:rsidRPr="00A857F0">
        <w:rPr>
          <w:rStyle w:val="a3"/>
        </w:rPr>
        <w:t>public</w:t>
      </w:r>
      <w:r w:rsidRPr="007A7512">
        <w:t xml:space="preserve">. . . . I assure you that </w:t>
      </w:r>
      <w:r w:rsidRPr="00BF3809">
        <w:rPr>
          <w:rStyle w:val="a3"/>
          <w:highlight w:val="cyan"/>
        </w:rPr>
        <w:t xml:space="preserve">a posture change </w:t>
      </w:r>
      <w:r w:rsidRPr="00BF3809">
        <w:rPr>
          <w:rStyle w:val="a3"/>
        </w:rPr>
        <w:t xml:space="preserve">of the U.S. policy on Taiwan </w:t>
      </w:r>
      <w:r w:rsidRPr="00BF3809">
        <w:rPr>
          <w:rStyle w:val="a3"/>
          <w:highlight w:val="cyan"/>
        </w:rPr>
        <w:t xml:space="preserve">will remove the major obstacle for our military-to-military relations and </w:t>
      </w:r>
      <w:r w:rsidRPr="00BF3809">
        <w:rPr>
          <w:rStyle w:val="a3"/>
        </w:rPr>
        <w:t xml:space="preserve">also </w:t>
      </w:r>
      <w:r w:rsidRPr="00BF3809">
        <w:rPr>
          <w:rStyle w:val="a3"/>
          <w:highlight w:val="cyan"/>
        </w:rPr>
        <w:t xml:space="preserve">strengthen Sino-American cooperation </w:t>
      </w:r>
      <w:r w:rsidRPr="00BF3809">
        <w:rPr>
          <w:rStyle w:val="a3"/>
        </w:rPr>
        <w:t xml:space="preserve">by </w:t>
      </w:r>
      <w:r w:rsidRPr="00BF3809">
        <w:rPr>
          <w:rStyle w:val="a3"/>
          <w:highlight w:val="cyan"/>
        </w:rPr>
        <w:t>winning the</w:t>
      </w:r>
      <w:r w:rsidRPr="00BF3809">
        <w:rPr>
          <w:rStyle w:val="a3"/>
        </w:rPr>
        <w:t xml:space="preserve"> hearts and minds of</w:t>
      </w:r>
      <w:r w:rsidRPr="00BF3809">
        <w:rPr>
          <w:rStyle w:val="a3"/>
          <w:highlight w:val="cyan"/>
        </w:rPr>
        <w:t xml:space="preserve"> 1.3 billion Chinese people.</w:t>
      </w:r>
      <w:r w:rsidRPr="007A7512">
        <w:rPr>
          <w:rStyle w:val="a3"/>
        </w:rPr>
        <w:t>”</w:t>
      </w:r>
      <w:r w:rsidRPr="007A7512">
        <w:t xml:space="preserve">71 In short, </w:t>
      </w:r>
      <w:r w:rsidRPr="00BF3809">
        <w:rPr>
          <w:rStyle w:val="a3"/>
          <w:highlight w:val="cyan"/>
        </w:rPr>
        <w:t xml:space="preserve">ending the U.S. commitment to Taiwan has the potential to </w:t>
      </w:r>
      <w:r w:rsidRPr="00A857F0">
        <w:rPr>
          <w:rStyle w:val="a3"/>
        </w:rPr>
        <w:t xml:space="preserve">dramatically </w:t>
      </w:r>
      <w:r w:rsidRPr="00BF3809">
        <w:rPr>
          <w:rStyle w:val="a3"/>
          <w:highlight w:val="cyan"/>
        </w:rPr>
        <w:t>improve U.S.-China relations, which</w:t>
      </w:r>
      <w:r w:rsidRPr="00A857F0">
        <w:rPr>
          <w:rStyle w:val="a3"/>
        </w:rPr>
        <w:t xml:space="preserve"> in turn </w:t>
      </w:r>
      <w:r w:rsidRPr="00BF3809">
        <w:rPr>
          <w:rStyle w:val="a3"/>
          <w:highlight w:val="cyan"/>
        </w:rPr>
        <w:t>could increase the possibility of cooperation on other issues and reduce the probability of competition and conflict.</w:t>
      </w:r>
    </w:p>
    <w:p w:rsidR="00CC0036" w:rsidRPr="004046BE" w:rsidRDefault="00CC0036" w:rsidP="00CC0036">
      <w:pPr>
        <w:pStyle w:val="4"/>
      </w:pPr>
      <w:r w:rsidRPr="004046BE">
        <w:t xml:space="preserve">US-China cooperation is key to solve climate change, nuclear </w:t>
      </w:r>
      <w:proofErr w:type="spellStart"/>
      <w:r w:rsidRPr="004046BE">
        <w:t>prolif</w:t>
      </w:r>
      <w:proofErr w:type="spellEnd"/>
      <w:r w:rsidRPr="004046BE">
        <w:t>, disease, terrorism, drugs</w:t>
      </w:r>
    </w:p>
    <w:p w:rsidR="00CC0036" w:rsidRPr="004046BE" w:rsidRDefault="00CC0036" w:rsidP="00CC0036">
      <w:proofErr w:type="spellStart"/>
      <w:r w:rsidRPr="004046BE">
        <w:rPr>
          <w:rStyle w:val="Style13ptBold"/>
        </w:rPr>
        <w:t>Jianmin</w:t>
      </w:r>
      <w:proofErr w:type="spellEnd"/>
      <w:r w:rsidRPr="004046BE">
        <w:rPr>
          <w:rStyle w:val="Style13ptBold"/>
        </w:rPr>
        <w:t xml:space="preserve"> 15</w:t>
      </w:r>
      <w:r w:rsidRPr="004046BE">
        <w:t xml:space="preserve"> (Wu </w:t>
      </w:r>
      <w:proofErr w:type="spellStart"/>
      <w:r w:rsidRPr="004046BE">
        <w:t>Jianmin</w:t>
      </w:r>
      <w:proofErr w:type="spellEnd"/>
      <w:r w:rsidRPr="004046BE">
        <w:t xml:space="preserve">, Former President of China Foreign Affairs University, 4-16-2015, "Cooperation on Curbing Nukes and Climate Change Strengthens U.S.-China Link," Huffington Post, </w:t>
      </w:r>
      <w:hyperlink r:id="rId14" w:history="1">
        <w:r w:rsidRPr="004046BE">
          <w:rPr>
            <w:rStyle w:val="a4"/>
          </w:rPr>
          <w:t>http://www.huffingtonpost.com/wu-jianmin/china-us-nukes-climate-change_b_7079932.html</w:t>
        </w:r>
      </w:hyperlink>
      <w:r w:rsidRPr="004046BE">
        <w:t xml:space="preserve"> DDI - JT)</w:t>
      </w:r>
    </w:p>
    <w:p w:rsidR="005D3C62" w:rsidRPr="00BA008D" w:rsidRDefault="00CC0036" w:rsidP="005D3C62">
      <w:pPr>
        <w:rPr>
          <w:rFonts w:hint="eastAsia"/>
          <w:lang w:eastAsia="zh-TW"/>
        </w:rPr>
      </w:pPr>
      <w:r w:rsidRPr="00280DD5">
        <w:rPr>
          <w:rStyle w:val="StyleUnderline"/>
        </w:rPr>
        <w:t xml:space="preserve">The common </w:t>
      </w:r>
      <w:r w:rsidRPr="00280DD5">
        <w:rPr>
          <w:rStyle w:val="StyleUnderline"/>
          <w:highlight w:val="cyan"/>
        </w:rPr>
        <w:t>challenges faci</w:t>
      </w:r>
      <w:r w:rsidRPr="00280DD5">
        <w:rPr>
          <w:rStyle w:val="StyleUnderline"/>
        </w:rPr>
        <w:t>ng</w:t>
      </w:r>
      <w:r w:rsidRPr="00280DD5">
        <w:rPr>
          <w:rStyle w:val="StyleUnderline"/>
          <w:highlight w:val="cyan"/>
        </w:rPr>
        <w:t xml:space="preserve"> mankind </w:t>
      </w:r>
      <w:r w:rsidRPr="00280DD5">
        <w:rPr>
          <w:rStyle w:val="StyleUnderline"/>
        </w:rPr>
        <w:t xml:space="preserve">have never been so daunting as they are today — </w:t>
      </w:r>
      <w:r w:rsidRPr="00280DD5">
        <w:rPr>
          <w:rStyle w:val="StyleUnderline"/>
          <w:highlight w:val="cyan"/>
        </w:rPr>
        <w:t>climate change, nuclear weapons proliferation, terrorism, pandemics, natural disasters, drug trafficking</w:t>
      </w:r>
      <w:r w:rsidRPr="00280DD5">
        <w:rPr>
          <w:rStyle w:val="StyleUnderline"/>
        </w:rPr>
        <w:t>, just to name a few</w:t>
      </w:r>
      <w:r w:rsidRPr="00280DD5">
        <w:t xml:space="preserve">. </w:t>
      </w:r>
      <w:r w:rsidRPr="00280DD5">
        <w:rPr>
          <w:rStyle w:val="StyleUnderline"/>
          <w:highlight w:val="cyan"/>
        </w:rPr>
        <w:t>No country</w:t>
      </w:r>
      <w:r w:rsidRPr="00280DD5">
        <w:rPr>
          <w:rStyle w:val="StyleUnderline"/>
        </w:rPr>
        <w:t>, no matter how powerful it is,</w:t>
      </w:r>
      <w:r w:rsidRPr="00280DD5">
        <w:rPr>
          <w:rStyle w:val="StyleUnderline"/>
          <w:highlight w:val="cyan"/>
        </w:rPr>
        <w:t xml:space="preserve"> is able to meet these challenges alone</w:t>
      </w:r>
      <w:r w:rsidRPr="00280DD5">
        <w:rPr>
          <w:highlight w:val="cyan"/>
        </w:rPr>
        <w:t>.</w:t>
      </w:r>
      <w:r w:rsidRPr="004046BE">
        <w:t xml:space="preserve"> Common challenges bring people together. Mankind is bound to unite for its survival. </w:t>
      </w:r>
      <w:r w:rsidRPr="00280DD5">
        <w:rPr>
          <w:rStyle w:val="StyleUnderline"/>
          <w:highlight w:val="cyan"/>
        </w:rPr>
        <w:t>When China and the US</w:t>
      </w:r>
      <w:r w:rsidRPr="00280DD5">
        <w:rPr>
          <w:rStyle w:val="StyleUnderline"/>
        </w:rPr>
        <w:t>, two largest economies in the world,</w:t>
      </w:r>
      <w:r w:rsidRPr="00280DD5">
        <w:rPr>
          <w:rStyle w:val="StyleUnderline"/>
          <w:highlight w:val="cyan"/>
        </w:rPr>
        <w:t xml:space="preserve"> cooperate, it makes a difference.</w:t>
      </w:r>
      <w:r w:rsidRPr="004046BE">
        <w:t xml:space="preserve"> In November 2014, President Xi Jinping and President Obama made a joint pledge on reducing pollution and carbon-gas emissions. As a result, the upcoming United Nations conference on climate change to be held in Paris from Nov. 30th to Dec. 10th this year looks much more promising. </w:t>
      </w:r>
      <w:r w:rsidRPr="00280DD5">
        <w:rPr>
          <w:rStyle w:val="StyleUnderline"/>
          <w:highlight w:val="cyan"/>
        </w:rPr>
        <w:t xml:space="preserve">Nuclear weapons proliferation </w:t>
      </w:r>
      <w:r w:rsidRPr="00280DD5">
        <w:rPr>
          <w:rStyle w:val="StyleUnderline"/>
        </w:rPr>
        <w:t xml:space="preserve">also </w:t>
      </w:r>
      <w:r w:rsidRPr="00280DD5">
        <w:rPr>
          <w:rStyle w:val="StyleUnderline"/>
          <w:highlight w:val="cyan"/>
        </w:rPr>
        <w:t xml:space="preserve">poses a </w:t>
      </w:r>
      <w:r w:rsidRPr="00280DD5">
        <w:rPr>
          <w:rStyle w:val="StyleUnderline"/>
        </w:rPr>
        <w:t xml:space="preserve">serious </w:t>
      </w:r>
      <w:r w:rsidRPr="00280DD5">
        <w:rPr>
          <w:rStyle w:val="StyleUnderline"/>
          <w:highlight w:val="cyan"/>
        </w:rPr>
        <w:t xml:space="preserve">threat to international peace and security. </w:t>
      </w:r>
      <w:r w:rsidRPr="00280DD5">
        <w:rPr>
          <w:rStyle w:val="StyleUnderline"/>
        </w:rPr>
        <w:t xml:space="preserve">Of all the global challenges it is the most </w:t>
      </w:r>
      <w:r w:rsidRPr="00280DD5">
        <w:rPr>
          <w:rStyle w:val="StyleUnderline"/>
        </w:rPr>
        <w:lastRenderedPageBreak/>
        <w:t>complicated</w:t>
      </w:r>
      <w:r w:rsidRPr="004046BE">
        <w:rPr>
          <w:rStyle w:val="StyleUnderline"/>
        </w:rPr>
        <w:t>.</w:t>
      </w:r>
      <w:r w:rsidRPr="004046BE">
        <w:t xml:space="preserve"> The North Korean nuclear issue is the other major concern along with Iran. The Six-Party Talks on this issue have so far stalled for six years and at present show no sign of resuming any time soon. Even so, </w:t>
      </w:r>
      <w:r w:rsidRPr="00280DD5">
        <w:rPr>
          <w:rStyle w:val="StyleUnderline"/>
          <w:highlight w:val="cyan"/>
        </w:rPr>
        <w:t xml:space="preserve">the fact that China and the US have agreed to pursue </w:t>
      </w:r>
      <w:r w:rsidRPr="00280DD5">
        <w:rPr>
          <w:rStyle w:val="StyleUnderline"/>
        </w:rPr>
        <w:t xml:space="preserve">the goal of </w:t>
      </w:r>
      <w:r w:rsidRPr="00280DD5">
        <w:rPr>
          <w:rStyle w:val="StyleUnderline"/>
          <w:highlight w:val="cyan"/>
        </w:rPr>
        <w:t xml:space="preserve">denuclearization on the Korean Peninsula </w:t>
      </w:r>
      <w:r w:rsidRPr="00280DD5">
        <w:rPr>
          <w:rStyle w:val="StyleUnderline"/>
        </w:rPr>
        <w:t xml:space="preserve">has </w:t>
      </w:r>
      <w:r w:rsidRPr="00280DD5">
        <w:rPr>
          <w:rStyle w:val="StyleUnderline"/>
          <w:highlight w:val="cyan"/>
        </w:rPr>
        <w:t>kept the issue from getting out of control.</w:t>
      </w:r>
      <w:r w:rsidRPr="004046BE">
        <w:t xml:space="preserve"> The year 1950 witnessed violent confrontation between China and the US in the Korean theater, but 2015 is not 1950. China-US cooperation has been a significant factor in keeping the lid on this conflict. </w:t>
      </w:r>
      <w:r w:rsidRPr="004046BE">
        <w:rPr>
          <w:rStyle w:val="StyleUnderline"/>
        </w:rPr>
        <w:t xml:space="preserve">Such </w:t>
      </w:r>
      <w:r w:rsidRPr="00280DD5">
        <w:rPr>
          <w:rStyle w:val="StyleUnderline"/>
          <w:highlight w:val="cyan"/>
        </w:rPr>
        <w:t xml:space="preserve">cooperation, </w:t>
      </w:r>
      <w:r w:rsidRPr="00933394">
        <w:rPr>
          <w:rStyle w:val="StyleUnderline"/>
        </w:rPr>
        <w:t xml:space="preserve">whether </w:t>
      </w:r>
      <w:r w:rsidRPr="00280DD5">
        <w:rPr>
          <w:rStyle w:val="StyleUnderline"/>
          <w:highlight w:val="cyan"/>
        </w:rPr>
        <w:t xml:space="preserve">on Iran, North Korea or climate change, is an important building block for the </w:t>
      </w:r>
      <w:r w:rsidRPr="00933394">
        <w:rPr>
          <w:rStyle w:val="StyleUnderline"/>
        </w:rPr>
        <w:t xml:space="preserve">new </w:t>
      </w:r>
      <w:r w:rsidRPr="00280DD5">
        <w:rPr>
          <w:rStyle w:val="StyleUnderline"/>
          <w:highlight w:val="cyan"/>
        </w:rPr>
        <w:t>model of the major countries relationship</w:t>
      </w:r>
      <w:r w:rsidRPr="004046BE">
        <w:rPr>
          <w:rStyle w:val="StyleUnderline"/>
        </w:rPr>
        <w:t>.</w:t>
      </w:r>
      <w:r w:rsidRPr="004046BE">
        <w:t xml:space="preserve"> The way to conceive of this relationship is as a big house. It has to be built gradually block by block. The more building blocks </w:t>
      </w:r>
      <w:proofErr w:type="gramStart"/>
      <w:r w:rsidRPr="004046BE">
        <w:t>laid</w:t>
      </w:r>
      <w:proofErr w:type="gramEnd"/>
      <w:r w:rsidRPr="004046BE">
        <w:t>, the faster that house will be built. As President Xi Jinping has put it</w:t>
      </w:r>
      <w:proofErr w:type="gramStart"/>
      <w:r w:rsidRPr="004046BE">
        <w:t>: ”</w:t>
      </w:r>
      <w:proofErr w:type="gramEnd"/>
      <w:r w:rsidRPr="00280DD5">
        <w:rPr>
          <w:rStyle w:val="StyleUnderline"/>
          <w:highlight w:val="cyan"/>
        </w:rPr>
        <w:t>A sound China-US cooperation can become a ballast stone of world stability and a booster of world peace.</w:t>
      </w:r>
      <w:r w:rsidRPr="004046BE">
        <w:rPr>
          <w:rStyle w:val="StyleUnderline"/>
        </w:rPr>
        <w:t xml:space="preserve"> ”</w:t>
      </w:r>
    </w:p>
    <w:sectPr w:rsidR="005D3C62" w:rsidRPr="00BA008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2098" w:rsidRDefault="004F2098" w:rsidP="006665F7">
      <w:pPr>
        <w:spacing w:after="0" w:line="240" w:lineRule="auto"/>
      </w:pPr>
      <w:r>
        <w:separator/>
      </w:r>
    </w:p>
  </w:endnote>
  <w:endnote w:type="continuationSeparator" w:id="0">
    <w:p w:rsidR="004F2098" w:rsidRDefault="004F2098" w:rsidP="00666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2098" w:rsidRDefault="004F2098" w:rsidP="006665F7">
      <w:pPr>
        <w:spacing w:after="0" w:line="240" w:lineRule="auto"/>
      </w:pPr>
      <w:r>
        <w:separator/>
      </w:r>
    </w:p>
  </w:footnote>
  <w:footnote w:type="continuationSeparator" w:id="0">
    <w:p w:rsidR="004F2098" w:rsidRDefault="004F2098" w:rsidP="006665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0C71CB0"/>
    <w:multiLevelType w:val="hybridMultilevel"/>
    <w:tmpl w:val="AA3C2DD0"/>
    <w:lvl w:ilvl="0" w:tplc="6378889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2DE15DF3"/>
    <w:multiLevelType w:val="hybridMultilevel"/>
    <w:tmpl w:val="E3BAF36E"/>
    <w:lvl w:ilvl="0" w:tplc="624444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5D141B9B"/>
    <w:multiLevelType w:val="hybridMultilevel"/>
    <w:tmpl w:val="CCBE2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1750BF"/>
    <w:multiLevelType w:val="hybridMultilevel"/>
    <w:tmpl w:val="AFA0374E"/>
    <w:lvl w:ilvl="0" w:tplc="15F8107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bordersDoNotSurroundHeader/>
  <w:bordersDoNotSurroundFooter/>
  <w:proofState w:spelling="clean" w:grammar="clean"/>
  <w:attachedTemplate r:id="rId1"/>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1B00"/>
    <w:rsid w:val="00002E4D"/>
    <w:rsid w:val="000E284B"/>
    <w:rsid w:val="001212C4"/>
    <w:rsid w:val="00146F0C"/>
    <w:rsid w:val="00255796"/>
    <w:rsid w:val="00280DD5"/>
    <w:rsid w:val="002C534C"/>
    <w:rsid w:val="002D6F16"/>
    <w:rsid w:val="00336BCC"/>
    <w:rsid w:val="003713AB"/>
    <w:rsid w:val="00371B42"/>
    <w:rsid w:val="003932BD"/>
    <w:rsid w:val="00424462"/>
    <w:rsid w:val="0044634B"/>
    <w:rsid w:val="004A59C5"/>
    <w:rsid w:val="004F2098"/>
    <w:rsid w:val="00545176"/>
    <w:rsid w:val="005B0A36"/>
    <w:rsid w:val="005D3049"/>
    <w:rsid w:val="005D3C62"/>
    <w:rsid w:val="006665F7"/>
    <w:rsid w:val="00677226"/>
    <w:rsid w:val="00684B5C"/>
    <w:rsid w:val="006E2FEC"/>
    <w:rsid w:val="007239A8"/>
    <w:rsid w:val="007F55A0"/>
    <w:rsid w:val="00852720"/>
    <w:rsid w:val="00862962"/>
    <w:rsid w:val="008A61B6"/>
    <w:rsid w:val="008A7477"/>
    <w:rsid w:val="008B1F44"/>
    <w:rsid w:val="008D271C"/>
    <w:rsid w:val="008D6E85"/>
    <w:rsid w:val="00933394"/>
    <w:rsid w:val="00941649"/>
    <w:rsid w:val="0095021B"/>
    <w:rsid w:val="009B67BD"/>
    <w:rsid w:val="009E0A25"/>
    <w:rsid w:val="009E1B00"/>
    <w:rsid w:val="00A05AD1"/>
    <w:rsid w:val="00A857F0"/>
    <w:rsid w:val="00B759A5"/>
    <w:rsid w:val="00B75C88"/>
    <w:rsid w:val="00BA008D"/>
    <w:rsid w:val="00BB6AC8"/>
    <w:rsid w:val="00BF3809"/>
    <w:rsid w:val="00C749B8"/>
    <w:rsid w:val="00C77652"/>
    <w:rsid w:val="00C80B68"/>
    <w:rsid w:val="00CA2397"/>
    <w:rsid w:val="00CC0036"/>
    <w:rsid w:val="00D21CED"/>
    <w:rsid w:val="00D32CE7"/>
    <w:rsid w:val="00D71D15"/>
    <w:rsid w:val="00DE25EC"/>
    <w:rsid w:val="00E53571"/>
    <w:rsid w:val="00EF6F4B"/>
    <w:rsid w:val="00F6462A"/>
    <w:rsid w:val="00F7683B"/>
    <w:rsid w:val="00F778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Normal/Card"/>
    <w:uiPriority w:val="4"/>
    <w:qFormat/>
    <w:rsid w:val="00677226"/>
    <w:pPr>
      <w:spacing w:after="160" w:line="259" w:lineRule="auto"/>
    </w:pPr>
    <w:rPr>
      <w:rFonts w:ascii="Calibri" w:hAnsi="Calibri"/>
      <w:kern w:val="0"/>
      <w:sz w:val="22"/>
      <w:lang w:eastAsia="en-US"/>
    </w:rPr>
  </w:style>
  <w:style w:type="paragraph" w:styleId="1">
    <w:name w:val="heading 1"/>
    <w:aliases w:val="Pocket"/>
    <w:basedOn w:val="a"/>
    <w:next w:val="a"/>
    <w:link w:val="10"/>
    <w:qFormat/>
    <w:rsid w:val="006772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2">
    <w:name w:val="heading 2"/>
    <w:aliases w:val="Hat"/>
    <w:basedOn w:val="a"/>
    <w:next w:val="a"/>
    <w:link w:val="20"/>
    <w:uiPriority w:val="1"/>
    <w:unhideWhenUsed/>
    <w:qFormat/>
    <w:rsid w:val="00677226"/>
    <w:pPr>
      <w:keepNext/>
      <w:keepLines/>
      <w:pageBreakBefore/>
      <w:spacing w:before="40" w:after="0"/>
      <w:jc w:val="center"/>
      <w:outlineLvl w:val="1"/>
    </w:pPr>
    <w:rPr>
      <w:rFonts w:eastAsiaTheme="majorEastAsia" w:cstheme="majorBidi"/>
      <w:b/>
      <w:sz w:val="44"/>
      <w:szCs w:val="26"/>
      <w:u w:val="double"/>
    </w:rPr>
  </w:style>
  <w:style w:type="paragraph" w:styleId="3">
    <w:name w:val="heading 3"/>
    <w:aliases w:val="Block"/>
    <w:basedOn w:val="a"/>
    <w:next w:val="a"/>
    <w:link w:val="30"/>
    <w:uiPriority w:val="2"/>
    <w:unhideWhenUsed/>
    <w:qFormat/>
    <w:rsid w:val="00677226"/>
    <w:pPr>
      <w:keepNext/>
      <w:keepLines/>
      <w:pageBreakBefore/>
      <w:spacing w:before="40" w:after="0"/>
      <w:jc w:val="center"/>
      <w:outlineLvl w:val="2"/>
    </w:pPr>
    <w:rPr>
      <w:rFonts w:eastAsiaTheme="majorEastAsia" w:cstheme="majorBidi"/>
      <w:b/>
      <w:sz w:val="32"/>
      <w:szCs w:val="24"/>
      <w:u w:val="single"/>
    </w:rPr>
  </w:style>
  <w:style w:type="paragraph" w:styleId="4">
    <w:name w:val="heading 4"/>
    <w:aliases w:val="Tag,Big card,body,Normal Tag,small text,heading 2,Heading 2 Char2 Char,Heading 2 Char1 Char Char, Ch,Ch,No Spacing211,No Spacing12,no read,No Spacing2111,No Spacing4,No Spacing11111,No Spacing5,No Spacing21,tags,No Spacing1111,Tags,TAG,Card"/>
    <w:basedOn w:val="a"/>
    <w:next w:val="a"/>
    <w:link w:val="40"/>
    <w:uiPriority w:val="3"/>
    <w:unhideWhenUsed/>
    <w:qFormat/>
    <w:rsid w:val="00677226"/>
    <w:pPr>
      <w:keepNext/>
      <w:keepLines/>
      <w:spacing w:before="40" w:after="0"/>
      <w:outlineLvl w:val="3"/>
    </w:pPr>
    <w:rPr>
      <w:rFonts w:eastAsiaTheme="majorEastAsia" w:cstheme="majorBidi"/>
      <w:b/>
      <w:iCs/>
      <w:sz w:val="26"/>
    </w:rPr>
  </w:style>
  <w:style w:type="character" w:default="1" w:styleId="a0">
    <w:name w:val="Default Paragraph Font"/>
    <w:uiPriority w:val="1"/>
    <w:semiHidden/>
    <w:unhideWhenUsed/>
    <w:rsid w:val="00677226"/>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677226"/>
  </w:style>
  <w:style w:type="character" w:customStyle="1" w:styleId="10">
    <w:name w:val="標題 1 字元"/>
    <w:aliases w:val="Pocket 字元"/>
    <w:basedOn w:val="a0"/>
    <w:link w:val="1"/>
    <w:rsid w:val="00677226"/>
    <w:rPr>
      <w:rFonts w:ascii="Calibri" w:eastAsiaTheme="majorEastAsia" w:hAnsi="Calibri" w:cstheme="majorBidi"/>
      <w:b/>
      <w:kern w:val="0"/>
      <w:sz w:val="52"/>
      <w:szCs w:val="32"/>
      <w:lang w:eastAsia="en-US"/>
    </w:rPr>
  </w:style>
  <w:style w:type="character" w:customStyle="1" w:styleId="20">
    <w:name w:val="標題 2 字元"/>
    <w:aliases w:val="Hat 字元"/>
    <w:basedOn w:val="a0"/>
    <w:link w:val="2"/>
    <w:uiPriority w:val="1"/>
    <w:rsid w:val="00677226"/>
    <w:rPr>
      <w:rFonts w:ascii="Calibri" w:eastAsiaTheme="majorEastAsia" w:hAnsi="Calibri" w:cstheme="majorBidi"/>
      <w:b/>
      <w:kern w:val="0"/>
      <w:sz w:val="44"/>
      <w:szCs w:val="26"/>
      <w:u w:val="double"/>
      <w:lang w:eastAsia="en-US"/>
    </w:rPr>
  </w:style>
  <w:style w:type="character" w:customStyle="1" w:styleId="30">
    <w:name w:val="標題 3 字元"/>
    <w:aliases w:val="Block 字元"/>
    <w:basedOn w:val="a0"/>
    <w:link w:val="3"/>
    <w:uiPriority w:val="2"/>
    <w:rsid w:val="00677226"/>
    <w:rPr>
      <w:rFonts w:ascii="Calibri" w:eastAsiaTheme="majorEastAsia" w:hAnsi="Calibri" w:cstheme="majorBidi"/>
      <w:b/>
      <w:kern w:val="0"/>
      <w:sz w:val="32"/>
      <w:szCs w:val="24"/>
      <w:u w:val="single"/>
      <w:lang w:eastAsia="en-US"/>
    </w:rPr>
  </w:style>
  <w:style w:type="character" w:customStyle="1" w:styleId="40">
    <w:name w:val="標題 4 字元"/>
    <w:aliases w:val="Tag 字元,Big card 字元,body 字元,Normal Tag 字元,small text 字元,heading 2 字元,Heading 2 Char2 Char 字元,Heading 2 Char1 Char Char 字元, Ch 字元,Ch 字元,No Spacing211 字元,No Spacing12 字元,no read 字元,No Spacing2111 字元,No Spacing4 字元,No Spacing11111 字元,No Spacing5 字元"/>
    <w:basedOn w:val="a0"/>
    <w:link w:val="4"/>
    <w:uiPriority w:val="3"/>
    <w:rsid w:val="00677226"/>
    <w:rPr>
      <w:rFonts w:ascii="Calibri" w:eastAsiaTheme="majorEastAsia" w:hAnsi="Calibri" w:cstheme="majorBidi"/>
      <w:b/>
      <w:iCs/>
      <w:kern w:val="0"/>
      <w:sz w:val="26"/>
      <w:lang w:eastAsia="en-US"/>
    </w:rPr>
  </w:style>
  <w:style w:type="character" w:styleId="a3">
    <w:name w:val="Emphasis"/>
    <w:aliases w:val="emphasis in card,tag2,Minimized,Evidence,Size 10,minimized,Highlighted,CD Card,ED - Tag,Emphasis!!,Qualifications,emphasis,Underlined,Bold Underline,small,normal card text,Shrunk,qualifications in card,qualifications,bold underline,Style1,Box,Debat"/>
    <w:basedOn w:val="a0"/>
    <w:link w:val="textbold"/>
    <w:uiPriority w:val="7"/>
    <w:qFormat/>
    <w:rsid w:val="0067722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a0"/>
    <w:uiPriority w:val="5"/>
    <w:qFormat/>
    <w:rsid w:val="0067722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S"/>
    <w:basedOn w:val="a0"/>
    <w:uiPriority w:val="6"/>
    <w:qFormat/>
    <w:rsid w:val="00677226"/>
    <w:rPr>
      <w:b w:val="0"/>
      <w:sz w:val="22"/>
      <w:u w:val="single"/>
    </w:rPr>
  </w:style>
  <w:style w:type="character" w:styleId="a4">
    <w:name w:val="Hyperlink"/>
    <w:aliases w:val="heading 1 (block title),Important,Read,Card Text,Internet Link,Analytic Text,Internet link"/>
    <w:basedOn w:val="a0"/>
    <w:uiPriority w:val="99"/>
    <w:unhideWhenUsed/>
    <w:rsid w:val="00677226"/>
    <w:rPr>
      <w:color w:val="auto"/>
      <w:u w:val="none"/>
    </w:rPr>
  </w:style>
  <w:style w:type="character" w:styleId="a5">
    <w:name w:val="FollowedHyperlink"/>
    <w:basedOn w:val="a0"/>
    <w:uiPriority w:val="99"/>
    <w:semiHidden/>
    <w:unhideWhenUsed/>
    <w:rsid w:val="00677226"/>
    <w:rPr>
      <w:color w:val="auto"/>
      <w:u w:val="none"/>
    </w:rPr>
  </w:style>
  <w:style w:type="paragraph" w:styleId="Web">
    <w:name w:val="Normal (Web)"/>
    <w:basedOn w:val="a"/>
    <w:uiPriority w:val="99"/>
    <w:unhideWhenUsed/>
    <w:rsid w:val="009E1B00"/>
    <w:pPr>
      <w:spacing w:before="100" w:beforeAutospacing="1" w:after="100" w:afterAutospacing="1" w:line="240" w:lineRule="auto"/>
    </w:pPr>
    <w:rPr>
      <w:rFonts w:ascii="新細明體" w:eastAsia="新細明體" w:hAnsi="新細明體" w:cs="新細明體"/>
      <w:sz w:val="24"/>
      <w:lang w:eastAsia="zh-TW"/>
    </w:rPr>
  </w:style>
  <w:style w:type="character" w:customStyle="1" w:styleId="apple-converted-space">
    <w:name w:val="apple-converted-space"/>
    <w:basedOn w:val="a0"/>
    <w:rsid w:val="009E1B00"/>
  </w:style>
  <w:style w:type="paragraph" w:customStyle="1" w:styleId="textbold">
    <w:name w:val="text bold"/>
    <w:basedOn w:val="a"/>
    <w:link w:val="a3"/>
    <w:uiPriority w:val="7"/>
    <w:qFormat/>
    <w:rsid w:val="009E1B00"/>
    <w:pPr>
      <w:widowControl w:val="0"/>
      <w:ind w:left="720"/>
      <w:jc w:val="both"/>
    </w:pPr>
    <w:rPr>
      <w:b/>
      <w:iCs/>
      <w:kern w:val="2"/>
      <w:u w:val="single"/>
      <w:lang w:eastAsia="zh-TW"/>
    </w:rPr>
  </w:style>
  <w:style w:type="character" w:customStyle="1" w:styleId="a6">
    <w:name w:val="標題 字元"/>
    <w:basedOn w:val="a0"/>
    <w:link w:val="a7"/>
    <w:uiPriority w:val="6"/>
    <w:qFormat/>
    <w:rsid w:val="00424462"/>
    <w:rPr>
      <w:sz w:val="22"/>
      <w:u w:val="single"/>
    </w:rPr>
  </w:style>
  <w:style w:type="paragraph" w:styleId="a7">
    <w:name w:val="Title"/>
    <w:basedOn w:val="a"/>
    <w:next w:val="a"/>
    <w:link w:val="a6"/>
    <w:uiPriority w:val="6"/>
    <w:qFormat/>
    <w:rsid w:val="00424462"/>
    <w:pPr>
      <w:pBdr>
        <w:bottom w:val="single" w:sz="8" w:space="4" w:color="4F81BD"/>
      </w:pBdr>
      <w:spacing w:after="300"/>
      <w:contextualSpacing/>
    </w:pPr>
    <w:rPr>
      <w:rFonts w:asciiTheme="minorHAnsi" w:hAnsiTheme="minorHAnsi"/>
      <w:kern w:val="2"/>
      <w:u w:val="single"/>
      <w:lang w:eastAsia="zh-TW"/>
    </w:rPr>
  </w:style>
  <w:style w:type="character" w:customStyle="1" w:styleId="11">
    <w:name w:val="標題 字元1"/>
    <w:basedOn w:val="a0"/>
    <w:uiPriority w:val="10"/>
    <w:rsid w:val="00424462"/>
    <w:rPr>
      <w:rFonts w:asciiTheme="majorHAnsi" w:eastAsia="新細明體" w:hAnsiTheme="majorHAnsi" w:cstheme="majorBidi"/>
      <w:b/>
      <w:bCs/>
      <w:kern w:val="0"/>
      <w:sz w:val="32"/>
      <w:szCs w:val="32"/>
      <w:lang w:eastAsia="en-US"/>
    </w:rPr>
  </w:style>
  <w:style w:type="character" w:customStyle="1" w:styleId="underline">
    <w:name w:val="underline"/>
    <w:basedOn w:val="a0"/>
    <w:qFormat/>
    <w:rsid w:val="00424462"/>
    <w:rPr>
      <w:b/>
      <w:u w:val="single"/>
    </w:rPr>
  </w:style>
  <w:style w:type="paragraph" w:customStyle="1" w:styleId="Citation">
    <w:name w:val="Citation"/>
    <w:basedOn w:val="a"/>
    <w:rsid w:val="00424462"/>
    <w:pPr>
      <w:spacing w:after="0" w:line="240" w:lineRule="auto"/>
      <w:jc w:val="both"/>
    </w:pPr>
    <w:rPr>
      <w:rFonts w:asciiTheme="minorHAnsi" w:hAnsiTheme="minorHAnsi"/>
      <w:sz w:val="24"/>
    </w:rPr>
  </w:style>
  <w:style w:type="paragraph" w:customStyle="1" w:styleId="Emphasis1">
    <w:name w:val="Emphasis1"/>
    <w:basedOn w:val="a"/>
    <w:autoRedefine/>
    <w:uiPriority w:val="7"/>
    <w:qFormat/>
    <w:rsid w:val="00424462"/>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Normal/Card"/>
    <w:uiPriority w:val="4"/>
    <w:qFormat/>
    <w:rsid w:val="00677226"/>
    <w:pPr>
      <w:spacing w:after="160" w:line="259" w:lineRule="auto"/>
    </w:pPr>
    <w:rPr>
      <w:rFonts w:ascii="Calibri" w:hAnsi="Calibri"/>
      <w:kern w:val="0"/>
      <w:sz w:val="22"/>
      <w:lang w:eastAsia="en-US"/>
    </w:rPr>
  </w:style>
  <w:style w:type="paragraph" w:styleId="1">
    <w:name w:val="heading 1"/>
    <w:aliases w:val="Pocket"/>
    <w:basedOn w:val="a"/>
    <w:next w:val="a"/>
    <w:link w:val="10"/>
    <w:qFormat/>
    <w:rsid w:val="006772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2">
    <w:name w:val="heading 2"/>
    <w:aliases w:val="Hat"/>
    <w:basedOn w:val="a"/>
    <w:next w:val="a"/>
    <w:link w:val="20"/>
    <w:uiPriority w:val="1"/>
    <w:unhideWhenUsed/>
    <w:qFormat/>
    <w:rsid w:val="00677226"/>
    <w:pPr>
      <w:keepNext/>
      <w:keepLines/>
      <w:pageBreakBefore/>
      <w:spacing w:before="40" w:after="0"/>
      <w:jc w:val="center"/>
      <w:outlineLvl w:val="1"/>
    </w:pPr>
    <w:rPr>
      <w:rFonts w:eastAsiaTheme="majorEastAsia" w:cstheme="majorBidi"/>
      <w:b/>
      <w:sz w:val="44"/>
      <w:szCs w:val="26"/>
      <w:u w:val="double"/>
    </w:rPr>
  </w:style>
  <w:style w:type="paragraph" w:styleId="3">
    <w:name w:val="heading 3"/>
    <w:aliases w:val="Block"/>
    <w:basedOn w:val="a"/>
    <w:next w:val="a"/>
    <w:link w:val="30"/>
    <w:uiPriority w:val="2"/>
    <w:unhideWhenUsed/>
    <w:qFormat/>
    <w:rsid w:val="00677226"/>
    <w:pPr>
      <w:keepNext/>
      <w:keepLines/>
      <w:pageBreakBefore/>
      <w:spacing w:before="40" w:after="0"/>
      <w:jc w:val="center"/>
      <w:outlineLvl w:val="2"/>
    </w:pPr>
    <w:rPr>
      <w:rFonts w:eastAsiaTheme="majorEastAsia" w:cstheme="majorBidi"/>
      <w:b/>
      <w:sz w:val="32"/>
      <w:szCs w:val="24"/>
      <w:u w:val="single"/>
    </w:rPr>
  </w:style>
  <w:style w:type="paragraph" w:styleId="4">
    <w:name w:val="heading 4"/>
    <w:aliases w:val="Tag,Big card,body,Normal Tag,small text,heading 2,Heading 2 Char2 Char,Heading 2 Char1 Char Char, Ch,Ch,No Spacing211,No Spacing12,no read,No Spacing2111,No Spacing4,No Spacing11111,No Spacing5,No Spacing21,tags,No Spacing1111,Tags,TAG,Card"/>
    <w:basedOn w:val="a"/>
    <w:next w:val="a"/>
    <w:link w:val="40"/>
    <w:uiPriority w:val="3"/>
    <w:unhideWhenUsed/>
    <w:qFormat/>
    <w:rsid w:val="00677226"/>
    <w:pPr>
      <w:keepNext/>
      <w:keepLines/>
      <w:spacing w:before="40" w:after="0"/>
      <w:outlineLvl w:val="3"/>
    </w:pPr>
    <w:rPr>
      <w:rFonts w:eastAsiaTheme="majorEastAsia" w:cstheme="majorBidi"/>
      <w:b/>
      <w:iCs/>
      <w:sz w:val="26"/>
    </w:rPr>
  </w:style>
  <w:style w:type="character" w:default="1" w:styleId="a0">
    <w:name w:val="Default Paragraph Font"/>
    <w:uiPriority w:val="1"/>
    <w:semiHidden/>
    <w:unhideWhenUsed/>
    <w:rsid w:val="00677226"/>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677226"/>
  </w:style>
  <w:style w:type="character" w:customStyle="1" w:styleId="10">
    <w:name w:val="標題 1 字元"/>
    <w:aliases w:val="Pocket 字元"/>
    <w:basedOn w:val="a0"/>
    <w:link w:val="1"/>
    <w:rsid w:val="00677226"/>
    <w:rPr>
      <w:rFonts w:ascii="Calibri" w:eastAsiaTheme="majorEastAsia" w:hAnsi="Calibri" w:cstheme="majorBidi"/>
      <w:b/>
      <w:kern w:val="0"/>
      <w:sz w:val="52"/>
      <w:szCs w:val="32"/>
      <w:lang w:eastAsia="en-US"/>
    </w:rPr>
  </w:style>
  <w:style w:type="character" w:customStyle="1" w:styleId="20">
    <w:name w:val="標題 2 字元"/>
    <w:aliases w:val="Hat 字元"/>
    <w:basedOn w:val="a0"/>
    <w:link w:val="2"/>
    <w:uiPriority w:val="1"/>
    <w:rsid w:val="00677226"/>
    <w:rPr>
      <w:rFonts w:ascii="Calibri" w:eastAsiaTheme="majorEastAsia" w:hAnsi="Calibri" w:cstheme="majorBidi"/>
      <w:b/>
      <w:kern w:val="0"/>
      <w:sz w:val="44"/>
      <w:szCs w:val="26"/>
      <w:u w:val="double"/>
      <w:lang w:eastAsia="en-US"/>
    </w:rPr>
  </w:style>
  <w:style w:type="character" w:customStyle="1" w:styleId="30">
    <w:name w:val="標題 3 字元"/>
    <w:aliases w:val="Block 字元"/>
    <w:basedOn w:val="a0"/>
    <w:link w:val="3"/>
    <w:uiPriority w:val="2"/>
    <w:rsid w:val="00677226"/>
    <w:rPr>
      <w:rFonts w:ascii="Calibri" w:eastAsiaTheme="majorEastAsia" w:hAnsi="Calibri" w:cstheme="majorBidi"/>
      <w:b/>
      <w:kern w:val="0"/>
      <w:sz w:val="32"/>
      <w:szCs w:val="24"/>
      <w:u w:val="single"/>
      <w:lang w:eastAsia="en-US"/>
    </w:rPr>
  </w:style>
  <w:style w:type="character" w:customStyle="1" w:styleId="40">
    <w:name w:val="標題 4 字元"/>
    <w:aliases w:val="Tag 字元,Big card 字元,body 字元,Normal Tag 字元,small text 字元,heading 2 字元,Heading 2 Char2 Char 字元,Heading 2 Char1 Char Char 字元, Ch 字元,Ch 字元,No Spacing211 字元,No Spacing12 字元,no read 字元,No Spacing2111 字元,No Spacing4 字元,No Spacing11111 字元,No Spacing5 字元"/>
    <w:basedOn w:val="a0"/>
    <w:link w:val="4"/>
    <w:uiPriority w:val="3"/>
    <w:rsid w:val="00677226"/>
    <w:rPr>
      <w:rFonts w:ascii="Calibri" w:eastAsiaTheme="majorEastAsia" w:hAnsi="Calibri" w:cstheme="majorBidi"/>
      <w:b/>
      <w:iCs/>
      <w:kern w:val="0"/>
      <w:sz w:val="26"/>
      <w:lang w:eastAsia="en-US"/>
    </w:rPr>
  </w:style>
  <w:style w:type="character" w:styleId="a3">
    <w:name w:val="Emphasis"/>
    <w:aliases w:val="emphasis in card,tag2,Minimized,Evidence,Size 10,minimized,Highlighted,CD Card,ED - Tag,Emphasis!!,Qualifications,emphasis,Underlined,Bold Underline,small,normal card text,Shrunk,qualifications in card,qualifications,bold underline,Style1,Box,Debat"/>
    <w:basedOn w:val="a0"/>
    <w:link w:val="textbold"/>
    <w:uiPriority w:val="7"/>
    <w:qFormat/>
    <w:rsid w:val="0067722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a0"/>
    <w:uiPriority w:val="5"/>
    <w:qFormat/>
    <w:rsid w:val="0067722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S"/>
    <w:basedOn w:val="a0"/>
    <w:uiPriority w:val="6"/>
    <w:qFormat/>
    <w:rsid w:val="00677226"/>
    <w:rPr>
      <w:b w:val="0"/>
      <w:sz w:val="22"/>
      <w:u w:val="single"/>
    </w:rPr>
  </w:style>
  <w:style w:type="character" w:styleId="a4">
    <w:name w:val="Hyperlink"/>
    <w:aliases w:val="heading 1 (block title),Important,Read,Card Text,Internet Link,Analytic Text,Internet link"/>
    <w:basedOn w:val="a0"/>
    <w:uiPriority w:val="99"/>
    <w:unhideWhenUsed/>
    <w:rsid w:val="00677226"/>
    <w:rPr>
      <w:color w:val="auto"/>
      <w:u w:val="none"/>
    </w:rPr>
  </w:style>
  <w:style w:type="character" w:styleId="a5">
    <w:name w:val="FollowedHyperlink"/>
    <w:basedOn w:val="a0"/>
    <w:uiPriority w:val="99"/>
    <w:semiHidden/>
    <w:unhideWhenUsed/>
    <w:rsid w:val="00677226"/>
    <w:rPr>
      <w:color w:val="auto"/>
      <w:u w:val="none"/>
    </w:rPr>
  </w:style>
  <w:style w:type="paragraph" w:styleId="Web">
    <w:name w:val="Normal (Web)"/>
    <w:basedOn w:val="a"/>
    <w:uiPriority w:val="99"/>
    <w:unhideWhenUsed/>
    <w:rsid w:val="009E1B00"/>
    <w:pPr>
      <w:spacing w:before="100" w:beforeAutospacing="1" w:after="100" w:afterAutospacing="1" w:line="240" w:lineRule="auto"/>
    </w:pPr>
    <w:rPr>
      <w:rFonts w:ascii="新細明體" w:eastAsia="新細明體" w:hAnsi="新細明體" w:cs="新細明體"/>
      <w:sz w:val="24"/>
      <w:lang w:eastAsia="zh-TW"/>
    </w:rPr>
  </w:style>
  <w:style w:type="character" w:customStyle="1" w:styleId="apple-converted-space">
    <w:name w:val="apple-converted-space"/>
    <w:basedOn w:val="a0"/>
    <w:rsid w:val="009E1B00"/>
  </w:style>
  <w:style w:type="paragraph" w:customStyle="1" w:styleId="textbold">
    <w:name w:val="text bold"/>
    <w:basedOn w:val="a"/>
    <w:link w:val="a3"/>
    <w:uiPriority w:val="7"/>
    <w:qFormat/>
    <w:rsid w:val="009E1B00"/>
    <w:pPr>
      <w:widowControl w:val="0"/>
      <w:ind w:left="720"/>
      <w:jc w:val="both"/>
    </w:pPr>
    <w:rPr>
      <w:b/>
      <w:iCs/>
      <w:kern w:val="2"/>
      <w:u w:val="single"/>
      <w:lang w:eastAsia="zh-TW"/>
    </w:rPr>
  </w:style>
  <w:style w:type="character" w:customStyle="1" w:styleId="a6">
    <w:name w:val="標題 字元"/>
    <w:basedOn w:val="a0"/>
    <w:link w:val="a7"/>
    <w:uiPriority w:val="6"/>
    <w:qFormat/>
    <w:rsid w:val="00424462"/>
    <w:rPr>
      <w:sz w:val="22"/>
      <w:u w:val="single"/>
    </w:rPr>
  </w:style>
  <w:style w:type="paragraph" w:styleId="a7">
    <w:name w:val="Title"/>
    <w:basedOn w:val="a"/>
    <w:next w:val="a"/>
    <w:link w:val="a6"/>
    <w:uiPriority w:val="6"/>
    <w:qFormat/>
    <w:rsid w:val="00424462"/>
    <w:pPr>
      <w:pBdr>
        <w:bottom w:val="single" w:sz="8" w:space="4" w:color="4F81BD"/>
      </w:pBdr>
      <w:spacing w:after="300"/>
      <w:contextualSpacing/>
    </w:pPr>
    <w:rPr>
      <w:rFonts w:asciiTheme="minorHAnsi" w:hAnsiTheme="minorHAnsi"/>
      <w:kern w:val="2"/>
      <w:u w:val="single"/>
      <w:lang w:eastAsia="zh-TW"/>
    </w:rPr>
  </w:style>
  <w:style w:type="character" w:customStyle="1" w:styleId="11">
    <w:name w:val="標題 字元1"/>
    <w:basedOn w:val="a0"/>
    <w:uiPriority w:val="10"/>
    <w:rsid w:val="00424462"/>
    <w:rPr>
      <w:rFonts w:asciiTheme="majorHAnsi" w:eastAsia="新細明體" w:hAnsiTheme="majorHAnsi" w:cstheme="majorBidi"/>
      <w:b/>
      <w:bCs/>
      <w:kern w:val="0"/>
      <w:sz w:val="32"/>
      <w:szCs w:val="32"/>
      <w:lang w:eastAsia="en-US"/>
    </w:rPr>
  </w:style>
  <w:style w:type="character" w:customStyle="1" w:styleId="underline">
    <w:name w:val="underline"/>
    <w:basedOn w:val="a0"/>
    <w:qFormat/>
    <w:rsid w:val="00424462"/>
    <w:rPr>
      <w:b/>
      <w:u w:val="single"/>
    </w:rPr>
  </w:style>
  <w:style w:type="paragraph" w:customStyle="1" w:styleId="Citation">
    <w:name w:val="Citation"/>
    <w:basedOn w:val="a"/>
    <w:rsid w:val="00424462"/>
    <w:pPr>
      <w:spacing w:after="0" w:line="240" w:lineRule="auto"/>
      <w:jc w:val="both"/>
    </w:pPr>
    <w:rPr>
      <w:rFonts w:asciiTheme="minorHAnsi" w:hAnsiTheme="minorHAnsi"/>
      <w:sz w:val="24"/>
    </w:rPr>
  </w:style>
  <w:style w:type="paragraph" w:customStyle="1" w:styleId="Emphasis1">
    <w:name w:val="Emphasis1"/>
    <w:basedOn w:val="a"/>
    <w:autoRedefine/>
    <w:uiPriority w:val="7"/>
    <w:qFormat/>
    <w:rsid w:val="00424462"/>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1318418">
      <w:bodyDiv w:val="1"/>
      <w:marLeft w:val="0"/>
      <w:marRight w:val="0"/>
      <w:marTop w:val="0"/>
      <w:marBottom w:val="0"/>
      <w:divBdr>
        <w:top w:val="none" w:sz="0" w:space="0" w:color="auto"/>
        <w:left w:val="none" w:sz="0" w:space="0" w:color="auto"/>
        <w:bottom w:val="none" w:sz="0" w:space="0" w:color="auto"/>
        <w:right w:val="none" w:sz="0" w:space="0" w:color="auto"/>
      </w:divBdr>
    </w:div>
    <w:div w:id="186936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to.org/publications/commentary/china-really-dangerous" TargetMode="External"/><Relationship Id="rId13" Type="http://schemas.openxmlformats.org/officeDocument/2006/relationships/hyperlink" Target="http://www.businessinsider.com/r-china-angered-as-us-approves-frigate-sale-to-taiwan-2016-3"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nationalinterest.org/blog/the-skeptics/china-needs-consider-the-finland-option-taiwan-1550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ir.info/2014/10/31/from-clash-of-vision-to-power-struggle-the-us-china-and-freedom-of-navig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times.com/2015/06/its-official-america-has-a-china-containment-policy/" TargetMode="External"/><Relationship Id="rId4" Type="http://schemas.openxmlformats.org/officeDocument/2006/relationships/settings" Target="settings.xml"/><Relationship Id="rId9" Type="http://schemas.openxmlformats.org/officeDocument/2006/relationships/hyperlink" Target="http://www.rand.org/blog/2015/09/chinas-military-modernization-eric-heginbotham-and.html" TargetMode="External"/><Relationship Id="rId14" Type="http://schemas.openxmlformats.org/officeDocument/2006/relationships/hyperlink" Target="http://www.huffingtonpost.com/wu-jianmin/china-us-nukes-climate-change_b_707993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AppData\Roaming\Microsoft\Templates\Debate.dot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743</TotalTime>
  <Pages>28</Pages>
  <Words>10865</Words>
  <Characters>61934</Characters>
  <Application>Microsoft Office Word</Application>
  <DocSecurity>0</DocSecurity>
  <Lines>516</Lines>
  <Paragraphs>145</Paragraphs>
  <ScaleCrop>false</ScaleCrop>
  <Company>Microsoft</Company>
  <LinksUpToDate>false</LinksUpToDate>
  <CharactersWithSpaces>72654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11</cp:revision>
  <dcterms:created xsi:type="dcterms:W3CDTF">2016-07-20T01:37:00Z</dcterms:created>
  <dcterms:modified xsi:type="dcterms:W3CDTF">2016-07-24T00:33:00Z</dcterms:modified>
</cp:coreProperties>
</file>