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1DFC" w:rsidRDefault="00EE1DFC" w:rsidP="00EE1DFC">
      <w:pPr>
        <w:pStyle w:val="Heading1"/>
      </w:pPr>
      <w:r>
        <w:t>***SCS ILAW NEG</w:t>
      </w:r>
    </w:p>
    <w:p w:rsidR="00EE1DFC" w:rsidRDefault="00EE1DFC" w:rsidP="00EE1DFC"/>
    <w:p w:rsidR="00EE1DFC" w:rsidRPr="00FA21ED" w:rsidRDefault="00EE1DFC" w:rsidP="00EE1DFC">
      <w:r>
        <w:t>--many ILaw answers overlap with the Islands advantage</w:t>
      </w:r>
    </w:p>
    <w:p w:rsidR="00EE1DFC" w:rsidRDefault="00EE1DFC" w:rsidP="00EE1DFC"/>
    <w:p w:rsidR="00EE1DFC" w:rsidRDefault="00EE1DFC" w:rsidP="00EE1DFC">
      <w:pPr>
        <w:pStyle w:val="Heading1"/>
      </w:pPr>
      <w:r>
        <w:t>Case---South China Sea</w:t>
      </w:r>
    </w:p>
    <w:p w:rsidR="00EE1DFC" w:rsidRDefault="00EE1DFC" w:rsidP="00EE1DFC"/>
    <w:p w:rsidR="00EE1DFC" w:rsidRDefault="00EE1DFC" w:rsidP="00EE1DFC"/>
    <w:p w:rsidR="00EE1DFC" w:rsidRDefault="00EE1DFC" w:rsidP="00EE1DFC"/>
    <w:p w:rsidR="00EE1DFC" w:rsidRDefault="00EE1DFC" w:rsidP="00EE1DFC">
      <w:pPr>
        <w:pStyle w:val="Heading2"/>
      </w:pPr>
      <w:r>
        <w:t>Islands Adv---South China Sea</w:t>
      </w:r>
    </w:p>
    <w:p w:rsidR="00EE1DFC" w:rsidRDefault="00EE1DFC" w:rsidP="00EE1DFC"/>
    <w:p w:rsidR="00EE1DFC" w:rsidRDefault="00EE1DFC" w:rsidP="00EE1DFC"/>
    <w:p w:rsidR="00EE1DFC" w:rsidRDefault="00EE1DFC" w:rsidP="00EE1DFC">
      <w:pPr>
        <w:pStyle w:val="Heading3"/>
      </w:pPr>
      <w:r>
        <w:t>1NC---No Impact</w:t>
      </w:r>
    </w:p>
    <w:p w:rsidR="00EE1DFC" w:rsidRDefault="00EE1DFC" w:rsidP="00EE1DFC"/>
    <w:p w:rsidR="00EE1DFC" w:rsidRDefault="00EE1DFC" w:rsidP="00EE1DFC">
      <w:pPr>
        <w:pStyle w:val="Heading4"/>
      </w:pPr>
      <w:r>
        <w:t>No SCS war</w:t>
      </w:r>
    </w:p>
    <w:p w:rsidR="00EE1DFC" w:rsidRPr="0040671C" w:rsidRDefault="00EE1DFC" w:rsidP="00EE1DFC">
      <w:r>
        <w:rPr>
          <w:b/>
        </w:rPr>
        <w:t>Shines ’16</w:t>
      </w:r>
      <w:r>
        <w:t xml:space="preserve"> --- Analyst with the Foreign Policy Association where he writes blogs on foreign policy analysis. He is also a Senior Analyst and Editor with Global Risk Insights, a publication providing analysis on political risk &amp; geopolitics [Robert, “The South China Sea War is Already Over,” Geopolitical Monitor, April 5</w:t>
      </w:r>
      <w:r w:rsidRPr="0040671C">
        <w:rPr>
          <w:vertAlign w:val="superscript"/>
        </w:rPr>
        <w:t>th</w:t>
      </w:r>
      <w:r>
        <w:t xml:space="preserve">, 2016, </w:t>
      </w:r>
      <w:r w:rsidRPr="0040671C">
        <w:t>https://www.geopoliticalmonitor.com/the-south-china-sea-war-is-already-over/</w:t>
      </w:r>
      <w:r>
        <w:t>]//Mnush</w:t>
      </w:r>
    </w:p>
    <w:p w:rsidR="00EE1DFC" w:rsidRPr="00CB7E7F" w:rsidRDefault="00EE1DFC" w:rsidP="00EE1DFC">
      <w:pPr>
        <w:rPr>
          <w:sz w:val="14"/>
        </w:rPr>
      </w:pPr>
      <w:r w:rsidRPr="00CB7E7F">
        <w:rPr>
          <w:rStyle w:val="StyleUnderline"/>
        </w:rPr>
        <w:t xml:space="preserve">Tensions in the South China Sea, </w:t>
      </w:r>
      <w:r w:rsidRPr="00CB7E7F">
        <w:rPr>
          <w:sz w:val="14"/>
        </w:rPr>
        <w:t xml:space="preserve">specifically the Spratly Islands, are </w:t>
      </w:r>
      <w:r w:rsidRPr="00CB7E7F">
        <w:rPr>
          <w:rStyle w:val="StyleUnderline"/>
        </w:rPr>
        <w:t>set to continue</w:t>
      </w:r>
      <w:r w:rsidRPr="00CB7E7F">
        <w:rPr>
          <w:sz w:val="14"/>
        </w:rPr>
        <w:t xml:space="preserve"> as the U.S. and China continue playing their game of “chicken” with one another. </w:t>
      </w:r>
      <w:r w:rsidRPr="00CB7E7F">
        <w:rPr>
          <w:rStyle w:val="Emphasis"/>
        </w:rPr>
        <w:t>However</w:t>
      </w:r>
      <w:r w:rsidRPr="00CB7E7F">
        <w:rPr>
          <w:sz w:val="14"/>
        </w:rPr>
        <w:t xml:space="preserve">, </w:t>
      </w:r>
      <w:r w:rsidRPr="00CB7E7F">
        <w:rPr>
          <w:rStyle w:val="StyleUnderline"/>
        </w:rPr>
        <w:t xml:space="preserve">these military tensions between the two powers are only symptoms of the fact that China already </w:t>
      </w:r>
      <w:r w:rsidRPr="00CB7E7F">
        <w:rPr>
          <w:rStyle w:val="Emphasis"/>
        </w:rPr>
        <w:t>perceives</w:t>
      </w:r>
      <w:r w:rsidRPr="00CB7E7F">
        <w:rPr>
          <w:rStyle w:val="StyleUnderline"/>
        </w:rPr>
        <w:t xml:space="preserve"> the U.S. as the </w:t>
      </w:r>
      <w:r w:rsidRPr="00CB7E7F">
        <w:rPr>
          <w:rStyle w:val="Emphasis"/>
        </w:rPr>
        <w:t>chicken</w:t>
      </w:r>
      <w:r w:rsidRPr="00CB7E7F">
        <w:rPr>
          <w:rStyle w:val="StyleUnderline"/>
        </w:rPr>
        <w:t xml:space="preserve"> </w:t>
      </w:r>
      <w:r w:rsidRPr="00CB7E7F">
        <w:rPr>
          <w:rStyle w:val="Emphasis"/>
        </w:rPr>
        <w:t>in the region</w:t>
      </w:r>
      <w:r w:rsidRPr="00CB7E7F">
        <w:rPr>
          <w:sz w:val="14"/>
        </w:rPr>
        <w:t xml:space="preserve">. Economic Entanglement From the Chinese perspective, any war between the U.S. and China has </w:t>
      </w:r>
      <w:r w:rsidRPr="00CB7E7F">
        <w:rPr>
          <w:rStyle w:val="Emphasis"/>
        </w:rPr>
        <w:t>already</w:t>
      </w:r>
      <w:r w:rsidRPr="00CB7E7F">
        <w:rPr>
          <w:rStyle w:val="StyleUnderline"/>
        </w:rPr>
        <w:t xml:space="preserve"> been </w:t>
      </w:r>
      <w:r w:rsidRPr="00CB7E7F">
        <w:rPr>
          <w:rStyle w:val="Emphasis"/>
        </w:rPr>
        <w:t>won</w:t>
      </w:r>
      <w:r w:rsidRPr="00CB7E7F">
        <w:rPr>
          <w:rStyle w:val="StyleUnderline"/>
        </w:rPr>
        <w:t>, by China</w:t>
      </w:r>
      <w:r w:rsidRPr="00CB7E7F">
        <w:rPr>
          <w:sz w:val="14"/>
        </w:rPr>
        <w:t xml:space="preserve">. China learned from the former Soviet Union and started to enmesh the U.S. economy with its own from the time of Richard Nixon. This enmeshing has only increased in recent times, giving the U.S. pause in any potential wargaming scenarios. Ironically, this was the very same basis used in the formation of what was eventually to become the EU. At the time, it was thought that entangling France and West Germany with one another economically would serve to dampen any future fires of conflict between the two rivals. China’s formidable economic power has also had a substantial dampening effect on U.S. allies in the region as well. </w:t>
      </w:r>
      <w:r w:rsidRPr="00CB7E7F">
        <w:rPr>
          <w:rStyle w:val="StyleUnderline"/>
        </w:rPr>
        <w:t>In any South China Sea conflict, the most important of these two would be Vietnam and the Philippines</w:t>
      </w:r>
      <w:r w:rsidRPr="00CB7E7F">
        <w:rPr>
          <w:sz w:val="14"/>
        </w:rPr>
        <w:t xml:space="preserve">. While the recent ASEAN meeting in the Sunnylands did manage to produce a shared statement by the attendees rebuking China’s maritime conduct in the region, it still did not quite go as far as the host, the U.S., would have liked. This will remain the case as long as China, not the U.S. or Japan, continues to be the dominant trading partner of most states in the region. Freedom of Navigation </w:t>
      </w:r>
      <w:r w:rsidRPr="00CB7E7F">
        <w:rPr>
          <w:rStyle w:val="StyleUnderline"/>
        </w:rPr>
        <w:t xml:space="preserve">China is also aware that U.S. claims to protect “freedom of navigation” in the region is starting to ring hollow, even with some U.S. allies. </w:t>
      </w:r>
      <w:r w:rsidRPr="00CB7E7F">
        <w:rPr>
          <w:sz w:val="14"/>
        </w:rPr>
        <w:t xml:space="preserve">Any thoughts of China somehow restricting commercial “freedom of navigation” in the region would not only be detrimental to China itself, but to nearly all of its regional trading partners as well. Rather, it is the increasing Chinese capability to restrict military “freedom of navigation” with its anti-access aerial-denial strategy that worries the U.S.. This is why the U.S. sent two B-52 bombers through China’s East China Sea Air Defense Identification Zone (ADIZ) immediately after its declaration. China also hasn’t failed to notice U.S. “freedom of navigation” operations (FONOPS) in the area. Tellingly, the U.S. has only received lukewarm material support from its allies in these endeavors, even from its most committed Asian ally, Japan. Whose core strategic interest? Additionally, the U.S. recently announced that it would be relocating some of its bombers in the region to Australia in order to ensure they are out of Chinese missile range. As this missile range inevitably increases, will the bombers be relocated again, even farther out of range? The message that China, as well as U.S. regional allies glean from this reaction, is that the </w:t>
      </w:r>
      <w:r w:rsidRPr="00CB7E7F">
        <w:rPr>
          <w:rStyle w:val="StyleUnderline"/>
        </w:rPr>
        <w:t xml:space="preserve">U.S. is ultimately </w:t>
      </w:r>
      <w:r w:rsidRPr="00CB7E7F">
        <w:rPr>
          <w:rStyle w:val="Emphasis"/>
        </w:rPr>
        <w:t>unwilling</w:t>
      </w:r>
      <w:r w:rsidRPr="00CB7E7F">
        <w:rPr>
          <w:rStyle w:val="StyleUnderline"/>
        </w:rPr>
        <w:t xml:space="preserve"> to face </w:t>
      </w:r>
      <w:r w:rsidRPr="00CB7E7F">
        <w:rPr>
          <w:rStyle w:val="Emphasis"/>
        </w:rPr>
        <w:t>material sacrifices</w:t>
      </w:r>
      <w:r w:rsidRPr="00CB7E7F">
        <w:rPr>
          <w:rStyle w:val="StyleUnderline"/>
        </w:rPr>
        <w:t xml:space="preserve"> to protect a </w:t>
      </w:r>
      <w:r w:rsidRPr="00CB7E7F">
        <w:rPr>
          <w:rStyle w:val="Emphasis"/>
        </w:rPr>
        <w:t>non-core strategic interest</w:t>
      </w:r>
      <w:r w:rsidRPr="00CB7E7F">
        <w:rPr>
          <w:sz w:val="14"/>
        </w:rPr>
        <w:t xml:space="preserve">. At the end of the day, the </w:t>
      </w:r>
      <w:r w:rsidRPr="00CB7E7F">
        <w:rPr>
          <w:rStyle w:val="StyleUnderline"/>
        </w:rPr>
        <w:t>South China Sea matters a lot more to China than to the U.S</w:t>
      </w:r>
      <w:r w:rsidRPr="00CB7E7F">
        <w:rPr>
          <w:sz w:val="14"/>
        </w:rPr>
        <w:t>., and now the rest of Asia knows it as well. The argument can and has been made that protecting “</w:t>
      </w:r>
      <w:r w:rsidRPr="00CB7E7F">
        <w:rPr>
          <w:rStyle w:val="StyleUnderline"/>
        </w:rPr>
        <w:t>freedom of navigation” globally is a core U.S. interest as the global hegemon</w:t>
      </w:r>
      <w:r w:rsidRPr="00CB7E7F">
        <w:rPr>
          <w:sz w:val="14"/>
        </w:rPr>
        <w:t xml:space="preserve">. For historical and geographical reasons, </w:t>
      </w:r>
      <w:r w:rsidRPr="00CB7E7F">
        <w:rPr>
          <w:rStyle w:val="StyleUnderline"/>
        </w:rPr>
        <w:t>China will not be moved by this argument</w:t>
      </w:r>
      <w:r w:rsidRPr="00CB7E7F">
        <w:rPr>
          <w:sz w:val="14"/>
        </w:rPr>
        <w:t>.</w:t>
      </w:r>
    </w:p>
    <w:p w:rsidR="00EE1DFC" w:rsidRDefault="00EE1DFC" w:rsidP="00EE1DFC"/>
    <w:p w:rsidR="00EE1DFC" w:rsidRPr="00941E3A" w:rsidRDefault="00EE1DFC" w:rsidP="00EE1DFC">
      <w:pPr>
        <w:pStyle w:val="Heading4"/>
        <w:rPr>
          <w:u w:val="single"/>
        </w:rPr>
      </w:pPr>
      <w:r>
        <w:t xml:space="preserve">No conflict or </w:t>
      </w:r>
      <w:r>
        <w:rPr>
          <w:u w:val="single"/>
        </w:rPr>
        <w:t>sovereignty</w:t>
      </w:r>
      <w:r>
        <w:t xml:space="preserve"> makes it </w:t>
      </w:r>
      <w:r>
        <w:rPr>
          <w:u w:val="single"/>
        </w:rPr>
        <w:t>inevitable</w:t>
      </w:r>
    </w:p>
    <w:p w:rsidR="00EE1DFC" w:rsidRDefault="00EE1DFC" w:rsidP="00EE1DFC">
      <w:pPr>
        <w:rPr>
          <w:rStyle w:val="st"/>
        </w:rPr>
      </w:pPr>
      <w:r>
        <w:rPr>
          <w:rStyle w:val="Style13ptBold"/>
        </w:rPr>
        <w:t>Falk 14</w:t>
      </w:r>
      <w:r>
        <w:rPr>
          <w:rStyle w:val="Style13ptBold"/>
          <w:b w:val="0"/>
        </w:rPr>
        <w:t xml:space="preserve"> --- </w:t>
      </w:r>
      <w:r>
        <w:rPr>
          <w:rStyle w:val="st"/>
        </w:rPr>
        <w:t xml:space="preserve">CBS News Foreign Affairs Analyst, based at U.N. Headquarters (Pamela, 11/11/14, “Why China is pushing its neighbors' buttons,” CBS News, </w:t>
      </w:r>
      <w:hyperlink r:id="rId6" w:history="1">
        <w:r w:rsidRPr="00E52367">
          <w:rPr>
            <w:rStyle w:val="Hyperlink"/>
          </w:rPr>
          <w:t>http://www.cbsnews.com/news/changing-china-factors-behind-south-china-sea-territorial-dispute/</w:t>
        </w:r>
      </w:hyperlink>
      <w:r>
        <w:rPr>
          <w:rStyle w:val="st"/>
        </w:rPr>
        <w:t>, 7-21-16)//jonah</w:t>
      </w:r>
    </w:p>
    <w:p w:rsidR="00EE1DFC" w:rsidRPr="00B42036" w:rsidRDefault="00EE1DFC" w:rsidP="00EE1DFC">
      <w:pPr>
        <w:rPr>
          <w:sz w:val="14"/>
        </w:rPr>
      </w:pPr>
      <w:r w:rsidRPr="00941E3A">
        <w:rPr>
          <w:sz w:val="14"/>
        </w:rPr>
        <w:t xml:space="preserve">But Economy said </w:t>
      </w:r>
      <w:r w:rsidRPr="00941E3A">
        <w:rPr>
          <w:rStyle w:val="Emphasis"/>
        </w:rPr>
        <w:t>it's not only about oil and gas</w:t>
      </w:r>
      <w:r w:rsidRPr="00941E3A">
        <w:rPr>
          <w:rStyle w:val="StyleUnderline"/>
        </w:rPr>
        <w:t>.</w:t>
      </w:r>
      <w:r w:rsidRPr="00941E3A">
        <w:rPr>
          <w:sz w:val="14"/>
        </w:rPr>
        <w:t xml:space="preserve"> "</w:t>
      </w:r>
      <w:r w:rsidRPr="00941E3A">
        <w:rPr>
          <w:rStyle w:val="StyleUnderline"/>
        </w:rPr>
        <w:t>That's not really at the heart of this,"</w:t>
      </w:r>
      <w:r w:rsidRPr="00941E3A">
        <w:rPr>
          <w:sz w:val="14"/>
        </w:rPr>
        <w:t xml:space="preserve"> she told Falk. "Really, </w:t>
      </w:r>
      <w:r w:rsidRPr="00941E3A">
        <w:rPr>
          <w:rStyle w:val="Emphasis"/>
        </w:rPr>
        <w:t>at the heart of this, is China's historical claims;</w:t>
      </w:r>
      <w:r w:rsidRPr="00941E3A">
        <w:rPr>
          <w:rStyle w:val="StyleUnderline"/>
        </w:rPr>
        <w:t xml:space="preserve"> what they believe to be part of Chinese territory, dating back centuries</w:t>
      </w:r>
      <w:r w:rsidRPr="00941E3A">
        <w:rPr>
          <w:sz w:val="14"/>
        </w:rPr>
        <w:t xml:space="preserve">. China now has the military and economic capability to begin to realize these claims, and you have </w:t>
      </w:r>
      <w:r w:rsidRPr="00941E3A">
        <w:rPr>
          <w:rStyle w:val="StyleUnderline"/>
        </w:rPr>
        <w:t xml:space="preserve">a </w:t>
      </w:r>
      <w:r w:rsidRPr="00941E3A">
        <w:rPr>
          <w:rStyle w:val="Emphasis"/>
        </w:rPr>
        <w:t>highly nationalistic Chinese leader</w:t>
      </w:r>
      <w:r w:rsidRPr="00941E3A">
        <w:rPr>
          <w:rStyle w:val="StyleUnderline"/>
        </w:rPr>
        <w:t xml:space="preserve"> at this point in time, and one who's quite assertive and ready to try to enforce the claims</w:t>
      </w:r>
      <w:r w:rsidRPr="00941E3A">
        <w:rPr>
          <w:sz w:val="14"/>
        </w:rPr>
        <w:t xml:space="preserve">, so this is, from their perspective, </w:t>
      </w:r>
      <w:r w:rsidRPr="00941E3A">
        <w:rPr>
          <w:rStyle w:val="StyleUnderline"/>
        </w:rPr>
        <w:t>this is sort of China's moment."</w:t>
      </w:r>
      <w:r w:rsidRPr="00941E3A">
        <w:rPr>
          <w:sz w:val="14"/>
        </w:rPr>
        <w:t xml:space="preserve"> "When the </w:t>
      </w:r>
      <w:r w:rsidRPr="00941E3A">
        <w:rPr>
          <w:rStyle w:val="StyleUnderline"/>
        </w:rPr>
        <w:t>president Xi Jinping came to power</w:t>
      </w:r>
      <w:r w:rsidRPr="00941E3A">
        <w:rPr>
          <w:sz w:val="14"/>
        </w:rPr>
        <w:t xml:space="preserve">, he immediately began to visit with all of the military commanders, </w:t>
      </w:r>
      <w:r w:rsidRPr="00941E3A">
        <w:rPr>
          <w:rStyle w:val="StyleUnderline"/>
        </w:rPr>
        <w:t xml:space="preserve">he talked about one element of the </w:t>
      </w:r>
      <w:r w:rsidRPr="00941E3A">
        <w:rPr>
          <w:rStyle w:val="Emphasis"/>
        </w:rPr>
        <w:t>Chinese dream</w:t>
      </w:r>
      <w:r w:rsidRPr="00941E3A">
        <w:rPr>
          <w:rStyle w:val="StyleUnderline"/>
        </w:rPr>
        <w:t xml:space="preserve"> being</w:t>
      </w:r>
      <w:r w:rsidRPr="00941E3A">
        <w:rPr>
          <w:sz w:val="14"/>
        </w:rPr>
        <w:t xml:space="preserve"> a strong Chinese military, </w:t>
      </w:r>
      <w:r w:rsidRPr="00941E3A">
        <w:rPr>
          <w:rStyle w:val="Emphasis"/>
        </w:rPr>
        <w:t>capable not only of defending China but also of pursuing Chinese claims</w:t>
      </w:r>
      <w:r w:rsidRPr="00941E3A">
        <w:rPr>
          <w:rStyle w:val="StyleUnderline"/>
        </w:rPr>
        <w:t>, and so this is part of a bigger vision and I think we're going to see very strong investment in the Chinese military continuing</w:t>
      </w:r>
      <w:r w:rsidRPr="00941E3A">
        <w:rPr>
          <w:sz w:val="14"/>
        </w:rPr>
        <w:t xml:space="preserve">," Economy said. Economy said different groups within China understand the U.S.-China relationship differently; There are those who want to work with the United States, who see the two nations' futures as inextricably linked. There is also, however, a substantial group within China's ruling elite which "sees the sun setting on U.S. primacy." This group within China, she argues, "wants to displace the United States." </w:t>
      </w:r>
      <w:r w:rsidRPr="00941E3A">
        <w:rPr>
          <w:rStyle w:val="StyleUnderline"/>
        </w:rPr>
        <w:t xml:space="preserve">The events of the </w:t>
      </w:r>
      <w:r w:rsidRPr="00941E3A">
        <w:rPr>
          <w:rStyle w:val="Emphasis"/>
        </w:rPr>
        <w:t>spring and summer</w:t>
      </w:r>
      <w:r w:rsidRPr="00941E3A">
        <w:rPr>
          <w:rStyle w:val="StyleUnderline"/>
        </w:rPr>
        <w:t xml:space="preserve"> showed </w:t>
      </w:r>
      <w:r w:rsidRPr="00941E3A">
        <w:rPr>
          <w:rStyle w:val="Emphasis"/>
        </w:rPr>
        <w:t>very little interest</w:t>
      </w:r>
      <w:r w:rsidRPr="00941E3A">
        <w:rPr>
          <w:rStyle w:val="StyleUnderline"/>
        </w:rPr>
        <w:t xml:space="preserve"> on the part </w:t>
      </w:r>
      <w:r w:rsidRPr="00941E3A">
        <w:rPr>
          <w:rStyle w:val="Emphasis"/>
        </w:rPr>
        <w:t>of other nations in the region in challenging China's increasing strength</w:t>
      </w:r>
      <w:r w:rsidRPr="00941E3A">
        <w:rPr>
          <w:rStyle w:val="StyleUnderline"/>
        </w:rPr>
        <w:t xml:space="preserve">. "We attach </w:t>
      </w:r>
      <w:r w:rsidRPr="00941E3A">
        <w:rPr>
          <w:rStyle w:val="Emphasis"/>
        </w:rPr>
        <w:t>great importance to the friendship with China</w:t>
      </w:r>
      <w:r w:rsidRPr="00941E3A">
        <w:rPr>
          <w:rStyle w:val="StyleUnderline"/>
        </w:rPr>
        <w:t xml:space="preserve">," said Vietnam's Ambassador Trung. "China is a neighboring country and we have many things in common and we, we believe that we can </w:t>
      </w:r>
      <w:r w:rsidRPr="00941E3A">
        <w:rPr>
          <w:rStyle w:val="Emphasis"/>
        </w:rPr>
        <w:t>benefit from China's development</w:t>
      </w:r>
      <w:r w:rsidRPr="00941E3A">
        <w:rPr>
          <w:rStyle w:val="StyleUnderline"/>
        </w:rPr>
        <w:t xml:space="preserve">." Getting a piece of China's growth may be the key. Southeast Asia, Trung pointed out, had wars in the fifties, sixties and seventies, and </w:t>
      </w:r>
      <w:r w:rsidRPr="00941E3A">
        <w:rPr>
          <w:rStyle w:val="Emphasis"/>
        </w:rPr>
        <w:t>nobody wants to return to conflict</w:t>
      </w:r>
      <w:r w:rsidRPr="00941E3A">
        <w:rPr>
          <w:rStyle w:val="StyleUnderline"/>
        </w:rPr>
        <w:t xml:space="preserve">. </w:t>
      </w:r>
      <w:r w:rsidRPr="00941E3A">
        <w:rPr>
          <w:sz w:val="14"/>
        </w:rPr>
        <w:t>The impact -- even of a two month confrontation in the South China Sea that never escalated -- was felt. Trade in some items took a marginal hit, and tourism dropped. Economy said the landscape is changing: "This is really the first time, certainly in the past 150 years, that China feels it has the military capability to enforce its claims."</w:t>
      </w:r>
    </w:p>
    <w:p w:rsidR="00EE1DFC" w:rsidRDefault="00EE1DFC" w:rsidP="00EE1DFC"/>
    <w:p w:rsidR="00EE1DFC" w:rsidRDefault="00EE1DFC" w:rsidP="00EE1DFC"/>
    <w:p w:rsidR="00EE1DFC" w:rsidRDefault="00EE1DFC" w:rsidP="00EE1DFC">
      <w:pPr>
        <w:pStyle w:val="Heading3"/>
      </w:pPr>
      <w:r>
        <w:t>2NC---XT: No Impact</w:t>
      </w:r>
    </w:p>
    <w:p w:rsidR="00EE1DFC" w:rsidRDefault="00EE1DFC" w:rsidP="00EE1DFC"/>
    <w:p w:rsidR="00EE1DFC" w:rsidRDefault="00EE1DFC" w:rsidP="00EE1DFC">
      <w:pPr>
        <w:pStyle w:val="Heading4"/>
      </w:pPr>
      <w:r>
        <w:t>No lash out – concerns with economy</w:t>
      </w:r>
    </w:p>
    <w:p w:rsidR="00EE1DFC" w:rsidRPr="0025314C" w:rsidRDefault="00EE1DFC" w:rsidP="00EE1DFC">
      <w:r>
        <w:rPr>
          <w:b/>
        </w:rPr>
        <w:t>Mody 7/13</w:t>
      </w:r>
      <w:r>
        <w:t xml:space="preserve"> --- global markets reporter for CNBC [Seema, “South China Sea: Beijing considers next moves after Hague ruling,” CNBC, July 13</w:t>
      </w:r>
      <w:r w:rsidRPr="0025314C">
        <w:rPr>
          <w:vertAlign w:val="superscript"/>
        </w:rPr>
        <w:t>th</w:t>
      </w:r>
      <w:r>
        <w:t xml:space="preserve">, 2016, </w:t>
      </w:r>
      <w:r w:rsidRPr="0025314C">
        <w:t>http://www.cnbc.com/2016/07/13/south-china-sea-beijing-considers-next-moves-after-hague-ruling.html</w:t>
      </w:r>
      <w:r>
        <w:t>]//Mnush</w:t>
      </w:r>
    </w:p>
    <w:p w:rsidR="00EE1DFC" w:rsidRDefault="00EE1DFC" w:rsidP="00EE1DFC">
      <w:pPr>
        <w:rPr>
          <w:sz w:val="14"/>
        </w:rPr>
      </w:pPr>
      <w:r w:rsidRPr="00CB7E7F">
        <w:rPr>
          <w:rStyle w:val="StyleUnderline"/>
        </w:rPr>
        <w:t>How China's economy comes into play Aside from the potential military threat</w:t>
      </w:r>
      <w:r w:rsidRPr="00CB7E7F">
        <w:rPr>
          <w:sz w:val="14"/>
        </w:rPr>
        <w:t xml:space="preserve">, there is also </w:t>
      </w:r>
      <w:r w:rsidRPr="00CB7E7F">
        <w:rPr>
          <w:rStyle w:val="StyleUnderline"/>
        </w:rPr>
        <w:t xml:space="preserve">growing speculation around whether China will lash out against international partners by </w:t>
      </w:r>
      <w:r w:rsidRPr="00CB7E7F">
        <w:rPr>
          <w:rStyle w:val="Emphasis"/>
        </w:rPr>
        <w:t>depriving</w:t>
      </w:r>
      <w:r w:rsidRPr="00CB7E7F">
        <w:rPr>
          <w:rStyle w:val="StyleUnderline"/>
        </w:rPr>
        <w:t xml:space="preserve"> them of the </w:t>
      </w:r>
      <w:r w:rsidRPr="00CB7E7F">
        <w:rPr>
          <w:rStyle w:val="Emphasis"/>
        </w:rPr>
        <w:t>economic benefits</w:t>
      </w:r>
      <w:r w:rsidRPr="00CB7E7F">
        <w:rPr>
          <w:rStyle w:val="StyleUnderline"/>
        </w:rPr>
        <w:t xml:space="preserve"> they get from doing </w:t>
      </w:r>
      <w:r w:rsidRPr="00CB7E7F">
        <w:rPr>
          <w:rStyle w:val="Emphasis"/>
        </w:rPr>
        <w:t>business in China</w:t>
      </w:r>
      <w:r w:rsidRPr="00CB7E7F">
        <w:rPr>
          <w:sz w:val="14"/>
        </w:rPr>
        <w:t>. However, most experts who spoke to CNBC said the world's second-largest economy will not allow this particular geopolitical event to impede its economic goals. "While it is embarrassing for President Xi's regime, domestic considerations such as the state of the economy are more important to ordinary Chinese," said Muller. NSBO Bank, a think tank in Beijing, agrees: "</w:t>
      </w:r>
      <w:r w:rsidRPr="00CB7E7F">
        <w:rPr>
          <w:rStyle w:val="StyleUnderline"/>
        </w:rPr>
        <w:t xml:space="preserve">If the Chinese use economic policy to protest this ruling, it would be very strange. I don't think they would do it because it </w:t>
      </w:r>
      <w:r w:rsidRPr="00CB7E7F">
        <w:rPr>
          <w:rStyle w:val="Emphasis"/>
        </w:rPr>
        <w:t>wouldn't be productive</w:t>
      </w:r>
      <w:r w:rsidRPr="00CB7E7F">
        <w:rPr>
          <w:rStyle w:val="StyleUnderline"/>
        </w:rPr>
        <w:t>,"</w:t>
      </w:r>
      <w:r w:rsidRPr="00CB7E7F">
        <w:rPr>
          <w:sz w:val="14"/>
        </w:rPr>
        <w:t xml:space="preserve"> said Duncan Wrigley, who specializes in Chinese macro research at NSBO. Ambassador Keith pointed out that there are two important international meetings coming up this fall that China does not want to jeopardize. The first is a scheduled G-20 meeting hosted by China in Hangzhou, where President Barack Obama is scheduled to attend. In October, the IMF is widely expected to formally add the Chinese yuan to its globally recognized basket of reserve currencies. "</w:t>
      </w:r>
      <w:r w:rsidRPr="00CB7E7F">
        <w:rPr>
          <w:rStyle w:val="StyleUnderline"/>
        </w:rPr>
        <w:t xml:space="preserve">The Chinese do not want to overreact, because it would </w:t>
      </w:r>
      <w:r w:rsidRPr="00CB7E7F">
        <w:rPr>
          <w:rStyle w:val="Emphasis"/>
        </w:rPr>
        <w:t>undermine their economic goals</w:t>
      </w:r>
      <w:r w:rsidRPr="00CB7E7F">
        <w:rPr>
          <w:sz w:val="14"/>
        </w:rPr>
        <w:t>," Keith said. Shan Huang, a reporter who has worked extensively in China, told CNBC that the country hopes the G-20 meeting will be successful and wants to avoid exacerbating tensions while the global economic recovery faces strong headwinds such as uncertainty around the U.K.'s Brexit vote and a slump in commodities prices. It's "important that all parties show prudence and take no action to raise tensions," Russel said.</w:t>
      </w:r>
    </w:p>
    <w:p w:rsidR="00EE1DFC" w:rsidRDefault="00EE1DFC" w:rsidP="00EE1DFC">
      <w:pPr>
        <w:rPr>
          <w:sz w:val="14"/>
        </w:rPr>
      </w:pPr>
    </w:p>
    <w:p w:rsidR="00EE1DFC" w:rsidRDefault="00EE1DFC" w:rsidP="00EE1DFC">
      <w:pPr>
        <w:pStyle w:val="Heading4"/>
      </w:pPr>
      <w:r>
        <w:t>No chance of SCS conflict – declining oil prices and increased coop.</w:t>
      </w:r>
    </w:p>
    <w:p w:rsidR="00EE1DFC" w:rsidRPr="00A76DBE" w:rsidRDefault="00EE1DFC" w:rsidP="00EE1DFC">
      <w:pPr>
        <w:rPr>
          <w:rStyle w:val="Style13ptBold"/>
          <w:b w:val="0"/>
        </w:rPr>
      </w:pPr>
      <w:r>
        <w:rPr>
          <w:rStyle w:val="Style13ptBold"/>
        </w:rPr>
        <w:t>Diola 15</w:t>
      </w:r>
      <w:r>
        <w:rPr>
          <w:rStyle w:val="Style13ptBold"/>
          <w:b w:val="0"/>
        </w:rPr>
        <w:t xml:space="preserve"> --- journalist for philstar.com, citing Robert Farley professor at University of Kentucky's Patterson School of Diplomacy and International Commerce, and Nicholas Khoo a Chinese foreign policy expert (Camille, philstar.com, Why reduced South China Sea tension is possible in 2015, </w:t>
      </w:r>
      <w:hyperlink r:id="rId7" w:history="1">
        <w:r w:rsidRPr="005229D5">
          <w:rPr>
            <w:rStyle w:val="Hyperlink"/>
          </w:rPr>
          <w:t>http://www.philstar.com/headlines/2015/01/06/1410091/why-reduced-south-china-sea-tension-possible-2015</w:t>
        </w:r>
      </w:hyperlink>
      <w:r>
        <w:rPr>
          <w:rStyle w:val="Style13ptBold"/>
          <w:b w:val="0"/>
        </w:rPr>
        <w:t>, 1/7/15)//jonah</w:t>
      </w:r>
    </w:p>
    <w:p w:rsidR="00EE1DFC" w:rsidRDefault="00EE1DFC" w:rsidP="00EE1DFC">
      <w:pPr>
        <w:rPr>
          <w:sz w:val="14"/>
        </w:rPr>
      </w:pPr>
      <w:r w:rsidRPr="00941E3A">
        <w:rPr>
          <w:sz w:val="14"/>
        </w:rPr>
        <w:t xml:space="preserve">MANILA, Philippines — The long-standing </w:t>
      </w:r>
      <w:r w:rsidRPr="00941E3A">
        <w:rPr>
          <w:rStyle w:val="StyleUnderline"/>
        </w:rPr>
        <w:t>rivalry over maritime zones in the South China Sea will</w:t>
      </w:r>
      <w:r w:rsidRPr="00941E3A">
        <w:rPr>
          <w:sz w:val="14"/>
        </w:rPr>
        <w:t xml:space="preserve"> not be settled but may </w:t>
      </w:r>
      <w:r w:rsidRPr="00941E3A">
        <w:rPr>
          <w:rStyle w:val="Emphasis"/>
        </w:rPr>
        <w:t>simmer down this year</w:t>
      </w:r>
      <w:r w:rsidRPr="00941E3A">
        <w:rPr>
          <w:rStyle w:val="StyleUnderline"/>
        </w:rPr>
        <w:t>, analysts say</w:t>
      </w:r>
      <w:r w:rsidRPr="00941E3A">
        <w:rPr>
          <w:sz w:val="14"/>
        </w:rPr>
        <w:t xml:space="preserve">. </w:t>
      </w:r>
      <w:r w:rsidRPr="00941E3A">
        <w:rPr>
          <w:rStyle w:val="StyleUnderline"/>
        </w:rPr>
        <w:t>Robert Farley, professor at University of Kentucky's Patterson School of Diplomacy and International Commerce, believes</w:t>
      </w:r>
      <w:r w:rsidRPr="00941E3A">
        <w:rPr>
          <w:sz w:val="14"/>
        </w:rPr>
        <w:t xml:space="preserve"> that the </w:t>
      </w:r>
      <w:r w:rsidRPr="00941E3A">
        <w:rPr>
          <w:rStyle w:val="StyleUnderline"/>
        </w:rPr>
        <w:t xml:space="preserve">import-oriented trend in the oil industry can affect how rival claimants China and its smaller neighbors such as the Philippines see economic prospects of the key waterway. </w:t>
      </w:r>
      <w:r w:rsidRPr="00941E3A">
        <w:rPr>
          <w:sz w:val="14"/>
        </w:rPr>
        <w:t>"</w:t>
      </w:r>
      <w:r w:rsidRPr="00941E3A">
        <w:rPr>
          <w:rStyle w:val="StyleUnderline"/>
        </w:rPr>
        <w:t xml:space="preserve">The </w:t>
      </w:r>
      <w:r w:rsidRPr="00941E3A">
        <w:rPr>
          <w:rStyle w:val="Emphasis"/>
        </w:rPr>
        <w:t>decline in oil prices</w:t>
      </w:r>
      <w:r w:rsidRPr="00941E3A">
        <w:rPr>
          <w:rStyle w:val="StyleUnderline"/>
        </w:rPr>
        <w:t xml:space="preserve"> may make energy exploration in the South China Sea a </w:t>
      </w:r>
      <w:r w:rsidRPr="00941E3A">
        <w:rPr>
          <w:rStyle w:val="Emphasis"/>
        </w:rPr>
        <w:t xml:space="preserve">less lucrative prospect, </w:t>
      </w:r>
      <w:r w:rsidRPr="00941E3A">
        <w:rPr>
          <w:rStyle w:val="StyleUnderline"/>
        </w:rPr>
        <w:t xml:space="preserve">and conceivably could contribute to a </w:t>
      </w:r>
      <w:r w:rsidRPr="00941E3A">
        <w:rPr>
          <w:rStyle w:val="Emphasis"/>
        </w:rPr>
        <w:t>dialing back of maritime tensions in the region</w:t>
      </w:r>
      <w:r w:rsidRPr="00941E3A">
        <w:rPr>
          <w:rStyle w:val="StyleUnderline"/>
        </w:rPr>
        <w:t>,</w:t>
      </w:r>
      <w:r w:rsidRPr="00941E3A">
        <w:rPr>
          <w:sz w:val="14"/>
        </w:rPr>
        <w:t xml:space="preserve">" Farley said in an analysis on The Diplomat. </w:t>
      </w:r>
      <w:r w:rsidRPr="00941E3A">
        <w:rPr>
          <w:rStyle w:val="StyleUnderline"/>
        </w:rPr>
        <w:t xml:space="preserve">University of Macau professor Dingding Chen agrees with Farley in his observation on the negative correlation of oil prices and the South China Sea promise. </w:t>
      </w:r>
      <w:r w:rsidRPr="00941E3A">
        <w:rPr>
          <w:sz w:val="14"/>
        </w:rPr>
        <w:t xml:space="preserve">"One piece of good news ... might be that </w:t>
      </w:r>
      <w:r w:rsidRPr="00941E3A">
        <w:rPr>
          <w:rStyle w:val="Emphasis"/>
        </w:rPr>
        <w:t>declining oil prices would make oil exploration in the South China Sea less profitable and thus reduce the likelihood of conflict</w:t>
      </w:r>
      <w:r w:rsidRPr="00941E3A">
        <w:rPr>
          <w:sz w:val="14"/>
        </w:rPr>
        <w:t xml:space="preserve"> between concerned countries in the short term," Chen said. In an analysis released by Washington-based think tank Center for Strategic and International Studies, Chinese foreign policy expert Nicholas Khoo said that </w:t>
      </w:r>
      <w:r w:rsidRPr="00941E3A">
        <w:rPr>
          <w:rStyle w:val="StyleUnderline"/>
        </w:rPr>
        <w:t xml:space="preserve">a milestone in Philippines-United States </w:t>
      </w:r>
      <w:r w:rsidRPr="00941E3A">
        <w:rPr>
          <w:rStyle w:val="Emphasis"/>
        </w:rPr>
        <w:t>relations softened China's assertiveness</w:t>
      </w:r>
      <w:r w:rsidRPr="00941E3A">
        <w:rPr>
          <w:rStyle w:val="StyleUnderline"/>
        </w:rPr>
        <w:t xml:space="preserve"> in the disputed sea</w:t>
      </w:r>
      <w:r w:rsidRPr="00941E3A">
        <w:rPr>
          <w:sz w:val="14"/>
        </w:rPr>
        <w:t xml:space="preserve">. Khoo said that </w:t>
      </w:r>
      <w:r w:rsidRPr="00941E3A">
        <w:rPr>
          <w:rStyle w:val="StyleUnderline"/>
        </w:rPr>
        <w:t xml:space="preserve">the </w:t>
      </w:r>
      <w:r w:rsidRPr="00941E3A">
        <w:rPr>
          <w:rStyle w:val="Emphasis"/>
        </w:rPr>
        <w:t>Enhanced Defense Cooperation Agreement</w:t>
      </w:r>
      <w:r w:rsidRPr="00941E3A">
        <w:rPr>
          <w:sz w:val="14"/>
        </w:rPr>
        <w:t>, or EDCA</w:t>
      </w:r>
      <w:r w:rsidRPr="00941E3A">
        <w:rPr>
          <w:rStyle w:val="StyleUnderline"/>
        </w:rPr>
        <w:t>, forged in 2014 between the US and its oldest Asian ally</w:t>
      </w:r>
      <w:r w:rsidRPr="00941E3A">
        <w:rPr>
          <w:sz w:val="14"/>
        </w:rPr>
        <w:t xml:space="preserve"> </w:t>
      </w:r>
      <w:r w:rsidRPr="00941E3A">
        <w:rPr>
          <w:rStyle w:val="StyleUnderline"/>
        </w:rPr>
        <w:t>immediately preceded a "more positive Chinese stance."</w:t>
      </w:r>
      <w:r w:rsidRPr="00941E3A">
        <w:rPr>
          <w:sz w:val="14"/>
        </w:rPr>
        <w:t xml:space="preserve"> "</w:t>
      </w:r>
      <w:r w:rsidRPr="00941E3A">
        <w:rPr>
          <w:rStyle w:val="StyleUnderline"/>
        </w:rPr>
        <w:t xml:space="preserve">Chinese Premier Li Keqiang mooted an idea to make </w:t>
      </w:r>
      <w:r w:rsidRPr="00941E3A">
        <w:rPr>
          <w:rStyle w:val="Emphasis"/>
        </w:rPr>
        <w:t>2015 'the year of China-ASEAN maritime Cooperation'</w:t>
      </w:r>
      <w:r w:rsidRPr="00941E3A">
        <w:rPr>
          <w:sz w:val="14"/>
        </w:rPr>
        <w:t xml:space="preserve">," he noted. "The Philippines' Defense Secretary Voltaire Gazmin has claimed that </w:t>
      </w:r>
      <w:r w:rsidRPr="00941E3A">
        <w:rPr>
          <w:rStyle w:val="StyleUnderline"/>
        </w:rPr>
        <w:t xml:space="preserve">since EDCA was signed, Chinese naval forces have been </w:t>
      </w:r>
      <w:r w:rsidRPr="00941E3A">
        <w:rPr>
          <w:rStyle w:val="Emphasis"/>
        </w:rPr>
        <w:t>deterred from</w:t>
      </w:r>
      <w:r w:rsidRPr="00941E3A">
        <w:rPr>
          <w:rStyle w:val="StyleUnderline"/>
        </w:rPr>
        <w:t xml:space="preserve"> harassing the resupply of a ship deliberately scuttled by the Filipino Navy on Thomas Shoal in </w:t>
      </w:r>
      <w:r w:rsidRPr="00941E3A">
        <w:rPr>
          <w:rStyle w:val="Emphasis"/>
        </w:rPr>
        <w:t>the South China Sea</w:t>
      </w:r>
      <w:r w:rsidRPr="00941E3A">
        <w:rPr>
          <w:sz w:val="14"/>
        </w:rPr>
        <w:t xml:space="preserve">," Khoo added. Khoo pointed out, however, that important questions remain to be answered this year. The international arbitral tribunal ruling on the Philippines versus China case is expected by late 2015 or early 2016, while </w:t>
      </w:r>
      <w:r w:rsidRPr="00941E3A">
        <w:rPr>
          <w:rStyle w:val="StyleUnderline"/>
        </w:rPr>
        <w:t>a binding Code of Conduct between China and ASEAN may possibly see the light of day this year</w:t>
      </w:r>
      <w:r w:rsidRPr="00941E3A">
        <w:rPr>
          <w:sz w:val="14"/>
        </w:rPr>
        <w:t>. While optimism in the contentious maritime area abounds, the Council on Foreign Relations, another US-based think tank, sees a 50-50 chance of a military clash between China and one or more claimants occuring this year. The CFR's Center for Preventive Action upgraded from low to moderate the likelihood of territorial and jurisdictional disputes in the South China Sea escalating into fighting. Lifted from the Council on Foreign Relations' Global Conflict Tracker. The two other flagged potential conflict zones are an Iranian nuclear crisis and a North Korean crisis. On Monday, Beijing state media reported a new supply ship, Sansha I, went on its maiden voyage to help efforts "to defend China blue territory and protecting its interests in the sea." "The Sansha I can cover all of the South China Sea and reach more islets and reefs in the remote Zhongsha and Nansha groups," the report quoted Feng Wenhai, the vice mayor of Sansha, a prefecture China considers to include Philippine-claimed Spratly Island Group.</w:t>
      </w:r>
    </w:p>
    <w:p w:rsidR="00EE1DFC" w:rsidRDefault="00EE1DFC" w:rsidP="00EE1DFC">
      <w:pPr>
        <w:rPr>
          <w:sz w:val="14"/>
        </w:rPr>
      </w:pPr>
    </w:p>
    <w:p w:rsidR="00EE1DFC" w:rsidRPr="001A10B1" w:rsidRDefault="00EE1DFC" w:rsidP="00EE1DFC">
      <w:pPr>
        <w:pStyle w:val="Heading4"/>
      </w:pPr>
      <w:r>
        <w:t xml:space="preserve">No war or escalation – economic development – our ev. </w:t>
      </w:r>
      <w:r>
        <w:rPr>
          <w:u w:val="single"/>
        </w:rPr>
        <w:t>assumes tensions</w:t>
      </w:r>
    </w:p>
    <w:p w:rsidR="00EE1DFC" w:rsidRPr="00422F6D" w:rsidRDefault="00EE1DFC" w:rsidP="00EE1DFC">
      <w:pPr>
        <w:rPr>
          <w:rStyle w:val="Style13ptBold"/>
          <w:b w:val="0"/>
        </w:rPr>
      </w:pPr>
      <w:r>
        <w:rPr>
          <w:rStyle w:val="Style13ptBold"/>
        </w:rPr>
        <w:t>Mahbubani 15</w:t>
      </w:r>
      <w:r>
        <w:rPr>
          <w:rStyle w:val="Style13ptBold"/>
          <w:b w:val="0"/>
        </w:rPr>
        <w:t xml:space="preserve"> --- former Singaporean diplomat and currently Professor of Public Policy (Kishore, East Asia didn't go to war in 2014. It won't do so in 2015 either. Here's why, The Strait Times, </w:t>
      </w:r>
      <w:hyperlink r:id="rId8" w:history="1">
        <w:r w:rsidRPr="008A440B">
          <w:rPr>
            <w:rStyle w:val="Hyperlink"/>
          </w:rPr>
          <w:t>http://www.straitstimes.com/news/opinion/more-opinion-stories/story/east-asia-didnt-go-war-2014-it-wont-do-so-2015-either-heres-</w:t>
        </w:r>
      </w:hyperlink>
      <w:r>
        <w:rPr>
          <w:rStyle w:val="Style13ptBold"/>
          <w:b w:val="0"/>
        </w:rPr>
        <w:t>, 1/2/15)//jonah</w:t>
      </w:r>
    </w:p>
    <w:p w:rsidR="00EE1DFC" w:rsidRPr="001A10B1" w:rsidRDefault="00EE1DFC" w:rsidP="00EE1DFC">
      <w:pPr>
        <w:rPr>
          <w:sz w:val="14"/>
        </w:rPr>
      </w:pPr>
      <w:r w:rsidRPr="001842B1">
        <w:rPr>
          <w:sz w:val="14"/>
        </w:rPr>
        <w:t xml:space="preserve">Few years in recent decades dawned with as much of a sense of pessimism as 2014. One consistent theme in the predictions for the year was that 2014 looked eerily similar to 1914. </w:t>
      </w:r>
      <w:r w:rsidRPr="001842B1">
        <w:rPr>
          <w:rStyle w:val="StyleUnderline"/>
        </w:rPr>
        <w:t>Most pundits predicted doom and gloom, especially in East Asia</w:t>
      </w:r>
      <w:r w:rsidRPr="001842B1">
        <w:rPr>
          <w:sz w:val="14"/>
        </w:rPr>
        <w:t xml:space="preserve">. Yet, while there were many horrific events - from the downing of flight MH17 over Ukraine, to the abduction of hundreds of schoolgirls in Nigeria and the rise of the Islamic State of Iraq and the Levant - </w:t>
      </w:r>
      <w:r w:rsidRPr="001842B1">
        <w:rPr>
          <w:rStyle w:val="StyleUnderline"/>
        </w:rPr>
        <w:t xml:space="preserve">we have avoided outright world war. </w:t>
      </w:r>
      <w:r w:rsidRPr="001842B1">
        <w:rPr>
          <w:sz w:val="14"/>
        </w:rPr>
        <w:t xml:space="preserve">Now that the year is closed, with no repetition of 1914, it may be </w:t>
      </w:r>
      <w:r w:rsidRPr="001842B1">
        <w:rPr>
          <w:rStyle w:val="StyleUnderline"/>
        </w:rPr>
        <w:t xml:space="preserve">wise to investigate why the </w:t>
      </w:r>
      <w:r w:rsidRPr="001842B1">
        <w:rPr>
          <w:rStyle w:val="Emphasis"/>
        </w:rPr>
        <w:t>pundits were wrong</w:t>
      </w:r>
      <w:r w:rsidRPr="001842B1">
        <w:rPr>
          <w:rStyle w:val="StyleUnderline"/>
        </w:rPr>
        <w:t xml:space="preserve">, particularly on their ideas around the potential for conflict in Asia. </w:t>
      </w:r>
      <w:r w:rsidRPr="001842B1">
        <w:rPr>
          <w:sz w:val="14"/>
        </w:rPr>
        <w:t xml:space="preserve">These were no lightweight pundits. The eminent historian Margaret MacMillan, in an essay for Brookings in December 2013, said, "We are witnessing, as much as the world of 1914, shifts in the international power structure, with emerging powers challenging the established ones." She added, "the same is happening between the US and China now, and also between China and Japan", and also said that "there is potential for conflict between China and two of its other neighbours - Vietnam and Malaysia - as well." Graham Allison, the famous Harvard professor, also warned that East Asia was headed towards the "Thucydides Trap", adding: "When a rapidly rising power rivals an established ruling power, trouble ensues." In early 2013, the then prime minister of Luxembourg, Jean-Claude Juncker, warned that 2013 was looking dangerously like 1913. The Economist also warned at the end of 2013, "A century on, there are uncomfortable parallels with the era that led to the outbreak of the first world war." I experienced this pessimism personally in Davos in January 2014. Several leading western intellectuals asked me whether war would break out between China and Japan. </w:t>
      </w:r>
      <w:r w:rsidRPr="001842B1">
        <w:rPr>
          <w:rStyle w:val="StyleUnderline"/>
        </w:rPr>
        <w:t>I was so confident that there would be no war in East Asia that I offered to take bets with ten-to-one odds against myself with eminent western journalists</w:t>
      </w:r>
      <w:r w:rsidRPr="001842B1">
        <w:rPr>
          <w:sz w:val="14"/>
        </w:rPr>
        <w:t xml:space="preserve">. Two took up my bets. And I will be collecting on these bets when I return to Davos in January. </w:t>
      </w:r>
      <w:r w:rsidRPr="001842B1">
        <w:rPr>
          <w:rStyle w:val="StyleUnderline"/>
        </w:rPr>
        <w:t xml:space="preserve">Why was I so confident that there would be no war in East Asia, either in the East China Sea or the South China Sea? The simple answer is that I know </w:t>
      </w:r>
      <w:r w:rsidRPr="001842B1">
        <w:rPr>
          <w:rStyle w:val="Emphasis"/>
        </w:rPr>
        <w:t>the Asian dynamic</w:t>
      </w:r>
      <w:r w:rsidRPr="001842B1">
        <w:rPr>
          <w:rStyle w:val="StyleUnderline"/>
        </w:rPr>
        <w:t xml:space="preserve">. While many Asian neighbours will make angry nationalist statements (and they have to do so to manage popular nationalist sentiments), they are also </w:t>
      </w:r>
      <w:r w:rsidRPr="001842B1">
        <w:rPr>
          <w:rStyle w:val="Emphasis"/>
        </w:rPr>
        <w:t>careful and pragmatic</w:t>
      </w:r>
      <w:r w:rsidRPr="001842B1">
        <w:rPr>
          <w:rStyle w:val="StyleUnderline"/>
        </w:rPr>
        <w:t xml:space="preserve"> in their deeds. </w:t>
      </w:r>
      <w:r w:rsidRPr="001842B1">
        <w:rPr>
          <w:sz w:val="14"/>
        </w:rPr>
        <w:t xml:space="preserve">For over two decades I have been writing about the rise of Asia and the dynamic driving it. </w:t>
      </w:r>
      <w:r w:rsidRPr="001842B1">
        <w:rPr>
          <w:rStyle w:val="StyleUnderline"/>
        </w:rPr>
        <w:t xml:space="preserve">There is an extraordinary </w:t>
      </w:r>
      <w:r w:rsidRPr="001842B1">
        <w:rPr>
          <w:rStyle w:val="Emphasis"/>
        </w:rPr>
        <w:t>consensus among East Asian leaders</w:t>
      </w:r>
      <w:r w:rsidRPr="001842B1">
        <w:rPr>
          <w:rStyle w:val="StyleUnderline"/>
        </w:rPr>
        <w:t xml:space="preserve"> that Asia needs to use this window of opportunity to focus on </w:t>
      </w:r>
      <w:r w:rsidRPr="001842B1">
        <w:rPr>
          <w:rStyle w:val="Emphasis"/>
        </w:rPr>
        <w:t>economic development</w:t>
      </w:r>
      <w:r w:rsidRPr="001842B1">
        <w:rPr>
          <w:rStyle w:val="StyleUnderline"/>
        </w:rPr>
        <w:t xml:space="preserve"> and growth. War is the </w:t>
      </w:r>
      <w:r w:rsidRPr="001842B1">
        <w:rPr>
          <w:rStyle w:val="Emphasis"/>
        </w:rPr>
        <w:t>biggest obstacle</w:t>
      </w:r>
      <w:r w:rsidRPr="001842B1">
        <w:rPr>
          <w:rStyle w:val="StyleUnderline"/>
        </w:rPr>
        <w:t xml:space="preserve"> to development.</w:t>
      </w:r>
      <w:r w:rsidRPr="001842B1">
        <w:rPr>
          <w:sz w:val="14"/>
        </w:rPr>
        <w:t xml:space="preserve"> If Asians were truly stupid, they would engage in such wars and derail their enormous development promise. Most </w:t>
      </w:r>
      <w:r w:rsidRPr="001842B1">
        <w:rPr>
          <w:rStyle w:val="StyleUnderline"/>
        </w:rPr>
        <w:t>Asian leaders</w:t>
      </w:r>
      <w:r w:rsidRPr="001842B1">
        <w:rPr>
          <w:sz w:val="14"/>
        </w:rPr>
        <w:t xml:space="preserve">, barring North Korea, </w:t>
      </w:r>
      <w:r w:rsidRPr="001842B1">
        <w:rPr>
          <w:rStyle w:val="StyleUnderline"/>
        </w:rPr>
        <w:t>understand well the dangers of war</w:t>
      </w:r>
      <w:r w:rsidRPr="001842B1">
        <w:rPr>
          <w:sz w:val="14"/>
        </w:rPr>
        <w:t xml:space="preserve">. Hence, </w:t>
      </w:r>
      <w:r w:rsidRPr="001842B1">
        <w:rPr>
          <w:rStyle w:val="StyleUnderline"/>
        </w:rPr>
        <w:t xml:space="preserve">while </w:t>
      </w:r>
      <w:r w:rsidRPr="001842B1">
        <w:rPr>
          <w:rStyle w:val="Emphasis"/>
        </w:rPr>
        <w:t>there will be tensions and rivalries</w:t>
      </w:r>
      <w:r w:rsidRPr="001842B1">
        <w:rPr>
          <w:rStyle w:val="StyleUnderline"/>
        </w:rPr>
        <w:t xml:space="preserve"> in the region, there will be </w:t>
      </w:r>
      <w:r w:rsidRPr="001842B1">
        <w:rPr>
          <w:rStyle w:val="Emphasis"/>
        </w:rPr>
        <w:t>no wars in the region</w:t>
      </w:r>
      <w:r w:rsidRPr="001842B1">
        <w:rPr>
          <w:rStyle w:val="StyleUnderline"/>
        </w:rPr>
        <w:t>, in 2014 or in 2015.</w:t>
      </w:r>
      <w:r w:rsidRPr="001842B1">
        <w:rPr>
          <w:sz w:val="14"/>
        </w:rPr>
        <w:t xml:space="preserve"> As 2015 unfolds, I would like to encourage all western pundits to understand the underlying Asian dynamic on its own terms, and not on the basis of western preconceptions.</w:t>
      </w:r>
    </w:p>
    <w:p w:rsidR="00EE1DFC" w:rsidRPr="00A76DBE" w:rsidRDefault="00EE1DFC" w:rsidP="00EE1DFC">
      <w:pPr>
        <w:rPr>
          <w:sz w:val="14"/>
        </w:rPr>
      </w:pPr>
    </w:p>
    <w:p w:rsidR="00EE1DFC" w:rsidRDefault="00EE1DFC" w:rsidP="00EE1DFC">
      <w:pPr>
        <w:pStyle w:val="Heading3"/>
      </w:pPr>
      <w:r>
        <w:t>2NC---XT: Alt Causes</w:t>
      </w:r>
    </w:p>
    <w:p w:rsidR="00EE1DFC" w:rsidRDefault="00EE1DFC" w:rsidP="00EE1DFC"/>
    <w:p w:rsidR="00EE1DFC" w:rsidRPr="00B42036" w:rsidRDefault="00EE1DFC" w:rsidP="00EE1DFC">
      <w:pPr>
        <w:pStyle w:val="Heading4"/>
      </w:pPr>
      <w:r>
        <w:t xml:space="preserve">Sovereignty disputes is a massive alt. cause </w:t>
      </w:r>
    </w:p>
    <w:p w:rsidR="00EE1DFC" w:rsidRDefault="00EE1DFC" w:rsidP="00EE1DFC">
      <w:pPr>
        <w:rPr>
          <w:rStyle w:val="Style13ptBold"/>
          <w:b w:val="0"/>
        </w:rPr>
      </w:pPr>
      <w:r>
        <w:rPr>
          <w:rStyle w:val="Style13ptBold"/>
        </w:rPr>
        <w:t xml:space="preserve">Colakoglu 14 </w:t>
      </w:r>
      <w:r>
        <w:rPr>
          <w:rStyle w:val="Style13ptBold"/>
          <w:b w:val="0"/>
        </w:rPr>
        <w:t xml:space="preserve">– writer for Turkish Weekly (Selcuk, China's energy demand and the South China Sea dispute, Turkish Weekly, </w:t>
      </w:r>
      <w:hyperlink r:id="rId9" w:history="1">
        <w:r w:rsidRPr="00E52367">
          <w:rPr>
            <w:rStyle w:val="Hyperlink"/>
          </w:rPr>
          <w:t>http://www.turkishweekly.net/columnist/3923/-china-39-s-energy-demand-and-the-south-china-sea-dispute.html</w:t>
        </w:r>
      </w:hyperlink>
      <w:r>
        <w:rPr>
          <w:rStyle w:val="Style13ptBold"/>
          <w:b w:val="0"/>
        </w:rPr>
        <w:t>, 1/2/15)//Mnush</w:t>
      </w:r>
    </w:p>
    <w:p w:rsidR="00EE1DFC" w:rsidRDefault="00EE1DFC" w:rsidP="00EE1DFC">
      <w:pPr>
        <w:rPr>
          <w:sz w:val="14"/>
        </w:rPr>
      </w:pPr>
      <w:r w:rsidRPr="00941E3A">
        <w:rPr>
          <w:rStyle w:val="StyleUnderline"/>
        </w:rPr>
        <w:t xml:space="preserve">The South China Sea is known for its </w:t>
      </w:r>
      <w:r w:rsidRPr="00941E3A">
        <w:rPr>
          <w:rStyle w:val="Emphasis"/>
        </w:rPr>
        <w:t>complex maritime disputes</w:t>
      </w:r>
      <w:r w:rsidRPr="00941E3A">
        <w:rPr>
          <w:rStyle w:val="StyleUnderline"/>
        </w:rPr>
        <w:t>.</w:t>
      </w:r>
      <w:r w:rsidRPr="00941E3A">
        <w:rPr>
          <w:sz w:val="14"/>
        </w:rPr>
        <w:t xml:space="preserve"> </w:t>
      </w:r>
      <w:r w:rsidRPr="00941E3A">
        <w:rPr>
          <w:rStyle w:val="StyleUnderline"/>
        </w:rPr>
        <w:t>Though parties involved in the disputes have been careful to keep the issue of sovereignty discussed within the frame of diplomatic debate, the problem has nonetheless seen recent escalation.</w:t>
      </w:r>
      <w:r w:rsidRPr="00941E3A">
        <w:rPr>
          <w:sz w:val="14"/>
        </w:rPr>
        <w:t xml:space="preserve"> From an energy security perspective, it seems that the situation might make the global agenda that much busier. The South China Sea (SCS) has hosted and still hosts the world’s most complex system of maritime disputes. </w:t>
      </w:r>
      <w:r w:rsidRPr="00941E3A">
        <w:rPr>
          <w:rStyle w:val="StyleUnderline"/>
        </w:rPr>
        <w:t xml:space="preserve">Besides disagreement on the border of the continental shelf and the delineation of exclusive economic zones, </w:t>
      </w:r>
      <w:r w:rsidRPr="00941E3A">
        <w:rPr>
          <w:rStyle w:val="Emphasis"/>
        </w:rPr>
        <w:t>there are disputes in the Sea over who has sovereignty over various small islands and skerries</w:t>
      </w:r>
      <w:r w:rsidRPr="00941E3A">
        <w:rPr>
          <w:rStyle w:val="StyleUnderline"/>
        </w:rPr>
        <w:t xml:space="preserve">. Bordering the SCS, there are </w:t>
      </w:r>
      <w:r w:rsidRPr="00941E3A">
        <w:rPr>
          <w:rStyle w:val="Emphasis"/>
        </w:rPr>
        <w:t>seven parties involved</w:t>
      </w:r>
      <w:r w:rsidRPr="00941E3A">
        <w:rPr>
          <w:rStyle w:val="StyleUnderline"/>
        </w:rPr>
        <w:t xml:space="preserve"> in the disputes over sovereignty of the islands, namely, Brunei, China, Indonesia, the Philippines, Malaysia, Taiwan and Vietnam. The </w:t>
      </w:r>
      <w:r w:rsidRPr="00941E3A">
        <w:rPr>
          <w:rStyle w:val="Emphasis"/>
        </w:rPr>
        <w:t>Paracel and Spratly</w:t>
      </w:r>
      <w:r w:rsidRPr="00941E3A">
        <w:rPr>
          <w:rStyle w:val="StyleUnderline"/>
        </w:rPr>
        <w:t xml:space="preserve"> island groups, consisting of rocky archipelagos, are more or less </w:t>
      </w:r>
      <w:r w:rsidRPr="00941E3A">
        <w:rPr>
          <w:rStyle w:val="Emphasis"/>
        </w:rPr>
        <w:t xml:space="preserve">controlled by all of these seven </w:t>
      </w:r>
      <w:r w:rsidRPr="00941E3A">
        <w:rPr>
          <w:rStyle w:val="StyleUnderline"/>
        </w:rPr>
        <w:t>countries.</w:t>
      </w:r>
      <w:r w:rsidRPr="00941E3A">
        <w:rPr>
          <w:sz w:val="14"/>
        </w:rPr>
        <w:t xml:space="preserve"> </w:t>
      </w:r>
      <w:r w:rsidRPr="00941E3A">
        <w:rPr>
          <w:rStyle w:val="StyleUnderline"/>
        </w:rPr>
        <w:t xml:space="preserve">Here, </w:t>
      </w:r>
      <w:r w:rsidRPr="00941E3A">
        <w:rPr>
          <w:rStyle w:val="Emphasis"/>
        </w:rPr>
        <w:t>each party’s sovereignty claims overlap with those of at least two or three of the other countries, regardless if the island is a livable habitat, a rock, an atoll or a reef</w:t>
      </w:r>
      <w:r w:rsidRPr="00941E3A">
        <w:rPr>
          <w:rStyle w:val="StyleUnderline"/>
        </w:rPr>
        <w:t xml:space="preserve">. Among the parties to the problem: (i) China cites two thousand year-old legislation that </w:t>
      </w:r>
      <w:r w:rsidRPr="00941E3A">
        <w:rPr>
          <w:rStyle w:val="Emphasis"/>
        </w:rPr>
        <w:t>claims all maritime areas in the territorial waters of the other countries, including all the islands;</w:t>
      </w:r>
      <w:r w:rsidRPr="00941E3A">
        <w:rPr>
          <w:rStyle w:val="StyleUnderline"/>
        </w:rPr>
        <w:t xml:space="preserve"> (ii) Vietnam claims rights to the Paracel and Spratly islands, as well as the western half of the SCS; (iii) the Philippines, claims rights to the Spratly islands and the area surrounding them (iv) Taiwan claims the Paracel islands;</w:t>
      </w:r>
      <w:r w:rsidRPr="00941E3A">
        <w:rPr>
          <w:sz w:val="14"/>
        </w:rPr>
        <w:t xml:space="preserve"> and (v) Brunei, Indonesia and Malaysia have overlapping exclusive economic zones and claims to the continental shelf.</w:t>
      </w:r>
    </w:p>
    <w:p w:rsidR="00EE1DFC" w:rsidRPr="00941E3A" w:rsidRDefault="00EE1DFC" w:rsidP="00EE1DFC"/>
    <w:p w:rsidR="00EE1DFC" w:rsidRDefault="00EE1DFC" w:rsidP="00EE1DFC">
      <w:pPr>
        <w:pStyle w:val="Heading3"/>
      </w:pPr>
      <w:r>
        <w:t>1NC---Will Follow Hague</w:t>
      </w:r>
    </w:p>
    <w:p w:rsidR="00EE1DFC" w:rsidRDefault="00EE1DFC" w:rsidP="00EE1DFC"/>
    <w:p w:rsidR="00EE1DFC" w:rsidRPr="006E2636" w:rsidRDefault="00EE1DFC" w:rsidP="00EE1DFC">
      <w:pPr>
        <w:pStyle w:val="Heading4"/>
      </w:pPr>
      <w:r>
        <w:t xml:space="preserve">Economics and norms </w:t>
      </w:r>
      <w:r>
        <w:rPr>
          <w:u w:val="single"/>
        </w:rPr>
        <w:t>guarantee</w:t>
      </w:r>
      <w:r>
        <w:t xml:space="preserve"> follow through</w:t>
      </w:r>
    </w:p>
    <w:p w:rsidR="00EE1DFC" w:rsidRPr="003061EF" w:rsidRDefault="00EE1DFC" w:rsidP="00EE1DFC">
      <w:r>
        <w:rPr>
          <w:b/>
        </w:rPr>
        <w:t>McGarry 7/16</w:t>
      </w:r>
      <w:r>
        <w:t>/16 --- appointed lecturer at The Graduate Institute of International and Development Studies in Geneva, and formerly assistant legal counsel at the Permanent Court of Arbitration in The Hague (Brian McGarry, 7-16-16, “Enforcing an Unenforceable Ruling in the South China Sea,” The Diplomat, 7-21-16, http://thediplomat.com/2016/07/enforcing-an-unenforceable-ruling-in-the-south-china-sea/)//jonah</w:t>
      </w:r>
    </w:p>
    <w:p w:rsidR="00EE1DFC" w:rsidRPr="00BD10A3" w:rsidRDefault="00EE1DFC" w:rsidP="00EE1DFC">
      <w:pPr>
        <w:rPr>
          <w:sz w:val="14"/>
        </w:rPr>
      </w:pPr>
      <w:r w:rsidRPr="00BD10A3">
        <w:rPr>
          <w:sz w:val="14"/>
        </w:rPr>
        <w:t xml:space="preserve">The most frequently asked question since Tuesday’s ruling on China’s maritime claims has been a familiar chorus to public international lawyers: </w:t>
      </w:r>
      <w:r w:rsidRPr="00A24FB0">
        <w:rPr>
          <w:rStyle w:val="StyleUnderline"/>
        </w:rPr>
        <w:t>what good is a ruling without enforcement</w:t>
      </w:r>
      <w:r w:rsidRPr="00BD10A3">
        <w:rPr>
          <w:sz w:val="14"/>
        </w:rPr>
        <w:t xml:space="preserve">? “Nothing more than a piece of paper” is how senior Chinese diplomats pre-emptively described this ruling by a tribunal of senior judges, whom I was privileged to clerk for during an earlier phase of the case. The tribunal found China’s nine-dash line encircling the South China Sea—and island-building activities therein—to be legally meaningless. But these decisions are not “enforceable” in the conventional sense. Since the Philippines initiated this case in 2013, China has repeated the mantra that its “non-acceptance of and non-participation in the arbitration are solidly founded in international law.” It employs state-run media to sow doubts concerning the ruling’s legitimacy, making its case for non-compliance. </w:t>
      </w:r>
      <w:r w:rsidRPr="00A24FB0">
        <w:rPr>
          <w:rStyle w:val="StyleUnderline"/>
        </w:rPr>
        <w:t xml:space="preserve">Such doubts reflect </w:t>
      </w:r>
      <w:r w:rsidRPr="00A24FB0">
        <w:rPr>
          <w:rStyle w:val="Emphasis"/>
        </w:rPr>
        <w:t>three fundamental misconceptions</w:t>
      </w:r>
      <w:r w:rsidRPr="00BD10A3">
        <w:rPr>
          <w:sz w:val="14"/>
        </w:rPr>
        <w:t xml:space="preserve">. The first concerns the Philippines’ initiation of the arbitration. </w:t>
      </w:r>
      <w:r w:rsidRPr="00834EF8">
        <w:rPr>
          <w:rStyle w:val="StyleUnderline"/>
        </w:rPr>
        <w:t xml:space="preserve">China’s repeated description of this act as “unilateral” implies that it had not consented to arbitration as a means of settling regional disputes. Yet Beijing had </w:t>
      </w:r>
      <w:r w:rsidRPr="00834EF8">
        <w:rPr>
          <w:rStyle w:val="Emphasis"/>
        </w:rPr>
        <w:t>freely ratified</w:t>
      </w:r>
      <w:r w:rsidRPr="00BD10A3">
        <w:rPr>
          <w:sz w:val="14"/>
        </w:rPr>
        <w:t xml:space="preserve"> the UN Convention on the Law of the Sea (</w:t>
      </w:r>
      <w:r w:rsidRPr="00834EF8">
        <w:rPr>
          <w:rStyle w:val="StyleUnderline"/>
        </w:rPr>
        <w:t>UNCLOS</w:t>
      </w:r>
      <w:r w:rsidRPr="00BD10A3">
        <w:rPr>
          <w:sz w:val="14"/>
        </w:rPr>
        <w:t xml:space="preserve">), a treaty that </w:t>
      </w:r>
      <w:r w:rsidRPr="00834EF8">
        <w:rPr>
          <w:rStyle w:val="StyleUnderline"/>
        </w:rPr>
        <w:t>expressly empowers any nation to initiate claims on a range of issues</w:t>
      </w:r>
      <w:r w:rsidRPr="00BD10A3">
        <w:rPr>
          <w:sz w:val="14"/>
        </w:rPr>
        <w:t xml:space="preserve">. </w:t>
      </w:r>
      <w:r w:rsidRPr="00834EF8">
        <w:rPr>
          <w:rStyle w:val="StyleUnderline"/>
        </w:rPr>
        <w:t xml:space="preserve">The second misconception is also </w:t>
      </w:r>
      <w:r w:rsidRPr="00834EF8">
        <w:rPr>
          <w:rStyle w:val="Emphasis"/>
        </w:rPr>
        <w:t>semantic</w:t>
      </w:r>
      <w:r w:rsidRPr="00BD10A3">
        <w:rPr>
          <w:sz w:val="14"/>
        </w:rPr>
        <w:t xml:space="preserve">. </w:t>
      </w:r>
      <w:r w:rsidRPr="00834EF8">
        <w:rPr>
          <w:rStyle w:val="StyleUnderline"/>
        </w:rPr>
        <w:t>By reiterating that it does not “accept” the arbitration, China suggests that the tribunal’s pronouncements are advisory</w:t>
      </w:r>
      <w:r w:rsidRPr="00BD10A3">
        <w:rPr>
          <w:sz w:val="14"/>
        </w:rPr>
        <w:t xml:space="preserve">. Yet the arbitration was initiated under a section of UNCLOS entitled “Compulsory Procedures Entailing Binding Decisions.” </w:t>
      </w:r>
      <w:r w:rsidRPr="00834EF8">
        <w:rPr>
          <w:rStyle w:val="StyleUnderline"/>
        </w:rPr>
        <w:t xml:space="preserve">Although the tribunal cannot directly enforce the ruling, it remains the </w:t>
      </w:r>
      <w:r w:rsidRPr="00834EF8">
        <w:rPr>
          <w:rStyle w:val="Emphasis"/>
        </w:rPr>
        <w:t>authoritative statement on China’s legal responsibility in this dispute</w:t>
      </w:r>
      <w:r w:rsidRPr="00834EF8">
        <w:rPr>
          <w:rStyle w:val="StyleUnderline"/>
        </w:rPr>
        <w:t>.</w:t>
      </w:r>
      <w:r w:rsidRPr="00BD10A3">
        <w:rPr>
          <w:sz w:val="14"/>
        </w:rPr>
        <w:t xml:space="preserve"> </w:t>
      </w:r>
      <w:r w:rsidRPr="00834EF8">
        <w:rPr>
          <w:rStyle w:val="StyleUnderline"/>
        </w:rPr>
        <w:t>The final misconception is China’s assertion that it can legally ignore this ruling because the tribunal misinterpreted UNCLOS when it affirmed its jurisdiction</w:t>
      </w:r>
      <w:r w:rsidRPr="00BD10A3">
        <w:rPr>
          <w:sz w:val="14"/>
        </w:rPr>
        <w:t xml:space="preserve">. </w:t>
      </w:r>
      <w:r w:rsidRPr="00834EF8">
        <w:rPr>
          <w:rStyle w:val="StyleUnderline"/>
        </w:rPr>
        <w:t xml:space="preserve">This premise </w:t>
      </w:r>
      <w:r w:rsidRPr="00E1035E">
        <w:rPr>
          <w:rStyle w:val="Emphasis"/>
        </w:rPr>
        <w:t>turns a defendant into his own judge</w:t>
      </w:r>
      <w:r w:rsidRPr="00834EF8">
        <w:rPr>
          <w:rStyle w:val="StyleUnderline"/>
        </w:rPr>
        <w:t xml:space="preserve">, and diminishes the value of negotiating treaties with </w:t>
      </w:r>
      <w:r w:rsidRPr="00E1035E">
        <w:rPr>
          <w:rStyle w:val="Emphasis"/>
        </w:rPr>
        <w:t>strong dispute settlement provisions</w:t>
      </w:r>
      <w:r w:rsidRPr="00834EF8">
        <w:rPr>
          <w:rStyle w:val="StyleUnderline"/>
        </w:rPr>
        <w:t>. That is the rationale underlying the principle</w:t>
      </w:r>
      <w:r w:rsidRPr="00BD10A3">
        <w:rPr>
          <w:sz w:val="14"/>
        </w:rPr>
        <w:t xml:space="preserve">—found in </w:t>
      </w:r>
      <w:r w:rsidRPr="00834EF8">
        <w:rPr>
          <w:rStyle w:val="StyleUnderline"/>
        </w:rPr>
        <w:t>customary practice and explicitly in UNCLOS</w:t>
      </w:r>
      <w:r w:rsidRPr="00BD10A3">
        <w:rPr>
          <w:sz w:val="14"/>
        </w:rPr>
        <w:t xml:space="preserve">—that </w:t>
      </w:r>
      <w:r w:rsidRPr="00834EF8">
        <w:rPr>
          <w:rStyle w:val="StyleUnderline"/>
        </w:rPr>
        <w:t>such decision making authority rests with the tribunal alone.</w:t>
      </w:r>
      <w:r w:rsidRPr="00BD10A3">
        <w:rPr>
          <w:sz w:val="14"/>
        </w:rPr>
        <w:t xml:space="preserve"> Publicly clarifying </w:t>
      </w:r>
      <w:r w:rsidRPr="00834EF8">
        <w:rPr>
          <w:rStyle w:val="StyleUnderline"/>
        </w:rPr>
        <w:t xml:space="preserve">these three points </w:t>
      </w:r>
      <w:r w:rsidRPr="00834EF8">
        <w:rPr>
          <w:rStyle w:val="Emphasis"/>
        </w:rPr>
        <w:t>reinforces the ruling’s legitimacy</w:t>
      </w:r>
      <w:r w:rsidRPr="00834EF8">
        <w:rPr>
          <w:rStyle w:val="StyleUnderline"/>
        </w:rPr>
        <w:t xml:space="preserve">, and provides an </w:t>
      </w:r>
      <w:r w:rsidRPr="00834EF8">
        <w:rPr>
          <w:rStyle w:val="Emphasis"/>
        </w:rPr>
        <w:t>ideal environment</w:t>
      </w:r>
      <w:r w:rsidRPr="00834EF8">
        <w:rPr>
          <w:rStyle w:val="StyleUnderline"/>
        </w:rPr>
        <w:t xml:space="preserve"> for the parties to negotiate its implementation</w:t>
      </w:r>
      <w:r w:rsidRPr="00BD10A3">
        <w:rPr>
          <w:sz w:val="14"/>
        </w:rPr>
        <w:t xml:space="preserve">. While China has acknowledged the </w:t>
      </w:r>
      <w:r w:rsidRPr="00BD10A3">
        <w:rPr>
          <w:rStyle w:val="StyleUnderline"/>
        </w:rPr>
        <w:t>potential for “</w:t>
      </w:r>
      <w:r w:rsidRPr="00BD10A3">
        <w:rPr>
          <w:rStyle w:val="Emphasis"/>
        </w:rPr>
        <w:t>win-win</w:t>
      </w:r>
      <w:r w:rsidRPr="00BD10A3">
        <w:rPr>
          <w:rStyle w:val="StyleUnderline"/>
        </w:rPr>
        <w:t>” joint development of maritime resources</w:t>
      </w:r>
      <w:r w:rsidRPr="00BD10A3">
        <w:rPr>
          <w:sz w:val="14"/>
        </w:rPr>
        <w:t xml:space="preserve">, it also flatly rejected the tribunal’s decision. Its government has invested heavily in a now-rejected position of exclusive sovereign rights to resources in and beneath the South China Sea. </w:t>
      </w:r>
      <w:r w:rsidRPr="00BD10A3">
        <w:rPr>
          <w:rStyle w:val="StyleUnderline"/>
        </w:rPr>
        <w:t xml:space="preserve">Yet the seafloor may also be the </w:t>
      </w:r>
      <w:r w:rsidRPr="00BD10A3">
        <w:rPr>
          <w:rStyle w:val="Emphasis"/>
        </w:rPr>
        <w:t>best venue for enforcing this ruling</w:t>
      </w:r>
      <w:r w:rsidRPr="00BD10A3">
        <w:rPr>
          <w:sz w:val="14"/>
        </w:rPr>
        <w:t xml:space="preserve">. By nullifying China’s nine-dash line and pouring cold water on regional sovereignty claims, </w:t>
      </w:r>
      <w:r w:rsidRPr="00BD10A3">
        <w:rPr>
          <w:rStyle w:val="StyleUnderline"/>
        </w:rPr>
        <w:t xml:space="preserve">the tribunal opened the door to drilling activities. </w:t>
      </w:r>
      <w:r w:rsidRPr="00BD10A3">
        <w:rPr>
          <w:sz w:val="14"/>
        </w:rPr>
        <w:t xml:space="preserve">There is now no legal ambiguity impeding Manila from licensing blocks of its continental shelf to oil and gas contractors. Similarly, a “donut hole“ in the middle of the South China Sea (i.e., beyond the continental shelves of all surrounding countries) is legally open to exploration activities by any nation. A comparable analysis applies to fishing rights in these respective zones. </w:t>
      </w:r>
      <w:r w:rsidRPr="00BD10A3">
        <w:rPr>
          <w:rStyle w:val="StyleUnderline"/>
        </w:rPr>
        <w:t>There will always be commercial operators who are willing to take grave risks for a profit</w:t>
      </w:r>
      <w:r w:rsidRPr="00BD10A3">
        <w:rPr>
          <w:sz w:val="14"/>
        </w:rPr>
        <w:t xml:space="preserve">. Some may consider that, </w:t>
      </w:r>
      <w:r w:rsidRPr="00BD10A3">
        <w:rPr>
          <w:rStyle w:val="StyleUnderline"/>
        </w:rPr>
        <w:t xml:space="preserve">despite China’s opposition to foreign claims and interventions, it </w:t>
      </w:r>
      <w:r w:rsidRPr="00E1035E">
        <w:rPr>
          <w:rStyle w:val="Emphasis"/>
        </w:rPr>
        <w:t xml:space="preserve">would not invite the consequences </w:t>
      </w:r>
      <w:r w:rsidRPr="00BD10A3">
        <w:rPr>
          <w:rStyle w:val="StyleUnderline"/>
        </w:rPr>
        <w:t xml:space="preserve">of employing military force against the </w:t>
      </w:r>
      <w:r w:rsidRPr="00E1035E">
        <w:rPr>
          <w:rStyle w:val="Emphasis"/>
        </w:rPr>
        <w:t>private citizens of a third-party nation</w:t>
      </w:r>
      <w:r w:rsidRPr="00BD10A3">
        <w:rPr>
          <w:rStyle w:val="StyleUnderline"/>
        </w:rPr>
        <w:t xml:space="preserve"> who are conducting business in accordance with a unanimous 479-page ruling</w:t>
      </w:r>
      <w:r w:rsidRPr="00BD10A3">
        <w:rPr>
          <w:sz w:val="14"/>
        </w:rPr>
        <w:t xml:space="preserve">. To answer the question of enforcing international justice, we should thus reconsider </w:t>
      </w:r>
      <w:r w:rsidRPr="00BD10A3">
        <w:rPr>
          <w:rStyle w:val="StyleUnderline"/>
        </w:rPr>
        <w:t xml:space="preserve">enforcement from a </w:t>
      </w:r>
      <w:r w:rsidRPr="00BD10A3">
        <w:rPr>
          <w:rStyle w:val="Emphasis"/>
        </w:rPr>
        <w:t>bottom-up perspective</w:t>
      </w:r>
      <w:r w:rsidRPr="00BD10A3">
        <w:rPr>
          <w:sz w:val="14"/>
        </w:rPr>
        <w:t>. This is in keeping with trends toward the empowerment of the individual in international law over recent generations: the recognition of human rights, the legal facilitation of private investment in foreign nations, the role of civil society in international policymaking. It also accords with a central objective of public international law: to circumvent direct military conflict between nations. Ultimately, the time required to achieve compliance is a reflection of the creative faculties of potential stakeholders in the South China Sea, rather than an indication of the arbitration’s legitimacy. International law is maddeningly patient, and this long-awaited ruling will be no less binding with age.</w:t>
      </w:r>
    </w:p>
    <w:p w:rsidR="00EE1DFC" w:rsidRDefault="00EE1DFC" w:rsidP="00EE1DFC">
      <w:pPr>
        <w:pStyle w:val="Heading2"/>
      </w:pPr>
      <w:r>
        <w:t>I-Law Adv---South China Sea</w:t>
      </w:r>
    </w:p>
    <w:p w:rsidR="00EE1DFC" w:rsidRDefault="00EE1DFC" w:rsidP="00EE1DFC"/>
    <w:p w:rsidR="00EE1DFC" w:rsidRDefault="00EE1DFC" w:rsidP="00EE1DFC"/>
    <w:p w:rsidR="00EE1DFC" w:rsidRDefault="00EE1DFC" w:rsidP="00EE1DFC">
      <w:pPr>
        <w:pStyle w:val="Heading3"/>
      </w:pPr>
      <w:r>
        <w:t>1NC---Turn</w:t>
      </w:r>
    </w:p>
    <w:p w:rsidR="00EE1DFC" w:rsidRDefault="00EE1DFC" w:rsidP="00EE1DFC"/>
    <w:p w:rsidR="00EE1DFC" w:rsidRDefault="00EE1DFC" w:rsidP="00EE1DFC"/>
    <w:p w:rsidR="00EE1DFC" w:rsidRDefault="00EE1DFC" w:rsidP="00EE1DFC">
      <w:pPr>
        <w:pStyle w:val="Heading4"/>
      </w:pPr>
      <w:r>
        <w:t xml:space="preserve">US promotion of ILAW causes China to follow their path and </w:t>
      </w:r>
      <w:r>
        <w:rPr>
          <w:u w:val="single"/>
        </w:rPr>
        <w:t>leave</w:t>
      </w:r>
      <w:r>
        <w:t xml:space="preserve"> UNCLOS</w:t>
      </w:r>
    </w:p>
    <w:p w:rsidR="00EE1DFC" w:rsidRPr="00434999" w:rsidRDefault="00EE1DFC" w:rsidP="00EE1DFC">
      <w:r>
        <w:rPr>
          <w:b/>
        </w:rPr>
        <w:t>Ku ’15</w:t>
      </w:r>
      <w:r>
        <w:t xml:space="preserve"> --- Maurice A. Deane Distinguished Professor of Constitutional Law at Hofstra University School of Law. He is a co-founder of Opinio Juris, the leading blog on international law [Julian, “The U.S. Should Hold Its Fire Over China’s Boycott of UNCLOS Arbitration,” Lawfare, November 26</w:t>
      </w:r>
      <w:r w:rsidRPr="00434999">
        <w:rPr>
          <w:vertAlign w:val="superscript"/>
        </w:rPr>
        <w:t>th</w:t>
      </w:r>
      <w:r>
        <w:t xml:space="preserve">, 2015, </w:t>
      </w:r>
      <w:r w:rsidRPr="00434999">
        <w:t>https://www.lawfareblog.com/us-should-hold-its-fire-over-chinas-boycott-unclos-arbitration</w:t>
      </w:r>
      <w:r>
        <w:t>]//Mnush</w:t>
      </w:r>
    </w:p>
    <w:p w:rsidR="00EE1DFC" w:rsidRPr="00CB7E7F" w:rsidRDefault="00EE1DFC" w:rsidP="00EE1DFC">
      <w:pPr>
        <w:rPr>
          <w:rStyle w:val="StyleUnderline"/>
        </w:rPr>
      </w:pPr>
      <w:r w:rsidRPr="00CB7E7F">
        <w:rPr>
          <w:sz w:val="14"/>
        </w:rPr>
        <w:t xml:space="preserve">If, as seems likely, the Tribunal issues an award declaring that several of the land features China is occupying grant no maritime rights, </w:t>
      </w:r>
      <w:r w:rsidRPr="00CB7E7F">
        <w:rPr>
          <w:rStyle w:val="Emphasis"/>
        </w:rPr>
        <w:t>China</w:t>
      </w:r>
      <w:r w:rsidRPr="00CB7E7F">
        <w:rPr>
          <w:rStyle w:val="StyleUnderline"/>
        </w:rPr>
        <w:t xml:space="preserve"> will simply </w:t>
      </w:r>
      <w:r w:rsidRPr="00CB7E7F">
        <w:rPr>
          <w:rStyle w:val="Emphasis"/>
        </w:rPr>
        <w:t>ignore</w:t>
      </w:r>
      <w:r w:rsidRPr="00CB7E7F">
        <w:rPr>
          <w:rStyle w:val="StyleUnderline"/>
        </w:rPr>
        <w:t xml:space="preserve"> the award and continue to operate in exactly the same manner.</w:t>
      </w:r>
      <w:r w:rsidRPr="00CB7E7F">
        <w:rPr>
          <w:sz w:val="14"/>
        </w:rPr>
        <w:t xml:space="preserve"> Although the Philippines and other interested states like Vietnam will surely demand China’s compliance, it is difficult to imagine China acceding to these demands absent additional pressure. In theory, the </w:t>
      </w:r>
      <w:r w:rsidRPr="00CB7E7F">
        <w:rPr>
          <w:rStyle w:val="StyleUnderline"/>
        </w:rPr>
        <w:t>U.S. could provide some additional pressure in the form of US Freedom of Navigation operations that follow the Tribunal’s legal interpretations.</w:t>
      </w:r>
      <w:r w:rsidRPr="00CB7E7F">
        <w:rPr>
          <w:sz w:val="14"/>
        </w:rPr>
        <w:t xml:space="preserve"> For instance, if the Tribunal rules that a particular reef China is occupying is neither a rock nor an island, the U.S. might sail or fly—without limiting itself to innocent passage—and thus </w:t>
      </w:r>
      <w:r w:rsidRPr="00CB7E7F">
        <w:rPr>
          <w:rStyle w:val="StyleUnderline"/>
        </w:rPr>
        <w:t>disregarding China’s claimed entitlement to a 12 nm territorial sea</w:t>
      </w:r>
      <w:r w:rsidRPr="00CB7E7F">
        <w:rPr>
          <w:sz w:val="14"/>
        </w:rPr>
        <w:t xml:space="preserve">. But for the U.S., this too is a fraught strategy. First, the </w:t>
      </w:r>
      <w:r w:rsidRPr="00CB7E7F">
        <w:rPr>
          <w:rStyle w:val="StyleUnderline"/>
        </w:rPr>
        <w:t>U.S. has itself been willing to ignore international tribunal rulings that it believed were incorrect or unfair, or even inconvenient. It did so most recently in 2008 when the U.S. failed to stop executions of certain Mexican nationals despite an ICJ ruling to the contrary.</w:t>
      </w:r>
      <w:r w:rsidRPr="00CB7E7F">
        <w:rPr>
          <w:sz w:val="14"/>
        </w:rPr>
        <w:t xml:space="preserve"> While ignoring the ICJ may have, in fact, been the correct decision under U.S. law, it would be </w:t>
      </w:r>
      <w:r w:rsidRPr="00CB7E7F">
        <w:rPr>
          <w:rStyle w:val="StyleUnderline"/>
        </w:rPr>
        <w:t>awkward for the U.S. to now set itself up as the enforcer of the Arbitral Tribunal’s award</w:t>
      </w:r>
      <w:r w:rsidRPr="00CB7E7F">
        <w:rPr>
          <w:sz w:val="14"/>
        </w:rPr>
        <w:t>. Moreover</w:t>
      </w:r>
      <w:r w:rsidRPr="00CB7E7F">
        <w:rPr>
          <w:rStyle w:val="StyleUnderline"/>
        </w:rPr>
        <w:t>, the U.S. has not itself joined UNCLOS</w:t>
      </w:r>
      <w:r w:rsidRPr="00CB7E7F">
        <w:rPr>
          <w:sz w:val="14"/>
        </w:rPr>
        <w:t xml:space="preserve">, in part because of quite reasonable </w:t>
      </w:r>
      <w:r w:rsidRPr="00CB7E7F">
        <w:rPr>
          <w:rStyle w:val="StyleUnderline"/>
        </w:rPr>
        <w:t>concerns over small countries abusing the dispute settlement process</w:t>
      </w:r>
      <w:r w:rsidRPr="00CB7E7F">
        <w:rPr>
          <w:sz w:val="14"/>
        </w:rPr>
        <w:t xml:space="preserve">. If the U.S. joined UNCLOS, it too would be subject to the jurisdictional determinations of an Arbitral Tribunal that it may very well disagree with. It could easily sit in China’s position in a future case, and might also choose to ignore an UNCLOS arbitral ruling. Finally, lambasting China over its failure to comply with UNCLOS procedures might actually push China to follow the U.S. example and withdraw from UNCLOS. This would allow China to claim the applicability of UNCLOS law as a matter of substantive international law but avoid compulsory legal procedures like arbitration—precisely the way the US does. For this reason, the U.S. should be circumspect in its criticism of China’s reaction to the Tribunal. </w:t>
      </w:r>
      <w:r w:rsidRPr="00CB7E7F">
        <w:rPr>
          <w:rStyle w:val="StyleUnderline"/>
        </w:rPr>
        <w:t>China is indeed disrespecting its obligations under UNCLOS to settle its disputes through arbitration. But that is far from the worst or most dangerous act China has done in the South China Sea. The U.S. should focus its criticism and response on island building rather than arbitral procedures. Otherwise the U.S., and the Philippines, might end up with a worse result than had the arbitration never been brought.</w:t>
      </w:r>
    </w:p>
    <w:p w:rsidR="00EE1DFC" w:rsidRDefault="00EE1DFC" w:rsidP="00EE1DFC">
      <w:pPr>
        <w:pStyle w:val="Heading3"/>
      </w:pPr>
      <w:r>
        <w:t>1NC---No UNCLOS Leave</w:t>
      </w:r>
    </w:p>
    <w:p w:rsidR="00EE1DFC" w:rsidRDefault="00EE1DFC" w:rsidP="00EE1DFC">
      <w:r>
        <w:br w:type="page"/>
      </w:r>
    </w:p>
    <w:p w:rsidR="00EE1DFC" w:rsidRDefault="00EE1DFC" w:rsidP="00EE1DFC">
      <w:pPr>
        <w:pStyle w:val="Heading4"/>
        <w:tabs>
          <w:tab w:val="left" w:pos="2038"/>
        </w:tabs>
      </w:pPr>
      <w:r>
        <w:t>China won’t leave UNCLOS</w:t>
      </w:r>
    </w:p>
    <w:p w:rsidR="00EE1DFC" w:rsidRPr="005B0287" w:rsidRDefault="00EE1DFC" w:rsidP="00EE1DFC">
      <w:r>
        <w:rPr>
          <w:b/>
        </w:rPr>
        <w:t>Baije and Jingxi 7/9</w:t>
      </w:r>
      <w:r>
        <w:t xml:space="preserve"> --- [An and Mo, “China could quit UNCLOS, expert says,” July 9</w:t>
      </w:r>
      <w:r w:rsidRPr="005B0287">
        <w:rPr>
          <w:vertAlign w:val="superscript"/>
        </w:rPr>
        <w:t>th</w:t>
      </w:r>
      <w:r>
        <w:t xml:space="preserve">, 2016, </w:t>
      </w:r>
      <w:r w:rsidRPr="005B0287">
        <w:t>http://en.people.cn/n3/2016/0709/c90000-9083661.html</w:t>
      </w:r>
      <w:r>
        <w:t>]//Mnush</w:t>
      </w:r>
    </w:p>
    <w:p w:rsidR="00EE1DFC" w:rsidRPr="00CB7E7F" w:rsidRDefault="00EE1DFC" w:rsidP="00EE1DFC">
      <w:pPr>
        <w:rPr>
          <w:rStyle w:val="StyleUnderline"/>
        </w:rPr>
      </w:pPr>
      <w:r w:rsidRPr="00CB7E7F">
        <w:rPr>
          <w:rStyle w:val="StyleUnderline"/>
        </w:rPr>
        <w:t>The UNCLOS does not exclude historic rights that predate it and are continuously claimed</w:t>
      </w:r>
      <w:r w:rsidRPr="00CB7E7F">
        <w:rPr>
          <w:sz w:val="16"/>
        </w:rPr>
        <w:t xml:space="preserve">. The issue of </w:t>
      </w:r>
      <w:r w:rsidRPr="00CB7E7F">
        <w:rPr>
          <w:rStyle w:val="StyleUnderline"/>
        </w:rPr>
        <w:t>territorial sovereignty is not subject to the convention</w:t>
      </w:r>
      <w:r w:rsidRPr="00CB7E7F">
        <w:rPr>
          <w:sz w:val="16"/>
        </w:rPr>
        <w:t xml:space="preserve">. China holds that the case brought by Manila is essentially about sovereignty and maritime delimitation, and thus the court does not have jurisdiction. It would be conceivable for China to quit the UNCLOS if its territorial sovereignty was undermined by the Arbitral Tribunal, He said. According to an online survey by the website of Hong Kong-based Phoenix TV in March, 92.8 percent of the 19,950 participants voted in favor of China quitting the UNCLOS. Myron Nordquist, associate director and editor at the Center for Oceans Law and Policy at </w:t>
      </w:r>
      <w:r w:rsidRPr="00CB7E7F">
        <w:rPr>
          <w:rStyle w:val="StyleUnderline"/>
        </w:rPr>
        <w:t>the University of Virginia School of Law, told China Daily that "the arbitration has set a bad precedent with its award on jurisdiction". "There is noway to guarantee the effectiveness" of</w:t>
      </w:r>
      <w:r w:rsidRPr="00CB7E7F">
        <w:rPr>
          <w:sz w:val="16"/>
        </w:rPr>
        <w:t xml:space="preserve"> Article 298 of the UNCLOS, which </w:t>
      </w:r>
      <w:r w:rsidRPr="00CB7E7F">
        <w:rPr>
          <w:rStyle w:val="StyleUnderline"/>
        </w:rPr>
        <w:t>excludes compulsory arbitration on issues including maritime boundary,</w:t>
      </w:r>
      <w:r w:rsidRPr="00CB7E7F">
        <w:rPr>
          <w:sz w:val="16"/>
        </w:rPr>
        <w:t xml:space="preserve"> he said. In 2006, China declared it would exercise its rights under Article 298. Wu Shicun, president of the National Institute for South China Sea Studies, said that </w:t>
      </w:r>
      <w:r w:rsidRPr="00CB7E7F">
        <w:rPr>
          <w:rStyle w:val="StyleUnderline"/>
        </w:rPr>
        <w:t>China is not likely to leave the UNCLOS. However, it has reasons to refuse to implement the arbitral ruling, Wu said.</w:t>
      </w:r>
    </w:p>
    <w:p w:rsidR="00EE1DFC" w:rsidRPr="000627AD" w:rsidRDefault="00EE1DFC" w:rsidP="00EE1DFC"/>
    <w:p w:rsidR="00EE1DFC" w:rsidRDefault="00EE1DFC" w:rsidP="00EE1DFC"/>
    <w:p w:rsidR="00EE1DFC" w:rsidRDefault="00EE1DFC" w:rsidP="00EE1DFC">
      <w:pPr>
        <w:pStyle w:val="Heading3"/>
      </w:pPr>
      <w:r>
        <w:t>1NC---I-Law Fails</w:t>
      </w:r>
    </w:p>
    <w:p w:rsidR="00EE1DFC" w:rsidRDefault="00EE1DFC" w:rsidP="00EE1DFC"/>
    <w:p w:rsidR="00EE1DFC" w:rsidRPr="00CF076D" w:rsidRDefault="00EE1DFC" w:rsidP="00EE1DFC">
      <w:pPr>
        <w:pStyle w:val="Heading4"/>
      </w:pPr>
      <w:r>
        <w:t xml:space="preserve">I-Law in the SCS </w:t>
      </w:r>
      <w:r>
        <w:rPr>
          <w:u w:val="single"/>
        </w:rPr>
        <w:t>won’t spill over</w:t>
      </w:r>
    </w:p>
    <w:p w:rsidR="00EE1DFC" w:rsidRPr="006E3D5B" w:rsidRDefault="00EE1DFC" w:rsidP="00EE1DFC">
      <w:r>
        <w:rPr>
          <w:b/>
        </w:rPr>
        <w:t>Ku ’15</w:t>
      </w:r>
      <w:r>
        <w:t xml:space="preserve"> --- [Julian, “Why “Following International Law” Won’t Necessary Solve the South China Sea Conflict Over Freedom of Navigation,” Opinio Juris, October 15</w:t>
      </w:r>
      <w:r w:rsidRPr="006E3D5B">
        <w:rPr>
          <w:vertAlign w:val="superscript"/>
        </w:rPr>
        <w:t>th</w:t>
      </w:r>
      <w:r>
        <w:t xml:space="preserve">, 2015, </w:t>
      </w:r>
      <w:r w:rsidRPr="006E3D5B">
        <w:t>http://opiniojuris.org/2015/10/15/why-following-international-law-wont-necessary-solve-the-south-china-sea-conflict-over-freedom-of-navigation/</w:t>
      </w:r>
      <w:r>
        <w:t>]//Mnush</w:t>
      </w:r>
    </w:p>
    <w:p w:rsidR="00EE1DFC" w:rsidRPr="00437FEF" w:rsidRDefault="00EE1DFC" w:rsidP="00EE1DFC">
      <w:pPr>
        <w:rPr>
          <w:sz w:val="14"/>
        </w:rPr>
      </w:pPr>
      <w:r w:rsidRPr="00437FEF">
        <w:rPr>
          <w:sz w:val="14"/>
        </w:rPr>
        <w:t xml:space="preserve">As Chris notes below, it seems like there will be a showdown soon between the U.S. and China in the South China Sea over the right of freedom of navigation set out in the UN Convention on the Law of the Sea and customary international law. It is tempting to see this as a problem of one side ignoring international law, and the other trying to uphold it. </w:t>
      </w:r>
      <w:r w:rsidRPr="00437FEF">
        <w:rPr>
          <w:rStyle w:val="StyleUnderline"/>
        </w:rPr>
        <w:t xml:space="preserve">But the U.S. and China have a </w:t>
      </w:r>
      <w:r w:rsidRPr="00437FEF">
        <w:rPr>
          <w:rStyle w:val="Emphasis"/>
        </w:rPr>
        <w:t>fundamentally different understanding</w:t>
      </w:r>
      <w:r w:rsidRPr="00437FEF">
        <w:rPr>
          <w:rStyle w:val="StyleUnderline"/>
        </w:rPr>
        <w:t xml:space="preserve"> of what </w:t>
      </w:r>
      <w:r w:rsidRPr="00437FEF">
        <w:rPr>
          <w:rStyle w:val="Emphasis"/>
        </w:rPr>
        <w:t xml:space="preserve">international law </w:t>
      </w:r>
      <w:r w:rsidRPr="00437FEF">
        <w:rPr>
          <w:rStyle w:val="StyleUnderline"/>
        </w:rPr>
        <w:t>requires and allows under the principle of “freedom of navigation”. So getting all sides</w:t>
      </w:r>
      <w:r>
        <w:rPr>
          <w:rStyle w:val="StyleUnderline"/>
        </w:rPr>
        <w:t xml:space="preserve"> </w:t>
      </w:r>
      <w:r w:rsidRPr="00437FEF">
        <w:rPr>
          <w:rStyle w:val="StyleUnderline"/>
        </w:rPr>
        <w:t>to “follow” international law is not necessarily going to solve the dispute here.</w:t>
      </w:r>
      <w:r>
        <w:rPr>
          <w:rStyle w:val="StyleUnderline"/>
        </w:rPr>
        <w:t xml:space="preserve"> </w:t>
      </w:r>
      <w:r w:rsidRPr="00437FEF">
        <w:rPr>
          <w:rStyle w:val="StyleUnderline"/>
        </w:rPr>
        <w:t>The U.S. definition of freedom of navigation means all ships (including warships) are allowed to traverse both the 200 nm exclusive economic zones (EEZ) and the 12 nm territorial seas without obtaining the permission of the coastal state.</w:t>
      </w:r>
      <w:r w:rsidRPr="00437FEF">
        <w:rPr>
          <w:sz w:val="14"/>
        </w:rPr>
        <w:t xml:space="preserve"> In the 200 nm EEZ, the U.S. believes that military ships may conduct any activity, including surveillance of the coastal state (e.g. “spying”). Within 12 nm, the U.S. believes military ships must abide by the rules of “innocent passage” which precludes any overt military-related activity. The Chinese definition of freedom of navigation is quite different. Essentially, the </w:t>
      </w:r>
      <w:r w:rsidRPr="00437FEF">
        <w:rPr>
          <w:rStyle w:val="StyleUnderline"/>
        </w:rPr>
        <w:t>Chinese argue that military ships should have to follow rules of innocent passage even in the 200 nm EEZ, and that military ships must get permission to enter the 12 nm territorial sea, even if those ships are planning to make an innocent passage.</w:t>
      </w:r>
      <w:r>
        <w:rPr>
          <w:rStyle w:val="StyleUnderline"/>
        </w:rPr>
        <w:t xml:space="preserve"> </w:t>
      </w:r>
      <w:r w:rsidRPr="00437FEF">
        <w:rPr>
          <w:sz w:val="14"/>
        </w:rPr>
        <w:t xml:space="preserve">Why does this difference in the definition of freedom of navigation matter? Because it allows both sides to say that they are abiding by the rules for freedom of navigation set forth in UNCLOS, while disagreeing dramatically on what each side is allowed to do. From the U.S. perspective, its navy should be allowed to enter the 12 nm territorial seas around China’s “islands” as long as they abide by the rules of innocent passage. But the Chinese will say that freedom of navigation doesn’t permit this activity. Most states agree with the U.S. definition of freedom of navigation. But some states (including neighboring South China Sea coastal states) do agree with the Chinese view on the EEZ (like Malaysia) and others follow the Chinese view on the 12 nm territorial sea (like Vietnam). So although I think the </w:t>
      </w:r>
      <w:r w:rsidRPr="00437FEF">
        <w:rPr>
          <w:rStyle w:val="StyleUnderline"/>
        </w:rPr>
        <w:t>U.S. reading of UNCLOS is the correct one</w:t>
      </w:r>
      <w:r w:rsidRPr="00437FEF">
        <w:rPr>
          <w:sz w:val="14"/>
        </w:rPr>
        <w:t xml:space="preserve">, the Chinese are not alone in their interpretation. And as this editorial from China’s leading state-run English language paper indicates, the Chinese are going to emphasize this difference in legal interpretations in their response. To be sure, the </w:t>
      </w:r>
      <w:r w:rsidRPr="00437FEF">
        <w:rPr>
          <w:rStyle w:val="StyleUnderline"/>
        </w:rPr>
        <w:t>Chinese may be shifting their own views since the Chinese Navy recently entered U.S. territorial seas on an “innocent passage</w:t>
      </w:r>
      <w:r w:rsidRPr="00437FEF">
        <w:rPr>
          <w:sz w:val="14"/>
        </w:rPr>
        <w:t xml:space="preserve">”. But the official Chinese position still would require the U.S. to get permission before entering its 12 nm territorial seas. One more note: because several of China’s “artificial islands” are not islands but underwater features like shoals or reefs, the U.S. position ought to be that there is no “innocent passage” requirement for its naval ships even after entering within 12 nm miles. Because China’s artificial island do not generate a 12 nm territorial sea, the U.S. should make clear it is NOT following the rules of innocent passage. In any event, </w:t>
      </w:r>
      <w:r w:rsidRPr="00437FEF">
        <w:rPr>
          <w:rStyle w:val="StyleUnderline"/>
        </w:rPr>
        <w:t>although international law is important</w:t>
      </w:r>
      <w:r w:rsidRPr="00437FEF">
        <w:rPr>
          <w:sz w:val="14"/>
        </w:rPr>
        <w:t xml:space="preserve">, it </w:t>
      </w:r>
      <w:r w:rsidRPr="00437FEF">
        <w:rPr>
          <w:rStyle w:val="Emphasis"/>
        </w:rPr>
        <w:t>cannot</w:t>
      </w:r>
      <w:r w:rsidRPr="00437FEF">
        <w:rPr>
          <w:rStyle w:val="StyleUnderline"/>
        </w:rPr>
        <w:t xml:space="preserve"> by itself </w:t>
      </w:r>
      <w:r w:rsidRPr="00437FEF">
        <w:rPr>
          <w:rStyle w:val="Emphasis"/>
        </w:rPr>
        <w:t>resolve</w:t>
      </w:r>
      <w:r w:rsidRPr="00437FEF">
        <w:rPr>
          <w:rStyle w:val="StyleUnderline"/>
        </w:rPr>
        <w:t xml:space="preserve"> this festering </w:t>
      </w:r>
      <w:r w:rsidRPr="00437FEF">
        <w:rPr>
          <w:rStyle w:val="Emphasis"/>
        </w:rPr>
        <w:t>US-China dispute</w:t>
      </w:r>
      <w:r w:rsidRPr="00437FEF">
        <w:rPr>
          <w:rStyle w:val="StyleUnderline"/>
        </w:rPr>
        <w:t xml:space="preserve"> until both sides agree on what international law actually requires</w:t>
      </w:r>
      <w:r w:rsidRPr="00437FEF">
        <w:rPr>
          <w:sz w:val="14"/>
        </w:rPr>
        <w:t>.</w:t>
      </w:r>
    </w:p>
    <w:p w:rsidR="00EE1DFC" w:rsidRPr="00CF076D" w:rsidRDefault="00EE1DFC" w:rsidP="00EE1DFC"/>
    <w:p w:rsidR="00EE1DFC" w:rsidRDefault="00EE1DFC" w:rsidP="00EE1DFC">
      <w:pPr>
        <w:pStyle w:val="Heading3"/>
      </w:pPr>
      <w:r>
        <w:t>1NC---No I-Law Impact</w:t>
      </w:r>
    </w:p>
    <w:p w:rsidR="00EE1DFC" w:rsidRPr="000B2FFB" w:rsidRDefault="00EE1DFC" w:rsidP="00EE1DFC">
      <w:pPr>
        <w:pStyle w:val="Heading4"/>
      </w:pPr>
      <w:r>
        <w:t xml:space="preserve">No </w:t>
      </w:r>
      <w:r>
        <w:rPr>
          <w:u w:val="single"/>
        </w:rPr>
        <w:t>impact</w:t>
      </w:r>
      <w:r>
        <w:t xml:space="preserve"> --- </w:t>
      </w:r>
      <w:r>
        <w:rPr>
          <w:u w:val="single"/>
        </w:rPr>
        <w:t>ilaw doesn’t apply</w:t>
      </w:r>
      <w:r>
        <w:t xml:space="preserve"> to new warfare and rogue actors</w:t>
      </w:r>
    </w:p>
    <w:p w:rsidR="00EE1DFC" w:rsidRDefault="00EE1DFC" w:rsidP="00EE1DFC">
      <w:r w:rsidRPr="00081A72">
        <w:rPr>
          <w:b/>
        </w:rPr>
        <w:t>Sunga 15</w:t>
      </w:r>
      <w:r>
        <w:t xml:space="preserve"> --- Head of the Rule of Law program at the Hague Institute for Global Justice in The Netherlands, and Visiting Professor at the Raoul Wallenberg Institute for Human Rights and Humanitarian Law (Lyal S. Sunga, 11-14-2015, "Can international law meet the challenges of today's conflicts?" Guardian, 7-21-2016, https://www.theguardian.com/global-development-professionals-network/2015/nov/14/international-law-yemen-syria-isis-conflict)//jonah</w:t>
      </w:r>
    </w:p>
    <w:p w:rsidR="00EE1DFC" w:rsidRPr="000B2FFB" w:rsidRDefault="00EE1DFC" w:rsidP="00EE1DFC">
      <w:pPr>
        <w:rPr>
          <w:rStyle w:val="StyleUnderline"/>
        </w:rPr>
      </w:pPr>
      <w:r w:rsidRPr="000B2FFB">
        <w:rPr>
          <w:sz w:val="14"/>
        </w:rPr>
        <w:t xml:space="preserve">People have been </w:t>
      </w:r>
      <w:r w:rsidRPr="00081A72">
        <w:rPr>
          <w:rStyle w:val="Emphasis"/>
        </w:rPr>
        <w:t>puzzling</w:t>
      </w:r>
      <w:r w:rsidRPr="00081A72">
        <w:rPr>
          <w:rStyle w:val="StyleUnderline"/>
        </w:rPr>
        <w:t xml:space="preserve"> over whether it makes sense to afford Geneva conventions protection to opposing forces that show complete </w:t>
      </w:r>
      <w:r w:rsidRPr="00081A72">
        <w:rPr>
          <w:rStyle w:val="Emphasis"/>
        </w:rPr>
        <w:t>disregard for the laws of war</w:t>
      </w:r>
      <w:r w:rsidRPr="000B2FFB">
        <w:rPr>
          <w:sz w:val="14"/>
        </w:rPr>
        <w:t xml:space="preserve">. </w:t>
      </w:r>
      <w:r w:rsidRPr="00081A72">
        <w:rPr>
          <w:rStyle w:val="StyleUnderline"/>
        </w:rPr>
        <w:t>Isis, Boko Haram, Al-Qaida and others</w:t>
      </w:r>
      <w:r w:rsidRPr="000B2FFB">
        <w:rPr>
          <w:sz w:val="14"/>
        </w:rPr>
        <w:t xml:space="preserve">, use such outrages as hostage-taking, beheadings, sexual enslavement, bombings, attacks on civilian aircraft, political assassinations and destruction of cultural property, to </w:t>
      </w:r>
      <w:r w:rsidRPr="00081A72">
        <w:rPr>
          <w:rStyle w:val="StyleUnderline"/>
        </w:rPr>
        <w:t>maximise casualties and shock civilians and governments into submission</w:t>
      </w:r>
      <w:r w:rsidRPr="000B2FFB">
        <w:rPr>
          <w:sz w:val="14"/>
        </w:rPr>
        <w:t xml:space="preserve">. Even before the Blackman case, </w:t>
      </w:r>
      <w:r w:rsidRPr="00081A72">
        <w:rPr>
          <w:rStyle w:val="StyleUnderline"/>
        </w:rPr>
        <w:t xml:space="preserve">prosecutors, judges, government officials and national human rights commission staff have thrown similar questions </w:t>
      </w:r>
      <w:r w:rsidRPr="000B2FFB">
        <w:rPr>
          <w:sz w:val="14"/>
        </w:rPr>
        <w:t xml:space="preserve">at me in the dozens of countries I have worked in over the last 25 years. Can the Geneva conventions, adopted in 1949 mainly to limit cruelty in wars fought by regular soldiers, possibly apply to </w:t>
      </w:r>
      <w:r w:rsidRPr="00081A72">
        <w:rPr>
          <w:rStyle w:val="StyleUnderline"/>
        </w:rPr>
        <w:t xml:space="preserve">today’s terrorist groups who carry out attacks </w:t>
      </w:r>
      <w:r w:rsidRPr="000B2FFB">
        <w:rPr>
          <w:sz w:val="14"/>
        </w:rPr>
        <w:t xml:space="preserve">such as the events in Paris last night, who don’t wear uniforms, </w:t>
      </w:r>
      <w:r w:rsidRPr="00081A72">
        <w:rPr>
          <w:rStyle w:val="StyleUnderline"/>
        </w:rPr>
        <w:t>don’t</w:t>
      </w:r>
      <w:r w:rsidRPr="000B2FFB">
        <w:rPr>
          <w:sz w:val="14"/>
        </w:rPr>
        <w:t xml:space="preserve"> necessarily </w:t>
      </w:r>
      <w:r w:rsidRPr="00081A72">
        <w:rPr>
          <w:rStyle w:val="StyleUnderline"/>
        </w:rPr>
        <w:t xml:space="preserve">follow a regular military command structure, and don’t have any intention to apply </w:t>
      </w:r>
      <w:r w:rsidRPr="00081A72">
        <w:rPr>
          <w:rStyle w:val="Emphasis"/>
        </w:rPr>
        <w:t>international</w:t>
      </w:r>
      <w:r w:rsidRPr="00081A72">
        <w:rPr>
          <w:rStyle w:val="StyleUnderline"/>
        </w:rPr>
        <w:t xml:space="preserve"> </w:t>
      </w:r>
      <w:r w:rsidRPr="000B2FFB">
        <w:rPr>
          <w:sz w:val="14"/>
        </w:rPr>
        <w:t>humanitarian</w:t>
      </w:r>
      <w:r w:rsidRPr="00081A72">
        <w:rPr>
          <w:rStyle w:val="StyleUnderline"/>
        </w:rPr>
        <w:t xml:space="preserve"> </w:t>
      </w:r>
      <w:r w:rsidRPr="00081A72">
        <w:rPr>
          <w:rStyle w:val="Emphasis"/>
        </w:rPr>
        <w:t>law</w:t>
      </w:r>
      <w:r w:rsidRPr="000B2FFB">
        <w:rPr>
          <w:sz w:val="14"/>
        </w:rPr>
        <w:t xml:space="preserve">? Is it not impractical, and in fact dangerously naive, to treat captured insurgents humanely, when those same individuals would not hesitate to execute you if you were captured, and terrorize you in your own countries? Why not use ‘enhanced interrogation techniques’ in exceptional circumstances if it could yield information that saves the lives of hundreds if not thousands of soldiers and civilians? </w:t>
      </w:r>
      <w:r w:rsidRPr="000B2FFB">
        <w:rPr>
          <w:rStyle w:val="StyleUnderline"/>
        </w:rPr>
        <w:t>Today’s terrorist groups</w:t>
      </w:r>
      <w:r w:rsidRPr="000B2FFB">
        <w:rPr>
          <w:sz w:val="14"/>
        </w:rPr>
        <w:t xml:space="preserve"> do </w:t>
      </w:r>
      <w:r w:rsidRPr="000B2FFB">
        <w:rPr>
          <w:rStyle w:val="StyleUnderline"/>
        </w:rPr>
        <w:t xml:space="preserve">seem </w:t>
      </w:r>
      <w:r w:rsidRPr="000B2FFB">
        <w:rPr>
          <w:rStyle w:val="Emphasis"/>
        </w:rPr>
        <w:t>qualitatively different</w:t>
      </w:r>
      <w:r w:rsidRPr="000B2FFB">
        <w:rPr>
          <w:sz w:val="14"/>
        </w:rPr>
        <w:t xml:space="preserve"> from the kinds of groups that loomed large in past decades; such as Action Directe, Brigate Rosse, Baader-Meinhof, Front de Libération du Québec, Basque Separatists, IRA, Farc, Lord’s Resistance Army, or Shining Path. These and </w:t>
      </w:r>
      <w:r w:rsidRPr="000B2FFB">
        <w:rPr>
          <w:rStyle w:val="StyleUnderline"/>
        </w:rPr>
        <w:t>countless other groups all targeted the political independence of a single State through operations mainly in one country with fairly limited cross border links and foreign support</w:t>
      </w:r>
      <w:r w:rsidRPr="000B2FFB">
        <w:rPr>
          <w:sz w:val="14"/>
        </w:rPr>
        <w:t xml:space="preserve">. Domestic civilian and military law enforcement authorities could fight them, sometimes with great difficulty, by targeting them basically as organised crime syndicates. In contrast, certain groups like </w:t>
      </w:r>
      <w:r w:rsidRPr="000B2FFB">
        <w:rPr>
          <w:rStyle w:val="StyleUnderline"/>
        </w:rPr>
        <w:t>Al-Qaida and Isis display ambitions reaching beyond a single country towards establishing a grand caliphate to be governed by the harshest interpretations of Shari’a to which everyone must submit</w:t>
      </w:r>
      <w:r w:rsidRPr="000B2FFB">
        <w:rPr>
          <w:sz w:val="14"/>
        </w:rPr>
        <w:t xml:space="preserve">. Some of today’s terrorist groups demonstrate a tenacious capacity to control territory, secure steady and ample financing and supply chains, spread slick propaganda that attracts thousands of fresh recruits, and employ operations and tactics that repel even the most technically sophisticated of the world’s armed forces. Ordinary criminal law enforcement cannot do the job, but at the same time, some of </w:t>
      </w:r>
      <w:r w:rsidRPr="000B2FFB">
        <w:rPr>
          <w:rStyle w:val="StyleUnderline"/>
        </w:rPr>
        <w:t xml:space="preserve">today’s terrorist operations approximate full-scale war and the </w:t>
      </w:r>
      <w:r w:rsidRPr="000B2FFB">
        <w:rPr>
          <w:rStyle w:val="Emphasis"/>
        </w:rPr>
        <w:t>Geneva conventions remain ill-suited to asymmetric conflict</w:t>
      </w:r>
      <w:r w:rsidRPr="000B2FFB">
        <w:rPr>
          <w:rStyle w:val="StyleUnderline"/>
        </w:rPr>
        <w:t xml:space="preserve"> where one party simply refuses to play by the rules</w:t>
      </w:r>
      <w:r w:rsidRPr="000B2FFB">
        <w:rPr>
          <w:sz w:val="14"/>
        </w:rPr>
        <w:t xml:space="preserve">. Unfortunately, many of the more powerful States that have always called for full respect for the Geneva conventions, have themselves been resorting more and more to covert operations with rules of engagement that accord scant regard for them. </w:t>
      </w:r>
      <w:r w:rsidRPr="000B2FFB">
        <w:rPr>
          <w:rStyle w:val="StyleUnderline"/>
        </w:rPr>
        <w:t xml:space="preserve">Use of </w:t>
      </w:r>
      <w:r w:rsidRPr="000B2FFB">
        <w:rPr>
          <w:rStyle w:val="Emphasis"/>
        </w:rPr>
        <w:t>hybrid warfare strategies</w:t>
      </w:r>
      <w:r w:rsidRPr="000B2FFB">
        <w:rPr>
          <w:rStyle w:val="StyleUnderline"/>
        </w:rPr>
        <w:t xml:space="preserve"> further </w:t>
      </w:r>
      <w:r w:rsidRPr="000B2FFB">
        <w:rPr>
          <w:rStyle w:val="Emphasis"/>
        </w:rPr>
        <w:t>complicate matters</w:t>
      </w:r>
      <w:r w:rsidRPr="000B2FFB">
        <w:rPr>
          <w:rStyle w:val="StyleUnderline"/>
        </w:rPr>
        <w:t xml:space="preserve"> to the extent that States increasingly use </w:t>
      </w:r>
      <w:r w:rsidRPr="000B2FFB">
        <w:rPr>
          <w:rStyle w:val="Emphasis"/>
        </w:rPr>
        <w:t>non-uniformed personnel</w:t>
      </w:r>
      <w:r w:rsidRPr="000B2FFB">
        <w:rPr>
          <w:rStyle w:val="StyleUnderline"/>
        </w:rPr>
        <w:t xml:space="preserve">, </w:t>
      </w:r>
      <w:r w:rsidRPr="000B2FFB">
        <w:rPr>
          <w:rStyle w:val="Emphasis"/>
        </w:rPr>
        <w:t>proxy forces and agents</w:t>
      </w:r>
      <w:r w:rsidRPr="000B2FFB">
        <w:rPr>
          <w:rStyle w:val="StyleUnderline"/>
        </w:rPr>
        <w:t xml:space="preserve">, </w:t>
      </w:r>
      <w:r w:rsidRPr="000B2FFB">
        <w:rPr>
          <w:rStyle w:val="Emphasis"/>
        </w:rPr>
        <w:t>private security companies</w:t>
      </w:r>
      <w:r w:rsidRPr="000B2FFB">
        <w:rPr>
          <w:rStyle w:val="StyleUnderline"/>
        </w:rPr>
        <w:t xml:space="preserve"> and </w:t>
      </w:r>
      <w:r w:rsidRPr="000B2FFB">
        <w:rPr>
          <w:rStyle w:val="Emphasis"/>
        </w:rPr>
        <w:t>mercenaries</w:t>
      </w:r>
      <w:r w:rsidRPr="000B2FFB">
        <w:rPr>
          <w:rStyle w:val="StyleUnderline"/>
        </w:rPr>
        <w:t xml:space="preserve"> who frequently seem to consider themselves </w:t>
      </w:r>
      <w:r w:rsidRPr="000B2FFB">
        <w:rPr>
          <w:rStyle w:val="Emphasis"/>
        </w:rPr>
        <w:t>beyond reach of law</w:t>
      </w:r>
      <w:r w:rsidRPr="000B2FFB">
        <w:rPr>
          <w:rStyle w:val="StyleUnderline"/>
        </w:rPr>
        <w:t xml:space="preserve">, military discipline and criminal responsibility. The use of certain </w:t>
      </w:r>
      <w:r w:rsidRPr="000B2FFB">
        <w:rPr>
          <w:rStyle w:val="Emphasis"/>
        </w:rPr>
        <w:t>new warfare technologies</w:t>
      </w:r>
      <w:r w:rsidRPr="000B2FFB">
        <w:rPr>
          <w:rStyle w:val="StyleUnderline"/>
        </w:rPr>
        <w:t xml:space="preserve"> such as </w:t>
      </w:r>
      <w:r w:rsidRPr="000B2FFB">
        <w:rPr>
          <w:rStyle w:val="Emphasis"/>
        </w:rPr>
        <w:t>drones</w:t>
      </w:r>
      <w:r w:rsidRPr="000B2FFB">
        <w:rPr>
          <w:rStyle w:val="StyleUnderline"/>
        </w:rPr>
        <w:t xml:space="preserve"> also raise </w:t>
      </w:r>
      <w:r w:rsidRPr="000B2FFB">
        <w:rPr>
          <w:rStyle w:val="Emphasis"/>
        </w:rPr>
        <w:t>troubling questions of accountability</w:t>
      </w:r>
      <w:r w:rsidRPr="000B2FFB">
        <w:rPr>
          <w:rStyle w:val="StyleUnderline"/>
        </w:rPr>
        <w:t>.</w:t>
      </w:r>
    </w:p>
    <w:p w:rsidR="00EE1DFC" w:rsidRDefault="00EE1DFC" w:rsidP="00EE1DFC">
      <w:pPr>
        <w:pStyle w:val="Heading3"/>
      </w:pPr>
      <w:r>
        <w:t>2NC---XT: No I-Law Impact</w:t>
      </w:r>
    </w:p>
    <w:p w:rsidR="00EE1DFC" w:rsidRDefault="00EE1DFC" w:rsidP="00EE1DFC"/>
    <w:p w:rsidR="00EE1DFC" w:rsidRDefault="00EE1DFC" w:rsidP="00EE1DFC"/>
    <w:p w:rsidR="00EE1DFC" w:rsidRPr="000B2FFB" w:rsidRDefault="00EE1DFC" w:rsidP="00EE1DFC"/>
    <w:p w:rsidR="00EE1DFC" w:rsidRPr="00FE0F80" w:rsidRDefault="00EE1DFC" w:rsidP="00EE1DFC">
      <w:pPr>
        <w:pStyle w:val="Heading4"/>
      </w:pPr>
      <w:r>
        <w:t xml:space="preserve">No ILaw impact --- </w:t>
      </w:r>
      <w:r>
        <w:rPr>
          <w:u w:val="single"/>
        </w:rPr>
        <w:t>unenforceable</w:t>
      </w:r>
    </w:p>
    <w:p w:rsidR="00EE1DFC" w:rsidRDefault="00EE1DFC" w:rsidP="00EE1DFC">
      <w:r w:rsidRPr="00BB19E8">
        <w:rPr>
          <w:b/>
        </w:rPr>
        <w:t>Posner 11</w:t>
      </w:r>
      <w:r>
        <w:rPr>
          <w:b/>
        </w:rPr>
        <w:t xml:space="preserve"> </w:t>
      </w:r>
      <w:r>
        <w:t>--- Assistant Professor and Kirkland &amp; Ellis Professor (Eric Posner, 2011,</w:t>
      </w:r>
      <w:r w:rsidRPr="00BB19E8">
        <w:t xml:space="preserve"> </w:t>
      </w:r>
      <w:r>
        <w:t>“</w:t>
      </w:r>
      <w:r w:rsidRPr="00BB19E8">
        <w:t>The Flaws of Foreign Affairs Legalism</w:t>
      </w:r>
      <w:r>
        <w:t xml:space="preserve">,” </w:t>
      </w:r>
      <w:r w:rsidRPr="00BB19E8">
        <w:t>Un</w:t>
      </w:r>
      <w:r>
        <w:t xml:space="preserve">iversity of Chicago Law School, </w:t>
      </w:r>
      <w:r w:rsidRPr="00BB19E8">
        <w:t xml:space="preserve">51 Va. J. Int'l L. </w:t>
      </w:r>
      <w:r>
        <w:t>507, 7-21-16)//jonah</w:t>
      </w:r>
    </w:p>
    <w:p w:rsidR="00EE1DFC" w:rsidRDefault="00EE1DFC" w:rsidP="00EE1DFC">
      <w:pPr>
        <w:rPr>
          <w:sz w:val="16"/>
        </w:rPr>
      </w:pPr>
      <w:r w:rsidRPr="00D93E3A">
        <w:rPr>
          <w:u w:val="single"/>
        </w:rPr>
        <w:t>Foreign affairs legalists</w:t>
      </w:r>
      <w:r w:rsidRPr="00D93E3A">
        <w:rPr>
          <w:sz w:val="16"/>
        </w:rPr>
        <w:t xml:space="preserve"> </w:t>
      </w:r>
      <w:r w:rsidRPr="00D93E3A">
        <w:rPr>
          <w:u w:val="single"/>
        </w:rPr>
        <w:t xml:space="preserve">make </w:t>
      </w:r>
      <w:r w:rsidRPr="00D93E3A">
        <w:rPr>
          <w:b/>
          <w:u w:val="single"/>
          <w:bdr w:val="single" w:sz="4" w:space="0" w:color="auto" w:frame="1"/>
        </w:rPr>
        <w:t>sweeping claims</w:t>
      </w:r>
      <w:r w:rsidRPr="00D93E3A">
        <w:rPr>
          <w:sz w:val="16"/>
        </w:rPr>
        <w:t xml:space="preserve"> </w:t>
      </w:r>
      <w:r w:rsidRPr="00D93E3A">
        <w:rPr>
          <w:u w:val="single"/>
        </w:rPr>
        <w:t>about the</w:t>
      </w:r>
      <w:r w:rsidRPr="00D93E3A">
        <w:rPr>
          <w:sz w:val="16"/>
        </w:rPr>
        <w:t xml:space="preserve"> American </w:t>
      </w:r>
      <w:r w:rsidRPr="00D93E3A">
        <w:rPr>
          <w:u w:val="single"/>
        </w:rPr>
        <w:t>judiciary's promotion of i</w:t>
      </w:r>
      <w:r w:rsidRPr="00D93E3A">
        <w:rPr>
          <w:sz w:val="16"/>
        </w:rPr>
        <w:t xml:space="preserve">nternational </w:t>
      </w:r>
      <w:r w:rsidRPr="00D93E3A">
        <w:rPr>
          <w:u w:val="single"/>
        </w:rPr>
        <w:t>law</w:t>
      </w:r>
      <w:r w:rsidRPr="00D93E3A">
        <w:rPr>
          <w:sz w:val="16"/>
        </w:rPr>
        <w:t xml:space="preserve">, </w:t>
      </w:r>
      <w:r w:rsidRPr="00D93E3A">
        <w:rPr>
          <w:u w:val="single"/>
        </w:rPr>
        <w:t xml:space="preserve">but the </w:t>
      </w:r>
      <w:r w:rsidRPr="00D93E3A">
        <w:rPr>
          <w:b/>
          <w:u w:val="single"/>
          <w:bdr w:val="single" w:sz="4" w:space="0" w:color="auto" w:frame="1"/>
        </w:rPr>
        <w:t>support for these claims is weak</w:t>
      </w:r>
      <w:r w:rsidRPr="00D93E3A">
        <w:rPr>
          <w:sz w:val="16"/>
        </w:rPr>
        <w:t xml:space="preserve">. In this section, we discuss some examples of contributions to international law by Congress, the courts and the executive. We then evaluate the institutional capacities and incentives of the different branches to promote international law. As we will show, </w:t>
      </w:r>
      <w:r w:rsidRPr="00D93E3A">
        <w:rPr>
          <w:u w:val="single"/>
        </w:rPr>
        <w:t>the evidence points to the executive, not the judiciary, as the branch most responsible for advancing i</w:t>
      </w:r>
      <w:r w:rsidRPr="00D93E3A">
        <w:rPr>
          <w:sz w:val="16"/>
        </w:rPr>
        <w:t xml:space="preserve">nternational </w:t>
      </w:r>
      <w:r w:rsidRPr="00D93E3A">
        <w:rPr>
          <w:u w:val="single"/>
        </w:rPr>
        <w:t>law.</w:t>
      </w:r>
      <w:r w:rsidRPr="00D93E3A">
        <w:rPr>
          <w:sz w:val="16"/>
        </w:rPr>
        <w:t xml:space="preserve"> </w:t>
      </w:r>
      <w:r w:rsidRPr="00D93E3A">
        <w:rPr>
          <w:sz w:val="16"/>
          <w:szCs w:val="14"/>
        </w:rPr>
        <w:t xml:space="preserve">[*528] 1. The American Judiciary's Contribution to International Law </w:t>
      </w:r>
      <w:r w:rsidRPr="00D93E3A">
        <w:rPr>
          <w:sz w:val="16"/>
        </w:rPr>
        <w:t xml:space="preserve">Foreign affairs legalists celebrate the American judiciary's contributions to international law, but they can only point to a few concrete accomplishments. A handful of judge-made doctrines put limited pressure on the political branches to comply with international law. For example, the Charming Betsy canon makes it more difficult for Congress to pass a statute that violates international law by requiring Congress to be clearer than it would otherwise be. n101 International comity rules, in limited circumstances, avoid violations of international jurisdictional law that suggest that certain types of disputes are best resolved in the state with the most contacts to the litigation. n102 The federal courts' admiralty jurisprudence has developed in tandem with admiralty cases in other states, and in this way it could be considered a contribution to international law. One could also point to </w:t>
      </w:r>
      <w:r w:rsidRPr="00D93E3A">
        <w:rPr>
          <w:u w:val="single"/>
        </w:rPr>
        <w:t>the willingness of the federal courts to</w:t>
      </w:r>
      <w:r w:rsidRPr="00D93E3A">
        <w:rPr>
          <w:sz w:val="16"/>
        </w:rPr>
        <w:t xml:space="preserve"> suspend federalism constraints in order to </w:t>
      </w:r>
      <w:r w:rsidRPr="00D93E3A">
        <w:rPr>
          <w:u w:val="single"/>
        </w:rPr>
        <w:t>enforce treaties</w:t>
      </w:r>
      <w:r w:rsidRPr="00D93E3A">
        <w:rPr>
          <w:sz w:val="16"/>
        </w:rPr>
        <w:t xml:space="preserve"> in cases like Missouri v. Holland, n103 but these cases </w:t>
      </w:r>
      <w:r w:rsidRPr="00D93E3A">
        <w:rPr>
          <w:u w:val="single"/>
        </w:rPr>
        <w:t>are weak and inconsistent</w:t>
      </w:r>
      <w:r w:rsidRPr="00D93E3A">
        <w:rPr>
          <w:sz w:val="16"/>
        </w:rPr>
        <w:t xml:space="preserve">. n104 Moreover, </w:t>
      </w:r>
      <w:r w:rsidRPr="00D93E3A">
        <w:rPr>
          <w:b/>
          <w:u w:val="single"/>
          <w:bdr w:val="single" w:sz="4" w:space="0" w:color="auto" w:frame="1"/>
        </w:rPr>
        <w:t>the empirical literature regarding the judiciary's support of international law is thin</w:t>
      </w:r>
      <w:r w:rsidRPr="00D93E3A">
        <w:rPr>
          <w:sz w:val="16"/>
        </w:rPr>
        <w:t xml:space="preserve">. Benvenisti cites a handful of cases that suggest that national courts - mainly in developing countries - have used international law in an effort to constrain their executives. n105 Koh also cites a very small number of cases n106 - his best examples are American ATS cases, which we discuss below. n107 </w:t>
      </w:r>
      <w:r w:rsidRPr="00D93E3A">
        <w:rPr>
          <w:u w:val="single"/>
        </w:rPr>
        <w:t>Slaughter rests</w:t>
      </w:r>
      <w:r w:rsidRPr="00D93E3A">
        <w:rPr>
          <w:sz w:val="16"/>
        </w:rPr>
        <w:t xml:space="preserve"> much of </w:t>
      </w:r>
      <w:r w:rsidRPr="00D93E3A">
        <w:rPr>
          <w:u w:val="single"/>
        </w:rPr>
        <w:t>her argument on the rise of</w:t>
      </w:r>
      <w:r w:rsidRPr="00D93E3A">
        <w:rPr>
          <w:sz w:val="16"/>
        </w:rPr>
        <w:t xml:space="preserve"> </w:t>
      </w:r>
      <w:r w:rsidRPr="00D93E3A">
        <w:rPr>
          <w:u w:val="single"/>
        </w:rPr>
        <w:t>international judicial conferences</w:t>
      </w:r>
      <w:r w:rsidRPr="00D93E3A">
        <w:rPr>
          <w:sz w:val="16"/>
        </w:rPr>
        <w:t xml:space="preserve">, where judges from different countries meet and exchange ideas. n108 </w:t>
      </w:r>
      <w:r w:rsidRPr="00D93E3A">
        <w:rPr>
          <w:u w:val="single"/>
        </w:rPr>
        <w:t>She does not provide evidence that these conferences have affected judicial outcomes</w:t>
      </w:r>
      <w:r w:rsidRPr="00D93E3A">
        <w:rPr>
          <w:sz w:val="16"/>
        </w:rPr>
        <w:t xml:space="preserve">. Another possibility is that </w:t>
      </w:r>
      <w:r w:rsidRPr="00D93E3A">
        <w:rPr>
          <w:u w:val="single"/>
        </w:rPr>
        <w:t>judges enjoy</w:t>
      </w:r>
      <w:r w:rsidRPr="00D93E3A">
        <w:rPr>
          <w:sz w:val="16"/>
        </w:rPr>
        <w:t xml:space="preserve"> meeting each other and </w:t>
      </w:r>
      <w:r w:rsidRPr="00D93E3A">
        <w:rPr>
          <w:u w:val="single"/>
        </w:rPr>
        <w:t>learning about foreign</w:t>
      </w:r>
      <w:r w:rsidRPr="00D93E3A">
        <w:rPr>
          <w:sz w:val="16"/>
        </w:rPr>
        <w:t xml:space="preserve"> judicial </w:t>
      </w:r>
      <w:r w:rsidRPr="00D93E3A">
        <w:rPr>
          <w:u w:val="single"/>
        </w:rPr>
        <w:t>decisions</w:t>
      </w:r>
      <w:r w:rsidRPr="00D93E3A">
        <w:rPr>
          <w:sz w:val="16"/>
        </w:rPr>
        <w:t xml:space="preserve">, </w:t>
      </w:r>
      <w:r w:rsidRPr="00D93E3A">
        <w:rPr>
          <w:u w:val="single"/>
        </w:rPr>
        <w:t>but they do not, as a matter of pragmatics or principle, allow what they learn to affect the way that they decide cases</w:t>
      </w:r>
      <w:r w:rsidRPr="00D93E3A">
        <w:rPr>
          <w:sz w:val="16"/>
        </w:rPr>
        <w:t xml:space="preserve">. n109 In contrast, </w:t>
      </w:r>
      <w:r w:rsidRPr="00D93E3A">
        <w:rPr>
          <w:u w:val="single"/>
        </w:rPr>
        <w:t>many court decisions and judge-made doctrines cut against the claims of foreign affairs legalism</w:t>
      </w:r>
      <w:r w:rsidRPr="00D93E3A">
        <w:rPr>
          <w:sz w:val="16"/>
        </w:rPr>
        <w:t xml:space="preserve">. </w:t>
      </w:r>
      <w:r w:rsidRPr="00D93E3A">
        <w:rPr>
          <w:u w:val="single"/>
        </w:rPr>
        <w:t>The</w:t>
      </w:r>
      <w:r w:rsidRPr="00D93E3A">
        <w:rPr>
          <w:sz w:val="16"/>
        </w:rPr>
        <w:t xml:space="preserve"> early </w:t>
      </w:r>
      <w:r w:rsidRPr="00D93E3A">
        <w:rPr>
          <w:u w:val="single"/>
        </w:rPr>
        <w:t>decision</w:t>
      </w:r>
      <w:r w:rsidRPr="00D93E3A">
        <w:rPr>
          <w:sz w:val="16"/>
        </w:rPr>
        <w:t xml:space="preserve"> in Foster [*529] v. Neilson n110 </w:t>
      </w:r>
      <w:r w:rsidRPr="00D93E3A">
        <w:rPr>
          <w:u w:val="single"/>
        </w:rPr>
        <w:t>to distinguish between self-executing and non-self-executing treaties</w:t>
      </w:r>
      <w:r w:rsidRPr="00D93E3A">
        <w:rPr>
          <w:sz w:val="16"/>
        </w:rPr>
        <w:t xml:space="preserve">, n111 </w:t>
      </w:r>
      <w:r w:rsidRPr="00D93E3A">
        <w:rPr>
          <w:u w:val="single"/>
        </w:rPr>
        <w:t>recently reaffirmed in Medellin v. Texas</w:t>
      </w:r>
      <w:r w:rsidRPr="00D93E3A">
        <w:rPr>
          <w:sz w:val="16"/>
        </w:rPr>
        <w:t xml:space="preserve">, n112 </w:t>
      </w:r>
      <w:r w:rsidRPr="00D93E3A">
        <w:rPr>
          <w:u w:val="single"/>
        </w:rPr>
        <w:t>ensures that many treaties cannot be judicially enforced.</w:t>
      </w:r>
      <w:r w:rsidRPr="00D93E3A">
        <w:rPr>
          <w:sz w:val="16"/>
        </w:rPr>
        <w:t xml:space="preserve"> </w:t>
      </w:r>
      <w:r w:rsidRPr="00D93E3A">
        <w:rPr>
          <w:u w:val="single"/>
        </w:rPr>
        <w:t xml:space="preserve">These rules have been reinforced by the </w:t>
      </w:r>
      <w:r w:rsidRPr="00D93E3A">
        <w:rPr>
          <w:b/>
          <w:u w:val="single"/>
          <w:bdr w:val="single" w:sz="4" w:space="0" w:color="auto" w:frame="1"/>
        </w:rPr>
        <w:t>reluctance</w:t>
      </w:r>
      <w:r w:rsidRPr="00D93E3A">
        <w:rPr>
          <w:u w:val="single"/>
        </w:rPr>
        <w:t xml:space="preserve"> to find judicially enforceable rights even in treaties that are self-executing</w:t>
      </w:r>
      <w:r w:rsidRPr="00D93E3A">
        <w:rPr>
          <w:sz w:val="16"/>
        </w:rPr>
        <w:t xml:space="preserve">. The tradition of executive </w:t>
      </w:r>
      <w:r w:rsidRPr="00D93E3A">
        <w:rPr>
          <w:u w:val="single"/>
        </w:rPr>
        <w:t>deference</w:t>
      </w:r>
      <w:r w:rsidRPr="00D93E3A">
        <w:rPr>
          <w:sz w:val="16"/>
        </w:rPr>
        <w:t xml:space="preserve"> also </w:t>
      </w:r>
      <w:r w:rsidRPr="00D93E3A">
        <w:rPr>
          <w:u w:val="single"/>
        </w:rPr>
        <w:t>limits the judiciary's ability to contribute to i</w:t>
      </w:r>
      <w:r w:rsidRPr="00D93E3A">
        <w:rPr>
          <w:sz w:val="16"/>
        </w:rPr>
        <w:t xml:space="preserve">nternational </w:t>
      </w:r>
      <w:r w:rsidRPr="00D93E3A">
        <w:rPr>
          <w:u w:val="single"/>
        </w:rPr>
        <w:t>law</w:t>
      </w:r>
      <w:r w:rsidRPr="00D93E3A">
        <w:rPr>
          <w:sz w:val="16"/>
        </w:rPr>
        <w:t xml:space="preserve">. </w:t>
      </w:r>
      <w:r w:rsidRPr="00D93E3A">
        <w:rPr>
          <w:b/>
          <w:u w:val="single"/>
          <w:bdr w:val="single" w:sz="4" w:space="0" w:color="auto" w:frame="1"/>
        </w:rPr>
        <w:t>The judiciary</w:t>
      </w:r>
      <w:r w:rsidRPr="00D93E3A">
        <w:rPr>
          <w:sz w:val="16"/>
        </w:rPr>
        <w:t xml:space="preserve"> generally </w:t>
      </w:r>
      <w:r w:rsidRPr="00D93E3A">
        <w:rPr>
          <w:b/>
          <w:u w:val="single"/>
          <w:bdr w:val="single" w:sz="4" w:space="0" w:color="auto" w:frame="1"/>
        </w:rPr>
        <w:t>follows the executive's lead</w:t>
      </w:r>
      <w:r w:rsidRPr="00D93E3A">
        <w:rPr>
          <w:u w:val="single"/>
        </w:rPr>
        <w:t xml:space="preserve"> instead of pushing the executive toward greater international engagement.</w:t>
      </w:r>
      <w:r w:rsidRPr="00D93E3A">
        <w:rPr>
          <w:sz w:val="16"/>
        </w:rPr>
        <w:t xml:space="preserve"> </w:t>
      </w:r>
      <w:r w:rsidRPr="00D93E3A">
        <w:rPr>
          <w:u w:val="single"/>
        </w:rPr>
        <w:t>In treaty interpretation cases, courts</w:t>
      </w:r>
      <w:r w:rsidRPr="00D93E3A">
        <w:rPr>
          <w:sz w:val="16"/>
        </w:rPr>
        <w:t xml:space="preserve"> frequently </w:t>
      </w:r>
      <w:r w:rsidRPr="00D93E3A">
        <w:rPr>
          <w:u w:val="single"/>
        </w:rPr>
        <w:t>defer to the executive</w:t>
      </w:r>
      <w:r w:rsidRPr="00D93E3A">
        <w:rPr>
          <w:sz w:val="16"/>
        </w:rPr>
        <w:t xml:space="preserve">. n113 </w:t>
      </w:r>
      <w:r w:rsidRPr="00D93E3A">
        <w:rPr>
          <w:u w:val="single"/>
        </w:rPr>
        <w:t>On questions of i</w:t>
      </w:r>
      <w:r w:rsidRPr="00D93E3A">
        <w:rPr>
          <w:sz w:val="16"/>
        </w:rPr>
        <w:t xml:space="preserve">nternational </w:t>
      </w:r>
      <w:r w:rsidRPr="00D93E3A">
        <w:rPr>
          <w:u w:val="single"/>
        </w:rPr>
        <w:t>law</w:t>
      </w:r>
      <w:r w:rsidRPr="00D93E3A">
        <w:rPr>
          <w:sz w:val="16"/>
        </w:rPr>
        <w:t xml:space="preserve"> - the area most important to foreign affairs legalists - </w:t>
      </w:r>
      <w:r w:rsidRPr="00D93E3A">
        <w:rPr>
          <w:u w:val="single"/>
        </w:rPr>
        <w:t>the judiciary's record is poor</w:t>
      </w:r>
      <w:r w:rsidRPr="00D93E3A">
        <w:rPr>
          <w:sz w:val="16"/>
        </w:rPr>
        <w:t xml:space="preserve">. </w:t>
      </w:r>
      <w:r w:rsidRPr="00D93E3A">
        <w:rPr>
          <w:u w:val="single"/>
        </w:rPr>
        <w:t>In</w:t>
      </w:r>
      <w:r w:rsidRPr="00D93E3A">
        <w:rPr>
          <w:sz w:val="16"/>
        </w:rPr>
        <w:t xml:space="preserve"> the notable federal common law case The </w:t>
      </w:r>
      <w:r w:rsidRPr="00D93E3A">
        <w:rPr>
          <w:u w:val="single"/>
        </w:rPr>
        <w:t>Paquete Habana</w:t>
      </w:r>
      <w:r w:rsidRPr="00D93E3A">
        <w:rPr>
          <w:sz w:val="16"/>
        </w:rPr>
        <w:t xml:space="preserve">, n114 </w:t>
      </w:r>
      <w:r w:rsidRPr="00D93E3A">
        <w:rPr>
          <w:b/>
          <w:u w:val="single"/>
          <w:bdr w:val="single" w:sz="4" w:space="0" w:color="auto" w:frame="1"/>
        </w:rPr>
        <w:t>the Supreme Court made clear that the executive could unilaterally decide that the U</w:t>
      </w:r>
      <w:r w:rsidRPr="00D93E3A">
        <w:rPr>
          <w:sz w:val="16"/>
        </w:rPr>
        <w:t xml:space="preserve">nited </w:t>
      </w:r>
      <w:r w:rsidRPr="00D93E3A">
        <w:rPr>
          <w:b/>
          <w:u w:val="single"/>
          <w:bdr w:val="single" w:sz="4" w:space="0" w:color="auto" w:frame="1"/>
        </w:rPr>
        <w:t>S</w:t>
      </w:r>
      <w:r w:rsidRPr="00D93E3A">
        <w:rPr>
          <w:sz w:val="16"/>
        </w:rPr>
        <w:t xml:space="preserve">tates </w:t>
      </w:r>
      <w:r w:rsidRPr="00D93E3A">
        <w:rPr>
          <w:b/>
          <w:u w:val="single"/>
          <w:bdr w:val="single" w:sz="4" w:space="0" w:color="auto" w:frame="1"/>
        </w:rPr>
        <w:t>would not comply with CIL</w:t>
      </w:r>
      <w:r w:rsidRPr="00D93E3A">
        <w:rPr>
          <w:sz w:val="16"/>
        </w:rPr>
        <w:t xml:space="preserve">, in which case the victims of the legal violation would have had no remedy. n115 </w:t>
      </w:r>
      <w:r w:rsidRPr="00D93E3A">
        <w:rPr>
          <w:u w:val="single"/>
        </w:rPr>
        <w:t>Courts have held that both the executive and Congress have the authority to violate international law</w:t>
      </w:r>
      <w:r w:rsidRPr="00D93E3A">
        <w:rPr>
          <w:sz w:val="16"/>
        </w:rPr>
        <w:t xml:space="preserve"> n116 </w:t>
      </w:r>
      <w:r w:rsidRPr="00D93E3A">
        <w:rPr>
          <w:u w:val="single"/>
        </w:rPr>
        <w:t>and that violations</w:t>
      </w:r>
      <w:r w:rsidRPr="00D93E3A">
        <w:rPr>
          <w:sz w:val="16"/>
        </w:rPr>
        <w:t xml:space="preserve"> of international law </w:t>
      </w:r>
      <w:r w:rsidRPr="00D93E3A">
        <w:rPr>
          <w:u w:val="single"/>
        </w:rPr>
        <w:t>cannot be a basis for federal-question jurisdiction</w:t>
      </w:r>
      <w:r w:rsidRPr="00D93E3A">
        <w:rPr>
          <w:sz w:val="16"/>
        </w:rPr>
        <w:t xml:space="preserve">. n117 For example, the Supreme Court found that an illegal, extrajudicial abduction that circumvented the terms of an international extradition treaty did not preclude a U.S. trial court's jurisdiction over the abductee. n118 </w:t>
      </w:r>
      <w:r w:rsidRPr="00D93E3A">
        <w:rPr>
          <w:u w:val="single"/>
        </w:rPr>
        <w:t>The</w:t>
      </w:r>
      <w:r w:rsidRPr="00D93E3A">
        <w:rPr>
          <w:sz w:val="16"/>
        </w:rPr>
        <w:t xml:space="preserve"> Supreme </w:t>
      </w:r>
      <w:r w:rsidRPr="00D93E3A">
        <w:rPr>
          <w:u w:val="single"/>
        </w:rPr>
        <w:t>Court's treatment</w:t>
      </w:r>
      <w:r w:rsidRPr="00D93E3A">
        <w:rPr>
          <w:sz w:val="16"/>
        </w:rPr>
        <w:t xml:space="preserve"> of international law </w:t>
      </w:r>
      <w:r w:rsidRPr="00D93E3A">
        <w:rPr>
          <w:u w:val="single"/>
        </w:rPr>
        <w:t>in Medellin</w:t>
      </w:r>
      <w:r w:rsidRPr="00D93E3A">
        <w:rPr>
          <w:sz w:val="16"/>
        </w:rPr>
        <w:t xml:space="preserve"> v. Texas n119 </w:t>
      </w:r>
      <w:r w:rsidRPr="00D93E3A">
        <w:rPr>
          <w:u w:val="single"/>
        </w:rPr>
        <w:t>is also instructive.</w:t>
      </w:r>
      <w:r w:rsidRPr="00D93E3A">
        <w:rPr>
          <w:sz w:val="16"/>
        </w:rPr>
        <w:t xml:space="preserve"> Here, </w:t>
      </w:r>
      <w:r w:rsidRPr="00D93E3A">
        <w:rPr>
          <w:u w:val="single"/>
        </w:rPr>
        <w:t>the Court held that the Vienna Convention</w:t>
      </w:r>
      <w:r w:rsidRPr="00D93E3A">
        <w:rPr>
          <w:sz w:val="16"/>
        </w:rPr>
        <w:t xml:space="preserve"> [*530] on Consular Relations n120 </w:t>
      </w:r>
      <w:r w:rsidRPr="00D93E3A">
        <w:rPr>
          <w:u w:val="single"/>
        </w:rPr>
        <w:t>was not self-executing or judicially enforceable in U.S. courts</w:t>
      </w:r>
      <w:r w:rsidRPr="00D93E3A">
        <w:rPr>
          <w:sz w:val="16"/>
        </w:rPr>
        <w:t xml:space="preserve">. n121 That case involved a Mexican national who had been deprived of his right to consular notification under the Convention after he was arrested. He was later sentenced to death. n122 The International Court of Justice held that the United States violated international law by failing to provide the Mexican national with access to his consulate. n123 </w:t>
      </w:r>
      <w:r w:rsidRPr="00D93E3A">
        <w:rPr>
          <w:u w:val="single"/>
        </w:rPr>
        <w:t>What is</w:t>
      </w:r>
      <w:r w:rsidRPr="00D93E3A">
        <w:rPr>
          <w:sz w:val="16"/>
        </w:rPr>
        <w:t xml:space="preserve"> </w:t>
      </w:r>
      <w:r w:rsidRPr="00D93E3A">
        <w:rPr>
          <w:u w:val="single"/>
        </w:rPr>
        <w:t>striking</w:t>
      </w:r>
      <w:r w:rsidRPr="00D93E3A">
        <w:rPr>
          <w:sz w:val="16"/>
        </w:rPr>
        <w:t xml:space="preserve"> in the Medellin context </w:t>
      </w:r>
      <w:r w:rsidRPr="00D93E3A">
        <w:rPr>
          <w:u w:val="single"/>
        </w:rPr>
        <w:t xml:space="preserve">is that </w:t>
      </w:r>
      <w:r w:rsidRPr="00D93E3A">
        <w:rPr>
          <w:b/>
          <w:u w:val="single"/>
          <w:bdr w:val="single" w:sz="4" w:space="0" w:color="auto" w:frame="1"/>
        </w:rPr>
        <w:t>not only did the Supreme Court refuse to intervene</w:t>
      </w:r>
      <w:r w:rsidRPr="00D93E3A">
        <w:rPr>
          <w:sz w:val="16"/>
        </w:rPr>
        <w:t xml:space="preserve"> in order </w:t>
      </w:r>
      <w:r w:rsidRPr="00D93E3A">
        <w:rPr>
          <w:b/>
          <w:u w:val="single"/>
          <w:bdr w:val="single" w:sz="4" w:space="0" w:color="auto" w:frame="1"/>
        </w:rPr>
        <w:t>to vindicate</w:t>
      </w:r>
      <w:r w:rsidRPr="00D93E3A">
        <w:rPr>
          <w:sz w:val="16"/>
        </w:rPr>
        <w:t xml:space="preserve"> rights under </w:t>
      </w:r>
      <w:r w:rsidRPr="00D93E3A">
        <w:rPr>
          <w:b/>
          <w:u w:val="single"/>
          <w:bdr w:val="single" w:sz="4" w:space="0" w:color="auto" w:frame="1"/>
        </w:rPr>
        <w:t>international law</w:t>
      </w:r>
      <w:r w:rsidRPr="00D93E3A">
        <w:rPr>
          <w:sz w:val="16"/>
        </w:rPr>
        <w:t xml:space="preserve"> (earlier, it had held that the ICJ judgment was not binding on U.S. courts), n124 </w:t>
      </w:r>
      <w:r w:rsidRPr="00D93E3A">
        <w:rPr>
          <w:b/>
          <w:u w:val="single"/>
          <w:bdr w:val="single" w:sz="4" w:space="0" w:color="auto" w:frame="1"/>
        </w:rPr>
        <w:t>but it also prevented</w:t>
      </w:r>
      <w:r w:rsidRPr="00D93E3A">
        <w:rPr>
          <w:sz w:val="16"/>
        </w:rPr>
        <w:t xml:space="preserve"> President </w:t>
      </w:r>
      <w:r w:rsidRPr="00D93E3A">
        <w:rPr>
          <w:b/>
          <w:u w:val="single"/>
          <w:bdr w:val="single" w:sz="4" w:space="0" w:color="auto" w:frame="1"/>
        </w:rPr>
        <w:t>Bush from vindicating those rights</w:t>
      </w:r>
      <w:r w:rsidRPr="00D93E3A">
        <w:rPr>
          <w:sz w:val="16"/>
        </w:rPr>
        <w:t xml:space="preserve">. n125 </w:t>
      </w:r>
      <w:r w:rsidRPr="00D93E3A">
        <w:rPr>
          <w:u w:val="single"/>
        </w:rPr>
        <w:t>Bush had tried to order state courts to take account of the ICJ ruling, but the Supreme Court held that he did not have the power to do so.</w:t>
      </w:r>
      <w:r w:rsidRPr="00D93E3A">
        <w:rPr>
          <w:sz w:val="16"/>
        </w:rPr>
        <w:t xml:space="preserve"> n126</w:t>
      </w:r>
    </w:p>
    <w:p w:rsidR="00EE1DFC" w:rsidRDefault="00EE1DFC" w:rsidP="00EE1DFC">
      <w:pPr>
        <w:pStyle w:val="Heading3"/>
      </w:pPr>
      <w:r>
        <w:t>1NC---No Afghan Impact</w:t>
      </w:r>
    </w:p>
    <w:p w:rsidR="00EE1DFC" w:rsidRDefault="00EE1DFC" w:rsidP="00EE1DFC"/>
    <w:p w:rsidR="00EE1DFC" w:rsidRDefault="00EE1DFC" w:rsidP="00EE1DFC">
      <w:pPr>
        <w:pStyle w:val="Heading4"/>
      </w:pPr>
      <w:r>
        <w:t>Stability in Afghanistan inevitable</w:t>
      </w:r>
    </w:p>
    <w:p w:rsidR="00EE1DFC" w:rsidRPr="00086C43" w:rsidRDefault="00EE1DFC" w:rsidP="00EE1DFC">
      <w:r>
        <w:rPr>
          <w:b/>
        </w:rPr>
        <w:t>Garellek ’16</w:t>
      </w:r>
      <w:r>
        <w:t xml:space="preserve"> --- [Alana, “Security and Stability in Afghanistan,” The Cipher Brief, February 2</w:t>
      </w:r>
      <w:r w:rsidRPr="00086C43">
        <w:rPr>
          <w:vertAlign w:val="superscript"/>
        </w:rPr>
        <w:t>nd</w:t>
      </w:r>
      <w:r>
        <w:t xml:space="preserve">, 2016, </w:t>
      </w:r>
      <w:r w:rsidRPr="00086C43">
        <w:t>http://thecipherbrief.com/article/security-and-stability-afghanistan</w:t>
      </w:r>
      <w:r>
        <w:t>]//Mnush</w:t>
      </w:r>
    </w:p>
    <w:p w:rsidR="00EE1DFC" w:rsidRPr="00086C43" w:rsidRDefault="00EE1DFC" w:rsidP="00EE1DFC">
      <w:pPr>
        <w:rPr>
          <w:sz w:val="14"/>
        </w:rPr>
      </w:pPr>
      <w:r w:rsidRPr="00086C43">
        <w:rPr>
          <w:sz w:val="14"/>
        </w:rPr>
        <w:t xml:space="preserve">Although many questioned the strength of the Taliban after the July 2015 news that its leader, Mullah Mohammed Omar, had died in April 2013, opinions are now changing. The instability brought on by the Taliban is further compounded by the presence of multiple terrorist groups—namely, al Qaeda, ISIS, and the Haqqani network—many of whom work in conjunction with the Taliban. </w:t>
      </w:r>
      <w:r w:rsidRPr="00086C43">
        <w:rPr>
          <w:rStyle w:val="StyleUnderline"/>
        </w:rPr>
        <w:t>The Taliban and its allies appear to be a formidable opponent to the Afghan National Security Forces and remaining Western forces.</w:t>
      </w:r>
      <w:r>
        <w:rPr>
          <w:rStyle w:val="StyleUnderline"/>
        </w:rPr>
        <w:t xml:space="preserve"> </w:t>
      </w:r>
      <w:r w:rsidRPr="00086C43">
        <w:rPr>
          <w:sz w:val="14"/>
        </w:rPr>
        <w:t xml:space="preserve">There are now </w:t>
      </w:r>
      <w:r w:rsidRPr="00086C43">
        <w:rPr>
          <w:rStyle w:val="StyleUnderline"/>
        </w:rPr>
        <w:t>murmurs from top U.S. military commanders that thousands of American troops could remain in Afghanistan for decades to enforce security.</w:t>
      </w:r>
      <w:r>
        <w:rPr>
          <w:rStyle w:val="StyleUnderline"/>
        </w:rPr>
        <w:t xml:space="preserve"> </w:t>
      </w:r>
      <w:r w:rsidRPr="00086C43">
        <w:rPr>
          <w:rStyle w:val="StyleUnderline"/>
        </w:rPr>
        <w:t>Approximately 9,800 U.S. troops are currently in Afghanistan to assist the ANSF, and they are expected to stay through most of 2016.</w:t>
      </w:r>
      <w:r>
        <w:rPr>
          <w:rStyle w:val="StyleUnderline"/>
        </w:rPr>
        <w:t xml:space="preserve"> </w:t>
      </w:r>
      <w:r w:rsidRPr="00086C43">
        <w:rPr>
          <w:rStyle w:val="StyleUnderline"/>
        </w:rPr>
        <w:t>Despite President Obama’s promise to withdraw all troops by the time he leaves office next January, he has now agreed to leave a force of 5500 troops in place.</w:t>
      </w:r>
      <w:r>
        <w:rPr>
          <w:rStyle w:val="StyleUnderline"/>
        </w:rPr>
        <w:t xml:space="preserve"> </w:t>
      </w:r>
      <w:r w:rsidRPr="00086C43">
        <w:rPr>
          <w:sz w:val="14"/>
        </w:rPr>
        <w:t xml:space="preserve">The question now is how to prevent an endless military presence in Afghanistan, while ensuring that Afghanistan does not succumb to insurgents upon a Western troop withdrawal. There is a </w:t>
      </w:r>
      <w:r w:rsidRPr="00086C43">
        <w:rPr>
          <w:rStyle w:val="Emphasis"/>
        </w:rPr>
        <w:t>renewed effort to find a solution for stability via peace negotiations</w:t>
      </w:r>
      <w:r w:rsidRPr="00086C43">
        <w:rPr>
          <w:sz w:val="14"/>
        </w:rPr>
        <w:t>. Adopting the ancient proverb “</w:t>
      </w:r>
      <w:r w:rsidRPr="00086C43">
        <w:rPr>
          <w:rStyle w:val="StyleUnderline"/>
        </w:rPr>
        <w:t>the enemy of my enemy is my friend</w:t>
      </w:r>
      <w:r w:rsidRPr="00086C43">
        <w:rPr>
          <w:sz w:val="14"/>
        </w:rPr>
        <w:t xml:space="preserve">,” </w:t>
      </w:r>
      <w:r w:rsidRPr="00086C43">
        <w:rPr>
          <w:rStyle w:val="StyleUnderline"/>
        </w:rPr>
        <w:t>Pakistan, Afghanistan, China, and the United States</w:t>
      </w:r>
      <w:r w:rsidRPr="00086C43">
        <w:rPr>
          <w:sz w:val="14"/>
        </w:rPr>
        <w:t xml:space="preserve"> are expected to meet for a third time in Islamabad on February 6 to determine the roadmap for peace. In a more surprising turn of events, the Pentagon announced last November that they were no longer conducting counterterrorism operations against the Afghan Taliban, </w:t>
      </w:r>
      <w:r w:rsidRPr="00086C43">
        <w:rPr>
          <w:rStyle w:val="StyleUnderline"/>
        </w:rPr>
        <w:t>viewing them now as an important partner in reconciliation talks</w:t>
      </w:r>
      <w:r>
        <w:rPr>
          <w:rStyle w:val="StyleUnderline"/>
        </w:rPr>
        <w:t xml:space="preserve"> </w:t>
      </w:r>
      <w:r w:rsidRPr="00086C43">
        <w:rPr>
          <w:sz w:val="14"/>
        </w:rPr>
        <w:t xml:space="preserve">The Cipher Brief experts agree that the negotiations hold promise, and </w:t>
      </w:r>
      <w:r w:rsidRPr="00086C43">
        <w:rPr>
          <w:rStyle w:val="StyleUnderline"/>
        </w:rPr>
        <w:t>stress the role of Pakistan in securing stability in Afghanistan because of its unique and complicated relationship with the Taliban.</w:t>
      </w:r>
      <w:r w:rsidRPr="00086C43">
        <w:rPr>
          <w:sz w:val="14"/>
        </w:rPr>
        <w:t xml:space="preserve"> But once again, plans for Afghanistan seem short sighted. The talks exclude key combatants, such as the Haqqani network, and do not address how to demobilize and integrate the insurgents into society. Without a comprehensive solution, the U.S. military presence in Afghanistan may, in fact, continue for decades to come and continue to drain U.S. resources. </w:t>
      </w:r>
    </w:p>
    <w:p w:rsidR="00EE1DFC" w:rsidRDefault="00EE1DFC" w:rsidP="00EE1DFC"/>
    <w:p w:rsidR="00EE1DFC" w:rsidRDefault="00EE1DFC" w:rsidP="00EE1DFC"/>
    <w:p w:rsidR="00EE1DFC" w:rsidRDefault="00EE1DFC" w:rsidP="00EE1DFC">
      <w:pPr>
        <w:pStyle w:val="Heading3"/>
      </w:pPr>
      <w:r>
        <w:t>2NC---XT: No Afghan Impact</w:t>
      </w:r>
    </w:p>
    <w:p w:rsidR="00EE1DFC" w:rsidRDefault="00EE1DFC" w:rsidP="00EE1DFC">
      <w:pPr>
        <w:pStyle w:val="Heading4"/>
      </w:pPr>
      <w:r>
        <w:t>Or – there are no solutions to the problem</w:t>
      </w:r>
    </w:p>
    <w:p w:rsidR="00EE1DFC" w:rsidRPr="00086C43" w:rsidRDefault="00EE1DFC" w:rsidP="00EE1DFC">
      <w:r>
        <w:rPr>
          <w:b/>
        </w:rPr>
        <w:t>Rahmaty ’14</w:t>
      </w:r>
      <w:r>
        <w:t xml:space="preserve"> --- MA in Political Science from the University of Guelph [Sohrab, “A Solution for Afghanistan’s Opium Crisis?” The Diplomat, December 2</w:t>
      </w:r>
      <w:r w:rsidRPr="00086C43">
        <w:rPr>
          <w:vertAlign w:val="superscript"/>
        </w:rPr>
        <w:t>nd</w:t>
      </w:r>
      <w:r>
        <w:t xml:space="preserve">, 2014, </w:t>
      </w:r>
      <w:r w:rsidRPr="00086C43">
        <w:t>http://thediplomat.com/2014/12/a-solution-for-afghanistans-opium-crisis/</w:t>
      </w:r>
      <w:r>
        <w:t xml:space="preserve">]//Mnsuh </w:t>
      </w:r>
    </w:p>
    <w:p w:rsidR="00EE1DFC" w:rsidRPr="00086C43" w:rsidRDefault="00EE1DFC" w:rsidP="00EE1DFC">
      <w:pPr>
        <w:rPr>
          <w:sz w:val="14"/>
        </w:rPr>
      </w:pPr>
      <w:r w:rsidRPr="00086C43">
        <w:rPr>
          <w:sz w:val="14"/>
        </w:rPr>
        <w:t xml:space="preserve">A recent report published by the United Nations Office on Drugs and Crime (UNODC 2014) has found that </w:t>
      </w:r>
      <w:r w:rsidRPr="00086C43">
        <w:rPr>
          <w:rStyle w:val="StyleUnderline"/>
        </w:rPr>
        <w:t>illicit opium production in Afghanistan not only persists, but has actually increased, with more hectares of land being used to grow the crop.</w:t>
      </w:r>
      <w:r w:rsidRPr="00086C43">
        <w:rPr>
          <w:sz w:val="14"/>
        </w:rPr>
        <w:t xml:space="preserve"> For nearly 14 years, the Afghan government, with the help of the international community and aid agencies, has worked to eradicate opium production entirely. This recent UNODC report has shown that not only have these </w:t>
      </w:r>
      <w:r w:rsidRPr="00086C43">
        <w:rPr>
          <w:rStyle w:val="StyleUnderline"/>
        </w:rPr>
        <w:t>efforts been unsuccessful</w:t>
      </w:r>
      <w:r w:rsidRPr="00086C43">
        <w:rPr>
          <w:sz w:val="14"/>
        </w:rPr>
        <w:t xml:space="preserve">, but that the </w:t>
      </w:r>
      <w:r w:rsidRPr="00086C43">
        <w:rPr>
          <w:rStyle w:val="StyleUnderline"/>
        </w:rPr>
        <w:t xml:space="preserve">eradication programs may have actually pushed </w:t>
      </w:r>
      <w:r w:rsidRPr="00086C43">
        <w:rPr>
          <w:rStyle w:val="Emphasis"/>
        </w:rPr>
        <w:t>farmers</w:t>
      </w:r>
      <w:r w:rsidRPr="00086C43">
        <w:rPr>
          <w:rStyle w:val="StyleUnderline"/>
        </w:rPr>
        <w:t xml:space="preserve"> to </w:t>
      </w:r>
      <w:r w:rsidRPr="00086C43">
        <w:rPr>
          <w:rStyle w:val="Emphasis"/>
        </w:rPr>
        <w:t>increase their outputs</w:t>
      </w:r>
      <w:r w:rsidRPr="00086C43">
        <w:rPr>
          <w:rStyle w:val="StyleUnderline"/>
        </w:rPr>
        <w:t>.</w:t>
      </w:r>
      <w:r>
        <w:rPr>
          <w:rStyle w:val="StyleUnderline"/>
        </w:rPr>
        <w:t xml:space="preserve"> </w:t>
      </w:r>
      <w:r w:rsidRPr="00086C43">
        <w:rPr>
          <w:sz w:val="14"/>
        </w:rPr>
        <w:t xml:space="preserve">The report showcases the negative trends of the </w:t>
      </w:r>
      <w:r w:rsidRPr="00086C43">
        <w:rPr>
          <w:rStyle w:val="StyleUnderline"/>
        </w:rPr>
        <w:t>Afghan opium industry</w:t>
      </w:r>
      <w:r w:rsidRPr="00086C43">
        <w:rPr>
          <w:sz w:val="14"/>
        </w:rPr>
        <w:t xml:space="preserve">, in which 13 years of </w:t>
      </w:r>
      <w:r w:rsidRPr="00086C43">
        <w:rPr>
          <w:rStyle w:val="StyleUnderline"/>
        </w:rPr>
        <w:t>consolidated effort to eradicate opium crops</w:t>
      </w:r>
      <w:r w:rsidRPr="00086C43">
        <w:rPr>
          <w:sz w:val="14"/>
        </w:rPr>
        <w:t xml:space="preserve">, with millions of dollars spent, have been a failure. Compared to the other difficulties the country faces, from an active insurgency to widespread corruption and nepotism, the opium problem was understood to be relatively manageable. Yet the government and international community have not been able to deal with it. So what is the way forward then for this growing problem, that for some marks Afghanistan as a narco-state? The answer lies in transforming Afghanistan’s illicit opium production into a legal industry, as has been done in many states before that now produce opium for medical purposes. In fact, the </w:t>
      </w:r>
      <w:r w:rsidRPr="00086C43">
        <w:rPr>
          <w:rStyle w:val="StyleUnderline"/>
        </w:rPr>
        <w:t>idea of transforming Afghan opium into a source for the opiates industry has been discussed in the past</w:t>
      </w:r>
      <w:r w:rsidRPr="00086C43">
        <w:rPr>
          <w:sz w:val="14"/>
        </w:rPr>
        <w:t xml:space="preserve">. It should now be given serious consideration. The </w:t>
      </w:r>
      <w:r w:rsidRPr="00086C43">
        <w:rPr>
          <w:rStyle w:val="StyleUnderline"/>
        </w:rPr>
        <w:t>negative</w:t>
      </w:r>
      <w:r w:rsidRPr="00086C43">
        <w:rPr>
          <w:sz w:val="14"/>
        </w:rPr>
        <w:t xml:space="preserve"> </w:t>
      </w:r>
      <w:r w:rsidRPr="00086C43">
        <w:rPr>
          <w:rStyle w:val="StyleUnderline"/>
        </w:rPr>
        <w:t>externalities of the conflict in Afghanistan have allowed the illicit opium industry to thrive – regions with the highest concentration of production correlate with the most insecure provinces. The implications reach far beyond the borders of Afghanistan.</w:t>
      </w:r>
      <w:r w:rsidRPr="00086C43">
        <w:rPr>
          <w:sz w:val="14"/>
        </w:rPr>
        <w:t xml:space="preserve"> Transforming production into a legal industry would represent a real and lasting policy solution that would not only take control of the issue, but could also serve as a source of much-needed revenue for the government. Afghanistan, Myanmar, Mexico, and Columbia account for nearly all of opium’s underground production, with Afghanistan alone representing roughly 90 percent of output. Based on the UNODC 2014 report, the farm-gate value for cultivating the crop for Afghan farmers stands at $850 million, compared to $400 million in 2009 (UNODC 2010). Of course, given that the industry is valued at $60 billion a year, the vast majority of money is still being made outside the country. The </w:t>
      </w:r>
      <w:r w:rsidRPr="00086C43">
        <w:rPr>
          <w:rStyle w:val="StyleUnderline"/>
        </w:rPr>
        <w:t>Golden Crescent refers to parts of Iran, Afghanistan and Pakistan, the countries most affected by the illicit trade. Two major corridors – The Balkan Route and The Northern Route – are used to transport Afghan opium to international markets.</w:t>
      </w:r>
      <w:r w:rsidRPr="00086C43">
        <w:rPr>
          <w:sz w:val="14"/>
        </w:rPr>
        <w:t xml:space="preserve"> The Balkan Route sees opium move to Iran via Pakistan, before traveling west through Turkey and Greece, ultimately reaching Western Europe. The Northern Route mainly moves opium through northern Afghanistan into Central Asian for the Russian market. Clearly, as a member of the international community, Afghanistan has an obligation to prevent illicit narcotics produced inside its territory from creating problems for its neighbors. Transforming </w:t>
      </w:r>
      <w:r w:rsidRPr="00086C43">
        <w:rPr>
          <w:rStyle w:val="StyleUnderline"/>
        </w:rPr>
        <w:t>Afghanistan’s illicit production of opium into a licit industry for possible medical use would not be an easy task</w:t>
      </w:r>
      <w:r w:rsidRPr="00086C43">
        <w:rPr>
          <w:sz w:val="14"/>
        </w:rPr>
        <w:t xml:space="preserve">. But the </w:t>
      </w:r>
      <w:r w:rsidRPr="00086C43">
        <w:rPr>
          <w:rStyle w:val="StyleUnderline"/>
        </w:rPr>
        <w:t xml:space="preserve">risks of staying on the current course are even greater. </w:t>
      </w:r>
      <w:r w:rsidRPr="00086C43">
        <w:rPr>
          <w:sz w:val="14"/>
        </w:rPr>
        <w:t xml:space="preserve">Opium is a central ingredient in medicines such as painkillers, and is used in treatments for a wide variety of illnesses. The International Council on Security and Development (ICOS) introduced the “Poppy for Medicine” initiative in 2007, which called for Afghanistan to be transformed into a global producer of opiates for medical purposes. This </w:t>
      </w:r>
      <w:r w:rsidRPr="00086C43">
        <w:rPr>
          <w:rStyle w:val="StyleUnderline"/>
        </w:rPr>
        <w:t>alternative solution was intended to address Afghanistan’s continued reliance on the illegal drug trade, as well as to assist in the shortage in supply of opiate-based medicines as reported by the World Health Organization.</w:t>
      </w:r>
    </w:p>
    <w:p w:rsidR="00EE1DFC" w:rsidRPr="00271A0A" w:rsidRDefault="00EE1DFC" w:rsidP="00EE1DFC"/>
    <w:p w:rsidR="00EE1DFC" w:rsidRDefault="00EE1DFC" w:rsidP="00EE1DFC">
      <w:pPr>
        <w:pStyle w:val="Heading2"/>
      </w:pPr>
      <w:r>
        <w:t>Solvency---South China Sea</w:t>
      </w:r>
    </w:p>
    <w:p w:rsidR="00EE1DFC" w:rsidRDefault="00EE1DFC" w:rsidP="00EE1DFC"/>
    <w:p w:rsidR="00EE1DFC" w:rsidRDefault="00EE1DFC" w:rsidP="00EE1DFC">
      <w:pPr>
        <w:pStyle w:val="Heading3"/>
      </w:pPr>
      <w:r>
        <w:t>1NC---Say No</w:t>
      </w:r>
    </w:p>
    <w:p w:rsidR="00EE1DFC" w:rsidRDefault="00EE1DFC" w:rsidP="00EE1DFC"/>
    <w:p w:rsidR="00EE1DFC" w:rsidRDefault="00EE1DFC" w:rsidP="00EE1DFC"/>
    <w:p w:rsidR="00EE1DFC" w:rsidRPr="00DF18E8" w:rsidRDefault="00EE1DFC" w:rsidP="00EE1DFC">
      <w:pPr>
        <w:pStyle w:val="Heading4"/>
      </w:pPr>
      <w:r>
        <w:t xml:space="preserve">Say no --- Chinese </w:t>
      </w:r>
      <w:r>
        <w:rPr>
          <w:u w:val="single"/>
        </w:rPr>
        <w:t>sovereignty</w:t>
      </w:r>
      <w:r>
        <w:t xml:space="preserve"> outweighs</w:t>
      </w:r>
    </w:p>
    <w:p w:rsidR="00EE1DFC" w:rsidRDefault="00EE1DFC" w:rsidP="00EE1DFC">
      <w:r w:rsidRPr="00F3645A">
        <w:rPr>
          <w:b/>
        </w:rPr>
        <w:t>Blanchard and Petty 16</w:t>
      </w:r>
      <w:r>
        <w:t xml:space="preserve"> --- Reuters reporters (Ben Blanchard and Martin Petty, 7-14-2016, "China vows to protect South China Sea sovereignty, Manila upbeat" Reuters, 7-21-2016, http://www.reuters.com/article/us-southchinasea-ruling-stakes-idUSKCN0ZS02U)//jonah</w:t>
      </w:r>
    </w:p>
    <w:p w:rsidR="00EE1DFC" w:rsidRDefault="00EE1DFC" w:rsidP="00EE1DFC">
      <w:pPr>
        <w:rPr>
          <w:sz w:val="16"/>
        </w:rPr>
      </w:pPr>
      <w:r w:rsidRPr="00973334">
        <w:rPr>
          <w:rStyle w:val="Emphasis"/>
        </w:rPr>
        <w:t>China vowed</w:t>
      </w:r>
      <w:r w:rsidRPr="00F3645A">
        <w:rPr>
          <w:rStyle w:val="StyleUnderline"/>
        </w:rPr>
        <w:t xml:space="preserve"> to take all necessary measures to </w:t>
      </w:r>
      <w:r w:rsidRPr="00973334">
        <w:rPr>
          <w:rStyle w:val="Emphasis"/>
        </w:rPr>
        <w:t>protect its sovereignty over the South China Sea</w:t>
      </w:r>
      <w:r w:rsidRPr="00F3645A">
        <w:rPr>
          <w:rStyle w:val="StyleUnderline"/>
        </w:rPr>
        <w:t xml:space="preserve"> and said it had the right to set up an </w:t>
      </w:r>
      <w:r w:rsidRPr="00973334">
        <w:rPr>
          <w:rStyle w:val="Emphasis"/>
        </w:rPr>
        <w:t>air defense zone</w:t>
      </w:r>
      <w:r w:rsidRPr="00F3645A">
        <w:rPr>
          <w:rStyle w:val="StyleUnderline"/>
        </w:rPr>
        <w:t>, after rejecting an international tribunal's ruling</w:t>
      </w:r>
      <w:r w:rsidRPr="00973334">
        <w:rPr>
          <w:sz w:val="16"/>
        </w:rPr>
        <w:t xml:space="preserve"> denying its claims to the energy-rich waters. Chinese state media called the Permanent Court of Arbitration in the Hague a "puppet" of external forces after it ruled that China had breached the Philippines' sovereign rights by endangering its ships and fishing and oil projects. </w:t>
      </w:r>
      <w:r w:rsidRPr="001D524B">
        <w:rPr>
          <w:rStyle w:val="StyleUnderline"/>
        </w:rPr>
        <w:t>Beijing has</w:t>
      </w:r>
      <w:r w:rsidRPr="00973334">
        <w:rPr>
          <w:sz w:val="16"/>
        </w:rPr>
        <w:t xml:space="preserve"> repeatedly </w:t>
      </w:r>
      <w:r w:rsidRPr="00973334">
        <w:rPr>
          <w:rStyle w:val="Emphasis"/>
        </w:rPr>
        <w:t>blamed the United States</w:t>
      </w:r>
      <w:r w:rsidRPr="001D524B">
        <w:rPr>
          <w:rStyle w:val="StyleUnderline"/>
        </w:rPr>
        <w:t xml:space="preserve"> for stirring up trouble in the South China</w:t>
      </w:r>
      <w:r w:rsidRPr="00973334">
        <w:rPr>
          <w:sz w:val="16"/>
        </w:rPr>
        <w:t xml:space="preserve"> Sea, where its territorial claims overlap in parts with Vietnam, the Philippines, Malaysia, Brunei and Taiwan. "China will take all necessary measures to protect its territorial sovereignty and maritime rights and interests," the ruling Communist Party's official People's Daily said in a front page commentary on Wednesday. </w:t>
      </w:r>
      <w:r w:rsidRPr="001D524B">
        <w:rPr>
          <w:rStyle w:val="StyleUnderline"/>
        </w:rPr>
        <w:t>The case,</w:t>
      </w:r>
      <w:r w:rsidRPr="00973334">
        <w:rPr>
          <w:sz w:val="16"/>
        </w:rPr>
        <w:t xml:space="preserve"> covering a region that is home to one of the world's busiest trade routes, </w:t>
      </w:r>
      <w:r w:rsidRPr="001D524B">
        <w:rPr>
          <w:rStyle w:val="StyleUnderline"/>
        </w:rPr>
        <w:t xml:space="preserve">has been seen as a </w:t>
      </w:r>
      <w:r w:rsidRPr="001779CE">
        <w:rPr>
          <w:rStyle w:val="Emphasis"/>
        </w:rPr>
        <w:t>test of China's rising power</w:t>
      </w:r>
      <w:r w:rsidRPr="001D524B">
        <w:rPr>
          <w:rStyle w:val="StyleUnderline"/>
        </w:rPr>
        <w:t xml:space="preserve"> and its </w:t>
      </w:r>
      <w:r w:rsidRPr="001D524B">
        <w:rPr>
          <w:rStyle w:val="Emphasis"/>
        </w:rPr>
        <w:t>economic and strategic rivalry</w:t>
      </w:r>
      <w:r w:rsidRPr="001D524B">
        <w:rPr>
          <w:rStyle w:val="StyleUnderline"/>
        </w:rPr>
        <w:t xml:space="preserve"> with the United States.</w:t>
      </w:r>
      <w:r>
        <w:rPr>
          <w:rStyle w:val="StyleUnderline"/>
        </w:rPr>
        <w:t xml:space="preserve"> </w:t>
      </w:r>
      <w:r w:rsidRPr="00973334">
        <w:rPr>
          <w:sz w:val="16"/>
        </w:rPr>
        <w:t xml:space="preserve">Underscoring China's rebuffing of the ruling, state media said that two new airports in the Spratlys, on Mischief Reef and Subi Reef, both received test flights from civilian aircraft on Wednesday. </w:t>
      </w:r>
      <w:r w:rsidRPr="001D524B">
        <w:rPr>
          <w:rStyle w:val="StyleUnderline"/>
        </w:rPr>
        <w:t>Beijing called the Philippines' claims of sovereignty in the South China Sea "</w:t>
      </w:r>
      <w:r w:rsidRPr="001779CE">
        <w:rPr>
          <w:rStyle w:val="Emphasis"/>
        </w:rPr>
        <w:t>baseless</w:t>
      </w:r>
      <w:r w:rsidRPr="001D524B">
        <w:rPr>
          <w:rStyle w:val="StyleUnderline"/>
        </w:rPr>
        <w:t xml:space="preserve">" and an "act of bad faith". </w:t>
      </w:r>
      <w:r w:rsidRPr="00973334">
        <w:rPr>
          <w:sz w:val="16"/>
        </w:rPr>
        <w:t>In a government white paper published on Wednesday, China also said its fishing boats had been harassed and attacked by the Philippines around the disputed Spratly Islands.</w:t>
      </w:r>
    </w:p>
    <w:p w:rsidR="00EE1DFC" w:rsidRDefault="00EE1DFC" w:rsidP="00EE1DFC">
      <w:pPr>
        <w:rPr>
          <w:sz w:val="16"/>
        </w:rPr>
      </w:pPr>
    </w:p>
    <w:p w:rsidR="00EE1DFC" w:rsidRPr="0001378F" w:rsidRDefault="00EE1DFC" w:rsidP="00EE1DFC">
      <w:pPr>
        <w:pStyle w:val="Heading4"/>
      </w:pPr>
      <w:r>
        <w:t xml:space="preserve">Say no --- lack of US </w:t>
      </w:r>
      <w:r w:rsidRPr="00BB7D14">
        <w:rPr>
          <w:rStyle w:val="StyleUnderline"/>
        </w:rPr>
        <w:t>UNCLOS ratification</w:t>
      </w:r>
    </w:p>
    <w:p w:rsidR="00EE1DFC" w:rsidRDefault="00EE1DFC" w:rsidP="00EE1DFC">
      <w:r w:rsidRPr="00DE47DA">
        <w:rPr>
          <w:b/>
        </w:rPr>
        <w:t>Slavin 16</w:t>
      </w:r>
      <w:r>
        <w:t xml:space="preserve"> --- reporter for Stars and Stripes (Erik Slavin, 7-10-2016, "</w:t>
      </w:r>
      <w:r w:rsidRPr="00CF773F">
        <w:rPr>
          <w:rStyle w:val="Emphasis"/>
        </w:rPr>
        <w:t>China accuses US of hypocrisy for not ratifying international sea law</w:t>
      </w:r>
      <w:r>
        <w:t xml:space="preserve">" Stars and Stripes, 7-21-2016, http://www.stripes.com/news/china-accuses-us-of-hypocrisy-for-not-ratifying-international-sea-law-1.419184)//jonah </w:t>
      </w:r>
    </w:p>
    <w:p w:rsidR="00EE1DFC" w:rsidRPr="00CF773F" w:rsidRDefault="00EE1DFC" w:rsidP="00EE1DFC">
      <w:pPr>
        <w:rPr>
          <w:sz w:val="14"/>
        </w:rPr>
      </w:pPr>
      <w:r w:rsidRPr="00CF773F">
        <w:rPr>
          <w:rStyle w:val="StyleUnderline"/>
        </w:rPr>
        <w:t xml:space="preserve">The United States </w:t>
      </w:r>
      <w:r w:rsidRPr="00CF773F">
        <w:rPr>
          <w:sz w:val="14"/>
        </w:rPr>
        <w:t>is</w:t>
      </w:r>
      <w:r w:rsidRPr="00CF773F">
        <w:rPr>
          <w:rStyle w:val="StyleUnderline"/>
        </w:rPr>
        <w:t xml:space="preserve"> telling a defiant China that it must follow an international court rulin</w:t>
      </w:r>
      <w:r w:rsidRPr="00CF773F">
        <w:rPr>
          <w:sz w:val="14"/>
        </w:rPr>
        <w:t>g that rebuked its illegal actions in the South China Sea. The Obama administration does so knowing t</w:t>
      </w:r>
      <w:r w:rsidRPr="00CF773F">
        <w:rPr>
          <w:rStyle w:val="StyleUnderline"/>
        </w:rPr>
        <w:t xml:space="preserve">he Permanent Court of Arbitration in The Hague </w:t>
      </w:r>
      <w:r w:rsidRPr="00CF773F">
        <w:rPr>
          <w:rStyle w:val="Emphasis"/>
        </w:rPr>
        <w:t>can’t hold Washington</w:t>
      </w:r>
      <w:r w:rsidRPr="00CF773F">
        <w:rPr>
          <w:rStyle w:val="StyleUnderline"/>
        </w:rPr>
        <w:t xml:space="preserve"> to the same standards.</w:t>
      </w:r>
      <w:r>
        <w:rPr>
          <w:rStyle w:val="StyleUnderline"/>
        </w:rPr>
        <w:t xml:space="preserve"> </w:t>
      </w:r>
      <w:r w:rsidRPr="00CF773F">
        <w:rPr>
          <w:sz w:val="14"/>
        </w:rPr>
        <w:t xml:space="preserve">The United Nations Convention on the Law of the Sea makes it clear that its member states are bound by decisions at the PCA, which found Tuesday that China’s perceived “historic right” to 90 percent of the South China Sea was both inaccurate and legally meaningless. The ruling found against China on at least 14 other main contentions, ranging from environmental destruction to illegally building artificial, militarized islands in the Philippines’ exclusive economic zone. ADVERTISING With its legal arguments largely discredited by the court, </w:t>
      </w:r>
      <w:r w:rsidRPr="00CF773F">
        <w:rPr>
          <w:rStyle w:val="StyleUnderline"/>
        </w:rPr>
        <w:t xml:space="preserve">Beijing has continued to make a </w:t>
      </w:r>
      <w:r w:rsidRPr="00CF773F">
        <w:rPr>
          <w:rStyle w:val="Emphasis"/>
        </w:rPr>
        <w:t>moral argument</w:t>
      </w:r>
      <w:r w:rsidRPr="00CF773F">
        <w:rPr>
          <w:rStyle w:val="StyleUnderline"/>
        </w:rPr>
        <w:t xml:space="preserve">. It </w:t>
      </w:r>
      <w:r w:rsidRPr="00CF773F">
        <w:rPr>
          <w:rStyle w:val="Emphasis"/>
        </w:rPr>
        <w:t>accuses Washington of hypocrisy</w:t>
      </w:r>
      <w:r w:rsidRPr="00CF773F">
        <w:rPr>
          <w:rStyle w:val="StyleUnderline"/>
        </w:rPr>
        <w:t>.</w:t>
      </w:r>
      <w:r>
        <w:rPr>
          <w:rStyle w:val="StyleUnderline"/>
        </w:rPr>
        <w:t xml:space="preserve"> </w:t>
      </w:r>
      <w:r w:rsidRPr="00CF773F">
        <w:rPr>
          <w:sz w:val="14"/>
        </w:rPr>
        <w:t>“</w:t>
      </w:r>
      <w:r w:rsidRPr="00CF773F">
        <w:rPr>
          <w:rStyle w:val="StyleUnderline"/>
        </w:rPr>
        <w:t xml:space="preserve">The US is </w:t>
      </w:r>
      <w:r w:rsidRPr="00CF773F">
        <w:rPr>
          <w:rStyle w:val="Emphasis"/>
        </w:rPr>
        <w:t>always selective</w:t>
      </w:r>
      <w:r w:rsidRPr="00CF773F">
        <w:rPr>
          <w:rStyle w:val="StyleUnderline"/>
        </w:rPr>
        <w:t xml:space="preserve"> when it comes to the application of international law: citing international law when it </w:t>
      </w:r>
      <w:r w:rsidRPr="00CF773F">
        <w:rPr>
          <w:rStyle w:val="Emphasis"/>
        </w:rPr>
        <w:t>sees fit</w:t>
      </w:r>
      <w:r w:rsidRPr="00CF773F">
        <w:rPr>
          <w:rStyle w:val="StyleUnderline"/>
        </w:rPr>
        <w:t xml:space="preserve"> and </w:t>
      </w:r>
      <w:r w:rsidRPr="00CF773F">
        <w:rPr>
          <w:rStyle w:val="Emphasis"/>
        </w:rPr>
        <w:t>discarding</w:t>
      </w:r>
      <w:r w:rsidRPr="00CF773F">
        <w:rPr>
          <w:rStyle w:val="StyleUnderline"/>
        </w:rPr>
        <w:t xml:space="preserve"> international law </w:t>
      </w:r>
      <w:r w:rsidRPr="00CF773F">
        <w:rPr>
          <w:rStyle w:val="Emphasis"/>
        </w:rPr>
        <w:t>when it sees otherwise</w:t>
      </w:r>
      <w:r w:rsidRPr="00CF773F">
        <w:rPr>
          <w:sz w:val="14"/>
        </w:rPr>
        <w:t xml:space="preserve">,” China Foreign Ministry spokesman Lu Kang said Wednesday. “It </w:t>
      </w:r>
      <w:r w:rsidRPr="00CF773F">
        <w:rPr>
          <w:rStyle w:val="Emphasis"/>
        </w:rPr>
        <w:t>keeps urging others</w:t>
      </w:r>
      <w:r w:rsidRPr="00CF773F">
        <w:rPr>
          <w:rStyle w:val="StyleUnderline"/>
        </w:rPr>
        <w:t xml:space="preserve"> to abide by the United Nations Convention on the Law of the Sea </w:t>
      </w:r>
      <w:r w:rsidRPr="00CF773F">
        <w:rPr>
          <w:rStyle w:val="Emphasis"/>
        </w:rPr>
        <w:t>while refusing to ratify</w:t>
      </w:r>
      <w:r w:rsidRPr="00CF773F">
        <w:rPr>
          <w:rStyle w:val="StyleUnderline"/>
        </w:rPr>
        <w:t xml:space="preserve"> the convention to this day</w:t>
      </w:r>
      <w:r w:rsidRPr="00CF773F">
        <w:rPr>
          <w:sz w:val="14"/>
        </w:rPr>
        <w:t>.”</w:t>
      </w:r>
    </w:p>
    <w:p w:rsidR="00EE1DFC" w:rsidRPr="00973334" w:rsidRDefault="00EE1DFC" w:rsidP="00EE1DFC">
      <w:pPr>
        <w:rPr>
          <w:sz w:val="16"/>
        </w:rPr>
      </w:pPr>
    </w:p>
    <w:p w:rsidR="00EE1DFC" w:rsidRPr="000C7222" w:rsidRDefault="00EE1DFC" w:rsidP="00EE1DFC">
      <w:pPr>
        <w:pStyle w:val="Heading3"/>
      </w:pPr>
      <w:r>
        <w:t>2NC---XT: Say No---Sovereignty</w:t>
      </w:r>
    </w:p>
    <w:p w:rsidR="00EE1DFC" w:rsidRPr="00FE00BB" w:rsidRDefault="00EE1DFC" w:rsidP="00EE1DFC">
      <w:pPr>
        <w:pStyle w:val="Heading4"/>
      </w:pPr>
      <w:r>
        <w:t xml:space="preserve">Say no --- </w:t>
      </w:r>
      <w:r>
        <w:rPr>
          <w:u w:val="single"/>
        </w:rPr>
        <w:t>empirics</w:t>
      </w:r>
    </w:p>
    <w:p w:rsidR="00EE1DFC" w:rsidRDefault="00EE1DFC" w:rsidP="00EE1DFC">
      <w:r w:rsidRPr="005911D7">
        <w:rPr>
          <w:b/>
        </w:rPr>
        <w:t>Nagorsk 15</w:t>
      </w:r>
      <w:r>
        <w:t xml:space="preserve"> --- Executive Vice President of the Asia Society (Tom Nagorsk, 6-16-2015, "China's Top Diplomat to US: Stop the 'Megaphone Diplomacy'" Asia Society, 7-21-2016, http://asiasociety.org/blog/asia/chinas-top-diplomat-us-stop-megaphone-diplomacy)//jonah</w:t>
      </w:r>
    </w:p>
    <w:p w:rsidR="00EE1DFC" w:rsidRDefault="00EE1DFC" w:rsidP="00EE1DFC">
      <w:pPr>
        <w:rPr>
          <w:sz w:val="16"/>
        </w:rPr>
      </w:pPr>
      <w:r w:rsidRPr="00FE00BB">
        <w:rPr>
          <w:rStyle w:val="StyleUnderline"/>
        </w:rPr>
        <w:t>Wang</w:t>
      </w:r>
      <w:r w:rsidRPr="00FE00BB">
        <w:rPr>
          <w:sz w:val="16"/>
        </w:rPr>
        <w:t xml:space="preserve"> also </w:t>
      </w:r>
      <w:r w:rsidRPr="00FE00BB">
        <w:rPr>
          <w:rStyle w:val="Emphasis"/>
        </w:rPr>
        <w:t>criticized</w:t>
      </w:r>
      <w:r w:rsidRPr="00FE00BB">
        <w:rPr>
          <w:sz w:val="16"/>
        </w:rPr>
        <w:t xml:space="preserve"> what he called the "megaphone </w:t>
      </w:r>
      <w:r w:rsidRPr="00FE00BB">
        <w:rPr>
          <w:rStyle w:val="Emphasis"/>
        </w:rPr>
        <w:t>diplomacy" of the U.S.</w:t>
      </w:r>
      <w:r w:rsidRPr="00FE00BB">
        <w:rPr>
          <w:rStyle w:val="StyleUnderline"/>
        </w:rPr>
        <w:t xml:space="preserve"> on the South China Sea,</w:t>
      </w:r>
      <w:r w:rsidRPr="00FE00BB">
        <w:rPr>
          <w:sz w:val="16"/>
        </w:rPr>
        <w:t xml:space="preserve"> an apparent reference to condemnations issued by U.S. Secretary of Defense Ash Carter and other American officials and lawmakers in recent weeks. </w:t>
      </w:r>
      <w:r w:rsidRPr="00FE00BB">
        <w:rPr>
          <w:rStyle w:val="StyleUnderline"/>
        </w:rPr>
        <w:t xml:space="preserve">The U.S. </w:t>
      </w:r>
      <w:r w:rsidRPr="00FE00BB">
        <w:rPr>
          <w:sz w:val="16"/>
        </w:rPr>
        <w:t xml:space="preserve">and several Southeast Asian nations </w:t>
      </w:r>
      <w:r w:rsidRPr="00FE00BB">
        <w:rPr>
          <w:rStyle w:val="StyleUnderline"/>
        </w:rPr>
        <w:t xml:space="preserve">have been </w:t>
      </w:r>
      <w:r w:rsidRPr="00FE00BB">
        <w:rPr>
          <w:rStyle w:val="Emphasis"/>
        </w:rPr>
        <w:t>harshly critical</w:t>
      </w:r>
      <w:r w:rsidRPr="00FE00BB">
        <w:rPr>
          <w:rStyle w:val="StyleUnderline"/>
        </w:rPr>
        <w:t xml:space="preserve"> of China for expanding several coral reefs through dredging in the South China Sea, and building a runway on one of them, actions that the Americans fear may be used for military operations</w:t>
      </w:r>
      <w:r w:rsidRPr="00FE00BB">
        <w:rPr>
          <w:sz w:val="16"/>
        </w:rPr>
        <w:t xml:space="preserve">. For his part, Foreign Minister Wang repeated </w:t>
      </w:r>
      <w:r w:rsidRPr="00FE00BB">
        <w:rPr>
          <w:rStyle w:val="StyleUnderline"/>
        </w:rPr>
        <w:t xml:space="preserve">Chinese claims </w:t>
      </w:r>
      <w:r w:rsidRPr="00FE00BB">
        <w:rPr>
          <w:sz w:val="16"/>
        </w:rPr>
        <w:t xml:space="preserve">that the </w:t>
      </w:r>
      <w:r w:rsidRPr="00FE00BB">
        <w:rPr>
          <w:rStyle w:val="StyleUnderline"/>
        </w:rPr>
        <w:t>building was "</w:t>
      </w:r>
      <w:r w:rsidRPr="00A85A73">
        <w:rPr>
          <w:rStyle w:val="Emphasis"/>
        </w:rPr>
        <w:t>lawful</w:t>
      </w:r>
      <w:r w:rsidRPr="00FE00BB">
        <w:rPr>
          <w:rStyle w:val="StyleUnderline"/>
        </w:rPr>
        <w:t xml:space="preserve">, </w:t>
      </w:r>
      <w:r w:rsidRPr="00A85A73">
        <w:rPr>
          <w:rStyle w:val="Emphasis"/>
        </w:rPr>
        <w:t>legitimate</w:t>
      </w:r>
      <w:r w:rsidRPr="00FE00BB">
        <w:rPr>
          <w:rStyle w:val="StyleUnderline"/>
        </w:rPr>
        <w:t xml:space="preserve">, and </w:t>
      </w:r>
      <w:r w:rsidRPr="00A85A73">
        <w:rPr>
          <w:rStyle w:val="Emphasis"/>
        </w:rPr>
        <w:t>reasonable</w:t>
      </w:r>
      <w:r w:rsidRPr="00FE00BB">
        <w:rPr>
          <w:rStyle w:val="StyleUnderline"/>
        </w:rPr>
        <w:t>," and pronounced himself "</w:t>
      </w:r>
      <w:r w:rsidRPr="00A85A73">
        <w:rPr>
          <w:rStyle w:val="Emphasis"/>
        </w:rPr>
        <w:t>baffled" by critics</w:t>
      </w:r>
      <w:r w:rsidRPr="00FE00BB">
        <w:rPr>
          <w:rStyle w:val="StyleUnderline"/>
        </w:rPr>
        <w:t xml:space="preserve"> who have slammed China</w:t>
      </w:r>
      <w:r w:rsidRPr="00FE00BB">
        <w:rPr>
          <w:sz w:val="16"/>
        </w:rPr>
        <w:t xml:space="preserve"> for the construction</w:t>
      </w:r>
    </w:p>
    <w:p w:rsidR="00EE1DFC" w:rsidRDefault="00EE1DFC" w:rsidP="00EE1DFC"/>
    <w:p w:rsidR="00EE1DFC" w:rsidRDefault="00EE1DFC" w:rsidP="00EE1DFC"/>
    <w:p w:rsidR="00EE1DFC" w:rsidRDefault="00EE1DFC" w:rsidP="00EE1DFC">
      <w:pPr>
        <w:pStyle w:val="Heading3"/>
      </w:pPr>
      <w:r>
        <w:t>2NC---XT: Say No---UNCLOS</w:t>
      </w:r>
    </w:p>
    <w:p w:rsidR="00EE1DFC" w:rsidRPr="00DF18E8" w:rsidRDefault="00EE1DFC" w:rsidP="00EE1DFC"/>
    <w:p w:rsidR="00EE1DFC" w:rsidRDefault="00EE1DFC" w:rsidP="00EE1DFC">
      <w:pPr>
        <w:pStyle w:val="Heading4"/>
      </w:pPr>
      <w:r>
        <w:t>US not being part of UNCLOS undercuts negotiation capability</w:t>
      </w:r>
    </w:p>
    <w:p w:rsidR="00EE1DFC" w:rsidRPr="009F6803" w:rsidRDefault="00EE1DFC" w:rsidP="00EE1DFC">
      <w:r>
        <w:rPr>
          <w:b/>
        </w:rPr>
        <w:t>King 7/8</w:t>
      </w:r>
      <w:r>
        <w:t xml:space="preserve"> --- [William, “South China Sea: US position undercut by its non-party UNCLOS status,” Jako, July 8</w:t>
      </w:r>
      <w:r w:rsidRPr="009F6803">
        <w:rPr>
          <w:vertAlign w:val="superscript"/>
        </w:rPr>
        <w:t>th</w:t>
      </w:r>
      <w:r>
        <w:t xml:space="preserve">, 2016, Discover China, </w:t>
      </w:r>
      <w:r w:rsidRPr="009F6803">
        <w:t>http://jako.fm/en/44971</w:t>
      </w:r>
      <w:r>
        <w:t>]//Mnush</w:t>
      </w:r>
    </w:p>
    <w:p w:rsidR="00EE1DFC" w:rsidRPr="00CB7E7F" w:rsidRDefault="00EE1DFC" w:rsidP="00EE1DFC">
      <w:pPr>
        <w:rPr>
          <w:rStyle w:val="StyleUnderline"/>
        </w:rPr>
      </w:pPr>
      <w:r w:rsidRPr="00CB7E7F">
        <w:rPr>
          <w:rStyle w:val="StyleUnderline"/>
        </w:rPr>
        <w:t>The United States is one of the most outspoken players in the South China Sea dispute, and has been quick to condemn China for its refusal to recognize The Hague Arbitration Tribunal’s role in finding a binding resolution to the maritime row between China and the Philippines.</w:t>
      </w:r>
      <w:r w:rsidRPr="00CB7E7F">
        <w:rPr>
          <w:sz w:val="14"/>
        </w:rPr>
        <w:t xml:space="preserve"> </w:t>
      </w:r>
      <w:r w:rsidRPr="00CB7E7F">
        <w:rPr>
          <w:rStyle w:val="Emphasis"/>
        </w:rPr>
        <w:t>However</w:t>
      </w:r>
      <w:r w:rsidRPr="00CB7E7F">
        <w:rPr>
          <w:sz w:val="14"/>
        </w:rPr>
        <w:t xml:space="preserve">, </w:t>
      </w:r>
      <w:r w:rsidRPr="00CB7E7F">
        <w:rPr>
          <w:rStyle w:val="StyleUnderline"/>
        </w:rPr>
        <w:t xml:space="preserve">US </w:t>
      </w:r>
      <w:r w:rsidRPr="00CB7E7F">
        <w:rPr>
          <w:rStyle w:val="Emphasis"/>
        </w:rPr>
        <w:t>influence</w:t>
      </w:r>
      <w:r w:rsidRPr="00CB7E7F">
        <w:rPr>
          <w:rStyle w:val="StyleUnderline"/>
        </w:rPr>
        <w:t xml:space="preserve"> on the issue is </w:t>
      </w:r>
      <w:r w:rsidRPr="00CB7E7F">
        <w:rPr>
          <w:rStyle w:val="Emphasis"/>
        </w:rPr>
        <w:t>undercut</w:t>
      </w:r>
      <w:r w:rsidRPr="00CB7E7F">
        <w:rPr>
          <w:rStyle w:val="StyleUnderline"/>
        </w:rPr>
        <w:t xml:space="preserve"> by the fact that it has </w:t>
      </w:r>
      <w:r w:rsidRPr="00CB7E7F">
        <w:rPr>
          <w:rStyle w:val="Emphasis"/>
        </w:rPr>
        <w:t>not</w:t>
      </w:r>
      <w:r w:rsidRPr="00CB7E7F">
        <w:rPr>
          <w:rStyle w:val="StyleUnderline"/>
        </w:rPr>
        <w:t xml:space="preserve"> fully </w:t>
      </w:r>
      <w:r w:rsidRPr="00CB7E7F">
        <w:rPr>
          <w:rStyle w:val="Emphasis"/>
        </w:rPr>
        <w:t>ratified</w:t>
      </w:r>
      <w:r w:rsidRPr="00CB7E7F">
        <w:rPr>
          <w:rStyle w:val="StyleUnderline"/>
        </w:rPr>
        <w:t xml:space="preserve"> the convention, and hence the US is not party to the United Nations Convention on the Law of the Sea (</w:t>
      </w:r>
      <w:r w:rsidRPr="00CB7E7F">
        <w:rPr>
          <w:rStyle w:val="Emphasis"/>
        </w:rPr>
        <w:t>UNCLOS</w:t>
      </w:r>
      <w:r w:rsidRPr="00CB7E7F">
        <w:rPr>
          <w:rStyle w:val="StyleUnderline"/>
        </w:rPr>
        <w:t xml:space="preserve">). </w:t>
      </w:r>
      <w:r w:rsidRPr="00CB7E7F">
        <w:rPr>
          <w:sz w:val="14"/>
        </w:rPr>
        <w:t xml:space="preserve">In many ways this fact </w:t>
      </w:r>
      <w:r w:rsidRPr="00CB7E7F">
        <w:rPr>
          <w:rStyle w:val="Emphasis"/>
        </w:rPr>
        <w:t>weakens</w:t>
      </w:r>
      <w:r w:rsidRPr="00CB7E7F">
        <w:rPr>
          <w:sz w:val="14"/>
        </w:rPr>
        <w:t xml:space="preserve"> the </w:t>
      </w:r>
      <w:r w:rsidRPr="00CB7E7F">
        <w:rPr>
          <w:rStyle w:val="Emphasis"/>
        </w:rPr>
        <w:t>American position</w:t>
      </w:r>
      <w:r w:rsidRPr="00CB7E7F">
        <w:rPr>
          <w:sz w:val="14"/>
        </w:rPr>
        <w:t xml:space="preserve"> from the Chinese perspective, especially since China itself ratified UNCLOS in 1996. UNCLOS, which was open to signature in 1982, came into force in 1994. Thus far, UNCLOS has been ratified by 167 states (including Palestine), but not the United States. The </w:t>
      </w:r>
      <w:r w:rsidRPr="00CB7E7F">
        <w:rPr>
          <w:rStyle w:val="StyleUnderline"/>
        </w:rPr>
        <w:t>US has claimed that the laws and parameters laid-out in the Convention conflict with certain US geopolitical interests. The convention in its simplest, defines the rights and responsibilities of states with respect to their use of the world’s oceans.</w:t>
      </w:r>
      <w:r w:rsidRPr="00CB7E7F">
        <w:rPr>
          <w:sz w:val="14"/>
        </w:rPr>
        <w:t xml:space="preserve"> As such, it establishes guidelines for businesses, the environment, and the management of marine natural resources. According US congressman Hank Johnson, there are very good reasons the United States should ratify UNCLOS. “This </w:t>
      </w:r>
      <w:r w:rsidRPr="00CB7E7F">
        <w:rPr>
          <w:rStyle w:val="StyleUnderline"/>
        </w:rPr>
        <w:t>treaty is of paramount importance to American national security interests and our political and economic interests in Asia as well. It offers the legitimacy of the rule of law to our actions, especially in areas that are contested,</w:t>
      </w:r>
      <w:r w:rsidRPr="00CB7E7F">
        <w:rPr>
          <w:sz w:val="14"/>
        </w:rPr>
        <w:t xml:space="preserve">” he wrote in a recent article published in The Diplomat online. In the article he also cites retired US Coast Guard Admiral Robert Papp when he says “Our legitimacy as a sovereign state and as a world leader rests with the rule of law.” So in the backdrop of the present South China Sea dispute, both US pressure on China, and the country’s interference in region come across to many as slightly hypocritical, and Congressman Johnson says as much in the op-ed published in The Diplomat. “It should </w:t>
      </w:r>
      <w:r w:rsidRPr="00CB7E7F">
        <w:rPr>
          <w:rStyle w:val="StyleUnderline"/>
        </w:rPr>
        <w:t>come as no surprise then that our allies are confused by our refusal to ratify a treaty that upholds a rules-based approach to maritime conflict while expecting other nations to be bound by those same rules,” he writes. US refusal to fully ratify UNCLOS places its negotiating position in jeopardy, and marginalizes its credibility in the dispute. It also takes away any moral high ground that the US might have going forward.</w:t>
      </w:r>
    </w:p>
    <w:p w:rsidR="00EE1DFC" w:rsidRPr="00F3645A" w:rsidRDefault="00EE1DFC" w:rsidP="00EE1DFC"/>
    <w:p w:rsidR="00EE1DFC" w:rsidRPr="00FE00BB" w:rsidRDefault="00EE1DFC" w:rsidP="00EE1DFC">
      <w:pPr>
        <w:rPr>
          <w:sz w:val="16"/>
        </w:rPr>
      </w:pPr>
    </w:p>
    <w:p w:rsidR="00EE1DFC" w:rsidRDefault="00EE1DFC" w:rsidP="00EE1DFC">
      <w:pPr>
        <w:pStyle w:val="Heading1"/>
      </w:pPr>
      <w:r>
        <w:t>DAs---South China Sea</w:t>
      </w:r>
    </w:p>
    <w:p w:rsidR="00EE1DFC" w:rsidRDefault="00EE1DFC" w:rsidP="00EE1DFC"/>
    <w:p w:rsidR="00EE1DFC" w:rsidRDefault="00EE1DFC" w:rsidP="00EE1DFC">
      <w:pPr>
        <w:pStyle w:val="Heading2"/>
      </w:pPr>
      <w:r>
        <w:t>DA---Top-Level</w:t>
      </w:r>
    </w:p>
    <w:p w:rsidR="00EE1DFC" w:rsidRDefault="00EE1DFC" w:rsidP="00EE1DFC"/>
    <w:p w:rsidR="00EE1DFC" w:rsidRDefault="00EE1DFC" w:rsidP="00EE1DFC"/>
    <w:p w:rsidR="00EE1DFC" w:rsidRDefault="00EE1DFC" w:rsidP="00EE1DFC">
      <w:pPr>
        <w:pStyle w:val="Heading3"/>
      </w:pPr>
      <w:r>
        <w:t>2NC---AT: Diplomacy Now</w:t>
      </w:r>
    </w:p>
    <w:p w:rsidR="00EE1DFC" w:rsidRDefault="00EE1DFC" w:rsidP="00EE1DFC"/>
    <w:p w:rsidR="00EE1DFC" w:rsidRDefault="00EE1DFC" w:rsidP="00EE1DFC"/>
    <w:p w:rsidR="00EE1DFC" w:rsidRDefault="00EE1DFC" w:rsidP="00EE1DFC"/>
    <w:p w:rsidR="00EE1DFC" w:rsidRPr="00872912" w:rsidRDefault="00EE1DFC" w:rsidP="00EE1DFC">
      <w:pPr>
        <w:pStyle w:val="Heading4"/>
      </w:pPr>
      <w:r>
        <w:t xml:space="preserve">The diplomacy now is </w:t>
      </w:r>
      <w:r>
        <w:rPr>
          <w:u w:val="single"/>
        </w:rPr>
        <w:t>hollow</w:t>
      </w:r>
      <w:r>
        <w:t xml:space="preserve"> and </w:t>
      </w:r>
      <w:r>
        <w:rPr>
          <w:u w:val="single"/>
        </w:rPr>
        <w:t>purely symbolic</w:t>
      </w:r>
    </w:p>
    <w:p w:rsidR="00EE1DFC" w:rsidRDefault="00EE1DFC" w:rsidP="00EE1DFC">
      <w:pPr>
        <w:rPr>
          <w:rStyle w:val="StyleUnderline"/>
          <w:u w:val="none"/>
        </w:rPr>
      </w:pPr>
      <w:r w:rsidRPr="00C052DC">
        <w:rPr>
          <w:rStyle w:val="StyleUnderline"/>
          <w:b/>
          <w:u w:val="none"/>
        </w:rPr>
        <w:t>Lukin 16</w:t>
      </w:r>
      <w:r>
        <w:rPr>
          <w:rStyle w:val="StyleUnderline"/>
          <w:u w:val="none"/>
        </w:rPr>
        <w:t xml:space="preserve"> --- Professor Far Eastern Federal University, Vladivostok, Russia,  (Artyom Lukin, 7-15-2016, "From the Baltic to the South China Sea, Russia and China See One Foe" Huffington Post, 7-20-2016, http://www.huffingtonpost.com/artyom-lukin/russia-china-us_b_11014582.html)//jonah</w:t>
      </w:r>
    </w:p>
    <w:p w:rsidR="00EE1DFC" w:rsidRPr="002B3AAE" w:rsidRDefault="00EE1DFC" w:rsidP="00EE1DFC">
      <w:pPr>
        <w:rPr>
          <w:rStyle w:val="StyleUnderline"/>
          <w:sz w:val="14"/>
          <w:u w:val="none"/>
        </w:rPr>
      </w:pPr>
      <w:r w:rsidRPr="002B3AAE">
        <w:rPr>
          <w:rStyle w:val="StyleUnderline"/>
          <w:sz w:val="14"/>
          <w:u w:val="none"/>
        </w:rPr>
        <w:t xml:space="preserve">The opponents do keep communication lines open. </w:t>
      </w:r>
      <w:r w:rsidRPr="002B3AAE">
        <w:rPr>
          <w:rStyle w:val="StyleUnderline"/>
        </w:rPr>
        <w:t xml:space="preserve">Putin and Obama regularly talk over the phone, </w:t>
      </w:r>
      <w:r w:rsidRPr="002B3AAE">
        <w:rPr>
          <w:rStyle w:val="StyleUnderline"/>
          <w:sz w:val="14"/>
          <w:u w:val="none"/>
        </w:rPr>
        <w:t xml:space="preserve">the NATO-Russia Council holds meetings, </w:t>
      </w:r>
      <w:r w:rsidRPr="002B3AAE">
        <w:rPr>
          <w:rStyle w:val="StyleUnderline"/>
        </w:rPr>
        <w:t>and</w:t>
      </w:r>
      <w:r w:rsidRPr="002B3AAE">
        <w:rPr>
          <w:rStyle w:val="StyleUnderline"/>
          <w:sz w:val="14"/>
          <w:u w:val="none"/>
        </w:rPr>
        <w:t xml:space="preserve"> U.S. Secretary of State John </w:t>
      </w:r>
      <w:r w:rsidRPr="002B3AAE">
        <w:rPr>
          <w:rStyle w:val="StyleUnderline"/>
        </w:rPr>
        <w:t>Kerry recently visited Moscow. Xi and Obama have had several personal meetings</w:t>
      </w:r>
      <w:r w:rsidRPr="002B3AAE">
        <w:rPr>
          <w:rStyle w:val="StyleUnderline"/>
          <w:sz w:val="14"/>
          <w:u w:val="none"/>
        </w:rPr>
        <w:t xml:space="preserve">, and senior </w:t>
      </w:r>
      <w:r w:rsidRPr="002B3AAE">
        <w:rPr>
          <w:rStyle w:val="StyleUnderline"/>
        </w:rPr>
        <w:t>Chinese and American officials are engaged in strategic security dialogues</w:t>
      </w:r>
      <w:r w:rsidRPr="002B3AAE">
        <w:rPr>
          <w:rStyle w:val="StyleUnderline"/>
          <w:sz w:val="14"/>
          <w:u w:val="none"/>
        </w:rPr>
        <w:t xml:space="preserve">. </w:t>
      </w:r>
      <w:r w:rsidRPr="002B3AAE">
        <w:rPr>
          <w:rStyle w:val="StyleUnderline"/>
        </w:rPr>
        <w:t xml:space="preserve">The problem is that those </w:t>
      </w:r>
      <w:r w:rsidRPr="002B3AAE">
        <w:rPr>
          <w:rStyle w:val="Emphasis"/>
        </w:rPr>
        <w:t>dialogues are not getting us anywhere</w:t>
      </w:r>
      <w:r w:rsidRPr="002B3AAE">
        <w:rPr>
          <w:rStyle w:val="StyleUnderline"/>
        </w:rPr>
        <w:t xml:space="preserve">, with the different sides </w:t>
      </w:r>
      <w:r w:rsidRPr="002B3AAE">
        <w:rPr>
          <w:rStyle w:val="Emphasis"/>
        </w:rPr>
        <w:t>talking largely past each other</w:t>
      </w:r>
      <w:r w:rsidRPr="002B3AAE">
        <w:rPr>
          <w:rStyle w:val="StyleUnderline"/>
          <w:sz w:val="14"/>
          <w:u w:val="none"/>
        </w:rPr>
        <w:t xml:space="preserve">. </w:t>
      </w:r>
      <w:r w:rsidRPr="002B3AAE">
        <w:rPr>
          <w:rStyle w:val="StyleUnderline"/>
        </w:rPr>
        <w:t>The U.S.</w:t>
      </w:r>
      <w:r w:rsidRPr="002B3AAE">
        <w:rPr>
          <w:rStyle w:val="StyleUnderline"/>
          <w:sz w:val="14"/>
          <w:u w:val="none"/>
        </w:rPr>
        <w:t xml:space="preserve"> and its allies, </w:t>
      </w:r>
      <w:r w:rsidRPr="002B3AAE">
        <w:rPr>
          <w:rStyle w:val="StyleUnderline"/>
        </w:rPr>
        <w:t xml:space="preserve">as well as </w:t>
      </w:r>
      <w:r w:rsidRPr="002B3AAE">
        <w:rPr>
          <w:rStyle w:val="Emphasis"/>
        </w:rPr>
        <w:t>Russia and China</w:t>
      </w:r>
      <w:r w:rsidRPr="002B3AAE">
        <w:rPr>
          <w:rStyle w:val="StyleUnderline"/>
          <w:sz w:val="14"/>
          <w:u w:val="none"/>
        </w:rPr>
        <w:t xml:space="preserve">, obviously </w:t>
      </w:r>
      <w:r w:rsidRPr="002B3AAE">
        <w:rPr>
          <w:rStyle w:val="Emphasis"/>
        </w:rPr>
        <w:t>need some shift</w:t>
      </w:r>
      <w:r w:rsidRPr="002B3AAE">
        <w:rPr>
          <w:rStyle w:val="StyleUnderline"/>
        </w:rPr>
        <w:t xml:space="preserve"> in how they perceive and approach one another</w:t>
      </w:r>
      <w:r w:rsidRPr="002B3AAE">
        <w:rPr>
          <w:rStyle w:val="StyleUnderline"/>
          <w:sz w:val="14"/>
          <w:u w:val="none"/>
        </w:rPr>
        <w:t>. But it remains an open question what it would take to execute such a shift.</w:t>
      </w:r>
    </w:p>
    <w:p w:rsidR="00EE1DFC" w:rsidRPr="00872912" w:rsidRDefault="00EE1DFC" w:rsidP="00EE1DFC"/>
    <w:p w:rsidR="00EE1DFC" w:rsidRDefault="00EE1DFC" w:rsidP="00EE1DFC">
      <w:pPr>
        <w:pStyle w:val="Heading2"/>
      </w:pPr>
      <w:r>
        <w:t>DA---Russia Alliance</w:t>
      </w:r>
    </w:p>
    <w:p w:rsidR="00EE1DFC" w:rsidRDefault="00EE1DFC" w:rsidP="00EE1DFC"/>
    <w:p w:rsidR="00EE1DFC" w:rsidRDefault="00EE1DFC" w:rsidP="00EE1DFC">
      <w:pPr>
        <w:pStyle w:val="Heading3"/>
      </w:pPr>
      <w:r>
        <w:t>1NC---Link</w:t>
      </w:r>
    </w:p>
    <w:p w:rsidR="00EE1DFC" w:rsidRDefault="00EE1DFC" w:rsidP="00EE1DFC"/>
    <w:p w:rsidR="00EE1DFC" w:rsidRPr="003D4306" w:rsidRDefault="00EE1DFC" w:rsidP="00EE1DFC">
      <w:pPr>
        <w:pStyle w:val="Heading4"/>
        <w:rPr>
          <w:rStyle w:val="StyleUnderline"/>
          <w:u w:val="none"/>
        </w:rPr>
      </w:pPr>
      <w:r>
        <w:rPr>
          <w:rStyle w:val="StyleUnderline"/>
          <w:u w:val="none"/>
        </w:rPr>
        <w:t xml:space="preserve">The plan signals Chinese </w:t>
      </w:r>
      <w:r>
        <w:rPr>
          <w:rStyle w:val="StyleUnderline"/>
        </w:rPr>
        <w:t>abandonment</w:t>
      </w:r>
      <w:r>
        <w:rPr>
          <w:rStyle w:val="StyleUnderline"/>
          <w:u w:val="none"/>
        </w:rPr>
        <w:t xml:space="preserve"> from the Russian alliance</w:t>
      </w:r>
    </w:p>
    <w:p w:rsidR="00EE1DFC" w:rsidRDefault="00EE1DFC" w:rsidP="00EE1DFC">
      <w:pPr>
        <w:rPr>
          <w:rStyle w:val="StyleUnderline"/>
          <w:u w:val="none"/>
        </w:rPr>
      </w:pPr>
      <w:r w:rsidRPr="00C052DC">
        <w:rPr>
          <w:rStyle w:val="StyleUnderline"/>
          <w:b/>
          <w:u w:val="none"/>
        </w:rPr>
        <w:t>Lukin 16</w:t>
      </w:r>
      <w:r>
        <w:rPr>
          <w:rStyle w:val="StyleUnderline"/>
          <w:u w:val="none"/>
        </w:rPr>
        <w:t xml:space="preserve"> --- Professor Far Eastern Federal University, Vladivostok, Russia,  (Artyom Lukin, 7-15-2016, "From the Baltic to the South China Sea, Russia and China See One Foe" Huffington Post, 7-20-2016, http://www.huffingtonpost.com/artyom-lukin/russia-china-us_b_11014582.html)//jonah</w:t>
      </w:r>
    </w:p>
    <w:p w:rsidR="00EE1DFC" w:rsidRPr="005E6191" w:rsidRDefault="00EE1DFC" w:rsidP="00EE1DFC">
      <w:pPr>
        <w:rPr>
          <w:rStyle w:val="StyleUnderline"/>
          <w:sz w:val="14"/>
          <w:u w:val="none"/>
        </w:rPr>
      </w:pPr>
      <w:r w:rsidRPr="005E6191">
        <w:rPr>
          <w:rStyle w:val="StyleUnderline"/>
          <w:sz w:val="14"/>
          <w:u w:val="none"/>
        </w:rPr>
        <w:t xml:space="preserve">On July 8 and 9, at the NATO summit in Warsaw, leaders of the Western world met to “reinforce our collective defense ... at a defining moment for the security of our nations and populations.” Just three days later in </w:t>
      </w:r>
      <w:r w:rsidRPr="009B7C46">
        <w:rPr>
          <w:rStyle w:val="StyleUnderline"/>
        </w:rPr>
        <w:t>The Hague</w:t>
      </w:r>
      <w:r w:rsidRPr="005E6191">
        <w:rPr>
          <w:rStyle w:val="StyleUnderline"/>
          <w:sz w:val="14"/>
          <w:u w:val="none"/>
        </w:rPr>
        <w:t xml:space="preserve">, an international tribunal on the law of the sea </w:t>
      </w:r>
      <w:r w:rsidRPr="009B7C46">
        <w:rPr>
          <w:rStyle w:val="StyleUnderline"/>
        </w:rPr>
        <w:t>handed down a long-awaited ruling that determined China had no basis for its claim of ownership over the entire South China Sea</w:t>
      </w:r>
      <w:r w:rsidRPr="005E6191">
        <w:rPr>
          <w:rStyle w:val="StyleUnderline"/>
          <w:sz w:val="14"/>
          <w:u w:val="none"/>
        </w:rPr>
        <w:t xml:space="preserve">. These two events appear unrelated, but both </w:t>
      </w:r>
      <w:r w:rsidRPr="009B7C46">
        <w:rPr>
          <w:rStyle w:val="StyleUnderline"/>
        </w:rPr>
        <w:t xml:space="preserve">will have the effect of </w:t>
      </w:r>
      <w:r w:rsidRPr="009B7C46">
        <w:rPr>
          <w:rStyle w:val="Emphasis"/>
        </w:rPr>
        <w:t>pushing Russia and China closer</w:t>
      </w:r>
      <w:r w:rsidRPr="009B7C46">
        <w:rPr>
          <w:rStyle w:val="StyleUnderline"/>
        </w:rPr>
        <w:t xml:space="preserve"> in standing up to what they perceive as their </w:t>
      </w:r>
      <w:r w:rsidRPr="009B7C46">
        <w:rPr>
          <w:rStyle w:val="Emphasis"/>
        </w:rPr>
        <w:t>shared foe</w:t>
      </w:r>
      <w:r w:rsidRPr="009B7C46">
        <w:rPr>
          <w:rStyle w:val="StyleUnderline"/>
        </w:rPr>
        <w:t xml:space="preserve"> </w:t>
      </w:r>
      <w:r w:rsidRPr="005E6191">
        <w:rPr>
          <w:rStyle w:val="StyleUnderline"/>
          <w:sz w:val="14"/>
          <w:u w:val="none"/>
        </w:rPr>
        <w:t xml:space="preserve">— </w:t>
      </w:r>
      <w:r w:rsidRPr="009B7C46">
        <w:rPr>
          <w:rStyle w:val="StyleUnderline"/>
        </w:rPr>
        <w:t xml:space="preserve">the </w:t>
      </w:r>
      <w:r w:rsidRPr="009B7C46">
        <w:rPr>
          <w:rStyle w:val="Emphasis"/>
        </w:rPr>
        <w:t>U</w:t>
      </w:r>
      <w:r w:rsidRPr="009B7C46">
        <w:rPr>
          <w:rStyle w:val="StyleUnderline"/>
        </w:rPr>
        <w:t xml:space="preserve">nited </w:t>
      </w:r>
      <w:r w:rsidRPr="009B7C46">
        <w:rPr>
          <w:rStyle w:val="Emphasis"/>
        </w:rPr>
        <w:t>S</w:t>
      </w:r>
      <w:r w:rsidRPr="009B7C46">
        <w:rPr>
          <w:rStyle w:val="StyleUnderline"/>
        </w:rPr>
        <w:t>tates</w:t>
      </w:r>
      <w:r w:rsidRPr="005E6191">
        <w:rPr>
          <w:rStyle w:val="StyleUnderline"/>
          <w:sz w:val="14"/>
          <w:u w:val="none"/>
        </w:rPr>
        <w:t xml:space="preserve">. It is absolutely clear to the Kremlin who the mastermind is behind these anti-Russian moves. The NATO gathering left no doubt about the primary threat to its members — “Russia’s aggressive actions.” The Warsaw summit communique’s references to Russia read like a criminal indictment. Moscow is accused of, among others things: [T]he ongoing illegal and illegitimate annexation of Crimea ... the violation of sovereign borders by force; the deliberate destabilisation of eastern Ukraine ... provocative military activities near NATO borders ... irresponsible and aggressive nuclear rhetoric, military concept and underlying posture; and its repeated violations of NATO Allied airspace. The terrorist threat from the Middle East, which is also mentioned in the communique, comes a distant second to these threats. In order to deter Moscow, the allies agreed to deploy multinational battalion-size battle groups to the four NATO countries that border Russia — Poland, Lithuania, Latvia and Estonia. Russia’s response was predictably furious. Moscow views the stationing of troops in Poland and the Baltic states as a major breach of the 1997 Founding Act on Mutual Relations between NATO and Russia, in which both sides agreed to avoid stationing troops near each others’ borders. Russia is also seriously worried about NATO’s ongoing efforts to build a ballistic missile defense system in Europe. Moscow does not buy the alliance’s assurances that missile defense batteries in Romania and Poland are exclusively directed against potential threats emanating from the Middle East or North Korea. The Kremlin was also offended by NATO’s invitation to the tiny Balkan nation of Montenegro, which has historically close ties to Russia, to join the alliance as its 29th member. Moscow fears that the former Soviet republics of Ukraine, Georgia and Moldova may be next. </w:t>
      </w:r>
      <w:r w:rsidRPr="009B7C46">
        <w:rPr>
          <w:rStyle w:val="StyleUnderline"/>
        </w:rPr>
        <w:t xml:space="preserve">Putin and Xi’s June 24 meeting was remarkable because of the unusually high level of </w:t>
      </w:r>
      <w:r w:rsidRPr="009B7C46">
        <w:rPr>
          <w:rStyle w:val="Emphasis"/>
        </w:rPr>
        <w:t>thinly disguised anti-American rhetoric</w:t>
      </w:r>
      <w:r w:rsidRPr="005E6191">
        <w:rPr>
          <w:rStyle w:val="StyleUnderline"/>
          <w:sz w:val="14"/>
          <w:u w:val="none"/>
        </w:rPr>
        <w:t xml:space="preserve">. Moscow denounced the Warsaw meeting as an attempt “to demonize Russia” in order “to draw public attention away from the destructive role of the bloc and some of its allies in provoking crises and fanning tensions around the world.” Even though NATO counts 28 members and all its decisions are based on collective consensus, it is absolutely clear to the Kremlin who the mastermind is behind these anti-Russian moves — the U.S., supported by a few Russophobic European nations like Britain, Poland, the three Baltic states and Romania. Just as Russia and NATO are facing off in eastern Europe, there is another drama unfolding on the opposite edge of Eurasia — in and around </w:t>
      </w:r>
      <w:r w:rsidRPr="00A528BD">
        <w:rPr>
          <w:rStyle w:val="StyleUnderline"/>
        </w:rPr>
        <w:t>the South China Sea</w:t>
      </w:r>
      <w:r w:rsidRPr="005E6191">
        <w:rPr>
          <w:rStyle w:val="StyleUnderline"/>
          <w:sz w:val="14"/>
          <w:u w:val="none"/>
        </w:rPr>
        <w:t xml:space="preserve">. An international tribunal ruled that China’s expansive claims to sovereignty over the sea have no legal basis. Predictably, </w:t>
      </w:r>
      <w:r w:rsidRPr="00A528BD">
        <w:rPr>
          <w:rStyle w:val="StyleUnderline"/>
        </w:rPr>
        <w:t xml:space="preserve">Beijing called the litigation and its outcome “a political farce” and declared it “null and void.” </w:t>
      </w:r>
      <w:r w:rsidRPr="00A528BD">
        <w:rPr>
          <w:rStyle w:val="Emphasis"/>
        </w:rPr>
        <w:t>Similar to Russia</w:t>
      </w:r>
      <w:r w:rsidRPr="00A528BD">
        <w:rPr>
          <w:rStyle w:val="StyleUnderline"/>
        </w:rPr>
        <w:t xml:space="preserve">, China sees </w:t>
      </w:r>
      <w:r w:rsidRPr="00A528BD">
        <w:rPr>
          <w:rStyle w:val="Emphasis"/>
        </w:rPr>
        <w:t>Washington as the main culprit</w:t>
      </w:r>
      <w:r w:rsidRPr="00A528BD">
        <w:rPr>
          <w:rStyle w:val="StyleUnderline"/>
        </w:rPr>
        <w:t xml:space="preserve"> stirring up trouble in the South China Sea by inciting the Philippines and other countries to stand up to China. </w:t>
      </w:r>
      <w:r w:rsidRPr="005E6191">
        <w:rPr>
          <w:rStyle w:val="StyleUnderline"/>
          <w:sz w:val="14"/>
          <w:u w:val="none"/>
        </w:rPr>
        <w:t xml:space="preserve">Incidentally, </w:t>
      </w:r>
      <w:r w:rsidRPr="00A528BD">
        <w:rPr>
          <w:rStyle w:val="StyleUnderline"/>
        </w:rPr>
        <w:t xml:space="preserve">of the five-person arbitration panel, four judges </w:t>
      </w:r>
      <w:r w:rsidRPr="00A528BD">
        <w:rPr>
          <w:rStyle w:val="Emphasis"/>
        </w:rPr>
        <w:t>represented America’s NATO allies</w:t>
      </w:r>
      <w:r w:rsidRPr="005E6191">
        <w:rPr>
          <w:rStyle w:val="StyleUnderline"/>
          <w:sz w:val="14"/>
          <w:u w:val="none"/>
        </w:rPr>
        <w:t xml:space="preserve"> (France, Poland, Germany and the Netherlands). Beijing has no doubt that the tribunal ruling is part of Washington’s plot to pressure, isolate and contain China. In order to better deal with a rising China, even an Asian-style NATO may eventually be in the cards. The U.S. has been vigorously strengthening its bilateral alliances and partnerships in the Asia-Pacific, expanding their reach and networking them into a U.S.-centered strategic web, with Japan, Australia and India assigned the role of the main regional bastions against China. </w:t>
      </w:r>
      <w:r w:rsidRPr="00A528BD">
        <w:rPr>
          <w:rStyle w:val="StyleUnderline"/>
        </w:rPr>
        <w:t>Given the geopolitical circumstances</w:t>
      </w:r>
      <w:r w:rsidRPr="005E6191">
        <w:rPr>
          <w:rStyle w:val="StyleUnderline"/>
          <w:sz w:val="14"/>
          <w:u w:val="none"/>
        </w:rPr>
        <w:t xml:space="preserve">, Russian President Vladimir </w:t>
      </w:r>
      <w:r w:rsidRPr="00A528BD">
        <w:rPr>
          <w:rStyle w:val="Emphasis"/>
        </w:rPr>
        <w:t>Putin</w:t>
      </w:r>
      <w:r w:rsidRPr="00A528BD">
        <w:rPr>
          <w:rStyle w:val="StyleUnderline"/>
        </w:rPr>
        <w:t xml:space="preserve"> and</w:t>
      </w:r>
      <w:r w:rsidRPr="005E6191">
        <w:rPr>
          <w:rStyle w:val="StyleUnderline"/>
          <w:sz w:val="14"/>
          <w:u w:val="none"/>
        </w:rPr>
        <w:t xml:space="preserve"> Chinese President </w:t>
      </w:r>
      <w:r w:rsidRPr="00A528BD">
        <w:rPr>
          <w:rStyle w:val="Emphasis"/>
        </w:rPr>
        <w:t>Xi</w:t>
      </w:r>
      <w:r w:rsidRPr="005E6191">
        <w:rPr>
          <w:rStyle w:val="StyleUnderline"/>
          <w:sz w:val="14"/>
          <w:u w:val="none"/>
        </w:rPr>
        <w:t xml:space="preserve"> Jinping </w:t>
      </w:r>
      <w:r w:rsidRPr="00A528BD">
        <w:rPr>
          <w:rStyle w:val="StyleUnderline"/>
        </w:rPr>
        <w:t xml:space="preserve">had a lot to discuss at their recent summit </w:t>
      </w:r>
      <w:r w:rsidRPr="005E6191">
        <w:rPr>
          <w:rStyle w:val="StyleUnderline"/>
          <w:sz w:val="14"/>
          <w:u w:val="none"/>
        </w:rPr>
        <w:t xml:space="preserve">in Beijing on June 26. Although overshadowed in the world media by the “Brexit,” </w:t>
      </w:r>
      <w:r w:rsidRPr="00A528BD">
        <w:rPr>
          <w:rStyle w:val="StyleUnderline"/>
        </w:rPr>
        <w:t>the Putin-Xi meeting was remarkable because of the unusually high level of thinly disguised anti-American rhetoric.</w:t>
      </w:r>
      <w:r w:rsidRPr="005E6191">
        <w:rPr>
          <w:rStyle w:val="StyleUnderline"/>
          <w:sz w:val="14"/>
          <w:u w:val="none"/>
        </w:rPr>
        <w:t xml:space="preserve"> In their joint communique, </w:t>
      </w:r>
      <w:r w:rsidRPr="00A528BD">
        <w:rPr>
          <w:rStyle w:val="StyleUnderline"/>
        </w:rPr>
        <w:t xml:space="preserve">Russia and China reaffirmed “mutual support on key issues of </w:t>
      </w:r>
      <w:r w:rsidRPr="00A528BD">
        <w:rPr>
          <w:rStyle w:val="Emphasis"/>
        </w:rPr>
        <w:t>sovereignty</w:t>
      </w:r>
      <w:r w:rsidRPr="00A528BD">
        <w:rPr>
          <w:rStyle w:val="StyleUnderline"/>
        </w:rPr>
        <w:t xml:space="preserve">, </w:t>
      </w:r>
      <w:r w:rsidRPr="00A528BD">
        <w:rPr>
          <w:rStyle w:val="Emphasis"/>
        </w:rPr>
        <w:t>security</w:t>
      </w:r>
      <w:r w:rsidRPr="00A528BD">
        <w:rPr>
          <w:rStyle w:val="StyleUnderline"/>
        </w:rPr>
        <w:t xml:space="preserve"> and development.”</w:t>
      </w:r>
      <w:r w:rsidRPr="005E6191">
        <w:rPr>
          <w:rStyle w:val="StyleUnderline"/>
          <w:sz w:val="14"/>
          <w:u w:val="none"/>
        </w:rPr>
        <w:t xml:space="preserve"> </w:t>
      </w:r>
      <w:r w:rsidRPr="00A528BD">
        <w:rPr>
          <w:rStyle w:val="StyleUnderline"/>
        </w:rPr>
        <w:t xml:space="preserve">They accused the U.S.-led West of undermining strategic stability while seeking “decisive military superiority,” and expressed their </w:t>
      </w:r>
      <w:r w:rsidRPr="00A528BD">
        <w:rPr>
          <w:rStyle w:val="Emphasis"/>
        </w:rPr>
        <w:t>strong opposition to the U.S. missile defense</w:t>
      </w:r>
      <w:r w:rsidRPr="005E6191">
        <w:rPr>
          <w:rStyle w:val="StyleUnderline"/>
          <w:sz w:val="14"/>
          <w:u w:val="none"/>
        </w:rPr>
        <w:t xml:space="preserve"> buildup in Europe and Northeast Asia. Putin and Xi also adopted a separate statement on colla</w:t>
      </w:r>
      <w:r w:rsidRPr="0077189B">
        <w:rPr>
          <w:rStyle w:val="StyleUnderline"/>
        </w:rPr>
        <w:t xml:space="preserve">boration in cyberspace, emphasizing the need to “respect state sovereignty in the information domain” </w:t>
      </w:r>
      <w:r w:rsidRPr="005E6191">
        <w:rPr>
          <w:rStyle w:val="StyleUnderline"/>
          <w:sz w:val="14"/>
          <w:u w:val="none"/>
        </w:rPr>
        <w:t xml:space="preserve">and set up a bilateral mechanism to coordinate cyber policies. Things have only gotten worse. Rhetoric aside, </w:t>
      </w:r>
      <w:r w:rsidRPr="0077189B">
        <w:rPr>
          <w:rStyle w:val="StyleUnderline"/>
        </w:rPr>
        <w:t xml:space="preserve">Russia and China have continued to </w:t>
      </w:r>
      <w:r w:rsidRPr="0077189B">
        <w:rPr>
          <w:rStyle w:val="Emphasis"/>
        </w:rPr>
        <w:t>advance practical cooperation</w:t>
      </w:r>
      <w:r w:rsidRPr="0077189B">
        <w:rPr>
          <w:rStyle w:val="StyleUnderline"/>
        </w:rPr>
        <w:t xml:space="preserve"> on a range of sensitive political and security issues</w:t>
      </w:r>
      <w:r w:rsidRPr="005E6191">
        <w:rPr>
          <w:rStyle w:val="StyleUnderline"/>
          <w:sz w:val="14"/>
          <w:u w:val="none"/>
        </w:rPr>
        <w:t xml:space="preserve">. In May, Russian and Chinese militaries held their first </w:t>
      </w:r>
      <w:r w:rsidRPr="0077189B">
        <w:rPr>
          <w:rStyle w:val="StyleUnderline"/>
        </w:rPr>
        <w:t xml:space="preserve">joint exercises of </w:t>
      </w:r>
      <w:r w:rsidRPr="0077189B">
        <w:rPr>
          <w:rStyle w:val="Emphasis"/>
        </w:rPr>
        <w:t>anti-aircraft and anti-missile defense</w:t>
      </w:r>
      <w:r w:rsidRPr="0077189B">
        <w:rPr>
          <w:rStyle w:val="StyleUnderline"/>
        </w:rPr>
        <w:t xml:space="preserve"> units</w:t>
      </w:r>
      <w:r w:rsidRPr="005E6191">
        <w:rPr>
          <w:rStyle w:val="StyleUnderline"/>
          <w:sz w:val="14"/>
          <w:u w:val="none"/>
        </w:rPr>
        <w:t xml:space="preserve">. In June, Moscow and Beijing reached an agreement on the </w:t>
      </w:r>
      <w:r w:rsidRPr="0077189B">
        <w:rPr>
          <w:rStyle w:val="StyleUnderline"/>
        </w:rPr>
        <w:t>joint production of liquid-fuel rocket engines</w:t>
      </w:r>
      <w:r w:rsidRPr="005E6191">
        <w:rPr>
          <w:rStyle w:val="StyleUnderline"/>
          <w:sz w:val="14"/>
          <w:u w:val="none"/>
        </w:rPr>
        <w:t xml:space="preserve">, where Russia has a lot of expertise, in exchange for the supply of Chinese avionics for the Russian aerospace industry. Last month, </w:t>
      </w:r>
      <w:r w:rsidRPr="0077189B">
        <w:rPr>
          <w:rStyle w:val="StyleUnderline"/>
        </w:rPr>
        <w:t>Chinese and Russian warships sailed simultaneously into the waters near the Senkaku Islands in the East China Sea, ownership of which is a matter of dispute between Tokyo and Beijing</w:t>
      </w:r>
      <w:r w:rsidRPr="005E6191">
        <w:rPr>
          <w:rStyle w:val="StyleUnderline"/>
          <w:sz w:val="14"/>
          <w:u w:val="none"/>
        </w:rPr>
        <w:t xml:space="preserve">, leaving the Japanese government wondering whether it was a coordinated move to put pressure on Japan. </w:t>
      </w:r>
      <w:r w:rsidRPr="0077189B">
        <w:rPr>
          <w:rStyle w:val="StyleUnderline"/>
        </w:rPr>
        <w:t xml:space="preserve">China and Russia might also be considering </w:t>
      </w:r>
      <w:r w:rsidRPr="0077189B">
        <w:rPr>
          <w:rStyle w:val="Emphasis"/>
        </w:rPr>
        <w:t>joint naval drills</w:t>
      </w:r>
      <w:r w:rsidRPr="0077189B">
        <w:rPr>
          <w:rStyle w:val="StyleUnderline"/>
        </w:rPr>
        <w:t xml:space="preserve"> in the highly contested </w:t>
      </w:r>
      <w:r w:rsidRPr="0077189B">
        <w:rPr>
          <w:rStyle w:val="Emphasis"/>
        </w:rPr>
        <w:t>S</w:t>
      </w:r>
      <w:r w:rsidRPr="0077189B">
        <w:rPr>
          <w:rStyle w:val="StyleUnderline"/>
        </w:rPr>
        <w:t xml:space="preserve">outh </w:t>
      </w:r>
      <w:r w:rsidRPr="0077189B">
        <w:rPr>
          <w:rStyle w:val="Emphasis"/>
        </w:rPr>
        <w:t>C</w:t>
      </w:r>
      <w:r w:rsidRPr="0077189B">
        <w:rPr>
          <w:rStyle w:val="StyleUnderline"/>
        </w:rPr>
        <w:t xml:space="preserve">hina </w:t>
      </w:r>
      <w:r w:rsidRPr="0077189B">
        <w:rPr>
          <w:rStyle w:val="Emphasis"/>
        </w:rPr>
        <w:t>S</w:t>
      </w:r>
      <w:r w:rsidRPr="0077189B">
        <w:rPr>
          <w:rStyle w:val="StyleUnderline"/>
        </w:rPr>
        <w:t>ea. If Russian warships join the Chinese navy there, this would signify a major change in Moscow’s policy</w:t>
      </w:r>
      <w:r w:rsidRPr="005E6191">
        <w:rPr>
          <w:rStyle w:val="StyleUnderline"/>
          <w:sz w:val="14"/>
          <w:u w:val="none"/>
        </w:rPr>
        <w:t xml:space="preserve"> that has so far tried to maintain strict neutrality on the sovereignty disputes between China and Southeast Asian claimants. Two years ago, I wrote that </w:t>
      </w:r>
      <w:r w:rsidRPr="0077189B">
        <w:rPr>
          <w:rStyle w:val="StyleUnderline"/>
        </w:rPr>
        <w:t xml:space="preserve">America’s policy of dual containment against both Russia and China was inevitably </w:t>
      </w:r>
      <w:r w:rsidRPr="0077189B">
        <w:rPr>
          <w:rStyle w:val="Emphasis"/>
        </w:rPr>
        <w:t>pushing them together to form an anti-Western quasi-alliance</w:t>
      </w:r>
      <w:r w:rsidRPr="005E6191">
        <w:rPr>
          <w:rStyle w:val="StyleUnderline"/>
          <w:sz w:val="14"/>
          <w:u w:val="none"/>
        </w:rPr>
        <w:t xml:space="preserve">, possibly even </w:t>
      </w:r>
      <w:r w:rsidRPr="0077189B">
        <w:rPr>
          <w:rStyle w:val="Emphasis"/>
        </w:rPr>
        <w:t>recreating</w:t>
      </w:r>
      <w:r w:rsidRPr="005E6191">
        <w:rPr>
          <w:rStyle w:val="StyleUnderline"/>
          <w:sz w:val="14"/>
          <w:u w:val="none"/>
        </w:rPr>
        <w:t xml:space="preserve"> some </w:t>
      </w:r>
      <w:r w:rsidRPr="0077189B">
        <w:rPr>
          <w:rStyle w:val="StyleUnderline"/>
        </w:rPr>
        <w:t>conditions that</w:t>
      </w:r>
      <w:r w:rsidRPr="005E6191">
        <w:rPr>
          <w:rStyle w:val="StyleUnderline"/>
          <w:sz w:val="14"/>
          <w:u w:val="none"/>
        </w:rPr>
        <w:t xml:space="preserve">, a century ago, </w:t>
      </w:r>
      <w:r w:rsidRPr="0077189B">
        <w:rPr>
          <w:rStyle w:val="StyleUnderline"/>
        </w:rPr>
        <w:t xml:space="preserve">led to </w:t>
      </w:r>
      <w:r w:rsidRPr="0077189B">
        <w:rPr>
          <w:rStyle w:val="Emphasis"/>
        </w:rPr>
        <w:t>World War I</w:t>
      </w:r>
      <w:r w:rsidRPr="0077189B">
        <w:rPr>
          <w:rStyle w:val="StyleUnderline"/>
        </w:rPr>
        <w:t>.</w:t>
      </w:r>
      <w:r w:rsidRPr="005E6191">
        <w:rPr>
          <w:rStyle w:val="StyleUnderline"/>
          <w:sz w:val="14"/>
          <w:u w:val="none"/>
        </w:rPr>
        <w:t xml:space="preserve"> Unfortunately, </w:t>
      </w:r>
      <w:r w:rsidRPr="0077189B">
        <w:rPr>
          <w:rStyle w:val="StyleUnderline"/>
        </w:rPr>
        <w:t>things have only gotten worse since then</w:t>
      </w:r>
      <w:r w:rsidRPr="005E6191">
        <w:rPr>
          <w:rStyle w:val="StyleUnderline"/>
          <w:sz w:val="14"/>
          <w:u w:val="none"/>
        </w:rPr>
        <w:t xml:space="preserve">. World War III is still a remote risk, but </w:t>
      </w:r>
      <w:r w:rsidRPr="0077189B">
        <w:rPr>
          <w:rStyle w:val="StyleUnderline"/>
        </w:rPr>
        <w:t xml:space="preserve">the </w:t>
      </w:r>
      <w:r w:rsidRPr="0077189B">
        <w:rPr>
          <w:rStyle w:val="Emphasis"/>
        </w:rPr>
        <w:t>alarming naval and air brinksmanship</w:t>
      </w:r>
      <w:r w:rsidRPr="0077189B">
        <w:rPr>
          <w:rStyle w:val="StyleUnderline"/>
        </w:rPr>
        <w:t xml:space="preserve"> in the Baltic, Mediterranean and the South China Seas is happening with </w:t>
      </w:r>
      <w:r w:rsidRPr="0077189B">
        <w:rPr>
          <w:rStyle w:val="Emphasis"/>
        </w:rPr>
        <w:t>increasing frequency</w:t>
      </w:r>
      <w:r w:rsidRPr="005E6191">
        <w:rPr>
          <w:rStyle w:val="StyleUnderline"/>
          <w:sz w:val="14"/>
          <w:u w:val="none"/>
        </w:rPr>
        <w:t>.</w:t>
      </w:r>
    </w:p>
    <w:p w:rsidR="00EE1DFC" w:rsidRPr="003D4306" w:rsidRDefault="00EE1DFC" w:rsidP="00EE1DFC"/>
    <w:p w:rsidR="00EE1DFC" w:rsidRDefault="00EE1DFC" w:rsidP="00EE1DFC">
      <w:pPr>
        <w:pStyle w:val="Heading2"/>
      </w:pPr>
      <w:r>
        <w:t>DA---Allied Prolif</w:t>
      </w:r>
    </w:p>
    <w:p w:rsidR="00EE1DFC" w:rsidRDefault="00EE1DFC" w:rsidP="00EE1DFC"/>
    <w:p w:rsidR="00EE1DFC" w:rsidRDefault="00EE1DFC" w:rsidP="00EE1DFC"/>
    <w:p w:rsidR="00EE1DFC" w:rsidRDefault="00EE1DFC" w:rsidP="00EE1DFC">
      <w:pPr>
        <w:pStyle w:val="Heading3"/>
      </w:pPr>
      <w:r>
        <w:t>1NC---Link</w:t>
      </w:r>
    </w:p>
    <w:p w:rsidR="00EE1DFC" w:rsidRDefault="00EE1DFC" w:rsidP="00EE1DFC"/>
    <w:p w:rsidR="00EE1DFC" w:rsidRDefault="00EE1DFC" w:rsidP="00EE1DFC"/>
    <w:p w:rsidR="00EE1DFC" w:rsidRPr="00463558" w:rsidRDefault="00EE1DFC" w:rsidP="00EE1DFC">
      <w:pPr>
        <w:pStyle w:val="Heading4"/>
      </w:pPr>
      <w:r>
        <w:t xml:space="preserve">The plan </w:t>
      </w:r>
      <w:r>
        <w:rPr>
          <w:u w:val="single"/>
        </w:rPr>
        <w:t>undercuts allied assurances</w:t>
      </w:r>
    </w:p>
    <w:p w:rsidR="00EE1DFC" w:rsidRDefault="00EE1DFC" w:rsidP="00EE1DFC">
      <w:r w:rsidRPr="00530AAA">
        <w:rPr>
          <w:b/>
        </w:rPr>
        <w:t>Hong 16</w:t>
      </w:r>
      <w:r>
        <w:t xml:space="preserve"> --- Executive Director of the Institute for China-America Studies and a Research Fellow at both the National Institute for South China Sea Studies in China and the University of Alberta in Canada (Nong Hong, 6-8-2016, "The U.S.-China Battle in the Post-Arbitration South China Sea: Diverging and Converging Interests – Maritime Awareness Project" Maritime Awareness Project, 7-16-2016, http://maritimeawarenessproject.org/2016/06/08/the-u-s-china-battle/)//jonah</w:t>
      </w:r>
    </w:p>
    <w:p w:rsidR="00EE1DFC" w:rsidRPr="00463558" w:rsidRDefault="00EE1DFC" w:rsidP="00EE1DFC">
      <w:pPr>
        <w:rPr>
          <w:rStyle w:val="StyleUnderline"/>
        </w:rPr>
      </w:pPr>
      <w:r w:rsidRPr="002C7ECA">
        <w:rPr>
          <w:rStyle w:val="StyleUnderline"/>
        </w:rPr>
        <w:t>The United States has accused China of militarizing the South China Sea</w:t>
      </w:r>
      <w:r w:rsidRPr="00463558">
        <w:rPr>
          <w:sz w:val="14"/>
        </w:rPr>
        <w:t xml:space="preserve"> through the continued buildup of military forces on the artificial islands, while </w:t>
      </w:r>
      <w:r w:rsidRPr="002C7ECA">
        <w:rPr>
          <w:rStyle w:val="StyleUnderline"/>
        </w:rPr>
        <w:t xml:space="preserve">China condemns the </w:t>
      </w:r>
      <w:r w:rsidRPr="00463558">
        <w:rPr>
          <w:rStyle w:val="Emphasis"/>
        </w:rPr>
        <w:t>United States’ freedom of navigation operation</w:t>
      </w:r>
      <w:r w:rsidRPr="002C7ECA">
        <w:rPr>
          <w:rStyle w:val="StyleUnderline"/>
        </w:rPr>
        <w:t xml:space="preserve"> as de facto leading to the militarization of the region</w:t>
      </w:r>
      <w:r w:rsidRPr="00463558">
        <w:rPr>
          <w:sz w:val="14"/>
        </w:rPr>
        <w:t xml:space="preserve">. China defends the construction of facilities on its controlled features as improvements to facilities that are used for search and rescue and other civilian purposes, with military applications extending only to limited defense. </w:t>
      </w:r>
      <w:r w:rsidRPr="002C7ECA">
        <w:rPr>
          <w:rStyle w:val="StyleUnderline"/>
        </w:rPr>
        <w:t>The United States claims</w:t>
      </w:r>
      <w:r w:rsidRPr="00463558">
        <w:rPr>
          <w:sz w:val="14"/>
        </w:rPr>
        <w:t xml:space="preserve"> that its </w:t>
      </w:r>
      <w:r w:rsidRPr="002C7ECA">
        <w:rPr>
          <w:rStyle w:val="StyleUnderline"/>
        </w:rPr>
        <w:t xml:space="preserve">latest gestures in the South China Sea are motivated by </w:t>
      </w:r>
      <w:r w:rsidRPr="002C7ECA">
        <w:rPr>
          <w:rStyle w:val="Emphasis"/>
        </w:rPr>
        <w:t>a need to assure regional allies</w:t>
      </w:r>
      <w:r w:rsidRPr="002C7ECA">
        <w:rPr>
          <w:rStyle w:val="StyleUnderline"/>
        </w:rPr>
        <w:t xml:space="preserve"> that are concerned by China’s growing maritime capacity</w:t>
      </w:r>
      <w:r w:rsidRPr="00463558">
        <w:rPr>
          <w:sz w:val="14"/>
        </w:rPr>
        <w:t xml:space="preserve">. These allies tend to forget common interests in the South China Sea, such as the safety and security of sea lines of communication and a peaceful and stable political environment. Bearing this in mind, </w:t>
      </w:r>
      <w:r w:rsidRPr="00463558">
        <w:rPr>
          <w:rStyle w:val="StyleUnderline"/>
        </w:rPr>
        <w:t>the atmosphere of mutual suspicion loses its legitimating assumptions</w:t>
      </w:r>
      <w:r w:rsidRPr="00463558">
        <w:rPr>
          <w:sz w:val="14"/>
        </w:rPr>
        <w:t xml:space="preserve">. The </w:t>
      </w:r>
      <w:r w:rsidRPr="00463558">
        <w:rPr>
          <w:rStyle w:val="StyleUnderline"/>
        </w:rPr>
        <w:t>recent pattern of confrontation and counteraction</w:t>
      </w:r>
      <w:r w:rsidRPr="00463558">
        <w:rPr>
          <w:sz w:val="14"/>
        </w:rPr>
        <w:t xml:space="preserve"> will </w:t>
      </w:r>
      <w:r w:rsidRPr="00463558">
        <w:rPr>
          <w:rStyle w:val="StyleUnderline"/>
        </w:rPr>
        <w:t>lead to</w:t>
      </w:r>
      <w:r w:rsidRPr="00463558">
        <w:rPr>
          <w:sz w:val="14"/>
        </w:rPr>
        <w:t xml:space="preserve"> nowhere except an </w:t>
      </w:r>
      <w:r w:rsidRPr="00463558">
        <w:rPr>
          <w:rStyle w:val="StyleUnderline"/>
        </w:rPr>
        <w:t xml:space="preserve">intensification of the </w:t>
      </w:r>
      <w:r w:rsidRPr="00463558">
        <w:rPr>
          <w:rStyle w:val="Emphasis"/>
        </w:rPr>
        <w:t>security dilemma</w:t>
      </w:r>
      <w:r w:rsidRPr="00463558">
        <w:rPr>
          <w:rStyle w:val="StyleUnderline"/>
        </w:rPr>
        <w:t>.</w:t>
      </w:r>
    </w:p>
    <w:p w:rsidR="00EE1DFC" w:rsidRDefault="00EE1DFC" w:rsidP="00EE1DFC">
      <w:pPr>
        <w:pStyle w:val="Heading2"/>
      </w:pPr>
      <w:r>
        <w:t>DA---Appeasement</w:t>
      </w:r>
    </w:p>
    <w:p w:rsidR="00EE1DFC" w:rsidRDefault="00EE1DFC" w:rsidP="00EE1DFC"/>
    <w:p w:rsidR="00EE1DFC" w:rsidRDefault="00EE1DFC" w:rsidP="00EE1DFC">
      <w:pPr>
        <w:pStyle w:val="Heading3"/>
      </w:pPr>
      <w:r>
        <w:t>2NC---Link</w:t>
      </w:r>
    </w:p>
    <w:p w:rsidR="00EE1DFC" w:rsidRDefault="00EE1DFC" w:rsidP="00EE1DFC"/>
    <w:p w:rsidR="00EE1DFC" w:rsidRDefault="00EE1DFC" w:rsidP="00EE1DFC"/>
    <w:p w:rsidR="00EE1DFC" w:rsidRPr="00823501" w:rsidRDefault="00EE1DFC" w:rsidP="00EE1DFC">
      <w:pPr>
        <w:pStyle w:val="Heading4"/>
      </w:pPr>
      <w:r>
        <w:t xml:space="preserve">The plan </w:t>
      </w:r>
      <w:r>
        <w:rPr>
          <w:u w:val="single"/>
        </w:rPr>
        <w:t>undermines</w:t>
      </w:r>
      <w:r>
        <w:t xml:space="preserve"> current containment efforts in the </w:t>
      </w:r>
      <w:r w:rsidRPr="00FB0097">
        <w:rPr>
          <w:rStyle w:val="StyleUnderline"/>
        </w:rPr>
        <w:t>SCS</w:t>
      </w:r>
    </w:p>
    <w:p w:rsidR="00EE1DFC" w:rsidRDefault="00EE1DFC" w:rsidP="00EE1DFC">
      <w:r w:rsidRPr="00C42ECB">
        <w:rPr>
          <w:b/>
        </w:rPr>
        <w:t>Harris 16</w:t>
      </w:r>
      <w:r>
        <w:t xml:space="preserve"> --- senior fellow at the Council on Foreign Relations in New York, and co-author of War by Other Means: Geoeconomics &amp; Statecraft (Jennifer Harris, 7-17-2016, "Here's why </w:t>
      </w:r>
      <w:r w:rsidRPr="0017567E">
        <w:rPr>
          <w:rStyle w:val="StyleUnderline"/>
        </w:rPr>
        <w:t>the U.S. needs</w:t>
      </w:r>
      <w:r>
        <w:t xml:space="preserve"> a new </w:t>
      </w:r>
      <w:r w:rsidRPr="0017567E">
        <w:rPr>
          <w:rStyle w:val="Emphasis"/>
        </w:rPr>
        <w:t>South China Sea strategy to contain Beijing</w:t>
      </w:r>
      <w:r>
        <w:t>" Newsweek, 7-20-2016, http://www.newsweek.com/us-readies-beijings-new-strategy-south-china-sea-480744)//jonah</w:t>
      </w:r>
    </w:p>
    <w:p w:rsidR="00EE1DFC" w:rsidRPr="00E21791" w:rsidRDefault="00EE1DFC" w:rsidP="00EE1DFC">
      <w:pPr>
        <w:rPr>
          <w:sz w:val="14"/>
        </w:rPr>
      </w:pPr>
      <w:r w:rsidRPr="00E21791">
        <w:rPr>
          <w:sz w:val="14"/>
        </w:rPr>
        <w:t xml:space="preserve">On Tuesday, </w:t>
      </w:r>
      <w:r w:rsidRPr="00FE7ABC">
        <w:rPr>
          <w:rStyle w:val="StyleUnderline"/>
        </w:rPr>
        <w:t>the United Nations Permanent Court of Arbitration issued its final ruling in a landmark case between the Philippines and China over disputed maritime claims in the South China Sea.</w:t>
      </w:r>
      <w:r w:rsidRPr="00E21791">
        <w:rPr>
          <w:sz w:val="14"/>
        </w:rPr>
        <w:t xml:space="preserve"> The object of intense global interest, the three-year-old case has come to </w:t>
      </w:r>
      <w:r w:rsidRPr="00FE7ABC">
        <w:rPr>
          <w:rStyle w:val="StyleUnderline"/>
        </w:rPr>
        <w:t xml:space="preserve">serve as a </w:t>
      </w:r>
      <w:r w:rsidRPr="00FE7ABC">
        <w:rPr>
          <w:rStyle w:val="Emphasis"/>
        </w:rPr>
        <w:t>bellwether</w:t>
      </w:r>
      <w:r w:rsidRPr="00FE7ABC">
        <w:rPr>
          <w:rStyle w:val="StyleUnderline"/>
        </w:rPr>
        <w:t xml:space="preserve"> for the kind of </w:t>
      </w:r>
      <w:r w:rsidRPr="00FE7ABC">
        <w:rPr>
          <w:rStyle w:val="Emphasis"/>
        </w:rPr>
        <w:t>rising power China</w:t>
      </w:r>
      <w:r w:rsidRPr="00FE7ABC">
        <w:rPr>
          <w:rStyle w:val="StyleUnderline"/>
        </w:rPr>
        <w:t xml:space="preserve"> </w:t>
      </w:r>
      <w:r w:rsidRPr="00E21791">
        <w:rPr>
          <w:sz w:val="14"/>
        </w:rPr>
        <w:t xml:space="preserve">intends to be. The ruling itself offered few surprises. As expected, the panel sided with the Philippines, finding no legal basis for China’s claims that it holds historic rights to most of the South China Sea. For its part, Beijing greeted the ruling with the same mix of rebuke and dismissal it has voiced throughout the case. </w:t>
      </w:r>
      <w:r w:rsidRPr="00FE7ABC">
        <w:rPr>
          <w:rStyle w:val="StyleUnderline"/>
        </w:rPr>
        <w:t xml:space="preserve">The real question is </w:t>
      </w:r>
      <w:r w:rsidRPr="00FE7ABC">
        <w:rPr>
          <w:rStyle w:val="Emphasis"/>
        </w:rPr>
        <w:t>what happens next</w:t>
      </w:r>
      <w:r w:rsidRPr="00E21791">
        <w:rPr>
          <w:sz w:val="14"/>
        </w:rPr>
        <w:t xml:space="preserve">. If, indeed, this week’s U.N. ruling matters primarily for how Chinese leaders will respond, then—like any bellwether—much depends on knowing what to look for. Favorable as the panel’s ruling was to a close U.S. ally, </w:t>
      </w:r>
      <w:r w:rsidRPr="001703F2">
        <w:rPr>
          <w:rStyle w:val="StyleUnderline"/>
        </w:rPr>
        <w:t xml:space="preserve">Washington should not misconstrue it as affirmation of the U.S.’ broader strategy in handling the string of maritime disputes that stretch across the South and East China seas </w:t>
      </w:r>
      <w:r w:rsidRPr="00E21791">
        <w:rPr>
          <w:sz w:val="14"/>
        </w:rPr>
        <w:t xml:space="preserve">(the Philippines is only one of eight countries ensnared in territorial disputes with China in the South and East China Seas). Thus far, </w:t>
      </w:r>
      <w:r w:rsidRPr="001703F2">
        <w:rPr>
          <w:rStyle w:val="StyleUnderline"/>
        </w:rPr>
        <w:t xml:space="preserve">the U.S. has devoted nearly all of its attention to </w:t>
      </w:r>
      <w:r w:rsidRPr="001703F2">
        <w:rPr>
          <w:rStyle w:val="Emphasis"/>
        </w:rPr>
        <w:t>military variables</w:t>
      </w:r>
      <w:r w:rsidRPr="00E21791">
        <w:rPr>
          <w:sz w:val="14"/>
        </w:rPr>
        <w:t xml:space="preserve">: How many bases to install in the Philippines? Whether and how soon to authorize arms sales to Vietnam? How best to the position U.S. Seventh Fleet so as to reassure allies and deter Chinese provocations? For all of its military bluster, Beijing’s real game in the South &amp; East China Seas is an economic one. And until Washington develops a strategy that recognizes this and responds accordingly, it should not expect that either U.N. rulings or U.S. military exercises will much constrain China from changing facts on the water. </w:t>
      </w:r>
      <w:r w:rsidRPr="0017567E">
        <w:rPr>
          <w:rStyle w:val="StyleUnderline"/>
        </w:rPr>
        <w:t xml:space="preserve">Forced to </w:t>
      </w:r>
      <w:r w:rsidRPr="0017567E">
        <w:rPr>
          <w:rStyle w:val="Emphasis"/>
        </w:rPr>
        <w:t>accept the reality of U.S. military dominance</w:t>
      </w:r>
      <w:r w:rsidRPr="0017567E">
        <w:rPr>
          <w:rStyle w:val="StyleUnderline"/>
        </w:rPr>
        <w:t xml:space="preserve"> in the Pacific, China has instead turned to economic might to work its will in the South and East China Seas</w:t>
      </w:r>
      <w:r w:rsidRPr="00E21791">
        <w:rPr>
          <w:sz w:val="14"/>
        </w:rPr>
        <w:t xml:space="preserve">. When the Philippines sought to defend its claims in the Scarborough Shoal, Beijing vented its displeasure by allowing Filipino agricultural exports to rot on Chinese docks; by denying Filipino fisherman access to waters they rely on for their livelihood; and by restricting Chinese tourism to the Philippines. Tokyo saw many of the same plot lines in 2010, when China banned exports of rare earth minerals to Japan amid rising tensions over competing claims in East China Sea—causing commodities outages across Japanese industry. Anyone following the economic plot lines of these disputes would hardly be surprised to learn what might come next. Sure enough, on news of Tuesday’s ruling, economic retaliation once again appears Beijing’s likeliest response. Already, Chinese commentators have hinted that “[the] most likely measure China may adopt will be economic sanctions against the Philippines.” Beijing’s hope is that issuing “counter-measures to punish the Philippines… will make other claimants such as Vietnam, Malaysia and Indonesia adopt a prudent attitude on the South China Sea issue.” China’s mix of economic sticks and carrots also says much about Beijing’s revealed (as opposed to merely stated) preferences. Even as China has sought to publicly downplay the arbitration case, Beijing’s pattern of economic threats and inducements suggests otherwise. When Vietnam threatened to file a U.N. arbitration claim against China in mid-2014 as maritime tensions flared, China responded by freezing credit lines for ongoing Vietnamese energy and infrastructure projects, forcing some projects into restructuring and leaving others stranded. Beijing also choked off tourism, depriving Vietnam of its largest single tourist market. Beijing’s message was clear: the costs of challenging China’s maritime claims may be quite literally too high for Vietnam to afford. It worked. Vietnam opted not to file an arbitration claim. What is also clear, however, is that Chinese leaders care more—possibly much more—about China’s standing under international law than they have acknowledged. In that sense, the U.N. ruling is good news. But Washington should not take it as vindication of its current approach. </w:t>
      </w:r>
      <w:r w:rsidRPr="0017567E">
        <w:rPr>
          <w:rStyle w:val="StyleUnderline"/>
        </w:rPr>
        <w:t>Washington’s strategy</w:t>
      </w:r>
      <w:r w:rsidRPr="00E21791">
        <w:rPr>
          <w:sz w:val="14"/>
        </w:rPr>
        <w:t xml:space="preserve"> so far—</w:t>
      </w:r>
      <w:r w:rsidRPr="0017567E">
        <w:rPr>
          <w:rStyle w:val="StyleUnderline"/>
        </w:rPr>
        <w:t>clarifying China’s obligations under international law</w:t>
      </w:r>
      <w:r w:rsidRPr="00E21791">
        <w:rPr>
          <w:sz w:val="14"/>
        </w:rPr>
        <w:t xml:space="preserve">, while expanding the U.S. naval footprint in Asia—is necessary, but </w:t>
      </w:r>
      <w:r w:rsidRPr="0017567E">
        <w:rPr>
          <w:rStyle w:val="Emphasis"/>
        </w:rPr>
        <w:t>wholly insufficient</w:t>
      </w:r>
      <w:r w:rsidRPr="00E21791">
        <w:rPr>
          <w:sz w:val="14"/>
        </w:rPr>
        <w:t xml:space="preserve">. If the U.S. wants </w:t>
      </w:r>
      <w:r w:rsidRPr="0017567E">
        <w:rPr>
          <w:rStyle w:val="StyleUnderline"/>
        </w:rPr>
        <w:t>to check Beijing’s expansionism</w:t>
      </w:r>
      <w:r w:rsidRPr="00E21791">
        <w:rPr>
          <w:sz w:val="14"/>
        </w:rPr>
        <w:t xml:space="preserve">, it will need to </w:t>
      </w:r>
      <w:r w:rsidRPr="0017567E">
        <w:rPr>
          <w:rStyle w:val="Emphasis"/>
        </w:rPr>
        <w:t>make China bear the costs</w:t>
      </w:r>
      <w:r w:rsidRPr="0017567E">
        <w:rPr>
          <w:rStyle w:val="StyleUnderline"/>
        </w:rPr>
        <w:t xml:space="preserve"> of its growing bellicosity.</w:t>
      </w:r>
      <w:r w:rsidRPr="00E21791">
        <w:rPr>
          <w:sz w:val="14"/>
        </w:rPr>
        <w:t xml:space="preserve"> It will also need to retrofit its alliances in Asia, helping these countries wean themselves from economic overdependence on China, and developing new defenses to steel them from economic bullying. Over the past 60 years, America has built an alliance system in Asia equipped with arguably the most sophisticated war-fighting capability the modern world has ever known. The question is whether this alliance system can now learn new skills—suited to the kind of economic contest China is waging—and more fundamentally, whether Washington even realizes that new skills are needed.</w:t>
      </w:r>
    </w:p>
    <w:p w:rsidR="00EE1DFC" w:rsidRDefault="00EE1DFC" w:rsidP="00EE1DFC"/>
    <w:p w:rsidR="00EE1DFC" w:rsidRDefault="00EE1DFC" w:rsidP="00EE1DFC">
      <w:pPr>
        <w:pStyle w:val="Heading2"/>
      </w:pPr>
      <w:r>
        <w:t>DA---Xi Good</w:t>
      </w:r>
    </w:p>
    <w:p w:rsidR="00EE1DFC" w:rsidRDefault="00EE1DFC" w:rsidP="00EE1DFC"/>
    <w:p w:rsidR="00EE1DFC" w:rsidRDefault="00EE1DFC" w:rsidP="00EE1DFC">
      <w:pPr>
        <w:pStyle w:val="Heading3"/>
      </w:pPr>
      <w:r>
        <w:t>1NC---Link</w:t>
      </w:r>
    </w:p>
    <w:p w:rsidR="00EE1DFC" w:rsidRDefault="00EE1DFC" w:rsidP="00EE1DFC"/>
    <w:p w:rsidR="00EE1DFC" w:rsidRPr="007609D9" w:rsidRDefault="00EE1DFC" w:rsidP="00EE1DFC">
      <w:pPr>
        <w:pStyle w:val="Heading4"/>
      </w:pPr>
      <w:r w:rsidRPr="007609D9">
        <w:t xml:space="preserve">Playing hardball in SCS </w:t>
      </w:r>
      <w:r w:rsidRPr="00D26EA5">
        <w:rPr>
          <w:u w:val="single"/>
        </w:rPr>
        <w:t>key to Xi PC</w:t>
      </w:r>
    </w:p>
    <w:p w:rsidR="00EE1DFC" w:rsidRPr="007609D9" w:rsidRDefault="00EE1DFC" w:rsidP="00EE1DFC">
      <w:r>
        <w:rPr>
          <w:b/>
        </w:rPr>
        <w:t>Hughes 7/15</w:t>
      </w:r>
      <w:r>
        <w:t xml:space="preserve"> --- research analyst for future directions international [Lindsay, “South China Sea Tribunal Creates Confluence of Tides for China,” Brink, The Edge of Risk, July 15</w:t>
      </w:r>
      <w:r w:rsidRPr="007609D9">
        <w:rPr>
          <w:vertAlign w:val="superscript"/>
        </w:rPr>
        <w:t>th</w:t>
      </w:r>
      <w:r>
        <w:t xml:space="preserve">, 2016, </w:t>
      </w:r>
      <w:r w:rsidRPr="007609D9">
        <w:t>http://www.brinknews.com/south-china-sea-tribunal-creates-confluence-of-tides-for-china/</w:t>
      </w:r>
      <w:r>
        <w:t>]//Mnush</w:t>
      </w:r>
    </w:p>
    <w:p w:rsidR="00EE1DFC" w:rsidRPr="003C7760" w:rsidRDefault="00EE1DFC" w:rsidP="00EE1DFC">
      <w:pPr>
        <w:rPr>
          <w:sz w:val="16"/>
        </w:rPr>
      </w:pPr>
      <w:r w:rsidRPr="003C7760">
        <w:rPr>
          <w:rStyle w:val="StyleUnderline"/>
        </w:rPr>
        <w:t>Can President Xi Play the Long Game?</w:t>
      </w:r>
      <w:r w:rsidRPr="003C7760">
        <w:rPr>
          <w:sz w:val="16"/>
        </w:rPr>
        <w:t xml:space="preserve"> Chinese President </w:t>
      </w:r>
      <w:r w:rsidRPr="003C7760">
        <w:rPr>
          <w:rStyle w:val="StyleUnderline"/>
        </w:rPr>
        <w:t>Xi</w:t>
      </w:r>
      <w:r w:rsidRPr="003C7760">
        <w:rPr>
          <w:sz w:val="16"/>
        </w:rPr>
        <w:t xml:space="preserve"> has </w:t>
      </w:r>
      <w:r w:rsidRPr="003C7760">
        <w:rPr>
          <w:rStyle w:val="StyleUnderline"/>
        </w:rPr>
        <w:t>taken several steps to cement his position as China’s leader,</w:t>
      </w:r>
      <w:r w:rsidRPr="003C7760">
        <w:rPr>
          <w:sz w:val="16"/>
        </w:rPr>
        <w:t xml:space="preserve"> including </w:t>
      </w:r>
      <w:r w:rsidRPr="003C7760">
        <w:rPr>
          <w:rStyle w:val="Emphasis"/>
        </w:rPr>
        <w:t>unleashing the forces of nationalism</w:t>
      </w:r>
      <w:r w:rsidRPr="003C7760">
        <w:rPr>
          <w:sz w:val="16"/>
        </w:rPr>
        <w:t xml:space="preserve"> that he will be </w:t>
      </w:r>
      <w:r w:rsidRPr="003C7760">
        <w:rPr>
          <w:rStyle w:val="StyleUnderline"/>
        </w:rPr>
        <w:t>hard-pressed to control now</w:t>
      </w:r>
      <w:r w:rsidRPr="003C7760">
        <w:rPr>
          <w:sz w:val="16"/>
        </w:rPr>
        <w:t xml:space="preserve">. He will have to </w:t>
      </w:r>
      <w:r w:rsidRPr="003C7760">
        <w:rPr>
          <w:rStyle w:val="StyleUnderline"/>
        </w:rPr>
        <w:t>demonstrate</w:t>
      </w:r>
      <w:r w:rsidRPr="003C7760">
        <w:rPr>
          <w:sz w:val="16"/>
        </w:rPr>
        <w:t xml:space="preserve"> that he (and </w:t>
      </w:r>
      <w:r w:rsidRPr="003C7760">
        <w:rPr>
          <w:rStyle w:val="StyleUnderline"/>
        </w:rPr>
        <w:t>China</w:t>
      </w:r>
      <w:r w:rsidRPr="003C7760">
        <w:rPr>
          <w:sz w:val="16"/>
        </w:rPr>
        <w:t xml:space="preserve">) </w:t>
      </w:r>
      <w:r w:rsidRPr="003C7760">
        <w:rPr>
          <w:rStyle w:val="StyleUnderline"/>
        </w:rPr>
        <w:t xml:space="preserve">can </w:t>
      </w:r>
      <w:r w:rsidRPr="003C7760">
        <w:rPr>
          <w:rStyle w:val="Emphasis"/>
        </w:rPr>
        <w:t>stand up to</w:t>
      </w:r>
      <w:r w:rsidRPr="003C7760">
        <w:rPr>
          <w:rStyle w:val="StyleUnderline"/>
        </w:rPr>
        <w:t xml:space="preserve"> what will be seen as </w:t>
      </w:r>
      <w:r w:rsidRPr="003C7760">
        <w:rPr>
          <w:rStyle w:val="Emphasis"/>
        </w:rPr>
        <w:t>Western aggression</w:t>
      </w:r>
      <w:r w:rsidRPr="003C7760">
        <w:rPr>
          <w:rStyle w:val="StyleUnderline"/>
        </w:rPr>
        <w:t xml:space="preserve"> against a rising China</w:t>
      </w:r>
      <w:r w:rsidRPr="003C7760">
        <w:rPr>
          <w:sz w:val="16"/>
        </w:rPr>
        <w:t xml:space="preserve">. It is likely that China will, therefore, continue with its claim and establish an air defense identification zone, demanding that all non-Chinese vessels and aircraft identify themselves before traversing the region, thus </w:t>
      </w:r>
      <w:r w:rsidRPr="003C7760">
        <w:rPr>
          <w:rStyle w:val="StyleUnderline"/>
        </w:rPr>
        <w:t xml:space="preserve">reinforcing the idea that that part of the </w:t>
      </w:r>
      <w:r w:rsidRPr="003C7760">
        <w:rPr>
          <w:rStyle w:val="Emphasis"/>
        </w:rPr>
        <w:t xml:space="preserve">South China Sea is Chinese territory. </w:t>
      </w:r>
      <w:r w:rsidRPr="003C7760">
        <w:rPr>
          <w:rStyle w:val="StyleUnderline"/>
        </w:rPr>
        <w:t>I</w:t>
      </w:r>
      <w:r w:rsidRPr="003C7760">
        <w:rPr>
          <w:sz w:val="16"/>
        </w:rPr>
        <w:t xml:space="preserve">t could also </w:t>
      </w:r>
      <w:r w:rsidRPr="003C7760">
        <w:rPr>
          <w:rStyle w:val="StyleUnderline"/>
        </w:rPr>
        <w:t>bring economic pressure to bear on Manila or militarize Scarborough Shoal.</w:t>
      </w:r>
      <w:r w:rsidRPr="003C7760">
        <w:rPr>
          <w:sz w:val="16"/>
        </w:rPr>
        <w:t xml:space="preserve"> If it did militarize Scarborough Shoal, however, it could face a major retaliation by the U.S., which signed an “Enhanced Defense Cooperation Agreement” with Manila, allowing for a rotating U.S. military presence at five Philippine bases. </w:t>
      </w:r>
      <w:r w:rsidRPr="003C7760">
        <w:rPr>
          <w:rStyle w:val="StyleUnderline"/>
        </w:rPr>
        <w:t>Washington could speed up its alliance building with Vietnam, including exporting military technology and platforms to Hanoi, do the same with Manila and determine with Tokyo what further measures it could take.</w:t>
      </w:r>
      <w:r w:rsidRPr="003C7760">
        <w:rPr>
          <w:sz w:val="16"/>
        </w:rPr>
        <w:t xml:space="preserve"> It is difficult to see how countries such as Afghanistan, Gambia, Pakistan and Zimbabwe, states that backed China’s claims, could be of any significant assistance in this matter. It’s more likely that Beijing will call upon Manila to enter into bilateral negotiations with it on the issue.</w:t>
      </w:r>
    </w:p>
    <w:p w:rsidR="00EE1DFC" w:rsidRPr="00D26EA5" w:rsidRDefault="00EE1DFC" w:rsidP="00EE1DFC"/>
    <w:p w:rsidR="00EE1DFC" w:rsidRDefault="00EE1DFC" w:rsidP="00EE1DFC">
      <w:pPr>
        <w:pStyle w:val="Heading2"/>
      </w:pPr>
      <w:r>
        <w:t>DA---Elections</w:t>
      </w:r>
    </w:p>
    <w:p w:rsidR="00EE1DFC" w:rsidRDefault="00EE1DFC" w:rsidP="00EE1DFC"/>
    <w:p w:rsidR="00EE1DFC" w:rsidRDefault="00EE1DFC" w:rsidP="00EE1DFC">
      <w:pPr>
        <w:pStyle w:val="Heading3"/>
      </w:pPr>
      <w:r>
        <w:t>2NC---Link Turns Case</w:t>
      </w:r>
    </w:p>
    <w:p w:rsidR="00EE1DFC" w:rsidRDefault="00EE1DFC" w:rsidP="00EE1DFC"/>
    <w:p w:rsidR="00EE1DFC" w:rsidRDefault="00EE1DFC" w:rsidP="00EE1DFC">
      <w:r>
        <w:br w:type="page"/>
      </w:r>
    </w:p>
    <w:p w:rsidR="00EE1DFC" w:rsidRDefault="00EE1DFC" w:rsidP="00EE1DFC">
      <w:pPr>
        <w:pStyle w:val="Heading4"/>
      </w:pPr>
      <w:r>
        <w:t xml:space="preserve">Elections link </w:t>
      </w:r>
      <w:r w:rsidRPr="00EF5390">
        <w:rPr>
          <w:rStyle w:val="StyleUnderline"/>
        </w:rPr>
        <w:t>turns the case</w:t>
      </w:r>
    </w:p>
    <w:p w:rsidR="00EE1DFC" w:rsidRDefault="00EE1DFC" w:rsidP="00EE1DFC">
      <w:r w:rsidRPr="008630B0">
        <w:rPr>
          <w:b/>
        </w:rPr>
        <w:t>Huang 16</w:t>
      </w:r>
      <w:r>
        <w:t xml:space="preserve"> --- Beijing Bureau chief at South China Morning Post (Cary Huang, 7-13-2016, "Has the South China Sea ruling pushed China closer to a future war with the US?" South China Morning Post, 7-20-2016, http://www.scmp.com/news/china/diplomacy-defence/article/1989746/has-south-china-sea-ruling-pushed-china-closer-future)//jonah</w:t>
      </w:r>
    </w:p>
    <w:p w:rsidR="00EE1DFC" w:rsidRPr="00403B80" w:rsidRDefault="00EE1DFC" w:rsidP="00EE1DFC">
      <w:pPr>
        <w:rPr>
          <w:sz w:val="14"/>
        </w:rPr>
      </w:pPr>
      <w:r w:rsidRPr="00403B80">
        <w:rPr>
          <w:sz w:val="14"/>
        </w:rPr>
        <w:t xml:space="preserve">Some analysts worry that </w:t>
      </w:r>
      <w:r w:rsidRPr="00403B80">
        <w:rPr>
          <w:rStyle w:val="Emphasis"/>
        </w:rPr>
        <w:t>US presidential election politics</w:t>
      </w:r>
      <w:r w:rsidRPr="00EF5390">
        <w:rPr>
          <w:rStyle w:val="StyleUnderline"/>
        </w:rPr>
        <w:t xml:space="preserve"> may also </w:t>
      </w:r>
      <w:r w:rsidRPr="00EF5390">
        <w:rPr>
          <w:rStyle w:val="Emphasis"/>
        </w:rPr>
        <w:t>add oil to the fire</w:t>
      </w:r>
      <w:r w:rsidRPr="00403B80">
        <w:rPr>
          <w:sz w:val="14"/>
        </w:rPr>
        <w:t xml:space="preserve">. Both US presidential candidates, the Democratic Party’s Hillary Clinton and Republican Donald </w:t>
      </w:r>
      <w:r w:rsidRPr="00EF5390">
        <w:rPr>
          <w:rStyle w:val="StyleUnderline"/>
        </w:rPr>
        <w:t>Trump</w:t>
      </w:r>
      <w:r w:rsidRPr="00403B80">
        <w:rPr>
          <w:sz w:val="14"/>
        </w:rPr>
        <w:t xml:space="preserve">, have </w:t>
      </w:r>
      <w:r w:rsidRPr="00EF5390">
        <w:rPr>
          <w:rStyle w:val="StyleUnderline"/>
        </w:rPr>
        <w:t>called on all parties to abide by the international court’s ruling</w:t>
      </w:r>
      <w:r w:rsidRPr="00403B80">
        <w:rPr>
          <w:sz w:val="14"/>
        </w:rPr>
        <w:t xml:space="preserve">. Clinton said she welcomes the ruling, adding that the South China Sea’s waters were critical to the US economy. An adviser to </w:t>
      </w:r>
      <w:r w:rsidRPr="00EF5390">
        <w:rPr>
          <w:rStyle w:val="Emphasis"/>
        </w:rPr>
        <w:t xml:space="preserve">Trump said </w:t>
      </w:r>
      <w:r w:rsidRPr="00EF5390">
        <w:rPr>
          <w:rStyle w:val="StyleUnderline"/>
        </w:rPr>
        <w:t xml:space="preserve">countries involved in the South China Sea dispute should respect the court’s ruling and that </w:t>
      </w:r>
      <w:r w:rsidRPr="00EF5390">
        <w:rPr>
          <w:rStyle w:val="Emphasis"/>
        </w:rPr>
        <w:t>China had no historic title</w:t>
      </w:r>
      <w:r w:rsidRPr="00EF5390">
        <w:rPr>
          <w:rStyle w:val="StyleUnderline"/>
        </w:rPr>
        <w:t xml:space="preserve"> over the waters</w:t>
      </w:r>
      <w:r w:rsidRPr="00403B80">
        <w:rPr>
          <w:sz w:val="14"/>
        </w:rPr>
        <w:t xml:space="preserve">. Yu at the United States Naval Academy said Clinton was likely to be tougher towards China than Trump, but </w:t>
      </w:r>
      <w:r w:rsidRPr="00EF5390">
        <w:rPr>
          <w:rStyle w:val="StyleUnderline"/>
        </w:rPr>
        <w:t xml:space="preserve">the </w:t>
      </w:r>
      <w:r w:rsidRPr="00EF5390">
        <w:rPr>
          <w:rStyle w:val="Emphasis"/>
        </w:rPr>
        <w:t xml:space="preserve">Republican’s stance may harden </w:t>
      </w:r>
      <w:r w:rsidRPr="00EF5390">
        <w:rPr>
          <w:rStyle w:val="StyleUnderline"/>
        </w:rPr>
        <w:t>if it is perceived that America’s global strategic position was threatened by China in the South China Sea</w:t>
      </w:r>
      <w:r w:rsidRPr="00403B80">
        <w:rPr>
          <w:sz w:val="14"/>
        </w:rPr>
        <w:t xml:space="preserve">. Jessica Chen Weiss, professor of government at Cornell University, said that in the aftermath of the ruling, </w:t>
      </w:r>
      <w:r w:rsidRPr="00EF5390">
        <w:rPr>
          <w:rStyle w:val="StyleUnderline"/>
        </w:rPr>
        <w:t>the US</w:t>
      </w:r>
      <w:r w:rsidRPr="00403B80">
        <w:rPr>
          <w:sz w:val="14"/>
        </w:rPr>
        <w:t xml:space="preserve"> and its allies </w:t>
      </w:r>
      <w:r w:rsidRPr="00403B80">
        <w:rPr>
          <w:rStyle w:val="Emphasis"/>
        </w:rPr>
        <w:t xml:space="preserve">should not make political capital </w:t>
      </w:r>
      <w:r w:rsidRPr="00EF5390">
        <w:rPr>
          <w:rStyle w:val="StyleUnderline"/>
        </w:rPr>
        <w:t>from China’s defeat.</w:t>
      </w:r>
      <w:r w:rsidRPr="00403B80">
        <w:rPr>
          <w:sz w:val="14"/>
        </w:rPr>
        <w:t xml:space="preserve"> “</w:t>
      </w:r>
      <w:r w:rsidRPr="00EF5390">
        <w:rPr>
          <w:rStyle w:val="StyleUnderline"/>
        </w:rPr>
        <w:t xml:space="preserve">The more we trumpet China’s defeat or loss of face, the </w:t>
      </w:r>
      <w:r w:rsidRPr="00403B80">
        <w:rPr>
          <w:rStyle w:val="Emphasis"/>
        </w:rPr>
        <w:t>more domestic pressure</w:t>
      </w:r>
      <w:r w:rsidRPr="00EF5390">
        <w:rPr>
          <w:rStyle w:val="StyleUnderline"/>
        </w:rPr>
        <w:t xml:space="preserve"> the government will feel to </w:t>
      </w:r>
      <w:r w:rsidRPr="00403B80">
        <w:rPr>
          <w:rStyle w:val="Emphasis"/>
        </w:rPr>
        <w:t>respond with more than bluster</w:t>
      </w:r>
      <w:r w:rsidRPr="00403B80">
        <w:rPr>
          <w:sz w:val="14"/>
        </w:rPr>
        <w:t>,” she said.</w:t>
      </w:r>
    </w:p>
    <w:p w:rsidR="00EE1DFC" w:rsidRPr="003D4306" w:rsidRDefault="00EE1DFC" w:rsidP="00EE1DFC"/>
    <w:p w:rsidR="00EE1DFC" w:rsidRDefault="00EE1DFC" w:rsidP="00EE1DFC">
      <w:pPr>
        <w:pStyle w:val="Heading1"/>
      </w:pPr>
      <w:r>
        <w:t>CPs---South China Sea</w:t>
      </w:r>
    </w:p>
    <w:p w:rsidR="00EE1DFC" w:rsidRDefault="00EE1DFC" w:rsidP="00EE1DFC"/>
    <w:p w:rsidR="00EE1DFC" w:rsidRDefault="00EE1DFC" w:rsidP="00EE1DFC"/>
    <w:p w:rsidR="00EE1DFC" w:rsidRDefault="00EE1DFC" w:rsidP="00EE1DFC">
      <w:pPr>
        <w:pStyle w:val="Heading2"/>
      </w:pPr>
      <w:r>
        <w:t>CP---Military Engagement</w:t>
      </w:r>
    </w:p>
    <w:p w:rsidR="00EE1DFC" w:rsidRDefault="00EE1DFC" w:rsidP="00EE1DFC"/>
    <w:p w:rsidR="00EE1DFC" w:rsidRDefault="00EE1DFC" w:rsidP="00EE1DFC"/>
    <w:p w:rsidR="00EE1DFC" w:rsidRDefault="00EE1DFC" w:rsidP="00EE1DFC">
      <w:pPr>
        <w:pStyle w:val="Heading3"/>
      </w:pPr>
      <w:r>
        <w:t>1NC---Solvency</w:t>
      </w:r>
    </w:p>
    <w:p w:rsidR="00EE1DFC" w:rsidRDefault="00EE1DFC" w:rsidP="00EE1DFC"/>
    <w:p w:rsidR="00EE1DFC" w:rsidRPr="00A96DA7" w:rsidRDefault="00EE1DFC" w:rsidP="00EE1DFC">
      <w:pPr>
        <w:pStyle w:val="Heading4"/>
      </w:pPr>
      <w:r>
        <w:t xml:space="preserve">Increased </w:t>
      </w:r>
      <w:r>
        <w:rPr>
          <w:u w:val="single"/>
        </w:rPr>
        <w:t>military engagement</w:t>
      </w:r>
      <w:r>
        <w:t xml:space="preserve"> solve the whole case</w:t>
      </w:r>
    </w:p>
    <w:p w:rsidR="00EE1DFC" w:rsidRPr="0081003A" w:rsidRDefault="00EE1DFC" w:rsidP="00EE1DFC">
      <w:r>
        <w:rPr>
          <w:b/>
        </w:rPr>
        <w:t>Quirk 15</w:t>
      </w:r>
      <w:r>
        <w:t xml:space="preserve"> --- U.S. Navy Surface Warfare Officer stationed in Pearl Harbor, Hawaii. He is also a Young Leader and non-resident WSD-Handa Fellow with the Pacific Forum CSIS (Sean, 11-9-15, “Reconciling China’s PLAN: Strategic Intervention, Tactical Engagement,” The Diplomat, 7-16-16, http://thediplomat.com/2015/11/reconciling-chinas-plan-strategic-intervention-with-tactical-engagement/)//jonah </w:t>
      </w:r>
    </w:p>
    <w:p w:rsidR="00EE1DFC" w:rsidRPr="00EC48A5" w:rsidRDefault="00EE1DFC" w:rsidP="00EE1DFC">
      <w:pPr>
        <w:rPr>
          <w:sz w:val="12"/>
        </w:rPr>
      </w:pPr>
      <w:r w:rsidRPr="00EC48A5">
        <w:rPr>
          <w:sz w:val="12"/>
        </w:rPr>
        <w:t xml:space="preserve">Ships that pass in the night, and speak each other in passing. </w:t>
      </w:r>
      <w:r w:rsidRPr="005D1D5C">
        <w:rPr>
          <w:rStyle w:val="StyleUnderline"/>
        </w:rPr>
        <w:t>Passing, harassing, and shadowing in the case of Chinese vessels meeting U.S. warships</w:t>
      </w:r>
      <w:r w:rsidRPr="00EC48A5">
        <w:rPr>
          <w:sz w:val="12"/>
        </w:rPr>
        <w:t xml:space="preserve">. Such </w:t>
      </w:r>
      <w:r w:rsidRPr="005D1D5C">
        <w:rPr>
          <w:rStyle w:val="StyleUnderline"/>
        </w:rPr>
        <w:t xml:space="preserve">exchanges comprise the unfortunate </w:t>
      </w:r>
      <w:r w:rsidRPr="005D1D5C">
        <w:rPr>
          <w:rStyle w:val="Emphasis"/>
        </w:rPr>
        <w:t>core of U.S.-China military-to-military</w:t>
      </w:r>
      <w:r w:rsidRPr="005D1D5C">
        <w:rPr>
          <w:rStyle w:val="StyleUnderline"/>
        </w:rPr>
        <w:t xml:space="preserve"> </w:t>
      </w:r>
      <w:r w:rsidRPr="00EC48A5">
        <w:rPr>
          <w:sz w:val="12"/>
        </w:rPr>
        <w:t xml:space="preserve">(“mil-to-mil”) </w:t>
      </w:r>
      <w:r w:rsidRPr="005D1D5C">
        <w:rPr>
          <w:rStyle w:val="Emphasis"/>
        </w:rPr>
        <w:t>engagement</w:t>
      </w:r>
      <w:r w:rsidRPr="00EC48A5">
        <w:rPr>
          <w:sz w:val="12"/>
        </w:rPr>
        <w:t xml:space="preserve">. </w:t>
      </w:r>
      <w:r w:rsidRPr="005D1D5C">
        <w:rPr>
          <w:rStyle w:val="StyleUnderline"/>
        </w:rPr>
        <w:t>China’s</w:t>
      </w:r>
      <w:r w:rsidRPr="00EC48A5">
        <w:rPr>
          <w:sz w:val="12"/>
        </w:rPr>
        <w:t xml:space="preserve"> harassment of the USNS Impeccable in 2009 and USS Cowpens in 2013 are but the most prominent cases of its </w:t>
      </w:r>
      <w:r w:rsidRPr="005D1D5C">
        <w:rPr>
          <w:rStyle w:val="StyleUnderline"/>
        </w:rPr>
        <w:t xml:space="preserve">persistent belligerence in the </w:t>
      </w:r>
      <w:r w:rsidRPr="005D1D5C">
        <w:rPr>
          <w:rStyle w:val="Emphasis"/>
        </w:rPr>
        <w:t>S</w:t>
      </w:r>
      <w:r w:rsidRPr="005D1D5C">
        <w:rPr>
          <w:rStyle w:val="StyleUnderline"/>
        </w:rPr>
        <w:t xml:space="preserve">outh </w:t>
      </w:r>
      <w:r w:rsidRPr="005D1D5C">
        <w:rPr>
          <w:rStyle w:val="Emphasis"/>
        </w:rPr>
        <w:t>C</w:t>
      </w:r>
      <w:r w:rsidRPr="005D1D5C">
        <w:rPr>
          <w:rStyle w:val="StyleUnderline"/>
        </w:rPr>
        <w:t xml:space="preserve">hina </w:t>
      </w:r>
      <w:r w:rsidRPr="005D1D5C">
        <w:rPr>
          <w:rStyle w:val="Emphasis"/>
        </w:rPr>
        <w:t>S</w:t>
      </w:r>
      <w:r w:rsidRPr="005D1D5C">
        <w:rPr>
          <w:rStyle w:val="StyleUnderline"/>
        </w:rPr>
        <w:t>ea</w:t>
      </w:r>
      <w:r w:rsidRPr="00EC48A5">
        <w:rPr>
          <w:sz w:val="12"/>
        </w:rPr>
        <w:t xml:space="preserve">. This tactically </w:t>
      </w:r>
      <w:r w:rsidRPr="005D1D5C">
        <w:rPr>
          <w:rStyle w:val="StyleUnderline"/>
        </w:rPr>
        <w:t>aggressive behavior from the People’s Liberation Army-Navy</w:t>
      </w:r>
      <w:r w:rsidRPr="00EC48A5">
        <w:rPr>
          <w:sz w:val="12"/>
        </w:rPr>
        <w:t xml:space="preserve"> (</w:t>
      </w:r>
      <w:r w:rsidRPr="005D1D5C">
        <w:rPr>
          <w:rStyle w:val="Emphasis"/>
        </w:rPr>
        <w:t>PLAN</w:t>
      </w:r>
      <w:r w:rsidRPr="005D1D5C">
        <w:rPr>
          <w:rStyle w:val="StyleUnderline"/>
        </w:rPr>
        <w:t>) reflects a grander expansion strategy emanating from Beijing</w:t>
      </w:r>
      <w:r w:rsidRPr="00EC48A5">
        <w:rPr>
          <w:sz w:val="12"/>
        </w:rPr>
        <w:t xml:space="preserve">. From new Chinese passports with the infamous nine-dashed line, media trumpeting </w:t>
      </w:r>
      <w:r w:rsidRPr="001E76E2">
        <w:rPr>
          <w:rStyle w:val="StyleUnderline"/>
        </w:rPr>
        <w:t>Chinese claims over</w:t>
      </w:r>
      <w:r w:rsidRPr="00EC48A5">
        <w:rPr>
          <w:sz w:val="12"/>
        </w:rPr>
        <w:t xml:space="preserve"> Japanese-governed </w:t>
      </w:r>
      <w:r w:rsidRPr="001E76E2">
        <w:rPr>
          <w:rStyle w:val="Emphasis"/>
        </w:rPr>
        <w:t>Senkaku Islands</w:t>
      </w:r>
      <w:r w:rsidRPr="00EC48A5">
        <w:rPr>
          <w:sz w:val="12"/>
        </w:rPr>
        <w:t xml:space="preserve">, and maritime occupation of Scarborough Shoal, China’s maritime expansion is the well-orchestrated </w:t>
      </w:r>
      <w:r w:rsidRPr="001E76E2">
        <w:rPr>
          <w:rStyle w:val="StyleUnderline"/>
        </w:rPr>
        <w:t xml:space="preserve">foreign policy of the </w:t>
      </w:r>
      <w:r w:rsidRPr="001E76E2">
        <w:rPr>
          <w:rStyle w:val="Emphasis"/>
        </w:rPr>
        <w:t>C</w:t>
      </w:r>
      <w:r w:rsidRPr="00EC48A5">
        <w:rPr>
          <w:sz w:val="12"/>
        </w:rPr>
        <w:t xml:space="preserve">hinese </w:t>
      </w:r>
      <w:r w:rsidRPr="001E76E2">
        <w:rPr>
          <w:rStyle w:val="Emphasis"/>
        </w:rPr>
        <w:t>C</w:t>
      </w:r>
      <w:r w:rsidRPr="00EC48A5">
        <w:rPr>
          <w:sz w:val="12"/>
        </w:rPr>
        <w:t xml:space="preserve">ommunist </w:t>
      </w:r>
      <w:r w:rsidRPr="001E76E2">
        <w:rPr>
          <w:rStyle w:val="Emphasis"/>
        </w:rPr>
        <w:t>P</w:t>
      </w:r>
      <w:r w:rsidRPr="00EC48A5">
        <w:rPr>
          <w:sz w:val="12"/>
        </w:rPr>
        <w:t xml:space="preserve">arty through its national ministries. Betting that war will not result, </w:t>
      </w:r>
      <w:r w:rsidRPr="001E76E2">
        <w:rPr>
          <w:rStyle w:val="StyleUnderline"/>
        </w:rPr>
        <w:t>China is pushing the boundaries</w:t>
      </w:r>
      <w:r w:rsidRPr="00EC48A5">
        <w:rPr>
          <w:sz w:val="12"/>
        </w:rPr>
        <w:t xml:space="preserve"> – literally – </w:t>
      </w:r>
      <w:r w:rsidRPr="001E76E2">
        <w:rPr>
          <w:rStyle w:val="StyleUnderline"/>
        </w:rPr>
        <w:t>of its maritime claims</w:t>
      </w:r>
      <w:r w:rsidRPr="00EC48A5">
        <w:rPr>
          <w:sz w:val="12"/>
        </w:rPr>
        <w:t xml:space="preserve">, incrementally. American military analyst Robert Haddick calls </w:t>
      </w:r>
      <w:r w:rsidRPr="001E76E2">
        <w:rPr>
          <w:rStyle w:val="StyleUnderline"/>
        </w:rPr>
        <w:t xml:space="preserve">the strategy “salami slicing,” </w:t>
      </w:r>
      <w:r w:rsidRPr="00EC48A5">
        <w:rPr>
          <w:sz w:val="12"/>
        </w:rPr>
        <w:t xml:space="preserve">or “the slow accumulation of small changes, none of which in isolation amounts to a casus belli, but </w:t>
      </w:r>
      <w:r w:rsidRPr="001E76E2">
        <w:rPr>
          <w:rStyle w:val="StyleUnderline"/>
        </w:rPr>
        <w:t>which can add up</w:t>
      </w:r>
      <w:r w:rsidRPr="00EC48A5">
        <w:rPr>
          <w:sz w:val="12"/>
        </w:rPr>
        <w:t xml:space="preserve"> over time </w:t>
      </w:r>
      <w:r w:rsidRPr="001E76E2">
        <w:rPr>
          <w:rStyle w:val="StyleUnderline"/>
        </w:rPr>
        <w:t>to a significant strategic change</w:t>
      </w:r>
      <w:r w:rsidRPr="00EC48A5">
        <w:rPr>
          <w:sz w:val="12"/>
        </w:rPr>
        <w:t xml:space="preserve">” (p. 77). By building “facts on the ground” through occupation and declaration of new maritime territory, </w:t>
      </w:r>
      <w:r w:rsidRPr="001E76E2">
        <w:rPr>
          <w:rStyle w:val="StyleUnderline"/>
        </w:rPr>
        <w:t>Beijing builds precedent and physical justification for Chinese claims</w:t>
      </w:r>
      <w:r w:rsidRPr="00EC48A5">
        <w:rPr>
          <w:sz w:val="12"/>
        </w:rPr>
        <w:t xml:space="preserve">. Beijing’s </w:t>
      </w:r>
      <w:r w:rsidRPr="001E76E2">
        <w:rPr>
          <w:rStyle w:val="StyleUnderline"/>
        </w:rPr>
        <w:t>recent island construction and aggressive territorial incursions are</w:t>
      </w:r>
      <w:r w:rsidRPr="00EC48A5">
        <w:rPr>
          <w:sz w:val="12"/>
        </w:rPr>
        <w:t xml:space="preserve"> the most recent events </w:t>
      </w:r>
      <w:r w:rsidRPr="001E76E2">
        <w:rPr>
          <w:rStyle w:val="Emphasis"/>
        </w:rPr>
        <w:t>testing the will</w:t>
      </w:r>
      <w:r w:rsidRPr="001E76E2">
        <w:rPr>
          <w:rStyle w:val="StyleUnderline"/>
        </w:rPr>
        <w:t xml:space="preserve"> of the international community and U</w:t>
      </w:r>
      <w:r w:rsidRPr="00EC48A5">
        <w:rPr>
          <w:sz w:val="12"/>
        </w:rPr>
        <w:t xml:space="preserve">nited </w:t>
      </w:r>
      <w:r w:rsidRPr="001E76E2">
        <w:rPr>
          <w:rStyle w:val="StyleUnderline"/>
        </w:rPr>
        <w:t>S</w:t>
      </w:r>
      <w:r w:rsidRPr="00EC48A5">
        <w:rPr>
          <w:sz w:val="12"/>
        </w:rPr>
        <w:t xml:space="preserve">tates. </w:t>
      </w:r>
      <w:r w:rsidRPr="001E76E2">
        <w:rPr>
          <w:rStyle w:val="StyleUnderline"/>
        </w:rPr>
        <w:t xml:space="preserve">These events are not signals but rather dynamic action by Beijing to </w:t>
      </w:r>
      <w:r w:rsidRPr="001E76E2">
        <w:rPr>
          <w:rStyle w:val="Emphasis"/>
        </w:rPr>
        <w:t>unilaterally dominate</w:t>
      </w:r>
      <w:r w:rsidRPr="001E76E2">
        <w:rPr>
          <w:rStyle w:val="StyleUnderline"/>
        </w:rPr>
        <w:t xml:space="preserve"> China’s near seas.</w:t>
      </w:r>
      <w:r w:rsidRPr="00EC48A5">
        <w:rPr>
          <w:sz w:val="12"/>
        </w:rPr>
        <w:t xml:space="preserve"> </w:t>
      </w:r>
      <w:r w:rsidRPr="001E76E2">
        <w:rPr>
          <w:rStyle w:val="StyleUnderline"/>
        </w:rPr>
        <w:t>Deteriorating U.S.-China Relations</w:t>
      </w:r>
      <w:r>
        <w:rPr>
          <w:rStyle w:val="StyleUnderline"/>
        </w:rPr>
        <w:t xml:space="preserve"> </w:t>
      </w:r>
      <w:r w:rsidRPr="00EC48A5">
        <w:rPr>
          <w:sz w:val="12"/>
        </w:rPr>
        <w:t xml:space="preserve">Earlier this September, the ninth track-II U.S.-China Strategic Dialogue convened in Honolulu, Hawaii, hosted by the Pacific Forum Center for Strategic International Studies (CSIS) and the Naval Postgraduate School. Some fifty U.S. and Chinese officials, military officers, and academics met in their private capacity for the unofficial discussions. The general </w:t>
      </w:r>
      <w:r w:rsidRPr="008303CA">
        <w:rPr>
          <w:rStyle w:val="StyleUnderline"/>
        </w:rPr>
        <w:t xml:space="preserve">consensus on both sides was the deteriorating state of U.S.-China relations and the need for </w:t>
      </w:r>
      <w:r w:rsidRPr="008303CA">
        <w:rPr>
          <w:rStyle w:val="Emphasis"/>
        </w:rPr>
        <w:t>both governments to have productive dialogue</w:t>
      </w:r>
      <w:r w:rsidRPr="008303CA">
        <w:rPr>
          <w:rStyle w:val="StyleUnderline"/>
        </w:rPr>
        <w:t xml:space="preserve"> on their security concerns</w:t>
      </w:r>
      <w:r w:rsidRPr="00EC48A5">
        <w:rPr>
          <w:sz w:val="12"/>
        </w:rPr>
        <w:t xml:space="preserve">. This </w:t>
      </w:r>
      <w:r w:rsidRPr="008303CA">
        <w:rPr>
          <w:rStyle w:val="StyleUnderline"/>
        </w:rPr>
        <w:t xml:space="preserve">deep and widening chasm of distrust is leading to greater potential for </w:t>
      </w:r>
      <w:r w:rsidRPr="008303CA">
        <w:rPr>
          <w:rStyle w:val="Emphasis"/>
        </w:rPr>
        <w:t>misunderstanding</w:t>
      </w:r>
      <w:r w:rsidRPr="008303CA">
        <w:rPr>
          <w:rStyle w:val="StyleUnderline"/>
        </w:rPr>
        <w:t xml:space="preserve"> and </w:t>
      </w:r>
      <w:r w:rsidRPr="008303CA">
        <w:rPr>
          <w:rStyle w:val="Emphasis"/>
        </w:rPr>
        <w:t>lethal miscalculation</w:t>
      </w:r>
      <w:r w:rsidRPr="008303CA">
        <w:rPr>
          <w:rStyle w:val="StyleUnderline"/>
        </w:rPr>
        <w:t xml:space="preserve"> in times of crisis</w:t>
      </w:r>
      <w:r w:rsidRPr="00EC48A5">
        <w:rPr>
          <w:sz w:val="12"/>
        </w:rPr>
        <w:t xml:space="preserve">. </w:t>
      </w:r>
      <w:r w:rsidRPr="008303CA">
        <w:rPr>
          <w:rStyle w:val="StyleUnderline"/>
        </w:rPr>
        <w:t xml:space="preserve">The demand on both sides is for </w:t>
      </w:r>
      <w:r w:rsidRPr="008303CA">
        <w:rPr>
          <w:rStyle w:val="Emphasis"/>
        </w:rPr>
        <w:t>clear</w:t>
      </w:r>
      <w:r w:rsidRPr="008303CA">
        <w:rPr>
          <w:rStyle w:val="StyleUnderline"/>
        </w:rPr>
        <w:t xml:space="preserve">, </w:t>
      </w:r>
      <w:r w:rsidRPr="008303CA">
        <w:rPr>
          <w:rStyle w:val="Emphasis"/>
        </w:rPr>
        <w:t>substantive dialogue</w:t>
      </w:r>
      <w:r w:rsidRPr="008303CA">
        <w:rPr>
          <w:rStyle w:val="StyleUnderline"/>
        </w:rPr>
        <w:t xml:space="preserve"> and </w:t>
      </w:r>
      <w:r w:rsidRPr="008303CA">
        <w:rPr>
          <w:rStyle w:val="Emphasis"/>
        </w:rPr>
        <w:t>binding agreements</w:t>
      </w:r>
      <w:r w:rsidRPr="008303CA">
        <w:rPr>
          <w:rStyle w:val="StyleUnderline"/>
        </w:rPr>
        <w:t xml:space="preserve"> to sustain peace</w:t>
      </w:r>
      <w:r w:rsidRPr="00EC48A5">
        <w:rPr>
          <w:sz w:val="12"/>
        </w:rPr>
        <w:t xml:space="preserve">, yet one retired senior PLA official articulated the current state of affairs. He said, “If the U.S. wants to make China a threat, China will become a threat. China can only respond.” If a country wanted to become threatening in this era, a good start would be to declare indisputable sovereignty over an entire sea. It would repeatedly send government vessels into the territorial waters of an adjacent state. It would declare a new air defense identification zone (ADIZ) overlapping the established zones of its neighbors. It might even go so far as secretly build new military installations in international waters with airstrips for fighter and bomber aircraft. No, China is not a threat to the region because a threat merely signals potential hostility. </w:t>
      </w:r>
      <w:r w:rsidRPr="008303CA">
        <w:rPr>
          <w:rStyle w:val="StyleUnderline"/>
        </w:rPr>
        <w:t>China is not “threatening” the security and stability of international law in the Asia-Pacific</w:t>
      </w:r>
      <w:r w:rsidRPr="00EC48A5">
        <w:rPr>
          <w:sz w:val="12"/>
        </w:rPr>
        <w:t xml:space="preserve"> – </w:t>
      </w:r>
      <w:r w:rsidRPr="008303CA">
        <w:rPr>
          <w:rStyle w:val="Emphasis"/>
        </w:rPr>
        <w:t>China is actively undermining it</w:t>
      </w:r>
      <w:r w:rsidRPr="00EC48A5">
        <w:rPr>
          <w:sz w:val="12"/>
        </w:rPr>
        <w:t xml:space="preserve">. Washington needs to say so. It should unambiguously call out </w:t>
      </w:r>
      <w:r w:rsidRPr="008303CA">
        <w:rPr>
          <w:rStyle w:val="StyleUnderline"/>
        </w:rPr>
        <w:t>Beijing’s</w:t>
      </w:r>
      <w:r w:rsidRPr="00EC48A5">
        <w:rPr>
          <w:sz w:val="12"/>
        </w:rPr>
        <w:t xml:space="preserve"> plan for what it is: </w:t>
      </w:r>
      <w:r w:rsidRPr="008303CA">
        <w:rPr>
          <w:rStyle w:val="StyleUnderline"/>
        </w:rPr>
        <w:t xml:space="preserve">encroaching on the international commons and </w:t>
      </w:r>
      <w:r w:rsidRPr="008303CA">
        <w:rPr>
          <w:rStyle w:val="Emphasis"/>
        </w:rPr>
        <w:t>destabilizing geopolitical peace</w:t>
      </w:r>
      <w:r w:rsidRPr="008303CA">
        <w:rPr>
          <w:rStyle w:val="StyleUnderline"/>
        </w:rPr>
        <w:t xml:space="preserve"> to enlarge China’s sovereign territory</w:t>
      </w:r>
      <w:r w:rsidRPr="00EC48A5">
        <w:rPr>
          <w:sz w:val="12"/>
        </w:rPr>
        <w:t xml:space="preserve">. Due to geographic distance, the American public can more easily ignore the writing on the walls – and have. China’s neighbors cannot and have not, and neither can U.S. forward-deployed forces in the region. Steven Stashwick’s excellent article explained that local maritime incidents with China will not spiral out of control into war, as they differ from the “strategic miscalculations” that are the basis of armed hostilities between states. Stashwick is correct in this assessment; however, this reality is precisely the basis of Beijing’s strategy in China’s near seas. China wants geopolitical dominance over the East and South China Seas, not war. Shortcomings of ‘Engage and Hedge’ America’s interest in the Asia-Pacific region is foremost stability and peace, but U.S. policymakers and scholars increasingly state that such goals may be mutually exclusive in China’s near seas. Congressman J. Randy Forbes, R-Virginia, recently submitted a bipartisan letter to the White House and Department of Defense urging the United States to reasonably and militarily challenge Chinese claims in the South China Sea, with the inherent risk of armed conflict. Meanwhile, leading academics such as Charles Glaser argue in favor of ceding geopolitical ground to China to preserve peace, even suggesting that the United States end its special relationship with Taiwan that has preserved Taiwan’s status quo for seven decades. </w:t>
      </w:r>
      <w:r w:rsidRPr="009A33C4">
        <w:rPr>
          <w:rStyle w:val="StyleUnderline"/>
        </w:rPr>
        <w:t xml:space="preserve">Current U.S. China policy of sanguine </w:t>
      </w:r>
      <w:r w:rsidRPr="009A33C4">
        <w:rPr>
          <w:rStyle w:val="Emphasis"/>
        </w:rPr>
        <w:t>diplomatic engagement combined with U.S. military capability hedging</w:t>
      </w:r>
      <w:r w:rsidRPr="009A33C4">
        <w:rPr>
          <w:rStyle w:val="StyleUnderline"/>
        </w:rPr>
        <w:t xml:space="preserve"> against Chinese defense posture, so called “Engage and Hedge,” is </w:t>
      </w:r>
      <w:r w:rsidRPr="009A33C4">
        <w:rPr>
          <w:rStyle w:val="Emphasis"/>
        </w:rPr>
        <w:t>only increasing tensions</w:t>
      </w:r>
      <w:r w:rsidRPr="009A33C4">
        <w:rPr>
          <w:rStyle w:val="StyleUnderline"/>
        </w:rPr>
        <w:t xml:space="preserve"> between the United States and China</w:t>
      </w:r>
      <w:r w:rsidRPr="00EC48A5">
        <w:rPr>
          <w:sz w:val="12"/>
        </w:rPr>
        <w:t xml:space="preserve">. </w:t>
      </w:r>
      <w:r w:rsidRPr="00BD030B">
        <w:rPr>
          <w:rStyle w:val="StyleUnderline"/>
        </w:rPr>
        <w:t>This strategy focuses on diplomatic engagement and high-level talks</w:t>
      </w:r>
      <w:r w:rsidRPr="00EC48A5">
        <w:rPr>
          <w:sz w:val="12"/>
        </w:rPr>
        <w:t xml:space="preserve"> (see the presidents Sunnylands summit and President Xi Jinping’s recent state visit), </w:t>
      </w:r>
      <w:r w:rsidRPr="00BD030B">
        <w:rPr>
          <w:rStyle w:val="Emphasis"/>
        </w:rPr>
        <w:t>while hedging</w:t>
      </w:r>
      <w:r w:rsidRPr="00BD030B">
        <w:rPr>
          <w:rStyle w:val="StyleUnderline"/>
        </w:rPr>
        <w:t xml:space="preserve"> China’s growth with the Asia-Pacific “rebalance” of </w:t>
      </w:r>
      <w:r w:rsidRPr="00BD030B">
        <w:rPr>
          <w:rStyle w:val="Emphasis"/>
        </w:rPr>
        <w:t>U.S. military forces</w:t>
      </w:r>
      <w:r w:rsidRPr="00EC48A5">
        <w:rPr>
          <w:sz w:val="12"/>
        </w:rPr>
        <w:t xml:space="preserve">. Yet, </w:t>
      </w:r>
      <w:r w:rsidRPr="00BD030B">
        <w:rPr>
          <w:rStyle w:val="StyleUnderline"/>
        </w:rPr>
        <w:t>the effect of Engage and Hedge is U.S. capitulation to China’s maritime expansion strategy</w:t>
      </w:r>
      <w:r w:rsidRPr="00EC48A5">
        <w:rPr>
          <w:sz w:val="12"/>
        </w:rPr>
        <w:t xml:space="preserve">; </w:t>
      </w:r>
      <w:r w:rsidRPr="00BD030B">
        <w:rPr>
          <w:rStyle w:val="StyleUnderline"/>
        </w:rPr>
        <w:t xml:space="preserve">Washington </w:t>
      </w:r>
      <w:r w:rsidRPr="00BD030B">
        <w:rPr>
          <w:rStyle w:val="Emphasis"/>
        </w:rPr>
        <w:t>downplays</w:t>
      </w:r>
      <w:r w:rsidRPr="00BD030B">
        <w:rPr>
          <w:rStyle w:val="StyleUnderline"/>
        </w:rPr>
        <w:t xml:space="preserve"> Beijing’s antagonism on the </w:t>
      </w:r>
      <w:r w:rsidRPr="00BD030B">
        <w:rPr>
          <w:rStyle w:val="Emphasis"/>
        </w:rPr>
        <w:t>diplomatic stage</w:t>
      </w:r>
      <w:r w:rsidRPr="00EC48A5">
        <w:rPr>
          <w:sz w:val="12"/>
        </w:rPr>
        <w:t xml:space="preserve">. This ambivalence coincides with increasing numbers of military assets in the air and seas surrounding China that might be involved in a deadly accident. Strategic Intervention with Tactical Engagement </w:t>
      </w:r>
      <w:r w:rsidRPr="00BD030B">
        <w:rPr>
          <w:rStyle w:val="StyleUnderline"/>
        </w:rPr>
        <w:t xml:space="preserve">However, </w:t>
      </w:r>
      <w:r w:rsidRPr="00A76326">
        <w:rPr>
          <w:rStyle w:val="Emphasis"/>
        </w:rPr>
        <w:t xml:space="preserve">a strategy that reverses </w:t>
      </w:r>
      <w:r w:rsidRPr="00BD030B">
        <w:rPr>
          <w:rStyle w:val="StyleUnderline"/>
        </w:rPr>
        <w:t>the domains of Engage and Hedge may foster both geopolitical stability and peace.</w:t>
      </w:r>
      <w:r w:rsidRPr="00EC48A5">
        <w:rPr>
          <w:sz w:val="12"/>
        </w:rPr>
        <w:t xml:space="preserve"> </w:t>
      </w:r>
      <w:r w:rsidRPr="00113DCF">
        <w:rPr>
          <w:rStyle w:val="StyleUnderline"/>
        </w:rPr>
        <w:t>The U</w:t>
      </w:r>
      <w:r w:rsidRPr="00EC48A5">
        <w:rPr>
          <w:sz w:val="12"/>
        </w:rPr>
        <w:t xml:space="preserve">nited </w:t>
      </w:r>
      <w:r w:rsidRPr="00113DCF">
        <w:rPr>
          <w:rStyle w:val="StyleUnderline"/>
        </w:rPr>
        <w:t>S</w:t>
      </w:r>
      <w:r w:rsidRPr="00EC48A5">
        <w:rPr>
          <w:sz w:val="12"/>
        </w:rPr>
        <w:t xml:space="preserve">tates </w:t>
      </w:r>
      <w:r w:rsidRPr="00113DCF">
        <w:rPr>
          <w:rStyle w:val="StyleUnderline"/>
        </w:rPr>
        <w:t xml:space="preserve">should </w:t>
      </w:r>
      <w:r w:rsidRPr="00113DCF">
        <w:rPr>
          <w:rStyle w:val="Emphasis"/>
        </w:rPr>
        <w:t>invert Engage and Hedge</w:t>
      </w:r>
      <w:r w:rsidRPr="00113DCF">
        <w:rPr>
          <w:rStyle w:val="StyleUnderline"/>
        </w:rPr>
        <w:t xml:space="preserve"> by </w:t>
      </w:r>
      <w:r w:rsidRPr="00113DCF">
        <w:rPr>
          <w:rStyle w:val="Emphasis"/>
        </w:rPr>
        <w:t>hedging in the diplomatic realm</w:t>
      </w:r>
      <w:r w:rsidRPr="00EC48A5">
        <w:rPr>
          <w:sz w:val="12"/>
        </w:rPr>
        <w:t xml:space="preserve"> and bolstering engagement at a mil-to-mil level. </w:t>
      </w:r>
      <w:r w:rsidRPr="00113DCF">
        <w:rPr>
          <w:rStyle w:val="StyleUnderline"/>
        </w:rPr>
        <w:t xml:space="preserve">Hedging against Chinese belligerence means aggressively denouncing China’s strategic moves </w:t>
      </w:r>
      <w:r w:rsidRPr="003C7822">
        <w:rPr>
          <w:rStyle w:val="Emphasis"/>
        </w:rPr>
        <w:t>through state-to-state diplomacy</w:t>
      </w:r>
      <w:r w:rsidRPr="00EC48A5">
        <w:rPr>
          <w:sz w:val="12"/>
        </w:rPr>
        <w:t xml:space="preserve">. </w:t>
      </w:r>
      <w:r w:rsidRPr="00113DCF">
        <w:rPr>
          <w:rStyle w:val="StyleUnderline"/>
        </w:rPr>
        <w:t xml:space="preserve">Washington can </w:t>
      </w:r>
      <w:r w:rsidRPr="003C7822">
        <w:rPr>
          <w:rStyle w:val="Emphasis"/>
        </w:rPr>
        <w:t>simultaneously engage</w:t>
      </w:r>
      <w:r w:rsidRPr="00113DCF">
        <w:rPr>
          <w:rStyle w:val="StyleUnderline"/>
        </w:rPr>
        <w:t xml:space="preserve"> in tactical mil-to-mil exchanges that decrease tension between opposing ships and aircraft</w:t>
      </w:r>
      <w:r w:rsidRPr="00EC48A5">
        <w:rPr>
          <w:sz w:val="12"/>
        </w:rPr>
        <w:t xml:space="preserve">. </w:t>
      </w:r>
      <w:r w:rsidRPr="00113DCF">
        <w:rPr>
          <w:rStyle w:val="StyleUnderline"/>
        </w:rPr>
        <w:t xml:space="preserve">This </w:t>
      </w:r>
      <w:r w:rsidRPr="003C7822">
        <w:rPr>
          <w:rStyle w:val="Emphasis"/>
        </w:rPr>
        <w:t>strategic diplomatic intervention</w:t>
      </w:r>
      <w:r w:rsidRPr="00113DCF">
        <w:rPr>
          <w:rStyle w:val="StyleUnderline"/>
        </w:rPr>
        <w:t xml:space="preserve"> with tactical military engagement is a two-pronged strategy to </w:t>
      </w:r>
      <w:r w:rsidRPr="003C7822">
        <w:rPr>
          <w:rStyle w:val="Emphasis"/>
        </w:rPr>
        <w:t>unequivocally</w:t>
      </w:r>
      <w:r w:rsidRPr="00113DCF">
        <w:rPr>
          <w:rStyle w:val="StyleUnderline"/>
        </w:rPr>
        <w:t xml:space="preserve"> denounce Beijing’s expansionist actions and territorial claims in the East and South China Seas</w:t>
      </w:r>
      <w:r w:rsidRPr="00EC48A5">
        <w:rPr>
          <w:sz w:val="12"/>
        </w:rPr>
        <w:t xml:space="preserve">, while simultaneously stepping up mil-to-mil cooperation, particularly with the PLAN. </w:t>
      </w:r>
      <w:r w:rsidRPr="00113DCF">
        <w:rPr>
          <w:rStyle w:val="StyleUnderline"/>
        </w:rPr>
        <w:t xml:space="preserve">The first prong </w:t>
      </w:r>
      <w:r w:rsidRPr="003C7822">
        <w:rPr>
          <w:rStyle w:val="Emphasis"/>
        </w:rPr>
        <w:t>establishes geopolitical stability</w:t>
      </w:r>
      <w:r w:rsidRPr="00113DCF">
        <w:rPr>
          <w:rStyle w:val="StyleUnderline"/>
        </w:rPr>
        <w:t xml:space="preserve"> as Washington’s perennial strategic objective in East Asia and reveals Beijing’s efforts to disrupt that stability.</w:t>
      </w:r>
      <w:r w:rsidRPr="00EC48A5">
        <w:rPr>
          <w:sz w:val="12"/>
        </w:rPr>
        <w:t xml:space="preserve"> The second prong at the tactical level allows for mil-to-mil interactions that will help prevent air and maritime incidents, which may cause needless injury and death. </w:t>
      </w:r>
      <w:r w:rsidRPr="003C7822">
        <w:rPr>
          <w:rStyle w:val="Emphasis"/>
        </w:rPr>
        <w:t>Strategic intervention with tactical engagement</w:t>
      </w:r>
      <w:r w:rsidRPr="00EC48A5">
        <w:rPr>
          <w:sz w:val="12"/>
        </w:rPr>
        <w:t xml:space="preserve"> will not prevent armed conflict if one or both parties determine war to be the best mechanism for dispute resolution and escalation management, but </w:t>
      </w:r>
      <w:r w:rsidRPr="00231A98">
        <w:rPr>
          <w:rStyle w:val="StyleUnderline"/>
        </w:rPr>
        <w:t>will decrease the likelihood of animosity, misunderstanding, and unintentional death</w:t>
      </w:r>
      <w:r w:rsidRPr="00EC48A5">
        <w:rPr>
          <w:sz w:val="12"/>
        </w:rPr>
        <w:t xml:space="preserve">. The goal should be to normalize mil-to-mil exchanges such that they occur separately from the tumult of U.S.-China politics. </w:t>
      </w:r>
      <w:r w:rsidRPr="00BD030B">
        <w:rPr>
          <w:rStyle w:val="Emphasis"/>
        </w:rPr>
        <w:t>Diplomatically</w:t>
      </w:r>
      <w:r w:rsidRPr="00BD030B">
        <w:rPr>
          <w:rStyle w:val="StyleUnderline"/>
        </w:rPr>
        <w:t>, Washington should hold a strategic intervention with Beijing to address China’s bad neighbor policy</w:t>
      </w:r>
      <w:r w:rsidRPr="00EC48A5">
        <w:rPr>
          <w:sz w:val="12"/>
        </w:rPr>
        <w:t xml:space="preserve">: The United States will never accept the Chinese strategy of rapidly expanding its maritime domain at the price of international law and the sovereignty of its neighbors. There are already several forums for U.S.-China strategic discussion, among them the Strategic and Economic Dialogue, Strategic Security Dialogue, Defense Consultative Talks (DCT), Asia-Pacific Security Dialogue, and the Assistant Secretary Sub-Dialogue. </w:t>
      </w:r>
      <w:r w:rsidRPr="0095785B">
        <w:rPr>
          <w:rStyle w:val="StyleUnderline"/>
        </w:rPr>
        <w:t>Conveying U.S. concerns and intentions in these bilateral strategic forums allow Beijing to save face on the international stage</w:t>
      </w:r>
      <w:r w:rsidRPr="00EC48A5">
        <w:rPr>
          <w:sz w:val="12"/>
        </w:rPr>
        <w:t xml:space="preserve">. However, </w:t>
      </w:r>
      <w:r w:rsidRPr="00231A98">
        <w:rPr>
          <w:rStyle w:val="Emphasis"/>
        </w:rPr>
        <w:t>past U.S. passivity</w:t>
      </w:r>
      <w:r w:rsidRPr="00231A98">
        <w:rPr>
          <w:rStyle w:val="StyleUnderline"/>
        </w:rPr>
        <w:t xml:space="preserve"> has allowed the PRC to gain ground</w:t>
      </w:r>
      <w:r w:rsidRPr="00EC48A5">
        <w:rPr>
          <w:sz w:val="12"/>
        </w:rPr>
        <w:t xml:space="preserve">. The United States and China have developed joint confidence building measures (CBMs), military memoranda of understanding (MOUs), and the Code for Unplanned Encounters at Sea (CUES). Yet such </w:t>
      </w:r>
      <w:r w:rsidRPr="00231A98">
        <w:rPr>
          <w:rStyle w:val="StyleUnderline"/>
        </w:rPr>
        <w:t>progress coincides with significantly heightened tensions and a litany of Chinese actions that disrupt calm in neighboring seas</w:t>
      </w:r>
      <w:r w:rsidRPr="00EC48A5">
        <w:rPr>
          <w:sz w:val="12"/>
        </w:rPr>
        <w:t xml:space="preserve">. Indeed, legally non-binding CBMs, MOUs, and CUES can be counterproductive if they temporarily quell U.S. public opinion, thereby enabling China’s expansionist strategy to persist. If bilateral forums do not result in substantive, peaceful resolution, Washington should assertively employ multilateral forums such as the East Asia Summit (EAS) or United Nations to convey its strategic concerns. </w:t>
      </w:r>
      <w:r w:rsidRPr="0095785B">
        <w:rPr>
          <w:rStyle w:val="StyleUnderline"/>
        </w:rPr>
        <w:t>The goal of this strategic intervention would be to pressure Beijing to back down from its destabilizing belligerence in the East and South China Seas</w:t>
      </w:r>
      <w:r w:rsidRPr="00EC48A5">
        <w:rPr>
          <w:sz w:val="12"/>
        </w:rPr>
        <w:t xml:space="preserve">. As the Department of Defense reiterates in its recent Asia-Pacific Maritime Security Strategy, the United States “takes no position on competing sovereignty claims” in territorial disputes. Washington does not need to proclaim the legal validity of each state’s territorial claim, which would earn it more enemies than friends. </w:t>
      </w:r>
      <w:r w:rsidRPr="00231A98">
        <w:rPr>
          <w:rStyle w:val="StyleUnderline"/>
        </w:rPr>
        <w:t>The U</w:t>
      </w:r>
      <w:r w:rsidRPr="00EC48A5">
        <w:rPr>
          <w:sz w:val="12"/>
        </w:rPr>
        <w:t xml:space="preserve">nited </w:t>
      </w:r>
      <w:r w:rsidRPr="00231A98">
        <w:rPr>
          <w:rStyle w:val="StyleUnderline"/>
        </w:rPr>
        <w:t>S</w:t>
      </w:r>
      <w:r w:rsidRPr="00EC48A5">
        <w:rPr>
          <w:sz w:val="12"/>
        </w:rPr>
        <w:t xml:space="preserve">tates </w:t>
      </w:r>
      <w:r w:rsidRPr="00231A98">
        <w:rPr>
          <w:rStyle w:val="StyleUnderline"/>
        </w:rPr>
        <w:t>should</w:t>
      </w:r>
      <w:r w:rsidRPr="00EC48A5">
        <w:rPr>
          <w:sz w:val="12"/>
        </w:rPr>
        <w:t xml:space="preserve">, however, </w:t>
      </w:r>
      <w:r w:rsidRPr="00231A98">
        <w:rPr>
          <w:rStyle w:val="StyleUnderline"/>
        </w:rPr>
        <w:t>continue to demand that all claimants resolve disputes through peaceful arbitration</w:t>
      </w:r>
      <w:r w:rsidRPr="00EC48A5">
        <w:rPr>
          <w:sz w:val="12"/>
        </w:rPr>
        <w:t xml:space="preserve">, never with the use of force. Attempts to militarily alter established international boundaries in the East and South China Seas would be met with U.S. force, à la USS Lassen’s patrol near Subi Reef. </w:t>
      </w:r>
      <w:r w:rsidRPr="008B072D">
        <w:rPr>
          <w:rStyle w:val="StyleUnderline"/>
        </w:rPr>
        <w:t xml:space="preserve">Washington should make clear that China would </w:t>
      </w:r>
      <w:r w:rsidRPr="008B072D">
        <w:rPr>
          <w:rStyle w:val="Emphasis"/>
        </w:rPr>
        <w:t>face international repercussions</w:t>
      </w:r>
      <w:r w:rsidRPr="008B072D">
        <w:rPr>
          <w:rStyle w:val="StyleUnderline"/>
        </w:rPr>
        <w:t xml:space="preserve"> for further militarization of international waters</w:t>
      </w:r>
      <w:r w:rsidRPr="00EC48A5">
        <w:rPr>
          <w:sz w:val="12"/>
        </w:rPr>
        <w:t xml:space="preserve">, to include United Nations condemnation and possible sanctions. </w:t>
      </w:r>
      <w:r w:rsidRPr="008B072D">
        <w:rPr>
          <w:rStyle w:val="StyleUnderline"/>
        </w:rPr>
        <w:t>While engaging in strategic diplomacy</w:t>
      </w:r>
      <w:r w:rsidRPr="00EC48A5">
        <w:rPr>
          <w:sz w:val="12"/>
        </w:rPr>
        <w:t xml:space="preserve">, Washington should simultaneously pursue a campaign for U.S-China mil-to-mil exchange as a means to let off steam in the pressure cooker that is the South China Sea. U.S. forward-deployed forces – the tip of the spear – would need to work tactfully in meaningful naval exchanges with the PLAN to balance U.S. government officials that would confront Beijing’s actions in diplomatic forums. From the track-II U.S.-China Strategic Dialogue to the official DCT between both countries defense departments, increasing mil-to-mil exchange is a common refrain coming from bilateral dialogues and military experts. Both countries’ defense apparatuses should orchestrate a full range of meaningful exercises that show tangible cooperation between their militaries, ultimately cultivating “military trust.” These exercises could include joint training on maritime air encounters, counter-piracy, humanitarian assistance/disaster relief (HADR), emergency evacuations, and naval escort exercises, such as those that were recently completed. In a multilateral capacity, the United States and China could go so far as to joint-host training events as an East Asian corollary to Rim of the Pacific (RIMPAC), which the United States hosts in Hawaii every two years. Both militaries could invite their partners in the region, particularly members of the Association of Southeast Asian Nations (ASEAN), to a large multilateral training environment that builds trust across several international fronts. </w:t>
      </w:r>
      <w:r w:rsidRPr="0095785B">
        <w:rPr>
          <w:rStyle w:val="StyleUnderline"/>
        </w:rPr>
        <w:t xml:space="preserve">A new era of U.S.-China mil-to-mil exchange should </w:t>
      </w:r>
      <w:r w:rsidRPr="0095785B">
        <w:rPr>
          <w:rStyle w:val="Emphasis"/>
        </w:rPr>
        <w:t>imitate diplomatic meetings as regular, recurring events</w:t>
      </w:r>
      <w:r w:rsidRPr="00EC48A5">
        <w:rPr>
          <w:sz w:val="12"/>
        </w:rPr>
        <w:t xml:space="preserve">. Military exchanges between the two countries are currently episodic and highly vulnerable to political and congressional cancellation. The result? The bulk of military unit “exchanges” between the two navies consist of adversarial shadowing of warships and unsafe military air interceptions – antagonistic events that should not form the foundation of our navies’ interactions. When official exchanges do occur, they are beneficial but often heavily scripted and cursory. Port visits by U.S. warships to Hong Kong and mainland China are the most common means of unit-level naval exchange. Yet political sensitivities stymie engagement of much value-added trust, replacing substance with formality. Even the cultural exchanges that are common in all U.S. port visits are uncommon with port calls in China; activities such as crew-to-crew receptions, community service, and athletic games between U.S. and Chinese forces do occur but are far too rare for the world’s two biggest powers. Washington put on its largest dog-and-pony show for Chinese President Xi Jinping’s official state visit. But formalities cannot take the place of substantive discussions of Beijing’s provocations in the East and South China Seas and the need to mitigate PLAN belligerence. </w:t>
      </w:r>
      <w:r w:rsidRPr="003E62CA">
        <w:rPr>
          <w:rStyle w:val="StyleUnderline"/>
        </w:rPr>
        <w:t xml:space="preserve">Washington should explicitly stress that the scope of China’s aggressive claims and island construction in international waters is unacceptable, while simultaneously opening channels for </w:t>
      </w:r>
      <w:r w:rsidRPr="003E62CA">
        <w:rPr>
          <w:rStyle w:val="Emphasis"/>
        </w:rPr>
        <w:t>increased communications and understanding</w:t>
      </w:r>
      <w:r w:rsidRPr="00EC48A5">
        <w:rPr>
          <w:sz w:val="12"/>
        </w:rPr>
        <w:t xml:space="preserve"> between armed forces. From senior military officers to deck-plate sailors, all should have the opportunity to stop and meet their counterparts in substantive joint training. To learn to live with one another in peace, U.S.-China military exchange must be deeper than adversarial interactions or superficial gestures, lest silence between the two militaries increase both tension and the possibility of needless death. As poet Henry Wadsworth Longfellow concludes that famous verse on ships that pass in the night: “So on the ocean of life, we pass and speak one another, only a look and a voice, then darkness again and a silence…”</w:t>
      </w:r>
    </w:p>
    <w:p w:rsidR="00EE1DFC" w:rsidRDefault="00EE1DFC" w:rsidP="00EE1DFC">
      <w:pPr>
        <w:pStyle w:val="Heading3"/>
      </w:pPr>
      <w:r>
        <w:t>2NC---Solvency</w:t>
      </w:r>
    </w:p>
    <w:p w:rsidR="00EE1DFC" w:rsidRDefault="00EE1DFC" w:rsidP="00EE1DFC"/>
    <w:p w:rsidR="00EE1DFC" w:rsidRDefault="00EE1DFC" w:rsidP="00EE1DFC"/>
    <w:p w:rsidR="00EE1DFC" w:rsidRPr="005E7971" w:rsidRDefault="00EE1DFC" w:rsidP="00EE1DFC">
      <w:pPr>
        <w:pStyle w:val="Heading4"/>
      </w:pPr>
      <w:r>
        <w:t xml:space="preserve">Military engagement solves </w:t>
      </w:r>
      <w:r>
        <w:rPr>
          <w:u w:val="single"/>
        </w:rPr>
        <w:t>coordination</w:t>
      </w:r>
      <w:r>
        <w:t xml:space="preserve"> and </w:t>
      </w:r>
      <w:r>
        <w:rPr>
          <w:u w:val="single"/>
        </w:rPr>
        <w:t>confidence building</w:t>
      </w:r>
    </w:p>
    <w:p w:rsidR="00EE1DFC" w:rsidRDefault="00EE1DFC" w:rsidP="00EE1DFC">
      <w:r w:rsidRPr="00530AAA">
        <w:rPr>
          <w:b/>
        </w:rPr>
        <w:t>Hong 16</w:t>
      </w:r>
      <w:r>
        <w:t xml:space="preserve"> --- Executive Director of the Institute for China-America Studies and a Research Fellow at both the National Institute for South China Sea Studies in China and the University of Alberta in Canada (Nong Hong, 6-8-2016, "The U.S.-China Battle in the Post-Arbitration South China Sea: Diverging and Converging Interests – Maritime Awareness Project" Maritime Awareness Project, 7-16-2016, http://maritimeawarenessproject.org/2016/06/08/the-u-s-china-battle/)//jonah</w:t>
      </w:r>
    </w:p>
    <w:p w:rsidR="00EE1DFC" w:rsidRPr="00150834" w:rsidRDefault="00EE1DFC" w:rsidP="00EE1DFC">
      <w:pPr>
        <w:rPr>
          <w:sz w:val="14"/>
        </w:rPr>
      </w:pPr>
      <w:r w:rsidRPr="00150834">
        <w:rPr>
          <w:rStyle w:val="StyleUnderline"/>
        </w:rPr>
        <w:t>The South China Sea</w:t>
      </w:r>
      <w:r w:rsidRPr="00150834">
        <w:rPr>
          <w:sz w:val="14"/>
        </w:rPr>
        <w:t xml:space="preserve"> has a complicated past and an uncertain future, but </w:t>
      </w:r>
      <w:r w:rsidRPr="00150834">
        <w:rPr>
          <w:rStyle w:val="Emphasis"/>
        </w:rPr>
        <w:t>cooperation and due consideration</w:t>
      </w:r>
      <w:r w:rsidRPr="00150834">
        <w:rPr>
          <w:sz w:val="14"/>
        </w:rPr>
        <w:t xml:space="preserve"> among nations </w:t>
      </w:r>
      <w:r w:rsidRPr="00150834">
        <w:rPr>
          <w:rStyle w:val="StyleUnderline"/>
        </w:rPr>
        <w:t xml:space="preserve">could </w:t>
      </w:r>
      <w:r w:rsidRPr="00150834">
        <w:rPr>
          <w:rStyle w:val="Emphasis"/>
        </w:rPr>
        <w:t>stabilize</w:t>
      </w:r>
      <w:r w:rsidRPr="00150834">
        <w:rPr>
          <w:rStyle w:val="StyleUnderline"/>
        </w:rPr>
        <w:t xml:space="preserve"> the region and bring tranquility to this important sea lane</w:t>
      </w:r>
      <w:r w:rsidRPr="00150834">
        <w:rPr>
          <w:sz w:val="14"/>
        </w:rPr>
        <w:t>. It is in the b</w:t>
      </w:r>
      <w:r w:rsidRPr="00150834">
        <w:rPr>
          <w:rStyle w:val="StyleUnderline"/>
        </w:rPr>
        <w:t xml:space="preserve">est interests of both China and the United States to explore and develop fields of maritime cooperation, such as </w:t>
      </w:r>
      <w:r w:rsidRPr="00150834">
        <w:rPr>
          <w:rStyle w:val="Emphasis"/>
        </w:rPr>
        <w:t>search and rescue</w:t>
      </w:r>
      <w:r w:rsidRPr="00150834">
        <w:rPr>
          <w:rStyle w:val="StyleUnderline"/>
        </w:rPr>
        <w:t xml:space="preserve"> and </w:t>
      </w:r>
      <w:r w:rsidRPr="00150834">
        <w:rPr>
          <w:rStyle w:val="Emphasis"/>
        </w:rPr>
        <w:t>humanitarian assistance</w:t>
      </w:r>
      <w:r w:rsidRPr="00150834">
        <w:rPr>
          <w:rStyle w:val="StyleUnderline"/>
        </w:rPr>
        <w:t xml:space="preserve">, which would benefit from </w:t>
      </w:r>
      <w:r w:rsidRPr="00150834">
        <w:rPr>
          <w:rStyle w:val="Emphasis"/>
        </w:rPr>
        <w:t>coordination between the two navies.</w:t>
      </w:r>
      <w:r>
        <w:rPr>
          <w:rStyle w:val="StyleUnderline"/>
        </w:rPr>
        <w:t xml:space="preserve"> </w:t>
      </w:r>
      <w:r w:rsidRPr="00150834">
        <w:rPr>
          <w:sz w:val="14"/>
        </w:rPr>
        <w:t xml:space="preserve">Joint antipiracy efforts in the Gulf of Aden provide one example of successful cooperation. The Consultative Mechanism to Strengthen Military Maritime Safety signed in 1998 laid the groundwork for further confidence-building measures, while the Code for Unplanned Encounters at Sea agreed to at the 2014 Western Pacific Naval Symposium sets a possible model that non-naval vessels can follow when navigating the South China Sea. Likewise, the U.S.-China Memorandum of Understanding on the Rules of Behavior for the Safety of Air and Maritime Encounters, announced after the summit between Xi Jinping and Barack Obama in 2014, is definitely a step forward. These documents, </w:t>
      </w:r>
      <w:r w:rsidRPr="00150834">
        <w:rPr>
          <w:rStyle w:val="Emphasis"/>
        </w:rPr>
        <w:t>though not binding under international law</w:t>
      </w:r>
      <w:r w:rsidRPr="00150834">
        <w:rPr>
          <w:rStyle w:val="StyleUnderline"/>
        </w:rPr>
        <w:t xml:space="preserve">, serve as a </w:t>
      </w:r>
      <w:r w:rsidRPr="00150834">
        <w:rPr>
          <w:rStyle w:val="Emphasis"/>
        </w:rPr>
        <w:t>necessary framework</w:t>
      </w:r>
      <w:r w:rsidRPr="00150834">
        <w:rPr>
          <w:rStyle w:val="StyleUnderline"/>
        </w:rPr>
        <w:t xml:space="preserve"> for </w:t>
      </w:r>
      <w:r w:rsidRPr="00150834">
        <w:rPr>
          <w:rStyle w:val="Emphasis"/>
        </w:rPr>
        <w:t>confidence building</w:t>
      </w:r>
      <w:r w:rsidRPr="00150834">
        <w:rPr>
          <w:rStyle w:val="StyleUnderline"/>
        </w:rPr>
        <w:t xml:space="preserve"> under the conditions of an increasing trust deficit between China and the United States</w:t>
      </w:r>
      <w:r w:rsidRPr="00150834">
        <w:rPr>
          <w:sz w:val="14"/>
        </w:rPr>
        <w:t xml:space="preserve"> in the maritime domain, especially </w:t>
      </w:r>
      <w:r w:rsidRPr="00150834">
        <w:rPr>
          <w:rStyle w:val="StyleUnderline"/>
        </w:rPr>
        <w:t>in the South China Sea</w:t>
      </w:r>
      <w:r w:rsidRPr="00150834">
        <w:rPr>
          <w:sz w:val="14"/>
        </w:rPr>
        <w:t>.</w:t>
      </w:r>
    </w:p>
    <w:p w:rsidR="00EE1DFC" w:rsidRDefault="00EE1DFC" w:rsidP="00EE1DFC"/>
    <w:p w:rsidR="00EE1DFC" w:rsidRPr="000222C2" w:rsidRDefault="00EE1DFC" w:rsidP="00EE1DFC"/>
    <w:p w:rsidR="00EE1DFC" w:rsidRDefault="00EE1DFC" w:rsidP="00EE1DFC">
      <w:pPr>
        <w:pStyle w:val="Heading2"/>
      </w:pPr>
      <w:r>
        <w:t>CP---UNCLOS</w:t>
      </w:r>
    </w:p>
    <w:p w:rsidR="00EE1DFC" w:rsidRDefault="00EE1DFC" w:rsidP="00EE1DFC"/>
    <w:p w:rsidR="00EE1DFC" w:rsidRDefault="00EE1DFC" w:rsidP="00EE1DFC"/>
    <w:p w:rsidR="00EE1DFC" w:rsidRDefault="00EE1DFC" w:rsidP="00EE1DFC"/>
    <w:p w:rsidR="00EE1DFC" w:rsidRPr="00BE5B39" w:rsidRDefault="00EE1DFC" w:rsidP="00EE1DFC"/>
    <w:p w:rsidR="00EE1DFC" w:rsidRDefault="00EE1DFC" w:rsidP="00EE1DFC">
      <w:pPr>
        <w:pStyle w:val="Heading3"/>
      </w:pPr>
      <w:r>
        <w:t>1NC---Solvency</w:t>
      </w:r>
    </w:p>
    <w:p w:rsidR="00EE1DFC" w:rsidRDefault="00EE1DFC" w:rsidP="00EE1DFC"/>
    <w:p w:rsidR="00EE1DFC" w:rsidRDefault="00EE1DFC" w:rsidP="00EE1DFC">
      <w:pPr>
        <w:pStyle w:val="Heading4"/>
      </w:pPr>
      <w:r>
        <w:t>Counterplan solves</w:t>
      </w:r>
    </w:p>
    <w:p w:rsidR="00EE1DFC" w:rsidRPr="005B0287" w:rsidRDefault="00EE1DFC" w:rsidP="00EE1DFC">
      <w:r>
        <w:rPr>
          <w:b/>
        </w:rPr>
        <w:t>Cardin 7/13</w:t>
      </w:r>
      <w:r>
        <w:t xml:space="preserve"> --- United States Senator from Maryland and the Ranking Member of the Senate Committee on Foreign Relations and its Subcommittee on East Asia and the Pacific [Ben, “The South China Sea Is the Reason the United States Must Ratify UNCLOS,” Foreign Policy, July 13</w:t>
      </w:r>
      <w:r w:rsidRPr="005B0287">
        <w:rPr>
          <w:vertAlign w:val="superscript"/>
        </w:rPr>
        <w:t>th</w:t>
      </w:r>
      <w:r>
        <w:t xml:space="preserve">, 2016, </w:t>
      </w:r>
      <w:r w:rsidRPr="005B0287">
        <w:t>http://foreignpolicy.com/2016/07/13/the-south-china-sea-is-the-reason-the-united-states-must-ratify-unclos/</w:t>
      </w:r>
      <w:r>
        <w:t>]//Mnush</w:t>
      </w:r>
    </w:p>
    <w:p w:rsidR="00EE1DFC" w:rsidRPr="003C7760" w:rsidRDefault="00EE1DFC" w:rsidP="00EE1DFC">
      <w:pPr>
        <w:rPr>
          <w:sz w:val="14"/>
        </w:rPr>
      </w:pPr>
      <w:r w:rsidRPr="003C7760">
        <w:rPr>
          <w:sz w:val="14"/>
        </w:rPr>
        <w:t xml:space="preserve">The July 12 ruling by a tribunal of the International Tribunal on the Law of the Sea (ITLOS) in the case brought by the Philippines firmly rejected China’s expansive claims in the South China Sea. The court declared that the nine-dash line, the foundation for China’s historical claims in the region, had no legal basis. The tribunal also determined that none of the land features in the Spratlys, a group of contested reefs and atolls, meet the global standard for island entitlements, and therefore neither individually nor collectively warrant 200 nautical mile exclusive economic zones (EEZ), as China asserted. The decision is a hugely important moment for the Asia-Pacific order. Yet Beijing has rejected this opportunity to play a more constructive role in the region, repeatedly stating that it will not abide by the ruling. </w:t>
      </w:r>
      <w:r w:rsidRPr="003C7760">
        <w:rPr>
          <w:rStyle w:val="StyleUnderline"/>
        </w:rPr>
        <w:t>If Beijing won’t be helpful, what can the United States do to strengthen global institutions in the region? Join the United Nations Convention on the Law of the Sea (UNCLOS),</w:t>
      </w:r>
      <w:r w:rsidRPr="003C7760">
        <w:rPr>
          <w:sz w:val="14"/>
        </w:rPr>
        <w:t xml:space="preserve"> the international institution through which the ITLOS arbitration was conducted. </w:t>
      </w:r>
      <w:r w:rsidRPr="003C7760">
        <w:rPr>
          <w:rStyle w:val="Emphasis"/>
        </w:rPr>
        <w:t xml:space="preserve">Such an action would communicate that for the United States, resolution of maritime disputes in the South China Sea is not a question of being for or against any particular country or its claims, but rather for being on the side of international law, institutions and norms. </w:t>
      </w:r>
      <w:r w:rsidRPr="003C7760">
        <w:rPr>
          <w:sz w:val="14"/>
        </w:rPr>
        <w:t xml:space="preserve">The United States </w:t>
      </w:r>
      <w:r w:rsidRPr="003C7760">
        <w:rPr>
          <w:rStyle w:val="StyleUnderline"/>
        </w:rPr>
        <w:t xml:space="preserve">played an instrumental role in forming UNCLOS in the 1970s, and in subsequent negotiations worked to modify the treaty language to assure that U.S. national interests were safeguarded. </w:t>
      </w:r>
      <w:r w:rsidRPr="003C7760">
        <w:rPr>
          <w:sz w:val="14"/>
        </w:rPr>
        <w:t xml:space="preserve">Yet although both Democrat and Republican presidents have advocated its passing, the </w:t>
      </w:r>
      <w:r w:rsidRPr="003C7760">
        <w:rPr>
          <w:rStyle w:val="StyleUnderline"/>
        </w:rPr>
        <w:t>Senate has yet to ratify it.</w:t>
      </w:r>
      <w:r w:rsidRPr="003C7760">
        <w:rPr>
          <w:sz w:val="14"/>
        </w:rPr>
        <w:t xml:space="preserve"> This is regrettable. But just like when we helped forge UNCLOS more than 40 years ago, we have much to gain from joining today. We shaped the treaty to be very favorable to the United States: we reserved the only permanent seat on the international council that will oversee deep seabed mining, including potentially rich sources of untapped energy resources, minerals, and precious metals. That permanent seat remains embarrassingly vacant, and decisions are being made about seabed mining in international waters without U.S. participation. Moreover, the estimated additional area the United States could claim sovereignty under the continental shelf expansion provisions of the treaty is an area across the Atlantic and Pacific seaboards estimated at roughly one and a half times the size of Texas. Our failure to ratify the treaty also undermines our ability to fully work with our allies and partners in the South China Sea region.Our failure to ratify the treaty also undermines our ability to fully work with our allies and partners in the South China Sea region. </w:t>
      </w:r>
      <w:r w:rsidRPr="003C7760">
        <w:rPr>
          <w:rStyle w:val="StyleUnderline"/>
        </w:rPr>
        <w:t>If we are not party to UNCLOS</w:t>
      </w:r>
      <w:r w:rsidRPr="003C7760">
        <w:rPr>
          <w:sz w:val="14"/>
        </w:rPr>
        <w:t xml:space="preserve">, it is </w:t>
      </w:r>
      <w:r w:rsidRPr="003C7760">
        <w:rPr>
          <w:rStyle w:val="StyleUnderline"/>
        </w:rPr>
        <w:t>difficult</w:t>
      </w:r>
      <w:r w:rsidRPr="003C7760">
        <w:rPr>
          <w:sz w:val="14"/>
        </w:rPr>
        <w:t xml:space="preserve"> </w:t>
      </w:r>
      <w:r w:rsidRPr="003C7760">
        <w:rPr>
          <w:rStyle w:val="StyleUnderline"/>
        </w:rPr>
        <w:t>for</w:t>
      </w:r>
      <w:r w:rsidRPr="003C7760">
        <w:rPr>
          <w:sz w:val="14"/>
        </w:rPr>
        <w:t xml:space="preserve"> the </w:t>
      </w:r>
      <w:r w:rsidRPr="003C7760">
        <w:rPr>
          <w:rStyle w:val="StyleUnderline"/>
        </w:rPr>
        <w:t xml:space="preserve">United States to rely on the treaty to determine the legal entitlements of mid-ocean features, which claims are lawful, and what exactly constitutes the high seas. </w:t>
      </w:r>
      <w:r w:rsidRPr="003C7760">
        <w:rPr>
          <w:sz w:val="14"/>
        </w:rPr>
        <w:t xml:space="preserve">It’s also </w:t>
      </w:r>
      <w:r w:rsidRPr="003C7760">
        <w:rPr>
          <w:rStyle w:val="StyleUnderline"/>
        </w:rPr>
        <w:t>harder</w:t>
      </w:r>
      <w:r w:rsidRPr="003C7760">
        <w:rPr>
          <w:sz w:val="14"/>
        </w:rPr>
        <w:t xml:space="preserve"> for us </w:t>
      </w:r>
      <w:r w:rsidRPr="003C7760">
        <w:rPr>
          <w:rStyle w:val="StyleUnderline"/>
        </w:rPr>
        <w:t>to suggest it as the basis for resolving claims and arbitrating disputes</w:t>
      </w:r>
      <w:r w:rsidRPr="003C7760">
        <w:rPr>
          <w:sz w:val="14"/>
        </w:rPr>
        <w:t xml:space="preserve"> — </w:t>
      </w:r>
      <w:r w:rsidRPr="003C7760">
        <w:rPr>
          <w:rStyle w:val="StyleUnderline"/>
        </w:rPr>
        <w:t>or</w:t>
      </w:r>
      <w:r w:rsidRPr="003C7760">
        <w:rPr>
          <w:sz w:val="14"/>
        </w:rPr>
        <w:t xml:space="preserve"> to </w:t>
      </w:r>
      <w:r w:rsidRPr="003C7760">
        <w:rPr>
          <w:rStyle w:val="StyleUnderline"/>
        </w:rPr>
        <w:t>rely on EEZs drawn under UNCLOS’s auspices.</w:t>
      </w:r>
      <w:r w:rsidRPr="003C7760">
        <w:rPr>
          <w:sz w:val="14"/>
        </w:rPr>
        <w:t xml:space="preserve"> Moreover, a broad set of stakeholders including the U.S. Chamber of Commerce, environmental organizations, the military, and industry specific trade groups representing commercial fishing, freight shipping and mineral extraction all support U.S. accession to the treaty. Perhaps most importantly, our </w:t>
      </w:r>
      <w:r w:rsidRPr="003C7760">
        <w:rPr>
          <w:rStyle w:val="StyleUnderline"/>
        </w:rPr>
        <w:t>military leaders have stated that U.S. participation will help them maintain navigational rights — and with less risk to the men and women they command</w:t>
      </w:r>
      <w:r w:rsidRPr="003C7760">
        <w:rPr>
          <w:sz w:val="14"/>
        </w:rPr>
        <w:t xml:space="preserve">. It has been long-standing policy that the United States does not take a position on the ultimate disposition of the competing maritime and territorial claims made by China and other countries in the South China Sea. But we do have a position on how the claims are adjudicated, and on how questions related to the different features — reefs, rocks, shoals and islands — are </w:t>
      </w:r>
      <w:r w:rsidRPr="003C7760">
        <w:rPr>
          <w:rStyle w:val="StyleUnderline"/>
        </w:rPr>
        <w:t>classified under international law</w:t>
      </w:r>
      <w:r w:rsidRPr="003C7760">
        <w:rPr>
          <w:sz w:val="14"/>
        </w:rPr>
        <w:t xml:space="preserve">. Given our profound national security interests in the free flow of commerce and freedom of navigation around the world, we have a deep national security interest in how the claims are dealt with, as well as the territorial and economic claims that result from how high tide and low tide features are defined. We also have a deep and abiding interest in the development of functional problem-solving architecture and rules-based norms in the Asia-Pacific region, and in its regional diplomacy. Unfortunately, China has vociferously stated that it will disregard the tribunal ruling, repeating this posture after the announcement of the ruling. In so doing it has elevated this case to a test for the regional and international community: </w:t>
      </w:r>
      <w:r w:rsidRPr="003C7760">
        <w:rPr>
          <w:rStyle w:val="StyleUnderline"/>
        </w:rPr>
        <w:t xml:space="preserve">If China and other states in the region disregard the arbitral ruling — discarding UNCLOS in the process — it will be a </w:t>
      </w:r>
      <w:r w:rsidRPr="003C7760">
        <w:rPr>
          <w:rStyle w:val="Emphasis"/>
        </w:rPr>
        <w:t>grave blow to regional order and the international system</w:t>
      </w:r>
      <w:r w:rsidRPr="003C7760">
        <w:rPr>
          <w:rStyle w:val="StyleUnderline"/>
        </w:rPr>
        <w:t>.</w:t>
      </w:r>
      <w:r w:rsidRPr="003C7760">
        <w:rPr>
          <w:sz w:val="14"/>
        </w:rPr>
        <w:t xml:space="preserve"> Today is a day for nations to choose between continuing to build a world of rules, law, and order, or a return to a world of growing volatility and great power politics. I call on my Senate colleagues on both sides of the aisle to join me in stating our commitment to ratifying this critical treaty when the new Congress convenes in January 2017. Congressional </w:t>
      </w:r>
      <w:r w:rsidRPr="003C7760">
        <w:rPr>
          <w:rStyle w:val="Emphasis"/>
        </w:rPr>
        <w:t>ratification of UNCLOS</w:t>
      </w:r>
      <w:r w:rsidRPr="003C7760">
        <w:rPr>
          <w:rStyle w:val="StyleUnderline"/>
        </w:rPr>
        <w:t xml:space="preserve"> will help </w:t>
      </w:r>
      <w:r w:rsidRPr="003C7760">
        <w:rPr>
          <w:rStyle w:val="Emphasis"/>
        </w:rPr>
        <w:t>secure U.S. interests</w:t>
      </w:r>
      <w:r w:rsidRPr="003C7760">
        <w:rPr>
          <w:rStyle w:val="StyleUnderline"/>
        </w:rPr>
        <w:t xml:space="preserve"> in the Asia-Pacific region, and will </w:t>
      </w:r>
      <w:r w:rsidRPr="003C7760">
        <w:rPr>
          <w:rStyle w:val="Emphasis"/>
        </w:rPr>
        <w:t>reaffirm</w:t>
      </w:r>
      <w:r w:rsidRPr="003C7760">
        <w:rPr>
          <w:rStyle w:val="StyleUnderline"/>
        </w:rPr>
        <w:t xml:space="preserve"> the </w:t>
      </w:r>
      <w:r w:rsidRPr="003C7760">
        <w:rPr>
          <w:rStyle w:val="Emphasis"/>
        </w:rPr>
        <w:t>principles of freedom of navigation</w:t>
      </w:r>
      <w:r w:rsidRPr="003C7760">
        <w:rPr>
          <w:rStyle w:val="StyleUnderline"/>
        </w:rPr>
        <w:t xml:space="preserve"> in international waters and airspace in accordance </w:t>
      </w:r>
      <w:r w:rsidRPr="003C7760">
        <w:rPr>
          <w:rStyle w:val="Emphasis"/>
        </w:rPr>
        <w:t>with international law</w:t>
      </w:r>
      <w:r w:rsidRPr="003C7760">
        <w:rPr>
          <w:rStyle w:val="StyleUnderline"/>
        </w:rPr>
        <w:t>.</w:t>
      </w:r>
      <w:r w:rsidRPr="003C7760">
        <w:rPr>
          <w:sz w:val="14"/>
        </w:rPr>
        <w:t xml:space="preserve"> Few actions could be more important as we contemplate the choppy waters we must now navigate to secure and safeguard U.S. interests and values in the region, and as we support our partners and allies in building a stable, prosperous rules-based order in the Asia-Pacific.</w:t>
      </w:r>
    </w:p>
    <w:p w:rsidR="00EE1DFC" w:rsidRDefault="00EE1DFC" w:rsidP="00EE1DFC"/>
    <w:p w:rsidR="00EE1DFC" w:rsidRDefault="00EE1DFC" w:rsidP="00EE1DFC">
      <w:pPr>
        <w:pStyle w:val="Heading3"/>
      </w:pPr>
      <w:r>
        <w:t>2NC---XT: Solvency</w:t>
      </w:r>
    </w:p>
    <w:p w:rsidR="00EE1DFC" w:rsidRDefault="00EE1DFC" w:rsidP="00EE1DFC"/>
    <w:p w:rsidR="00EE1DFC" w:rsidRDefault="00EE1DFC" w:rsidP="00EE1DFC">
      <w:pPr>
        <w:pStyle w:val="Heading4"/>
      </w:pPr>
      <w:r>
        <w:t>Only adhering to UNCLOS allows the US to be a credible negotiator</w:t>
      </w:r>
    </w:p>
    <w:p w:rsidR="00EE1DFC" w:rsidRPr="007A4CA6" w:rsidRDefault="00EE1DFC" w:rsidP="00EE1DFC">
      <w:r>
        <w:rPr>
          <w:b/>
        </w:rPr>
        <w:t>Kheel 7/12</w:t>
      </w:r>
      <w:r>
        <w:t xml:space="preserve"> --- [Rebecca, “US urges China to be calm in wake of South China Sea ruling,” The Hill, July 12</w:t>
      </w:r>
      <w:r w:rsidRPr="007A4CA6">
        <w:rPr>
          <w:vertAlign w:val="superscript"/>
        </w:rPr>
        <w:t>th</w:t>
      </w:r>
      <w:r>
        <w:t xml:space="preserve">, 2016, </w:t>
      </w:r>
      <w:r w:rsidRPr="007A4CA6">
        <w:t>http://thehill.com/policy/defense/287358-us-reacts-to-south-china-sea-ruling</w:t>
      </w:r>
      <w:r>
        <w:t>]//Mnush</w:t>
      </w:r>
    </w:p>
    <w:p w:rsidR="00EE1DFC" w:rsidRPr="003C7760" w:rsidRDefault="00EE1DFC" w:rsidP="00EE1DFC">
      <w:pPr>
        <w:rPr>
          <w:rStyle w:val="StyleUnderline"/>
        </w:rPr>
      </w:pPr>
      <w:r w:rsidRPr="003C7760">
        <w:rPr>
          <w:rStyle w:val="StyleUnderline"/>
        </w:rPr>
        <w:t>U.S. officials are urging all parties to remain calm after an international court ruled in favor of the Philippines, a U.S. ally, against China’s claim in the South China Sea, threatening to raise tensions in the region.</w:t>
      </w:r>
      <w:r w:rsidRPr="003C7760">
        <w:rPr>
          <w:sz w:val="14"/>
        </w:rPr>
        <w:t xml:space="preserve"> “The United States </w:t>
      </w:r>
      <w:r w:rsidRPr="003C7760">
        <w:rPr>
          <w:rStyle w:val="StyleUnderline"/>
        </w:rPr>
        <w:t>expresses</w:t>
      </w:r>
      <w:r w:rsidRPr="003C7760">
        <w:rPr>
          <w:sz w:val="14"/>
        </w:rPr>
        <w:t xml:space="preserve"> its </w:t>
      </w:r>
      <w:r w:rsidRPr="003C7760">
        <w:rPr>
          <w:rStyle w:val="StyleUnderline"/>
        </w:rPr>
        <w:t>hope and expectation that both parties will comply with their obligations</w:t>
      </w:r>
      <w:r w:rsidRPr="003C7760">
        <w:rPr>
          <w:sz w:val="14"/>
        </w:rPr>
        <w:t xml:space="preserve">,” State Department spokesman John Kirby said in a statement. “In the aftermath of this important decision, we urge all claimants to avoid provocative statements or actions. This decision can and should serve as a new opportunity to renew efforts to address maritime disputes peacefully.” On Tuesday morning, a tribunal at the Permanent Court of Arbitration in The Hague ruled that China has no legal basis for its claim. “The Tribunal concluded that there was no legal basis for China to claim historic rights to resources within the sea areas falling within the ‘nine-dash line,’ ” a summary of the ruling reads. The so-called nine-dash line is a demarcation of territory used by China since 1947. Further, the ruling said, the reefs claimed by China and built into artificial islands do not merit an exclusive economic zone of 200 nautical miles. But certain areas of the sea are within the exclusive economic zone of the Philippines. “Having found that certain areas are within the exclusive economic zone of the Philippines, the Tribunal found that China had violated the Philippines’ sovereign rights in its exclusive economic zone by (a) interfering with Philippine fishing and petroleum exploration, (b) constructing artificial islands and (c) failing to prevent Chinese fishermen from fishing in the zone,” the summary says. The ruling threatens to further inflame tensions in the region should China ignore the decision and continue to lay claim to the waterway. Indeed, China has already rejected the ruling. "The award is null and void and has no binding force," the Chinese Foreign Ministry said in a statement carried by official news agency Xinhua. The United States has said it does not take sides in territorial disputes. But it has accused China of militarization of the waterway in building up artificial islands and said the strategic passage, through which roughly $5 trillion in trade passes annually, must remain open. The </w:t>
      </w:r>
      <w:r w:rsidRPr="003C7760">
        <w:rPr>
          <w:rStyle w:val="StyleUnderline"/>
        </w:rPr>
        <w:t>U.S. military has been conducting freedom of navigation operations to ensure it remains open, infuriating China. Kirby said the State Department is still studying the decision and so has no comment on the merits of the case.</w:t>
      </w:r>
      <w:r w:rsidRPr="003C7760">
        <w:rPr>
          <w:sz w:val="14"/>
        </w:rPr>
        <w:t xml:space="preserve"> But, he added, the </w:t>
      </w:r>
      <w:r w:rsidRPr="003C7760">
        <w:rPr>
          <w:rStyle w:val="Emphasis"/>
        </w:rPr>
        <w:t>United States supports the rule of law</w:t>
      </w:r>
      <w:r w:rsidRPr="003C7760">
        <w:rPr>
          <w:sz w:val="14"/>
        </w:rPr>
        <w:t>, and the tribunal’s decision is legally binding. “</w:t>
      </w:r>
      <w:r w:rsidRPr="003C7760">
        <w:rPr>
          <w:rStyle w:val="StyleUnderline"/>
        </w:rPr>
        <w:t xml:space="preserve">We encourage claimants to clarify their maritime claims in accordance with international law </w:t>
      </w:r>
      <w:r w:rsidRPr="003C7760">
        <w:rPr>
          <w:sz w:val="14"/>
        </w:rPr>
        <w:t xml:space="preserve">— as reflected in the Law of the Sea Convention — and to work together to manage and resolve their disputes,” he said. “Such steps could provide the basis for further discussions aimed at narrowing the geographic scope of their maritime disputes, setting standards for behavior in disputed areas, and ultimately resolving their underlying disputes free from coercion or the use or threat of force.” Sen. Jack Reed (D-R.I.), ranking member of the Senate Armed Services Committee, said the </w:t>
      </w:r>
      <w:r w:rsidRPr="003C7760">
        <w:rPr>
          <w:rStyle w:val="StyleUnderline"/>
        </w:rPr>
        <w:t>United States is committed to ensuring the ruling is respected</w:t>
      </w:r>
      <w:r w:rsidRPr="003C7760">
        <w:rPr>
          <w:sz w:val="14"/>
        </w:rPr>
        <w:t xml:space="preserve">. “We will work with our allies and partners to support the court’s judgment and observe its application by exercising freedom of navigation and overflight everywhere international law allows,” he said in a statement. “To foster maritime domain awareness and discourage coercion, the United States will continue to promote joint exercises and patrols.” But, he added, the </w:t>
      </w:r>
      <w:r w:rsidRPr="003C7760">
        <w:rPr>
          <w:rStyle w:val="StyleUnderline"/>
        </w:rPr>
        <w:t xml:space="preserve">United States is </w:t>
      </w:r>
      <w:r w:rsidRPr="003C7760">
        <w:rPr>
          <w:rStyle w:val="Emphasis"/>
        </w:rPr>
        <w:t>limited</w:t>
      </w:r>
      <w:r w:rsidRPr="003C7760">
        <w:rPr>
          <w:rStyle w:val="StyleUnderline"/>
        </w:rPr>
        <w:t xml:space="preserve"> in what it can do because it is not a party to the United Nations Convention on the Law of the Sea (UNCLOS), t</w:t>
      </w:r>
      <w:r w:rsidRPr="003C7760">
        <w:rPr>
          <w:sz w:val="14"/>
        </w:rPr>
        <w:t xml:space="preserve">he basis for the ruling. “We are limited in our ability </w:t>
      </w:r>
      <w:r w:rsidRPr="003C7760">
        <w:rPr>
          <w:rStyle w:val="StyleUnderline"/>
        </w:rPr>
        <w:t>to strengthen international law</w:t>
      </w:r>
      <w:r w:rsidRPr="003C7760">
        <w:rPr>
          <w:sz w:val="14"/>
        </w:rPr>
        <w:t xml:space="preserve">, however, </w:t>
      </w:r>
      <w:r w:rsidRPr="003C7760">
        <w:rPr>
          <w:rStyle w:val="StyleUnderline"/>
        </w:rPr>
        <w:t>if we cannot lead by example,”</w:t>
      </w:r>
      <w:r w:rsidRPr="003C7760">
        <w:rPr>
          <w:sz w:val="14"/>
        </w:rPr>
        <w:t xml:space="preserve"> he said. “The </w:t>
      </w:r>
      <w:r w:rsidRPr="003C7760">
        <w:rPr>
          <w:rStyle w:val="Emphasis"/>
        </w:rPr>
        <w:t>United States has not yet ratified UNCLOS</w:t>
      </w:r>
      <w:r w:rsidRPr="003C7760">
        <w:rPr>
          <w:sz w:val="14"/>
        </w:rPr>
        <w:t xml:space="preserve">, despite calls from our top military leaders who agree it will strengthen our national security. The treaty is the foundation for today’s ruling, and </w:t>
      </w:r>
      <w:r w:rsidRPr="003C7760">
        <w:rPr>
          <w:rStyle w:val="StyleUnderline"/>
        </w:rPr>
        <w:t>U.S. support for UNCLOS will be critical if we are to be successful in advocating for the rule of law throughout the region.”</w:t>
      </w:r>
    </w:p>
    <w:p w:rsidR="00EE1DFC" w:rsidRPr="002819EC" w:rsidRDefault="00EE1DFC" w:rsidP="00EE1DFC"/>
    <w:p w:rsidR="00EE1DFC" w:rsidRDefault="00EE1DFC" w:rsidP="00EE1DFC"/>
    <w:p w:rsidR="00EE1DFC" w:rsidRPr="005A21E1" w:rsidRDefault="00EE1DFC" w:rsidP="00EE1DFC"/>
    <w:p w:rsidR="00EE1DFC" w:rsidRPr="00803111" w:rsidRDefault="00EE1DFC" w:rsidP="00EE1DFC"/>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6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3252508"/>
    <w:docVar w:name="VerbatimVersion" w:val="5.1"/>
  </w:docVars>
  <w:rsids>
    <w:rsidRoot w:val="00EE1DFC"/>
    <w:rsid w:val="000139A3"/>
    <w:rsid w:val="00053BA5"/>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844CF"/>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0B6D"/>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21F2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0264"/>
    <w:rsid w:val="00E15E75"/>
    <w:rsid w:val="00E5262C"/>
    <w:rsid w:val="00E62603"/>
    <w:rsid w:val="00EC7DC4"/>
    <w:rsid w:val="00ED30CF"/>
    <w:rsid w:val="00EE1DFC"/>
    <w:rsid w:val="00F176EF"/>
    <w:rsid w:val="00F45E10"/>
    <w:rsid w:val="00F6364A"/>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EEB760-CEF5-4284-91F0-44E97EFD4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E1DFC"/>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EE1DF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2"/>
    <w:unhideWhenUsed/>
    <w:qFormat/>
    <w:rsid w:val="00EE1DFC"/>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3"/>
    <w:unhideWhenUsed/>
    <w:qFormat/>
    <w:rsid w:val="00EE1DFC"/>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4"/>
    <w:unhideWhenUsed/>
    <w:qFormat/>
    <w:rsid w:val="00EE1DFC"/>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EE1D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DFC"/>
  </w:style>
  <w:style w:type="character" w:customStyle="1" w:styleId="Heading1Char">
    <w:name w:val="Heading 1 Char"/>
    <w:aliases w:val="Pocket Char"/>
    <w:basedOn w:val="DefaultParagraphFont"/>
    <w:link w:val="Heading1"/>
    <w:uiPriority w:val="1"/>
    <w:rsid w:val="00EE1DFC"/>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2"/>
    <w:rsid w:val="00EE1DFC"/>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3"/>
    <w:rsid w:val="00EE1DFC"/>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4"/>
    <w:rsid w:val="00EE1DFC"/>
    <w:rPr>
      <w:rFonts w:ascii="Georgia" w:eastAsiaTheme="majorEastAsia" w:hAnsi="Georgia" w:cstheme="majorBidi"/>
      <w:b/>
      <w:iCs/>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bold underline,Box,B"/>
    <w:basedOn w:val="DefaultParagraphFont"/>
    <w:link w:val="textbold"/>
    <w:uiPriority w:val="7"/>
    <w:qFormat/>
    <w:rsid w:val="00EE1DFC"/>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EE1DFC"/>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EE1DFC"/>
    <w:rPr>
      <w:b w:val="0"/>
      <w:sz w:val="22"/>
      <w:u w:val="single"/>
    </w:rPr>
  </w:style>
  <w:style w:type="character" w:styleId="Hyperlink">
    <w:name w:val="Hyperlink"/>
    <w:aliases w:val="heading 1 (block title),Important,Read,Card Text,Internet Link,Analytic Text"/>
    <w:basedOn w:val="DefaultParagraphFont"/>
    <w:uiPriority w:val="99"/>
    <w:unhideWhenUsed/>
    <w:rsid w:val="00EE1DFC"/>
    <w:rPr>
      <w:color w:val="auto"/>
      <w:u w:val="none"/>
    </w:rPr>
  </w:style>
  <w:style w:type="character" w:styleId="FollowedHyperlink">
    <w:name w:val="FollowedHyperlink"/>
    <w:basedOn w:val="DefaultParagraphFont"/>
    <w:uiPriority w:val="99"/>
    <w:semiHidden/>
    <w:unhideWhenUsed/>
    <w:rsid w:val="00EE1DFC"/>
    <w:rPr>
      <w:color w:val="auto"/>
      <w:u w:val="none"/>
    </w:rPr>
  </w:style>
  <w:style w:type="paragraph" w:customStyle="1" w:styleId="textbold">
    <w:name w:val="text bold"/>
    <w:basedOn w:val="Normal"/>
    <w:link w:val="Emphasis"/>
    <w:uiPriority w:val="7"/>
    <w:qFormat/>
    <w:rsid w:val="00EE1DFC"/>
    <w:pPr>
      <w:ind w:left="720"/>
      <w:jc w:val="both"/>
    </w:pPr>
    <w:rPr>
      <w:rFonts w:cstheme="minorBidi"/>
      <w:b/>
      <w:iCs/>
      <w:u w:val="single"/>
      <w:bdr w:val="single" w:sz="8" w:space="0" w:color="auto"/>
    </w:rPr>
  </w:style>
  <w:style w:type="character" w:customStyle="1" w:styleId="apple-converted-space">
    <w:name w:val="apple-converted-space"/>
    <w:rsid w:val="00EE1DFC"/>
  </w:style>
  <w:style w:type="character" w:customStyle="1" w:styleId="st">
    <w:name w:val="st"/>
    <w:basedOn w:val="DefaultParagraphFont"/>
    <w:rsid w:val="00EE1DFC"/>
  </w:style>
  <w:style w:type="character" w:customStyle="1" w:styleId="StyleBold">
    <w:name w:val="Style Bold"/>
    <w:basedOn w:val="DefaultParagraphFont"/>
    <w:uiPriority w:val="9"/>
    <w:semiHidden/>
    <w:rsid w:val="00EE1DFC"/>
    <w:rPr>
      <w:b/>
      <w:bCs/>
    </w:rPr>
  </w:style>
  <w:style w:type="paragraph" w:styleId="Header">
    <w:name w:val="header"/>
    <w:basedOn w:val="Normal"/>
    <w:link w:val="HeaderChar"/>
    <w:uiPriority w:val="99"/>
    <w:semiHidden/>
    <w:rsid w:val="00EE1DFC"/>
    <w:pPr>
      <w:tabs>
        <w:tab w:val="center" w:pos="4680"/>
        <w:tab w:val="right" w:pos="9360"/>
      </w:tabs>
    </w:pPr>
  </w:style>
  <w:style w:type="character" w:customStyle="1" w:styleId="HeaderChar">
    <w:name w:val="Header Char"/>
    <w:basedOn w:val="DefaultParagraphFont"/>
    <w:link w:val="Header"/>
    <w:uiPriority w:val="99"/>
    <w:semiHidden/>
    <w:rsid w:val="00EE1DFC"/>
    <w:rPr>
      <w:rFonts w:ascii="Georgia" w:hAnsi="Georgia" w:cs="Calibri"/>
    </w:rPr>
  </w:style>
  <w:style w:type="paragraph" w:styleId="Footer">
    <w:name w:val="footer"/>
    <w:basedOn w:val="Normal"/>
    <w:link w:val="FooterChar"/>
    <w:uiPriority w:val="99"/>
    <w:semiHidden/>
    <w:rsid w:val="00EE1DFC"/>
    <w:pPr>
      <w:tabs>
        <w:tab w:val="center" w:pos="4680"/>
        <w:tab w:val="right" w:pos="9360"/>
      </w:tabs>
    </w:pPr>
  </w:style>
  <w:style w:type="character" w:customStyle="1" w:styleId="FooterChar">
    <w:name w:val="Footer Char"/>
    <w:basedOn w:val="DefaultParagraphFont"/>
    <w:link w:val="Footer"/>
    <w:uiPriority w:val="99"/>
    <w:semiHidden/>
    <w:rsid w:val="00EE1DFC"/>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raitstimes.com/news/opinion/more-opinion-stories/story/east-asia-didnt-go-war-2014-it-wont-do-so-2015-either-heres-" TargetMode="External"/><Relationship Id="rId3" Type="http://schemas.openxmlformats.org/officeDocument/2006/relationships/styles" Target="styles.xml"/><Relationship Id="rId7" Type="http://schemas.openxmlformats.org/officeDocument/2006/relationships/hyperlink" Target="http://www.philstar.com/headlines/2015/01/06/1410091/why-reduced-south-china-sea-tension-possible-201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bsnews.com/news/changing-china-factors-behind-south-china-sea-territorial-disput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urkishweekly.net/columnist/3923/-china-39-s-energy-demand-and-the-south-china-sea-disput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08095-CF8B-4287-8822-73AC711A9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15052</Words>
  <Characters>85799</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1</cp:revision>
  <dcterms:created xsi:type="dcterms:W3CDTF">2016-07-24T03:41:00Z</dcterms:created>
  <dcterms:modified xsi:type="dcterms:W3CDTF">2016-07-24T03:41:00Z</dcterms:modified>
</cp:coreProperties>
</file>