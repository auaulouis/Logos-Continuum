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566E0A" w14:textId="77777777" w:rsidR="00D67781" w:rsidRPr="00D84FCD" w:rsidRDefault="00D67781" w:rsidP="00D67781"/>
    <w:p w14:paraId="7E60B70F" w14:textId="5F5BB961" w:rsidR="00830268" w:rsidRPr="00D84FCD" w:rsidRDefault="00830268" w:rsidP="00830268">
      <w:pPr>
        <w:pStyle w:val="Heading1"/>
        <w:rPr>
          <w:rFonts w:cs="Times New Roman"/>
        </w:rPr>
      </w:pPr>
      <w:r w:rsidRPr="00D84FCD">
        <w:rPr>
          <w:rFonts w:cs="Times New Roman"/>
        </w:rPr>
        <w:lastRenderedPageBreak/>
        <w:t>China War Mechanics</w:t>
      </w:r>
    </w:p>
    <w:p w14:paraId="22C84BE1" w14:textId="77777777" w:rsidR="00D67781" w:rsidRPr="00D84FCD" w:rsidRDefault="00D67781" w:rsidP="00D67781">
      <w:pPr>
        <w:pStyle w:val="Heading2"/>
        <w:rPr>
          <w:rFonts w:cs="Times New Roman"/>
        </w:rPr>
      </w:pPr>
      <w:r w:rsidRPr="00D84FCD">
        <w:rPr>
          <w:rFonts w:cs="Times New Roman"/>
        </w:rPr>
        <w:t>Yes War</w:t>
      </w:r>
    </w:p>
    <w:p w14:paraId="7913ACD5" w14:textId="77777777" w:rsidR="00D67781" w:rsidRPr="00D84FCD" w:rsidRDefault="00D67781" w:rsidP="00D67781"/>
    <w:p w14:paraId="02DA6D21" w14:textId="77777777" w:rsidR="00D67781" w:rsidRPr="00D84FCD" w:rsidRDefault="00D67781" w:rsidP="00D67781">
      <w:pPr>
        <w:pStyle w:val="Heading3"/>
        <w:rPr>
          <w:rFonts w:cs="Times New Roman"/>
        </w:rPr>
      </w:pPr>
      <w:r w:rsidRPr="00D84FCD">
        <w:rPr>
          <w:rFonts w:cs="Times New Roman"/>
        </w:rPr>
        <w:t>--Miscalc</w:t>
      </w:r>
    </w:p>
    <w:p w14:paraId="14452646" w14:textId="77777777" w:rsidR="000B1481" w:rsidRPr="00D84FCD" w:rsidRDefault="000B1481" w:rsidP="000B1481"/>
    <w:p w14:paraId="173A0C22" w14:textId="28F01FBD" w:rsidR="000B1481" w:rsidRPr="00D84FCD" w:rsidRDefault="000B1481" w:rsidP="000B1481">
      <w:pPr>
        <w:pStyle w:val="Heading4"/>
        <w:rPr>
          <w:rFonts w:cs="Times New Roman"/>
        </w:rPr>
      </w:pPr>
      <w:r w:rsidRPr="00D84FCD">
        <w:rPr>
          <w:rFonts w:cs="Times New Roman"/>
        </w:rPr>
        <w:t>US-China war is likely and would escalate to nuclear war</w:t>
      </w:r>
    </w:p>
    <w:p w14:paraId="379B9EDB" w14:textId="77777777" w:rsidR="000B1481" w:rsidRPr="00D84FCD" w:rsidRDefault="000B1481" w:rsidP="000B1481">
      <w:r w:rsidRPr="00D84FCD">
        <w:rPr>
          <w:rStyle w:val="Style13ptBold"/>
        </w:rPr>
        <w:t>Kulacki 16</w:t>
      </w:r>
      <w:r w:rsidRPr="00D84FCD">
        <w:t xml:space="preserve"> (China Project Manager at the Union of Concerned Scientists)</w:t>
      </w:r>
    </w:p>
    <w:p w14:paraId="682A0A6D" w14:textId="77777777" w:rsidR="000B1481" w:rsidRPr="00D84FCD" w:rsidRDefault="000B1481" w:rsidP="000B1481">
      <w:r w:rsidRPr="00D84FCD">
        <w:t xml:space="preserve">(Gregory, May 2016 from </w:t>
      </w:r>
      <w:r w:rsidRPr="00D84FCD">
        <w:rPr>
          <w:i/>
        </w:rPr>
        <w:t>The Risk of Nuclear War with China: A Troubling Lack of Urgency</w:t>
      </w:r>
      <w:r w:rsidRPr="00D84FCD">
        <w:t>, http://www.ucsusa.org/sites/default/files/attach/2016/05/Nuclear-War-with-China.pdf)</w:t>
      </w:r>
    </w:p>
    <w:p w14:paraId="1099474F" w14:textId="7A00E210" w:rsidR="00861A51" w:rsidRDefault="000B1481" w:rsidP="00861A51">
      <w:pPr>
        <w:rPr>
          <w:u w:val="single"/>
        </w:rPr>
      </w:pPr>
      <w:r w:rsidRPr="00D84FCD">
        <w:rPr>
          <w:u w:val="single"/>
        </w:rPr>
        <w:t>As long as both sides remain committed to pursuing technical solutions to their unique strategic problems, they are condemned to continue competing indefinitely</w:t>
      </w:r>
      <w:r w:rsidRPr="00D84FCD">
        <w:t xml:space="preserve">. But </w:t>
      </w:r>
      <w:r w:rsidRPr="00D84FCD">
        <w:rPr>
          <w:u w:val="single"/>
        </w:rPr>
        <w:t xml:space="preserve">stalemate is not a stable outcome; rather, it is a perpetual high-wire act. Twenty-four hours a day, 365 days a year, the governments of the United States and China are a few poor decisions away from starting a war that </w:t>
      </w:r>
      <w:r w:rsidRPr="00D84FCD">
        <w:rPr>
          <w:b/>
          <w:u w:val="single"/>
        </w:rPr>
        <w:t>could escalate rapidly and end in a nuclear exchange</w:t>
      </w:r>
      <w:r w:rsidRPr="00D84FCD">
        <w:t xml:space="preserve">. Lack of mutual trust and a growing sense that their differences may be irreconcilable incline both governments to continue looking for military solutions—for new means of coercion that help them feel more secure. Establishing the trust needed to have confidence in diplomatic resolutions to the disagreements, animosities, and suspicions that have troubled leaders of the United States and the PRC. </w:t>
      </w:r>
      <w:r w:rsidRPr="00D84FCD">
        <w:rPr>
          <w:u w:val="single"/>
        </w:rPr>
        <w:t>The United States and the PRC are decades-old enemies, preparing for war and armed with nuclear weapons</w:t>
      </w:r>
      <w:r w:rsidRPr="00D84FCD">
        <w:t xml:space="preserve">. </w:t>
      </w:r>
      <w:r w:rsidRPr="00D84FCD">
        <w:rPr>
          <w:u w:val="single"/>
        </w:rPr>
        <w:t xml:space="preserve">Good faith efforts by the leaders of both nations have failed to stop accelerating preparations for war, including new investments in their nuclear forces. </w:t>
      </w:r>
      <w:r w:rsidRPr="00D84FCD">
        <w:rPr>
          <w:b/>
          <w:u w:val="single"/>
        </w:rPr>
        <w:t>Miscommunication, misunderstanding, or poor judgment</w:t>
      </w:r>
      <w:r w:rsidRPr="00D84FCD">
        <w:rPr>
          <w:u w:val="single"/>
        </w:rPr>
        <w:t xml:space="preserve"> could spark a conflict that both governments may find difficult to stop.</w:t>
      </w:r>
    </w:p>
    <w:p w14:paraId="0EED7CB9" w14:textId="77777777" w:rsidR="006244CA" w:rsidRPr="006244CA" w:rsidRDefault="006244CA" w:rsidP="00861A51">
      <w:pPr>
        <w:rPr>
          <w:u w:val="single"/>
        </w:rPr>
      </w:pPr>
    </w:p>
    <w:p w14:paraId="63515DA4" w14:textId="77777777" w:rsidR="00861A51" w:rsidRPr="00D84FCD" w:rsidRDefault="00861A51" w:rsidP="00861A51">
      <w:pPr>
        <w:pStyle w:val="Heading4"/>
        <w:rPr>
          <w:rFonts w:cs="Times New Roman"/>
        </w:rPr>
      </w:pPr>
      <w:r w:rsidRPr="00D84FCD">
        <w:rPr>
          <w:rFonts w:cs="Times New Roman"/>
        </w:rPr>
        <w:t>Accidental war is likely</w:t>
      </w:r>
    </w:p>
    <w:p w14:paraId="43825969" w14:textId="77777777" w:rsidR="00861A51" w:rsidRPr="00D84FCD" w:rsidRDefault="00861A51" w:rsidP="00861A51">
      <w:pPr>
        <w:rPr>
          <w:sz w:val="12"/>
          <w:szCs w:val="12"/>
        </w:rPr>
      </w:pPr>
      <w:r w:rsidRPr="00D84FCD">
        <w:rPr>
          <w:rStyle w:val="Style13ptBold"/>
          <w:sz w:val="28"/>
        </w:rPr>
        <w:t xml:space="preserve">Allison ‘15 </w:t>
      </w:r>
      <w:r w:rsidRPr="00D84FCD">
        <w:rPr>
          <w:sz w:val="13"/>
          <w:szCs w:val="12"/>
        </w:rPr>
        <w:t xml:space="preserve">(Graham Allison is Director of the Belfer </w:t>
      </w:r>
      <w:r w:rsidRPr="00D84FCD">
        <w:rPr>
          <w:sz w:val="12"/>
          <w:szCs w:val="12"/>
        </w:rPr>
        <w:t xml:space="preserve">Center for Science and International Affairs and Douglas Dillon Professor of Government at Harvard's John F. Kennedy School of Government. "The Thucydides Trap: Are the U.S. and China Headed for War?." </w:t>
      </w:r>
      <w:hyperlink r:id="rId7" w:history="1">
        <w:r w:rsidRPr="00D84FCD">
          <w:rPr>
            <w:rStyle w:val="Hyperlink"/>
            <w:sz w:val="12"/>
            <w:szCs w:val="12"/>
          </w:rPr>
          <w:t>http://belfercenter.ksg.harvard.edu/publication/25783/thucydides_trap.html?breadcrumb=%2Fpublication%2F25097%2Fwill_the_us_and_china_collide_in_the_21st_century</w:t>
        </w:r>
      </w:hyperlink>
      <w:r w:rsidRPr="00D84FCD">
        <w:rPr>
          <w:sz w:val="12"/>
          <w:szCs w:val="12"/>
        </w:rPr>
        <w:t xml:space="preserve"> , The Atlantic, September 24, 2015. DDI-RF)</w:t>
      </w:r>
    </w:p>
    <w:p w14:paraId="7AACDC25" w14:textId="77777777" w:rsidR="00861A51" w:rsidRPr="00D84FCD" w:rsidRDefault="00861A51" w:rsidP="00861A51">
      <w:pPr>
        <w:rPr>
          <w:b/>
          <w:sz w:val="13"/>
          <w:szCs w:val="12"/>
        </w:rPr>
      </w:pPr>
      <w:r w:rsidRPr="00D84FCD">
        <w:rPr>
          <w:rStyle w:val="StyleUnderline"/>
        </w:rPr>
        <w:t>The defining question about global order for this generation is whether China and the United States can escape Thucydides’s Trap. The</w:t>
      </w:r>
      <w:r w:rsidRPr="00D84FCD">
        <w:rPr>
          <w:sz w:val="13"/>
          <w:szCs w:val="12"/>
        </w:rPr>
        <w:t xml:space="preserve"> Greek historian’s </w:t>
      </w:r>
      <w:r w:rsidRPr="00D84FCD">
        <w:rPr>
          <w:rStyle w:val="StyleUnderline"/>
        </w:rPr>
        <w:t>metaphor reminds us of the attendant dangers when a rising power rivals a ruling power</w:t>
      </w:r>
      <w:r w:rsidRPr="00D84FCD">
        <w:rPr>
          <w:sz w:val="13"/>
          <w:szCs w:val="12"/>
        </w:rPr>
        <w:t xml:space="preserve">—as Athens challenged Sparta in ancient Greece, or as Germany did Britain a century ago. Most such contests have ended badly, often for both nations, a team of mine at the Harvard Belfer Center for Science and International Affairs has concluded after analyzing the historical record. In 12 of 16 cases over the past 500 years, the result was war. When the parties avoided war, it required huge, painful adjustments in attitudes and actions on the part not just of the challenger but also the challenged. Based on the current trajectory, war between the United States and China in the decades ahead is not just possible, but much more likely than recognized at the moment. Indeed, judging by the historical record, </w:t>
      </w:r>
      <w:r w:rsidRPr="00D84FCD">
        <w:rPr>
          <w:rStyle w:val="StyleUnderline"/>
        </w:rPr>
        <w:t>war is more likely than not</w:t>
      </w:r>
      <w:r w:rsidRPr="00D84FCD">
        <w:rPr>
          <w:sz w:val="13"/>
          <w:szCs w:val="12"/>
        </w:rPr>
        <w:t xml:space="preserve">. Moreover, </w:t>
      </w:r>
      <w:r w:rsidRPr="00D84FCD">
        <w:rPr>
          <w:rStyle w:val="StyleUnderline"/>
        </w:rPr>
        <w:t>current underestimations and misapprehensions of the hazards inherent in the U.S.-China relationship contribute greatly to those hazards.</w:t>
      </w:r>
      <w:r w:rsidRPr="00D84FCD">
        <w:rPr>
          <w:sz w:val="13"/>
          <w:szCs w:val="12"/>
        </w:rPr>
        <w:t xml:space="preserve"> A risk associated with Thucydides’s Trap is that </w:t>
      </w:r>
      <w:r w:rsidRPr="00D84FCD">
        <w:rPr>
          <w:rStyle w:val="StyleUnderline"/>
        </w:rPr>
        <w:t>business as usua</w:t>
      </w:r>
      <w:r w:rsidRPr="00D84FCD">
        <w:rPr>
          <w:sz w:val="13"/>
          <w:szCs w:val="12"/>
        </w:rPr>
        <w:t>l—not just an unexpected, extraordinary event—</w:t>
      </w:r>
      <w:r w:rsidRPr="00D84FCD">
        <w:rPr>
          <w:rStyle w:val="StyleUnderline"/>
        </w:rPr>
        <w:t xml:space="preserve">can </w:t>
      </w:r>
      <w:r w:rsidRPr="00D84FCD">
        <w:rPr>
          <w:rStyle w:val="StyleUnderline"/>
          <w:b/>
        </w:rPr>
        <w:t>trigger large-scale conflict</w:t>
      </w:r>
      <w:r w:rsidRPr="00D84FCD">
        <w:rPr>
          <w:rStyle w:val="StyleUnderline"/>
        </w:rPr>
        <w:t xml:space="preserve">. </w:t>
      </w:r>
      <w:r w:rsidRPr="00D84FCD">
        <w:rPr>
          <w:sz w:val="13"/>
          <w:szCs w:val="12"/>
        </w:rPr>
        <w:t xml:space="preserve">When a rising power is threatening to displace a ruling power, standard crises that would otherwise be contained, like the assassination of an archduke in 1914, can initiate a cascade of reactions that, in turn, produce outcomes none of the parties would otherwise have chosen. </w:t>
      </w:r>
      <w:r w:rsidRPr="00D84FCD">
        <w:rPr>
          <w:rStyle w:val="StyleUnderline"/>
        </w:rPr>
        <w:t xml:space="preserve">War, however, is not inevitable. Four of the 16 cases in our review did not end in bloodshed. Those successes, as well as the failures, offer pertinent lessons for today’s world leaders. </w:t>
      </w:r>
      <w:r w:rsidRPr="00D84FCD">
        <w:rPr>
          <w:sz w:val="13"/>
          <w:szCs w:val="12"/>
        </w:rPr>
        <w:t>Escaping the Trap requires tremendous effort</w:t>
      </w:r>
      <w:r w:rsidRPr="00D84FCD">
        <w:rPr>
          <w:rStyle w:val="StyleUnderline"/>
        </w:rPr>
        <w:t xml:space="preserve">. </w:t>
      </w:r>
      <w:r w:rsidRPr="00D84FCD">
        <w:rPr>
          <w:sz w:val="13"/>
          <w:szCs w:val="12"/>
        </w:rPr>
        <w:t xml:space="preserve">As Xi Jinping himself said during a visit to Seattle on Tuesday, “There is no such thing as the so-called Thucydides Trap in the world. But should major countries time and again make the mistakes of strategic miscalculation, they might create such traps for themselves.” More than 2,400 years ago, the Athenian historian Thucydides offered a powerful insight: “It was the rise of Athens, and the fear that this inspired in Sparta, that made war inevitable.” Others identified an array of contributing causes of the Peloponnesian War. But Thucydides went to the heart of the matter, focusing on the inexorable, structural stress caused by a rapid shift in the balance of power between two rivals. Note that Thucydides identified two key drivers of this dynamic: the rising power’s growing entitlement, sense of its importance, and demand for greater say and sway, on the one hand, and the fear, insecurity, and determination to defend the status quo this engenders in the established power, on the other. In the case about which he wrote in the fifth century B.C., Athens had emerged over a half century as a steeple of civilization, yielding advances in philosophy, history, drama, architecture, democracy, and naval prowess. This shocked Sparta, which for a century had been the leading land power on the Peloponnese peninsula. As Thucydides saw it, Athens’s position was understandable. As its clout grew, so too did its self-confidence, its consciousness of past injustices, its sensitivity to instances of disrespect, and its insistence that previous arrangements be revised to reflect new realities of power. It was also natural, Thucydides explained, that Sparta interpreted the Athenian posture as unreasonable, ungrateful, and threatening to the system it had established—and within which Athens had flourished. </w:t>
      </w:r>
      <w:r w:rsidRPr="00D84FCD">
        <w:rPr>
          <w:rStyle w:val="StyleUnderline"/>
        </w:rPr>
        <w:t>War between the U.S. and China</w:t>
      </w:r>
      <w:r w:rsidRPr="00D84FCD">
        <w:t xml:space="preserve"> is </w:t>
      </w:r>
      <w:r w:rsidRPr="00D84FCD">
        <w:rPr>
          <w:sz w:val="13"/>
          <w:szCs w:val="12"/>
        </w:rPr>
        <w:t>more likely than recognized at the moment. Indeed</w:t>
      </w:r>
      <w:r w:rsidRPr="00D84FCD">
        <w:rPr>
          <w:rStyle w:val="StyleUnderline"/>
        </w:rPr>
        <w:t>, judging by the historical record,</w:t>
      </w:r>
      <w:r w:rsidRPr="00D84FCD">
        <w:rPr>
          <w:sz w:val="13"/>
          <w:szCs w:val="12"/>
        </w:rPr>
        <w:t xml:space="preserve"> war </w:t>
      </w:r>
      <w:r w:rsidRPr="00D84FCD">
        <w:rPr>
          <w:rStyle w:val="StyleUnderline"/>
        </w:rPr>
        <w:t xml:space="preserve">is </w:t>
      </w:r>
      <w:r w:rsidRPr="00D84FCD">
        <w:rPr>
          <w:rStyle w:val="StyleUnderline"/>
          <w:b/>
        </w:rPr>
        <w:t>more likely than not.</w:t>
      </w:r>
    </w:p>
    <w:p w14:paraId="44A33262" w14:textId="77777777" w:rsidR="00D67781" w:rsidRPr="00D84FCD" w:rsidRDefault="00D67781" w:rsidP="00D67781"/>
    <w:p w14:paraId="43D0AA60" w14:textId="77777777" w:rsidR="00D67781" w:rsidRPr="00D84FCD" w:rsidRDefault="00D67781" w:rsidP="00D67781">
      <w:pPr>
        <w:pStyle w:val="Heading4"/>
        <w:rPr>
          <w:rFonts w:cs="Times New Roman"/>
        </w:rPr>
      </w:pPr>
      <w:r w:rsidRPr="00D84FCD">
        <w:rPr>
          <w:rFonts w:cs="Times New Roman"/>
        </w:rPr>
        <w:t>Accidental war likely – no transparency and high tensions</w:t>
      </w:r>
    </w:p>
    <w:p w14:paraId="3724F75F" w14:textId="77777777" w:rsidR="00D67781" w:rsidRPr="00D84FCD" w:rsidRDefault="00D67781" w:rsidP="00D67781">
      <w:pPr>
        <w:rPr>
          <w:b/>
          <w:sz w:val="28"/>
        </w:rPr>
      </w:pPr>
      <w:r w:rsidRPr="00D84FCD">
        <w:rPr>
          <w:rStyle w:val="Style13ptBold"/>
          <w:sz w:val="28"/>
        </w:rPr>
        <w:t>Pillsbury 2014</w:t>
      </w:r>
      <w:r w:rsidRPr="00D84FCD">
        <w:rPr>
          <w:sz w:val="13"/>
          <w:szCs w:val="12"/>
        </w:rPr>
        <w:t xml:space="preserve">(Senior Fellow and Director for Chinese Strategy Michael Pillsbury is a distinguished defense policy adviser, former high-ranking government official, and author of numerous books and reports on China. “China and the United States Are Preparing for War” </w:t>
      </w:r>
      <w:hyperlink r:id="rId8" w:history="1">
        <w:r w:rsidRPr="00D84FCD">
          <w:rPr>
            <w:rStyle w:val="Hyperlink"/>
            <w:sz w:val="13"/>
            <w:szCs w:val="12"/>
          </w:rPr>
          <w:t>http://www.hudson.org/research/10793-china-and-the-united-states-are-preparing-for-war</w:t>
        </w:r>
      </w:hyperlink>
      <w:r w:rsidRPr="00D84FCD">
        <w:rPr>
          <w:sz w:val="13"/>
          <w:szCs w:val="12"/>
        </w:rPr>
        <w:t xml:space="preserve"> , 11/13 , DDI-RF)</w:t>
      </w:r>
    </w:p>
    <w:p w14:paraId="2032D0D4" w14:textId="77777777" w:rsidR="00D67781" w:rsidRPr="00D84FCD" w:rsidRDefault="00D67781" w:rsidP="00D67781">
      <w:pPr>
        <w:rPr>
          <w:rStyle w:val="StyleUnderline"/>
        </w:rPr>
      </w:pPr>
      <w:r w:rsidRPr="00D84FCD">
        <w:rPr>
          <w:sz w:val="13"/>
          <w:szCs w:val="12"/>
        </w:rPr>
        <w:t>At a Nov. 12 news conference in Beijing, General Secretary of the Communist Party Xi Jinping and U.S. President Barack Obama</w:t>
      </w:r>
      <w:r w:rsidRPr="00D84FCD">
        <w:rPr>
          <w:sz w:val="13"/>
        </w:rPr>
        <w:t xml:space="preserve"> </w:t>
      </w:r>
      <w:hyperlink r:id="rId9" w:history="1">
        <w:r w:rsidRPr="00D84FCD">
          <w:rPr>
            <w:sz w:val="13"/>
            <w:szCs w:val="12"/>
          </w:rPr>
          <w:t>agreed</w:t>
        </w:r>
      </w:hyperlink>
      <w:r w:rsidRPr="00D84FCD">
        <w:rPr>
          <w:sz w:val="13"/>
          <w:szCs w:val="12"/>
        </w:rPr>
        <w:t xml:space="preserve"> to notify the other side before major military activities, and to develop a set of rules of behavior for sea and air encounters, in order to avoid military confrontations in Asia. “It’s incredibly important that we avoid inadvertent escalation,” Ben Rhodes, a U.S. deputy national security adviser, </w:t>
      </w:r>
      <w:hyperlink r:id="rId10" w:history="1">
        <w:r w:rsidRPr="00D84FCD">
          <w:rPr>
            <w:sz w:val="13"/>
            <w:szCs w:val="12"/>
          </w:rPr>
          <w:t>told</w:t>
        </w:r>
      </w:hyperlink>
      <w:r w:rsidRPr="00D84FCD">
        <w:rPr>
          <w:sz w:val="13"/>
          <w:szCs w:val="12"/>
        </w:rPr>
        <w:t xml:space="preserve"> the Wall Street Journal.</w:t>
      </w:r>
      <w:r w:rsidRPr="00D84FCD">
        <w:rPr>
          <w:sz w:val="13"/>
        </w:rPr>
        <w:t xml:space="preserve"> </w:t>
      </w:r>
      <w:r w:rsidRPr="00D84FCD">
        <w:rPr>
          <w:rStyle w:val="StyleUnderline"/>
        </w:rPr>
        <w:t>An “accidental circumstance,”</w:t>
      </w:r>
      <w:r w:rsidRPr="00D84FCD">
        <w:rPr>
          <w:sz w:val="13"/>
          <w:szCs w:val="12"/>
        </w:rPr>
        <w:t xml:space="preserve"> he said,</w:t>
      </w:r>
      <w:r w:rsidRPr="00D84FCD">
        <w:rPr>
          <w:sz w:val="13"/>
        </w:rPr>
        <w:t xml:space="preserve"> </w:t>
      </w:r>
      <w:r w:rsidRPr="00D84FCD">
        <w:rPr>
          <w:rStyle w:val="StyleUnderline"/>
        </w:rPr>
        <w:t>could “lead into something that could precipitate a conflict.”</w:t>
      </w:r>
      <w:r w:rsidRPr="00D84FCD">
        <w:rPr>
          <w:sz w:val="13"/>
          <w:szCs w:val="12"/>
        </w:rPr>
        <w:t xml:space="preserve"> </w:t>
      </w:r>
      <w:r w:rsidRPr="00D84FCD">
        <w:rPr>
          <w:rStyle w:val="StyleUnderline"/>
        </w:rPr>
        <w:t xml:space="preserve">Should we really be worried about war between the United States and China? </w:t>
      </w:r>
      <w:r w:rsidRPr="00D84FCD">
        <w:rPr>
          <w:rStyle w:val="StyleUnderline"/>
          <w:b/>
        </w:rPr>
        <w:t>Yes</w:t>
      </w:r>
      <w:r w:rsidRPr="00D84FCD">
        <w:rPr>
          <w:rStyle w:val="StyleUnderline"/>
        </w:rPr>
        <w:t>.</w:t>
      </w:r>
      <w:r w:rsidRPr="00D84FCD">
        <w:rPr>
          <w:sz w:val="13"/>
          <w:szCs w:val="12"/>
        </w:rPr>
        <w:t xml:space="preserve"> Over the last four decades of studying China, I have spoken with hundreds of members of China’s military, the People’s Liberation Army (PLA), and read countless Chinese military journals and strategy articles. Chinese military and political leaders believe that their country is at the center of American war planning. In other words,</w:t>
      </w:r>
      <w:r w:rsidRPr="00D84FCD">
        <w:rPr>
          <w:sz w:val="13"/>
        </w:rPr>
        <w:t xml:space="preserve"> </w:t>
      </w:r>
      <w:r w:rsidRPr="00D84FCD">
        <w:rPr>
          <w:rStyle w:val="StyleUnderline"/>
        </w:rPr>
        <w:t>Beijing believes that the United States is readying itself for</w:t>
      </w:r>
      <w:r w:rsidRPr="00D84FCD">
        <w:rPr>
          <w:sz w:val="13"/>
          <w:szCs w:val="12"/>
        </w:rPr>
        <w:t xml:space="preserve"> the possibility of</w:t>
      </w:r>
      <w:r w:rsidRPr="00D84FCD">
        <w:rPr>
          <w:sz w:val="13"/>
        </w:rPr>
        <w:t xml:space="preserve"> </w:t>
      </w:r>
      <w:r w:rsidRPr="00D84FCD">
        <w:rPr>
          <w:rStyle w:val="StyleUnderline"/>
        </w:rPr>
        <w:t>a conflict with China</w:t>
      </w:r>
      <w:r w:rsidRPr="00D84FCD">
        <w:rPr>
          <w:sz w:val="13"/>
          <w:szCs w:val="12"/>
        </w:rPr>
        <w:t xml:space="preserve"> — and that it must prepare for that eventuality.</w:t>
      </w:r>
      <w:r w:rsidRPr="00D84FCD">
        <w:rPr>
          <w:sz w:val="13"/>
        </w:rPr>
        <w:t xml:space="preserve"> </w:t>
      </w:r>
      <w:r w:rsidRPr="00D84FCD">
        <w:rPr>
          <w:rStyle w:val="StyleUnderline"/>
          <w:b/>
        </w:rPr>
        <w:t>Tensions are high</w:t>
      </w:r>
      <w:r w:rsidRPr="00D84FCD">
        <w:rPr>
          <w:sz w:val="13"/>
          <w:szCs w:val="12"/>
        </w:rPr>
        <w:t xml:space="preserve"> not just because of Beijing’s rapidly expanding military budget, or that the United States continues to commit an increasingly high percentage of its military assets to the Pacific as part of its “rebalance” strategy. Rather, the biggest problem is Chinese opacity. While it’s heartening to hear Xi agree to instruct the PLA to be more open with regards to the United States, its doubtful this will lead to any real changes. Washington is willing to share a substantial amount of military information with China, in order to “reduce the chances of miscommunication, misunderstanding or miscalculation,” as then U.S. Defense Secretary Robert Gates </w:t>
      </w:r>
      <w:hyperlink r:id="rId11" w:history="1">
        <w:r w:rsidRPr="00D84FCD">
          <w:rPr>
            <w:sz w:val="13"/>
            <w:szCs w:val="12"/>
          </w:rPr>
          <w:t>said</w:t>
        </w:r>
      </w:hyperlink>
      <w:r w:rsidRPr="00D84FCD">
        <w:rPr>
          <w:sz w:val="13"/>
          <w:szCs w:val="12"/>
        </w:rPr>
        <w:t xml:space="preserve"> during a Jan. 2011 trip to Beijing. But the</w:t>
      </w:r>
      <w:r w:rsidRPr="00D84FCD">
        <w:rPr>
          <w:sz w:val="13"/>
        </w:rPr>
        <w:t xml:space="preserve"> </w:t>
      </w:r>
      <w:r w:rsidRPr="00D84FCD">
        <w:rPr>
          <w:rStyle w:val="StyleUnderline"/>
        </w:rPr>
        <w:t>Chinese leadership,</w:t>
      </w:r>
      <w:r w:rsidRPr="00D84FCD">
        <w:rPr>
          <w:sz w:val="13"/>
          <w:szCs w:val="12"/>
        </w:rPr>
        <w:t xml:space="preserve"> which benefits from obfuscation and asymmetric tactics,</w:t>
      </w:r>
      <w:r w:rsidRPr="00D84FCD">
        <w:rPr>
          <w:sz w:val="13"/>
        </w:rPr>
        <w:t xml:space="preserve"> </w:t>
      </w:r>
      <w:r w:rsidRPr="00D84FCD">
        <w:rPr>
          <w:rStyle w:val="StyleUnderline"/>
        </w:rPr>
        <w:t>refuses to communicate its military’s intentions.</w:t>
      </w:r>
      <w:r w:rsidRPr="00D84FCD">
        <w:rPr>
          <w:sz w:val="13"/>
          <w:szCs w:val="12"/>
        </w:rPr>
        <w:t xml:space="preserve"> </w:t>
      </w:r>
      <w:r w:rsidRPr="00D84FCD">
        <w:rPr>
          <w:rStyle w:val="StyleUnderline"/>
        </w:rPr>
        <w:t>Despite repeated entreaties from American officials, Beijing is unwilling to talk about many key military issues</w:t>
      </w:r>
      <w:r w:rsidRPr="00D84FCD">
        <w:rPr>
          <w:sz w:val="13"/>
          <w:szCs w:val="12"/>
        </w:rPr>
        <w:t xml:space="preserve"> — like the scope and intentions of its rapid force buildup, development of technologies that could cripple American naval forces in the region, and its military’s involvement in cyber attacks against the United States — that would lower friction between the two sides. And sometimes, as in 2010 after U.S. arms sales to Taiwan, Beijing will</w:t>
      </w:r>
      <w:r w:rsidRPr="00D84FCD">
        <w:rPr>
          <w:sz w:val="13"/>
        </w:rPr>
        <w:t xml:space="preserve"> </w:t>
      </w:r>
      <w:hyperlink r:id="rId12" w:history="1">
        <w:r w:rsidRPr="00D84FCD">
          <w:t>break off</w:t>
        </w:r>
      </w:hyperlink>
      <w:r w:rsidRPr="00D84FCD">
        <w:rPr>
          <w:sz w:val="13"/>
          <w:szCs w:val="12"/>
        </w:rPr>
        <w:t xml:space="preserve"> mil-to-mil contacts altogether — leading to an especially troubling silence.</w:t>
      </w:r>
      <w:r w:rsidRPr="00D84FCD">
        <w:rPr>
          <w:sz w:val="13"/>
        </w:rPr>
        <w:t xml:space="preserve"> </w:t>
      </w:r>
      <w:r w:rsidRPr="00D84FCD">
        <w:rPr>
          <w:rStyle w:val="StyleUnderline"/>
        </w:rPr>
        <w:t xml:space="preserve">As a result, there is a </w:t>
      </w:r>
      <w:r w:rsidRPr="00D84FCD">
        <w:rPr>
          <w:rStyle w:val="StyleUnderline"/>
          <w:b/>
        </w:rPr>
        <w:t>growing mistrust</w:t>
      </w:r>
      <w:r w:rsidRPr="00D84FCD">
        <w:rPr>
          <w:rStyle w:val="StyleUnderline"/>
        </w:rPr>
        <w:t xml:space="preserve"> of China</w:t>
      </w:r>
      <w:r w:rsidRPr="00D84FCD">
        <w:rPr>
          <w:sz w:val="13"/>
          <w:szCs w:val="12"/>
        </w:rPr>
        <w:t xml:space="preserve"> </w:t>
      </w:r>
      <w:r w:rsidRPr="00D84FCD">
        <w:rPr>
          <w:rStyle w:val="StyleUnderline"/>
        </w:rPr>
        <w:t>among</w:t>
      </w:r>
      <w:r w:rsidRPr="00D84FCD">
        <w:rPr>
          <w:sz w:val="13"/>
          <w:szCs w:val="12"/>
        </w:rPr>
        <w:t xml:space="preserve"> many thoughtful</w:t>
      </w:r>
      <w:r w:rsidRPr="00D84FCD">
        <w:rPr>
          <w:sz w:val="13"/>
        </w:rPr>
        <w:t xml:space="preserve"> </w:t>
      </w:r>
      <w:r w:rsidRPr="00D84FCD">
        <w:rPr>
          <w:rStyle w:val="StyleUnderline"/>
        </w:rPr>
        <w:t>people in the U.S. government</w:t>
      </w:r>
      <w:r w:rsidRPr="00D84FCD">
        <w:rPr>
          <w:sz w:val="13"/>
          <w:szCs w:val="12"/>
        </w:rPr>
        <w:t xml:space="preserve">. Chinese military officers have complained to me that journals of the American war colleges now feature articles on war with China, and how the United States can win. A February 2014 article, for example, in the U.S. Naval Institute’s Proceedings magazine, entitled “Deterring the Dragon,” </w:t>
      </w:r>
      <w:hyperlink r:id="rId13" w:history="1">
        <w:r w:rsidRPr="00D84FCD">
          <w:rPr>
            <w:sz w:val="13"/>
            <w:szCs w:val="12"/>
          </w:rPr>
          <w:t>proposes</w:t>
        </w:r>
      </w:hyperlink>
      <w:r w:rsidRPr="00D84FCD">
        <w:rPr>
          <w:sz w:val="13"/>
          <w:szCs w:val="12"/>
        </w:rPr>
        <w:t xml:space="preserve"> laying offensive underwater mines along China’s coast to close China’s main ports and destroy its sea lines of communications. The article also suggests sending Special Forces to arm China’s restive minorities in the country’s vast western regions. But China is doing the same thing. In 2013, Gen. Peng Guangqian and Gen. Yao Youzhi updated their classic text The Science of Strategy, and called for Beijing to add to the quality and quantity of its nuclear weapons, in order to close the gap between China and both Russia and the United States. Even Xi’s </w:t>
      </w:r>
      <w:hyperlink r:id="rId14" w:history="1">
        <w:r w:rsidRPr="00D84FCD">
          <w:rPr>
            <w:sz w:val="13"/>
            <w:szCs w:val="12"/>
          </w:rPr>
          <w:t>“new model”</w:t>
        </w:r>
      </w:hyperlink>
      <w:r w:rsidRPr="00D84FCD">
        <w:rPr>
          <w:sz w:val="13"/>
          <w:szCs w:val="12"/>
        </w:rPr>
        <w:t xml:space="preserve"> of great power relations seems to preclude arms control negotiations, requiring the United States to yield to the inevitability of China’s rise. Many people outside the Pentagon may be surprised by just how many senior American officials are worried about a war with China. These include no less than the last U.S. two secretaries of defense, and a former secretary of state. In the concluding chapter of</w:t>
      </w:r>
      <w:r w:rsidRPr="00D84FCD">
        <w:rPr>
          <w:sz w:val="13"/>
        </w:rPr>
        <w:t xml:space="preserve"> </w:t>
      </w:r>
      <w:r w:rsidRPr="00D84FCD">
        <w:rPr>
          <w:rStyle w:val="StyleUnderline"/>
        </w:rPr>
        <w:t>Henry Kissinger</w:t>
      </w:r>
      <w:r w:rsidRPr="00D84FCD">
        <w:rPr>
          <w:sz w:val="13"/>
          <w:szCs w:val="12"/>
        </w:rPr>
        <w:t>’s 2011 book, On China, he</w:t>
      </w:r>
      <w:r w:rsidRPr="00D84FCD">
        <w:rPr>
          <w:sz w:val="13"/>
        </w:rPr>
        <w:t xml:space="preserve"> </w:t>
      </w:r>
      <w:r w:rsidRPr="00D84FCD">
        <w:rPr>
          <w:rStyle w:val="StyleUnderline"/>
        </w:rPr>
        <w:t xml:space="preserve">warns of a World War I-style </w:t>
      </w:r>
      <w:r w:rsidRPr="00D84FCD">
        <w:rPr>
          <w:rStyle w:val="StyleUnderline"/>
          <w:b/>
        </w:rPr>
        <w:t>massive Chinese-American war</w:t>
      </w:r>
      <w:r w:rsidRPr="00D84FCD">
        <w:rPr>
          <w:sz w:val="13"/>
          <w:szCs w:val="12"/>
        </w:rPr>
        <w:t xml:space="preserve">. “Does history repeat itself?” he asks. Over at least the last decade, on several occasions the United States has pressed China to be more forthright about its military intentions and capabilities. In April 2006, after a meeting between President George W. Bush, Secretary of Defense Donald Rumsfeld, and Chinese President Hu Jintao, both governments </w:t>
      </w:r>
      <w:hyperlink r:id="rId15" w:history="1">
        <w:r w:rsidRPr="00D84FCD">
          <w:rPr>
            <w:sz w:val="13"/>
            <w:szCs w:val="12"/>
          </w:rPr>
          <w:t>announced</w:t>
        </w:r>
      </w:hyperlink>
      <w:r w:rsidRPr="00D84FCD">
        <w:rPr>
          <w:sz w:val="13"/>
          <w:szCs w:val="12"/>
        </w:rPr>
        <w:t xml:space="preserve"> the start of talks between the strategic nuclear force commanders on both sides. This move would have been extremely important in demonstrating openness about military intentions. But the PLA dragged its feet, and the talks never started. In a Sept. 2012 trip to Beijing, Defense Secretary Leon Panetta tried to persuade Beijing to enter military talks. Like his predecessor Gates, Panetta </w:t>
      </w:r>
      <w:hyperlink r:id="rId16" w:history="1">
        <w:r w:rsidRPr="00D84FCD">
          <w:rPr>
            <w:sz w:val="13"/>
            <w:szCs w:val="12"/>
          </w:rPr>
          <w:t>called</w:t>
        </w:r>
      </w:hyperlink>
      <w:r w:rsidRPr="00D84FCD">
        <w:rPr>
          <w:sz w:val="13"/>
          <w:szCs w:val="12"/>
        </w:rPr>
        <w:t xml:space="preserve"> for four specific areas of strategic dialogue: nuclear weapons, missile defense, outer space, and cyber security. But the Chinese objected, and again the talks never happened. Sure, Beijing could follow through on the agreements announced during Obama’s recent trip. But I’m skeptical. One of</w:t>
      </w:r>
      <w:r w:rsidRPr="00D84FCD">
        <w:rPr>
          <w:sz w:val="13"/>
        </w:rPr>
        <w:t xml:space="preserve"> </w:t>
      </w:r>
      <w:r w:rsidRPr="00D84FCD">
        <w:rPr>
          <w:rStyle w:val="StyleUnderline"/>
        </w:rPr>
        <w:t>the biggest advantage</w:t>
      </w:r>
      <w:r w:rsidRPr="00D84FCD">
        <w:rPr>
          <w:sz w:val="13"/>
          <w:szCs w:val="12"/>
        </w:rPr>
        <w:t>s</w:t>
      </w:r>
      <w:r w:rsidRPr="00D84FCD">
        <w:rPr>
          <w:sz w:val="13"/>
        </w:rPr>
        <w:t xml:space="preserve"> </w:t>
      </w:r>
      <w:r w:rsidRPr="00D84FCD">
        <w:rPr>
          <w:rStyle w:val="StyleUnderline"/>
        </w:rPr>
        <w:t>China has over the United States is the asymmetry of military knowledge. Why would they give that up?</w:t>
      </w:r>
    </w:p>
    <w:p w14:paraId="58821C45" w14:textId="77777777" w:rsidR="00D67781" w:rsidRPr="00D84FCD" w:rsidRDefault="00D67781" w:rsidP="00D67781">
      <w:pPr>
        <w:rPr>
          <w:rStyle w:val="StyleUnderline"/>
        </w:rPr>
      </w:pPr>
    </w:p>
    <w:p w14:paraId="1283794E" w14:textId="77777777" w:rsidR="00C82FC5" w:rsidRPr="00D84FCD" w:rsidRDefault="00C82FC5" w:rsidP="00C82FC5">
      <w:pPr>
        <w:pStyle w:val="Heading3"/>
        <w:rPr>
          <w:rFonts w:cs="Times New Roman"/>
        </w:rPr>
      </w:pPr>
      <w:r w:rsidRPr="00D84FCD">
        <w:rPr>
          <w:rFonts w:cs="Times New Roman"/>
        </w:rPr>
        <w:t>--Rising Power</w:t>
      </w:r>
    </w:p>
    <w:p w14:paraId="58D170F0" w14:textId="77777777" w:rsidR="00C82FC5" w:rsidRPr="00D84FCD" w:rsidRDefault="00C82FC5" w:rsidP="00C82FC5"/>
    <w:p w14:paraId="75E68B97" w14:textId="77777777" w:rsidR="00C82FC5" w:rsidRPr="00D84FCD" w:rsidRDefault="00C82FC5" w:rsidP="00C82FC5">
      <w:pPr>
        <w:pStyle w:val="Heading4"/>
        <w:rPr>
          <w:rFonts w:cs="Times New Roman"/>
        </w:rPr>
      </w:pPr>
      <w:r w:rsidRPr="00D84FCD">
        <w:rPr>
          <w:rFonts w:cs="Times New Roman"/>
        </w:rPr>
        <w:t>Multiple flashpoints make China war likely</w:t>
      </w:r>
    </w:p>
    <w:p w14:paraId="288608FB" w14:textId="77777777" w:rsidR="00C82FC5" w:rsidRPr="00D84FCD" w:rsidRDefault="00C82FC5" w:rsidP="00C82FC5">
      <w:r w:rsidRPr="00D84FCD">
        <w:rPr>
          <w:rStyle w:val="Style13ptBold"/>
        </w:rPr>
        <w:t>Kazianis 16</w:t>
      </w:r>
      <w:r w:rsidRPr="00D84FCD">
        <w:t xml:space="preserve"> (Harry J, Executive Editor of The National Interest, a Senior Fellow for Defense Policy at the Center for the National Interest and a Senior Fellow at the China Policy Institute, "South China Sea Showdown: Part of a Much Bigger Nightmare," National Interest, http://nationalinterest.org/blog/the-buzz/south-china-sea-showdown-part-much-bigger-nightmare-16916//NM)</w:t>
      </w:r>
    </w:p>
    <w:p w14:paraId="39135907" w14:textId="77777777" w:rsidR="00C82FC5" w:rsidRPr="00D84FCD" w:rsidRDefault="00C82FC5" w:rsidP="00C82FC5">
      <w:pPr>
        <w:rPr>
          <w:rStyle w:val="StyleUnderline"/>
        </w:rPr>
      </w:pPr>
      <w:r w:rsidRPr="00D84FCD">
        <w:rPr>
          <w:rStyle w:val="StyleUnderline"/>
        </w:rPr>
        <w:t>And then there is the real test—</w:t>
      </w:r>
      <w:r w:rsidRPr="00D84FCD">
        <w:rPr>
          <w:rStyle w:val="StyleUnderline"/>
          <w:highlight w:val="green"/>
        </w:rPr>
        <w:t>what happens to U.S.-China relations</w:t>
      </w:r>
      <w:r w:rsidRPr="00D84FCD">
        <w:t xml:space="preserve">? At the moment, Beijing is winding down military exercises in the South China Sea, and </w:t>
      </w:r>
      <w:r w:rsidRPr="00D84FCD">
        <w:rPr>
          <w:rStyle w:val="StyleUnderline"/>
          <w:highlight w:val="green"/>
        </w:rPr>
        <w:t>Washington has an aircraft carrier battle group in</w:t>
      </w:r>
      <w:r w:rsidRPr="00D84FCD">
        <w:rPr>
          <w:rStyle w:val="StyleUnderline"/>
        </w:rPr>
        <w:t xml:space="preserve"> </w:t>
      </w:r>
      <w:r w:rsidRPr="00D84FCD">
        <w:rPr>
          <w:rStyle w:val="StyleUnderline"/>
          <w:highlight w:val="green"/>
        </w:rPr>
        <w:t>the region as well as rotational aircraft</w:t>
      </w:r>
      <w:r w:rsidRPr="00D84FCD">
        <w:rPr>
          <w:rStyle w:val="StyleUnderline"/>
        </w:rPr>
        <w:t xml:space="preserve"> based </w:t>
      </w:r>
      <w:r w:rsidRPr="00D84FCD">
        <w:rPr>
          <w:rStyle w:val="StyleUnderline"/>
          <w:highlight w:val="green"/>
        </w:rPr>
        <w:t>in the Philippines</w:t>
      </w:r>
      <w:r w:rsidRPr="00D84FCD">
        <w:t xml:space="preserve">. </w:t>
      </w:r>
      <w:r w:rsidRPr="00D84FCD">
        <w:rPr>
          <w:rStyle w:val="StyleUnderline"/>
          <w:highlight w:val="green"/>
        </w:rPr>
        <w:t>Should tensions rise</w:t>
      </w:r>
      <w:r w:rsidRPr="00D84FCD">
        <w:rPr>
          <w:rStyle w:val="StyleUnderline"/>
        </w:rPr>
        <w:t xml:space="preserve"> quickly, </w:t>
      </w:r>
      <w:r w:rsidRPr="00D84FCD">
        <w:rPr>
          <w:rStyle w:val="StyleUnderline"/>
          <w:highlight w:val="green"/>
        </w:rPr>
        <w:t>America is</w:t>
      </w:r>
      <w:r w:rsidRPr="00D84FCD">
        <w:rPr>
          <w:rStyle w:val="StyleUnderline"/>
        </w:rPr>
        <w:t xml:space="preserve"> certainly </w:t>
      </w:r>
      <w:r w:rsidRPr="00D84FCD">
        <w:rPr>
          <w:rStyle w:val="StyleUnderline"/>
          <w:highlight w:val="green"/>
        </w:rPr>
        <w:t>positioned to react in multiple different ways</w:t>
      </w:r>
      <w:r w:rsidRPr="00D84FCD">
        <w:rPr>
          <w:rStyle w:val="StyleUnderline"/>
        </w:rPr>
        <w:t xml:space="preserve"> if needed</w:t>
      </w:r>
      <w:r w:rsidRPr="00D84FCD">
        <w:t>—</w:t>
      </w:r>
      <w:r w:rsidRPr="00D84FCD">
        <w:rPr>
          <w:rStyle w:val="StyleUnderline"/>
        </w:rPr>
        <w:t>to challenge a new Chinese ADIZ by simply launching carrier-based aircraft into the sky or from land</w:t>
      </w:r>
      <w:r w:rsidRPr="00D84FCD">
        <w:t xml:space="preserve">, to begin new freedom of navigation operations or even dare I say honor treaty commitments to Manila or others if it came down to it—the scariest scenario of all. </w:t>
      </w:r>
      <w:r w:rsidRPr="00D84FCD">
        <w:rPr>
          <w:rStyle w:val="StyleUnderline"/>
          <w:highlight w:val="green"/>
        </w:rPr>
        <w:t>But there is also a bigger problem</w:t>
      </w:r>
      <w:r w:rsidRPr="00D84FCD">
        <w:rPr>
          <w:rStyle w:val="StyleUnderline"/>
        </w:rPr>
        <w:t xml:space="preserve"> at play</w:t>
      </w:r>
      <w:r w:rsidRPr="00D84FCD">
        <w:t xml:space="preserve">—and one that won’t be solved anytime soon. </w:t>
      </w:r>
      <w:r w:rsidRPr="00D84FCD">
        <w:rPr>
          <w:rStyle w:val="StyleUnderline"/>
          <w:highlight w:val="green"/>
        </w:rPr>
        <w:t>China is a rising great power</w:t>
      </w:r>
      <w:r w:rsidRPr="00D84FCD">
        <w:rPr>
          <w:rStyle w:val="StyleUnderline"/>
        </w:rPr>
        <w:t xml:space="preserve">, </w:t>
      </w:r>
      <w:r w:rsidRPr="00D84FCD">
        <w:rPr>
          <w:rStyle w:val="StyleUnderline"/>
          <w:highlight w:val="green"/>
        </w:rPr>
        <w:t>and</w:t>
      </w:r>
      <w:r w:rsidRPr="00D84FCD">
        <w:rPr>
          <w:rStyle w:val="StyleUnderline"/>
        </w:rPr>
        <w:t xml:space="preserve"> it simply </w:t>
      </w:r>
      <w:r w:rsidRPr="00D84FCD">
        <w:rPr>
          <w:rStyle w:val="StyleUnderline"/>
          <w:highlight w:val="green"/>
        </w:rPr>
        <w:t>feels the international system</w:t>
      </w:r>
      <w:r w:rsidRPr="00D84FCD">
        <w:rPr>
          <w:rStyle w:val="StyleUnderline"/>
        </w:rPr>
        <w:t xml:space="preserve"> in the Asia-Pacific </w:t>
      </w:r>
      <w:r w:rsidRPr="00D84FCD">
        <w:rPr>
          <w:rStyle w:val="StyleUnderline"/>
          <w:highlight w:val="green"/>
        </w:rPr>
        <w:t>is not</w:t>
      </w:r>
      <w:r w:rsidRPr="00D84FCD">
        <w:rPr>
          <w:rStyle w:val="StyleUnderline"/>
        </w:rPr>
        <w:t xml:space="preserve"> commensurate </w:t>
      </w:r>
      <w:r w:rsidRPr="00D84FCD">
        <w:rPr>
          <w:rStyle w:val="StyleUnderline"/>
          <w:highlight w:val="green"/>
        </w:rPr>
        <w:t>with its wants and needs</w:t>
      </w:r>
      <w:r w:rsidRPr="00D84FCD">
        <w:rPr>
          <w:rStyle w:val="StyleUnderline"/>
        </w:rPr>
        <w:t xml:space="preserve">. Beijing might have accepted </w:t>
      </w:r>
      <w:r w:rsidRPr="00D84FCD">
        <w:rPr>
          <w:rStyle w:val="StyleUnderline"/>
          <w:highlight w:val="green"/>
        </w:rPr>
        <w:t>Tokyo’s rule over the Senkakus</w:t>
      </w:r>
      <w:r w:rsidRPr="00D84FCD">
        <w:t xml:space="preserve"> and mastery of the East China Sea </w:t>
      </w:r>
      <w:r w:rsidRPr="00D84FCD">
        <w:rPr>
          <w:rStyle w:val="StyleUnderline"/>
        </w:rPr>
        <w:t xml:space="preserve">when it was weak—but China arguably has a stronger military and certainly larger economy, why accept that now? </w:t>
      </w:r>
      <w:r w:rsidRPr="00D84FCD">
        <w:rPr>
          <w:rStyle w:val="StyleUnderline"/>
          <w:highlight w:val="green"/>
        </w:rPr>
        <w:t>Taiwan</w:t>
      </w:r>
      <w:r w:rsidRPr="00D84FCD">
        <w:rPr>
          <w:rStyle w:val="StyleUnderline"/>
        </w:rPr>
        <w:t>, according to Chinese contemporary thought, is a renegade province and figment of the Cold War, a territory that needs to return to the fold, sooner rather than later.</w:t>
      </w:r>
      <w:r w:rsidRPr="00D84FCD">
        <w:t xml:space="preserve"> </w:t>
      </w:r>
      <w:r w:rsidRPr="00D84FCD">
        <w:rPr>
          <w:rStyle w:val="StyleUnderline"/>
          <w:highlight w:val="green"/>
        </w:rPr>
        <w:t>And</w:t>
      </w:r>
      <w:r w:rsidRPr="00D84FCD">
        <w:rPr>
          <w:rStyle w:val="StyleUnderline"/>
        </w:rPr>
        <w:t xml:space="preserve"> as for </w:t>
      </w:r>
      <w:r w:rsidRPr="00D84FCD">
        <w:rPr>
          <w:rStyle w:val="StyleUnderline"/>
          <w:highlight w:val="green"/>
        </w:rPr>
        <w:t>the South China Sea</w:t>
      </w:r>
      <w:r w:rsidRPr="00D84FCD">
        <w:rPr>
          <w:rStyle w:val="StyleUnderline"/>
        </w:rPr>
        <w:t xml:space="preserve">, Beijing, being the region's economic and military heavyweight, </w:t>
      </w:r>
      <w:r w:rsidRPr="00D84FCD">
        <w:rPr>
          <w:rStyle w:val="StyleUnderline"/>
          <w:highlight w:val="green"/>
        </w:rPr>
        <w:t>should be given the greatest of says</w:t>
      </w:r>
      <w:r w:rsidRPr="00D84FCD">
        <w:rPr>
          <w:highlight w:val="green"/>
        </w:rPr>
        <w:t xml:space="preserve">. </w:t>
      </w:r>
      <w:r w:rsidRPr="00D84FCD">
        <w:rPr>
          <w:rStyle w:val="StyleUnderline"/>
          <w:highlight w:val="green"/>
        </w:rPr>
        <w:t>Three incredibly difficult problems to solve</w:t>
      </w:r>
      <w:r w:rsidRPr="00D84FCD">
        <w:rPr>
          <w:rStyle w:val="StyleUnderline"/>
        </w:rPr>
        <w:t xml:space="preserve">, all </w:t>
      </w:r>
      <w:r w:rsidRPr="00D84FCD">
        <w:rPr>
          <w:rStyle w:val="StyleUnderline"/>
          <w:highlight w:val="green"/>
        </w:rPr>
        <w:t>stemming from the same foundation</w:t>
      </w:r>
      <w:r w:rsidRPr="00D84FCD">
        <w:rPr>
          <w:rStyle w:val="StyleUnderline"/>
        </w:rPr>
        <w:t>—</w:t>
      </w:r>
      <w:r w:rsidRPr="00D84FCD">
        <w:rPr>
          <w:rStyle w:val="StyleUnderline"/>
          <w:highlight w:val="green"/>
        </w:rPr>
        <w:t>a nation</w:t>
      </w:r>
      <w:r w:rsidRPr="00D84FCD">
        <w:rPr>
          <w:rStyle w:val="StyleUnderline"/>
        </w:rPr>
        <w:t xml:space="preserve"> that is </w:t>
      </w:r>
      <w:r w:rsidRPr="00D84FCD">
        <w:rPr>
          <w:rStyle w:val="StyleUnderline"/>
          <w:highlight w:val="green"/>
        </w:rPr>
        <w:t>on the rise</w:t>
      </w:r>
      <w:r w:rsidRPr="00D84FCD">
        <w:rPr>
          <w:rStyle w:val="StyleUnderline"/>
        </w:rPr>
        <w:t xml:space="preserve"> </w:t>
      </w:r>
      <w:r w:rsidRPr="00D84FCD">
        <w:rPr>
          <w:rStyle w:val="StyleUnderline"/>
          <w:highlight w:val="green"/>
        </w:rPr>
        <w:t>that sees a regional order that does not fit with its new status</w:t>
      </w:r>
      <w:r w:rsidRPr="00D84FCD">
        <w:rPr>
          <w:rStyle w:val="StyleUnderline"/>
        </w:rPr>
        <w:t xml:space="preserve">. Oh, and the United States, it simply needs to mind its business and leave the region, or at the very least not attempt to contain or constrain Chinese actions, now and in the future. </w:t>
      </w:r>
      <w:r w:rsidRPr="00D84FCD">
        <w:rPr>
          <w:rStyle w:val="StyleUnderline"/>
          <w:highlight w:val="green"/>
        </w:rPr>
        <w:t>The</w:t>
      </w:r>
      <w:r w:rsidRPr="00D84FCD">
        <w:rPr>
          <w:rStyle w:val="StyleUnderline"/>
        </w:rPr>
        <w:t xml:space="preserve"> Thucydides </w:t>
      </w:r>
      <w:r w:rsidRPr="00D84FCD">
        <w:rPr>
          <w:rStyle w:val="StyleUnderline"/>
          <w:highlight w:val="green"/>
        </w:rPr>
        <w:t>Trap,</w:t>
      </w:r>
      <w:r w:rsidRPr="00D84FCD">
        <w:rPr>
          <w:rStyle w:val="StyleUnderline"/>
        </w:rPr>
        <w:t xml:space="preserve"> it seems, </w:t>
      </w:r>
      <w:r w:rsidRPr="00D84FCD">
        <w:rPr>
          <w:rStyle w:val="StyleUnderline"/>
          <w:highlight w:val="green"/>
        </w:rPr>
        <w:t>has been set—and could entangle the region.</w:t>
      </w:r>
    </w:p>
    <w:p w14:paraId="364B4533" w14:textId="77777777" w:rsidR="00C82FC5" w:rsidRPr="00D84FCD" w:rsidRDefault="00C82FC5" w:rsidP="00C82FC5"/>
    <w:p w14:paraId="00AA7F56" w14:textId="77777777" w:rsidR="00C82FC5" w:rsidRPr="00D84FCD" w:rsidRDefault="00C82FC5" w:rsidP="00C82FC5"/>
    <w:p w14:paraId="27E3B67F" w14:textId="77777777" w:rsidR="00C82FC5" w:rsidRPr="00D84FCD" w:rsidRDefault="00C82FC5" w:rsidP="00C82FC5">
      <w:pPr>
        <w:pStyle w:val="Heading3"/>
        <w:rPr>
          <w:rFonts w:cs="Times New Roman"/>
        </w:rPr>
      </w:pPr>
      <w:r w:rsidRPr="00D84FCD">
        <w:rPr>
          <w:rFonts w:cs="Times New Roman"/>
        </w:rPr>
        <w:t>--S</w:t>
      </w:r>
      <w:r w:rsidR="00CA3B3F" w:rsidRPr="00D84FCD">
        <w:rPr>
          <w:rFonts w:cs="Times New Roman"/>
        </w:rPr>
        <w:t>pratleys</w:t>
      </w:r>
    </w:p>
    <w:p w14:paraId="65DCFF13" w14:textId="77777777" w:rsidR="00C82FC5" w:rsidRPr="00D84FCD" w:rsidRDefault="00C82FC5" w:rsidP="00C82FC5"/>
    <w:p w14:paraId="6A32788B" w14:textId="77777777" w:rsidR="00C82FC5" w:rsidRPr="00D84FCD" w:rsidRDefault="00C82FC5" w:rsidP="00C82FC5">
      <w:pPr>
        <w:pStyle w:val="Heading4"/>
        <w:rPr>
          <w:rFonts w:cs="Times New Roman"/>
        </w:rPr>
      </w:pPr>
      <w:r w:rsidRPr="00D84FCD">
        <w:rPr>
          <w:rFonts w:cs="Times New Roman"/>
        </w:rPr>
        <w:t>Conflicts over overlapping territorial disputes in the South China Sea is pushing Southeast Asian countries to the brink of war</w:t>
      </w:r>
    </w:p>
    <w:p w14:paraId="2D475F96" w14:textId="77777777" w:rsidR="00C82FC5" w:rsidRPr="00D84FCD" w:rsidRDefault="00C82FC5" w:rsidP="00C82FC5">
      <w:r w:rsidRPr="00D84FCD">
        <w:rPr>
          <w:rStyle w:val="Style13ptBold"/>
        </w:rPr>
        <w:t>Kurlantzick</w:t>
      </w:r>
      <w:r w:rsidRPr="00D84FCD">
        <w:t xml:space="preserve"> </w:t>
      </w:r>
      <w:r w:rsidRPr="00D84FCD">
        <w:rPr>
          <w:rStyle w:val="Style13ptBold"/>
        </w:rPr>
        <w:t>15</w:t>
      </w:r>
      <w:r w:rsidRPr="00D84FCD">
        <w:t xml:space="preserve"> (Joshua, senior fellow for Southeast Asia at the Council on Foreign Relations and specializes in Southeast Asia regional diplomacy, "Asia Unbound » Power Trip: Might China’s Struggles with Its Neighbors Bring War to Asia?" Council on Foreign Relations - Asia Unbound, http://blogs.cfr.org/asia/2015/01/16/power-trip-might-chinas-struggles-with-its-neighbors-bring-war-to-asia//NM)</w:t>
      </w:r>
    </w:p>
    <w:p w14:paraId="262AD755" w14:textId="77777777" w:rsidR="00C82FC5" w:rsidRPr="00D84FCD" w:rsidRDefault="00C82FC5" w:rsidP="00C82FC5">
      <w:pPr>
        <w:rPr>
          <w:rStyle w:val="StyleUnderline"/>
        </w:rPr>
      </w:pPr>
      <w:r w:rsidRPr="00D84FCD">
        <w:rPr>
          <w:sz w:val="16"/>
        </w:rPr>
        <w:t xml:space="preserve">From the air, </w:t>
      </w:r>
      <w:r w:rsidRPr="00D84FCD">
        <w:rPr>
          <w:rStyle w:val="StyleUnderline"/>
          <w:highlight w:val="green"/>
        </w:rPr>
        <w:t>the Spratly Islands</w:t>
      </w:r>
      <w:r w:rsidRPr="00D84FCD">
        <w:rPr>
          <w:sz w:val="16"/>
        </w:rPr>
        <w:t xml:space="preserve">, a cluster of miniature rocks and sandbars 160,000 miles square </w:t>
      </w:r>
      <w:r w:rsidRPr="00D84FCD">
        <w:rPr>
          <w:rStyle w:val="StyleUnderline"/>
          <w:highlight w:val="green"/>
        </w:rPr>
        <w:t>in the</w:t>
      </w:r>
      <w:r w:rsidRPr="00D84FCD">
        <w:rPr>
          <w:rStyle w:val="StyleUnderline"/>
        </w:rPr>
        <w:t xml:space="preserve"> middle of </w:t>
      </w:r>
      <w:r w:rsidRPr="00D84FCD">
        <w:rPr>
          <w:rStyle w:val="StyleUnderline"/>
          <w:highlight w:val="green"/>
        </w:rPr>
        <w:t>the South China Sea</w:t>
      </w:r>
      <w:r w:rsidRPr="00D84FCD">
        <w:rPr>
          <w:rStyle w:val="StyleUnderline"/>
        </w:rPr>
        <w:t>, are almost imperceptible</w:t>
      </w:r>
      <w:r w:rsidRPr="00D84FCD">
        <w:rPr>
          <w:sz w:val="16"/>
        </w:rPr>
        <w:t xml:space="preserve">. Even up close, the Spratlys do not look like much – a few islands have tiny rocky beaches or occasional makeshift buildings. A tiny contingent of Filipino Marines camp on a rusty hulk of an American World War II-era ship grounded in the Spratlys. It is hard to believe </w:t>
      </w:r>
      <w:r w:rsidRPr="00D84FCD">
        <w:rPr>
          <w:rStyle w:val="StyleUnderline"/>
        </w:rPr>
        <w:t>these outcroppings could be at the center of an international dispute</w:t>
      </w:r>
      <w:r w:rsidRPr="00D84FCD">
        <w:rPr>
          <w:sz w:val="16"/>
        </w:rPr>
        <w:t>, let alone one</w:t>
      </w:r>
      <w:r w:rsidRPr="00D84FCD">
        <w:rPr>
          <w:rStyle w:val="StyleUnderline"/>
        </w:rPr>
        <w:t xml:space="preserve"> that </w:t>
      </w:r>
      <w:r w:rsidRPr="00D84FCD">
        <w:rPr>
          <w:rStyle w:val="StyleUnderline"/>
          <w:b/>
          <w:highlight w:val="green"/>
        </w:rPr>
        <w:t>could lead to a future Asian war</w:t>
      </w:r>
      <w:r w:rsidRPr="00D84FCD">
        <w:rPr>
          <w:b/>
          <w:sz w:val="16"/>
        </w:rPr>
        <w:t>.</w:t>
      </w:r>
      <w:r w:rsidRPr="00D84FCD">
        <w:rPr>
          <w:sz w:val="16"/>
        </w:rPr>
        <w:t xml:space="preserve"> But </w:t>
      </w:r>
      <w:r w:rsidRPr="00D84FCD">
        <w:rPr>
          <w:rStyle w:val="StyleUnderline"/>
          <w:highlight w:val="green"/>
        </w:rPr>
        <w:t>the Spratlys are claimed</w:t>
      </w:r>
      <w:r w:rsidRPr="00D84FCD">
        <w:rPr>
          <w:rStyle w:val="StyleUnderline"/>
        </w:rPr>
        <w:t xml:space="preserve"> not only </w:t>
      </w:r>
      <w:r w:rsidRPr="00D84FCD">
        <w:rPr>
          <w:rStyle w:val="StyleUnderline"/>
          <w:highlight w:val="green"/>
        </w:rPr>
        <w:t>by China</w:t>
      </w:r>
      <w:r w:rsidRPr="00D84FCD">
        <w:rPr>
          <w:sz w:val="16"/>
        </w:rPr>
        <w:t xml:space="preserve">, which argues that most of the South China Sea is Beijing’s exclusive economic zone. </w:t>
      </w:r>
      <w:r w:rsidRPr="00D84FCD">
        <w:rPr>
          <w:rStyle w:val="StyleUnderline"/>
          <w:highlight w:val="green"/>
        </w:rPr>
        <w:t>The Philippines, Vietnam, Malaysia, Indonesia, and Brunei</w:t>
      </w:r>
      <w:r w:rsidRPr="00D84FCD">
        <w:rPr>
          <w:rStyle w:val="StyleUnderline"/>
        </w:rPr>
        <w:t xml:space="preserve"> angrily retort that parts of the South China Sea belong to them,</w:t>
      </w:r>
      <w:r w:rsidRPr="00D84FCD">
        <w:rPr>
          <w:sz w:val="16"/>
        </w:rPr>
        <w:t xml:space="preserve"> including areas that Beijing insists is China’s alone. The </w:t>
      </w:r>
      <w:r w:rsidRPr="00D84FCD">
        <w:rPr>
          <w:rStyle w:val="StyleUnderline"/>
          <w:highlight w:val="green"/>
        </w:rPr>
        <w:t>Southeast Asian countries and China have been unable to resolve their</w:t>
      </w:r>
      <w:r w:rsidRPr="00D84FCD">
        <w:rPr>
          <w:rStyle w:val="StyleUnderline"/>
        </w:rPr>
        <w:t xml:space="preserve"> overlapping </w:t>
      </w:r>
      <w:r w:rsidRPr="00D84FCD">
        <w:rPr>
          <w:rStyle w:val="StyleUnderline"/>
          <w:highlight w:val="green"/>
        </w:rPr>
        <w:t>claims to the sea, believed to be rich</w:t>
      </w:r>
      <w:r w:rsidRPr="00D84FCD">
        <w:rPr>
          <w:rStyle w:val="StyleUnderline"/>
        </w:rPr>
        <w:t xml:space="preserve"> in oil </w:t>
      </w:r>
      <w:r w:rsidRPr="00D84FCD">
        <w:rPr>
          <w:rStyle w:val="StyleUnderline"/>
          <w:highlight w:val="green"/>
        </w:rPr>
        <w:t>and strategically vital</w:t>
      </w:r>
      <w:r w:rsidRPr="00D84FCD">
        <w:rPr>
          <w:sz w:val="16"/>
        </w:rPr>
        <w:t xml:space="preserve"> – </w:t>
      </w:r>
      <w:r w:rsidRPr="00D84FCD">
        <w:rPr>
          <w:rStyle w:val="StyleUnderline"/>
        </w:rPr>
        <w:t xml:space="preserve">over </w:t>
      </w:r>
      <w:r w:rsidRPr="00D84FCD">
        <w:rPr>
          <w:rStyle w:val="StyleUnderline"/>
          <w:highlight w:val="green"/>
        </w:rPr>
        <w:t>five trillion dollars in trade passes through annually</w:t>
      </w:r>
      <w:r w:rsidRPr="00D84FCD">
        <w:rPr>
          <w:sz w:val="16"/>
        </w:rPr>
        <w:t xml:space="preserve">. </w:t>
      </w:r>
      <w:r w:rsidRPr="00D84FCD">
        <w:rPr>
          <w:rStyle w:val="StyleUnderline"/>
          <w:highlight w:val="green"/>
        </w:rPr>
        <w:t>The Philippines and Vietnam have</w:t>
      </w:r>
      <w:r w:rsidRPr="00D84FCD">
        <w:rPr>
          <w:rStyle w:val="StyleUnderline"/>
        </w:rPr>
        <w:t xml:space="preserve"> asked </w:t>
      </w:r>
      <w:r w:rsidRPr="00D84FCD">
        <w:rPr>
          <w:rStyle w:val="StyleUnderline"/>
          <w:highlight w:val="green"/>
        </w:rPr>
        <w:t>an international tribunal to rule</w:t>
      </w:r>
      <w:r w:rsidRPr="00D84FCD">
        <w:rPr>
          <w:sz w:val="16"/>
        </w:rPr>
        <w:t xml:space="preserve"> on what areas of the South China Sea are within Beijing’s exclusive economic zones. </w:t>
      </w:r>
      <w:r w:rsidRPr="00D84FCD">
        <w:rPr>
          <w:rStyle w:val="StyleUnderline"/>
          <w:highlight w:val="green"/>
        </w:rPr>
        <w:t>But</w:t>
      </w:r>
      <w:r w:rsidRPr="00D84FCD">
        <w:rPr>
          <w:rStyle w:val="StyleUnderline"/>
        </w:rPr>
        <w:t xml:space="preserve"> any decision will be meaningless; </w:t>
      </w:r>
      <w:r w:rsidRPr="00D84FCD">
        <w:rPr>
          <w:rStyle w:val="StyleUnderline"/>
          <w:highlight w:val="green"/>
        </w:rPr>
        <w:t>China argues</w:t>
      </w:r>
      <w:r w:rsidRPr="00D84FCD">
        <w:rPr>
          <w:rStyle w:val="StyleUnderline"/>
        </w:rPr>
        <w:t xml:space="preserve"> that </w:t>
      </w:r>
      <w:r w:rsidRPr="00D84FCD">
        <w:rPr>
          <w:rStyle w:val="StyleUnderline"/>
          <w:highlight w:val="green"/>
        </w:rPr>
        <w:t>the tribunal has no power</w:t>
      </w:r>
      <w:r w:rsidRPr="00D84FCD">
        <w:rPr>
          <w:rStyle w:val="StyleUnderline"/>
        </w:rPr>
        <w:t xml:space="preserve">. The Philippines, Vietnam, and </w:t>
      </w:r>
      <w:r w:rsidRPr="00D84FCD">
        <w:rPr>
          <w:rStyle w:val="StyleUnderline"/>
          <w:highlight w:val="green"/>
        </w:rPr>
        <w:t>every other nation in Asia are preparing to combat China in</w:t>
      </w:r>
      <w:r w:rsidRPr="00D84FCD">
        <w:rPr>
          <w:rStyle w:val="StyleUnderline"/>
        </w:rPr>
        <w:t xml:space="preserve"> other</w:t>
      </w:r>
      <w:r w:rsidRPr="00D84FCD">
        <w:rPr>
          <w:sz w:val="16"/>
        </w:rPr>
        <w:t xml:space="preserve">, </w:t>
      </w:r>
      <w:r w:rsidRPr="00D84FCD">
        <w:rPr>
          <w:rStyle w:val="StyleUnderline"/>
          <w:highlight w:val="green"/>
        </w:rPr>
        <w:t>far less legalistic and peaceful ways</w:t>
      </w:r>
      <w:r w:rsidRPr="00D84FCD">
        <w:rPr>
          <w:sz w:val="16"/>
        </w:rPr>
        <w:t xml:space="preserve">. In the past three years, under China’s new leadership, </w:t>
      </w:r>
      <w:r w:rsidRPr="00D84FCD">
        <w:rPr>
          <w:rStyle w:val="StyleUnderline"/>
          <w:highlight w:val="green"/>
        </w:rPr>
        <w:t>Beijing</w:t>
      </w:r>
      <w:r w:rsidRPr="00D84FCD">
        <w:rPr>
          <w:rStyle w:val="StyleUnderline"/>
        </w:rPr>
        <w:t xml:space="preserve"> has for the first time since Mao stated its desire to be the dominant nation in Asia.</w:t>
      </w:r>
      <w:r w:rsidRPr="00D84FCD">
        <w:rPr>
          <w:sz w:val="16"/>
        </w:rPr>
        <w:t xml:space="preserve"> </w:t>
      </w:r>
      <w:r w:rsidRPr="00D84FCD">
        <w:rPr>
          <w:rStyle w:val="StyleUnderline"/>
        </w:rPr>
        <w:t xml:space="preserve">China </w:t>
      </w:r>
      <w:r w:rsidRPr="00D84FCD">
        <w:rPr>
          <w:rStyle w:val="StyleUnderline"/>
          <w:highlight w:val="green"/>
        </w:rPr>
        <w:t>is</w:t>
      </w:r>
      <w:r w:rsidRPr="00D84FCD">
        <w:rPr>
          <w:rStyle w:val="StyleUnderline"/>
        </w:rPr>
        <w:t xml:space="preserve"> asserting its long-dormant claims </w:t>
      </w:r>
      <w:r w:rsidRPr="00D84FCD">
        <w:rPr>
          <w:sz w:val="16"/>
        </w:rPr>
        <w:t xml:space="preserve">to unsettled land borders and large portions of Asia’s waters, </w:t>
      </w:r>
      <w:r w:rsidRPr="00D84FCD">
        <w:rPr>
          <w:rStyle w:val="StyleUnderline"/>
        </w:rPr>
        <w:t>including the South China Sea and</w:t>
      </w:r>
      <w:r w:rsidRPr="00D84FCD">
        <w:rPr>
          <w:sz w:val="16"/>
        </w:rPr>
        <w:t xml:space="preserve"> the East China Sea in Northeast Asia, and </w:t>
      </w:r>
      <w:r w:rsidRPr="00D84FCD">
        <w:rPr>
          <w:rStyle w:val="StyleUnderline"/>
          <w:highlight w:val="green"/>
        </w:rPr>
        <w:t>demanding that it, not America or Japan, lead regional organizations</w:t>
      </w:r>
      <w:r w:rsidRPr="00D84FCD">
        <w:rPr>
          <w:sz w:val="16"/>
        </w:rPr>
        <w:t xml:space="preserve">. And with the United States desperately trying to maintain its influence in Asia, countries like </w:t>
      </w:r>
      <w:r w:rsidRPr="00D84FCD">
        <w:rPr>
          <w:rStyle w:val="StyleUnderline"/>
          <w:highlight w:val="green"/>
        </w:rPr>
        <w:t>Vietnam, the Philippines, and many others</w:t>
      </w:r>
      <w:r w:rsidRPr="00D84FCD">
        <w:rPr>
          <w:sz w:val="16"/>
        </w:rPr>
        <w:t xml:space="preserve"> that relied on U.S. protection </w:t>
      </w:r>
      <w:r w:rsidRPr="00D84FCD">
        <w:rPr>
          <w:rStyle w:val="StyleUnderline"/>
          <w:highlight w:val="green"/>
        </w:rPr>
        <w:t>are scrambling to build up their own armies and navies.</w:t>
      </w:r>
    </w:p>
    <w:p w14:paraId="5493A98D" w14:textId="77777777" w:rsidR="00C82FC5" w:rsidRPr="00D84FCD" w:rsidRDefault="00D915E6" w:rsidP="00D915E6">
      <w:pPr>
        <w:pStyle w:val="Heading3"/>
        <w:rPr>
          <w:rFonts w:cs="Times New Roman"/>
        </w:rPr>
      </w:pPr>
      <w:r w:rsidRPr="00D84FCD">
        <w:rPr>
          <w:rFonts w:cs="Times New Roman"/>
        </w:rPr>
        <w:t>--SCS</w:t>
      </w:r>
    </w:p>
    <w:p w14:paraId="3FDC5F9D" w14:textId="77777777" w:rsidR="00D915E6" w:rsidRPr="00D84FCD" w:rsidRDefault="00D915E6" w:rsidP="00D915E6"/>
    <w:p w14:paraId="044CD844" w14:textId="77777777" w:rsidR="00D915E6" w:rsidRPr="00D84FCD" w:rsidRDefault="00D915E6" w:rsidP="00D915E6">
      <w:pPr>
        <w:pStyle w:val="Heading4"/>
        <w:rPr>
          <w:rFonts w:cs="Times New Roman"/>
        </w:rPr>
      </w:pPr>
      <w:r w:rsidRPr="00D84FCD">
        <w:rPr>
          <w:rFonts w:cs="Times New Roman"/>
        </w:rPr>
        <w:t xml:space="preserve">Conflict will escalate – South China Sea too valuable, neither side is backing down, and international agreements being violated now </w:t>
      </w:r>
    </w:p>
    <w:p w14:paraId="13114E18" w14:textId="77777777" w:rsidR="00D915E6" w:rsidRPr="00D84FCD" w:rsidRDefault="00D915E6" w:rsidP="00D915E6">
      <w:r w:rsidRPr="00D84FCD">
        <w:rPr>
          <w:rStyle w:val="Style13ptBold"/>
        </w:rPr>
        <w:t>Barno and</w:t>
      </w:r>
      <w:r w:rsidRPr="00D84FCD">
        <w:t xml:space="preserve"> </w:t>
      </w:r>
      <w:r w:rsidRPr="00D84FCD">
        <w:rPr>
          <w:rStyle w:val="Style13ptBold"/>
        </w:rPr>
        <w:t>Bensahel</w:t>
      </w:r>
      <w:r w:rsidRPr="00D84FCD">
        <w:t xml:space="preserve"> </w:t>
      </w:r>
      <w:r w:rsidRPr="00D84FCD">
        <w:rPr>
          <w:rStyle w:val="Style13ptBold"/>
        </w:rPr>
        <w:t>16</w:t>
      </w:r>
      <w:r w:rsidRPr="00D84FCD">
        <w:t xml:space="preserve"> (David and Nora, Lt. General David W. Barno, USA (Ret.) is a Distinguished Practitioner in Residence, and Dr. Nora Bensahel is a Distinguished Scholar in Residence, at the School of International Service at American University. Both also serve as Nonresident Senior Fellows at the Atlantic Council, "A Guide to Stepping it Up in the South China Sea," War on the Rocks, http://warontherocks.com/2016/06/a-guide-to-stepping-it-up-in-the-south-china-sea//NM)</w:t>
      </w:r>
    </w:p>
    <w:p w14:paraId="19EDBAB3" w14:textId="77777777" w:rsidR="00D915E6" w:rsidRPr="00D84FCD" w:rsidRDefault="00D915E6" w:rsidP="00D915E6">
      <w:pPr>
        <w:rPr>
          <w:rStyle w:val="StyleUnderline"/>
        </w:rPr>
      </w:pPr>
      <w:r w:rsidRPr="00D84FCD">
        <w:rPr>
          <w:sz w:val="16"/>
        </w:rPr>
        <w:t xml:space="preserve">Why does </w:t>
      </w:r>
      <w:r w:rsidRPr="00D84FCD">
        <w:rPr>
          <w:rStyle w:val="Emphasis"/>
        </w:rPr>
        <w:t xml:space="preserve">the South China Sea </w:t>
      </w:r>
      <w:r w:rsidRPr="00D84FCD">
        <w:rPr>
          <w:sz w:val="16"/>
        </w:rPr>
        <w:t xml:space="preserve">matter?  It </w:t>
      </w:r>
      <w:r w:rsidRPr="00D84FCD">
        <w:rPr>
          <w:rStyle w:val="StyleUnderline"/>
        </w:rPr>
        <w:t xml:space="preserve">is one of the </w:t>
      </w:r>
      <w:r w:rsidRPr="00D84FCD">
        <w:rPr>
          <w:rStyle w:val="Emphasis"/>
        </w:rPr>
        <w:t>world’s most important shipping lanes</w:t>
      </w:r>
      <w:r w:rsidRPr="00D84FCD">
        <w:rPr>
          <w:rStyle w:val="StyleUnderline"/>
        </w:rPr>
        <w:t>, transited by about one-third of global commercial goods each year</w:t>
      </w:r>
      <w:r w:rsidRPr="00D84FCD">
        <w:rPr>
          <w:rStyle w:val="Emphasis"/>
        </w:rPr>
        <w:t>. It lies atop at least seven billion barrels of oil and an estimated 900 million cubic feet of natural gas.</w:t>
      </w:r>
      <w:r w:rsidRPr="00D84FCD">
        <w:rPr>
          <w:rStyle w:val="StyleUnderline"/>
        </w:rPr>
        <w:t xml:space="preserve"> Conflicting claims to these important waters abound</w:t>
      </w:r>
      <w:r w:rsidRPr="00D84FCD">
        <w:rPr>
          <w:sz w:val="16"/>
        </w:rPr>
        <w:t xml:space="preserve">. These involve several U.S. allies and friends and will likely be exacerbated by the pending outcome of an international court case between China and the Philippines. </w:t>
      </w:r>
      <w:r w:rsidRPr="00D84FCD">
        <w:rPr>
          <w:rStyle w:val="Emphasis"/>
        </w:rPr>
        <w:t>Chinese efforts</w:t>
      </w:r>
      <w:r w:rsidRPr="00D84FCD">
        <w:rPr>
          <w:rStyle w:val="StyleUnderline"/>
        </w:rPr>
        <w:t xml:space="preserve"> to establish sovereign claims over these key international waters not only </w:t>
      </w:r>
      <w:r w:rsidRPr="00D84FCD">
        <w:rPr>
          <w:rStyle w:val="Emphasis"/>
        </w:rPr>
        <w:t>threaten unimpeded access to global shipping lanes and U.S. partners in the region, but also set a dangerous global precedent.</w:t>
      </w:r>
      <w:r w:rsidRPr="00D84FCD">
        <w:rPr>
          <w:sz w:val="16"/>
        </w:rPr>
        <w:t xml:space="preserve"> Beijing’s forceful efforts are intended to establish regional hegemony by creating a zone of “near seas” over which it can claim sole control</w:t>
      </w:r>
      <w:r w:rsidRPr="00D84FCD">
        <w:rPr>
          <w:rStyle w:val="StyleUnderline"/>
        </w:rPr>
        <w:t xml:space="preserve">. During the past year, </w:t>
      </w:r>
      <w:r w:rsidRPr="00D84FCD">
        <w:rPr>
          <w:rStyle w:val="Emphasis"/>
        </w:rPr>
        <w:t>Chinese actions have grown bolder.</w:t>
      </w:r>
      <w:r w:rsidRPr="00D84FCD">
        <w:rPr>
          <w:rStyle w:val="StyleUnderline"/>
        </w:rPr>
        <w:t xml:space="preserve"> They have completed land reclamation efforts at the three largest outposts in the South China Sea and are now focusing on developing infrastructure.</w:t>
      </w:r>
      <w:r w:rsidRPr="00D84FCD">
        <w:rPr>
          <w:sz w:val="16"/>
        </w:rPr>
        <w:t xml:space="preserve"> Each one already has an airfield with a 9,800-foot runway, which is long enough to land most military aircraft. They have also landed a military jet on Fiery Cross Reef and deployed advanced fighters and surface-to-air missiles on Woody Island in the Paracels. Taken </w:t>
      </w:r>
      <w:r w:rsidRPr="00D84FCD">
        <w:rPr>
          <w:rStyle w:val="StyleUnderline"/>
        </w:rPr>
        <w:t>together, these capabilities provide forward-positioned power projection platforms for Chinese fighters, bombers, and reconnaissance aircraft. Aircraft from these bases could easily reach — and possibly enforce — Chinese claims out to the so-called “nine-dash line”</w:t>
      </w:r>
      <w:r w:rsidRPr="00D84FCD">
        <w:rPr>
          <w:sz w:val="16"/>
        </w:rPr>
        <w:t xml:space="preserve"> that borders the easternmost rim of the South China Sea. </w:t>
      </w:r>
      <w:r w:rsidRPr="00D84FCD">
        <w:rPr>
          <w:rStyle w:val="StyleUnderline"/>
        </w:rPr>
        <w:t>Chinese Navy ships and maritime militia can also use these outposts</w:t>
      </w:r>
      <w:r w:rsidRPr="00D84FCD">
        <w:rPr>
          <w:sz w:val="16"/>
        </w:rPr>
        <w:t xml:space="preserve"> as refueling and provisioning stops that extend their sea presence across this vast expanse. U.S. aircraft carriers are at best transient visitors in these same waters, </w:t>
      </w:r>
      <w:r w:rsidRPr="00D84FCD">
        <w:rPr>
          <w:rStyle w:val="StyleUnderline"/>
        </w:rPr>
        <w:t xml:space="preserve">and no other country in the region can project and sustain the air and naval presence in the South China Sea that these fixed bases now offer. </w:t>
      </w:r>
      <w:r w:rsidRPr="00D84FCD">
        <w:rPr>
          <w:rStyle w:val="Emphasis"/>
        </w:rPr>
        <w:t>The United States has responded to this continued expansion with ever stronger warnings and actions</w:t>
      </w:r>
      <w:r w:rsidRPr="00D84FCD">
        <w:rPr>
          <w:sz w:val="16"/>
        </w:rPr>
        <w:t xml:space="preserve">. Most notably, the United States conducted its first freedom of navigation operation (FONOP) in the South China Sea in October 2015, when a U.S. destroyer sailed within 12 miles of Subi Reef to demonstrate that the United States rejects any Chinese maritime claims emanating from its artificial islands. At least two other FONOPs have been conducted since then, and the head of U.S. Pacific Command, Admiral Harry Harris, has stated that future FONOPs will increase in number, scope, and complexity. </w:t>
      </w:r>
      <w:r w:rsidRPr="00D84FCD">
        <w:rPr>
          <w:rStyle w:val="StyleUnderline"/>
        </w:rPr>
        <w:t xml:space="preserve">Yet </w:t>
      </w:r>
      <w:r w:rsidRPr="00D84FCD">
        <w:rPr>
          <w:rStyle w:val="Emphasis"/>
        </w:rPr>
        <w:t>Chinese confrontational actions are</w:t>
      </w:r>
      <w:r w:rsidRPr="00D84FCD">
        <w:rPr>
          <w:rStyle w:val="StyleUnderline"/>
        </w:rPr>
        <w:t xml:space="preserve"> nevertheless </w:t>
      </w:r>
      <w:r w:rsidRPr="00D84FCD">
        <w:rPr>
          <w:rStyle w:val="Emphasis"/>
        </w:rPr>
        <w:t>continuing and even escalating.</w:t>
      </w:r>
      <w:r w:rsidRPr="00D84FCD">
        <w:rPr>
          <w:rStyle w:val="StyleUnderline"/>
        </w:rPr>
        <w:t xml:space="preserve"> In recent months, for example, </w:t>
      </w:r>
      <w:r w:rsidRPr="00D84FCD">
        <w:rPr>
          <w:rStyle w:val="Emphasis"/>
        </w:rPr>
        <w:t>Chinese fighter jets have flown dangerously close to U.S. reconnaissance aircraft</w:t>
      </w:r>
      <w:r w:rsidRPr="00D84FCD">
        <w:rPr>
          <w:rStyle w:val="StyleUnderline"/>
        </w:rPr>
        <w:t xml:space="preserve"> in both the South and East China Seas, </w:t>
      </w:r>
      <w:r w:rsidRPr="00D84FCD">
        <w:rPr>
          <w:rStyle w:val="Emphasis"/>
        </w:rPr>
        <w:t>violating an agreement that the United States and China signed</w:t>
      </w:r>
      <w:r w:rsidRPr="00D84FCD">
        <w:rPr>
          <w:rStyle w:val="StyleUnderline"/>
        </w:rPr>
        <w:t xml:space="preserve"> last year on safe conduct in the air. And the Chinese government recently announced that it is considering establishing an Air Defense Identification Zone (ADIZ) over the South China Sea as a further signal of its security claims to this key region.</w:t>
      </w:r>
    </w:p>
    <w:p w14:paraId="3B8FB690" w14:textId="77777777" w:rsidR="00D048A4" w:rsidRDefault="00D048A4" w:rsidP="00D915E6">
      <w:pPr>
        <w:rPr>
          <w:rStyle w:val="StyleUnderline"/>
        </w:rPr>
      </w:pPr>
    </w:p>
    <w:p w14:paraId="527BF915" w14:textId="77777777" w:rsidR="009C243D" w:rsidRDefault="009C243D" w:rsidP="009C243D">
      <w:pPr>
        <w:pStyle w:val="Heading4"/>
      </w:pPr>
      <w:r>
        <w:t>South China Sea leads to a broader conflict – brings in U.S.</w:t>
      </w:r>
    </w:p>
    <w:p w14:paraId="790F7849" w14:textId="77777777" w:rsidR="009C243D" w:rsidRPr="00FE1BE2" w:rsidRDefault="009C243D" w:rsidP="009C243D">
      <w:pPr>
        <w:rPr>
          <w:bCs/>
          <w:szCs w:val="16"/>
        </w:rPr>
      </w:pPr>
      <w:r>
        <w:rPr>
          <w:rStyle w:val="Style13ptBold"/>
        </w:rPr>
        <w:t xml:space="preserve">Dobbins et. al 11 </w:t>
      </w:r>
      <w:r w:rsidRPr="009C243D">
        <w:t>(James Dobbins • David C. Gompert David A. Shlapak • Andrew Scobell, RAND, Conflict with China: Prospects, Consequences, and Strategies for Deterrence, 2011, The research described in this report was sponsored by the United States Army, The RAND Corporation is a nonprofit institution that helps improve policy and decisionmaking through research and analysis. RAND’s publications do not necessarily reflect the opinions of its research clients and sponsors. http://www.rand.org/content/dam/rand/pubs/occasional_papers/2011/RAND_OP344.pdf) GG</w:t>
      </w:r>
    </w:p>
    <w:p w14:paraId="61868AAB" w14:textId="77777777" w:rsidR="009C243D" w:rsidRPr="00D131A9" w:rsidRDefault="009C243D" w:rsidP="009C243D">
      <w:pPr>
        <w:rPr>
          <w:rStyle w:val="StyleUnderline"/>
        </w:rPr>
      </w:pPr>
      <w:r w:rsidRPr="00D131A9">
        <w:rPr>
          <w:rStyle w:val="StyleUnderline"/>
        </w:rPr>
        <w:t>There are numerous potential flash points in the South China Sea</w:t>
      </w:r>
      <w:r>
        <w:t xml:space="preserve"> region. </w:t>
      </w:r>
      <w:r w:rsidRPr="00D131A9">
        <w:rPr>
          <w:rStyle w:val="StyleUnderline"/>
        </w:rPr>
        <w:t>China’s assertion of</w:t>
      </w:r>
      <w:r>
        <w:t xml:space="preserve"> some degree of </w:t>
      </w:r>
      <w:r w:rsidRPr="00D131A9">
        <w:rPr>
          <w:rStyle w:val="StyleUnderline"/>
        </w:rPr>
        <w:t>sovereignty over virtually the entire area rubs up against the rival claims of numerous</w:t>
      </w:r>
      <w:r>
        <w:t xml:space="preserve"> other </w:t>
      </w:r>
      <w:r w:rsidRPr="00D131A9">
        <w:rPr>
          <w:rStyle w:val="StyleUnderline"/>
        </w:rPr>
        <w:t>states</w:t>
      </w:r>
      <w:r>
        <w:t xml:space="preserve">, and the areas around the Paracel </w:t>
      </w:r>
      <w:r w:rsidRPr="00D131A9">
        <w:t>and</w:t>
      </w:r>
      <w:r>
        <w:t xml:space="preserve"> Spratly islands in particular have witnessed limited clashes since the mid-1970s. </w:t>
      </w:r>
      <w:r w:rsidRPr="00D131A9">
        <w:rPr>
          <w:rStyle w:val="StyleUnderline"/>
        </w:rPr>
        <w:t>A confrontation at sea could lead to a broader conflict</w:t>
      </w:r>
      <w:r>
        <w:t xml:space="preserve"> if, for example, an oceanic dispute between Vietnam and China escalated into a land war between the two. </w:t>
      </w:r>
      <w:r w:rsidRPr="00D131A9">
        <w:rPr>
          <w:rStyle w:val="StyleUnderline"/>
        </w:rPr>
        <w:t>The presence of a U.S. treaty ally, the Philippines, may elevate the stakes for Washington if some deep crisis arises in or around the South China Sea.</w:t>
      </w:r>
      <w:r>
        <w:t xml:space="preserve"> China’s recent claims that the region is part of its exclusive economic zone (EEZ), and therefore subject to Chinese control, represent a test to global norms of free navigation and are a direct challenge to U.S. interests in East Asia. Depending on the nature and severity of a conflict, </w:t>
      </w:r>
      <w:r w:rsidRPr="00D131A9">
        <w:rPr>
          <w:rStyle w:val="StyleUnderline"/>
        </w:rPr>
        <w:t>U.S. objectives could range from enforcing freedom of navigation against a Chinese effort to control maritime activities in the South China Sea, to helping the Philippines defend itself</w:t>
      </w:r>
      <w:r>
        <w:t xml:space="preserve"> from an air and maritime attack, to supporting Vietnam and shielding Thailand—another treaty ally—in the event of a land war in Southeast Asia. </w:t>
      </w:r>
      <w:r w:rsidRPr="00D131A9">
        <w:rPr>
          <w:rStyle w:val="StyleUnderline"/>
        </w:rPr>
        <w:t>Any likely contingency in the South China Sea or Southeast Asia will make demands on U.S. air and naval power to assure friendly dominance of the battlespace</w:t>
      </w:r>
      <w:r>
        <w:t xml:space="preserve">. </w:t>
      </w:r>
      <w:r w:rsidRPr="00D131A9">
        <w:rPr>
          <w:rStyle w:val="StyleUnderline"/>
        </w:rPr>
        <w:t>A war on land could create a demand for U.S. land forces</w:t>
      </w:r>
      <w:r>
        <w:t>—</w:t>
      </w:r>
      <w:r w:rsidRPr="00D131A9">
        <w:rPr>
          <w:rStyle w:val="StyleUnderline"/>
        </w:rPr>
        <w:t>especially SOF</w:t>
      </w:r>
      <w:r>
        <w:t xml:space="preserve"> and forced-entry capabilities. </w:t>
      </w:r>
      <w:r w:rsidRPr="00D131A9">
        <w:t>China’s</w:t>
      </w:r>
      <w:r>
        <w:t xml:space="preserve"> current ability to project substantial power into the South China Sea region is limited; in particular, the PLA’s land-based combat aircraft lack adequate range to operate efficiently so far from home. This assessment will change if China builds aircraft carrier and airrefueling capabilities in the coming years. </w:t>
      </w:r>
      <w:r w:rsidRPr="00D131A9">
        <w:rPr>
          <w:rStyle w:val="StyleUnderline"/>
        </w:rPr>
        <w:t>Direct defense in the South China Sea and Southeast Asia should remain a viable strategy for the next twenty years.</w:t>
      </w:r>
    </w:p>
    <w:p w14:paraId="050601B4" w14:textId="77777777" w:rsidR="009C243D" w:rsidRPr="00D84FCD" w:rsidRDefault="009C243D" w:rsidP="00D915E6">
      <w:pPr>
        <w:rPr>
          <w:rStyle w:val="StyleUnderline"/>
        </w:rPr>
      </w:pPr>
    </w:p>
    <w:p w14:paraId="37D7DFF7" w14:textId="77777777" w:rsidR="00D048A4" w:rsidRPr="00D84FCD" w:rsidRDefault="00D048A4" w:rsidP="00D048A4">
      <w:pPr>
        <w:rPr>
          <w:rStyle w:val="Style13ptBold"/>
        </w:rPr>
      </w:pPr>
      <w:r w:rsidRPr="00D84FCD">
        <w:rPr>
          <w:rStyle w:val="Style13ptBold"/>
        </w:rPr>
        <w:t>Dobbins 12</w:t>
      </w:r>
      <w:r w:rsidRPr="00D84FCD">
        <w:t xml:space="preserve"> (senior fellow and Distinguished Chair in Diplomacy and Security at the RAND Corporation)</w:t>
      </w:r>
    </w:p>
    <w:p w14:paraId="6FB7D494" w14:textId="77777777" w:rsidR="00D048A4" w:rsidRPr="00D84FCD" w:rsidRDefault="00D048A4" w:rsidP="00D048A4">
      <w:r w:rsidRPr="00D84FCD">
        <w:t>(James, Survival: Global Politics and Strategy August–September 2012 (</w:t>
      </w:r>
      <w:hyperlink r:id="rId17" w:history="1">
        <w:r w:rsidRPr="00D84FCD">
          <w:t>https://www.iiss.org/en/publications/survival/sections/2012-23ab/survival--global-politics-and-strategy-august--september-2012-f9ce/54-4-02-dobbins-95ad</w:t>
        </w:r>
      </w:hyperlink>
      <w:r w:rsidRPr="00D84FCD">
        <w:t>)</w:t>
      </w:r>
    </w:p>
    <w:p w14:paraId="7A632766" w14:textId="77777777" w:rsidR="00D048A4" w:rsidRPr="00D84FCD" w:rsidRDefault="00D048A4" w:rsidP="00D048A4">
      <w:pPr>
        <w:pStyle w:val="NormalWeb"/>
        <w:shd w:val="clear" w:color="auto" w:fill="FFFFFF"/>
        <w:spacing w:before="0" w:beforeAutospacing="0" w:after="360" w:afterAutospacing="0"/>
        <w:rPr>
          <w:rStyle w:val="StyleUnderline"/>
        </w:rPr>
      </w:pPr>
      <w:r w:rsidRPr="00D84FCD">
        <w:rPr>
          <w:color w:val="000000"/>
          <w:sz w:val="22"/>
          <w:szCs w:val="31"/>
        </w:rPr>
        <w:t>There are numerous potential flashpoints in the South China Sea region</w:t>
      </w:r>
      <w:r w:rsidRPr="00D84FCD">
        <w:rPr>
          <w:rStyle w:val="StyleUnderline"/>
        </w:rPr>
        <w:t>. China’s assertion of some degree of sovereignty over virtually the entire area rubs up against the rival claims of numerous other states, and the areas around the Paracel and Spratly Islands in particular have witnessed limited clashes since the mid-1970s.</w:t>
      </w:r>
      <w:r w:rsidRPr="00D84FCD">
        <w:rPr>
          <w:color w:val="000000"/>
          <w:sz w:val="22"/>
          <w:szCs w:val="31"/>
        </w:rPr>
        <w:t xml:space="preserve"> </w:t>
      </w:r>
      <w:r w:rsidRPr="00D84FCD">
        <w:rPr>
          <w:rStyle w:val="StyleUnderline"/>
        </w:rPr>
        <w:t>A confrontation at sea could lead to a broader conflict if, for example, an oceanic dispute between Vietnam and China escalated into a land war between the two.</w:t>
      </w:r>
      <w:r w:rsidRPr="00D84FCD">
        <w:rPr>
          <w:color w:val="000000"/>
          <w:sz w:val="22"/>
          <w:szCs w:val="31"/>
        </w:rPr>
        <w:t xml:space="preserve"> </w:t>
      </w:r>
      <w:r w:rsidRPr="00D84FCD">
        <w:rPr>
          <w:rStyle w:val="StyleUnderline"/>
        </w:rPr>
        <w:t xml:space="preserve">The presence of a US treaty ally, the Philippines, could elevate the stakes for Washington if some deep crisis arose in or around the South China Sea. </w:t>
      </w:r>
      <w:r w:rsidRPr="00D84FCD">
        <w:rPr>
          <w:color w:val="000000"/>
          <w:sz w:val="22"/>
          <w:szCs w:val="31"/>
        </w:rPr>
        <w:t xml:space="preserve">China’s recent claims that the region is part of its exclusive economic zone, and therefore subject to its control, represent a test of global norms of free navigation and a direct challenge to US interests in East </w:t>
      </w:r>
      <w:r w:rsidRPr="00D84FCD">
        <w:rPr>
          <w:rStyle w:val="StyleUnderline"/>
        </w:rPr>
        <w:t>Asia. Depending on the nature and severity of a conflict, US objectives could range from enforcing freedom of navigation against a Chinese effort to control maritime activities in the South China Sea, to helping the Philippines defend itself against an air and maritime attack, to supporting Vietnam and shielding Thailand</w:t>
      </w:r>
      <w:r w:rsidRPr="00D84FCD">
        <w:rPr>
          <w:color w:val="000000"/>
          <w:sz w:val="22"/>
          <w:szCs w:val="31"/>
        </w:rPr>
        <w:t xml:space="preserve"> (another treaty ally) </w:t>
      </w:r>
      <w:r w:rsidRPr="00D84FCD">
        <w:rPr>
          <w:rStyle w:val="StyleUnderline"/>
        </w:rPr>
        <w:t>in the event of a land war in Southeast Asia</w:t>
      </w:r>
      <w:r w:rsidRPr="00D84FCD">
        <w:rPr>
          <w:color w:val="000000"/>
          <w:sz w:val="22"/>
          <w:szCs w:val="31"/>
        </w:rPr>
        <w:t xml:space="preserve">. Any likely contingency in the South China Sea or Southeast Asia would make demands on US air and naval power to assure friendly dominance of the battlespace. A war on land could create a demand for US land forces, especially special-forces and forced-entry capabilities. China’s current ability to project substantial power into the South China Sea region is limited; in particular, China’s land-based combat aircraft lack adequate range to operate efficiently so far from home. </w:t>
      </w:r>
      <w:r w:rsidRPr="00D84FCD">
        <w:rPr>
          <w:rStyle w:val="StyleUnderline"/>
        </w:rPr>
        <w:t>This assessment will change if China builds aircraft-carrier and air-refuelling capabilities in the coming years. Direct defence in the South China Sea and Southeast Asia should remain a viable strategy for the next 20 years.</w:t>
      </w:r>
    </w:p>
    <w:p w14:paraId="135B7D05" w14:textId="77777777" w:rsidR="00D048A4" w:rsidRPr="00D84FCD" w:rsidRDefault="00D048A4" w:rsidP="00D915E6">
      <w:pPr>
        <w:rPr>
          <w:rStyle w:val="StyleUnderline"/>
        </w:rPr>
      </w:pPr>
    </w:p>
    <w:p w14:paraId="50201F8C" w14:textId="77777777" w:rsidR="00D915E6" w:rsidRPr="00D84FCD" w:rsidRDefault="00D915E6" w:rsidP="00D915E6"/>
    <w:p w14:paraId="1307726A" w14:textId="3064BBD7" w:rsidR="00993D8A" w:rsidRPr="00D84FCD" w:rsidRDefault="00993D8A" w:rsidP="00993D8A">
      <w:pPr>
        <w:pStyle w:val="Heading3"/>
        <w:rPr>
          <w:rFonts w:cs="Times New Roman"/>
        </w:rPr>
      </w:pPr>
      <w:r w:rsidRPr="00D84FCD">
        <w:rPr>
          <w:rFonts w:cs="Times New Roman"/>
        </w:rPr>
        <w:t>--Taiwan</w:t>
      </w:r>
    </w:p>
    <w:p w14:paraId="1FBCFDE3" w14:textId="77777777" w:rsidR="00993D8A" w:rsidRPr="00D84FCD" w:rsidRDefault="00993D8A" w:rsidP="00993D8A"/>
    <w:p w14:paraId="0D3655D9" w14:textId="77777777" w:rsidR="00993D8A" w:rsidRPr="00D84FCD" w:rsidRDefault="00993D8A" w:rsidP="00993D8A">
      <w:pPr>
        <w:pStyle w:val="Heading4"/>
        <w:rPr>
          <w:rFonts w:cs="Times New Roman"/>
        </w:rPr>
      </w:pPr>
      <w:r w:rsidRPr="00D84FCD">
        <w:rPr>
          <w:rFonts w:cs="Times New Roman"/>
        </w:rPr>
        <w:t xml:space="preserve">US-China war over Taiwan escalates to nuclear war </w:t>
      </w:r>
    </w:p>
    <w:p w14:paraId="78882119" w14:textId="77777777" w:rsidR="00993D8A" w:rsidRPr="00D84FCD" w:rsidRDefault="00993D8A" w:rsidP="00993D8A">
      <w:r w:rsidRPr="00D84FCD">
        <w:rPr>
          <w:rStyle w:val="Style13ptBold"/>
        </w:rPr>
        <w:t>White</w:t>
      </w:r>
      <w:r w:rsidRPr="00D84FCD">
        <w:t xml:space="preserve"> </w:t>
      </w:r>
      <w:r w:rsidRPr="00D84FCD">
        <w:rPr>
          <w:rStyle w:val="Style13ptBold"/>
        </w:rPr>
        <w:t>15</w:t>
      </w:r>
      <w:r w:rsidRPr="00D84FCD">
        <w:t xml:space="preserve"> (Hugh, </w:t>
      </w:r>
      <w:r w:rsidRPr="00D84FCD">
        <w:rPr>
          <w:iCs/>
          <w:color w:val="000000"/>
          <w:shd w:val="clear" w:color="auto" w:fill="FFFFFF"/>
        </w:rPr>
        <w:t>professor of strategic studies at the Australian National University in Canberra,</w:t>
      </w:r>
      <w:r w:rsidRPr="00D84FCD">
        <w:t xml:space="preserve"> "Would America Risk a Nuclear War with China over Taiwan?," National Interest, </w:t>
      </w:r>
      <w:hyperlink r:id="rId18" w:history="1">
        <w:r w:rsidRPr="00D84FCD">
          <w:rPr>
            <w:rStyle w:val="Hyperlink"/>
          </w:rPr>
          <w:t>http://nationalinterest.org/blog/the-buzz/would-america-risk-nuclear-war-china-over-taiwan-12808</w:t>
        </w:r>
      </w:hyperlink>
      <w:r w:rsidRPr="00D84FCD">
        <w:t>, AG)</w:t>
      </w:r>
    </w:p>
    <w:p w14:paraId="196AAFED" w14:textId="77777777" w:rsidR="00993D8A" w:rsidRPr="00D84FCD" w:rsidRDefault="00993D8A" w:rsidP="00993D8A">
      <w:pPr>
        <w:rPr>
          <w:rStyle w:val="StyleUnderline"/>
        </w:rPr>
      </w:pPr>
      <w:r w:rsidRPr="00D84FCD">
        <w:t xml:space="preserve">So back then a US-China conflict carried much bigger economic and military risks for China than for America. That made the TRA's commitments both highly credible and very unlikely to be tested. Washington could safely assume that Beijing would back off to avoid a conflict in which China had so much more to lose than America. Things are different today. </w:t>
      </w:r>
      <w:r w:rsidRPr="00D84FCD">
        <w:rPr>
          <w:rStyle w:val="StyleUnderline"/>
        </w:rPr>
        <w:t xml:space="preserve">China's economy is now so big and so central to global trade and capital flows that the consequences of any disruption would be just as serious for America as for China. Militarily, America can no longer expect a swift and certain victory in a war over Taiwan. China's anti-access/area-denial capabilities would preclude direct US intervention unless those capabilities had first been degraded by a sustained and wide-ranging strike campaign against Chinese bases and forces. China would very likely respond to such a campaign with attacks on US and allied bases throughout Asia. The US has no evident means to cap the resulting escalation spiral, and no one could be sure it would stop below the nuclear threshold. The possibility of nuclear attacks on US cities would have to be considered. </w:t>
      </w:r>
    </w:p>
    <w:p w14:paraId="238700CC" w14:textId="77777777" w:rsidR="00993D8A" w:rsidRDefault="00993D8A" w:rsidP="00993D8A"/>
    <w:p w14:paraId="4429FAEB" w14:textId="77777777" w:rsidR="009C243D" w:rsidRDefault="009C243D" w:rsidP="009C243D">
      <w:pPr>
        <w:pStyle w:val="Heading4"/>
      </w:pPr>
      <w:r>
        <w:t xml:space="preserve">Taiwan War is likely despite improvements – weapon modernization and U.S. engagement would make any conflict devastating </w:t>
      </w:r>
    </w:p>
    <w:p w14:paraId="198BE383" w14:textId="77777777" w:rsidR="009C243D" w:rsidRPr="00FE1BE2" w:rsidRDefault="009C243D" w:rsidP="009C243D">
      <w:pPr>
        <w:rPr>
          <w:bCs/>
          <w:szCs w:val="16"/>
        </w:rPr>
      </w:pPr>
      <w:r>
        <w:rPr>
          <w:rStyle w:val="Style13ptBold"/>
        </w:rPr>
        <w:t xml:space="preserve">Dobbins et. al 11 </w:t>
      </w:r>
      <w:r w:rsidRPr="00FE1BE2">
        <w:rPr>
          <w:rStyle w:val="Style13ptBold"/>
          <w:sz w:val="16"/>
          <w:szCs w:val="16"/>
        </w:rPr>
        <w:t>(</w:t>
      </w:r>
      <w:r w:rsidRPr="009C243D">
        <w:t>James Dobbins • David C. Gompert David A. Shlapak • Andrew Scobell, RAND, Conflict with China: Prospects, Consequences, and Strategies for Deterrence, 2011, The research described in this report was sponsored by the United States Army, The RAND Corporation is a nonprofit institution that helps improve policy and decisionmaking through research and analysis. RAND’s publications do not necessarily reflect the opinions of its research clients and sponsors. http://www.rand.org/content/dam/rand/pubs/occasional_papers/2011/RAND_OP344.pdf) GG</w:t>
      </w:r>
    </w:p>
    <w:p w14:paraId="26A3DFC6" w14:textId="77777777" w:rsidR="009C243D" w:rsidRPr="00D131A9" w:rsidRDefault="009C243D" w:rsidP="009C243D">
      <w:pPr>
        <w:rPr>
          <w:rStyle w:val="StyleUnderline"/>
        </w:rPr>
      </w:pPr>
      <w:r w:rsidRPr="00D131A9">
        <w:rPr>
          <w:rStyle w:val="StyleUnderline"/>
        </w:rPr>
        <w:t>While relations between China and Taiwan are improved and improving, no meaningful progress has been made on the key issue between the two states</w:t>
      </w:r>
      <w:r>
        <w:t>, which is if, when, and how the island’s ultimate status—as an independent polity or as part of a “reunified” China—will be determined</w:t>
      </w:r>
      <w:r w:rsidRPr="00D131A9">
        <w:rPr>
          <w:rStyle w:val="StyleUnderline"/>
        </w:rPr>
        <w:t>. The chance of conflict across the Taiwan Strait will remain so long as this fundamental disagreement persists</w:t>
      </w:r>
      <w:r>
        <w:t xml:space="preserve">. </w:t>
      </w:r>
      <w:r w:rsidRPr="00D131A9">
        <w:rPr>
          <w:rStyle w:val="StyleUnderline"/>
        </w:rPr>
        <w:t>A cross-Strait conflict could take many forms</w:t>
      </w:r>
      <w:r>
        <w:t xml:space="preserve">, </w:t>
      </w:r>
      <w:r w:rsidRPr="00D131A9">
        <w:rPr>
          <w:rStyle w:val="StyleUnderline"/>
        </w:rPr>
        <w:t>from a Chinese blockade of Taiwanese ports, to varied levels of bombardment of targets on Taiwan, to an outright invasion</w:t>
      </w:r>
      <w:r>
        <w:t xml:space="preserve"> attempt. </w:t>
      </w:r>
      <w:r w:rsidRPr="00D131A9">
        <w:rPr>
          <w:rStyle w:val="StyleUnderline"/>
        </w:rPr>
        <w:t>Should the United States engage directly</w:t>
      </w:r>
      <w:r>
        <w:t xml:space="preserve"> in any such contingency, </w:t>
      </w:r>
      <w:r w:rsidRPr="00D131A9">
        <w:rPr>
          <w:rStyle w:val="StyleUnderline"/>
        </w:rPr>
        <w:t>its goals would be to prevent Chinese</w:t>
      </w:r>
      <w:r>
        <w:t xml:space="preserve"> </w:t>
      </w:r>
      <w:r w:rsidRPr="00D131A9">
        <w:rPr>
          <w:rStyle w:val="StyleUnderline"/>
        </w:rPr>
        <w:t>coercion or conquest</w:t>
      </w:r>
      <w:r>
        <w:t xml:space="preserve"> of Taiwan and limit to the extent possible the damage inflicted on Taiwan’s military, economy, and society. </w:t>
      </w:r>
      <w:r w:rsidRPr="00D131A9">
        <w:rPr>
          <w:rStyle w:val="StyleUnderline"/>
        </w:rPr>
        <w:t>Core missions for the United States would include preventing China from gaining air and sea dominance, and limiting the impact of Beijing’s land-attack missiles, all achieved through flexible combinations of active and passive defense and offensive action, to include the possibility of U.S. strikes on mainland targets associated with the offensive against Taiwan,</w:t>
      </w:r>
      <w:r>
        <w:t xml:space="preserve"> with all the attendant risks of further escalation. Indeed, China might well anticipate and seek to preempt such U.S. actions with attacks of its own on U.S. assets in the region</w:t>
      </w:r>
      <w:r w:rsidRPr="00D131A9">
        <w:rPr>
          <w:rStyle w:val="StyleUnderline"/>
        </w:rPr>
        <w:t>. As China’s military modernization progresses, the U.S. ability to confidently accomplish these missions is eroding</w:t>
      </w:r>
      <w:r>
        <w:t xml:space="preserve">. In the near term, </w:t>
      </w:r>
      <w:r w:rsidRPr="00D131A9">
        <w:rPr>
          <w:rStyle w:val="StyleUnderline"/>
        </w:rPr>
        <w:t>China is deploying capabilities that threaten U.S. land and sea power projection platforms</w:t>
      </w:r>
      <w:r>
        <w:t>—air bases and aircraft carriers—</w:t>
      </w:r>
      <w:r w:rsidRPr="00D131A9">
        <w:rPr>
          <w:rStyle w:val="StyleUnderline"/>
        </w:rPr>
        <w:t>as well as Taiwan’s own defenses</w:t>
      </w:r>
      <w:r>
        <w:t xml:space="preserve">. </w:t>
      </w:r>
      <w:r w:rsidRPr="00D131A9">
        <w:rPr>
          <w:rStyle w:val="StyleUnderline"/>
        </w:rPr>
        <w:t>Absent an unlikely reversal in the ongoing rebalancing of military power in the area, and even recognizing the very considerable difficulties in mounting an amphibious assault against determined local resistance, a direct defense of Taiwan has already become a challenge and is likely to become increasingly difficult in coming years.</w:t>
      </w:r>
    </w:p>
    <w:p w14:paraId="6F5C54B1" w14:textId="77777777" w:rsidR="009C243D" w:rsidRPr="00D84FCD" w:rsidRDefault="009C243D" w:rsidP="00993D8A"/>
    <w:p w14:paraId="2B0A6666" w14:textId="05121D07" w:rsidR="000B1481" w:rsidRPr="00D84FCD" w:rsidRDefault="000B1481" w:rsidP="000B1481">
      <w:pPr>
        <w:pStyle w:val="Heading3"/>
        <w:rPr>
          <w:rFonts w:cs="Times New Roman"/>
        </w:rPr>
      </w:pPr>
      <w:r w:rsidRPr="00D84FCD">
        <w:rPr>
          <w:rFonts w:cs="Times New Roman"/>
        </w:rPr>
        <w:t xml:space="preserve">--Korea </w:t>
      </w:r>
    </w:p>
    <w:p w14:paraId="7941170A" w14:textId="795AD256" w:rsidR="000B1481" w:rsidRDefault="00D048A4" w:rsidP="000B1481">
      <w:pPr>
        <w:pStyle w:val="Heading3"/>
        <w:rPr>
          <w:rFonts w:cs="Times New Roman"/>
        </w:rPr>
      </w:pPr>
      <w:r w:rsidRPr="00D84FCD">
        <w:rPr>
          <w:rFonts w:cs="Times New Roman"/>
        </w:rPr>
        <w:t>--</w:t>
      </w:r>
      <w:r w:rsidR="000B1481" w:rsidRPr="00D84FCD">
        <w:rPr>
          <w:rFonts w:cs="Times New Roman"/>
        </w:rPr>
        <w:t>Cyber</w:t>
      </w:r>
    </w:p>
    <w:p w14:paraId="2C441A57" w14:textId="77777777" w:rsidR="003C709D" w:rsidRDefault="003C709D" w:rsidP="003C709D"/>
    <w:p w14:paraId="1FA36A37" w14:textId="77777777" w:rsidR="009C243D" w:rsidRDefault="009C243D" w:rsidP="009C243D">
      <w:pPr>
        <w:pStyle w:val="Heading4"/>
      </w:pPr>
      <w:r>
        <w:t xml:space="preserve">Cyber war is possible and can lead to armed conflict </w:t>
      </w:r>
    </w:p>
    <w:p w14:paraId="5B2E73D4" w14:textId="77777777" w:rsidR="009C243D" w:rsidRPr="00FE1BE2" w:rsidRDefault="009C243D" w:rsidP="009C243D">
      <w:pPr>
        <w:rPr>
          <w:rStyle w:val="Style13ptBold"/>
          <w:b w:val="0"/>
          <w:sz w:val="16"/>
          <w:szCs w:val="16"/>
        </w:rPr>
      </w:pPr>
      <w:r>
        <w:rPr>
          <w:rStyle w:val="Style13ptBold"/>
        </w:rPr>
        <w:t xml:space="preserve">Dobbins et. al 11 </w:t>
      </w:r>
      <w:r w:rsidRPr="006244CA">
        <w:t>(James Dobbins • David C. Gompert David A. Shlapak • Andrew Scobell, RAND, Conflict with China: Prospects, Consequences, and Strategies for Deterrence, 2011, The research described in this report was sponsored by the United States Army, The RAND Corporation is a nonprofit institution that helps improve policy and decisionmaking through research and analysis. RAND’s publications do not necessarily reflect the opinions of its research clients and sponsors. http://www.rand.org/content/dam/rand/pubs/occasional_papers/2011/RAND_OP344.pdf) GG</w:t>
      </w:r>
    </w:p>
    <w:p w14:paraId="201E8088" w14:textId="77777777" w:rsidR="009C243D" w:rsidRDefault="009C243D" w:rsidP="009C243D">
      <w:r w:rsidRPr="00BB2EE9">
        <w:rPr>
          <w:rStyle w:val="StyleUnderline"/>
        </w:rPr>
        <w:t>Sino-U.S. cyber-war could</w:t>
      </w:r>
      <w:r>
        <w:t xml:space="preserve"> be an aspect of—or </w:t>
      </w:r>
      <w:r w:rsidRPr="00BB2EE9">
        <w:rPr>
          <w:rStyle w:val="StyleUnderline"/>
        </w:rPr>
        <w:t>prelude to</w:t>
      </w:r>
      <w:r>
        <w:t>—</w:t>
      </w:r>
      <w:r w:rsidRPr="00BB2EE9">
        <w:rPr>
          <w:rStyle w:val="StyleUnderline"/>
        </w:rPr>
        <w:t>armed hostilities</w:t>
      </w:r>
      <w:r>
        <w:t xml:space="preserve">. Or it could begin and stay in cyber-space. This case is confined to that domain, though with some danger of triggering armed conflict. </w:t>
      </w:r>
      <w:r w:rsidRPr="00BB2EE9">
        <w:rPr>
          <w:rStyle w:val="StyleUnderline"/>
        </w:rPr>
        <w:t>Having conducted repeated intrusions into U.S. networks to exfiltrate sensitive data without U.S. reprisal, the People’s Liberation Army (PLA) might seek and receive authority to interfere with U.S. intelligence collection and dissemination on Chinese strategic-nuclear programs</w:t>
      </w:r>
      <w:r>
        <w:t xml:space="preserve">. Chinese </w:t>
      </w:r>
      <w:r w:rsidRPr="00BB2EE9">
        <w:rPr>
          <w:rStyle w:val="StyleUnderline"/>
        </w:rPr>
        <w:t>civilian leaders might not grasp that such operations would be defined as cyber-attack</w:t>
      </w:r>
      <w:r>
        <w:t xml:space="preserve"> by the United States and thus lead to retaliation. </w:t>
      </w:r>
      <w:r w:rsidRPr="00BB2EE9">
        <w:rPr>
          <w:rStyle w:val="StyleUnderline"/>
        </w:rPr>
        <w:t>The attack could disrupt systems the United States relies on for critical intelligence, including warning</w:t>
      </w:r>
      <w:r>
        <w:t xml:space="preserve">. </w:t>
      </w:r>
      <w:r w:rsidRPr="00BB2EE9">
        <w:rPr>
          <w:rStyle w:val="StyleUnderline"/>
        </w:rPr>
        <w:t>If</w:t>
      </w:r>
      <w:r>
        <w:t xml:space="preserve"> </w:t>
      </w:r>
      <w:r w:rsidRPr="00BB2EE9">
        <w:rPr>
          <w:rStyle w:val="StyleUnderline"/>
        </w:rPr>
        <w:t>confident</w:t>
      </w:r>
      <w:r>
        <w:t xml:space="preserve"> that </w:t>
      </w:r>
      <w:r w:rsidRPr="00BB2EE9">
        <w:rPr>
          <w:rStyle w:val="StyleUnderline"/>
        </w:rPr>
        <w:t>the PLA was the attacker</w:t>
      </w:r>
      <w:r>
        <w:t xml:space="preserve">, </w:t>
      </w:r>
      <w:r w:rsidRPr="00BB2EE9">
        <w:rPr>
          <w:rStyle w:val="StyleUnderline"/>
        </w:rPr>
        <w:t>the United States might</w:t>
      </w:r>
      <w:r>
        <w:t xml:space="preserve"> decide to </w:t>
      </w:r>
      <w:r w:rsidRPr="00BB2EE9">
        <w:rPr>
          <w:rStyle w:val="StyleUnderline"/>
        </w:rPr>
        <w:t>retaliate</w:t>
      </w:r>
      <w:r>
        <w:t xml:space="preserve">. Given that corresponding PLA intelligence networks are not easily accessed, and choosing to signal dangers of escalation, </w:t>
      </w:r>
      <w:r w:rsidRPr="00BB2EE9">
        <w:rPr>
          <w:rStyle w:val="StyleUnderline"/>
        </w:rPr>
        <w:t>the United States might retaliate against networks that support Chinese transport systems, including commercial shipping as well as military logistics</w:t>
      </w:r>
      <w:r>
        <w:t>. The impact on Chinese trade could be immediate. In addition, because the U.S. ability to observe Chinese forces had been impaired, Pacific Command (</w:t>
      </w:r>
      <w:r w:rsidRPr="00BB2EE9">
        <w:rPr>
          <w:rStyle w:val="StyleUnderline"/>
        </w:rPr>
        <w:t>PACOM</w:t>
      </w:r>
      <w:r>
        <w:t xml:space="preserve">) </w:t>
      </w:r>
      <w:r w:rsidRPr="00BB2EE9">
        <w:rPr>
          <w:rStyle w:val="StyleUnderline"/>
        </w:rPr>
        <w:t>might be told to increase the readiness of its forces</w:t>
      </w:r>
      <w:r>
        <w:t xml:space="preserve">. </w:t>
      </w:r>
      <w:r w:rsidRPr="00BB2EE9">
        <w:rPr>
          <w:rStyle w:val="StyleUnderline"/>
        </w:rPr>
        <w:t>While China does not want armed conflict, it could respond by conducting “soft-kill” attacks</w:t>
      </w:r>
      <w:r>
        <w:t xml:space="preserve"> (e.g., link interference) </w:t>
      </w:r>
      <w:r w:rsidRPr="00BB2EE9">
        <w:rPr>
          <w:rStyle w:val="StyleUnderline"/>
        </w:rPr>
        <w:t xml:space="preserve">on U.S. satellites that serve the </w:t>
      </w:r>
      <w:r w:rsidRPr="00BB2EE9">
        <w:t>Pacific command</w:t>
      </w:r>
      <w:r>
        <w:t>, control, communications, computer, intelligence, surveillance, and reconnaissance (</w:t>
      </w:r>
      <w:r w:rsidRPr="00BB2EE9">
        <w:rPr>
          <w:rStyle w:val="StyleUnderline"/>
        </w:rPr>
        <w:t>C4ISR</w:t>
      </w:r>
      <w:r>
        <w:t xml:space="preserve">) </w:t>
      </w:r>
      <w:r w:rsidRPr="00BB2EE9">
        <w:rPr>
          <w:rStyle w:val="StyleUnderline"/>
        </w:rPr>
        <w:t>grid</w:t>
      </w:r>
      <w:r>
        <w:t xml:space="preserve">, to which the United States responds in kind. Because </w:t>
      </w:r>
      <w:r w:rsidRPr="00BB2EE9">
        <w:rPr>
          <w:rStyle w:val="StyleUnderline"/>
        </w:rPr>
        <w:t>both Chinese and U.S. network defenses are of limited value against such large and sophisticated attacks</w:t>
      </w:r>
      <w:r>
        <w:t xml:space="preserve">, </w:t>
      </w:r>
      <w:r w:rsidRPr="00BB2EE9">
        <w:rPr>
          <w:rStyle w:val="StyleUnderline"/>
        </w:rPr>
        <w:t>both sides might resort to counterattacks</w:t>
      </w:r>
      <w:r>
        <w:t xml:space="preserve"> in hopes of restoring deterrence. In the ensuing escalation, both China and the United States could suffer temporary but major disruptions of critical networks, precipitating shocks in stock, currency, credit, and trade markets. </w:t>
      </w:r>
      <w:r w:rsidRPr="00BB2EE9">
        <w:t>Although both</w:t>
      </w:r>
      <w:r>
        <w:t xml:space="preserve"> sides avoid escalation to armed force, economic damage would be considerable. Sino-U.S. cooperation on Iran would likely come to a halt, and the situation in Korea could heat up. There are no lives lost—just extensive harm, heightened antagonism, and loss of confidence in network security. </w:t>
      </w:r>
      <w:r w:rsidRPr="00D131A9">
        <w:rPr>
          <w:rStyle w:val="StyleUnderline"/>
        </w:rPr>
        <w:t>There would be no “winner.”</w:t>
      </w:r>
      <w:r>
        <w:t xml:space="preserve"> </w:t>
      </w:r>
    </w:p>
    <w:p w14:paraId="4D35A631" w14:textId="77777777" w:rsidR="009C243D" w:rsidRDefault="009C243D" w:rsidP="009C243D">
      <w:pPr>
        <w:pStyle w:val="Heading4"/>
      </w:pPr>
      <w:r>
        <w:t>It would escalate</w:t>
      </w:r>
    </w:p>
    <w:p w14:paraId="1E3575E7" w14:textId="77777777" w:rsidR="009C243D" w:rsidRPr="00311140" w:rsidRDefault="009C243D" w:rsidP="009C243D">
      <w:pPr>
        <w:rPr>
          <w:rStyle w:val="Style13ptBold"/>
          <w:b w:val="0"/>
          <w:sz w:val="16"/>
          <w:szCs w:val="16"/>
        </w:rPr>
      </w:pPr>
      <w:r>
        <w:rPr>
          <w:rStyle w:val="Style13ptBold"/>
        </w:rPr>
        <w:t xml:space="preserve">Libicki 9 </w:t>
      </w:r>
      <w:r w:rsidRPr="006244CA">
        <w:t>(MARTIN C. LIBICK, RAND “CYBERDETERRENCE AND CYBERWAR” 2009, Martin Libicki is a senior management scientist at the RAND Corporation, a professor at the Pardee RAND Graduate School, and a Distinguished Visiting Professor at the U.S. Naval Academy. Paper was sponsored by the air force, http://www.rand.org/content/dam/rand/pubs/monographs/2009/RAND_MG877.pdf) GG</w:t>
      </w:r>
    </w:p>
    <w:p w14:paraId="03F8D911" w14:textId="77777777" w:rsidR="009C243D" w:rsidRPr="00965F98" w:rsidRDefault="009C243D" w:rsidP="009C243D">
      <w:r w:rsidRPr="00965F98">
        <w:rPr>
          <w:rStyle w:val="StyleUnderline"/>
        </w:rPr>
        <w:t>Nuclear deterrence strategists did not worry about escalation beyond the nuclear level</w:t>
      </w:r>
      <w:r>
        <w:t xml:space="preserve">.36 If the attacker had used nuclear weapons, it was hard to argue that retaliation would induce them to do something much worse than what they had already proved they were willing to do. </w:t>
      </w:r>
      <w:r w:rsidRPr="00965F98">
        <w:rPr>
          <w:rStyle w:val="StyleUnderline"/>
        </w:rPr>
        <w:t>Cyberdeterrence strategists do have to worry about such issues</w:t>
      </w:r>
      <w:r>
        <w:t xml:space="preserve">. </w:t>
      </w:r>
      <w:r w:rsidRPr="00965F98">
        <w:rPr>
          <w:rStyle w:val="StyleUnderline"/>
        </w:rPr>
        <w:t>The attacker may respond to retaliation by escalating into the violent or even nuclear realm</w:t>
      </w:r>
      <w:r>
        <w:t xml:space="preserve">. Indeed, for a while, </w:t>
      </w:r>
      <w:r w:rsidRPr="00965F98">
        <w:rPr>
          <w:rStyle w:val="StyleUnderline"/>
        </w:rPr>
        <w:t>it was Russia’s declared policy to react to a strategic cyberattack with the choice of any strategic weapon in its arsenal</w:t>
      </w:r>
      <w:r>
        <w:t xml:space="preserve">.37 </w:t>
      </w:r>
      <w:r w:rsidRPr="00965F98">
        <w:rPr>
          <w:rStyle w:val="StyleUnderline"/>
        </w:rPr>
        <w:t>Attackers are likely to escalate if they</w:t>
      </w:r>
      <w:r>
        <w:t xml:space="preserve"> (1) </w:t>
      </w:r>
      <w:r w:rsidRPr="00965F98">
        <w:rPr>
          <w:rStyle w:val="StyleUnderline"/>
        </w:rPr>
        <w:t>do not believe cyberretaliation is merited</w:t>
      </w:r>
      <w:r>
        <w:t xml:space="preserve">, (2) </w:t>
      </w:r>
      <w:r w:rsidRPr="00965F98">
        <w:rPr>
          <w:rStyle w:val="StyleUnderline"/>
        </w:rPr>
        <w:t>face internal pressures to respond in an obviously painful way</w:t>
      </w:r>
      <w:r>
        <w:t xml:space="preserve">, </w:t>
      </w:r>
      <w:r w:rsidRPr="00965F98">
        <w:rPr>
          <w:rStyle w:val="StyleUnderline"/>
        </w:rPr>
        <w:t>or</w:t>
      </w:r>
      <w:r>
        <w:t xml:space="preserve"> (3) </w:t>
      </w:r>
      <w:r w:rsidRPr="00965F98">
        <w:rPr>
          <w:rStyle w:val="StyleUnderline"/>
        </w:rPr>
        <w:t>believe they will lose in a cyber titfor-tat</w:t>
      </w:r>
      <w:r>
        <w:t xml:space="preserve"> but can counter in domains where they enjoy superiority. Attackers are also likely to escalate if the retaliation crosses a threshold in their own perception—</w:t>
      </w:r>
      <w:r w:rsidRPr="00965F98">
        <w:rPr>
          <w:rStyle w:val="StyleUnderline"/>
        </w:rPr>
        <w:t>even if the retaliation is in kind and appears proportionate to the retaliator. Accidental and inadvertent escalation exists in the real world</w:t>
      </w:r>
      <w:r>
        <w:t xml:space="preserve">.38 </w:t>
      </w:r>
      <w:r w:rsidRPr="00965F98">
        <w:rPr>
          <w:rStyle w:val="StyleUnderline"/>
        </w:rPr>
        <w:t>In cyberspace, where the ultimate effects of the attack are so uncertain and the ground rules are practically nonexistent, the risks are even higher</w:t>
      </w:r>
      <w:r>
        <w:t>. Attackers could threaten physical counterretaliation in hopes of reducing the credibility of the target to that of a bluff</w:t>
      </w:r>
      <w:r w:rsidRPr="00965F98">
        <w:rPr>
          <w:rStyle w:val="StyleUnderline"/>
        </w:rPr>
        <w:t>. Those who would forestall a cyberattack by threatening retaliation in kind may lose to an attacker who counterthreatens escalatory counterretaliation</w:t>
      </w:r>
      <w:r>
        <w:t xml:space="preserve">. Incidentally, </w:t>
      </w:r>
      <w:r w:rsidRPr="00965F98">
        <w:rPr>
          <w:rStyle w:val="StyleUnderline"/>
        </w:rPr>
        <w:t>any state that carries out a seriously damaging cyberattack on a nuclear-armed state necessarily runs the risk</w:t>
      </w:r>
      <w:r>
        <w:t>—small, perhaps, but not zero—</w:t>
      </w:r>
      <w:r w:rsidRPr="00965F98">
        <w:rPr>
          <w:rStyle w:val="StyleUnderline"/>
        </w:rPr>
        <w:t>that nuclear war may result from its actions</w:t>
      </w:r>
      <w:r>
        <w:t>. If it decides to attack regardless, it may be because it believes that the benefits from attacking (or the costs from not attacking) are sufficiently large. If the attacker believes that the benefits merit running the risk of nuclear war, how much would it be daunted by the additional (albeit more plausible) risks of cyberretaliation?</w:t>
      </w:r>
    </w:p>
    <w:p w14:paraId="37E67857" w14:textId="77777777" w:rsidR="009C243D" w:rsidRDefault="009C243D" w:rsidP="003C709D"/>
    <w:p w14:paraId="7AF54B1E" w14:textId="77777777" w:rsidR="003C709D" w:rsidRPr="00035E81" w:rsidRDefault="003C709D" w:rsidP="003C709D">
      <w:pPr>
        <w:pStyle w:val="Heading4"/>
      </w:pPr>
      <w:r>
        <w:t>Devastating cyber threats possible now, modest Chinese and Russian hacks are tests for all-out offensive hack</w:t>
      </w:r>
    </w:p>
    <w:p w14:paraId="2F4FBFAD" w14:textId="77777777" w:rsidR="003C709D" w:rsidRPr="00F007AB" w:rsidRDefault="003C709D" w:rsidP="003C709D">
      <w:r w:rsidRPr="00035E81">
        <w:rPr>
          <w:rStyle w:val="Style13ptBold"/>
        </w:rPr>
        <w:t xml:space="preserve">Pry 15 </w:t>
      </w:r>
      <w:r>
        <w:t>(Peter,</w:t>
      </w:r>
      <w:r w:rsidRPr="00F007AB">
        <w:t xml:space="preserve"> Executive Director of the Task Force on National and Homeland Security and Director of the U.S. Nuclear Strategy Forum, both Congressional Advisory Boards, and served on the Congressional EMP Commission, the Congressional Strategic Posture Commission, the House Armed Services Committee, and the CIA</w:t>
      </w:r>
      <w:r>
        <w:t>, “Cyber Hype?,” http://mackenzieinstitute.com/cyber-hype//NM)</w:t>
      </w:r>
    </w:p>
    <w:p w14:paraId="21791A67" w14:textId="77777777" w:rsidR="003C709D" w:rsidRPr="00695BFE" w:rsidRDefault="003C709D" w:rsidP="003C709D">
      <w:pPr>
        <w:rPr>
          <w:sz w:val="16"/>
        </w:rPr>
      </w:pPr>
      <w:r w:rsidRPr="002A5AF4">
        <w:rPr>
          <w:rStyle w:val="StyleUnderline"/>
        </w:rPr>
        <w:t>Tomorrow’s cyber super-threat, that with computer viruses and hacking alone can blackout the national electric grid for a year or more, and so destroy an entire nation, may already be upon us today</w:t>
      </w:r>
      <w:r w:rsidRPr="00695BFE">
        <w:rPr>
          <w:sz w:val="16"/>
        </w:rPr>
        <w:t xml:space="preserve">. Admiral Michael Rogers on November 20, 2014, warned the House Permanent Select Committee on Intelligence that </w:t>
      </w:r>
      <w:r w:rsidRPr="002A5AF4">
        <w:rPr>
          <w:rStyle w:val="StyleUnderline"/>
        </w:rPr>
        <w:t>sophisticated great powers like China and Russia have the capability to blackout the entire U.S. national electric grid for months or years by means of cyber attack, according to press reports</w:t>
      </w:r>
      <w:r w:rsidRPr="00695BFE">
        <w:rPr>
          <w:sz w:val="16"/>
        </w:rPr>
        <w:t xml:space="preserve">. </w:t>
      </w:r>
      <w:r w:rsidRPr="002A5AF4">
        <w:rPr>
          <w:rStyle w:val="StyleUnderline"/>
        </w:rPr>
        <w:t>Admiral Rogers, as Chief of U.S. Cyber Command and Director of the National Security Agency, is officially the foremost U.S. authority on the cyber threat. “It is only a matter of the when, not the if, that we are going to see something traumatic</w:t>
      </w:r>
      <w:r w:rsidRPr="00695BFE">
        <w:rPr>
          <w:sz w:val="16"/>
        </w:rPr>
        <w:t xml:space="preserve">,” Admiral Rogers testified to Congress, as reported on CNN (November 21, 2014). However, Jonathan Pollett, a cyber-security expert, in an article challenged Admiral Rogers’ warning as wrong, or misunderstood and exaggerated by the press: “No, hackers can’t take down the entire, or even a widespread portion of the US electric grid. From a logistical standpoint, this would be far too difficult to realistically pull off,” writes Pollett in “What Hackers Can Do To Our Power Grid,” Business Insider (November 23, 2014). Yet, on March 31, 2015, </w:t>
      </w:r>
      <w:r w:rsidRPr="006C0C20">
        <w:rPr>
          <w:rStyle w:val="StyleUnderline"/>
        </w:rPr>
        <w:t>Turkey’s national electric grid was temporarily blacked-out, briefly causing widespread chaos to businesses and society in a member of NATO</w:t>
      </w:r>
      <w:r w:rsidRPr="00695BFE">
        <w:rPr>
          <w:sz w:val="16"/>
        </w:rPr>
        <w:t xml:space="preserve"> and crucial U.S. ally in the Middle East. </w:t>
      </w:r>
      <w:r w:rsidRPr="006C0C20">
        <w:rPr>
          <w:rStyle w:val="StyleUnderline"/>
        </w:rPr>
        <w:t>Reportedly, Iran caused the blackout</w:t>
      </w:r>
      <w:r w:rsidRPr="00695BFE">
        <w:rPr>
          <w:sz w:val="16"/>
        </w:rPr>
        <w:t xml:space="preserve"> by a cyber attack. But Turkey has not officially confirmed that Iran was the culprit. If so, it will be the first time in history that a nationwide blackout is confirmed as resulting from cyber warfare. In June 2015, congressional hearings revealed the discovery, about a year earlier, that </w:t>
      </w:r>
      <w:r w:rsidRPr="006C0C20">
        <w:rPr>
          <w:rStyle w:val="StyleUnderline"/>
        </w:rPr>
        <w:t>China, possibly the Chinese Peoples Liberation Army (PLA), hacked into computer files at the U.S. Office of Personnel Management and stole sensitive information on 30 million federal employees and U.S. citizens. Russia apparently made a cyber attack on the U.S. Joint Chiefs of Staff in July 2015 that crippled an unclassified e-mail communications network used by the Joint Chiefs</w:t>
      </w:r>
      <w:r w:rsidRPr="00695BFE">
        <w:rPr>
          <w:sz w:val="16"/>
        </w:rPr>
        <w:t xml:space="preserve">. “The U.S. military believes hackers connected to Russia are behind the recent intrusion into a key, unclassified e-mail server used by the office of the Joint Chiefs,” according to a CNN report (“Official: Russia Suspected in Joint Chiefs E-mail Server Intrusion” August 7, 2015), “Military officials assessed the attack had a sophistication that indicates it came from a state-associated actor.” The widely reported Russian cyber attack on the Joint Chiefs disrupted e-mail communications for 4,000 users at the Defense Department for over 10 days. The same CNN report noted that in April 2015 another Russian cyber attack penetrated “sensitive parts of the White House computer system.” </w:t>
      </w:r>
      <w:r w:rsidRPr="006C0C20">
        <w:rPr>
          <w:rStyle w:val="StyleUnderline"/>
        </w:rPr>
        <w:t>Few Americans make any connection between cyber theft and EMP attacks on the grid that would threaten the existence of our society</w:t>
      </w:r>
      <w:r w:rsidRPr="00695BFE">
        <w:rPr>
          <w:sz w:val="16"/>
        </w:rPr>
        <w:t xml:space="preserve">. </w:t>
      </w:r>
      <w:r w:rsidRPr="006C0C20">
        <w:rPr>
          <w:rStyle w:val="StyleUnderline"/>
        </w:rPr>
        <w:t>But when you understand China and Russia’s military doctrine on Total Information Warfare, these cyber thefts and intrusions look less like isolated cases of theft and hacking and more like probing U.S. defences and gauging Washington reactions–perhaps in preparation for an all-out cyber offensive that would include physical sabotage, radiofrequency weapons, and nuclear EMP attack</w:t>
      </w:r>
      <w:r w:rsidRPr="00695BFE">
        <w:rPr>
          <w:sz w:val="16"/>
        </w:rPr>
        <w:t>. In Nazi Germany’s blitzkrieg strategy, the massed onslaught of heavy armoured divisions was always preceded by scouting and probing by their motorcycle corps. The same principle may be at work here in cyber space with probing attacks on the U.S. from China, Russia, North Korea and Iran.</w:t>
      </w:r>
    </w:p>
    <w:p w14:paraId="3BF0D65E" w14:textId="77777777" w:rsidR="003C709D" w:rsidRPr="003C070E" w:rsidRDefault="003C709D" w:rsidP="003C709D">
      <w:pPr>
        <w:pStyle w:val="Heading4"/>
      </w:pPr>
      <w:r w:rsidRPr="003C070E">
        <w:t>Cyber</w:t>
      </w:r>
      <w:r>
        <w:t xml:space="preserve"> Warfare soon, China is doing extensive training to launch devastating hits</w:t>
      </w:r>
    </w:p>
    <w:p w14:paraId="215CA2AD" w14:textId="77777777" w:rsidR="003C709D" w:rsidRPr="003C070E" w:rsidRDefault="003C709D" w:rsidP="003C709D">
      <w:pPr>
        <w:rPr>
          <w:rStyle w:val="Style13ptBold"/>
        </w:rPr>
      </w:pPr>
      <w:r w:rsidRPr="00705C8D">
        <w:rPr>
          <w:rStyle w:val="Style13ptBold"/>
        </w:rPr>
        <w:t xml:space="preserve">Gertz 16 </w:t>
      </w:r>
      <w:r w:rsidRPr="003C070E">
        <w:t>(Bill,  senior editor of the Washington Free Beacon, and national security columnist at the Washington Times. Bill is the author of six books, four of which were national bestsellers, “Chinese Military Buildup” in “WARNING ORDER China Prepares for Conflict – and Why We Must Do the Same”, http://www.centerforsecuritypolicy.org/wp-content/uploads/2016/06/China_Warning_Order_PDF.pdf//NM)</w:t>
      </w:r>
    </w:p>
    <w:p w14:paraId="79D9881B" w14:textId="77777777" w:rsidR="003C709D" w:rsidRDefault="003C709D" w:rsidP="003C709D">
      <w:pPr>
        <w:rPr>
          <w:sz w:val="16"/>
        </w:rPr>
      </w:pPr>
      <w:r w:rsidRPr="008F40E1">
        <w:rPr>
          <w:rStyle w:val="StyleUnderline"/>
        </w:rPr>
        <w:t>Cyber warfare to steal U.S. economic, government, and military secrets is the most well publicized sign of increased Chinese intelligence operations against the United States</w:t>
      </w:r>
      <w:r w:rsidRPr="00705C8D">
        <w:rPr>
          <w:sz w:val="16"/>
        </w:rPr>
        <w:t xml:space="preserve">. </w:t>
      </w:r>
      <w:r w:rsidRPr="008F40E1">
        <w:rPr>
          <w:rStyle w:val="StyleUnderline"/>
        </w:rPr>
        <w:t>China has been rapidly developing its cyber warfare capabilities</w:t>
      </w:r>
      <w:r w:rsidRPr="00705C8D">
        <w:rPr>
          <w:sz w:val="16"/>
        </w:rPr>
        <w:t xml:space="preserve">. There are three general types of cyber threats coming from China. First, </w:t>
      </w:r>
      <w:r w:rsidRPr="00D243FF">
        <w:rPr>
          <w:rStyle w:val="StyleUnderline"/>
        </w:rPr>
        <w:t>the PLA has played an important role in Information Warfare</w:t>
      </w:r>
      <w:r w:rsidRPr="00705C8D">
        <w:rPr>
          <w:sz w:val="16"/>
        </w:rPr>
        <w:t xml:space="preserve"> (IW) since 1997. IW from the PLA relating to computers and the Internet has developed along two paths: Cyber/Internet Warfare and Cyber Intelligence and Espionage. Alongside PLA efforts are cyber threats from citizens with Internet connections who regularly use the web. These groups generally have conducted the third main cyber threat coming from China – hackers who engage in economic espionage. </w:t>
      </w:r>
      <w:r w:rsidRPr="00D243FF">
        <w:rPr>
          <w:rStyle w:val="StyleUnderline"/>
        </w:rPr>
        <w:t>The PLA has conducted extensive training and allocated significant resources in time, personnel, and monetary expenditures in developing cyber warfare capabilities since around 2000.</w:t>
      </w:r>
      <w:r w:rsidRPr="00705C8D">
        <w:rPr>
          <w:sz w:val="16"/>
        </w:rPr>
        <w:t xml:space="preserve"> Cyber warfare is defined by activities that are conducted during PLA combat operations. </w:t>
      </w:r>
      <w:r w:rsidRPr="00D243FF">
        <w:rPr>
          <w:rStyle w:val="StyleUnderline"/>
        </w:rPr>
        <w:t>This type of combat is intended to “damage or destroy enemy network elements, such as web sites, hard drives, operating systems and servers, as well as infrastructure dependent upon those elements, such as communications systems, financial services, power grids, air traffic control systems, etc</w:t>
      </w:r>
      <w:r w:rsidRPr="00705C8D">
        <w:rPr>
          <w:sz w:val="16"/>
        </w:rPr>
        <w:t xml:space="preserve">.”119 Training for PLA cyber combat has been extensive and increasingly complex for years. The frontline cyber battle units have been reconstituted from exclusively conducting simple information warfare tactics to be reorganized into elite squadrons of “Integrated Network Electronic Warfare” combatants. These </w:t>
      </w:r>
      <w:r w:rsidRPr="00D243FF">
        <w:rPr>
          <w:rStyle w:val="StyleUnderline"/>
        </w:rPr>
        <w:t>new PLA “cyber warriors” are trained according to their cyber-attack specialties in at least 12 different training and doctrine centers throughout the country</w:t>
      </w:r>
      <w:r w:rsidRPr="00705C8D">
        <w:rPr>
          <w:sz w:val="16"/>
        </w:rPr>
        <w:t>. The units are periodically invited to a “flagship” facility thought to be located in the Beijing Military Region to test their mettle in realistic war games. The flagship facility has been identified and named as the Beijing North Computing Center that coordinates PLA cyber activity according to an October 2012 report by the Project 2049 Institute, a think tank on Far East security issues. The think tank believes the Beijing North Computing Center is located near Beijing University. During cyber war games, combatant trainees serve on an attacking “Blue Force” or a defending “Red Force.” They ply their trade and hone their skills in these games and approach the exercises as if they are in a realistic wartime scenario with clear winners and losers. Trainees serve on different teams and receive cross-training in many different types of cyber warfare specialties. When they return to their assigned unit, their skills are finely sharpened and they then have the ability to pass on their expertise to fellow soldiers</w:t>
      </w:r>
      <w:r w:rsidRPr="00A9295A">
        <w:rPr>
          <w:rStyle w:val="StyleUnderline"/>
        </w:rPr>
        <w:t>. Subsequent training rotations lead to the dissemination of the latest hacking techniques from the most senior noncommissioned officer to the least experienced private</w:t>
      </w:r>
      <w:r w:rsidRPr="00705C8D">
        <w:rPr>
          <w:sz w:val="16"/>
        </w:rPr>
        <w:t xml:space="preserve">. </w:t>
      </w:r>
      <w:r w:rsidRPr="00A9295A">
        <w:rPr>
          <w:rStyle w:val="StyleUnderline"/>
        </w:rPr>
        <w:t>PLA training and doctrine development is then able to utilize the most intricate and malicious code that is available at any given time and immediately put it to use. These field exercises and war games include “obtaining passwords, breaking codes, and stealing data; using information-paralyzing software, information-blocking software, information-deception software, and other malware; and developing software for effecting counter-measures.”</w:t>
      </w:r>
      <w:r w:rsidRPr="00705C8D">
        <w:rPr>
          <w:sz w:val="16"/>
        </w:rPr>
        <w:t xml:space="preserve">121 </w:t>
      </w:r>
      <w:r w:rsidRPr="00A9295A">
        <w:rPr>
          <w:rStyle w:val="StyleUnderline"/>
        </w:rPr>
        <w:t>Attacks have been simulated against targets in Taiwan, India, Japan, South Korea, of course, the U.S. and Europe. Key goals and objectives for these attacks focus on disabling enemy command and control networks at the beginning of hostilities or sending attacks that would disrupt a civilian power grid to provoke mass hysteria in the enemy’s civilian population</w:t>
      </w:r>
      <w:r w:rsidRPr="00705C8D">
        <w:rPr>
          <w:sz w:val="16"/>
        </w:rPr>
        <w:t xml:space="preserve">. PLA Integrated Network Electronic Warfare units depend on three main capabilities: denial of service attacks, viruses, and Trojan horses. Denial of service or distributed denial of service attacks consist of interrupting, crashing, or suspending a web site, server, or router. Viruses or worms can take control of operating systems to steal or destroy information; attempt to disable or break hard drives; hijack the computer; or paralyze or make the device inoperable. Trojan horses can be inserted into a network, server, or device to destroy, damage, or hijack a single work station or thousands of personal computers in a network. PLA hackers can also plant “sleeper” Trojan horses into enemy systems during peacetime and remotely activate them during times of war. In addition to preparing for cyber warfare, PLA Integrated Network Electronic Warfare units also concurrently take part in cyber-intelligence or espionage operations during peacetime against many different countries. </w:t>
      </w:r>
      <w:r w:rsidRPr="00705C8D">
        <w:rPr>
          <w:rStyle w:val="StyleUnderline"/>
        </w:rPr>
        <w:t>These are not drills or exercises, but real world hacking that has done extensive damage over the years.</w:t>
      </w:r>
      <w:r w:rsidRPr="00705C8D">
        <w:rPr>
          <w:sz w:val="16"/>
        </w:rPr>
        <w:t xml:space="preserve"> The PLA is also believed to supervise or in other ways direct hackers from the People’s Republic of China (PRC) intelligence agencies. The PLA additionally has reserve, auxiliary, or militia cyber espionage units that have been known to commit attacks.</w:t>
      </w:r>
    </w:p>
    <w:p w14:paraId="58D10EC2" w14:textId="77777777" w:rsidR="003C709D" w:rsidRDefault="003C709D" w:rsidP="003C709D">
      <w:pPr>
        <w:pStyle w:val="Heading4"/>
      </w:pPr>
      <w:r>
        <w:t>Cyber War Escalates to real war – lack of plan, public pressure, and tension escalation between aggressors</w:t>
      </w:r>
    </w:p>
    <w:p w14:paraId="6730175E" w14:textId="77777777" w:rsidR="003C709D" w:rsidRDefault="003C709D" w:rsidP="003C709D">
      <w:r w:rsidRPr="00A63439">
        <w:rPr>
          <w:rStyle w:val="Style13ptBold"/>
        </w:rPr>
        <w:t>Vinik 15</w:t>
      </w:r>
      <w:r>
        <w:t xml:space="preserve"> (Danny, is the assistant editor of The Agenda at Politico. He previously was a staff writer at The New Republic and his work has appeared in the Washington Monthly and Business Insider. He graduated from Duke University in 2013 with majors in economics and public policy, “America’s Secret Arsenal,” December 9</w:t>
      </w:r>
      <w:r w:rsidRPr="00A63439">
        <w:rPr>
          <w:vertAlign w:val="superscript"/>
        </w:rPr>
        <w:t>th</w:t>
      </w:r>
      <w:r>
        <w:t>, 2015, http://www.politico.com/agenda/story/2015/12/defense-department-cyber-offense-strategy-000331//NM)</w:t>
      </w:r>
    </w:p>
    <w:p w14:paraId="3AFD6AC2" w14:textId="77777777" w:rsidR="003C709D" w:rsidRPr="00A41C5D" w:rsidRDefault="003C709D" w:rsidP="003C709D">
      <w:pPr>
        <w:rPr>
          <w:rStyle w:val="StyleUnderline"/>
        </w:rPr>
      </w:pPr>
      <w:r w:rsidRPr="00A41C5D">
        <w:rPr>
          <w:sz w:val="16"/>
        </w:rPr>
        <w:t xml:space="preserve">It seems superfluous to mention, perhaps, but </w:t>
      </w:r>
      <w:r w:rsidRPr="00477358">
        <w:rPr>
          <w:rStyle w:val="StyleUnderline"/>
        </w:rPr>
        <w:t>cyberwar with China is war with China. And a war that starts out in the cyber realm can quickly migrate to other realms.</w:t>
      </w:r>
      <w:r>
        <w:rPr>
          <w:rStyle w:val="StyleUnderline"/>
        </w:rPr>
        <w:t xml:space="preserve"> </w:t>
      </w:r>
      <w:r w:rsidRPr="00A41C5D">
        <w:rPr>
          <w:sz w:val="16"/>
        </w:rPr>
        <w:t>“I consider</w:t>
      </w:r>
      <w:r w:rsidRPr="00477358">
        <w:rPr>
          <w:rStyle w:val="StyleUnderline"/>
        </w:rPr>
        <w:t xml:space="preserve"> the current state of affairs to be extremely volatile and unstable because one could escalate a cyberwar pretty quickly</w:t>
      </w:r>
      <w:r w:rsidRPr="00A41C5D">
        <w:rPr>
          <w:sz w:val="16"/>
        </w:rPr>
        <w:t xml:space="preserve">,” said Sami Saydjari, the founder of the Cyber Defense Agency consulting firm, who has been working on cyber issues for more than three decades. “You can imagine </w:t>
      </w:r>
      <w:r w:rsidRPr="00477358">
        <w:rPr>
          <w:rStyle w:val="StyleUnderline"/>
        </w:rPr>
        <w:t xml:space="preserve">a scenario where a country instigates a cyberwarfare-like event but does it in such a way to blame another country, which causes an escalation between those countries, which accidentally causes a kinetic escalation, which accidentally reaches the nuclear level. </w:t>
      </w:r>
      <w:r w:rsidRPr="00A41C5D">
        <w:rPr>
          <w:sz w:val="16"/>
        </w:rPr>
        <w:t xml:space="preserve">This </w:t>
      </w:r>
      <w:r w:rsidRPr="00477358">
        <w:rPr>
          <w:rStyle w:val="StyleUnderline"/>
        </w:rPr>
        <w:t>is not an implausible scenario</w:t>
      </w:r>
      <w:r w:rsidRPr="00A41C5D">
        <w:rPr>
          <w:sz w:val="16"/>
        </w:rPr>
        <w:t xml:space="preserve">.” Not implausible, but perhaps not likely either. At the moment, cyber experts say, the world is at a tenuous moment of cyber peace. For all the constant theft and hacking, nobody is waging overt attacks on infrastructure and assets. But they also say this relative stability masks the underlying threats in the cyber world. “I would say </w:t>
      </w:r>
      <w:r w:rsidRPr="00477358">
        <w:rPr>
          <w:rStyle w:val="StyleUnderline"/>
        </w:rPr>
        <w:t>we’re in a cold war, not a peace</w:t>
      </w:r>
      <w:r w:rsidRPr="00A41C5D">
        <w:rPr>
          <w:sz w:val="16"/>
        </w:rPr>
        <w:t xml:space="preserve">,” Alexander said. “If you paint a picture of the world above, people are shaking hands. And then below the water, they’re kicking like crazy. I think </w:t>
      </w:r>
      <w:r w:rsidRPr="00A41C5D">
        <w:rPr>
          <w:rStyle w:val="StyleUnderline"/>
        </w:rPr>
        <w:t>in cyber there’s so much going on in cyber that it’s invisible to most people.”</w:t>
      </w:r>
      <w:r>
        <w:rPr>
          <w:rStyle w:val="StyleUnderline"/>
        </w:rPr>
        <w:t xml:space="preserve"> </w:t>
      </w:r>
      <w:r w:rsidRPr="00A41C5D">
        <w:rPr>
          <w:rStyle w:val="StyleUnderline"/>
        </w:rPr>
        <w:t>If a major cyber incident occurred in the U.S.—one that actually hurt or even killed Americans—the public would quickly want some answers, and likely a plan for defense and retaliation. In the absence of more specific rules of engagement, it’s clear to many experts what’s going to happen at this point: We’re going to improvise.</w:t>
      </w:r>
    </w:p>
    <w:p w14:paraId="26F566C0" w14:textId="77777777" w:rsidR="003C709D" w:rsidRDefault="003C709D" w:rsidP="003C709D">
      <w:pPr>
        <w:pStyle w:val="Heading4"/>
      </w:pPr>
      <w:r>
        <w:t>Cyber-attacks will escalate, the US is retaliating against OPM hack – China will fight back</w:t>
      </w:r>
    </w:p>
    <w:p w14:paraId="2F739829" w14:textId="77777777" w:rsidR="003C709D" w:rsidRPr="008C0EBE" w:rsidRDefault="003C709D" w:rsidP="003C709D">
      <w:r w:rsidRPr="00A27BB2">
        <w:rPr>
          <w:rStyle w:val="Style13ptBold"/>
        </w:rPr>
        <w:t>Haddick</w:t>
      </w:r>
      <w:r>
        <w:t xml:space="preserve"> </w:t>
      </w:r>
      <w:r w:rsidRPr="00A27BB2">
        <w:rPr>
          <w:rStyle w:val="Style13ptBold"/>
        </w:rPr>
        <w:t>15</w:t>
      </w:r>
      <w:r>
        <w:t xml:space="preserve"> (Robert, a Visiting Senior Fellow at the Mitchell Institute for </w:t>
      </w:r>
      <w:r w:rsidRPr="008C0EBE">
        <w:t>Aerospace Studies and an independent contractor at U.S. Special Operations Command</w:t>
      </w:r>
      <w:r>
        <w:t>, “Why the U.S. and China are headed toward an escalating cyber war,” http://theweek.com/articles/572567/why-china-are-headed-toward-escalating-cyber-war//NM)</w:t>
      </w:r>
    </w:p>
    <w:p w14:paraId="00A13085" w14:textId="77777777" w:rsidR="003C709D" w:rsidRPr="00893380" w:rsidRDefault="003C709D" w:rsidP="003C709D">
      <w:pPr>
        <w:rPr>
          <w:sz w:val="16"/>
        </w:rPr>
      </w:pPr>
      <w:r w:rsidRPr="008F4E5C">
        <w:rPr>
          <w:rStyle w:val="StyleUnderline"/>
        </w:rPr>
        <w:t>The Obama administration now faces a critical decision on two flashpoints created by Chinese</w:t>
      </w:r>
      <w:r w:rsidRPr="00893380">
        <w:rPr>
          <w:sz w:val="16"/>
        </w:rPr>
        <w:t xml:space="preserve"> </w:t>
      </w:r>
      <w:r w:rsidRPr="008F4E5C">
        <w:rPr>
          <w:rStyle w:val="StyleUnderline"/>
        </w:rPr>
        <w:t>aggression. The first is how the United States government will respond to the cyber intrusion into the Office of Personnel Management (OPM) database, an attack that resulted in the theft of over 20 million government personnel records.</w:t>
      </w:r>
      <w:r w:rsidRPr="00893380">
        <w:rPr>
          <w:sz w:val="16"/>
        </w:rPr>
        <w:t xml:space="preserve"> The administration has reached a series of conclusions regarding the OPM hack that represents a significant departure from past practices. </w:t>
      </w:r>
      <w:r w:rsidRPr="008F4E5C">
        <w:rPr>
          <w:rStyle w:val="StyleUnderline"/>
        </w:rPr>
        <w:t>The National Security Agency is confident that the Chinese government is responsible for the OPM hack. After the magnitude and audacity of the OPM hack became clear, the U.S. government decided to go beyond defensive cyber software and computer hygiene to defend against cyber challenges. Deterrence, created by a punishing response to this intrusion, will now be the U.S. government's approach to such cyber attacks</w:t>
      </w:r>
      <w:r w:rsidRPr="00893380">
        <w:rPr>
          <w:sz w:val="16"/>
        </w:rPr>
        <w:t xml:space="preserve">. As a result, President </w:t>
      </w:r>
      <w:r w:rsidRPr="008F4E5C">
        <w:rPr>
          <w:rStyle w:val="StyleUnderline"/>
        </w:rPr>
        <w:t>Obama is "clearly seeking leverage, [and] has asked his staff to come up with a more creative set of responses."</w:t>
      </w:r>
      <w:r>
        <w:rPr>
          <w:rStyle w:val="StyleUnderline"/>
        </w:rPr>
        <w:t xml:space="preserve"> </w:t>
      </w:r>
      <w:r w:rsidRPr="008F4E5C">
        <w:rPr>
          <w:rStyle w:val="StyleUnderline"/>
        </w:rPr>
        <w:t>In the wake of the OPM data breach, establishing cyber deterrence with China will require inflicting punishment on their decision-makers in a way that harms their interests (</w:t>
      </w:r>
      <w:r w:rsidRPr="00893380">
        <w:rPr>
          <w:sz w:val="16"/>
        </w:rPr>
        <w:t xml:space="preserve">in order to demonstrate that it is possible to do so), and promising more to come if these decision-makers don't change their behavior. And that will likely require much sterner measures than the diplomatic protests and Justice Department indictments that have thus far had no discernible effect. </w:t>
      </w:r>
      <w:r w:rsidRPr="0034482E">
        <w:rPr>
          <w:rStyle w:val="StyleUnderline"/>
        </w:rPr>
        <w:t>Critics of retaliation will protest that a response will only result in an escalating cyber war between the two countries, with the United States more exposed to the damage that would bring. But the boxing match is already underway, with China punching and the U.S. playing the punching bag. Ignoring the blows will not stop the pain they are inflicting.</w:t>
      </w:r>
      <w:r>
        <w:rPr>
          <w:rStyle w:val="StyleUnderline"/>
        </w:rPr>
        <w:t xml:space="preserve"> </w:t>
      </w:r>
      <w:r w:rsidRPr="00893380">
        <w:rPr>
          <w:sz w:val="16"/>
        </w:rPr>
        <w:t xml:space="preserve">The second flashpoint is of course Chinese activities in the South China Sea. According to a recent article in Politico, a civil-military dispute is now simmering between Navy officers and officials at U.S. Pacific Command (PACOM) and advisers at the White House. Military officials want a clear demonstration of freedom of navigation near China's outposts in the Spratly Island chain but are meeting resistance from White House advisers, who are seemingly reluctant to create a flare-up in the region, especially in advance of Chinese President Xi Jinping's visit to the United States in September. U.S. officials refuse to say whether U.S. warships or aircraft have sailed or flown within 12 nautical miles of any of the seven Chinese artificial islands in the Spratlys. According to the United Nations Convention on the Law of the Sea (UNCLOS) (which China has ratified and the United States has not), artificial structures built on submerged features, which describes at least six of China's seven outposts, do not possess the 12 nautical mile territorial right. Querulous Navy and PACOM officials are concerned that a failure to defend the law with a visible demonstration will result in the gradual acceptance of China's territorial claims in the sea. This is not a new issue but recent events have stepped up the urgency of a response. Having largely completed its dredging and land reclamation at its seven sites in the Spratlys, the next phase for China will be further structural improvements such as more offices, barracks, piers, warehouses, aircraft hangers, and military equipment. This will likely include the beginnings of an integrated air defense system (China already operates an early warning radar on Johnson South Reef). Once Chinese anti-ship and anti-aircraft missiles begin to sprout, freedom of navigation demonstrations become a more perilous decision for policymakers in Washington. That is what a fait accompli might look like. The United States and its partners will undoubtedly have to reckon some day with Chinese missiles in the Spratlys. But establishing the initial legal precedent of freedom of navigation by sailing and flying within 12 nautical miles of China's sand piles will be an easier decision before those missile are installed. The upcoming summit between Obama and Xi may be the last chance to prevent China's slide from competitor to adversary. That chance is slim. China seems committed to both its cyber espionage program and its territorial expansion in East Asia on its "blue soil." We can now see in retrospect that America's long-standing, bipartisan policy of forbearance toward China has accelerated the slide and therefore should be seen as totally discredited. Judging by media reporting, </w:t>
      </w:r>
      <w:r w:rsidRPr="00893380">
        <w:rPr>
          <w:rStyle w:val="StyleUnderline"/>
        </w:rPr>
        <w:t>the Obama administration seems to have endorsed the principle of deterrence, enforced through punishment, to protect U.S. interests in cyberspace. What remains unknown is how much punishment, and in what forms, the United States will have to deliver in order to establish deterrence</w:t>
      </w:r>
      <w:r w:rsidRPr="00893380">
        <w:rPr>
          <w:sz w:val="16"/>
        </w:rPr>
        <w:t xml:space="preserve">. </w:t>
      </w:r>
      <w:r w:rsidRPr="00893380">
        <w:rPr>
          <w:rStyle w:val="StyleUnderline"/>
        </w:rPr>
        <w:t>Chinese leaders are likely to presume they possess significant comparative advantages in the cyber domain, which means that retaliation and escalating cyber duels are possible</w:t>
      </w:r>
      <w:r w:rsidRPr="00893380">
        <w:rPr>
          <w:sz w:val="16"/>
        </w:rPr>
        <w:t xml:space="preserve">. Applying deterrence theory to the cyber domain presents far more questions than answers. This does not mean that deterrence is not the right approach for the U.S. government to take. But once on this course we should expect some surprising departures from past experiences. Finally, </w:t>
      </w:r>
      <w:r w:rsidRPr="00893380">
        <w:rPr>
          <w:rStyle w:val="StyleUnderline"/>
        </w:rPr>
        <w:t>we should not be surprised if "cyber non-combatants" suffer some collateral damage once hostile network packets start flying in all directions.</w:t>
      </w:r>
      <w:r>
        <w:rPr>
          <w:rStyle w:val="StyleUnderline"/>
        </w:rPr>
        <w:t xml:space="preserve"> </w:t>
      </w:r>
      <w:r w:rsidRPr="00893380">
        <w:rPr>
          <w:sz w:val="16"/>
        </w:rPr>
        <w:t xml:space="preserve">In the South China Sea, four centuries of legal practice, America's credibility as an ally and a stabilizing force, and the future of civil-military relations inside the Obama administration are in play. The upcoming Obama–Xi summit will for the moment freeze both sides. But once Xi has flown home, we should expect stepped-up Chinese building in the Spratlys. The White House will then come under intensifying pressure from Capitol Hill, its own military leaders, and other Democratic security thinkers to make a visible and formidable response. </w:t>
      </w:r>
      <w:r w:rsidRPr="00893380">
        <w:rPr>
          <w:rStyle w:val="StyleUnderline"/>
        </w:rPr>
        <w:t>As with the looming cyber war, such a U.S. demonstration in the South China Sea would be merely the next move in an open-ended game. What will follow are deeper examinations about whether the United States and its partners in the region are prepared to compete in the game, and how policymakers and military leaders on all sides expect to either control escalation or attempt to use escalation to their advantage.</w:t>
      </w:r>
      <w:r>
        <w:rPr>
          <w:rStyle w:val="StyleUnderline"/>
        </w:rPr>
        <w:t xml:space="preserve"> </w:t>
      </w:r>
      <w:r w:rsidRPr="00893380">
        <w:rPr>
          <w:sz w:val="16"/>
        </w:rPr>
        <w:t>A question no one will be asking at that point is whether China is an adversary.</w:t>
      </w:r>
    </w:p>
    <w:p w14:paraId="42CF06B4" w14:textId="77777777" w:rsidR="003C709D" w:rsidRDefault="003C709D" w:rsidP="003C709D"/>
    <w:p w14:paraId="18085B77" w14:textId="77777777" w:rsidR="00D048A4" w:rsidRPr="00D84FCD" w:rsidRDefault="00D048A4" w:rsidP="000B1481">
      <w:pPr>
        <w:pStyle w:val="NormalWeb"/>
        <w:shd w:val="clear" w:color="auto" w:fill="FFFFFF"/>
        <w:spacing w:before="0" w:beforeAutospacing="0" w:after="360" w:afterAutospacing="0"/>
        <w:rPr>
          <w:color w:val="000000"/>
          <w:sz w:val="22"/>
          <w:szCs w:val="22"/>
        </w:rPr>
      </w:pPr>
    </w:p>
    <w:p w14:paraId="4486C364" w14:textId="3CCB4366" w:rsidR="000B1481" w:rsidRDefault="00D048A4" w:rsidP="000B1481">
      <w:pPr>
        <w:pStyle w:val="Heading3"/>
        <w:rPr>
          <w:rFonts w:cs="Times New Roman"/>
        </w:rPr>
      </w:pPr>
      <w:r w:rsidRPr="00D84FCD">
        <w:rPr>
          <w:rFonts w:cs="Times New Roman"/>
        </w:rPr>
        <w:t>--</w:t>
      </w:r>
      <w:r w:rsidR="000B1481" w:rsidRPr="00D84FCD">
        <w:rPr>
          <w:rFonts w:cs="Times New Roman"/>
        </w:rPr>
        <w:t>Japan</w:t>
      </w:r>
      <w:r w:rsidR="009C243D">
        <w:rPr>
          <w:rFonts w:cs="Times New Roman"/>
        </w:rPr>
        <w:t>/ECS</w:t>
      </w:r>
    </w:p>
    <w:p w14:paraId="5B6E9808" w14:textId="77777777" w:rsidR="009C243D" w:rsidRDefault="009C243D" w:rsidP="009C243D"/>
    <w:p w14:paraId="67BC17CE" w14:textId="77777777" w:rsidR="009C243D" w:rsidRDefault="009C243D" w:rsidP="009C243D">
      <w:pPr>
        <w:pStyle w:val="Heading4"/>
      </w:pPr>
      <w:r>
        <w:t>Sino-Japan War conflict could emerge – territorial disputes and misc. ECS incidents go awry.</w:t>
      </w:r>
    </w:p>
    <w:p w14:paraId="35EA27AF" w14:textId="77777777" w:rsidR="009C243D" w:rsidRPr="00FE1BE2" w:rsidRDefault="009C243D" w:rsidP="009C243D">
      <w:pPr>
        <w:rPr>
          <w:bCs/>
          <w:szCs w:val="16"/>
        </w:rPr>
      </w:pPr>
      <w:r>
        <w:rPr>
          <w:rStyle w:val="Style13ptBold"/>
        </w:rPr>
        <w:t xml:space="preserve">Dobbins et. al 11 </w:t>
      </w:r>
      <w:r w:rsidRPr="009C243D">
        <w:t>(James Dobbins • David C. Gompert David A. Shlapak • Andrew Scobell, RAND, Conflict with China: Prospects, Consequences, and Strategies for Deterrence, 2011, The research described in this report was sponsored by the United States Army, The RAND Corporation is a nonprofit institution that helps improve policy and decisionmaking through research and analysis. RAND’s publications do not necessarily reflect the opinions of its research clients and sponsors. http://www.rand.org/content/dam/rand/pubs/occasional_papers/2011/RAND_OP344.pdf) GG</w:t>
      </w:r>
    </w:p>
    <w:p w14:paraId="730122FD" w14:textId="77777777" w:rsidR="009C243D" w:rsidRPr="00D131A9" w:rsidRDefault="009C243D" w:rsidP="009C243D">
      <w:r w:rsidRPr="00745B48">
        <w:rPr>
          <w:rStyle w:val="Emphasis"/>
        </w:rPr>
        <w:t>Sino-Japanese relations are contentious</w:t>
      </w:r>
      <w:r w:rsidRPr="00D131A9">
        <w:t xml:space="preserve"> for at least two reasons. First, </w:t>
      </w:r>
      <w:r w:rsidRPr="00D131A9">
        <w:rPr>
          <w:rStyle w:val="StyleUnderline"/>
        </w:rPr>
        <w:t>on the Chinese side, anger, fear, and resentment over Japanese actions from the last years of the 19th century</w:t>
      </w:r>
      <w:r w:rsidRPr="00D131A9">
        <w:t xml:space="preserve"> until 1945 </w:t>
      </w:r>
      <w:r w:rsidRPr="00D131A9">
        <w:rPr>
          <w:rStyle w:val="StyleUnderline"/>
        </w:rPr>
        <w:t>remain alive and are not-infrequently exacerbated</w:t>
      </w:r>
      <w:r w:rsidRPr="00D131A9">
        <w:t xml:space="preserve"> by what China sees as insensitive or insulting Japanese behavior. Second, </w:t>
      </w:r>
      <w:r w:rsidRPr="00D131A9">
        <w:rPr>
          <w:rStyle w:val="StyleUnderline"/>
        </w:rPr>
        <w:t>an ongoing territorial dispute over the</w:t>
      </w:r>
      <w:r w:rsidRPr="00D131A9">
        <w:t xml:space="preserve"> Senkaku/</w:t>
      </w:r>
      <w:r w:rsidRPr="00D131A9">
        <w:rPr>
          <w:rStyle w:val="StyleUnderline"/>
        </w:rPr>
        <w:t>Diaoyu</w:t>
      </w:r>
      <w:r w:rsidRPr="00D131A9">
        <w:t xml:space="preserve"> </w:t>
      </w:r>
      <w:r w:rsidRPr="00D131A9">
        <w:rPr>
          <w:rStyle w:val="StyleUnderline"/>
        </w:rPr>
        <w:t>islands and overlapping claims to exclusive economic zones in the East China Sea are persistent irritants to the relationship</w:t>
      </w:r>
      <w:r w:rsidRPr="00D131A9">
        <w:t xml:space="preserve">. </w:t>
      </w:r>
      <w:r w:rsidRPr="00745B48">
        <w:rPr>
          <w:rStyle w:val="Emphasis"/>
        </w:rPr>
        <w:t>Conflict could arise from an at-sea incident in the East China Sea, or from the escalation of a war of words amplified by some sort of maritime encounter</w:t>
      </w:r>
      <w:r w:rsidRPr="00D131A9">
        <w:t xml:space="preserve">. U.S. goals in the event of a Sino-Japanese dispute would be to help defend Japan and, not incidentally, make the case that the United States remains the preferred security partner in Asia despite China’s “rise.” Doing so would require helping limit damage to Japan and its military and regaining control of the pertinent air and maritime domains. This might require consideration of U.S. as well as Japanese strikes on mainland targets, with all the attendant concerns for escalatory risk. </w:t>
      </w:r>
      <w:r w:rsidRPr="00D131A9">
        <w:rPr>
          <w:rStyle w:val="StyleUnderline"/>
        </w:rPr>
        <w:t>Growth in China’s military capabilities, particularly its naval, air, and missile powerprojection forces, will steadily increase the costs of dealing with a contingency of this kind</w:t>
      </w:r>
      <w:r w:rsidRPr="00D131A9">
        <w:t xml:space="preserve">. </w:t>
      </w:r>
      <w:r w:rsidRPr="00D131A9">
        <w:rPr>
          <w:rStyle w:val="StyleUnderline"/>
        </w:rPr>
        <w:t>Absent a general U.S. withdrawal from the Western Pacific or a dramatic reduction in Japan’s own self-defense capabilities, however, direct defense of Japan should remain a credible—if increasingly challenging—strategy for the next twenty to thirty years</w:t>
      </w:r>
      <w:r w:rsidRPr="00D131A9">
        <w:t xml:space="preserve">. </w:t>
      </w:r>
    </w:p>
    <w:p w14:paraId="233398CA" w14:textId="544C654D" w:rsidR="000B1481" w:rsidRDefault="00D048A4" w:rsidP="000B1481">
      <w:pPr>
        <w:pStyle w:val="Heading3"/>
        <w:rPr>
          <w:rFonts w:eastAsia="Times New Roman" w:cs="Times New Roman"/>
        </w:rPr>
      </w:pPr>
      <w:r w:rsidRPr="00D84FCD">
        <w:rPr>
          <w:rFonts w:eastAsia="Times New Roman" w:cs="Times New Roman"/>
        </w:rPr>
        <w:t>--</w:t>
      </w:r>
      <w:r w:rsidR="000B1481" w:rsidRPr="00D84FCD">
        <w:rPr>
          <w:rFonts w:eastAsia="Times New Roman" w:cs="Times New Roman"/>
        </w:rPr>
        <w:t xml:space="preserve">India </w:t>
      </w:r>
    </w:p>
    <w:p w14:paraId="13A42FD0" w14:textId="77777777" w:rsidR="00D50A70" w:rsidRPr="00D50A70" w:rsidRDefault="00D50A70" w:rsidP="00D50A70"/>
    <w:p w14:paraId="7F526B8D" w14:textId="77777777" w:rsidR="009C243D" w:rsidRDefault="009C243D" w:rsidP="009C243D">
      <w:pPr>
        <w:pStyle w:val="Heading4"/>
      </w:pPr>
      <w:r>
        <w:t>India war can escalate from small disputes and risks nuclear conflict</w:t>
      </w:r>
    </w:p>
    <w:p w14:paraId="17F4F749" w14:textId="77777777" w:rsidR="009C243D" w:rsidRPr="00FE1BE2" w:rsidRDefault="009C243D" w:rsidP="009C243D">
      <w:pPr>
        <w:rPr>
          <w:bCs/>
          <w:szCs w:val="16"/>
        </w:rPr>
      </w:pPr>
      <w:r>
        <w:rPr>
          <w:rStyle w:val="Style13ptBold"/>
        </w:rPr>
        <w:t xml:space="preserve">Dobbins et. al 11 </w:t>
      </w:r>
      <w:r w:rsidRPr="009C243D">
        <w:t>(James Dobbins • David C. Gompert David A. Shlapak • Andrew Scobell, RAND, Conflict with China: Prospects, Consequences, and Strategies for Deterrence, 2011, The research described in this report was sponsored by the United States Army, The RAND Corporation is a nonprofit institution that helps improve policy and decisionmaking through research and analysis. RAND’s publications do not necessarily reflect the opinions of its research clients and sponsors. http://www.rand.org/content/dam/rand/pubs/occasional_papers/2011/RAND_OP344.pdf) GG</w:t>
      </w:r>
    </w:p>
    <w:p w14:paraId="2BBF7720" w14:textId="77777777" w:rsidR="009C243D" w:rsidRPr="00D131A9" w:rsidRDefault="009C243D" w:rsidP="009C243D">
      <w:pPr>
        <w:rPr>
          <w:sz w:val="18"/>
          <w:szCs w:val="18"/>
        </w:rPr>
      </w:pPr>
      <w:r w:rsidRPr="00D131A9">
        <w:rPr>
          <w:rStyle w:val="StyleUnderline"/>
        </w:rPr>
        <w:t>Conflict between China and India</w:t>
      </w:r>
      <w:r w:rsidRPr="00D131A9">
        <w:rPr>
          <w:sz w:val="18"/>
          <w:szCs w:val="18"/>
        </w:rPr>
        <w:t xml:space="preserve">, which view each other as geostrategic rivals on the Asian landmass, </w:t>
      </w:r>
      <w:r w:rsidRPr="00D131A9">
        <w:rPr>
          <w:rStyle w:val="StyleUnderline"/>
        </w:rPr>
        <w:t>could be triggered by an incident along their long-contested common border</w:t>
      </w:r>
      <w:r w:rsidRPr="00D131A9">
        <w:rPr>
          <w:sz w:val="18"/>
          <w:szCs w:val="18"/>
        </w:rPr>
        <w:t xml:space="preserve"> </w:t>
      </w:r>
      <w:r w:rsidRPr="00D131A9">
        <w:rPr>
          <w:rStyle w:val="StyleUnderline"/>
        </w:rPr>
        <w:t>or a dispute over how to respond to a failing neighboring state such as Burma</w:t>
      </w:r>
      <w:r w:rsidRPr="00D131A9">
        <w:rPr>
          <w:sz w:val="18"/>
          <w:szCs w:val="18"/>
        </w:rPr>
        <w:t xml:space="preserve">/Myanmar. Above and beyond </w:t>
      </w:r>
      <w:r w:rsidRPr="00D131A9">
        <w:rPr>
          <w:rStyle w:val="Emphasis"/>
        </w:rPr>
        <w:t>the dangers posed by a clash between the world’s two most populous countries, the presence of nuclear weapons on both sides creates substantial escalatory risks</w:t>
      </w:r>
      <w:r w:rsidRPr="00D131A9">
        <w:rPr>
          <w:sz w:val="18"/>
          <w:szCs w:val="18"/>
        </w:rPr>
        <w:t xml:space="preserve">. In either circumstance </w:t>
      </w:r>
      <w:r w:rsidRPr="00745B48">
        <w:rPr>
          <w:rStyle w:val="StyleUnderline"/>
        </w:rPr>
        <w:t>the United States would probably seek to stay out of the conflict</w:t>
      </w:r>
      <w:r w:rsidRPr="00D131A9">
        <w:rPr>
          <w:sz w:val="18"/>
          <w:szCs w:val="18"/>
        </w:rPr>
        <w:t>, with its chief immediate concern being the safety of tens of thousands of U.S. civilians in the region and the potential need for large-scale and complex noncombatant evacuation operations (NEOs) in one or more of the affected states</w:t>
      </w:r>
      <w:r w:rsidRPr="00745B48">
        <w:rPr>
          <w:rStyle w:val="StyleUnderline"/>
        </w:rPr>
        <w:t>. The political hurdles will be complicated and the operational challenges daunting; significant air and naval components along with ground forces would be required. The United States would likely extend overt diplomatic support for India as well as quietly provide New Delhi with intelligence and military equipment. U.S. strategic goals would be to prevent a Chinese victory and avoid vertical escalation</w:t>
      </w:r>
      <w:r w:rsidRPr="00D131A9">
        <w:rPr>
          <w:sz w:val="18"/>
          <w:szCs w:val="18"/>
        </w:rPr>
        <w:t xml:space="preserve"> (i.e., the use of conventional or nuclear armed ballistic missiles) or horizontal escalation (e.g., involvement of Pakistan).</w:t>
      </w:r>
    </w:p>
    <w:p w14:paraId="7FEB4210" w14:textId="77777777" w:rsidR="009C243D" w:rsidRPr="009C243D" w:rsidRDefault="009C243D" w:rsidP="009C243D"/>
    <w:p w14:paraId="7B671260" w14:textId="77777777" w:rsidR="001A63DC" w:rsidRDefault="001A63DC" w:rsidP="00C82FC5"/>
    <w:p w14:paraId="37970044" w14:textId="7D60559D" w:rsidR="003C709D" w:rsidRDefault="003C709D" w:rsidP="003C709D">
      <w:pPr>
        <w:pStyle w:val="Heading3"/>
      </w:pPr>
      <w:r>
        <w:t>--Nuclear Modernization</w:t>
      </w:r>
    </w:p>
    <w:p w14:paraId="36F202C0" w14:textId="77777777" w:rsidR="003C709D" w:rsidRDefault="003C709D" w:rsidP="003C709D"/>
    <w:p w14:paraId="5EB4734D" w14:textId="77777777" w:rsidR="003C709D" w:rsidRPr="00D84FCD" w:rsidRDefault="003C709D" w:rsidP="003C709D">
      <w:pPr>
        <w:pStyle w:val="Heading4"/>
        <w:rPr>
          <w:rFonts w:cs="Times New Roman"/>
        </w:rPr>
      </w:pPr>
      <w:r w:rsidRPr="00D84FCD">
        <w:rPr>
          <w:rFonts w:cs="Times New Roman"/>
        </w:rPr>
        <w:t>Nuclear modernization can cause arms race – MIRVs lead to deterrence instability and spillover to tensions with India and Pakistan</w:t>
      </w:r>
    </w:p>
    <w:p w14:paraId="4BB838BF" w14:textId="77777777" w:rsidR="003C709D" w:rsidRPr="00D84FCD" w:rsidRDefault="003C709D" w:rsidP="003C709D">
      <w:r w:rsidRPr="00D84FCD">
        <w:rPr>
          <w:rStyle w:val="Style13ptBold"/>
        </w:rPr>
        <w:t xml:space="preserve">Akhtar 16 </w:t>
      </w:r>
      <w:r w:rsidRPr="00D84FCD">
        <w:t xml:space="preserve">(Rabia Akhtar review of of Jeffrey J. Lewis, Stimson, “Assessing the Impact of China’s MIRVs on South Asia” 7/5/16,  the Stimson Center is a nonprofit, nonpartisan think tank devoted to addressing transnational challenges in order to enhance global peace and economic prosperity. This was review of “China’s Belated Embrace of MIRVs” Akhtar has a Ph.D in Security Studies from Kansas State University </w:t>
      </w:r>
      <w:hyperlink r:id="rId19" w:history="1">
        <w:r w:rsidRPr="00D84FCD">
          <w:rPr>
            <w:rStyle w:val="Hyperlink"/>
            <w:szCs w:val="16"/>
          </w:rPr>
          <w:t>http://www.stimson.org/content/sav-review-series-china-belated-embrace-mirvs-jeffrey-g-lewis</w:t>
        </w:r>
      </w:hyperlink>
      <w:r w:rsidRPr="00D84FCD">
        <w:t>) GG</w:t>
      </w:r>
    </w:p>
    <w:p w14:paraId="7565E72D" w14:textId="77777777" w:rsidR="003C709D" w:rsidRPr="00D84FCD" w:rsidRDefault="003C709D" w:rsidP="003C709D">
      <w:pPr>
        <w:rPr>
          <w:rStyle w:val="Style13ptBold"/>
          <w:b w:val="0"/>
          <w:sz w:val="16"/>
          <w:szCs w:val="16"/>
        </w:rPr>
      </w:pPr>
      <w:r w:rsidRPr="00D84FCD">
        <w:rPr>
          <w:rStyle w:val="StyleUnderline"/>
        </w:rPr>
        <w:t>Beijing sees MIRVs as attractive delivery systems in so far as they facilitate greater warhead accuracy</w:t>
      </w:r>
      <w:r w:rsidRPr="00D84FCD">
        <w:t xml:space="preserve"> and maintain a certain ‘qualitative equivalence’ in technological capabilities vis-à-vis Washington. </w:t>
      </w:r>
      <w:r w:rsidRPr="00D84FCD">
        <w:rPr>
          <w:rStyle w:val="StyleUnderline"/>
        </w:rPr>
        <w:t>MIRVs might also give China the technical edge it requires to counter nascent U.S. missile defenses</w:t>
      </w:r>
      <w:r w:rsidRPr="00D84FCD">
        <w:t xml:space="preserve">. Yet, multiple-warhead missiles are not without drawbacks. One danger is that </w:t>
      </w:r>
      <w:r w:rsidRPr="00D84FCD">
        <w:rPr>
          <w:rStyle w:val="StyleUnderline"/>
        </w:rPr>
        <w:t>MIRVs could draw the People’s Republic into a costly quantitative arms race with the United States</w:t>
      </w:r>
      <w:r w:rsidRPr="00D84FCD">
        <w:t xml:space="preserve">. Other possibilities that </w:t>
      </w:r>
      <w:r w:rsidRPr="00D84FCD">
        <w:rPr>
          <w:rStyle w:val="StyleUnderline"/>
        </w:rPr>
        <w:t>Lewis</w:t>
      </w:r>
      <w:r w:rsidRPr="00D84FCD">
        <w:t xml:space="preserve"> </w:t>
      </w:r>
      <w:r w:rsidRPr="00D84FCD">
        <w:rPr>
          <w:rStyle w:val="StyleUnderline"/>
        </w:rPr>
        <w:t>explores</w:t>
      </w:r>
      <w:r w:rsidRPr="00D84FCD">
        <w:t xml:space="preserve"> in great detail are </w:t>
      </w:r>
      <w:r w:rsidRPr="00D84FCD">
        <w:rPr>
          <w:rStyle w:val="StyleUnderline"/>
        </w:rPr>
        <w:t>whether China’s deployment of MIRVs could lead to “classic forms of deterrence instability</w:t>
      </w:r>
      <w:r w:rsidRPr="00D84FCD">
        <w:t xml:space="preserve">” and “operational entanglement” (p. 113) involving sea- and space-based forces, scenarios that could increase the likelihood of a nuclear exchange during a Sino-American conflict. Lewis concludes his chapter with a call for Washington to engage Beijing diplomatically if only to force the Chinese bureaucracy to confront these dilemmas before a crisis emerges. Convincing Arguments There are several things that stand out about the Chinese nuclear modernization after reading this essay: First, </w:t>
      </w:r>
      <w:r w:rsidRPr="00D84FCD">
        <w:rPr>
          <w:rStyle w:val="StyleUnderline"/>
        </w:rPr>
        <w:t>China’s attempts to modernize its nuclear arsenal</w:t>
      </w:r>
      <w:r w:rsidRPr="00D84FCD">
        <w:t xml:space="preserve"> – through embracing MIRVs or building missile defenses </w:t>
      </w:r>
      <w:r w:rsidRPr="00D84FCD">
        <w:rPr>
          <w:rStyle w:val="StyleUnderline"/>
        </w:rPr>
        <w:t>– are a reaction to U.S. conventional and nuclear modernization programs</w:t>
      </w:r>
      <w:r w:rsidRPr="00D84FCD">
        <w:t xml:space="preserve">. In effect, </w:t>
      </w:r>
      <w:r w:rsidRPr="00D84FCD">
        <w:rPr>
          <w:rStyle w:val="StyleUnderline"/>
        </w:rPr>
        <w:t>China is engaged in a technological competition with the United States that it cannot escape despite its efforts to maintain a restrained nuclear posture</w:t>
      </w:r>
      <w:r w:rsidRPr="00D84FCD">
        <w:t xml:space="preserve">. No arms control arrangement appears to be on the horizon given prevalent U.S.-Chinese strategic dynamics, a concern for South Asia because </w:t>
      </w:r>
      <w:r w:rsidRPr="00D84FCD">
        <w:rPr>
          <w:rStyle w:val="StyleUnderline"/>
        </w:rPr>
        <w:t>China’s evolving nuclear posture motivates Indian modernization, and, in turn, Pakistan’s nuclear stockpiling</w:t>
      </w:r>
      <w:r w:rsidRPr="00D84FCD">
        <w:t xml:space="preserve">. This underscores that </w:t>
      </w:r>
      <w:r w:rsidRPr="00D84FCD">
        <w:rPr>
          <w:rStyle w:val="StyleUnderline"/>
        </w:rPr>
        <w:t>the nuclear spiral in which India and Pakistan are engaged is driven by strategic competition between Beijing and Washington</w:t>
      </w:r>
      <w:r w:rsidRPr="00D84FCD">
        <w:t xml:space="preserve"> in addition to the subcontinental rivalry. Second, Chinese nuclear forces are vulnerable to a U.S. first strike, particularly since </w:t>
      </w:r>
      <w:r w:rsidRPr="00D84FCD">
        <w:rPr>
          <w:rStyle w:val="StyleUnderline"/>
        </w:rPr>
        <w:t>China has a no first use (NFU) policy</w:t>
      </w:r>
      <w:r w:rsidRPr="00D84FCD">
        <w:t xml:space="preserve">, but the United States does not. </w:t>
      </w:r>
      <w:r w:rsidRPr="00D84FCD">
        <w:rPr>
          <w:rStyle w:val="StyleUnderline"/>
        </w:rPr>
        <w:t>It is anybody’s guess whether the United States would be tempted to conduct a pre-emptive strike in the event of a crisis given its massive and precise conventional and nuclear capabilities. This vulnerability has pushed the Chinese to modernize their nuclear arsenal</w:t>
      </w:r>
      <w:r w:rsidRPr="00D84FCD">
        <w:t xml:space="preserve">, which is neither as sophisticated nor as modern as the U.S. or Russian variants. This is where MIRVing becomes important. China is already putting multiple warheads on its largest missiles (the DF-5 and, perhaps, the DF-41) and may develop smaller warheads in the future. According to Lewis, </w:t>
      </w:r>
      <w:r w:rsidRPr="00D84FCD">
        <w:rPr>
          <w:rStyle w:val="StyleUnderline"/>
        </w:rPr>
        <w:t>silo-based intercontinental ballistic missiles (ICBMs</w:t>
      </w:r>
      <w:r w:rsidRPr="00D84FCD">
        <w:t xml:space="preserve">) </w:t>
      </w:r>
      <w:r w:rsidRPr="00D84FCD">
        <w:rPr>
          <w:rStyle w:val="StyleUnderline"/>
        </w:rPr>
        <w:t>remain vulnerable to attack, but Chinese MIRVed DF-5s that survived a U.S. first strike would pose “the greatest challenge possible to U.S. missile defenses.”</w:t>
      </w:r>
      <w:r w:rsidRPr="00D84FCD">
        <w:t xml:space="preserve"> (p. 110) But the debate has moved beyond mere survivability and the lack of credible nuclear retaliatory counterweight to supporting launch-on-warning status, a readiness posture that the United States currently maintains (with a variation of launch-on-attack). This shift to high-alert status, if made by China as a move to strengthen its fragile deterrence vis-à-vis the United States, would add to the already precarious strategic stability in the region, pulling India and Pakistan towards reconsidering their readiness postures.</w:t>
      </w:r>
    </w:p>
    <w:p w14:paraId="6162A9D9" w14:textId="77777777" w:rsidR="003C709D" w:rsidRPr="00D84FCD" w:rsidRDefault="003C709D" w:rsidP="003C709D">
      <w:pPr>
        <w:rPr>
          <w:rStyle w:val="Style13ptBold"/>
          <w:b w:val="0"/>
          <w:sz w:val="16"/>
          <w:szCs w:val="16"/>
        </w:rPr>
      </w:pPr>
    </w:p>
    <w:p w14:paraId="211AD774" w14:textId="77777777" w:rsidR="003C709D" w:rsidRPr="00D84FCD" w:rsidRDefault="003C709D" w:rsidP="003C709D">
      <w:pPr>
        <w:pStyle w:val="Heading4"/>
        <w:rPr>
          <w:rFonts w:cs="Times New Roman"/>
        </w:rPr>
      </w:pPr>
      <w:r w:rsidRPr="00D84FCD">
        <w:rPr>
          <w:rFonts w:cs="Times New Roman"/>
        </w:rPr>
        <w:t>China MIRV’s spills over to Indian nuclear modernization – destabilizes Indo-Pak crisis and causes nuclear escalation</w:t>
      </w:r>
    </w:p>
    <w:p w14:paraId="1DC84D04" w14:textId="77777777" w:rsidR="003C709D" w:rsidRPr="00D84FCD" w:rsidRDefault="003C709D" w:rsidP="003C709D">
      <w:pPr>
        <w:tabs>
          <w:tab w:val="left" w:pos="2355"/>
        </w:tabs>
        <w:rPr>
          <w:rStyle w:val="Style13ptBold"/>
        </w:rPr>
      </w:pPr>
      <w:r w:rsidRPr="00D84FCD">
        <w:rPr>
          <w:rStyle w:val="Style13ptBold"/>
        </w:rPr>
        <w:t xml:space="preserve">White 15 </w:t>
      </w:r>
      <w:r w:rsidRPr="00D84FCD">
        <w:t xml:space="preserve">(Dr. Joshua White, STIMSON, “Deterrence Instability and Nuclear Weapons in South Asia” 4/15 White currently serves as Senior Advisor &amp; Director for South Asian Affairs at the National Security Council </w:t>
      </w:r>
      <w:hyperlink r:id="rId20" w:history="1">
        <w:r w:rsidRPr="00D84FCD">
          <w:rPr>
            <w:rStyle w:val="Hyperlink"/>
            <w:szCs w:val="16"/>
          </w:rPr>
          <w:t>https://www.files.ethz.ch/isn/190631/Deterrence_Instability_WEB.pdf</w:t>
        </w:r>
      </w:hyperlink>
      <w:r w:rsidRPr="00D84FCD">
        <w:t>) GG</w:t>
      </w:r>
    </w:p>
    <w:p w14:paraId="283F5E0F" w14:textId="77777777" w:rsidR="003C709D" w:rsidRPr="00D84FCD" w:rsidRDefault="003C709D" w:rsidP="003C709D">
      <w:pPr>
        <w:rPr>
          <w:b/>
          <w:sz w:val="22"/>
          <w:u w:val="single"/>
        </w:rPr>
      </w:pPr>
      <w:r w:rsidRPr="00D84FCD">
        <w:rPr>
          <w:rStyle w:val="StyleUnderline"/>
        </w:rPr>
        <w:t xml:space="preserve">China’s </w:t>
      </w:r>
      <w:r w:rsidRPr="00D84FCD">
        <w:t>reported</w:t>
      </w:r>
      <w:r w:rsidRPr="00D84FCD">
        <w:rPr>
          <w:rStyle w:val="StyleUnderline"/>
        </w:rPr>
        <w:t xml:space="preserve"> flight-testing of a MIRVed DF-41 in December</w:t>
      </w:r>
      <w:r w:rsidRPr="00D84FCD">
        <w:rPr>
          <w:sz w:val="14"/>
        </w:rPr>
        <w:t xml:space="preserve"> 2014 </w:t>
      </w:r>
      <w:r w:rsidRPr="00D84FCD">
        <w:rPr>
          <w:rStyle w:val="StyleUnderline"/>
        </w:rPr>
        <w:t xml:space="preserve">makes it </w:t>
      </w:r>
      <w:r w:rsidRPr="00D84FCD">
        <w:t>quite</w:t>
      </w:r>
      <w:r w:rsidRPr="00D84FCD">
        <w:rPr>
          <w:rStyle w:val="StyleUnderline"/>
        </w:rPr>
        <w:t xml:space="preserve"> likely that India will eventually follow with its own </w:t>
      </w:r>
      <w:r w:rsidRPr="00D84FCD">
        <w:t>flight-test of a</w:t>
      </w:r>
      <w:r w:rsidRPr="00D84FCD">
        <w:rPr>
          <w:rStyle w:val="StyleUnderline"/>
        </w:rPr>
        <w:t xml:space="preserve"> MIRVed ballistic missile. Apart from the reputational pressures </w:t>
      </w:r>
      <w:r w:rsidRPr="00D84FCD">
        <w:t xml:space="preserve">to test, </w:t>
      </w:r>
      <w:r w:rsidRPr="00D84FCD">
        <w:rPr>
          <w:sz w:val="14"/>
        </w:rPr>
        <w:t xml:space="preserve">as described above, </w:t>
      </w:r>
      <w:r w:rsidRPr="00D84FCD">
        <w:rPr>
          <w:rStyle w:val="StyleUnderline"/>
        </w:rPr>
        <w:t>the Indian defense establishment will likely continue to justify the MIRV program on the basis of a competitive assessment of India’s capabilities vis-à- vis China</w:t>
      </w:r>
      <w:r w:rsidRPr="00D84FCD">
        <w:rPr>
          <w:sz w:val="14"/>
        </w:rPr>
        <w:t xml:space="preserve">, </w:t>
      </w:r>
      <w:r w:rsidRPr="00D84FCD">
        <w:rPr>
          <w:rStyle w:val="StyleUnderline"/>
        </w:rPr>
        <w:t>and the need for cost-effectively bolstering its deterrent capabilities</w:t>
      </w:r>
      <w:r w:rsidRPr="00D84FCD">
        <w:rPr>
          <w:sz w:val="14"/>
        </w:rPr>
        <w:t xml:space="preserve">. 186 At the same time, </w:t>
      </w:r>
      <w:r w:rsidRPr="00D84FCD">
        <w:rPr>
          <w:rStyle w:val="StyleUnderline"/>
        </w:rPr>
        <w:t xml:space="preserve">there are good reasons to be concerned about the implications of India’s MIRV development on parallel nuclear competitions in the region. These competitions are asymmetric: </w:t>
      </w:r>
      <w:r w:rsidRPr="00D84FCD">
        <w:t>China hedges against perceived threats from the United States, India hedges against perceived threats from China, and Pakistan hedges against perceived threats from India</w:t>
      </w:r>
      <w:r w:rsidRPr="00D84FCD">
        <w:rPr>
          <w:sz w:val="14"/>
        </w:rPr>
        <w:t xml:space="preserve">.70 </w:t>
      </w:r>
      <w:r w:rsidRPr="00D84FCD">
        <w:rPr>
          <w:rStyle w:val="StyleUnderline"/>
        </w:rPr>
        <w:t>India thus finds itself in a position in which it could lose whatever gains it might realize from MIRVs in terms of establishing greater deterrence against China, by inadvertently accelerating parallel arms competitions with both Pakistan and China</w:t>
      </w:r>
      <w:r w:rsidRPr="00D84FCD">
        <w:rPr>
          <w:sz w:val="14"/>
        </w:rPr>
        <w:t xml:space="preserve">. In this context, Indian political leaders in particular would do well to consider three downside risks if they move forward with MIRV development, flight-testing, and eventual deployment. Encouraging Technological Path Dependence The first risk derives less from MIRVs themselves than from the precedent that is being set by allowing the Indian defense technical community to make decisions that de facto impact not only force posture but also nuclear signaling and doctrine. To be fair, this problem is not limited to one technology, and is not limited to India. The MIRV development process in India, however, has been emblematic of a wider dysfunction in the Indian defense system. Unless the Indian political leadership decides to provide more explicit guidance on the role and rationale for MIRVs in Indian strategic doctrine, they risk reinforcing the influence of the technical community in autonomously making technology decisions that have strategic import.71 For example, ample evidence documents the ways in which the American MIRV program was driven in large part by the technical community, and only later justified by policymakers.72 </w:t>
      </w:r>
      <w:r w:rsidRPr="00D84FCD">
        <w:rPr>
          <w:rStyle w:val="StyleUnderline"/>
        </w:rPr>
        <w:t>Despite the distinct differences between the Cold War and the triangular strategic dynamic in contemporary South Asia, there are useful analogues here. Retrospective accounts of the US program highlight the dangers of technological path dependence</w:t>
      </w:r>
      <w:r w:rsidRPr="00D84FCD">
        <w:rPr>
          <w:sz w:val="14"/>
        </w:rPr>
        <w:t xml:space="preserve">.73 In his classic 1975 analysis of the American MIRV development, Ted Greenwood observed that “political and bureaucratic forces,” particularly those in the defense research community, kept the MIRV program alive even as the strategic rationales for such a capability changed or were obviated over time.74 Others have documented the ways in which the US military could have achieved many of their desired targeting outcomes with MRVs, avoiding the negative signaling effects of MIRVs.75 Allowing technological development to outpace strategic thinking also creates a ratchet effect under which it becomes politically difficult not to deploy a technology once it has been developed, for fear of looking weak or diminishing one’s notional bargaining position vis-à-vis a competitor state. In the Cold War case, declassified US government documents demonstrate how the American leadership was reluctant to freeze MIRV development or negotiate restrictions on MIRVs for fear of giving up an already-acquired technological edge. Some of this fear was particular to the arms control negotiations at play in the SALT talks. More generally, however, </w:t>
      </w:r>
      <w:r w:rsidRPr="00D84FCD">
        <w:rPr>
          <w:rStyle w:val="StyleUnderline"/>
        </w:rPr>
        <w:t>by allowing the technical community to press ahead with development of MIRVs, US officials put themselves in a political position in which it became almost impossible to limit the deployment of the technology</w:t>
      </w:r>
      <w:r w:rsidRPr="00D84FCD">
        <w:t>—either on the basis of sensible cost-benefit calculations, or bilateral negotiations—for fear of ceding “advantage.”</w:t>
      </w:r>
      <w:r w:rsidRPr="00D84FCD">
        <w:rPr>
          <w:sz w:val="14"/>
        </w:rPr>
        <w:t xml:space="preserve">76 Decades from now, Indian political leaders may look back on their development of MIRVed ballistic missiles with satisfaction. Or, like many American historians and strategists, they may wish that they had exercised more strategic oversight, restrained the technical community from proceeding on autopilot, and considered ways to dampen open-ended competition on strategic delivery systems. Reflecting on the quantitative and qualitative arms buildup by the Soviet Union in the 1970s and 1980s, </w:t>
      </w:r>
      <w:r w:rsidRPr="00D84FCD">
        <w:rPr>
          <w:rStyle w:val="StyleUnderline"/>
        </w:rPr>
        <w:t xml:space="preserve">American policymakers have in retrospect noted the influence of MIRVs as a contributing factor to the strategic competition. </w:t>
      </w:r>
      <w:r w:rsidRPr="00D84FCD">
        <w:rPr>
          <w:sz w:val="14"/>
        </w:rPr>
        <w:t>One former National Security Council staffer observed that the choice to abandon limitations on MIRVs “was a truly fateful decision that changed strategic relations, and changed them to the detriment of American security.”77 No less a figure than Henry Kissinger, who played a key role in removing MIRV limitations from the SALT I talks, later expressed regret about the decision, acknowledging “I wish I had thought through the implications of a MIRVed world more thoughtfully in 1969 and 1970 than I did.”78 Whether or not Indian political leaders ever face such regrets, they would be wise to consider the regional implications of moving forward with MIRVed missiles. In addition, they would benefit by approaching flight-testing with care, and by controlling public statements and other forms of signaling rather than leaving these to the whims of the defense research establishment. More broadly</w:t>
      </w:r>
      <w:r w:rsidRPr="00D84FCD">
        <w:t>, it is not too late for the Indian political leadership to use the country’s MIRV development program as an example by which to signal their intent to more carefully exercise control over technological developments that might affect the contours of India’s strategic competition with its neighbors</w:t>
      </w:r>
      <w:r w:rsidRPr="00D84FCD">
        <w:rPr>
          <w:rStyle w:val="StyleUnderline"/>
        </w:rPr>
        <w:t>.</w:t>
      </w:r>
      <w:r w:rsidRPr="00D84FCD">
        <w:rPr>
          <w:sz w:val="14"/>
        </w:rPr>
        <w:t xml:space="preserve"> Driving Open-Ended Competition with Pakistan </w:t>
      </w:r>
      <w:r w:rsidRPr="00D84FCD">
        <w:rPr>
          <w:rStyle w:val="StyleUnderline"/>
        </w:rPr>
        <w:t>Indian arguments about the value of MIRV development</w:t>
      </w:r>
      <w:r w:rsidRPr="00D84FCD">
        <w:rPr>
          <w:sz w:val="14"/>
        </w:rPr>
        <w:t xml:space="preserve"> may </w:t>
      </w:r>
      <w:r w:rsidRPr="00D84FCD">
        <w:rPr>
          <w:rStyle w:val="StyleUnderline"/>
        </w:rPr>
        <w:t>have narrow appeal in the context of Sino-Indian competition,</w:t>
      </w:r>
      <w:r w:rsidRPr="00D84FCD">
        <w:rPr>
          <w:sz w:val="14"/>
        </w:rPr>
        <w:t xml:space="preserve"> but are of more dubious merit in a wider assessment of India’s security environment. Although </w:t>
      </w:r>
      <w:r w:rsidRPr="00D84FCD">
        <w:rPr>
          <w:rStyle w:val="StyleUnderline"/>
        </w:rPr>
        <w:t>Indian officials may like to think that they can develop technologies with reference only to their competition with Beijing</w:t>
      </w:r>
      <w:r w:rsidRPr="00D84FCD">
        <w:rPr>
          <w:sz w:val="14"/>
        </w:rPr>
        <w:t xml:space="preserve">, </w:t>
      </w:r>
      <w:r w:rsidRPr="00D84FCD">
        <w:rPr>
          <w:rStyle w:val="StyleUnderline"/>
        </w:rPr>
        <w:t>a decision by New Delhi to move ahead with MIRV flight-testing in response to China could have a uniformly negative impact on deterrence stability between India and Pakistan.</w:t>
      </w:r>
      <w:r w:rsidRPr="00D84FCD">
        <w:rPr>
          <w:sz w:val="14"/>
        </w:rPr>
        <w:t xml:space="preserve"> This may seem counterintuitive, given the delivery systems on which India is reported to be considering the addition of MIRV capabilities. For example, the Agni-V variant on which the DRDO plans to add MIRVs has a range of 5,000 km, and is plainly designed to range major Chinese cities. Notwithstanding this, Pakistani planners have reason to be concerned about the implications of India’s MIRV program. For while the DRDO has been clear that the initial MIRV development is focused on the Agni-V/VI, Pakistan might reasonably assume that MIRV technology would eventually be adapted for use on Indian missiles that have a smaller diameter, such as the intermediate-range Agni-II and -III, which presumably are the default deployed platforms for targeting Pakistan. Planning against worst-case scenarios, Pakistani strategists would also have to assume that, in a crisis, even long-range Indian MIRVed missiles could be redirected for deployment against Pakistani targets. It is therefore not surprising that, both in public writings and private conversations, Pakistani strategists have expressed concern about the Indian MIRV program as being “directed toward [both] China and Pakistan.”79 </w:t>
      </w:r>
      <w:r w:rsidRPr="00D84FCD">
        <w:rPr>
          <w:rStyle w:val="StyleUnderline"/>
        </w:rPr>
        <w:t>Pakistan’s likely response to continued Indian MIRV development would be to pursue countermeasures in the near-term that have the effect of accelerating the Indo-Pakistani arms competition presently underway</w:t>
      </w:r>
      <w:r w:rsidRPr="00D84FCD">
        <w:rPr>
          <w:sz w:val="14"/>
        </w:rPr>
        <w:t xml:space="preserve">. Pakistan might pursue one of several paths. One possibility would be to explore BMD technology, though this path is improbable given the enormous cost, technical hurdles, questionable effectiveness, and challenges posed by the exceptionally short warning times that obtain in the subcontinent. Alternately, some commentators have called for Pakistan to acquire MIRVs of its own.80 Islamabad might reckon that MIRVs — or even MRVs — could bolster the reliability of its second strike, or be used as necessary as a counterforce tool against fixed targets.81 This path is possible; however, MIRV technology is formidable and expensive. While China and Pakistan are known to have shared a long collaboration on ballistic missiles, and in theory China could share MIRV technology with Pakistan in an attempt to draw Indian defense resources away from the Sino-Indian theater, there has been no indication that Pakistan would consider MIRVs a priority area for technology transfer. If Islamabad were to conclude that India’s pursuit of MIRVs raises the overall risk to Pakistan of any future Indian BMD deployment, it may choose to accelerate technologies designed to counter missile defense. These may include increasingly sophisticated penetration aids for its existing ballistic missiles. A more asymmetric approach would be to focus on cruise missiles, which can be designed with a low radar signature, and can operate at an elevation and with an angle of attack that make them very difficult to counter with BMD systems. Specifically, Pakistan might choose to expand the number of nuclear-armed road-mobile Babur (Hatf-VII) cruise missiles in its arsenal, diversify the delivery platforms for its air-launched Ra’ad (Hatf-VIII) cruise missiles, or to develop longer-range or stealthier versions of the same. </w:t>
      </w:r>
      <w:r w:rsidRPr="00D84FCD">
        <w:rPr>
          <w:rStyle w:val="StyleUnderline"/>
        </w:rPr>
        <w:t xml:space="preserve">Hedging against real or perceived counterforce capabilities implied by India’s pursuit of MIRV technology, Pakistan might choose to bolster the survivability of its existing arsenal. </w:t>
      </w:r>
      <w:r w:rsidRPr="00D84FCD">
        <w:rPr>
          <w:sz w:val="14"/>
        </w:rPr>
        <w:t xml:space="preserve">Fearing an Indian surprise attack, </w:t>
      </w:r>
      <w:r w:rsidRPr="00D84FCD">
        <w:rPr>
          <w:rStyle w:val="StyleUnderline"/>
        </w:rPr>
        <w:t xml:space="preserve">Pakistan could place its nuclear weapons on a higher state of alert. A launch-on-warning posture would be a dangerous, </w:t>
      </w:r>
      <w:r w:rsidRPr="00D84FCD">
        <w:rPr>
          <w:sz w:val="14"/>
        </w:rPr>
        <w:t xml:space="preserve">technologically complicated, and largely unnecessary </w:t>
      </w:r>
      <w:r w:rsidRPr="00D84FCD">
        <w:rPr>
          <w:rStyle w:val="StyleUnderline"/>
        </w:rPr>
        <w:t xml:space="preserve">step, but this option could become attractive during a crisis in which India possesses MIRVs </w:t>
      </w:r>
      <w:r w:rsidRPr="00D84FCD">
        <w:rPr>
          <w:sz w:val="14"/>
        </w:rPr>
        <w:t xml:space="preserve">and BMD. Alternately, </w:t>
      </w:r>
      <w:r w:rsidRPr="00D84FCD">
        <w:rPr>
          <w:rStyle w:val="StyleUnderline"/>
        </w:rPr>
        <w:t>recognizing that MIRVed Indian missiles could be used to penetrate hard targets, Pakistan might elect to reallocate some of its warheads to more dispersed but less hardened sites</w:t>
      </w:r>
      <w:r w:rsidRPr="00D84FCD">
        <w:rPr>
          <w:sz w:val="14"/>
        </w:rPr>
        <w:t xml:space="preserve"> — thus </w:t>
      </w:r>
      <w:r w:rsidRPr="00D84FCD">
        <w:rPr>
          <w:rStyle w:val="StyleUnderline"/>
        </w:rPr>
        <w:t>increasing security</w:t>
      </w:r>
      <w:r w:rsidRPr="00D84FCD">
        <w:t xml:space="preserve"> </w:t>
      </w:r>
      <w:r w:rsidRPr="00D84FCD">
        <w:rPr>
          <w:rStyle w:val="StyleUnderline"/>
        </w:rPr>
        <w:t>and safety risks</w:t>
      </w:r>
      <w:r w:rsidRPr="00D84FCD">
        <w:rPr>
          <w:sz w:val="14"/>
        </w:rPr>
        <w:t xml:space="preserve">.83 </w:t>
      </w:r>
      <w:r w:rsidRPr="00D84FCD">
        <w:rPr>
          <w:rStyle w:val="StyleUnderline"/>
        </w:rPr>
        <w:t>Even Pakistan’s less drastic alternatives</w:t>
      </w:r>
      <w:r w:rsidRPr="00D84FCD">
        <w:rPr>
          <w:sz w:val="14"/>
        </w:rPr>
        <w:t xml:space="preserve">, such as continuing its current path of adding more mobile ballistic- and cruise-missile delivery platforms, </w:t>
      </w:r>
      <w:r w:rsidRPr="00D84FCD">
        <w:rPr>
          <w:rStyle w:val="StyleUnderline"/>
        </w:rPr>
        <w:t>have obvious negative security implications</w:t>
      </w:r>
      <w:r w:rsidRPr="00D84FCD">
        <w:rPr>
          <w:sz w:val="14"/>
        </w:rPr>
        <w:t xml:space="preserve">. Pakistan has already flight-tested the 60-km-range Nasr (Hatf-IX) ballistic missile with “shoot and scoot” attributes designed for mobile deployment in a battlefield setting.84 As detailed elsewhere in this volume, </w:t>
      </w:r>
      <w:r w:rsidRPr="00D84FCD">
        <w:rPr>
          <w:rStyle w:val="StyleUnderline"/>
        </w:rPr>
        <w:t>short-range systems</w:t>
      </w:r>
      <w:r w:rsidRPr="00D84FCD">
        <w:rPr>
          <w:sz w:val="14"/>
        </w:rPr>
        <w:t xml:space="preserve"> such as these </w:t>
      </w:r>
      <w:r w:rsidRPr="00D84FCD">
        <w:rPr>
          <w:rStyle w:val="StyleUnderline"/>
        </w:rPr>
        <w:t>raise a host of safety and security challenges, and present numerous operational and command and control risks in a crisis environment</w:t>
      </w:r>
      <w:r w:rsidRPr="00D84FCD">
        <w:rPr>
          <w:sz w:val="14"/>
        </w:rPr>
        <w:t xml:space="preserve">.85 </w:t>
      </w:r>
      <w:r w:rsidRPr="00D84FCD">
        <w:rPr>
          <w:rStyle w:val="StyleUnderline"/>
        </w:rPr>
        <w:t>These risks would increase</w:t>
      </w:r>
      <w:r w:rsidRPr="00D84FCD">
        <w:rPr>
          <w:sz w:val="14"/>
        </w:rPr>
        <w:t xml:space="preserve"> — </w:t>
      </w:r>
      <w:r w:rsidRPr="00D84FCD">
        <w:rPr>
          <w:rStyle w:val="StyleUnderline"/>
        </w:rPr>
        <w:t>not linearly but exponentially</w:t>
      </w:r>
      <w:r w:rsidRPr="00D84FCD">
        <w:rPr>
          <w:sz w:val="14"/>
        </w:rPr>
        <w:t xml:space="preserve"> — </w:t>
      </w:r>
      <w:r w:rsidRPr="00D84FCD">
        <w:rPr>
          <w:rStyle w:val="StyleUnderline"/>
        </w:rPr>
        <w:t>if Pakistan were to develop and deploy these systems at scale</w:t>
      </w:r>
      <w:r w:rsidRPr="00D84FCD">
        <w:rPr>
          <w:sz w:val="14"/>
        </w:rPr>
        <w:t xml:space="preserve">. </w:t>
      </w:r>
      <w:r w:rsidRPr="00D84FCD">
        <w:rPr>
          <w:rStyle w:val="StyleUnderline"/>
        </w:rPr>
        <w:t>Any move by India</w:t>
      </w:r>
      <w:r w:rsidRPr="00D84FCD">
        <w:rPr>
          <w:sz w:val="14"/>
        </w:rPr>
        <w:t xml:space="preserve">, therefore, that </w:t>
      </w:r>
      <w:r w:rsidRPr="00D84FCD">
        <w:rPr>
          <w:rStyle w:val="StyleUnderline"/>
        </w:rPr>
        <w:t>incentivizes Pakistan to divert a greater percentage of its warheads for use on mobile systems</w:t>
      </w:r>
      <w:r w:rsidRPr="00D84FCD">
        <w:rPr>
          <w:sz w:val="14"/>
        </w:rPr>
        <w:t xml:space="preserve"> for reasons of survivability rather than simply targeting effectiveness </w:t>
      </w:r>
      <w:r w:rsidRPr="00D84FCD">
        <w:rPr>
          <w:rStyle w:val="StyleUnderline"/>
        </w:rPr>
        <w:t>would introduce new risks to the India-Pakistan security equation. Even if the optimists are</w:t>
      </w:r>
      <w:r w:rsidRPr="00D84FCD">
        <w:t xml:space="preserve"> </w:t>
      </w:r>
      <w:r w:rsidRPr="00D84FCD">
        <w:rPr>
          <w:rStyle w:val="StyleUnderline"/>
        </w:rPr>
        <w:t>correct and Indian MIRV development results in no overt change to Pakistani force-planning</w:t>
      </w:r>
      <w:r w:rsidRPr="00D84FCD">
        <w:rPr>
          <w:sz w:val="14"/>
        </w:rPr>
        <w:t xml:space="preserve">, </w:t>
      </w:r>
      <w:r w:rsidRPr="00D84FCD">
        <w:rPr>
          <w:rStyle w:val="StyleUnderline"/>
        </w:rPr>
        <w:t>it nonetheless could erode deterrence stability by introducing uncertainty about the long-term trajectory of the size of India’s nuclear arsenal</w:t>
      </w:r>
      <w:r w:rsidRPr="00D84FCD">
        <w:rPr>
          <w:sz w:val="14"/>
        </w:rPr>
        <w:t xml:space="preserve">. The Indian government has given no clear sign as to what it considers a sufficient arsenal to ensure credible deterrence, though independent analysts have proposed figures of 200 weapons or more.86 Pakistan already takes an expansive view of what constitutes the requirements for its own credible deterrence, and </w:t>
      </w:r>
      <w:r w:rsidRPr="00D84FCD">
        <w:rPr>
          <w:rStyle w:val="StyleUnderline"/>
        </w:rPr>
        <w:t>any suggestion that India may be reaching for some kind of parity with the Chinese nuclear arsenal is almost certain to negatively affect its own assumptions about fissile material and delivery-vehicle sufficiency</w:t>
      </w:r>
      <w:r w:rsidRPr="00D84FCD">
        <w:rPr>
          <w:sz w:val="14"/>
        </w:rPr>
        <w:t xml:space="preserve">.87 One mechanism by which Pakistan might address its uncertainty about India’s future arsenal would, of course, be to move forward with negotiations on a Fissile Material Cut-off Treaty (FMCT) in the UN Conference on Disarmament. An FMCT could prove to be a valuable stabilizing mechanism for the India-Pakistan and India-China deterrence relationships. Pakistan has blocked the start of international negotiations on the FMCT, and has been reluctant to negotiate a treaty that does not account for India’s existing fissile stocks. While Pakistan’s opposition to the FMCT may be more political than substantive, Indian MIRV development and flight-testing could in fact throw into sharper relief for Pakistan its decision about whether to pursue multilateral limitations on fissile material competition, or seek aggressively to match Indian production.88 Even with a multilateral agreement limiting fissile production, </w:t>
      </w:r>
      <w:r w:rsidRPr="00D84FCD">
        <w:rPr>
          <w:rStyle w:val="StyleUnderline"/>
        </w:rPr>
        <w:t>it would be naïve to suggest that India can do much in the near term to change Pakistan’s deep-seated and ideologically grounded fears of Indian aggression</w:t>
      </w:r>
      <w:r w:rsidRPr="00D84FCD">
        <w:rPr>
          <w:sz w:val="14"/>
        </w:rPr>
        <w:t xml:space="preserve">. For their part, Indian commentators are correct when they suggest that the Pakistan military routinely exaggerates Indian defense capabilities in order to justify its own conventional and nuclear modernization. Even so, </w:t>
      </w:r>
      <w:r w:rsidRPr="00D84FCD">
        <w:t>this does not mean that Pakistan makes decisions about the size of its arsenal and its force posture entirely independently of India.</w:t>
      </w:r>
      <w:r w:rsidRPr="00D84FCD">
        <w:rPr>
          <w:rStyle w:val="StyleUnderline"/>
        </w:rPr>
        <w:t xml:space="preserve"> </w:t>
      </w:r>
      <w:r w:rsidRPr="00D84FCD">
        <w:t>Public statements by Indian scientists that promote the “force multiplier” aspect of MIRVs, their utility in destroying hardened targets, and their value in helping India to more efficiently compete with the Chinese nuclear arsenal</w:t>
      </w:r>
      <w:r w:rsidRPr="00D84FCD">
        <w:rPr>
          <w:sz w:val="14"/>
        </w:rPr>
        <w:t xml:space="preserve"> — particularly in the absence of official correctives — </w:t>
      </w:r>
      <w:r w:rsidRPr="00D84FCD">
        <w:rPr>
          <w:rStyle w:val="StyleUnderline"/>
        </w:rPr>
        <w:t>quite understandably fuel Pakistani distrust of Indian nuclear “minimalism,” and make more likely a continued and open-ended competition in terms of fissile material production, warhead miniaturization, and diversity of delivery systems</w:t>
      </w:r>
      <w:r w:rsidRPr="00D84FCD">
        <w:rPr>
          <w:sz w:val="14"/>
        </w:rPr>
        <w:t xml:space="preserve">.89 Presaging a Doctrinal Shift to Counterforce Targeting </w:t>
      </w:r>
      <w:r w:rsidRPr="00D84FCD">
        <w:rPr>
          <w:rStyle w:val="StyleUnderline"/>
        </w:rPr>
        <w:t>The development, flight-testing, and eventual deployment of Indian MIRVs have the potential to presage troubling changes in Indian nuclear doctrine</w:t>
      </w:r>
      <w:r w:rsidRPr="00D84FCD">
        <w:rPr>
          <w:sz w:val="14"/>
        </w:rPr>
        <w:t xml:space="preserve">. This would not happen quickly, but over the medium term a tested and </w:t>
      </w:r>
      <w:r w:rsidRPr="00D84FCD">
        <w:rPr>
          <w:rStyle w:val="StyleUnderline"/>
        </w:rPr>
        <w:t>deployed MIRV capability could drive Indian planners to stray further from a “minimum credible deterrence” posture and toward more risky, destabilizing, and expensive counterforce targeting</w:t>
      </w:r>
      <w:r w:rsidRPr="00D84FCD">
        <w:rPr>
          <w:sz w:val="14"/>
        </w:rPr>
        <w:t xml:space="preserve">. In the near term, the most realistic rationales for MIRVs have to do with maintaining the survivability of the nuclear force, and maintaining credible countervalue retaliatory capabilities. With respect to the former, it is not clear whether Indian MIRVs would in fact increase survivability. As Vipin Narang and Chris Clary have argued, “dispersed single-warhead missiles seem more stable” than a MIRVed force — holding the number of warheads equal — because dispersal optimizes survivability.90 If, however, India holds or expects to hold surplus supplies of fissile material, or if the cost of deploying and securing delivery systems is substantial, MIRVs could represent a more efficient option to bolster survivability. The </w:t>
      </w:r>
      <w:r w:rsidRPr="00D84FCD">
        <w:rPr>
          <w:rStyle w:val="StyleUnderline"/>
        </w:rPr>
        <w:t>testing of Chinese MIRVs may, in addition, compel India to consider the survivability of its arsenal more seriously than it once did.</w:t>
      </w:r>
      <w:r w:rsidRPr="00D84FCD">
        <w:rPr>
          <w:sz w:val="14"/>
        </w:rPr>
        <w:t xml:space="preserve">91 Similarly, MIRVs could be seen as consistent with existing Indian nuclear doctrine insofar as they bolster the credibility of India’s commitment to massive retaliation in the event of a nuclear strike.92 This does not mean, however, that MIRVs are necessary to maintain the commitment. Beyond a certain point, increasing the number of potential countervalue targets is subject to diminishing returns as a means of signaling resolve. Over the medium term, </w:t>
      </w:r>
      <w:r w:rsidRPr="00D84FCD">
        <w:t>MIRVs could have a more pernicious effect by putting pressure on Indian doctrine to shift away from countervalue targeting. India and China have heretofore adopted relatively stabilizing and minimalist nuclear postures.93 The continued flight-testing and introduction of MIRVs by China, and presumably at some future date by India, could give nuclear planners more options to consider with respect to counterforce targeting</w:t>
      </w:r>
      <w:r w:rsidRPr="00D84FCD">
        <w:rPr>
          <w:sz w:val="14"/>
        </w:rPr>
        <w:t xml:space="preserve">. These options may eventually put pressure on India’s commitment to massive retaliation. This could happen in two distinct but related ways. First, </w:t>
      </w:r>
      <w:r w:rsidRPr="00D84FCD">
        <w:rPr>
          <w:rStyle w:val="StyleUnderline"/>
        </w:rPr>
        <w:t>since MIRVed missiles have independently targetable warheads, they are well-suited for use against military installations or hardened sites as part of retaliatory strikes aimed at damage limitation</w:t>
      </w:r>
      <w:r w:rsidRPr="00D84FCD">
        <w:rPr>
          <w:sz w:val="14"/>
        </w:rPr>
        <w:t xml:space="preserve">. Any move by Indian strategists to plan against damage limitation objectives may not be destabilizing in the near term, but does point toward open-ended requirements for fissile material and strategic delivery systems. In short, once an objective is established to be able to target some or all of an adversary’s nuclear sites following a first strike by that adversary, the requirements become both dynamic and expansive. Second, </w:t>
      </w:r>
      <w:r w:rsidRPr="00D84FCD">
        <w:rPr>
          <w:rStyle w:val="StyleUnderline"/>
        </w:rPr>
        <w:t>the availability of potential counterforce platforms such as MIRVs could drive Indian strategists to more seriously consider limited nuclear options</w:t>
      </w:r>
      <w:r w:rsidRPr="00D84FCD">
        <w:rPr>
          <w:sz w:val="14"/>
        </w:rPr>
        <w:t xml:space="preserve"> (LNOs). As is noted elsewhere in this volume, </w:t>
      </w:r>
      <w:r w:rsidRPr="00D84FCD">
        <w:rPr>
          <w:rStyle w:val="StyleUnderline"/>
        </w:rPr>
        <w:t>the Indian strategic community is already under pressure to find alternatives to a massive retaliation doctrine that is increasingly seen as lacking credibility</w:t>
      </w:r>
      <w:r w:rsidRPr="00D84FCD">
        <w:rPr>
          <w:sz w:val="14"/>
        </w:rPr>
        <w:t xml:space="preserve">.94 </w:t>
      </w:r>
      <w:r w:rsidRPr="00D84FCD">
        <w:rPr>
          <w:rStyle w:val="StyleUnderline"/>
        </w:rPr>
        <w:t xml:space="preserve">The allure of LNOs is that they could in theory deliver a proportional retaliatory nuclear response — </w:t>
      </w:r>
      <w:r w:rsidRPr="00D84FCD">
        <w:rPr>
          <w:sz w:val="14"/>
        </w:rPr>
        <w:t xml:space="preserve">likely against military or industrial targets — without escalating to all-out nuclear war. </w:t>
      </w:r>
      <w:r w:rsidRPr="00D84FCD">
        <w:rPr>
          <w:rStyle w:val="StyleUnderline"/>
        </w:rPr>
        <w:t>Planning for LNOs</w:t>
      </w:r>
      <w:r w:rsidRPr="00D84FCD">
        <w:rPr>
          <w:sz w:val="14"/>
        </w:rPr>
        <w:t xml:space="preserve"> did not serve the United States or the Soviet Union well, and is neither a sensible nor a practical option for India’s nuclear planners in the near term. </w:t>
      </w:r>
      <w:r w:rsidRPr="00D84FCD">
        <w:rPr>
          <w:rStyle w:val="StyleUnderline"/>
        </w:rPr>
        <w:t>Doctrinally and operationally it is fraught with risks</w:t>
      </w:r>
      <w:r w:rsidRPr="00D84FCD">
        <w:rPr>
          <w:sz w:val="14"/>
        </w:rPr>
        <w:t xml:space="preserve"> (e.g., what is proportional, and how is escalation controlled?). Numerically, </w:t>
      </w:r>
      <w:r w:rsidRPr="00D84FCD">
        <w:rPr>
          <w:rStyle w:val="StyleUnderline"/>
        </w:rPr>
        <w:t>it demands an expanded force posture</w:t>
      </w:r>
      <w:r w:rsidRPr="00D84FCD">
        <w:rPr>
          <w:sz w:val="14"/>
        </w:rPr>
        <w:t xml:space="preserve">. And practically, </w:t>
      </w:r>
      <w:r w:rsidRPr="00D84FCD">
        <w:rPr>
          <w:rStyle w:val="StyleUnderline"/>
        </w:rPr>
        <w:t>it requires sophisticated intelligence, surveillance, and reconnaissance (ISR) capabilities that India does not — and is unlikely to — possess in the next decade.</w:t>
      </w:r>
      <w:r w:rsidRPr="00D84FCD">
        <w:rPr>
          <w:sz w:val="14"/>
        </w:rPr>
        <w:t xml:space="preserve"> All the same, the flight-testing and induction of MIRVs atop India’s ballistic missiles would undoubtedly provide a fillip to those in the Indian system who believe that a limited nuclear force focused on countervalue targeting and massive retaliation is untenable. </w:t>
      </w:r>
      <w:r w:rsidRPr="00D84FCD">
        <w:rPr>
          <w:rStyle w:val="StyleUnderline"/>
        </w:rPr>
        <w:t>As pressures grow for building out a force posture consistent with damage-limitation objectives and LNOs,</w:t>
      </w:r>
      <w:r w:rsidRPr="00D84FCD">
        <w:rPr>
          <w:sz w:val="14"/>
        </w:rPr>
        <w:t xml:space="preserve"> </w:t>
      </w:r>
      <w:r w:rsidRPr="00D84FCD">
        <w:rPr>
          <w:rStyle w:val="StyleUnderline"/>
        </w:rPr>
        <w:t>the presence of MIRVs and other technologies well-suited to counterforce targeting will only make doctrinal revisions away from minimum credible deterrence more appealing</w:t>
      </w:r>
      <w:r w:rsidRPr="00D84FCD">
        <w:rPr>
          <w:sz w:val="14"/>
        </w:rPr>
        <w:t xml:space="preserve">. Looking further down the road, some commentators have suggested that Indian MIRV deployments could eventually lead to the most dramatic counterforce planning option, in which India develops the capability for a decisive first strike against one or more of its adversaries.95 In theory, </w:t>
      </w:r>
      <w:r w:rsidRPr="00D84FCD">
        <w:rPr>
          <w:rStyle w:val="StyleUnderline"/>
        </w:rPr>
        <w:t>MIRVs can reverse the exchange ratio</w:t>
      </w:r>
      <w:r w:rsidRPr="00D84FCD">
        <w:rPr>
          <w:sz w:val="14"/>
        </w:rPr>
        <w:t xml:space="preserve"> — the number of adversary weapons destroyed by a missile in a counterforce strike — from favoring the defending side to favoring the attacking side.96 In the Cold War context, </w:t>
      </w:r>
      <w:r w:rsidRPr="00D84FCD">
        <w:rPr>
          <w:rStyle w:val="StyleUnderline"/>
        </w:rPr>
        <w:t>this created perverse incentives for the Soviet Union either to strike first in a crisis, or to build up its arsenal to overcome the new exchange ratio</w:t>
      </w:r>
      <w:r w:rsidRPr="00D84FCD">
        <w:rPr>
          <w:sz w:val="14"/>
        </w:rPr>
        <w:t xml:space="preserve">.97 The risk of New Delhi attempting a decisive first strike is almost certainly exaggerated given the historically cautious approach to nuclear planning that has pervaded Indian strategic culture.98 Such a shift with respect to planning against Pakistan, for example, would require abandoning India’s no first use doctrine; obtaining additional ISR capabilities to identify Pakistani nuclear assets both in peacetime and in a crisis environment; and risking horrific damage to Indian cities in the event of failure. </w:t>
      </w:r>
      <w:r w:rsidRPr="00D84FCD">
        <w:rPr>
          <w:rStyle w:val="StyleUnderline"/>
        </w:rPr>
        <w:t>The impact of MIRVs and other counterforce instruments may, however, be felt in terms of perceptions and planning. Even if Pakistan considers a dramatic shift in India’s nuclear posture to be unlikely</w:t>
      </w:r>
      <w:r w:rsidRPr="00D84FCD">
        <w:rPr>
          <w:sz w:val="14"/>
        </w:rPr>
        <w:t xml:space="preserve">, </w:t>
      </w:r>
      <w:r w:rsidRPr="00D84FCD">
        <w:rPr>
          <w:rStyle w:val="StyleUnderline"/>
        </w:rPr>
        <w:t>it may still worry that Indian MIRVs signal an intention to engage in counterforce targeting</w:t>
      </w:r>
      <w:r w:rsidRPr="00D84FCD">
        <w:rPr>
          <w:sz w:val="14"/>
        </w:rPr>
        <w:t xml:space="preserve">.99 Although the overall probability of an escalatory conflict might remain relatively low, </w:t>
      </w:r>
      <w:r w:rsidRPr="00D84FCD">
        <w:rPr>
          <w:rStyle w:val="StyleUnderline"/>
        </w:rPr>
        <w:t>Indian MIRV capability would in theory increase Pakistan’s incentives to engage in a decisive first strike of its own</w:t>
      </w:r>
      <w:r w:rsidRPr="00D84FCD">
        <w:rPr>
          <w:sz w:val="14"/>
        </w:rPr>
        <w:t xml:space="preserve"> — something its doctrine does not preclude — </w:t>
      </w:r>
      <w:r w:rsidRPr="00D84FCD">
        <w:rPr>
          <w:rStyle w:val="StyleUnderline"/>
        </w:rPr>
        <w:t>since destroying multiple-warhead missiles is a higher-value proposition than single-warhead missiles. Speculations about first-strike risks</w:t>
      </w:r>
      <w:r w:rsidRPr="00D84FCD">
        <w:rPr>
          <w:sz w:val="14"/>
        </w:rPr>
        <w:t xml:space="preserve">, however remote or unlikely, do </w:t>
      </w:r>
      <w:r w:rsidRPr="00D84FCD">
        <w:rPr>
          <w:rStyle w:val="StyleUnderline"/>
        </w:rPr>
        <w:t>highlight a key challenge associated with MIRVs: it is practically impossible to signal to a potential adversary that they do not constitute the use of nuclear weapons in offensive, rather than defensive, ways</w:t>
      </w:r>
      <w:r w:rsidRPr="00D84FCD">
        <w:rPr>
          <w:sz w:val="14"/>
        </w:rPr>
        <w:t xml:space="preserve">. Both the </w:t>
      </w:r>
      <w:r w:rsidRPr="00D84FCD">
        <w:rPr>
          <w:rStyle w:val="StyleUnderline"/>
        </w:rPr>
        <w:t>academic literature and historical experience suggest that strategic competitions in which the offensive or defense posture of weapons is unclear are more likely to result in a security dilemma that drives an arms race and makes deterrence stability a china</w:t>
      </w:r>
    </w:p>
    <w:p w14:paraId="73C16E61" w14:textId="77777777" w:rsidR="003C709D" w:rsidRPr="003C709D" w:rsidRDefault="003C709D" w:rsidP="003C709D"/>
    <w:p w14:paraId="3C38E8E2" w14:textId="3ECAC9D3" w:rsidR="00CA3B3F" w:rsidRPr="00D84FCD" w:rsidRDefault="00CA3B3F" w:rsidP="00CA3B3F">
      <w:pPr>
        <w:pStyle w:val="Heading3"/>
        <w:rPr>
          <w:rFonts w:cs="Times New Roman"/>
        </w:rPr>
      </w:pPr>
      <w:r w:rsidRPr="00D84FCD">
        <w:rPr>
          <w:rFonts w:cs="Times New Roman"/>
        </w:rPr>
        <w:t>--</w:t>
      </w:r>
      <w:r w:rsidR="00D048A4" w:rsidRPr="00D84FCD">
        <w:rPr>
          <w:rFonts w:cs="Times New Roman"/>
        </w:rPr>
        <w:t xml:space="preserve">Global </w:t>
      </w:r>
      <w:r w:rsidRPr="00D84FCD">
        <w:rPr>
          <w:rFonts w:cs="Times New Roman"/>
        </w:rPr>
        <w:t>Econ Decline/Trade Conflict</w:t>
      </w:r>
    </w:p>
    <w:p w14:paraId="6E4AF141" w14:textId="77777777" w:rsidR="00CA3B3F" w:rsidRPr="00D84FCD" w:rsidRDefault="00CA3B3F" w:rsidP="00CA3B3F"/>
    <w:p w14:paraId="4C162B92" w14:textId="77777777" w:rsidR="00CA3B3F" w:rsidRPr="00D84FCD" w:rsidRDefault="00CA3B3F" w:rsidP="00CA3B3F">
      <w:pPr>
        <w:pStyle w:val="Heading4"/>
        <w:rPr>
          <w:rFonts w:cs="Times New Roman"/>
        </w:rPr>
      </w:pPr>
      <w:r w:rsidRPr="00D84FCD">
        <w:rPr>
          <w:rFonts w:cs="Times New Roman"/>
        </w:rPr>
        <w:t>Trade conflict leads to China war – fearmongering politics, diversion, and lack of cooperation</w:t>
      </w:r>
    </w:p>
    <w:p w14:paraId="09925BAE" w14:textId="77777777" w:rsidR="00CA3B3F" w:rsidRPr="00D84FCD" w:rsidRDefault="00CA3B3F" w:rsidP="00CA3B3F">
      <w:pPr>
        <w:rPr>
          <w:rStyle w:val="Style13ptBold"/>
        </w:rPr>
      </w:pPr>
      <w:r w:rsidRPr="00D84FCD">
        <w:rPr>
          <w:rStyle w:val="Style13ptBold"/>
        </w:rPr>
        <w:t xml:space="preserve">Brownstein 16 </w:t>
      </w:r>
      <w:r w:rsidRPr="00D84FCD">
        <w:t xml:space="preserve">(Barry Brownstein, Foundation for Economic Education, “Why Do the Candidates Want War with China?” 3/30/16 Barry Brownstein is professor emeritus of economics and leadership at the University of Baltimore. He is the author of The Inner-Work of Leadership </w:t>
      </w:r>
      <w:hyperlink r:id="rId21" w:history="1">
        <w:r w:rsidRPr="00D84FCD">
          <w:t>https://fee.org/articles/why-do-the-candidates-want-war-with-china/</w:t>
        </w:r>
      </w:hyperlink>
      <w:r w:rsidRPr="00D84FCD">
        <w:t xml:space="preserve">) GG </w:t>
      </w:r>
    </w:p>
    <w:p w14:paraId="4ED3DB4E" w14:textId="77777777" w:rsidR="00CA3B3F" w:rsidRPr="00D84FCD" w:rsidRDefault="00CA3B3F" w:rsidP="00CA3B3F">
      <w:r w:rsidRPr="00D84FCD">
        <w:t xml:space="preserve">In his book The Fair Trade Fraud, </w:t>
      </w:r>
      <w:r w:rsidRPr="00D84FCD">
        <w:rPr>
          <w:rStyle w:val="StyleUnderline"/>
        </w:rPr>
        <w:t>author James Bovard observes</w:t>
      </w:r>
      <w:r w:rsidRPr="00D84FCD">
        <w:t xml:space="preserve"> how </w:t>
      </w:r>
      <w:r w:rsidRPr="00D84FCD">
        <w:rPr>
          <w:rStyle w:val="StyleUnderline"/>
        </w:rPr>
        <w:t>US textile manufacturers “inflamed public hostility towards Japan” and helped poison relations before World War II</w:t>
      </w:r>
      <w:r w:rsidRPr="00D84FCD">
        <w:t>. The 1930 Smoot-Hawley tariff helped to create the Great Depression. Financial analyst Robert Prechter points out that</w:t>
      </w:r>
      <w:r w:rsidRPr="00D84FCD">
        <w:rPr>
          <w:rStyle w:val="StyleUnderline"/>
        </w:rPr>
        <w:t xml:space="preserve"> </w:t>
      </w:r>
      <w:r w:rsidRPr="00D84FCD">
        <w:rPr>
          <w:rStyle w:val="StyleUnderline"/>
          <w:b/>
        </w:rPr>
        <w:t>a common cause underlying wars</w:t>
      </w:r>
      <w:r w:rsidRPr="00D84FCD">
        <w:rPr>
          <w:rStyle w:val="StyleUnderline"/>
        </w:rPr>
        <w:t xml:space="preserve"> and bear markets is </w:t>
      </w:r>
      <w:r w:rsidRPr="00D84FCD">
        <w:rPr>
          <w:rStyle w:val="StyleUnderline"/>
          <w:b/>
        </w:rPr>
        <w:t>a negative</w:t>
      </w:r>
      <w:r w:rsidRPr="00D84FCD">
        <w:rPr>
          <w:rStyle w:val="StyleUnderline"/>
        </w:rPr>
        <w:t xml:space="preserve"> </w:t>
      </w:r>
      <w:r w:rsidRPr="00D84FCD">
        <w:t>collective</w:t>
      </w:r>
      <w:r w:rsidRPr="00D84FCD">
        <w:rPr>
          <w:rStyle w:val="StyleUnderline"/>
        </w:rPr>
        <w:t xml:space="preserve"> </w:t>
      </w:r>
      <w:r w:rsidRPr="00D84FCD">
        <w:rPr>
          <w:rStyle w:val="StyleUnderline"/>
          <w:b/>
        </w:rPr>
        <w:t>social mood</w:t>
      </w:r>
      <w:r w:rsidRPr="00D84FCD">
        <w:t>. A negative social mood is based on fear</w:t>
      </w:r>
      <w:r w:rsidRPr="00D84FCD">
        <w:rPr>
          <w:rStyle w:val="StyleUnderline"/>
        </w:rPr>
        <w:t xml:space="preserve">. As fear increases, </w:t>
      </w:r>
      <w:r w:rsidRPr="00D84FCD">
        <w:t>politicians seek to harness that fear for their personal advantage. They</w:t>
      </w:r>
      <w:r w:rsidRPr="00D84FCD">
        <w:rPr>
          <w:rStyle w:val="StyleUnderline"/>
        </w:rPr>
        <w:t xml:space="preserve"> blame other countries for domestic problems. They threaten and then institute trade barriers. As trade barriers increase, the economic situation further deteriorates</w:t>
      </w:r>
      <w:r w:rsidRPr="00D84FCD">
        <w:t xml:space="preserve">, both in their own country and around the world, further </w:t>
      </w:r>
      <w:r w:rsidRPr="00D84FCD">
        <w:rPr>
          <w:rStyle w:val="StyleUnderline"/>
        </w:rPr>
        <w:t>increasing fear</w:t>
      </w:r>
      <w:r w:rsidRPr="00D84FCD">
        <w:t xml:space="preserve">. Eventually, </w:t>
      </w:r>
      <w:r w:rsidRPr="00D84FCD">
        <w:rPr>
          <w:rStyle w:val="StyleUnderline"/>
          <w:b/>
        </w:rPr>
        <w:t>demagogic politicians provoke wars</w:t>
      </w:r>
      <w:r w:rsidRPr="00D84FCD">
        <w:t xml:space="preserve">. Writing in the Wall Street Journal, columnist Andrew Browne explained the economic rift growing between the old industrial part of China and its booming coast. China’s economic slow lane is choked with state-owned industrial firms in sectors linked to real estate — steel, cement, coal and construction equipment.… They are zombies in a phantom economy. Zipping along in the economic fast lane are private companies producing goods and services for a burgeoning consumer market that has taken over from manufacturing as the engine of China’s growth. </w:t>
      </w:r>
      <w:r w:rsidRPr="00D84FCD">
        <w:rPr>
          <w:rStyle w:val="StyleUnderline"/>
        </w:rPr>
        <w:t>Peace results when individuals and organizations are free to cooperate and promote prosperity across borders without restrictions on trade. The result of increasing tariffs on Chinese goods will be a declining Chinese economy</w:t>
      </w:r>
      <w:r w:rsidRPr="00D84FCD">
        <w:t>. Chinese leaders will feel the pressure when “fast-lane” companies can’t absorb displaced workers from the state-owned firms.</w:t>
      </w:r>
      <w:r w:rsidRPr="00D84FCD">
        <w:rPr>
          <w:rStyle w:val="StyleUnderline"/>
        </w:rPr>
        <w:t xml:space="preserve"> Increasing fear among Americans has already produced the Trump phenomenon. </w:t>
      </w:r>
      <w:r w:rsidRPr="00D84FCD">
        <w:rPr>
          <w:rStyle w:val="StyleUnderline"/>
          <w:b/>
        </w:rPr>
        <w:t>Imagine what countries with authoritarian traditions will produce if the global economy deteriorates due to trade wars</w:t>
      </w:r>
      <w:r w:rsidRPr="00D84FCD">
        <w:t xml:space="preserve">. If trade wars begin, economic tensions will mount. </w:t>
      </w:r>
      <w:r w:rsidRPr="00D84FCD">
        <w:rPr>
          <w:rStyle w:val="StyleUnderline"/>
        </w:rPr>
        <w:t>To divert attention from the economy, Chinese politicians could escalate tensions over Taiwan or North Korea. Or, perhaps, they could direct their efforts farther abroad</w:t>
      </w:r>
      <w:r w:rsidRPr="00D84FCD">
        <w:t xml:space="preserve">. Will American fears of a cyberattack on our electrical grid prove prophetic? </w:t>
      </w:r>
      <w:r w:rsidRPr="00D84FCD">
        <w:rPr>
          <w:rStyle w:val="StyleUnderline"/>
        </w:rPr>
        <w:t xml:space="preserve">A prosperous world dramatically reduces the odds of </w:t>
      </w:r>
      <w:r w:rsidRPr="00D84FCD">
        <w:t>such</w:t>
      </w:r>
      <w:r w:rsidRPr="00D84FCD">
        <w:rPr>
          <w:rStyle w:val="StyleUnderline"/>
        </w:rPr>
        <w:t xml:space="preserve"> catastrophic events</w:t>
      </w:r>
      <w:r w:rsidRPr="00D84FCD">
        <w:t>. Economically illiterate politicians who promote</w:t>
      </w:r>
      <w:r w:rsidRPr="00D84FCD">
        <w:rPr>
          <w:rStyle w:val="StyleUnderline"/>
        </w:rPr>
        <w:t xml:space="preserve"> trade wars threaten </w:t>
      </w:r>
      <w:r w:rsidRPr="00D84FCD">
        <w:rPr>
          <w:rStyle w:val="StyleUnderline"/>
          <w:b/>
        </w:rPr>
        <w:t>human cooperation, international harmony, and general prosperity</w:t>
      </w:r>
      <w:r w:rsidRPr="00D84FCD">
        <w:t>. They threaten peace. Good intentions are meaningless if your trade policies lead to war.</w:t>
      </w:r>
    </w:p>
    <w:p w14:paraId="309128E9" w14:textId="1221D541" w:rsidR="00CA3B3F" w:rsidRPr="00D84FCD" w:rsidRDefault="00D048A4" w:rsidP="00D048A4">
      <w:pPr>
        <w:pStyle w:val="Heading3"/>
        <w:rPr>
          <w:rFonts w:cs="Times New Roman"/>
        </w:rPr>
      </w:pPr>
      <w:r w:rsidRPr="00D84FCD">
        <w:rPr>
          <w:rFonts w:cs="Times New Roman"/>
        </w:rPr>
        <w:t>--US Econ Decline</w:t>
      </w:r>
    </w:p>
    <w:p w14:paraId="45C42DE7" w14:textId="77777777" w:rsidR="00D048A4" w:rsidRPr="00D84FCD" w:rsidRDefault="00D048A4" w:rsidP="00D048A4"/>
    <w:p w14:paraId="50651475" w14:textId="36E2ECC7" w:rsidR="00D048A4" w:rsidRPr="00D84FCD" w:rsidRDefault="00D048A4" w:rsidP="00D048A4">
      <w:pPr>
        <w:pStyle w:val="Heading4"/>
        <w:rPr>
          <w:rFonts w:cs="Times New Roman"/>
        </w:rPr>
      </w:pPr>
      <w:r w:rsidRPr="00D84FCD">
        <w:rPr>
          <w:rFonts w:cs="Times New Roman"/>
        </w:rPr>
        <w:t>US relative economic decline kills its economic deterrent to China war</w:t>
      </w:r>
    </w:p>
    <w:p w14:paraId="6CBF80A2" w14:textId="77777777" w:rsidR="00D048A4" w:rsidRPr="00D84FCD" w:rsidRDefault="00D048A4" w:rsidP="00D048A4">
      <w:pPr>
        <w:rPr>
          <w:rStyle w:val="Style13ptBold"/>
        </w:rPr>
      </w:pPr>
      <w:r w:rsidRPr="00D84FCD">
        <w:rPr>
          <w:rStyle w:val="Style13ptBold"/>
        </w:rPr>
        <w:t>Dobbins 12</w:t>
      </w:r>
      <w:r w:rsidRPr="00D84FCD">
        <w:t xml:space="preserve"> (senior fellow and Distinguished Chair in Diplomacy and Security at the RAND Corporation)</w:t>
      </w:r>
    </w:p>
    <w:p w14:paraId="09B6AB8F" w14:textId="77777777" w:rsidR="00D048A4" w:rsidRPr="00D84FCD" w:rsidRDefault="00D048A4" w:rsidP="00D048A4">
      <w:r w:rsidRPr="00D84FCD">
        <w:t>(James, Survival: Global Politics and Strategy August–September 2012 (</w:t>
      </w:r>
      <w:hyperlink r:id="rId22" w:history="1">
        <w:r w:rsidRPr="00D84FCD">
          <w:t>https://www.iiss.org/en/publications/survival/sections/2012-23ab/survival--global-politics-and-strategy-august--september-2012-f9ce/54-4-02-dobbins-95ad</w:t>
        </w:r>
      </w:hyperlink>
      <w:r w:rsidRPr="00D84FCD">
        <w:t>)</w:t>
      </w:r>
    </w:p>
    <w:p w14:paraId="3FE04538" w14:textId="77777777" w:rsidR="00D048A4" w:rsidRPr="00D84FCD" w:rsidRDefault="00D048A4" w:rsidP="00D048A4">
      <w:pPr>
        <w:pStyle w:val="NormalWeb"/>
        <w:shd w:val="clear" w:color="auto" w:fill="FFFFFF"/>
        <w:spacing w:before="0" w:beforeAutospacing="0" w:after="360" w:afterAutospacing="0"/>
        <w:rPr>
          <w:color w:val="000000"/>
          <w:sz w:val="22"/>
          <w:szCs w:val="22"/>
        </w:rPr>
      </w:pPr>
    </w:p>
    <w:p w14:paraId="19CC5EFF" w14:textId="77777777" w:rsidR="00D048A4" w:rsidRPr="00D84FCD" w:rsidRDefault="00D048A4" w:rsidP="00D048A4">
      <w:pPr>
        <w:rPr>
          <w:rStyle w:val="StyleUnderline"/>
        </w:rPr>
      </w:pPr>
      <w:r w:rsidRPr="00D84FCD">
        <w:t xml:space="preserve">The operation of mutually assured economic destruction is somewhat different from classic mutual assured destruction. It is at least theoretically possible to limit the escalation of a military clash to the sub-nuclear level; not so with economic consequences. China is not going to continue buying US Treasury notes while the American and Chinese navies clash somewhere off Taiwan or in the South China Sea. Nor is Apple going to be shipping iPads from its factories in China. Markets will anticipate widespread disruption in US–Chinese and world trade, and exacerbate the consequences, however much Beijing and Washington might seek to limit the damage. As is the case with mutual assured destruction, </w:t>
      </w:r>
      <w:r w:rsidRPr="00D84FCD">
        <w:rPr>
          <w:rStyle w:val="StyleUnderline"/>
        </w:rPr>
        <w:t>even the weaker party gains deterrent benefit from the likelihood of mutual</w:t>
      </w:r>
      <w:r w:rsidRPr="00D84FCD">
        <w:t xml:space="preserve">, if unevenly distributed, </w:t>
      </w:r>
      <w:r w:rsidRPr="00D84FCD">
        <w:rPr>
          <w:rStyle w:val="StyleUnderline"/>
        </w:rPr>
        <w:t>destruction</w:t>
      </w:r>
      <w:r w:rsidRPr="00D84FCD">
        <w:t xml:space="preserve">. </w:t>
      </w:r>
      <w:r w:rsidRPr="00D84FCD">
        <w:rPr>
          <w:rStyle w:val="StyleUnderline"/>
        </w:rPr>
        <w:t xml:space="preserve">The point could be reached sometime in the next few decades, however, at which the balance of dependence has shifted so far against the United States that it no longer represents an effective deterrent to Chinese advances </w:t>
      </w:r>
      <w:r w:rsidRPr="00D84FCD">
        <w:t xml:space="preserve">against important, if not vital, American interests in East Asia. This is not an argument for seeking to decouple the US economy from the Chinese economy, as that would simply be to dispense with the existent deterrent effect while it still has great force. </w:t>
      </w:r>
      <w:r w:rsidRPr="00D84FCD">
        <w:rPr>
          <w:rStyle w:val="StyleUnderline"/>
        </w:rPr>
        <w:t>It is</w:t>
      </w:r>
      <w:r w:rsidRPr="00D84FCD">
        <w:t xml:space="preserve">, however, </w:t>
      </w:r>
      <w:r w:rsidRPr="00D84FCD">
        <w:rPr>
          <w:rStyle w:val="StyleUnderline"/>
        </w:rPr>
        <w:t>a reason to ensure that the balance of dependence does not shift too heavily against the United States</w:t>
      </w:r>
      <w:r w:rsidRPr="00D84FCD">
        <w:t xml:space="preserve">. It is often said that a </w:t>
      </w:r>
      <w:r w:rsidRPr="00D84FCD">
        <w:rPr>
          <w:rStyle w:val="StyleUnderline"/>
        </w:rPr>
        <w:t xml:space="preserve">strong economy is the basis of a strong defence. In the case of Chinese–US relations, a strong US economy is not just the basis for a strong defence, it is itself perhaps the best defence against an adventurous China. </w:t>
      </w:r>
    </w:p>
    <w:p w14:paraId="36FEEC64" w14:textId="77777777" w:rsidR="00D048A4" w:rsidRPr="00D84FCD" w:rsidRDefault="00D048A4" w:rsidP="00D048A4"/>
    <w:p w14:paraId="4BDB49DC" w14:textId="77777777" w:rsidR="00D915E6" w:rsidRPr="00D84FCD" w:rsidRDefault="00D915E6" w:rsidP="00D915E6">
      <w:pPr>
        <w:pStyle w:val="Heading3"/>
        <w:rPr>
          <w:rFonts w:cs="Times New Roman"/>
        </w:rPr>
      </w:pPr>
      <w:r w:rsidRPr="00D84FCD">
        <w:rPr>
          <w:rFonts w:cs="Times New Roman"/>
        </w:rPr>
        <w:t>--Hotspots</w:t>
      </w:r>
    </w:p>
    <w:p w14:paraId="36AD673F" w14:textId="77777777" w:rsidR="00D915E6" w:rsidRPr="00D84FCD" w:rsidRDefault="00D915E6" w:rsidP="00D915E6"/>
    <w:p w14:paraId="355EAC10" w14:textId="77777777" w:rsidR="00D915E6" w:rsidRPr="00D84FCD" w:rsidRDefault="00D915E6" w:rsidP="00D915E6">
      <w:pPr>
        <w:pStyle w:val="Heading4"/>
        <w:rPr>
          <w:rFonts w:cs="Times New Roman"/>
        </w:rPr>
      </w:pPr>
      <w:r w:rsidRPr="00D84FCD">
        <w:rPr>
          <w:rFonts w:cs="Times New Roman"/>
        </w:rPr>
        <w:t>China and US have multiple conflicts of interest that lead to tension and escalation</w:t>
      </w:r>
    </w:p>
    <w:p w14:paraId="0BFBA2EE" w14:textId="77777777" w:rsidR="00D915E6" w:rsidRPr="00D84FCD" w:rsidRDefault="00D915E6" w:rsidP="00D915E6">
      <w:r w:rsidRPr="00D84FCD">
        <w:rPr>
          <w:rStyle w:val="Style13ptBold"/>
        </w:rPr>
        <w:t>Yung and</w:t>
      </w:r>
      <w:r w:rsidRPr="00D84FCD">
        <w:rPr>
          <w:sz w:val="16"/>
        </w:rPr>
        <w:t xml:space="preserve"> </w:t>
      </w:r>
      <w:r w:rsidRPr="00D84FCD">
        <w:rPr>
          <w:rStyle w:val="Style13ptBold"/>
        </w:rPr>
        <w:t>Dong 16</w:t>
      </w:r>
      <w:r w:rsidRPr="00D84FCD">
        <w:t xml:space="preserve"> (Christopher and Wang, Christopher Yung is the Donald Bren Chair of Non-Western Strategic Thought at the U.S. Marine Corps University. Wang Dong is an Associate Professor in the School of International Studies and Deputy Executive Director of the Institute for China-U.S. People to People Exchange at Peking University, "The United States and China Can Get Along in the South China Sea," War on the Rocks, http://warontherocks.com/2016/07/the-united-states-and-china-can-get-along-in-the-south-china-sea//NM)</w:t>
      </w:r>
    </w:p>
    <w:p w14:paraId="4FA63204" w14:textId="77777777" w:rsidR="00D915E6" w:rsidRPr="00D84FCD" w:rsidRDefault="00D915E6" w:rsidP="00D915E6">
      <w:pPr>
        <w:rPr>
          <w:sz w:val="16"/>
        </w:rPr>
      </w:pPr>
      <w:r w:rsidRPr="00D84FCD">
        <w:rPr>
          <w:sz w:val="16"/>
        </w:rPr>
        <w:t xml:space="preserve">For the United States, the entire international trading and economic order is dependent on a secure maritime domain.  Additionally, the ocean serves as both an initial barrier to threats to the homeland and as a highway for the United States to project power abroad. Finally, because the </w:t>
      </w:r>
      <w:r w:rsidRPr="00D84FCD">
        <w:rPr>
          <w:rStyle w:val="Emphasis"/>
        </w:rPr>
        <w:t xml:space="preserve">Washington sees the prevention of regional hegemons as vital </w:t>
      </w:r>
      <w:r w:rsidRPr="00D84FCD">
        <w:rPr>
          <w:rStyle w:val="StyleUnderline"/>
        </w:rPr>
        <w:t xml:space="preserve">to its own national security interests, </w:t>
      </w:r>
      <w:r w:rsidRPr="00D84FCD">
        <w:rPr>
          <w:rStyle w:val="Emphasis"/>
        </w:rPr>
        <w:t>the United States is able to take action to balance that emerging threat</w:t>
      </w:r>
      <w:r w:rsidRPr="00D84FCD">
        <w:rPr>
          <w:rStyle w:val="StyleUnderline"/>
        </w:rPr>
        <w:t xml:space="preserve"> or, if necessary, defeat it through a secure maritime domain.</w:t>
      </w:r>
      <w:r w:rsidRPr="00D84FCD">
        <w:rPr>
          <w:sz w:val="16"/>
        </w:rPr>
        <w:t xml:space="preserve"> </w:t>
      </w:r>
      <w:r w:rsidRPr="00D84FCD">
        <w:rPr>
          <w:rStyle w:val="StyleUnderline"/>
        </w:rPr>
        <w:t>China’s interests in the maritime domain center on safeguarding national unity and territorial integrity</w:t>
      </w:r>
      <w:r w:rsidRPr="00D84FCD">
        <w:rPr>
          <w:sz w:val="16"/>
        </w:rPr>
        <w:t xml:space="preserve">, defending maritime rights and benefits, and protecting China’s rapidly expanding overseas interests which include trade to and from China and access to needed natural resources. During wartime, </w:t>
      </w:r>
      <w:r w:rsidRPr="00D84FCD">
        <w:rPr>
          <w:rStyle w:val="Emphasis"/>
        </w:rPr>
        <w:t>China also wants to be able to deny or deter other powers’ ability to pose either threats within its strategic maritime zones</w:t>
      </w:r>
      <w:r w:rsidRPr="00D84FCD">
        <w:rPr>
          <w:rStyle w:val="StyleUnderline"/>
        </w:rPr>
        <w:t xml:space="preserve"> or layers of Chinese defenses that are defined by the first and second island chains. Chinese and U.S. perspectives diverge when it comes to how the two countries define their respective national interests,</w:t>
      </w:r>
      <w:r w:rsidRPr="00D84FCD">
        <w:rPr>
          <w:sz w:val="16"/>
        </w:rPr>
        <w:t xml:space="preserve"> what they believe to be appropriate means of displaying good and bad intentions, how the two sides view the sea, </w:t>
      </w:r>
      <w:r w:rsidRPr="00D84FCD">
        <w:rPr>
          <w:rStyle w:val="StyleUnderline"/>
        </w:rPr>
        <w:t xml:space="preserve">and how they interpret international law and the protection of maritime sovereignty. </w:t>
      </w:r>
      <w:r w:rsidRPr="00D84FCD">
        <w:rPr>
          <w:sz w:val="16"/>
        </w:rPr>
        <w:t xml:space="preserve">China and the United States have fundamentally different philosophies about the nature and meaning of the sea. </w:t>
      </w:r>
      <w:r w:rsidRPr="00D84FCD">
        <w:rPr>
          <w:rStyle w:val="StyleUnderline"/>
        </w:rPr>
        <w:t xml:space="preserve">Historically </w:t>
      </w:r>
      <w:r w:rsidRPr="00D84FCD">
        <w:rPr>
          <w:rStyle w:val="Emphasis"/>
        </w:rPr>
        <w:t>for modern China, the sea is first and foremost a means of access by enemies to threaten and humiliate the country</w:t>
      </w:r>
      <w:r w:rsidRPr="00D84FCD">
        <w:rPr>
          <w:rStyle w:val="StyleUnderline"/>
        </w:rPr>
        <w:t xml:space="preserve">. In contrast, the United States views the sea as a potential barrier to foreign threats and simultaneously a means for the United States to push out and advance its own interests. </w:t>
      </w:r>
      <w:r w:rsidRPr="00D84FCD">
        <w:rPr>
          <w:rStyle w:val="Emphasis"/>
        </w:rPr>
        <w:t>This explains the tension over U.S. Navy surveillance and reconnaissance operations</w:t>
      </w:r>
      <w:r w:rsidRPr="00D84FCD">
        <w:rPr>
          <w:rStyle w:val="StyleUnderline"/>
        </w:rPr>
        <w:t xml:space="preserve"> </w:t>
      </w:r>
      <w:r w:rsidRPr="00D84FCD">
        <w:rPr>
          <w:sz w:val="16"/>
        </w:rPr>
        <w:t>(SRO). The United States regards as its right the ability to fly surveillance aircraft or sail surveillance ships within China’s exclusive economic zone but outside China’s territorial waters and contiguous zone. China, however, sees U.S. SROs as an affront to Chinese sovereignty, intrusive in nature, and potentially threatening to China’s security. Complicating this divergence of interests and perspectives is the security dilemma involved when a hegemon is confronted by a rising challenger — the so-called Thucydides Trap</w:t>
      </w:r>
      <w:r w:rsidRPr="00D84FCD">
        <w:rPr>
          <w:rStyle w:val="StyleUnderline"/>
        </w:rPr>
        <w:t xml:space="preserve">. </w:t>
      </w:r>
      <w:r w:rsidRPr="00D84FCD">
        <w:rPr>
          <w:rStyle w:val="Emphasis"/>
        </w:rPr>
        <w:t>An additional complication is</w:t>
      </w:r>
      <w:r w:rsidRPr="00D84FCD">
        <w:rPr>
          <w:rStyle w:val="StyleUnderline"/>
        </w:rPr>
        <w:t xml:space="preserve"> the vexing fact that </w:t>
      </w:r>
      <w:r w:rsidRPr="00D84FCD">
        <w:rPr>
          <w:rStyle w:val="Emphasis"/>
        </w:rPr>
        <w:t xml:space="preserve">all the present hot spots or potential conflict scenarios between the two countries reside in the maritime domain. </w:t>
      </w:r>
      <w:r w:rsidRPr="00D84FCD">
        <w:rPr>
          <w:rStyle w:val="StyleUnderline"/>
        </w:rPr>
        <w:t xml:space="preserve">There remains the possibility that </w:t>
      </w:r>
      <w:r w:rsidRPr="00D84FCD">
        <w:rPr>
          <w:rStyle w:val="Emphasis"/>
        </w:rPr>
        <w:t>China and the United States could tangle with each other over a crisis emerging from a Taiwan, a South China Sea, or an East China Sea scenario.</w:t>
      </w:r>
      <w:r w:rsidRPr="00D84FCD">
        <w:rPr>
          <w:sz w:val="16"/>
        </w:rPr>
        <w:t xml:space="preserve"> Nevertheless, there are enough overlapping interests in the maritime domain to warrant serious thought about deepening and strengthening cooperative programs already in existence. The convergence of interests is substantial enough that new programs that can foster habits of cooperation and reduce tensions deserve consideration.</w:t>
      </w:r>
    </w:p>
    <w:p w14:paraId="35D9AE14" w14:textId="77777777" w:rsidR="00D915E6" w:rsidRPr="00D84FCD" w:rsidRDefault="00D915E6" w:rsidP="00D915E6"/>
    <w:p w14:paraId="7AF7FAF2" w14:textId="1CCAF929" w:rsidR="00D67781" w:rsidRPr="00D84FCD" w:rsidRDefault="00D67781" w:rsidP="00D67781">
      <w:pPr>
        <w:pStyle w:val="Heading3"/>
        <w:rPr>
          <w:rFonts w:cs="Times New Roman"/>
        </w:rPr>
      </w:pPr>
      <w:r w:rsidRPr="00D84FCD">
        <w:rPr>
          <w:rFonts w:cs="Times New Roman"/>
        </w:rPr>
        <w:t>--A2: Deterrence</w:t>
      </w:r>
    </w:p>
    <w:p w14:paraId="16631346" w14:textId="77777777" w:rsidR="00D67781" w:rsidRPr="00D84FCD" w:rsidRDefault="00D67781" w:rsidP="00D67781"/>
    <w:p w14:paraId="71E7138F" w14:textId="77777777" w:rsidR="00D67781" w:rsidRPr="00D84FCD" w:rsidRDefault="00D67781" w:rsidP="00D67781">
      <w:pPr>
        <w:pStyle w:val="Heading4"/>
        <w:rPr>
          <w:rFonts w:cs="Times New Roman"/>
        </w:rPr>
      </w:pPr>
      <w:r w:rsidRPr="00D84FCD">
        <w:rPr>
          <w:rFonts w:cs="Times New Roman"/>
        </w:rPr>
        <w:t>US deterrence isn’t credible</w:t>
      </w:r>
    </w:p>
    <w:p w14:paraId="48E63874" w14:textId="77777777" w:rsidR="00D67781" w:rsidRPr="00D84FCD" w:rsidRDefault="00D67781" w:rsidP="00D67781">
      <w:pPr>
        <w:rPr>
          <w:b/>
          <w:sz w:val="28"/>
        </w:rPr>
      </w:pPr>
      <w:r w:rsidRPr="00D84FCD">
        <w:rPr>
          <w:rStyle w:val="Style13ptBold"/>
          <w:sz w:val="28"/>
        </w:rPr>
        <w:t>Gerbig 2014</w:t>
      </w:r>
      <w:r w:rsidRPr="00D84FCD">
        <w:rPr>
          <w:sz w:val="13"/>
          <w:szCs w:val="12"/>
        </w:rPr>
        <w:t xml:space="preserve">(Carly Gerbig is a research intern with the Project on Nuclear Issues. “The Power of Words: Why U.S. Nuclear Deterrence is Losing Credibility” </w:t>
      </w:r>
      <w:hyperlink r:id="rId23" w:history="1">
        <w:r w:rsidRPr="00D84FCD">
          <w:rPr>
            <w:rStyle w:val="Hyperlink"/>
            <w:sz w:val="12"/>
            <w:szCs w:val="12"/>
          </w:rPr>
          <w:t>http://poniforum.csis.org/blog/the-power-of-words-why-u-s-nuclear-deterrence-is-losing-credibili</w:t>
        </w:r>
      </w:hyperlink>
      <w:r w:rsidRPr="00D84FCD">
        <w:rPr>
          <w:sz w:val="12"/>
          <w:szCs w:val="12"/>
        </w:rPr>
        <w:t xml:space="preserve"> , 4/18, DDI-RF  )</w:t>
      </w:r>
    </w:p>
    <w:p w14:paraId="43109C5F" w14:textId="77777777" w:rsidR="00D67781" w:rsidRPr="00D84FCD" w:rsidRDefault="00D67781" w:rsidP="00D67781">
      <w:pPr>
        <w:rPr>
          <w:rStyle w:val="StyleUnderline"/>
        </w:rPr>
      </w:pPr>
      <w:r w:rsidRPr="00D84FCD">
        <w:rPr>
          <w:rStyle w:val="StyleUnderline"/>
        </w:rPr>
        <w:t xml:space="preserve">Since the end of the Cold War, deterrence has continued to play an essential role in U.S. </w:t>
      </w:r>
      <w:hyperlink r:id="rId24" w:history="1">
        <w:r w:rsidRPr="00D84FCD">
          <w:rPr>
            <w:rStyle w:val="StyleUnderline"/>
          </w:rPr>
          <w:t>national security strategy</w:t>
        </w:r>
      </w:hyperlink>
      <w:r w:rsidRPr="00D84FCD">
        <w:rPr>
          <w:rStyle w:val="StyleUnderline"/>
        </w:rPr>
        <w:t>.</w:t>
      </w:r>
      <w:r w:rsidRPr="00D84FCD">
        <w:rPr>
          <w:sz w:val="13"/>
          <w:szCs w:val="12"/>
        </w:rPr>
        <w:t xml:space="preserve"> While the United States homeland no longer faces the same existential threat of nuclear warfare with Russia, Washington does have a larger, more diffuse range of threats to deter. These include nuclear terrorism, nuclear proliferation by states and non-state actors, conventional territorial aggression by rising powers, and the aggressive use of emerging technologies such as cyber warfare. </w:t>
      </w:r>
      <w:r w:rsidRPr="00D84FCD">
        <w:rPr>
          <w:rStyle w:val="StyleUnderline"/>
        </w:rPr>
        <w:t>Given this wide range of threats to the United States, and recent violations of</w:t>
      </w:r>
      <w:r w:rsidRPr="00D84FCD">
        <w:rPr>
          <w:sz w:val="13"/>
          <w:szCs w:val="12"/>
        </w:rPr>
        <w:t xml:space="preserve"> (largely) </w:t>
      </w:r>
      <w:r w:rsidRPr="00D84FCD">
        <w:rPr>
          <w:rStyle w:val="StyleUnderline"/>
        </w:rPr>
        <w:t>U.S.-constructed international norms</w:t>
      </w:r>
      <w:r w:rsidRPr="00D84FCD">
        <w:rPr>
          <w:sz w:val="13"/>
          <w:szCs w:val="12"/>
        </w:rPr>
        <w:t xml:space="preserve"> (e.g. North Korea’s </w:t>
      </w:r>
      <w:hyperlink r:id="rId25" w:history="1">
        <w:r w:rsidRPr="00D84FCD">
          <w:rPr>
            <w:sz w:val="12"/>
            <w:szCs w:val="12"/>
          </w:rPr>
          <w:t>nuclear testing</w:t>
        </w:r>
      </w:hyperlink>
      <w:r w:rsidRPr="00D84FCD">
        <w:rPr>
          <w:sz w:val="12"/>
          <w:szCs w:val="12"/>
        </w:rPr>
        <w:t xml:space="preserve">, Assad’s use of </w:t>
      </w:r>
      <w:hyperlink r:id="rId26" w:history="1">
        <w:r w:rsidRPr="00D84FCD">
          <w:rPr>
            <w:sz w:val="12"/>
            <w:szCs w:val="12"/>
          </w:rPr>
          <w:t>chemical weapons</w:t>
        </w:r>
      </w:hyperlink>
      <w:r w:rsidRPr="00D84FCD">
        <w:rPr>
          <w:sz w:val="12"/>
          <w:szCs w:val="12"/>
        </w:rPr>
        <w:t xml:space="preserve"> in Syria, and Putin’s </w:t>
      </w:r>
      <w:hyperlink r:id="rId27" w:history="1">
        <w:r w:rsidRPr="00D84FCD">
          <w:rPr>
            <w:sz w:val="12"/>
            <w:szCs w:val="12"/>
          </w:rPr>
          <w:t>blatant annexation</w:t>
        </w:r>
      </w:hyperlink>
      <w:r w:rsidRPr="00D84FCD">
        <w:rPr>
          <w:sz w:val="13"/>
          <w:szCs w:val="12"/>
        </w:rPr>
        <w:t xml:space="preserve"> of Ukraine’s territory), it isn’t surprising that </w:t>
      </w:r>
      <w:r w:rsidRPr="00D84FCD">
        <w:rPr>
          <w:rStyle w:val="StyleUnderline"/>
        </w:rPr>
        <w:t>many Americans are questioning whether the United States can still credibly deter its adversaries.</w:t>
      </w:r>
      <w:r w:rsidRPr="00D84FCD">
        <w:rPr>
          <w:sz w:val="13"/>
          <w:szCs w:val="12"/>
        </w:rPr>
        <w:t xml:space="preserve"> A sizeable cohort of policymakers and scholars believe that the United States no longer has the military capability to deter its enemies. Channels for blame include declining U.S. power relative to China, India, and others, military overextension after more than a decade in Afghanistan and Iraq, and domestic public war-weariness. In fact, a majority of the U.S. public believes the </w:t>
      </w:r>
      <w:hyperlink r:id="rId28" w:history="1">
        <w:r w:rsidRPr="00D84FCD">
          <w:t>United States is in decline</w:t>
        </w:r>
      </w:hyperlink>
      <w:r w:rsidRPr="00D84FCD">
        <w:rPr>
          <w:sz w:val="13"/>
          <w:szCs w:val="12"/>
        </w:rPr>
        <w:t xml:space="preserve"> and should retrench from international affairs. </w:t>
      </w:r>
      <w:r w:rsidRPr="00D84FCD">
        <w:rPr>
          <w:rStyle w:val="StyleUnderline"/>
        </w:rPr>
        <w:t xml:space="preserve">In 2009, Kier Lieber </w:t>
      </w:r>
      <w:r w:rsidRPr="00D84FCD">
        <w:rPr>
          <w:sz w:val="13"/>
          <w:szCs w:val="12"/>
        </w:rPr>
        <w:t xml:space="preserve">made a slightly different argument: that future deterrence would suffer if the United States retained the wrong capabilities for the 21st-century threat environment. He </w:t>
      </w:r>
      <w:r w:rsidRPr="00D84FCD">
        <w:rPr>
          <w:rStyle w:val="StyleUnderline"/>
        </w:rPr>
        <w:t>argued that a large stockpile of city-busting nuclear weapons is an ineffective deterrent against modern-day adversarie</w:t>
      </w:r>
      <w:r w:rsidRPr="00D84FCD">
        <w:rPr>
          <w:sz w:val="13"/>
          <w:szCs w:val="12"/>
        </w:rPr>
        <w:t>s, and he advocated for the United States to pr</w:t>
      </w:r>
      <w:r w:rsidRPr="00D84FCD">
        <w:rPr>
          <w:sz w:val="12"/>
          <w:szCs w:val="12"/>
        </w:rPr>
        <w:t xml:space="preserve">eserve a </w:t>
      </w:r>
      <w:hyperlink r:id="rId29" w:history="1">
        <w:r w:rsidRPr="00D84FCD">
          <w:rPr>
            <w:sz w:val="12"/>
            <w:szCs w:val="12"/>
          </w:rPr>
          <w:t>variety of lower-yield nuclear capabilities</w:t>
        </w:r>
      </w:hyperlink>
      <w:r w:rsidRPr="00D84FCD">
        <w:rPr>
          <w:sz w:val="12"/>
          <w:szCs w:val="12"/>
        </w:rPr>
        <w:t xml:space="preserve"> as it </w:t>
      </w:r>
      <w:r w:rsidRPr="00D84FCD">
        <w:rPr>
          <w:sz w:val="13"/>
          <w:szCs w:val="12"/>
        </w:rPr>
        <w:t xml:space="preserve">reduces its stockpile. Nevertheless, the United States had both capabilities at the time of his writing, and still does. Even with drastic reductions in the U.S. nuclear arsenal, delayed modernization programs for nuclear delivery vehicles, and smaller projected future defense and military budgets, the United States retains an unquestionable capability to retaliate against nearly any form of nuclear or conventional provocation from nearly any enemy, provided it is deemed a threat to core interests and deserving of a military response. The </w:t>
      </w:r>
      <w:r w:rsidRPr="00D84FCD">
        <w:rPr>
          <w:sz w:val="12"/>
          <w:szCs w:val="12"/>
        </w:rPr>
        <w:t xml:space="preserve">United States’ </w:t>
      </w:r>
      <w:hyperlink r:id="rId30" w:history="1">
        <w:r w:rsidRPr="00D84FCD">
          <w:rPr>
            <w:sz w:val="12"/>
            <w:szCs w:val="12"/>
          </w:rPr>
          <w:t>defense</w:t>
        </w:r>
      </w:hyperlink>
      <w:r w:rsidRPr="00D84FCD">
        <w:rPr>
          <w:sz w:val="12"/>
          <w:szCs w:val="12"/>
        </w:rPr>
        <w:t xml:space="preserve"> budget is higher</w:t>
      </w:r>
      <w:r w:rsidRPr="00D84FCD">
        <w:rPr>
          <w:sz w:val="13"/>
          <w:szCs w:val="12"/>
        </w:rPr>
        <w:t xml:space="preserve"> than the next ten highest defense budgets combined, and </w:t>
      </w:r>
      <w:r w:rsidRPr="00D84FCD">
        <w:rPr>
          <w:rStyle w:val="StyleUnderline"/>
        </w:rPr>
        <w:t xml:space="preserve">the United States has about </w:t>
      </w:r>
      <w:hyperlink r:id="rId31" w:history="1">
        <w:r w:rsidRPr="00D84FCD">
          <w:rPr>
            <w:rStyle w:val="StyleUnderline"/>
          </w:rPr>
          <w:t>forty-five percent</w:t>
        </w:r>
      </w:hyperlink>
      <w:r w:rsidRPr="00D84FCD">
        <w:rPr>
          <w:rStyle w:val="StyleUnderline"/>
        </w:rPr>
        <w:t xml:space="preserve"> of the world’s nuclear weapons</w:t>
      </w:r>
      <w:r w:rsidRPr="00D84FCD">
        <w:rPr>
          <w:sz w:val="13"/>
          <w:szCs w:val="12"/>
        </w:rPr>
        <w:t xml:space="preserve"> – more than enough to dwarf any nuclear adversary, other than Russia. </w:t>
      </w:r>
      <w:r w:rsidRPr="00D84FCD">
        <w:rPr>
          <w:rStyle w:val="StyleUnderline"/>
        </w:rPr>
        <w:t>Thus, it is</w:t>
      </w:r>
      <w:r w:rsidRPr="00D84FCD">
        <w:rPr>
          <w:sz w:val="13"/>
          <w:szCs w:val="12"/>
        </w:rPr>
        <w:t xml:space="preserve"> not military capability, but </w:t>
      </w:r>
      <w:r w:rsidRPr="00D84FCD">
        <w:rPr>
          <w:rStyle w:val="StyleUnderline"/>
        </w:rPr>
        <w:t>intentions that are the missing link in the United States’ current deterrence policy.</w:t>
      </w:r>
      <w:r w:rsidRPr="00D84FCD">
        <w:rPr>
          <w:sz w:val="13"/>
          <w:szCs w:val="12"/>
        </w:rPr>
        <w:t xml:space="preserve"> Some Americans (mostly Republican hawks – but also some Democrats) are quick to blame the Obama administration </w:t>
      </w:r>
      <w:r w:rsidRPr="00D84FCD">
        <w:rPr>
          <w:sz w:val="12"/>
          <w:szCs w:val="12"/>
        </w:rPr>
        <w:t xml:space="preserve">for </w:t>
      </w:r>
      <w:hyperlink r:id="rId32" w:history="1">
        <w:r w:rsidRPr="00D84FCD">
          <w:rPr>
            <w:sz w:val="12"/>
            <w:szCs w:val="12"/>
          </w:rPr>
          <w:t>weakness</w:t>
        </w:r>
      </w:hyperlink>
      <w:r w:rsidRPr="00D84FCD">
        <w:rPr>
          <w:sz w:val="12"/>
          <w:szCs w:val="12"/>
        </w:rPr>
        <w:t xml:space="preserve"> and complacency</w:t>
      </w:r>
      <w:r w:rsidRPr="00D84FCD">
        <w:rPr>
          <w:sz w:val="13"/>
          <w:szCs w:val="12"/>
        </w:rPr>
        <w:t xml:space="preserve"> regarding the recent deterrence failures mentioned above – but the problem of projecting ambiguous intentions has been a feature of multiple administrations. Since the end of the Cold War, it has been less clear what the United States’ core military interests are, and which enemy actions will prompt a military response. Of course, some things are indisputable; the United States will not excuse the use of nuclear weapons by any country or non-state actor. It will not allow an attack on its homeland or that of its closest allies without severe retaliation. But what about more peripheral interests? </w:t>
      </w:r>
      <w:r w:rsidRPr="00D84FCD">
        <w:rPr>
          <w:rStyle w:val="StyleUnderline"/>
        </w:rPr>
        <w:t>The United States has sworn to protect its East Asian allies’ territorial sovereignty</w:t>
      </w:r>
      <w:r w:rsidRPr="00D84FCD">
        <w:rPr>
          <w:sz w:val="13"/>
          <w:szCs w:val="12"/>
        </w:rPr>
        <w:t xml:space="preserve">, but would it really go to war with China over the Senkaku/Diaoyu rocks? More importantly, can the United States continue to credibly convince both China and Japan that it will honor that agreement? Several administrations have vowed not to accept a nuclear North Korea, but neither the Obama administration nor the Bush administration responded militarily to the North’s nuclear testing and provocations against Japan and South Korea. What happens if nuclear negotiations with Iran fall apart? What if Russia invades Eastern Ukraine? The point to these questions is that the United States hasn’t always clearly defined what actions will provoke a military response vs. a diplomatic response. The problem is not necessarily vagueness – it would be impractical and even dangerous for the United States to publicly list which interests it will protect with military force and which it won’t. The problem of credibility arises when the United States publicly states actions it won’t tolerate, and follows through with a pattern of inaction. </w:t>
      </w:r>
      <w:r w:rsidRPr="00D84FCD">
        <w:rPr>
          <w:rStyle w:val="StyleUnderline"/>
        </w:rPr>
        <w:t>Deterrence relies on an enemy’s belief that the United States will retaliate if its threats are ignored.</w:t>
      </w:r>
      <w:r w:rsidRPr="00D84FCD">
        <w:rPr>
          <w:sz w:val="13"/>
          <w:szCs w:val="12"/>
        </w:rPr>
        <w:t xml:space="preserve"> This requires both clearly defined military interests backed up with threats of retaliation, and follow-through on those threats if they are ignored. </w:t>
      </w:r>
      <w:r w:rsidRPr="00D84FCD">
        <w:rPr>
          <w:rStyle w:val="StyleUnderline"/>
        </w:rPr>
        <w:t>Washington’s words lose meaning when it asserts</w:t>
      </w:r>
      <w:r w:rsidRPr="00D84FCD">
        <w:rPr>
          <w:sz w:val="13"/>
          <w:szCs w:val="12"/>
        </w:rPr>
        <w:t xml:space="preserve"> (through words or written agreements) </w:t>
      </w:r>
      <w:r w:rsidRPr="00D84FCD">
        <w:rPr>
          <w:rStyle w:val="StyleUnderline"/>
        </w:rPr>
        <w:t>that it will not tolerate</w:t>
      </w:r>
      <w:r w:rsidRPr="00D84FCD">
        <w:rPr>
          <w:sz w:val="13"/>
          <w:szCs w:val="12"/>
        </w:rPr>
        <w:t xml:space="preserve"> certain foreign policy actions, such as </w:t>
      </w:r>
      <w:r w:rsidRPr="00D84FCD">
        <w:rPr>
          <w:rStyle w:val="StyleUnderline"/>
        </w:rPr>
        <w:t>a nuclear North Korea</w:t>
      </w:r>
      <w:r w:rsidRPr="00D84FCD">
        <w:rPr>
          <w:sz w:val="13"/>
          <w:szCs w:val="12"/>
        </w:rPr>
        <w:t xml:space="preserve">, chemical weapons-use in Syria, </w:t>
      </w:r>
      <w:r w:rsidRPr="00D84FCD">
        <w:rPr>
          <w:rStyle w:val="StyleUnderline"/>
        </w:rPr>
        <w:t>or territorial aggression against sovereign nations, but does nothing to retaliate against these actions when they occur.</w:t>
      </w:r>
      <w:r w:rsidRPr="00D84FCD">
        <w:rPr>
          <w:sz w:val="13"/>
          <w:szCs w:val="12"/>
        </w:rPr>
        <w:t xml:space="preserve"> </w:t>
      </w:r>
      <w:hyperlink r:id="rId33" w:history="1">
        <w:r w:rsidRPr="00D84FCD">
          <w:rPr>
            <w:sz w:val="12"/>
            <w:szCs w:val="12"/>
          </w:rPr>
          <w:t>Clark Murdock</w:t>
        </w:r>
      </w:hyperlink>
      <w:r w:rsidRPr="00D84FCD">
        <w:rPr>
          <w:sz w:val="12"/>
          <w:szCs w:val="12"/>
        </w:rPr>
        <w:t xml:space="preserve"> </w:t>
      </w:r>
      <w:r w:rsidRPr="00D84FCD">
        <w:rPr>
          <w:sz w:val="13"/>
          <w:szCs w:val="12"/>
        </w:rPr>
        <w:t xml:space="preserve">articulated it best: “When deterrent threats fail, the right time to use force is right away. Forcefully carrying out retaliatory strikes is critical to restoring deterrence with the transgressor and maintaining credibility with others who are watching closely how well the United States backs up its red lines.” This is not to say that the United States needs to intervene militarily every time a belligerent action is taken around the world, or a non-existential threat emerges. It is to say that words matter, and the United States needs to choose its words carefully with regard to its interests, and be willing to back those up. The failure to mean what it says and say what it means prevents deterrence from being </w:t>
      </w:r>
      <w:r w:rsidRPr="00D84FCD">
        <w:rPr>
          <w:sz w:val="12"/>
          <w:szCs w:val="12"/>
        </w:rPr>
        <w:t xml:space="preserve">credible. </w:t>
      </w:r>
      <w:hyperlink r:id="rId34" w:history="1">
        <w:r w:rsidRPr="00D84FCD">
          <w:rPr>
            <w:sz w:val="12"/>
            <w:szCs w:val="12"/>
          </w:rPr>
          <w:t>George Perkovich</w:t>
        </w:r>
      </w:hyperlink>
      <w:r w:rsidRPr="00D84FCD">
        <w:rPr>
          <w:sz w:val="12"/>
          <w:szCs w:val="12"/>
        </w:rPr>
        <w:t>, for instance</w:t>
      </w:r>
      <w:r w:rsidRPr="00D84FCD">
        <w:rPr>
          <w:sz w:val="13"/>
          <w:szCs w:val="12"/>
        </w:rPr>
        <w:t xml:space="preserve">, argues that </w:t>
      </w:r>
      <w:r w:rsidRPr="00D84FCD">
        <w:rPr>
          <w:rStyle w:val="StyleUnderline"/>
        </w:rPr>
        <w:t>because the Obama administration let Russia get away with the Crimea debacle</w:t>
      </w:r>
      <w:r w:rsidRPr="00D84FCD">
        <w:rPr>
          <w:sz w:val="13"/>
          <w:szCs w:val="12"/>
        </w:rPr>
        <w:t>, despit</w:t>
      </w:r>
      <w:r w:rsidRPr="00D84FCD">
        <w:rPr>
          <w:sz w:val="12"/>
          <w:szCs w:val="12"/>
        </w:rPr>
        <w:t xml:space="preserve">e its </w:t>
      </w:r>
      <w:hyperlink r:id="rId35" w:history="1">
        <w:r w:rsidRPr="00D84FCD">
          <w:rPr>
            <w:sz w:val="12"/>
            <w:szCs w:val="12"/>
          </w:rPr>
          <w:t>written agreement</w:t>
        </w:r>
      </w:hyperlink>
      <w:r w:rsidRPr="00D84FCD">
        <w:rPr>
          <w:sz w:val="12"/>
          <w:szCs w:val="12"/>
        </w:rPr>
        <w:t xml:space="preserve"> to protect the </w:t>
      </w:r>
      <w:r w:rsidRPr="00D84FCD">
        <w:rPr>
          <w:sz w:val="13"/>
          <w:szCs w:val="12"/>
        </w:rPr>
        <w:t xml:space="preserve">territorial sovereignty of Ukraine in exchange for Ukraine’s accession to the Nonproliferation Treaty and removal of nuclear weapons, </w:t>
      </w:r>
      <w:r w:rsidRPr="00D84FCD">
        <w:rPr>
          <w:rStyle w:val="StyleUnderline"/>
        </w:rPr>
        <w:t>no nuclear weapon state will ever give up its weapons again</w:t>
      </w:r>
      <w:r w:rsidRPr="00D84FCD">
        <w:rPr>
          <w:sz w:val="13"/>
          <w:szCs w:val="12"/>
        </w:rPr>
        <w:t xml:space="preserve">. Implicit in his argument is that it will also be far more difficult to deter non-nuclear states from acquiring nuclear weapons in the future – whether they </w:t>
      </w:r>
      <w:r w:rsidRPr="00D84FCD">
        <w:rPr>
          <w:sz w:val="12"/>
          <w:szCs w:val="12"/>
        </w:rPr>
        <w:t xml:space="preserve">be friends who no longer trust the credibility of </w:t>
      </w:r>
      <w:hyperlink r:id="rId36" w:history="1">
        <w:r w:rsidRPr="00D84FCD">
          <w:rPr>
            <w:sz w:val="12"/>
            <w:szCs w:val="12"/>
          </w:rPr>
          <w:t>extended deterrence</w:t>
        </w:r>
      </w:hyperlink>
      <w:r w:rsidRPr="00D84FCD">
        <w:rPr>
          <w:sz w:val="12"/>
          <w:szCs w:val="12"/>
        </w:rPr>
        <w:t>, or</w:t>
      </w:r>
      <w:r w:rsidRPr="00D84FCD">
        <w:rPr>
          <w:sz w:val="13"/>
          <w:szCs w:val="12"/>
        </w:rPr>
        <w:t xml:space="preserve"> </w:t>
      </w:r>
      <w:r w:rsidRPr="00D84FCD">
        <w:rPr>
          <w:rStyle w:val="StyleUnderline"/>
        </w:rPr>
        <w:t xml:space="preserve">foes </w:t>
      </w:r>
      <w:r w:rsidRPr="00D84FCD">
        <w:rPr>
          <w:sz w:val="13"/>
          <w:szCs w:val="12"/>
        </w:rPr>
        <w:t xml:space="preserve">who </w:t>
      </w:r>
      <w:r w:rsidRPr="00D84FCD">
        <w:rPr>
          <w:rStyle w:val="StyleUnderline"/>
        </w:rPr>
        <w:t xml:space="preserve">have internalized the belief that the United States does not risk military intervention in countries that have weapons of mass destruction. </w:t>
      </w:r>
      <w:hyperlink r:id="rId37" w:history="1">
        <w:r w:rsidRPr="00D84FCD">
          <w:t>Richard Betts</w:t>
        </w:r>
      </w:hyperlink>
      <w:r w:rsidRPr="00D84FCD">
        <w:rPr>
          <w:sz w:val="13"/>
          <w:szCs w:val="12"/>
        </w:rPr>
        <w:t xml:space="preserve"> claims that “an enemy will not strike if it knows the defender can defeat the attack or can inflict unacceptable damage in retaliation.” He misses Shelling’s mark by one word. </w:t>
      </w:r>
      <w:r w:rsidRPr="00D84FCD">
        <w:rPr>
          <w:rStyle w:val="StyleUnderline"/>
        </w:rPr>
        <w:t>An enemy will not strike if it knows the defender WILL defeat the attack or</w:t>
      </w:r>
      <w:r w:rsidRPr="00D84FCD">
        <w:rPr>
          <w:sz w:val="13"/>
          <w:szCs w:val="12"/>
        </w:rPr>
        <w:t xml:space="preserve"> WILL </w:t>
      </w:r>
      <w:r w:rsidRPr="00D84FCD">
        <w:rPr>
          <w:rStyle w:val="StyleUnderline"/>
        </w:rPr>
        <w:t>inflict unacceptable damage in retaliation.</w:t>
      </w:r>
      <w:r w:rsidRPr="00D84FCD">
        <w:rPr>
          <w:sz w:val="13"/>
          <w:szCs w:val="12"/>
        </w:rPr>
        <w:t xml:space="preserve"> </w:t>
      </w:r>
      <w:r w:rsidRPr="00D84FCD">
        <w:rPr>
          <w:rStyle w:val="StyleUnderline"/>
        </w:rPr>
        <w:t>Unless the United States re-establishes deterrence by both maintaining military capability and projecting intentions</w:t>
      </w:r>
      <w:r w:rsidRPr="00D84FCD">
        <w:rPr>
          <w:sz w:val="13"/>
          <w:szCs w:val="12"/>
        </w:rPr>
        <w:t xml:space="preserve"> credibly, </w:t>
      </w:r>
      <w:r w:rsidRPr="00D84FCD">
        <w:rPr>
          <w:rStyle w:val="StyleUnderline"/>
        </w:rPr>
        <w:t>adversaries are likely to continue to test U.S. resolve and friends may seriously question U.S. intentions.</w:t>
      </w:r>
    </w:p>
    <w:p w14:paraId="6F4BC75E" w14:textId="77777777" w:rsidR="00D67781" w:rsidRPr="00D84FCD" w:rsidRDefault="00D67781" w:rsidP="00D67781">
      <w:pPr>
        <w:rPr>
          <w:rStyle w:val="StyleUnderline"/>
        </w:rPr>
      </w:pPr>
    </w:p>
    <w:p w14:paraId="3346A2FA" w14:textId="77777777" w:rsidR="00EC7795" w:rsidRPr="00D84FCD" w:rsidRDefault="00EC7795" w:rsidP="00EC7795">
      <w:pPr>
        <w:pStyle w:val="Heading4"/>
        <w:rPr>
          <w:rFonts w:cs="Times New Roman"/>
          <w:sz w:val="28"/>
        </w:rPr>
      </w:pPr>
      <w:r w:rsidRPr="00D84FCD">
        <w:rPr>
          <w:rFonts w:cs="Times New Roman"/>
          <w:sz w:val="28"/>
        </w:rPr>
        <w:t>Nuclear Deterrence leads to the increase use of conventional war</w:t>
      </w:r>
    </w:p>
    <w:p w14:paraId="37E72D35" w14:textId="77777777" w:rsidR="00EC7795" w:rsidRPr="00D84FCD" w:rsidRDefault="00EC7795" w:rsidP="00EC7795">
      <w:pPr>
        <w:rPr>
          <w:b/>
          <w:bCs/>
        </w:rPr>
      </w:pPr>
      <w:r w:rsidRPr="00D84FCD">
        <w:rPr>
          <w:rStyle w:val="Style13ptBold"/>
          <w:sz w:val="28"/>
        </w:rPr>
        <w:t xml:space="preserve">Navarro 16 </w:t>
      </w:r>
      <w:r w:rsidRPr="00D84FCD">
        <w:rPr>
          <w:sz w:val="18"/>
        </w:rPr>
        <w:t>(Peter, a distinguished keynote speaker and holds a Ph.D. in economics from Harvard University. He has been a business professor at the University of California-Irvine for more than 20 years, “INTRODUCTION: CROUCHING TIGER - CHINA ACTS, AMERICA DITHERS” in “WARNING ORDER China Prepares for Conflict – and Why We Must Do the Same,” http://www.centerforsecuritypolicy.org/wp-content/uploads/2016/06/China_Warning_Order_PDF.pdf//NM)</w:t>
      </w:r>
    </w:p>
    <w:p w14:paraId="3ABE22AC" w14:textId="77777777" w:rsidR="00EC7795" w:rsidRPr="00D84FCD" w:rsidRDefault="00EC7795" w:rsidP="00EC7795">
      <w:pPr>
        <w:rPr>
          <w:rStyle w:val="StyleUnderline"/>
        </w:rPr>
      </w:pPr>
      <w:r w:rsidRPr="00D84FCD">
        <w:rPr>
          <w:rStyle w:val="StyleUnderline"/>
        </w:rPr>
        <w:t>As for the nuclear deterrence argument</w:t>
      </w:r>
      <w:r w:rsidRPr="00D84FCD">
        <w:rPr>
          <w:sz w:val="16"/>
        </w:rPr>
        <w:t xml:space="preserve">, Carnegie’s Ashley Tellis counters that </w:t>
      </w:r>
      <w:r w:rsidRPr="00D84FCD">
        <w:rPr>
          <w:rStyle w:val="StyleUnderline"/>
        </w:rPr>
        <w:t>China’s emergence as a credible nuclear power actually increases the risk of conventional war “because China has steadily acquired the capabilities to prevent the United States from coming to the assistance of its friends in Asia.”</w:t>
      </w:r>
      <w:r w:rsidRPr="00D84FCD">
        <w:rPr>
          <w:sz w:val="16"/>
        </w:rPr>
        <w:t xml:space="preserve"> Toshi Yoshihara explains the stability-instability paradox underlying such risk: “</w:t>
      </w:r>
      <w:r w:rsidRPr="00D84FCD">
        <w:rPr>
          <w:rStyle w:val="StyleUnderline"/>
        </w:rPr>
        <w:t>If the Chinese can superimpose their anti-access strategy that might create strategic space for China to conduct conventional offensive military operations within the Asian maritime theater</w:t>
      </w:r>
      <w:r w:rsidRPr="00D84FCD">
        <w:rPr>
          <w:sz w:val="16"/>
        </w:rPr>
        <w:t xml:space="preserve">. And so, </w:t>
      </w:r>
      <w:r w:rsidRPr="00D84FCD">
        <w:rPr>
          <w:rStyle w:val="StyleUnderline"/>
        </w:rPr>
        <w:t xml:space="preserve">having nuclear weapons does not necessarily </w:t>
      </w:r>
      <w:r w:rsidRPr="00D84FCD">
        <w:rPr>
          <w:sz w:val="16"/>
        </w:rPr>
        <w:t>ensure</w:t>
      </w:r>
      <w:r w:rsidRPr="00D84FCD">
        <w:rPr>
          <w:rStyle w:val="StyleUnderline"/>
        </w:rPr>
        <w:t xml:space="preserve"> that there will be no war. It simply opens up different avenues for different kinds of wars.”</w:t>
      </w:r>
    </w:p>
    <w:p w14:paraId="57214AFD" w14:textId="77777777" w:rsidR="00EC7795" w:rsidRPr="00D84FCD" w:rsidRDefault="00EC7795" w:rsidP="00D67781">
      <w:pPr>
        <w:rPr>
          <w:rStyle w:val="StyleUnderline"/>
        </w:rPr>
      </w:pPr>
    </w:p>
    <w:p w14:paraId="492C5FB4" w14:textId="22CB890F" w:rsidR="00CA3B3F" w:rsidRPr="00D84FCD" w:rsidRDefault="00CA3B3F" w:rsidP="00CA3B3F">
      <w:pPr>
        <w:pStyle w:val="Heading3"/>
        <w:rPr>
          <w:rFonts w:cs="Times New Roman"/>
        </w:rPr>
      </w:pPr>
      <w:r w:rsidRPr="00D84FCD">
        <w:rPr>
          <w:rFonts w:cs="Times New Roman"/>
        </w:rPr>
        <w:t>--A2: In</w:t>
      </w:r>
      <w:r w:rsidR="000B1481" w:rsidRPr="00D84FCD">
        <w:rPr>
          <w:rFonts w:cs="Times New Roman"/>
        </w:rPr>
        <w:t>ter</w:t>
      </w:r>
      <w:r w:rsidRPr="00D84FCD">
        <w:rPr>
          <w:rFonts w:cs="Times New Roman"/>
        </w:rPr>
        <w:t>dependence</w:t>
      </w:r>
      <w:r w:rsidR="00D50A70">
        <w:rPr>
          <w:rFonts w:cs="Times New Roman"/>
        </w:rPr>
        <w:t xml:space="preserve"> – Defense </w:t>
      </w:r>
    </w:p>
    <w:p w14:paraId="46604E4A" w14:textId="77777777" w:rsidR="00CA3B3F" w:rsidRPr="00D84FCD" w:rsidRDefault="00CA3B3F" w:rsidP="00CA3B3F"/>
    <w:p w14:paraId="4247646E" w14:textId="77777777" w:rsidR="00993D8A" w:rsidRPr="00D84FCD" w:rsidRDefault="00993D8A" w:rsidP="00993D8A">
      <w:pPr>
        <w:pStyle w:val="Heading4"/>
        <w:rPr>
          <w:rFonts w:cs="Times New Roman"/>
        </w:rPr>
      </w:pPr>
      <w:r w:rsidRPr="00D84FCD">
        <w:rPr>
          <w:rFonts w:cs="Times New Roman"/>
        </w:rPr>
        <w:t xml:space="preserve">Economic Interdependence does not prevent war – threat perception means conflict will occur  </w:t>
      </w:r>
    </w:p>
    <w:p w14:paraId="47E4A9CD" w14:textId="77777777" w:rsidR="00993D8A" w:rsidRPr="00D84FCD" w:rsidRDefault="00993D8A" w:rsidP="00993D8A">
      <w:pPr>
        <w:rPr>
          <w:iCs/>
          <w:color w:val="333333"/>
          <w:shd w:val="clear" w:color="auto" w:fill="FFFFFF"/>
        </w:rPr>
      </w:pPr>
      <w:r w:rsidRPr="00D84FCD">
        <w:rPr>
          <w:rStyle w:val="Style13ptBold"/>
        </w:rPr>
        <w:t>Whyte 15</w:t>
      </w:r>
      <w:r w:rsidRPr="00D84FCD">
        <w:t xml:space="preserve"> (Leon, </w:t>
      </w:r>
      <w:r w:rsidRPr="00D84FCD">
        <w:rPr>
          <w:iCs/>
          <w:color w:val="333333"/>
          <w:shd w:val="clear" w:color="auto" w:fill="FFFFFF"/>
        </w:rPr>
        <w:t>second year master’s candidate at the Fletcher School of Law and Diplomacy at Tufts University and Senior Editor for the Current Affairs section of the </w:t>
      </w:r>
      <w:r w:rsidRPr="00D84FCD">
        <w:rPr>
          <w:color w:val="333333"/>
          <w:shd w:val="clear" w:color="auto" w:fill="FFFFFF"/>
        </w:rPr>
        <w:t>Fletcher Security Review</w:t>
      </w:r>
      <w:r w:rsidRPr="00D84FCD">
        <w:rPr>
          <w:iCs/>
          <w:color w:val="333333"/>
          <w:shd w:val="clear" w:color="auto" w:fill="FFFFFF"/>
        </w:rPr>
        <w:t xml:space="preserve">, “US-China: Mutually Assured Destruction?”, </w:t>
      </w:r>
      <w:hyperlink r:id="rId38" w:history="1">
        <w:r w:rsidRPr="00D84FCD">
          <w:rPr>
            <w:rStyle w:val="Hyperlink"/>
            <w:iCs/>
            <w:shd w:val="clear" w:color="auto" w:fill="FFFFFF"/>
          </w:rPr>
          <w:t>http://thediplomat.com/2015/05/u-s-china-mutually-assured-economic-destruction/</w:t>
        </w:r>
      </w:hyperlink>
      <w:r w:rsidRPr="00D84FCD">
        <w:rPr>
          <w:iCs/>
          <w:color w:val="333333"/>
          <w:shd w:val="clear" w:color="auto" w:fill="FFFFFF"/>
        </w:rPr>
        <w:t xml:space="preserve">, AG) </w:t>
      </w:r>
    </w:p>
    <w:p w14:paraId="2A52EF25" w14:textId="77777777" w:rsidR="00993D8A" w:rsidRPr="00D84FCD" w:rsidRDefault="00993D8A" w:rsidP="000B1481">
      <w:pPr>
        <w:rPr>
          <w:rStyle w:val="StyleUnderline"/>
        </w:rPr>
      </w:pPr>
      <w:r w:rsidRPr="00D84FCD">
        <w:rPr>
          <w:sz w:val="12"/>
        </w:rPr>
        <w:t xml:space="preserve">In 1910, Englishman Norman Angell wrote the book The Great Illusion to address the myth that nations could economically benefit from war. At the time that Angell was writing, popular and elite opinion assumed that a nation’s political power determined its prosperity, and that countries with preponderate military strength would have the greatest advantage. Angell acknowledges that this belief had validity in the past, however by the 1900s a country’s wealth became dependent on credit and commercial contract provided by the international financial system. Because of the delicate working of this system, if country A invades country B, than the chaos caused by the invasion would damage A’s access to credit. Moreover, country A would be unable to confiscate country B’s wealth without damaging its own economic well-being, and would destroy country B’s citizen’s will to do the work that is responsible for wealth creation. Through this reasoning, Angell argues that conquest and military power have become economically futile. Angell’s work can provide insight into the possibility of conflict between the United States and China. According to a 2011 RAND study, conflict between the United States and China would likely lead to a global contraction greater than the one that occurred in 2008. For the United States, the economic losses would likely be even higher given the interdependent nature of the U.S.-Chinese economies. In 2014, total U.S.-China trade was worth $592 billion, China was the United State’s second largest trading partner, third largest export market, biggest source of imports, and the largest foreign holder of American debt, with $1.24 trillion worth of U.S. Treasury bonds in December 2014. According to Angell’s theory, if the United States cares about prosperity, it should avoid a war with China, from which it can only suffer economic losses. This potential for economic loss can act as a deterrent for both the United States and China, so the United States should not consider reducing economic dependence on China as a way to increase its own security, as some pundits have suggested. Beyond economic ties between the United States and China, the United States should encourage China’s further integration into the world economic system. The United States should not oppose Chinese efforts to join, or create, multilateral economic institutions, such as the new Chinese led Asia Infrastructure Investment Bank. In addition, the United States should not attempt to persuade allies from increasing economic ties with China, as it will reduce the chance of an ally dragging the United States into a war with China. Enjoying this article? Click here to subscribe for full access. Just $5 a month. </w:t>
      </w:r>
      <w:r w:rsidRPr="00D84FCD">
        <w:rPr>
          <w:rStyle w:val="StyleUnderline"/>
          <w:highlight w:val="yellow"/>
        </w:rPr>
        <w:t>It would be hard to find anyone in either China or America who would argue that a conflict would increase prosperity.</w:t>
      </w:r>
      <w:r w:rsidRPr="00D84FCD">
        <w:rPr>
          <w:rStyle w:val="StyleUnderline"/>
        </w:rPr>
        <w:t xml:space="preserve"> Both economies are too big to fail without having severe effects on the entire international economic system. Because of this, </w:t>
      </w:r>
      <w:r w:rsidRPr="00D84FCD">
        <w:rPr>
          <w:rStyle w:val="StyleUnderline"/>
          <w:highlight w:val="yellow"/>
        </w:rPr>
        <w:t>there exists a state of mutually assured economic destruction between the two countries. Despite this</w:t>
      </w:r>
      <w:r w:rsidRPr="00D84FCD">
        <w:rPr>
          <w:sz w:val="12"/>
        </w:rPr>
        <w:t xml:space="preserve">, as John Mearsheimer points out, </w:t>
      </w:r>
      <w:r w:rsidRPr="00D84FCD">
        <w:rPr>
          <w:rStyle w:val="StyleUnderline"/>
          <w:highlight w:val="yellow"/>
        </w:rPr>
        <w:t>states value security over economic prosperity, because without security they cannot ensure their survival</w:t>
      </w:r>
      <w:r w:rsidRPr="00D84FCD">
        <w:rPr>
          <w:rStyle w:val="StyleUnderline"/>
        </w:rPr>
        <w:t>.</w:t>
      </w:r>
      <w:r w:rsidRPr="00D84FCD">
        <w:rPr>
          <w:sz w:val="12"/>
        </w:rPr>
        <w:t xml:space="preserve"> This is not to say that the United States should break its economic ties with China, or try to slow China’s economic growth. That would hurt the United States economically and would have little utility for increasing security. In addition, the more economically integrated China and the United States are, the higher the cost is for China to challenge the current system, reducing the chance of war. However</w:t>
      </w:r>
      <w:r w:rsidRPr="00D84FCD">
        <w:rPr>
          <w:sz w:val="12"/>
          <w:highlight w:val="yellow"/>
        </w:rPr>
        <w:t xml:space="preserve">, </w:t>
      </w:r>
      <w:r w:rsidRPr="00D84FCD">
        <w:rPr>
          <w:rStyle w:val="StyleUnderline"/>
          <w:highlight w:val="yellow"/>
        </w:rPr>
        <w:t>if China perceives that it can benefit from conflict with the United States, China’s action will be the same whether its perception is correct or not</w:t>
      </w:r>
      <w:r w:rsidRPr="00D84FCD">
        <w:rPr>
          <w:rStyle w:val="StyleUnderline"/>
        </w:rPr>
        <w:t xml:space="preserve">. </w:t>
      </w:r>
      <w:r w:rsidRPr="00D84FCD">
        <w:rPr>
          <w:sz w:val="12"/>
        </w:rPr>
        <w:t xml:space="preserve">It is for this reason, then, that </w:t>
      </w:r>
      <w:r w:rsidRPr="00D84FCD">
        <w:rPr>
          <w:rStyle w:val="StyleUnderline"/>
        </w:rPr>
        <w:t xml:space="preserve">unless China and the United States both accept Angell’s ideas, </w:t>
      </w:r>
      <w:r w:rsidRPr="00D84FCD">
        <w:rPr>
          <w:rStyle w:val="StyleUnderline"/>
          <w:highlight w:val="yellow"/>
        </w:rPr>
        <w:t>economic interdependence with China will not guarantee</w:t>
      </w:r>
      <w:r w:rsidRPr="00D84FCD">
        <w:rPr>
          <w:rStyle w:val="StyleUnderline"/>
        </w:rPr>
        <w:t xml:space="preserve"> </w:t>
      </w:r>
      <w:r w:rsidRPr="00D84FCD">
        <w:rPr>
          <w:rStyle w:val="StyleUnderline"/>
          <w:highlight w:val="yellow"/>
        </w:rPr>
        <w:t>security.</w:t>
      </w:r>
      <w:r w:rsidRPr="00D84FCD">
        <w:rPr>
          <w:rStyle w:val="StyleUnderline"/>
        </w:rPr>
        <w:t xml:space="preserve"> </w:t>
      </w:r>
    </w:p>
    <w:p w14:paraId="4F15B3DD" w14:textId="77777777" w:rsidR="00993D8A" w:rsidRPr="00D84FCD" w:rsidRDefault="00993D8A" w:rsidP="000B1481">
      <w:pPr>
        <w:rPr>
          <w:rStyle w:val="StyleUnderline"/>
        </w:rPr>
      </w:pPr>
    </w:p>
    <w:p w14:paraId="4AAD37D5" w14:textId="77777777" w:rsidR="00993D8A" w:rsidRPr="00D84FCD" w:rsidRDefault="00993D8A" w:rsidP="00993D8A">
      <w:pPr>
        <w:pStyle w:val="Heading4"/>
        <w:rPr>
          <w:rFonts w:cs="Times New Roman"/>
        </w:rPr>
      </w:pPr>
      <w:r w:rsidRPr="00D84FCD">
        <w:rPr>
          <w:rFonts w:cs="Times New Roman"/>
        </w:rPr>
        <w:t xml:space="preserve">Economic Interdependence does not prevent war- empirics and other incentives prove </w:t>
      </w:r>
    </w:p>
    <w:p w14:paraId="7243B49A" w14:textId="77777777" w:rsidR="00993D8A" w:rsidRPr="00D84FCD" w:rsidRDefault="00993D8A" w:rsidP="00993D8A">
      <w:r w:rsidRPr="00D84FCD">
        <w:rPr>
          <w:rStyle w:val="Style13ptBold"/>
        </w:rPr>
        <w:t>Tonnesson 15</w:t>
      </w:r>
      <w:r w:rsidRPr="00D84FCD">
        <w:t xml:space="preserve"> (Stein, member of Department of Peace and Conflict Research and Uppsala University and Peace Research Institute Oslo, “Deterrence, Interdependence, and Sino-US Peace”, International Area Studies Review, </w:t>
      </w:r>
      <w:hyperlink r:id="rId39" w:history="1">
        <w:r w:rsidRPr="00D84FCD">
          <w:rPr>
            <w:rStyle w:val="Hyperlink"/>
          </w:rPr>
          <w:t>http://www.pcr.uu.se/digitalAssets/151/151066_1tonnesson-s-2015-deterrence-interdependence-iasr.pdf</w:t>
        </w:r>
      </w:hyperlink>
      <w:r w:rsidRPr="00D84FCD">
        <w:t xml:space="preserve">, AG) </w:t>
      </w:r>
    </w:p>
    <w:p w14:paraId="2A746A10" w14:textId="77777777" w:rsidR="00993D8A" w:rsidRPr="00D84FCD" w:rsidRDefault="00993D8A" w:rsidP="00993D8A">
      <w:r w:rsidRPr="00D84FCD">
        <w:t>Although he thinks a rivalry cannot be avoided, the key point for this discussion in Friedberg’s analysis is the dampening effect of nuclear deterrence and economic interdependence</w:t>
      </w:r>
      <w:r w:rsidRPr="00D84FCD">
        <w:rPr>
          <w:rStyle w:val="StyleUnderline"/>
        </w:rPr>
        <w:t>. Could it be assumed that as long as both sides maintain policies of economic openness and integration they will prevent their rivalry from escalating to a level of open confrontation?</w:t>
      </w:r>
      <w:r w:rsidRPr="00D84FCD">
        <w:t xml:space="preserve"> This paper shall not now refer to Immanuel Kant or the well-known discussion of whether or not economic inter-dependence in itself can prevent war. </w:t>
      </w:r>
      <w:r w:rsidRPr="00D84FCD">
        <w:rPr>
          <w:rStyle w:val="StyleUnderline"/>
        </w:rPr>
        <w:t>History has shown that it cannot. When national leaders have other than economic priorities, or expect their nation to lose out in economic competition with potential adversaries, they may engage in risky behaviour leading to war.</w:t>
      </w:r>
    </w:p>
    <w:p w14:paraId="513D9343" w14:textId="77777777" w:rsidR="00993D8A" w:rsidRPr="00D84FCD" w:rsidRDefault="00993D8A" w:rsidP="00CA3B3F"/>
    <w:p w14:paraId="77A834D0" w14:textId="77777777" w:rsidR="00CA3B3F" w:rsidRPr="00D84FCD" w:rsidRDefault="00CA3B3F" w:rsidP="00CA3B3F">
      <w:pPr>
        <w:pStyle w:val="Heading4"/>
        <w:rPr>
          <w:rFonts w:cs="Times New Roman"/>
        </w:rPr>
      </w:pPr>
      <w:r w:rsidRPr="00D84FCD">
        <w:rPr>
          <w:rFonts w:cs="Times New Roman"/>
        </w:rPr>
        <w:t>History proves trade doesn’t check conflict</w:t>
      </w:r>
    </w:p>
    <w:p w14:paraId="0AFEF7CB" w14:textId="77777777" w:rsidR="00CA3B3F" w:rsidRPr="00D84FCD" w:rsidRDefault="00CA3B3F" w:rsidP="00CA3B3F">
      <w:r w:rsidRPr="00D84FCD">
        <w:rPr>
          <w:rStyle w:val="Style13ptBold"/>
        </w:rPr>
        <w:t xml:space="preserve">Pietrucha 15 </w:t>
      </w:r>
      <w:r w:rsidRPr="00D84FCD">
        <w:t xml:space="preserve">(Mike Pietrucha, War on the Rocks, “The Economics of War with China: This Will Hurt You More Than It Hurts Me” 11/4/15 Col. Mike “Starbaby” Pietrucha was an instructor electronic warfare officer in the F-4G Wild Weasel and the F-15E Strike Eagle, amassing 156 combat missions and taking part in 2.5 SAM kills over 10 combat deployments. As an irregular warfare operations officer, Col. Pietrucha has two additional combat deployments in the company of U.S. Army infantry, combat engineer, and military police units in Iraq and Afghanistan. </w:t>
      </w:r>
      <w:hyperlink r:id="rId40" w:history="1">
        <w:r w:rsidRPr="00D84FCD">
          <w:t>http://warontherocks.com/2015/11/the-economics-of-war-with-china-this-will-hurt-you-more-than-it-hurts-me/</w:t>
        </w:r>
      </w:hyperlink>
      <w:r w:rsidRPr="00D84FCD">
        <w:t>) GG</w:t>
      </w:r>
      <w:r w:rsidRPr="00D84FCD">
        <w:tab/>
      </w:r>
    </w:p>
    <w:p w14:paraId="7274CD55" w14:textId="77777777" w:rsidR="00CA3B3F" w:rsidRPr="00D84FCD" w:rsidRDefault="00CA3B3F" w:rsidP="00CA3B3F">
      <w:r w:rsidRPr="00D84FCD">
        <w:rPr>
          <w:rStyle w:val="StyleUnderline"/>
        </w:rPr>
        <w:t xml:space="preserve">The robust trade relationship between the United States and China dwarfs the limited trade between the United States and the Soviet Union, leading many analysts to conclude that open conflict today is unrealistic because of a presumed equal economic impact on both sides. A </w:t>
      </w:r>
      <w:r w:rsidRPr="00D84FCD">
        <w:rPr>
          <w:rStyle w:val="StyleUnderline"/>
          <w:b/>
        </w:rPr>
        <w:t>cursory analysis</w:t>
      </w:r>
      <w:r w:rsidRPr="00D84FCD">
        <w:rPr>
          <w:rStyle w:val="StyleUnderline"/>
        </w:rPr>
        <w:t xml:space="preserve"> reveals that the </w:t>
      </w:r>
      <w:r w:rsidRPr="00D84FCD">
        <w:rPr>
          <w:rStyle w:val="StyleUnderline"/>
          <w:b/>
        </w:rPr>
        <w:t>reality is entirely different</w:t>
      </w:r>
      <w:r w:rsidRPr="00D84FCD">
        <w:t xml:space="preserve">: Sino–American economic ties are asymmetrically interdependent rather than mutually dependent. This would strongly favor the United States in any conflict.Even within the Department of Defense, </w:t>
      </w:r>
      <w:r w:rsidRPr="00D84FCD">
        <w:rPr>
          <w:rStyle w:val="StyleUnderline"/>
        </w:rPr>
        <w:t>there are occasional traces of the opinion that</w:t>
      </w:r>
      <w:r w:rsidRPr="00D84FCD">
        <w:t xml:space="preserve"> the </w:t>
      </w:r>
      <w:r w:rsidRPr="00D84FCD">
        <w:rPr>
          <w:rStyle w:val="StyleUnderline"/>
        </w:rPr>
        <w:t>economic ties between</w:t>
      </w:r>
      <w:r w:rsidRPr="00D84FCD">
        <w:t xml:space="preserve"> </w:t>
      </w:r>
      <w:r w:rsidRPr="00D84FCD">
        <w:rPr>
          <w:rStyle w:val="StyleUnderline"/>
        </w:rPr>
        <w:t>the two</w:t>
      </w:r>
      <w:r w:rsidRPr="00D84FCD">
        <w:t xml:space="preserve"> </w:t>
      </w:r>
      <w:r w:rsidRPr="00D84FCD">
        <w:rPr>
          <w:rStyle w:val="StyleUnderline"/>
        </w:rPr>
        <w:t>nations would effectively prevent any open war.</w:t>
      </w:r>
      <w:r w:rsidRPr="00D84FCD">
        <w:t xml:space="preserve"> Under this assumption, </w:t>
      </w:r>
      <w:r w:rsidRPr="00D84FCD">
        <w:rPr>
          <w:rStyle w:val="StyleUnderline"/>
        </w:rPr>
        <w:t>the interdependence of the two nations acts as a barrier to escalation</w:t>
      </w:r>
      <w:r w:rsidRPr="00D84FCD">
        <w:t xml:space="preserve">. </w:t>
      </w:r>
      <w:r w:rsidRPr="00D84FCD">
        <w:rPr>
          <w:rStyle w:val="StyleUnderline"/>
        </w:rPr>
        <w:t>This position is not new</w:t>
      </w:r>
      <w:r w:rsidRPr="00D84FCD">
        <w:t xml:space="preserve">. British parliamentarian Richard Cobden wrote extensively about economic coercion and the obsolescence of British military might, starting some 30 years before the Civil War broke out in the United States. </w:t>
      </w:r>
      <w:r w:rsidRPr="00D84FCD">
        <w:rPr>
          <w:rStyle w:val="StyleUnderline"/>
        </w:rPr>
        <w:t>In 1909, Sir Norman Angell published the Great Illusion, arguing that European economic interdependence effectively rendered militarism obsolete. Five years later, the tinderbox that was early 20th-century Europe exploded into the most devastating war in over 250 years</w:t>
      </w:r>
      <w:r w:rsidRPr="00D84FCD">
        <w:t xml:space="preserve">. </w:t>
      </w:r>
      <w:r w:rsidRPr="00D84FCD">
        <w:rPr>
          <w:rStyle w:val="StyleUnderline"/>
        </w:rPr>
        <w:t>Even when the Great War ground to a halt, it set the stage for a worse one only 21 years later</w:t>
      </w:r>
      <w:r w:rsidRPr="00D84FCD">
        <w:t xml:space="preserve">. The willingness to slug it out with economic partners was not limited to Europe, either. </w:t>
      </w:r>
      <w:r w:rsidRPr="00D84FCD">
        <w:rPr>
          <w:rStyle w:val="StyleUnderline"/>
        </w:rPr>
        <w:t>In the Pacific, the United States was Japan’s largest trading partner in 1940 when Japan signed the Tripartite Pact with Germany and Italy. In 1940 the trade volume between the United States and Japan had been on a steady increase throughout the Great Depression despite the U.S. embargo on scrap metal.</w:t>
      </w:r>
      <w:r w:rsidRPr="00D84FCD">
        <w:t xml:space="preserve"> In fact, </w:t>
      </w:r>
      <w:r w:rsidRPr="00D84FCD">
        <w:rPr>
          <w:rStyle w:val="StyleUnderline"/>
        </w:rPr>
        <w:t>Japan set itself on a course for war with virtually all of its major trading partners</w:t>
      </w:r>
      <w:r w:rsidRPr="00D84FCD">
        <w:t xml:space="preserve">, more or less simultaneously. Clearly, there are some credible doubts about the very idea that economic interdependence will prevent big wars. In many cases, </w:t>
      </w:r>
      <w:r w:rsidRPr="00D84FCD">
        <w:rPr>
          <w:rStyle w:val="StyleUnderline"/>
          <w:b/>
        </w:rPr>
        <w:t>warfare erupts</w:t>
      </w:r>
      <w:r w:rsidRPr="00D84FCD">
        <w:rPr>
          <w:rStyle w:val="StyleUnderline"/>
        </w:rPr>
        <w:t xml:space="preserve"> between countries sharing borders over which </w:t>
      </w:r>
      <w:r w:rsidRPr="00D84FCD">
        <w:rPr>
          <w:rStyle w:val="StyleUnderline"/>
          <w:b/>
        </w:rPr>
        <w:t>trade routinely flows</w:t>
      </w:r>
      <w:r w:rsidRPr="00D84FCD">
        <w:rPr>
          <w:rStyle w:val="StyleUnderline"/>
        </w:rPr>
        <w:t xml:space="preserve"> in peacetime. As world trade relationships have become increasingly globalized, the possibility exists that conflict could erupt with significant disruptive effects beyond the proximate combatants</w:t>
      </w:r>
      <w:r w:rsidRPr="00D84FCD">
        <w:t xml:space="preserve"> — similar to the effects observed from the Tanker War in the Persian Gulf. But </w:t>
      </w:r>
      <w:r w:rsidRPr="00D84FCD">
        <w:rPr>
          <w:rStyle w:val="StyleUnderline"/>
          <w:b/>
        </w:rPr>
        <w:t>we should not bank on the idea that trade interdependence will forestall conflict</w:t>
      </w:r>
      <w:r w:rsidRPr="00D84FCD">
        <w:t>. The emergence of an effective global trade network may ensure that while markets may be disrupted, they can be rapidly reconstituted.</w:t>
      </w:r>
    </w:p>
    <w:p w14:paraId="05F624A0" w14:textId="77777777" w:rsidR="00CA3B3F" w:rsidRPr="00D84FCD" w:rsidRDefault="00CA3B3F" w:rsidP="00CA3B3F"/>
    <w:p w14:paraId="4EE7D395" w14:textId="77777777" w:rsidR="00CA3B3F" w:rsidRPr="00D84FCD" w:rsidRDefault="005D3E79" w:rsidP="00CA3B3F">
      <w:pPr>
        <w:pStyle w:val="Heading4"/>
        <w:rPr>
          <w:rFonts w:cs="Times New Roman"/>
        </w:rPr>
      </w:pPr>
      <w:r w:rsidRPr="00D84FCD">
        <w:rPr>
          <w:rFonts w:cs="Times New Roman"/>
        </w:rPr>
        <w:t>Best statistical evidence disproves independence doesn’t solve war</w:t>
      </w:r>
    </w:p>
    <w:p w14:paraId="2EACE395" w14:textId="77777777" w:rsidR="00CA3B3F" w:rsidRPr="00D84FCD" w:rsidRDefault="00CA3B3F" w:rsidP="00CA3B3F">
      <w:pPr>
        <w:rPr>
          <w:rStyle w:val="Style13ptBold"/>
          <w:b w:val="0"/>
          <w:sz w:val="16"/>
          <w:szCs w:val="16"/>
        </w:rPr>
      </w:pPr>
      <w:r w:rsidRPr="00D84FCD">
        <w:rPr>
          <w:rStyle w:val="Style13ptBold"/>
        </w:rPr>
        <w:t xml:space="preserve">Glick and Taylor 11 </w:t>
      </w:r>
      <w:r w:rsidRPr="00D84FCD">
        <w:t>(Reuven Glick and Alan M. Taylor, Federal Reserve Bank of San Francisco, “Collateral Damage: Trade Disruption and the Economic Impact of War “ 2011 Reuven Glick is from the Federal Reserve Bank of San Francisco and Alan M. Taylor from the University of California, Davis, NBER, and CEPR http://www.frbsf.org/economic-research/files/wp05-11bk.pdf) GG</w:t>
      </w:r>
    </w:p>
    <w:p w14:paraId="39A3868C" w14:textId="77777777" w:rsidR="00CA3B3F" w:rsidRPr="00D84FCD" w:rsidRDefault="00CA3B3F" w:rsidP="00CA3B3F">
      <w:r w:rsidRPr="00D84FCD">
        <w:rPr>
          <w:rStyle w:val="StyleUnderline"/>
        </w:rPr>
        <w:t>On both theoretical and empirical grounds, the effect of trade on conflict in the political science literature is generally mixed</w:t>
      </w:r>
      <w:r w:rsidRPr="00D84FCD">
        <w:t>. The “</w:t>
      </w:r>
      <w:r w:rsidRPr="00D84FCD">
        <w:rPr>
          <w:rStyle w:val="StyleUnderline"/>
        </w:rPr>
        <w:t>realist” view argues</w:t>
      </w:r>
      <w:r w:rsidRPr="00D84FCD">
        <w:t xml:space="preserve"> that </w:t>
      </w:r>
      <w:r w:rsidRPr="00D84FCD">
        <w:rPr>
          <w:rStyle w:val="StyleUnderline"/>
        </w:rPr>
        <w:t>trade may create conflict by intensifying competition and/or increasing dependence on strategic goods. Opposing “liberal peace” proponents argue that trade interdependence deters conflict and promotes peace by generating economic benefits</w:t>
      </w:r>
      <w:r w:rsidRPr="00D84FCD">
        <w:t xml:space="preserve"> and raising the costs of conflict. Barbieri (1996, 2002) and Beck, Katz, and Tucker (1998) find either a positive or negligible effect of trade on the likelihood of conflict, while Polachek (1990), Oneal and Russett (1997, 1999) and Mansfield and Pevehouse (2000) find evidence that trade reduces conflicts.23 Nonetheless, in our case we have reason to believe that simultaneity is not a serious problem for our gravity model results. Before we present the evidence, we offer the following intuition. </w:t>
      </w:r>
      <w:r w:rsidRPr="00D84FCD">
        <w:rPr>
          <w:rStyle w:val="StyleUnderline"/>
        </w:rPr>
        <w:t>Most of the evidence of a significant effect of conflict on trade involves cross-pair variations in the data, not with-in pair time effects. The former is of no concern to us since we use country-pair fixed effects throughout our analysis.</w:t>
      </w:r>
      <w:r w:rsidRPr="00D84FCD">
        <w:t xml:space="preserve"> Whether a given country pair is more or less likely to engage in war is factored out through that fixed effect. </w:t>
      </w:r>
      <w:r w:rsidRPr="00D84FCD">
        <w:rPr>
          <w:rStyle w:val="StyleUnderline"/>
        </w:rPr>
        <w:t>Our identification of the effect of war on trade is purely in the time dimension.</w:t>
      </w:r>
      <w:r w:rsidRPr="00D84FCD">
        <w:t xml:space="preserve"> Since levels of trade between countries are very slowly varying over time (and to a large degree explained by slowly-changing or unchanging covariates such as country size and distance), the use of trade levels to forecast a war is a priori a hopeless cause. </w:t>
      </w:r>
      <w:r w:rsidRPr="00D84FCD">
        <w:rPr>
          <w:rStyle w:val="StyleUnderline"/>
        </w:rPr>
        <w:t>Trade measures may tell us something about which pairs are more or less likely to go to war; they tell us nothing about when those countries will actually go to war. To establish this result, we proceed by estimating a model of the likelihood that country pairs engage in war. The likelihood of war is specified as a function of bilateral trade dependence, as well as of common land borders (Border), joint alliance membership (Alliance), major power status of one or more of the pair (MajPower), and the number of years of peace (YrsPeace</w:t>
      </w:r>
      <w:r w:rsidRPr="00D84FCD">
        <w:t xml:space="preserve">): Countries that trade more bilaterally should—if the liberal argument holds—have a lower likelihood of war because of the opportunity cost associated with the loss of trade gains. The likelihood of conflict should be greater for adjacent countries, since contiguity and closer geographic proximity facilitate confrontations over such matters as land borders. The likelihood of conflict should also be greater for countries participating in alliances. The expected effect of major power status is a priori ambiguous. </w:t>
      </w:r>
      <w:r w:rsidRPr="00D84FCD">
        <w:rPr>
          <w:rStyle w:val="StyleUnderline"/>
        </w:rPr>
        <w:t>On the one hand, major-power states are more likely to engage in military conflict since they have wide-ranging interests that potentially bring them into conflict with a large number of states. On the other hand, their military capabilities may work to discourage actual conflict. We measure bilateral trade dependence as the log of bilateral trade relative to the product of the pair country GDPs</w:t>
      </w:r>
      <w:r w:rsidRPr="00D84FCD">
        <w:t xml:space="preserve">. MajPower is a dummy variable =1 if any member of the pair includes the United States, the United Kingdom, Germany, France, Japan, or USSR/Russia. The Alliance variable is a binary dummy based on data from the Correlates of War project, which codes three types of alliance pacts in order of decreasing level of commitment: 1 = defense, 2 = nonaggression/neutrality, 3 = entente. We code Alliance = 1 when ever countries are linked by any of these forms of alliance.24 Given the binary nature of conflict observations, the probability of conflict among any particular country pair should also depend on how long since the pair has previously been in conflict. To control for this temporal relation we include the variable YrsPeace that measures the number of years since the previous war between the pair.25 Time varying variables are lagged two years to limit simultaneity issues. A full set of year dummies are also used in our specification.26 Table 6 presents estimates of the war model using pooled logit and conditional fixed effect panel logit estimators. Standard errors robust to clustering for common country-pair observations are provided throughout. We report results for the full sample 1870-97, and for the subperiods 1870-1938 and 1939-1997. </w:t>
      </w:r>
      <w:r w:rsidRPr="00D84FCD">
        <w:rPr>
          <w:rStyle w:val="StyleUnderline"/>
        </w:rPr>
        <w:t>The pooled logit results reported in the first three columns indicate that the likelihood of conflicts increases when country pairs are contiguous, decreases when an alliance relation exists or a major power is involved, and decreases the longer the period of peace between any pair of countries</w:t>
      </w:r>
      <w:r w:rsidRPr="00D84FCD">
        <w:t xml:space="preserve"> (the coefficients for YrsPeace are divided by 100 to improve readability of results); these effects are all statistically significant, typically at better than 1 percent, for the full sample and the more recent subperiod. Most importantly, Table 6 indicates that trade dependence significantly decreases the risk of war at better than 1% for the full sample as well as both subperiods. This suggests that there may indeed be some reverse causality between the extent of bilateral trade relations and the possibility of war. The results with country-pair fixed effects, however, show exactly what is driving this result and give a markedly different picture of the effects of trade on war. </w:t>
      </w:r>
      <w:r w:rsidRPr="00D84FCD">
        <w:rPr>
          <w:rStyle w:val="StyleUnderline"/>
        </w:rPr>
        <w:t xml:space="preserve">The fixed effects estimator indicates </w:t>
      </w:r>
      <w:r w:rsidRPr="00D84FCD">
        <w:rPr>
          <w:rStyle w:val="StyleUnderline"/>
          <w:b/>
        </w:rPr>
        <w:t>no effect of trade on war</w:t>
      </w:r>
      <w:r w:rsidRPr="00D84FCD">
        <w:t xml:space="preserve"> for the full sample as well as for the 1939–97 sample; for the 1870–1938 period, the coefficient is positive, but not significant</w:t>
      </w:r>
      <w:r w:rsidRPr="00D84FCD">
        <w:rPr>
          <w:rStyle w:val="StyleUnderline"/>
        </w:rPr>
        <w:t xml:space="preserve">. It is also worth noting that the years of peace variable is positive with the fixed effect estimator, implying that the longer the period of time since a particular country pair have engaged in war, the higher the likelihood of a future war between them. These results </w:t>
      </w:r>
      <w:r w:rsidRPr="00D84FCD">
        <w:rPr>
          <w:rStyle w:val="StyleUnderline"/>
          <w:b/>
        </w:rPr>
        <w:t>cast doubt about the extent to which trade interdependence affects variations in the likelihood of conflict</w:t>
      </w:r>
      <w:r w:rsidRPr="00D84FCD">
        <w:rPr>
          <w:rStyle w:val="StyleUnderline"/>
        </w:rPr>
        <w:t xml:space="preserve"> for any given individual country pair.</w:t>
      </w:r>
      <w:r w:rsidRPr="00D84FCD">
        <w:t xml:space="preserve"> That is, the </w:t>
      </w:r>
      <w:r w:rsidRPr="00D84FCD">
        <w:rPr>
          <w:rStyle w:val="StyleUnderline"/>
        </w:rPr>
        <w:t>explanatory power of trade in our war equations is entirely attributable to fitting variations across country pairs</w:t>
      </w:r>
      <w:r w:rsidRPr="00D84FCD">
        <w:t xml:space="preserve"> (between effects) rather than explaining variations across time for individual pairs (within effect</w:t>
      </w:r>
      <w:r w:rsidRPr="00D84FCD">
        <w:rPr>
          <w:rStyle w:val="StyleUnderline"/>
          <w:b/>
          <w:sz w:val="16"/>
          <w:szCs w:val="16"/>
          <w:u w:val="none"/>
        </w:rPr>
        <w:t>).</w:t>
      </w:r>
    </w:p>
    <w:p w14:paraId="516D8445" w14:textId="77777777" w:rsidR="00CA3B3F" w:rsidRPr="00D84FCD" w:rsidRDefault="00CA3B3F" w:rsidP="00CA3B3F"/>
    <w:p w14:paraId="18C735E5" w14:textId="4BEB82C2" w:rsidR="00993D8A" w:rsidRPr="00D84FCD" w:rsidRDefault="00993D8A" w:rsidP="00993D8A">
      <w:pPr>
        <w:pStyle w:val="Heading3"/>
        <w:rPr>
          <w:rFonts w:cs="Times New Roman"/>
        </w:rPr>
      </w:pPr>
      <w:r w:rsidRPr="00D84FCD">
        <w:rPr>
          <w:rFonts w:cs="Times New Roman"/>
        </w:rPr>
        <w:t xml:space="preserve">--A2: Interdependence – Offense </w:t>
      </w:r>
    </w:p>
    <w:p w14:paraId="2E49DAE9" w14:textId="77777777" w:rsidR="00993D8A" w:rsidRPr="00D84FCD" w:rsidRDefault="00993D8A" w:rsidP="00993D8A"/>
    <w:p w14:paraId="132FCADF" w14:textId="48F96CCA" w:rsidR="00993D8A" w:rsidRPr="00D84FCD" w:rsidRDefault="00993D8A" w:rsidP="00993D8A">
      <w:pPr>
        <w:pStyle w:val="Heading4"/>
        <w:rPr>
          <w:rFonts w:cs="Times New Roman"/>
        </w:rPr>
      </w:pPr>
      <w:r w:rsidRPr="00D84FCD">
        <w:rPr>
          <w:rFonts w:cs="Times New Roman"/>
        </w:rPr>
        <w:t xml:space="preserve">US-China interdependence makes trade war more likely </w:t>
      </w:r>
    </w:p>
    <w:p w14:paraId="2B869A7D" w14:textId="77777777" w:rsidR="00993D8A" w:rsidRPr="00D84FCD" w:rsidRDefault="00993D8A" w:rsidP="00993D8A">
      <w:r w:rsidRPr="00D84FCD">
        <w:rPr>
          <w:rStyle w:val="Style13ptBold"/>
        </w:rPr>
        <w:t>Tonnesson 15</w:t>
      </w:r>
      <w:r w:rsidRPr="00D84FCD">
        <w:t xml:space="preserve"> (Stein, member of Department of Peace and Conflict Research and Uppsala University and Peace Research Institute Oslo, “Deterrence, Interdependence, and Sino-US Peace”, International Area Studies Review, </w:t>
      </w:r>
      <w:hyperlink r:id="rId41" w:history="1">
        <w:r w:rsidRPr="00D84FCD">
          <w:rPr>
            <w:rStyle w:val="Hyperlink"/>
          </w:rPr>
          <w:t>http://www.pcr.uu.se/digitalAssets/151/151066_1tonnesson-s-2015-deterrence-interdependence-iasr.pdf</w:t>
        </w:r>
      </w:hyperlink>
      <w:r w:rsidRPr="00D84FCD">
        <w:t xml:space="preserve">, AG) </w:t>
      </w:r>
    </w:p>
    <w:p w14:paraId="65E18034" w14:textId="77777777" w:rsidR="00993D8A" w:rsidRPr="00D84FCD" w:rsidRDefault="00993D8A" w:rsidP="00993D8A">
      <w:pPr>
        <w:rPr>
          <w:sz w:val="12"/>
        </w:rPr>
      </w:pPr>
      <w:r w:rsidRPr="00D84FCD">
        <w:rPr>
          <w:sz w:val="12"/>
        </w:rPr>
        <w:t xml:space="preserve">This is where Stephen Roach’s Unbalanced: </w:t>
      </w:r>
      <w:r w:rsidRPr="00D84FCD">
        <w:rPr>
          <w:rStyle w:val="StyleUnderline"/>
        </w:rPr>
        <w:t xml:space="preserve">The Codependency of America and China </w:t>
      </w:r>
      <w:r w:rsidRPr="00D84FCD">
        <w:rPr>
          <w:sz w:val="12"/>
        </w:rPr>
        <w:t xml:space="preserve">(2014) comes in. The </w:t>
      </w:r>
      <w:r w:rsidRPr="00D84FCD">
        <w:rPr>
          <w:rStyle w:val="StyleUnderline"/>
        </w:rPr>
        <w:t>risk</w:t>
      </w:r>
      <w:r w:rsidRPr="00D84FCD">
        <w:rPr>
          <w:sz w:val="12"/>
        </w:rPr>
        <w:t xml:space="preserve"> he discusses is not a shooting but </w:t>
      </w:r>
      <w:r w:rsidRPr="00D84FCD">
        <w:rPr>
          <w:rStyle w:val="StyleUnderline"/>
        </w:rPr>
        <w:t>a trade war (which could be a prelude to a shooting war).</w:t>
      </w:r>
      <w:r w:rsidRPr="00D84FCD">
        <w:rPr>
          <w:sz w:val="12"/>
        </w:rPr>
        <w:t xml:space="preserve"> Roach uses the term ‘interdependence’ for the globalized system of trade and transnational production networks and ‘codependency’ for the bilateral Sino–US economic relationship. Instead of seeing China as a national economy trading with other national economies he speaks of an East Asian ‘hub of a massive, integrated, pan-regional export machine’ providing low-cost goods to Europe and a savings-short America. </w:t>
      </w:r>
      <w:r w:rsidRPr="00D84FCD">
        <w:rPr>
          <w:rStyle w:val="StyleUnderline"/>
        </w:rPr>
        <w:t>China and the US are trapped in a ‘web of codependency’. In the 1980s–1990s, the economic integration of the Chinese and American economies was beneficial, allowing each to draw on the other’s strengths; but in the 21st century, the relationship ‘morphed into a destabilizing codependency’ (Roach, 2014: 3, 140). Lack of balance now presents great risk to both sides.</w:t>
      </w:r>
      <w:r w:rsidRPr="00D84FCD">
        <w:rPr>
          <w:sz w:val="12"/>
        </w:rPr>
        <w:t xml:space="preserve"> Roach’s book is about those risks and the need to rebalance the economic relations between China and the US. China has built an extrovert economy, with a low level of private consumption, and much of China’s current account surplus has been placed in American bonds. This has made it possible to keep US interest rates down so the American consumers can uphold their excessive consumption: ‘</w:t>
      </w:r>
      <w:r w:rsidRPr="00D84FCD">
        <w:rPr>
          <w:rStyle w:val="StyleUnderline"/>
        </w:rPr>
        <w:t xml:space="preserve">America’s excesses have become the sustenance of China’s unsustainable development, and vice versa’. The 2008 crisis showed that this no longer works. There is an urgent need for reform in both countries; Roach thinks China is the most likely to undertake the needed reforms. China’s savings rate will decline, thus reducing its surplus and diminishing its demand for dollar-based assets. This will make it difficult for a savings-short America to borrow money. US interest rates will soar. Untold hardships will follow and strengthen protectionist impulses. </w:t>
      </w:r>
      <w:r w:rsidRPr="00D84FCD">
        <w:rPr>
          <w:sz w:val="12"/>
        </w:rPr>
        <w:t xml:space="preserve">Roach’s ‘bad dream’ is that </w:t>
      </w:r>
      <w:r w:rsidRPr="00D84FCD">
        <w:rPr>
          <w:rStyle w:val="StyleUnderline"/>
        </w:rPr>
        <w:t>the US resorts to trade sanctions against China</w:t>
      </w:r>
      <w:r w:rsidRPr="00D84FCD">
        <w:rPr>
          <w:sz w:val="12"/>
        </w:rPr>
        <w:t>. This would be the biggest US blunder since the 1930s (Roach, 2014: xi, xiv, 130, 192, 196–200, 247–249). Americans should instead see China’s growing market as an opportunity for reviving US exports, he submits. The Chinese have few inhibitions against imported goods. It should be possible to dramatically increase US exports to China, above all in services. This could rebalance the world economy and help avert the risk of a trade war.</w:t>
      </w:r>
    </w:p>
    <w:p w14:paraId="7E92DD69" w14:textId="77777777" w:rsidR="00EC7795" w:rsidRPr="00D84FCD" w:rsidRDefault="00EC7795" w:rsidP="00993D8A">
      <w:pPr>
        <w:rPr>
          <w:sz w:val="12"/>
        </w:rPr>
      </w:pPr>
    </w:p>
    <w:p w14:paraId="6BC263DE" w14:textId="77777777" w:rsidR="00EC7795" w:rsidRPr="00D84FCD" w:rsidRDefault="00EC7795" w:rsidP="00EC7795">
      <w:pPr>
        <w:pStyle w:val="Heading4"/>
        <w:rPr>
          <w:rFonts w:cs="Times New Roman"/>
          <w:sz w:val="28"/>
        </w:rPr>
      </w:pPr>
      <w:r w:rsidRPr="00D84FCD">
        <w:rPr>
          <w:rFonts w:cs="Times New Roman"/>
          <w:sz w:val="28"/>
        </w:rPr>
        <w:t>Interdependence creates conflict – distrust and fear of being cut off</w:t>
      </w:r>
    </w:p>
    <w:p w14:paraId="1B7E2AB2" w14:textId="77777777" w:rsidR="00EC7795" w:rsidRPr="00D84FCD" w:rsidRDefault="00EC7795" w:rsidP="00EC7795">
      <w:pPr>
        <w:rPr>
          <w:b/>
          <w:bCs/>
        </w:rPr>
      </w:pPr>
      <w:r w:rsidRPr="00D84FCD">
        <w:rPr>
          <w:rStyle w:val="Style13ptBold"/>
          <w:sz w:val="28"/>
        </w:rPr>
        <w:t xml:space="preserve">Navarro 16 </w:t>
      </w:r>
      <w:r w:rsidRPr="00D84FCD">
        <w:rPr>
          <w:sz w:val="18"/>
        </w:rPr>
        <w:t>(Peter, a distinguished keynote speaker and holds a Ph.D. in economics from Harvard University. He has been a business professor at the University of California-Irvine for more than 20 years, “INTRODUCTION: CROUCHING TIGER - CHINA ACTS, AMERICA DITHERS” in “WARNING ORDER China Prepares for Conflict – and Why We Must Do the Same,” http://www.centerforsecuritypolicy.org/wp-content/uploads/2016/06/China_Warning_Order_PDF.pdf//NM)</w:t>
      </w:r>
    </w:p>
    <w:p w14:paraId="5238A9A2" w14:textId="77777777" w:rsidR="00EC7795" w:rsidRPr="00D84FCD" w:rsidRDefault="00EC7795" w:rsidP="00EC7795">
      <w:pPr>
        <w:rPr>
          <w:sz w:val="14"/>
        </w:rPr>
      </w:pPr>
      <w:r w:rsidRPr="00D84FCD">
        <w:rPr>
          <w:rStyle w:val="StyleUnderline"/>
        </w:rPr>
        <w:t xml:space="preserve">What is needed is </w:t>
      </w:r>
      <w:r w:rsidRPr="00D84FCD">
        <w:rPr>
          <w:rStyle w:val="StyleUnderline"/>
          <w:highlight w:val="green"/>
        </w:rPr>
        <w:t>a more textured understanding of the role of economic interdependence in deterring—or creating—conflict</w:t>
      </w:r>
      <w:r w:rsidRPr="00D84FCD">
        <w:rPr>
          <w:rStyle w:val="StyleUnderline"/>
        </w:rPr>
        <w:t>.</w:t>
      </w:r>
      <w:r w:rsidRPr="00D84FCD">
        <w:rPr>
          <w:sz w:val="14"/>
        </w:rPr>
        <w:t xml:space="preserve"> </w:t>
      </w:r>
      <w:r w:rsidRPr="00D84FCD">
        <w:rPr>
          <w:rStyle w:val="StyleUnderline"/>
        </w:rPr>
        <w:t xml:space="preserve">If a country like </w:t>
      </w:r>
      <w:r w:rsidRPr="00D84FCD">
        <w:rPr>
          <w:rStyle w:val="StyleUnderline"/>
          <w:highlight w:val="green"/>
        </w:rPr>
        <w:t>China is heavily dependent on trade for goods vital to national security,</w:t>
      </w:r>
      <w:r w:rsidRPr="00D84FCD">
        <w:rPr>
          <w:rStyle w:val="StyleUnderline"/>
        </w:rPr>
        <w:t xml:space="preserve"> that country </w:t>
      </w:r>
      <w:r w:rsidRPr="00D84FCD">
        <w:rPr>
          <w:rStyle w:val="StyleUnderline"/>
          <w:highlight w:val="green"/>
        </w:rPr>
        <w:t>may actually be more likely to go to war as</w:t>
      </w:r>
      <w:r w:rsidRPr="00D84FCD">
        <w:rPr>
          <w:rStyle w:val="StyleUnderline"/>
        </w:rPr>
        <w:t xml:space="preserve"> economic </w:t>
      </w:r>
      <w:r w:rsidRPr="00D84FCD">
        <w:rPr>
          <w:rStyle w:val="StyleUnderline"/>
          <w:highlight w:val="green"/>
        </w:rPr>
        <w:t>interdependence rises</w:t>
      </w:r>
      <w:r w:rsidRPr="00D84FCD">
        <w:rPr>
          <w:rStyle w:val="StyleUnderline"/>
        </w:rPr>
        <w:t xml:space="preserve">. Such </w:t>
      </w:r>
      <w:r w:rsidRPr="00D84FCD">
        <w:rPr>
          <w:rStyle w:val="StyleUnderline"/>
          <w:highlight w:val="green"/>
        </w:rPr>
        <w:t>interdependence</w:t>
      </w:r>
      <w:r w:rsidRPr="00D84FCD">
        <w:rPr>
          <w:rStyle w:val="StyleUnderline"/>
        </w:rPr>
        <w:t xml:space="preserve"> helped </w:t>
      </w:r>
      <w:r w:rsidRPr="00D84FCD">
        <w:rPr>
          <w:rStyle w:val="StyleUnderline"/>
          <w:highlight w:val="green"/>
        </w:rPr>
        <w:t>lead Germany—fearful</w:t>
      </w:r>
      <w:r w:rsidRPr="00D84FCD">
        <w:rPr>
          <w:rStyle w:val="StyleUnderline"/>
        </w:rPr>
        <w:t xml:space="preserve"> that both </w:t>
      </w:r>
      <w:r w:rsidRPr="00D84FCD">
        <w:rPr>
          <w:rStyle w:val="StyleUnderline"/>
          <w:highlight w:val="green"/>
        </w:rPr>
        <w:t>France and</w:t>
      </w:r>
      <w:r w:rsidRPr="00D84FCD">
        <w:rPr>
          <w:rStyle w:val="StyleUnderline"/>
        </w:rPr>
        <w:t xml:space="preserve"> Great </w:t>
      </w:r>
      <w:r w:rsidRPr="00D84FCD">
        <w:rPr>
          <w:rStyle w:val="StyleUnderline"/>
          <w:highlight w:val="green"/>
        </w:rPr>
        <w:t>Britain would deny</w:t>
      </w:r>
      <w:r w:rsidRPr="00D84FCD">
        <w:rPr>
          <w:rStyle w:val="StyleUnderline"/>
        </w:rPr>
        <w:t xml:space="preserve"> the </w:t>
      </w:r>
      <w:r w:rsidRPr="00D84FCD">
        <w:rPr>
          <w:rStyle w:val="StyleUnderline"/>
          <w:highlight w:val="green"/>
        </w:rPr>
        <w:t>food, iron</w:t>
      </w:r>
      <w:r w:rsidRPr="00D84FCD">
        <w:rPr>
          <w:rStyle w:val="StyleUnderline"/>
        </w:rPr>
        <w:t xml:space="preserve"> ore, </w:t>
      </w:r>
      <w:r w:rsidRPr="00D84FCD">
        <w:rPr>
          <w:rStyle w:val="StyleUnderline"/>
          <w:highlight w:val="green"/>
        </w:rPr>
        <w:t>and oil</w:t>
      </w:r>
      <w:r w:rsidRPr="00D84FCD">
        <w:rPr>
          <w:rStyle w:val="StyleUnderline"/>
        </w:rPr>
        <w:t xml:space="preserve"> it needed to prosper—</w:t>
      </w:r>
      <w:r w:rsidRPr="00D84FCD">
        <w:rPr>
          <w:rStyle w:val="StyleUnderline"/>
          <w:highlight w:val="green"/>
        </w:rPr>
        <w:t>to attack</w:t>
      </w:r>
      <w:r w:rsidRPr="00D84FCD">
        <w:rPr>
          <w:rStyle w:val="StyleUnderline"/>
        </w:rPr>
        <w:t xml:space="preserve"> in 1914. Nor was this simply German paranoia: </w:t>
      </w:r>
      <w:r w:rsidRPr="00D84FCD">
        <w:rPr>
          <w:rStyle w:val="StyleUnderline"/>
          <w:highlight w:val="green"/>
        </w:rPr>
        <w:t>France and Britain</w:t>
      </w:r>
      <w:r w:rsidRPr="00D84FCD">
        <w:rPr>
          <w:rStyle w:val="StyleUnderline"/>
        </w:rPr>
        <w:t xml:space="preserve"> both </w:t>
      </w:r>
      <w:r w:rsidRPr="00D84FCD">
        <w:rPr>
          <w:rStyle w:val="StyleUnderline"/>
          <w:highlight w:val="green"/>
        </w:rPr>
        <w:t>openly discussed embargoes</w:t>
      </w:r>
      <w:r w:rsidRPr="00D84FCD">
        <w:rPr>
          <w:rStyle w:val="StyleUnderline"/>
        </w:rPr>
        <w:t xml:space="preserve"> leading </w:t>
      </w:r>
      <w:r w:rsidRPr="00D84FCD">
        <w:rPr>
          <w:rStyle w:val="StyleUnderline"/>
          <w:highlight w:val="green"/>
        </w:rPr>
        <w:t>up to the war</w:t>
      </w:r>
      <w:r w:rsidRPr="00D84FCD">
        <w:rPr>
          <w:rStyle w:val="StyleUnderline"/>
        </w:rPr>
        <w:t xml:space="preserve">, in much </w:t>
      </w:r>
      <w:r w:rsidRPr="00D84FCD">
        <w:rPr>
          <w:rStyle w:val="StyleUnderline"/>
          <w:highlight w:val="green"/>
        </w:rPr>
        <w:t>the same way</w:t>
      </w:r>
      <w:r w:rsidRPr="00D84FCD">
        <w:rPr>
          <w:rStyle w:val="StyleUnderline"/>
        </w:rPr>
        <w:t xml:space="preserve"> analysts like T. X. Hammes of the </w:t>
      </w:r>
      <w:r w:rsidRPr="00D84FCD">
        <w:rPr>
          <w:rStyle w:val="StyleUnderline"/>
          <w:highlight w:val="green"/>
        </w:rPr>
        <w:t>National Defense University today recommend the “economic strangulation” of China</w:t>
      </w:r>
      <w:r w:rsidRPr="00D84FCD">
        <w:rPr>
          <w:rStyle w:val="StyleUnderline"/>
        </w:rPr>
        <w:t xml:space="preserve"> in the event of a conflict</w:t>
      </w:r>
      <w:r w:rsidRPr="00D84FCD">
        <w:rPr>
          <w:sz w:val="14"/>
        </w:rPr>
        <w:t xml:space="preserve">. The </w:t>
      </w:r>
      <w:r w:rsidRPr="00D84FCD">
        <w:rPr>
          <w:rStyle w:val="StyleUnderline"/>
        </w:rPr>
        <w:t>Princeton scholar Aaron Friedberg’s</w:t>
      </w:r>
      <w:r w:rsidRPr="00D84FCD">
        <w:rPr>
          <w:sz w:val="14"/>
        </w:rPr>
        <w:t xml:space="preserve"> cautionary </w:t>
      </w:r>
      <w:r w:rsidRPr="00D84FCD">
        <w:rPr>
          <w:rStyle w:val="StyleUnderline"/>
        </w:rPr>
        <w:t>note about trade</w:t>
      </w:r>
      <w:r w:rsidRPr="00D84FCD">
        <w:rPr>
          <w:sz w:val="14"/>
        </w:rPr>
        <w:t xml:space="preserve"> may be worth recalling here: “</w:t>
      </w:r>
      <w:r w:rsidRPr="00D84FCD">
        <w:rPr>
          <w:rStyle w:val="StyleUnderline"/>
          <w:highlight w:val="green"/>
        </w:rPr>
        <w:t>Countries that have intense trading relationships do not necessarily have good strategic or political relationships</w:t>
      </w:r>
      <w:r w:rsidRPr="00D84FCD">
        <w:rPr>
          <w:rStyle w:val="StyleUnderline"/>
        </w:rPr>
        <w:t xml:space="preserve">; and, </w:t>
      </w:r>
      <w:r w:rsidRPr="00D84FCD">
        <w:rPr>
          <w:rStyle w:val="StyleUnderline"/>
          <w:highlight w:val="green"/>
        </w:rPr>
        <w:t>historically, countries with intense trading relationships have sometimes gone to war with one another</w:t>
      </w:r>
      <w:r w:rsidRPr="00D84FCD">
        <w:rPr>
          <w:rStyle w:val="StyleUnderline"/>
        </w:rPr>
        <w:t>.”</w:t>
      </w:r>
    </w:p>
    <w:p w14:paraId="634511A2" w14:textId="77777777" w:rsidR="00EC7795" w:rsidRPr="00D84FCD" w:rsidRDefault="00EC7795" w:rsidP="00993D8A"/>
    <w:p w14:paraId="625FE061" w14:textId="77777777" w:rsidR="00993D8A" w:rsidRPr="00D84FCD" w:rsidRDefault="00993D8A" w:rsidP="00993D8A"/>
    <w:p w14:paraId="71783BFB" w14:textId="77777777" w:rsidR="002F5124" w:rsidRPr="00D84FCD" w:rsidRDefault="002F5124" w:rsidP="002F5124">
      <w:pPr>
        <w:pStyle w:val="Heading2"/>
        <w:rPr>
          <w:rFonts w:cs="Times New Roman"/>
        </w:rPr>
      </w:pPr>
      <w:r w:rsidRPr="00D84FCD">
        <w:rPr>
          <w:rFonts w:cs="Times New Roman"/>
        </w:rPr>
        <w:t>No War</w:t>
      </w:r>
    </w:p>
    <w:p w14:paraId="119BA562" w14:textId="77777777" w:rsidR="000B1481" w:rsidRPr="00D84FCD" w:rsidRDefault="000B1481" w:rsidP="000B1481"/>
    <w:p w14:paraId="1B2464DD" w14:textId="1CAB58E9" w:rsidR="000B1481" w:rsidRPr="00D84FCD" w:rsidRDefault="000B1481" w:rsidP="000B1481">
      <w:pPr>
        <w:pStyle w:val="Heading3"/>
        <w:rPr>
          <w:rFonts w:cs="Times New Roman"/>
        </w:rPr>
      </w:pPr>
      <w:r w:rsidRPr="00D84FCD">
        <w:rPr>
          <w:rFonts w:cs="Times New Roman"/>
        </w:rPr>
        <w:t xml:space="preserve">--Consensus </w:t>
      </w:r>
    </w:p>
    <w:p w14:paraId="5E3E37F8" w14:textId="77777777" w:rsidR="000B1481" w:rsidRPr="00D84FCD" w:rsidRDefault="000B1481" w:rsidP="000B1481"/>
    <w:p w14:paraId="72CE8D2B" w14:textId="25B33B95" w:rsidR="000B1481" w:rsidRPr="00D84FCD" w:rsidRDefault="000B1481" w:rsidP="000B1481">
      <w:pPr>
        <w:pStyle w:val="Heading4"/>
        <w:rPr>
          <w:rFonts w:cs="Times New Roman"/>
        </w:rPr>
      </w:pPr>
      <w:r w:rsidRPr="00D84FCD">
        <w:rPr>
          <w:rFonts w:cs="Times New Roman"/>
        </w:rPr>
        <w:t>Consensus of military experts say zero chance of war</w:t>
      </w:r>
    </w:p>
    <w:p w14:paraId="200D71AF" w14:textId="77777777" w:rsidR="000B1481" w:rsidRPr="00D84FCD" w:rsidRDefault="000B1481" w:rsidP="000B1481">
      <w:r w:rsidRPr="00D84FCD">
        <w:rPr>
          <w:rStyle w:val="Style13ptBold"/>
        </w:rPr>
        <w:t>Kulacki 16</w:t>
      </w:r>
      <w:r w:rsidRPr="00D84FCD">
        <w:t xml:space="preserve"> (China Project Manager at the Union of Concerned Scientists)</w:t>
      </w:r>
    </w:p>
    <w:p w14:paraId="3ECF0690" w14:textId="77777777" w:rsidR="000B1481" w:rsidRPr="00D84FCD" w:rsidRDefault="000B1481" w:rsidP="000B1481">
      <w:r w:rsidRPr="00D84FCD">
        <w:t xml:space="preserve">(Gregory, May 2016 from </w:t>
      </w:r>
      <w:r w:rsidRPr="00D84FCD">
        <w:rPr>
          <w:i/>
        </w:rPr>
        <w:t>The Risk of Nuclear War with China: A Troubling Lack of Urgency</w:t>
      </w:r>
      <w:r w:rsidRPr="00D84FCD">
        <w:t>, http://www.ucsusa.org/sites/default/files/attach/2016/05/Nuclear-War-with-China.pdf)</w:t>
      </w:r>
    </w:p>
    <w:p w14:paraId="747EB523" w14:textId="77777777" w:rsidR="000B1481" w:rsidRPr="00D84FCD" w:rsidRDefault="000B1481" w:rsidP="000B1481"/>
    <w:p w14:paraId="273BA0CD" w14:textId="77777777" w:rsidR="000B1481" w:rsidRPr="00D84FCD" w:rsidRDefault="000B1481" w:rsidP="000B1481">
      <w:r w:rsidRPr="00D84FCD">
        <w:t xml:space="preserve">Well-informed </w:t>
      </w:r>
      <w:r w:rsidRPr="00D84FCD">
        <w:rPr>
          <w:rStyle w:val="StyleUnderline"/>
        </w:rPr>
        <w:t>U.S. officials tend to dismiss the possibility that the United States and the PRC could wander into a nuclear war.</w:t>
      </w:r>
      <w:r w:rsidRPr="00D84FCD">
        <w:t xml:space="preserve"> For example, </w:t>
      </w:r>
      <w:r w:rsidRPr="00D84FCD">
        <w:rPr>
          <w:rStyle w:val="StyleUnderline"/>
        </w:rPr>
        <w:t xml:space="preserve">Admiral Dennis Blair, a former Director of National Intelligence whose final military post was Commander in Chief of the U.S. Pacific Command, assured a large gathering of U.S. arms-control experts that “the chances of a nuclear exchange between the United States and China are somewhere </w:t>
      </w:r>
      <w:r w:rsidRPr="00D84FCD">
        <w:rPr>
          <w:rStyle w:val="StyleUnderline"/>
          <w:b/>
        </w:rPr>
        <w:t>between nil and zero</w:t>
      </w:r>
      <w:r w:rsidRPr="00D84FCD">
        <w:rPr>
          <w:rStyle w:val="StyleUnderline"/>
        </w:rPr>
        <w:t xml:space="preserve">.” </w:t>
      </w:r>
      <w:r w:rsidRPr="00D84FCD">
        <w:t xml:space="preserve">J. Stapleton Roy, </w:t>
      </w:r>
      <w:r w:rsidRPr="00D84FCD">
        <w:rPr>
          <w:rStyle w:val="StyleUnderline"/>
        </w:rPr>
        <w:t>a former U.S. ambassador to the PRC, wholeheartedly agreed</w:t>
      </w:r>
      <w:r w:rsidRPr="00D84FCD">
        <w:t xml:space="preserve"> (Swaine, Blair, and Roy 2015). Similarly,</w:t>
      </w:r>
      <w:r w:rsidRPr="00D84FCD">
        <w:rPr>
          <w:rStyle w:val="StyleUnderline"/>
        </w:rPr>
        <w:t xml:space="preserve"> PRC military strategists and arms control experts believe that the risk of nuclear war with the United States is not an urgent concern even if that risk may not be zero</w:t>
      </w:r>
      <w:r w:rsidRPr="00D84FCD">
        <w:t xml:space="preserve"> (Cunningham and Fravel 2015).</w:t>
      </w:r>
    </w:p>
    <w:p w14:paraId="5ED4AD69" w14:textId="77777777" w:rsidR="000B1481" w:rsidRPr="00D84FCD" w:rsidRDefault="000B1481" w:rsidP="000B1481"/>
    <w:p w14:paraId="2CA2021F" w14:textId="77777777" w:rsidR="002F5124" w:rsidRPr="00D84FCD" w:rsidRDefault="002F5124" w:rsidP="002F5124"/>
    <w:p w14:paraId="5E383581" w14:textId="77777777" w:rsidR="002F5124" w:rsidRPr="00D84FCD" w:rsidRDefault="002F5124" w:rsidP="002F5124">
      <w:pPr>
        <w:pStyle w:val="Heading3"/>
        <w:rPr>
          <w:rFonts w:cs="Times New Roman"/>
        </w:rPr>
      </w:pPr>
      <w:r w:rsidRPr="00D84FCD">
        <w:rPr>
          <w:rFonts w:cs="Times New Roman"/>
        </w:rPr>
        <w:t>--Laundry List</w:t>
      </w:r>
    </w:p>
    <w:p w14:paraId="2D697254" w14:textId="77777777" w:rsidR="002F5124" w:rsidRPr="00D84FCD" w:rsidRDefault="002F5124" w:rsidP="002F5124"/>
    <w:p w14:paraId="4153B989" w14:textId="77777777" w:rsidR="002F5124" w:rsidRPr="00D84FCD" w:rsidRDefault="002F5124" w:rsidP="002F5124">
      <w:pPr>
        <w:pStyle w:val="Heading4"/>
        <w:rPr>
          <w:rFonts w:cs="Times New Roman"/>
        </w:rPr>
      </w:pPr>
      <w:r w:rsidRPr="00D84FCD">
        <w:rPr>
          <w:rFonts w:cs="Times New Roman"/>
        </w:rPr>
        <w:t>U.S. and China wouldn’t go to war – nuclear deterrence, economic incentives</w:t>
      </w:r>
    </w:p>
    <w:p w14:paraId="44019F60" w14:textId="77777777" w:rsidR="002F5124" w:rsidRPr="00D84FCD" w:rsidRDefault="002F5124" w:rsidP="002F5124">
      <w:pPr>
        <w:rPr>
          <w:rStyle w:val="Style13ptBold"/>
          <w:b w:val="0"/>
          <w:sz w:val="16"/>
          <w:szCs w:val="16"/>
        </w:rPr>
      </w:pPr>
      <w:r w:rsidRPr="00D84FCD">
        <w:rPr>
          <w:rStyle w:val="Style13ptBold"/>
        </w:rPr>
        <w:t xml:space="preserve">Crabtree 16 </w:t>
      </w:r>
      <w:r w:rsidRPr="00D84FCD">
        <w:t xml:space="preserve">(James Crabtree, Lee Kuan Yew School of Public Policy, “Five reasons why America and China will not go to war” 5/31/16, Mr James Crabtree, Senior Visiting Research Fellow at the LKY School and Contributing Editor of the Financial Times, hosted an panel discussion titled “Must America and China Clash? The Troubled Future of Sino-US Relations” The panelists were Mr Gideon Rachman, Chief Foreign Affairs Columnist for the Financial Times; Dr Tim Huxley, Executive Director of The International Institute for Strategic Studies – Asia; and Professor Huang Jing, Director of the LKY School’s Centre on Asia and Globalisation, and Lee Foundation Professor on US-China Relations. </w:t>
      </w:r>
      <w:hyperlink r:id="rId42" w:history="1">
        <w:r w:rsidRPr="00D84FCD">
          <w:t>http://global-is-asian.nus.edu.sg/index.php/five-reasons-why-america-and-china-will-not-go-to-war/</w:t>
        </w:r>
      </w:hyperlink>
      <w:r w:rsidRPr="00D84FCD">
        <w:t xml:space="preserve"> ) GG</w:t>
      </w:r>
    </w:p>
    <w:p w14:paraId="0D4C0137" w14:textId="77777777" w:rsidR="002F5124" w:rsidRPr="00D84FCD" w:rsidRDefault="002F5124" w:rsidP="002F5124">
      <w:pPr>
        <w:rPr>
          <w:sz w:val="16"/>
        </w:rPr>
      </w:pPr>
      <w:r w:rsidRPr="00D84FCD">
        <w:rPr>
          <w:sz w:val="16"/>
        </w:rPr>
        <w:t xml:space="preserve">Despite these worrisome signs, however, </w:t>
      </w:r>
      <w:r w:rsidRPr="00D84FCD">
        <w:rPr>
          <w:rStyle w:val="StyleUnderline"/>
          <w:b/>
        </w:rPr>
        <w:t xml:space="preserve">war </w:t>
      </w:r>
      <w:r w:rsidRPr="00D84FCD">
        <w:t>between the two countries</w:t>
      </w:r>
      <w:r w:rsidRPr="00D84FCD">
        <w:rPr>
          <w:rStyle w:val="StyleUnderline"/>
          <w:b/>
        </w:rPr>
        <w:t xml:space="preserve"> is unlikely</w:t>
      </w:r>
      <w:r w:rsidRPr="00D84FCD">
        <w:rPr>
          <w:sz w:val="16"/>
        </w:rPr>
        <w:t xml:space="preserve">, according to experts at a recent panel discussion on the US-China relationship, organised by the Lee Kuan Yew School of Public Policy. </w:t>
      </w:r>
      <w:r w:rsidRPr="00D84FCD">
        <w:rPr>
          <w:rStyle w:val="StyleUnderline"/>
        </w:rPr>
        <w:t>The main deterrent is the threat of nuclear retaliation</w:t>
      </w:r>
      <w:r w:rsidRPr="00D84FCD">
        <w:rPr>
          <w:sz w:val="16"/>
        </w:rPr>
        <w:t xml:space="preserve">. </w:t>
      </w:r>
      <w:r w:rsidRPr="00D84FCD">
        <w:rPr>
          <w:rStyle w:val="StyleUnderline"/>
        </w:rPr>
        <w:t>While clashes between ruling powers</w:t>
      </w:r>
      <w:r w:rsidRPr="00D84FCD">
        <w:rPr>
          <w:sz w:val="16"/>
        </w:rPr>
        <w:t xml:space="preserve"> and rising powers – as the US and China are now, respectively – </w:t>
      </w:r>
      <w:r w:rsidRPr="00D84FCD">
        <w:rPr>
          <w:rStyle w:val="StyleUnderline"/>
        </w:rPr>
        <w:t>have led to war in the past, these instances occurred before the nuclear age</w:t>
      </w:r>
      <w:r w:rsidRPr="00D84FCD">
        <w:rPr>
          <w:sz w:val="16"/>
        </w:rPr>
        <w:t>. Mr Gideon Rachman, who is the chief foreign affairs columnist for the Financial Times, noted that both the US and China now possess nuclear weapons</w:t>
      </w:r>
      <w:r w:rsidRPr="00D84FCD">
        <w:rPr>
          <w:rStyle w:val="StyleUnderline"/>
        </w:rPr>
        <w:t>.</w:t>
      </w:r>
      <w:r w:rsidRPr="00D84FCD">
        <w:rPr>
          <w:sz w:val="16"/>
        </w:rPr>
        <w:t xml:space="preserve"> He said: “</w:t>
      </w:r>
      <w:r w:rsidRPr="00D84FCD">
        <w:rPr>
          <w:rStyle w:val="StyleUnderline"/>
        </w:rPr>
        <w:t>The stakes were much lower in the past. The leadership of both countries are rational, and neither wants a conflict – one hopes that because they are both nuclear powers, that it won’t come to war</w:t>
      </w:r>
      <w:r w:rsidRPr="00D84FCD">
        <w:rPr>
          <w:sz w:val="16"/>
        </w:rPr>
        <w:t xml:space="preserve">.” Mr Rachman said, however, that the tensions between the two countries were unlikely to lead to war: “Rising powers do tend to clash with established powers, and this has led to war in 12 out of 16 cases since the 1500s. But these instances were before the nuclear age, when the stakes were much lower. One hopes that because both China and the US are nuclear powers, it won’t come to war.” Consensus for war is unlikely </w:t>
      </w:r>
      <w:r w:rsidRPr="00D84FCD">
        <w:rPr>
          <w:rStyle w:val="StyleUnderline"/>
        </w:rPr>
        <w:t>China’s economic rise has also increased its interdependence with the US</w:t>
      </w:r>
      <w:r w:rsidRPr="00D84FCD">
        <w:rPr>
          <w:sz w:val="16"/>
        </w:rPr>
        <w:t xml:space="preserve">. </w:t>
      </w:r>
      <w:r w:rsidRPr="00D84FCD">
        <w:rPr>
          <w:rStyle w:val="StyleUnderline"/>
        </w:rPr>
        <w:t>China is the US’s largest goods trading partner, with</w:t>
      </w:r>
      <w:r w:rsidRPr="00D84FCD">
        <w:rPr>
          <w:sz w:val="16"/>
        </w:rPr>
        <w:t xml:space="preserve"> US$598 billion (S</w:t>
      </w:r>
      <w:r w:rsidRPr="00D84FCD">
        <w:rPr>
          <w:rStyle w:val="StyleUnderline"/>
        </w:rPr>
        <w:t>$825</w:t>
      </w:r>
      <w:r w:rsidRPr="00D84FCD">
        <w:rPr>
          <w:sz w:val="16"/>
        </w:rPr>
        <w:t xml:space="preserve"> billion) </w:t>
      </w:r>
      <w:r w:rsidRPr="00D84FCD">
        <w:rPr>
          <w:rStyle w:val="StyleUnderline"/>
        </w:rPr>
        <w:t>in total</w:t>
      </w:r>
      <w:r w:rsidRPr="00D84FCD">
        <w:rPr>
          <w:sz w:val="16"/>
        </w:rPr>
        <w:t xml:space="preserve">, two-way goods trade in 2015. China was also the US’s third-largest goods export market in that year, as well as its largest supplier of goods imports. </w:t>
      </w:r>
      <w:r w:rsidRPr="00D84FCD">
        <w:rPr>
          <w:rStyle w:val="StyleUnderline"/>
        </w:rPr>
        <w:t>The multi-faceted relationship between the two countries reduces the likelihood that either side can achieve an internal consensus for war</w:t>
      </w:r>
      <w:r w:rsidRPr="00D84FCD">
        <w:rPr>
          <w:sz w:val="16"/>
        </w:rPr>
        <w:t>. Even if territorial disputes lead to growing tensions, the financial interests of both countries in maintaining a good relationship might trump such disagreements. “</w:t>
      </w:r>
      <w:r w:rsidRPr="00D84FCD">
        <w:rPr>
          <w:rStyle w:val="StyleUnderline"/>
        </w:rPr>
        <w:t>China’s rise has diversified the US’s interests to such an extent that it’s difficult for any US leader to strike a consensus-based China policy</w:t>
      </w:r>
      <w:r w:rsidRPr="00D84FCD">
        <w:rPr>
          <w:sz w:val="16"/>
        </w:rPr>
        <w:t xml:space="preserve">,” said Professor Huang Jing, who is director of the LKY School’s Centre on Asia and Globalisation, and the Lee Foundation Professor on US-China Relations. “That gives me hope that the interdependence between the US and China is unprecedented in such a way that you cannot reach a strategic consensus for launching a war against the other side,” he said. </w:t>
      </w:r>
      <w:r w:rsidRPr="00D84FCD">
        <w:rPr>
          <w:rStyle w:val="StyleUnderline"/>
        </w:rPr>
        <w:t>Foreign entanglement fatigue</w:t>
      </w:r>
      <w:r w:rsidRPr="00D84FCD">
        <w:rPr>
          <w:sz w:val="16"/>
        </w:rPr>
        <w:t xml:space="preserve"> The </w:t>
      </w:r>
      <w:r w:rsidRPr="00D84FCD">
        <w:rPr>
          <w:rStyle w:val="StyleUnderline"/>
        </w:rPr>
        <w:t>US’s other foreign entanglements and priorities may also dissuade it from war with China</w:t>
      </w:r>
      <w:r w:rsidRPr="00D84FCD">
        <w:rPr>
          <w:sz w:val="16"/>
        </w:rPr>
        <w:t>. Mr Rachman noted: “</w:t>
      </w:r>
      <w:r w:rsidRPr="00D84FCD">
        <w:rPr>
          <w:rStyle w:val="StyleUnderline"/>
        </w:rPr>
        <w:t>The Chinese may have overstepped the mark (in the South China Sea), but they have been quite intelligent in making each move small enough to make it hard for the US to respond aggressively</w:t>
      </w:r>
      <w:r w:rsidRPr="00D84FCD">
        <w:rPr>
          <w:sz w:val="16"/>
        </w:rPr>
        <w:t xml:space="preserve">. “The US also has all these other things going in the Middle East, including its fight against ISIS (the Islamic State of Iraq and the Levant, a terrorist group).” Cooperation, not conflict In fact, </w:t>
      </w:r>
      <w:r w:rsidRPr="00D84FCD">
        <w:rPr>
          <w:rStyle w:val="StyleUnderline"/>
        </w:rPr>
        <w:t>the US and China have shared interests that might encourage cooperation rather than conflict</w:t>
      </w:r>
      <w:r w:rsidRPr="00D84FCD">
        <w:rPr>
          <w:sz w:val="16"/>
        </w:rPr>
        <w:t xml:space="preserve">. </w:t>
      </w:r>
      <w:r w:rsidRPr="00D84FCD">
        <w:rPr>
          <w:rStyle w:val="StyleUnderline"/>
        </w:rPr>
        <w:t>In 2014</w:t>
      </w:r>
      <w:r w:rsidRPr="00D84FCD">
        <w:rPr>
          <w:sz w:val="16"/>
        </w:rPr>
        <w:t xml:space="preserve">, US </w:t>
      </w:r>
      <w:r w:rsidRPr="00D84FCD">
        <w:rPr>
          <w:rStyle w:val="StyleUnderline"/>
        </w:rPr>
        <w:t>President Barack Obama and Chinese President Xi Jinping announced a historic US-China agreement to combat climate change</w:t>
      </w:r>
      <w:r w:rsidRPr="00D84FCD">
        <w:rPr>
          <w:sz w:val="16"/>
        </w:rPr>
        <w:t xml:space="preserve">. </w:t>
      </w:r>
      <w:r w:rsidRPr="00D84FCD">
        <w:rPr>
          <w:rStyle w:val="StyleUnderline"/>
        </w:rPr>
        <w:t>The two countries also worked together</w:t>
      </w:r>
      <w:r w:rsidRPr="00D84FCD">
        <w:rPr>
          <w:sz w:val="16"/>
        </w:rPr>
        <w:t xml:space="preserve">, and with others, to forge the global climate agreement </w:t>
      </w:r>
      <w:r w:rsidRPr="00D84FCD">
        <w:rPr>
          <w:rStyle w:val="StyleUnderline"/>
        </w:rPr>
        <w:t>in Paris</w:t>
      </w:r>
      <w:r w:rsidRPr="00D84FCD">
        <w:rPr>
          <w:sz w:val="16"/>
        </w:rPr>
        <w:t xml:space="preserve"> in late 2015. </w:t>
      </w:r>
      <w:r w:rsidRPr="00D84FCD">
        <w:rPr>
          <w:rStyle w:val="StyleUnderline"/>
        </w:rPr>
        <w:t>Terrorism and North Korea’s nuclear threat are other common concerns</w:t>
      </w:r>
      <w:r w:rsidRPr="00D84FCD">
        <w:rPr>
          <w:sz w:val="16"/>
        </w:rPr>
        <w:t>. Dr Tim Huxley, executive director of The International Institute for Strategic Studies – Asia, said: “</w:t>
      </w:r>
      <w:r w:rsidRPr="00D84FCD">
        <w:rPr>
          <w:rStyle w:val="StyleUnderline"/>
        </w:rPr>
        <w:t>Both the US and China agree that there should be more cooperation and intelligence-sharing in the security sphere</w:t>
      </w:r>
      <w:r w:rsidRPr="00D84FCD">
        <w:rPr>
          <w:sz w:val="16"/>
        </w:rPr>
        <w:t xml:space="preserve">.” The tensions between the two countries may worsen in the short term, but is unlikely to lead to outright war. Prof Huang summed up their relationship: “They might have a messy engagement with each other, with constant negotiation, but they both want to optimise common interests and manage conflicts. If they both see that they are very close to a fight, they will step back.” </w:t>
      </w:r>
    </w:p>
    <w:p w14:paraId="37D75E91" w14:textId="75143CD3" w:rsidR="002F5124" w:rsidRPr="00D84FCD" w:rsidRDefault="00993D8A" w:rsidP="00993D8A">
      <w:pPr>
        <w:pStyle w:val="Heading3"/>
        <w:rPr>
          <w:rFonts w:cs="Times New Roman"/>
        </w:rPr>
      </w:pPr>
      <w:r w:rsidRPr="00D84FCD">
        <w:rPr>
          <w:rFonts w:cs="Times New Roman"/>
        </w:rPr>
        <w:t>--Deterrence</w:t>
      </w:r>
    </w:p>
    <w:p w14:paraId="75F28CE6" w14:textId="77777777" w:rsidR="00993D8A" w:rsidRPr="00D84FCD" w:rsidRDefault="00993D8A" w:rsidP="00993D8A"/>
    <w:p w14:paraId="3C36D799" w14:textId="77777777" w:rsidR="00993D8A" w:rsidRPr="00D84FCD" w:rsidRDefault="00993D8A" w:rsidP="00993D8A">
      <w:pPr>
        <w:pStyle w:val="Heading4"/>
        <w:rPr>
          <w:rFonts w:cs="Times New Roman"/>
        </w:rPr>
      </w:pPr>
      <w:r w:rsidRPr="00D84FCD">
        <w:rPr>
          <w:rFonts w:cs="Times New Roman"/>
        </w:rPr>
        <w:t xml:space="preserve">No Asian Wars – US-China military gap and nuclear deterrence check </w:t>
      </w:r>
    </w:p>
    <w:p w14:paraId="1EF9DA1B" w14:textId="77777777" w:rsidR="00993D8A" w:rsidRPr="00D84FCD" w:rsidRDefault="00993D8A" w:rsidP="00993D8A">
      <w:r w:rsidRPr="00D84FCD">
        <w:rPr>
          <w:rStyle w:val="Style13ptBold"/>
        </w:rPr>
        <w:t>Tonnesson 15</w:t>
      </w:r>
      <w:r w:rsidRPr="00D84FCD">
        <w:t xml:space="preserve"> (Stein, member of Department of Peace and Conflict Research and Uppsala University and Peace Research Institute Oslo, “Deterrence, Interdependence, and Sino-US Peace”, International Area Studies Review, </w:t>
      </w:r>
      <w:hyperlink r:id="rId43" w:history="1">
        <w:r w:rsidRPr="00D84FCD">
          <w:rPr>
            <w:rStyle w:val="Hyperlink"/>
          </w:rPr>
          <w:t>http://www.pcr.uu.se/digitalAssets/151/151066_1tonnesson-s-2015-deterrence-interdependence-iasr.pdf</w:t>
        </w:r>
      </w:hyperlink>
      <w:r w:rsidRPr="00D84FCD">
        <w:t xml:space="preserve">, AG) </w:t>
      </w:r>
    </w:p>
    <w:p w14:paraId="72310942" w14:textId="77777777" w:rsidR="00993D8A" w:rsidRDefault="00993D8A" w:rsidP="00993D8A">
      <w:pPr>
        <w:rPr>
          <w:sz w:val="14"/>
        </w:rPr>
      </w:pPr>
      <w:r w:rsidRPr="00D84FCD">
        <w:rPr>
          <w:sz w:val="14"/>
        </w:rPr>
        <w:t xml:space="preserve">Chinese thinking about deterrence is not more reassuring. The most well-known Chinese realist thinker is Xuetong Yan of Tsinghua University in Beijing. In 2003 he tried to explain why there had not been any inter-state wars in East Asia since the end of the Cold War, although the Cold War power balance in the region had given way to a system of US dominance. China had no capacity to take over the counter-balancing role of the USSR; although as a nuclear weapons state it could deter an outright American attack. Hence a new system had emerged which Yan calls ‘deterrence in an unbalanced power structure’. </w:t>
      </w:r>
      <w:r w:rsidRPr="00D84FCD">
        <w:rPr>
          <w:rStyle w:val="StyleUnderline"/>
        </w:rPr>
        <w:t>There is no China–US power balance, he says, since China’s military capabilities remain inferior.</w:t>
      </w:r>
      <w:r w:rsidRPr="00D84FCD">
        <w:rPr>
          <w:sz w:val="14"/>
        </w:rPr>
        <w:t xml:space="preserve"> Moreover, if there had been a balance, it could not explain regional peace since the Cold War Soviet–American power balance had not prevented wars in Asia. How can peace prevail in an unbalanced system? Yan rejects the proposition that it is due to partnerships among major powers, such as between China and Russia. Partnership agreements may have improved the relations between the signatories but they also made other powers anxious. Yan also dismisses the idea that great power relations have become so complex that no one country dares to threaten the peace. Similar complexities in earlier periods did not prevent war. Instead he suggests a combination of one fundamental and two dependent factors. </w:t>
      </w:r>
      <w:r w:rsidRPr="00D84FCD">
        <w:rPr>
          <w:rStyle w:val="StyleUnderline"/>
        </w:rPr>
        <w:t>The fundamental one is nuclear deterrence in an unbalanced power structure. Although China is the weaker party in an asymmetrical relationship it has sufficient nuclear capability to deter a direct US attack: ‘The configuration of power in East Asia changed from (Soviet–American) balance to asymmetry after the Cold War, but the nuclear deterrence in this region remained unchanged</w:t>
      </w:r>
      <w:r w:rsidRPr="00D84FCD">
        <w:rPr>
          <w:sz w:val="14"/>
        </w:rPr>
        <w:t xml:space="preserve">’ (Yan, 2003: 35). In such a system, </w:t>
      </w:r>
      <w:r w:rsidRPr="00D84FCD">
        <w:rPr>
          <w:rStyle w:val="StyleUnderline"/>
        </w:rPr>
        <w:t>nuclear deterrence prevents direct war between the stronger and the weaker party. At the same time, the lack of a power balance prevents the weaker party from engaging in war against smaller countries while this possibility remains open to the stronger party. Structural reasons linked to nuclear deterrence thus explain why there has not been any war between the US and China, or between China and its neighbours</w:t>
      </w:r>
      <w:r w:rsidRPr="00D84FCD">
        <w:rPr>
          <w:sz w:val="14"/>
        </w:rPr>
        <w:t xml:space="preserve">. What remains to be explained, he says, is that there has also been no war between secondary regional (middle or small) powers with conflicting security interests, or between them and the US. Neither Russia nor China would have intervened if the US had attacked North Korea, Myanmar or Malaysia, and no country would have done anything to prevent a local war between Singapore and Malaysia, Myanmar and Thailand, or Thailand and Cambodia. </w:t>
      </w:r>
      <w:r w:rsidRPr="00D84FCD">
        <w:rPr>
          <w:rStyle w:val="StyleUnderline"/>
        </w:rPr>
        <w:t xml:space="preserve">Two other factors have prevented smaller wars from occurring, namely the two ‘dependent factors’ in Yan’s theory: cooperation in the Association of Southeast Asian Nations (ASEAN); and South Korea’s peaceful unification policy. </w:t>
      </w:r>
      <w:r w:rsidRPr="00D84FCD">
        <w:rPr>
          <w:sz w:val="14"/>
        </w:rPr>
        <w:t xml:space="preserve">While the combination of nuclear deterrence and asymmetrical power relations Downloaded from ias.sagepub.com at PRIO on August 31, 2015 300 International Area Studies Review 18(3) explains peace between China, Japan, Russia and the USA, and prevents Japan from going to war against North Korea, the existence of ASEAN explains peace among its member states and also that the US has not intervened militarily in Southeast Asia since its withdrawal from Vietnam in 1973. Finally, South Korea’s policy of peaceful reunification explains peace between the two Koreas and between the US and North Korea. The US cannot attack North Korea without South Korea’s support. Since North Korea is too weak militarily to invade South Korea with any prospect of success, the peninsula is spared from war as long as South Korea does not want to unify the country by force </w:t>
      </w:r>
    </w:p>
    <w:p w14:paraId="1EDE6F02" w14:textId="77777777" w:rsidR="009C243D" w:rsidRDefault="009C243D" w:rsidP="00993D8A">
      <w:pPr>
        <w:rPr>
          <w:sz w:val="14"/>
        </w:rPr>
      </w:pPr>
    </w:p>
    <w:p w14:paraId="5655682E" w14:textId="64A559F2" w:rsidR="009C243D" w:rsidRDefault="009C243D" w:rsidP="009C243D">
      <w:pPr>
        <w:pStyle w:val="Heading3"/>
      </w:pPr>
      <w:r>
        <w:t>--Deterrence – A2: Not Working Now</w:t>
      </w:r>
    </w:p>
    <w:p w14:paraId="10E2B779" w14:textId="77777777" w:rsidR="009C243D" w:rsidRDefault="009C243D" w:rsidP="00993D8A">
      <w:pPr>
        <w:rPr>
          <w:sz w:val="14"/>
        </w:rPr>
      </w:pPr>
    </w:p>
    <w:p w14:paraId="4AC22F24" w14:textId="77777777" w:rsidR="009C243D" w:rsidRDefault="009C243D" w:rsidP="009C243D">
      <w:pPr>
        <w:pStyle w:val="Heading4"/>
      </w:pPr>
      <w:r>
        <w:t>No war – deterrence checks and China wouldn’t pose a risk</w:t>
      </w:r>
    </w:p>
    <w:p w14:paraId="16974F86" w14:textId="77777777" w:rsidR="009C243D" w:rsidRDefault="009C243D" w:rsidP="009C243D">
      <w:pPr>
        <w:rPr>
          <w:rStyle w:val="Style13ptBold"/>
          <w:b w:val="0"/>
          <w:sz w:val="16"/>
          <w:szCs w:val="16"/>
        </w:rPr>
      </w:pPr>
      <w:r>
        <w:rPr>
          <w:rStyle w:val="Style13ptBold"/>
        </w:rPr>
        <w:t xml:space="preserve">Friedman 14 </w:t>
      </w:r>
      <w:r w:rsidRPr="00D50A70">
        <w:t>(Benjamin H. Friedman, CATO Institute, “Cut Away: The U.S. Military Still Deters China”, 6/14/14, Ph.D. candidate in Political Science at the Massachusetts Institute of Technology, Adjunct Lecturer at George Washington’s Elliott School of International Affairs, research fellow in defense and homeland security studies at the CATO Institute,  http://fpif.org/is-china-a-threat-the-devils-in-the-details/) GG</w:t>
      </w:r>
    </w:p>
    <w:p w14:paraId="45D27A2E" w14:textId="77777777" w:rsidR="009C243D" w:rsidRPr="005A494B" w:rsidRDefault="009C243D" w:rsidP="009C243D">
      <w:pPr>
        <w:rPr>
          <w:rStyle w:val="Style13ptBold"/>
          <w:b w:val="0"/>
          <w:sz w:val="16"/>
          <w:szCs w:val="16"/>
        </w:rPr>
      </w:pPr>
      <w:r w:rsidRPr="00420B2D">
        <w:rPr>
          <w:rStyle w:val="StyleUnderline"/>
        </w:rPr>
        <w:t xml:space="preserve">Pundits, </w:t>
      </w:r>
      <w:r w:rsidRPr="00420B2D">
        <w:t>Congressional Republicans, and even allies</w:t>
      </w:r>
      <w:r w:rsidRPr="00420B2D">
        <w:rPr>
          <w:rStyle w:val="StyleUnderline"/>
        </w:rPr>
        <w:t xml:space="preserve"> have lately taken to worrying about U.S. military commitments</w:t>
      </w:r>
      <w:r w:rsidRPr="005A494B">
        <w:rPr>
          <w:rStyle w:val="Style13ptBold"/>
          <w:sz w:val="16"/>
          <w:szCs w:val="16"/>
        </w:rPr>
        <w:t xml:space="preserve"> </w:t>
      </w:r>
      <w:r w:rsidRPr="00420B2D">
        <w:rPr>
          <w:rStyle w:val="StyleUnderline"/>
        </w:rPr>
        <w:t>in Asia</w:t>
      </w:r>
      <w:r w:rsidRPr="00420B2D">
        <w:t xml:space="preserve">. </w:t>
      </w:r>
      <w:r w:rsidRPr="00420B2D">
        <w:rPr>
          <w:rStyle w:val="StyleUnderline"/>
        </w:rPr>
        <w:t xml:space="preserve">Their concern is that Pentagon budget cuts </w:t>
      </w:r>
      <w:r w:rsidRPr="00420B2D">
        <w:t>and distractions in Europe and the Middle-East</w:t>
      </w:r>
      <w:r w:rsidRPr="00420B2D">
        <w:rPr>
          <w:rStyle w:val="StyleUnderline"/>
        </w:rPr>
        <w:t xml:space="preserve"> undermine the U.S.’s ability or willingness to fight. So China might be emboldened to use its growing military for territorial aggression. Those fears are misplaced</w:t>
      </w:r>
      <w:r w:rsidRPr="005A494B">
        <w:rPr>
          <w:rStyle w:val="Style13ptBold"/>
          <w:sz w:val="16"/>
          <w:szCs w:val="16"/>
        </w:rPr>
        <w:t xml:space="preserve">. </w:t>
      </w:r>
      <w:r w:rsidRPr="00420B2D">
        <w:rPr>
          <w:rStyle w:val="StyleUnderline"/>
        </w:rPr>
        <w:t>States on the receiving end of deterrent threats historically pay little attention to what the threatening state did elsewhere</w:t>
      </w:r>
      <w:r w:rsidRPr="005A494B">
        <w:rPr>
          <w:rStyle w:val="Style13ptBold"/>
          <w:sz w:val="16"/>
          <w:szCs w:val="16"/>
        </w:rPr>
        <w:t>; they focus on its interests in their conflict and the military balance there. Because the United States and its Asian allies are not close to losing their military advantages over China and have as much reason now to fight as ever, U.S. defense cuts and foreign troubles do not endanger East Asia’s stability.</w:t>
      </w:r>
      <w:r>
        <w:rPr>
          <w:rStyle w:val="Style13ptBold"/>
          <w:sz w:val="16"/>
          <w:szCs w:val="16"/>
        </w:rPr>
        <w:t xml:space="preserve"> </w:t>
      </w:r>
      <w:r w:rsidRPr="00420B2D">
        <w:rPr>
          <w:rStyle w:val="StyleUnderline"/>
        </w:rPr>
        <w:t>U.S. defense cuts and foreign troubles do not endanger East Asia’s stability</w:t>
      </w:r>
      <w:r w:rsidRPr="005A494B">
        <w:rPr>
          <w:rStyle w:val="Style13ptBold"/>
          <w:sz w:val="16"/>
          <w:szCs w:val="16"/>
        </w:rPr>
        <w:t>.</w:t>
      </w:r>
      <w:r>
        <w:rPr>
          <w:rStyle w:val="Style13ptBold"/>
          <w:sz w:val="16"/>
          <w:szCs w:val="16"/>
        </w:rPr>
        <w:t xml:space="preserve"> </w:t>
      </w:r>
      <w:r w:rsidRPr="00420B2D">
        <w:rPr>
          <w:rStyle w:val="StyleUnderline"/>
        </w:rPr>
        <w:t>The Obama administration wants to spend $521 billion</w:t>
      </w:r>
      <w:r w:rsidRPr="005A494B">
        <w:rPr>
          <w:rStyle w:val="Style13ptBold"/>
          <w:sz w:val="16"/>
          <w:szCs w:val="16"/>
        </w:rPr>
        <w:t xml:space="preserve"> on “national defense” in fiscal year 2015, along with a supplemental request of $79 billion or so. If current spending caps remain the law, U.S. military spending, adjusting for inflation, will fall slightly in 2016, making it about 15 percent lower than 2010, the peak of the recent buildup, and then begin gradually rising. Still, non-war 2016 Pentagon spending would exceed U.S. Cold War averages and amount to roughly three times PLA spending, even adjusting for purchasing power differences. And the United States will devote a much bigger share of its wealth to military power.</w:t>
      </w:r>
      <w:r>
        <w:rPr>
          <w:rStyle w:val="Style13ptBold"/>
          <w:sz w:val="16"/>
          <w:szCs w:val="16"/>
        </w:rPr>
        <w:t xml:space="preserve"> </w:t>
      </w:r>
      <w:r w:rsidRPr="005A494B">
        <w:rPr>
          <w:rStyle w:val="Style13ptBold"/>
          <w:sz w:val="16"/>
          <w:szCs w:val="16"/>
        </w:rPr>
        <w:t xml:space="preserve">Of course, total military spending reveals little about how combat between states would go. That depends mainly on the geography of combat and capabilities of the forces that can deploy to the fight. </w:t>
      </w:r>
      <w:r w:rsidRPr="00420B2D">
        <w:rPr>
          <w:rStyle w:val="StyleUnderline"/>
        </w:rPr>
        <w:t>Those considerations show why the United States and its Asian allies will contain China for the foreseeable future</w:t>
      </w:r>
      <w:r w:rsidRPr="005A494B">
        <w:rPr>
          <w:rStyle w:val="Style13ptBold"/>
          <w:sz w:val="16"/>
          <w:szCs w:val="16"/>
        </w:rPr>
        <w:t>. While a comprehensive review of the U.S.-China balance of power is impossible here, several points are revealing.</w:t>
      </w:r>
      <w:r>
        <w:rPr>
          <w:rStyle w:val="Style13ptBold"/>
          <w:sz w:val="16"/>
          <w:szCs w:val="16"/>
        </w:rPr>
        <w:t xml:space="preserve"> </w:t>
      </w:r>
      <w:r w:rsidRPr="005A494B">
        <w:rPr>
          <w:rStyle w:val="Style13ptBold"/>
          <w:sz w:val="16"/>
          <w:szCs w:val="16"/>
        </w:rPr>
        <w:t xml:space="preserve">First, </w:t>
      </w:r>
      <w:r w:rsidRPr="00420B2D">
        <w:rPr>
          <w:rStyle w:val="StyleUnderline"/>
        </w:rPr>
        <w:t>in the most likely war scenarios, the United States and an ally would be defending a coastline or island</w:t>
      </w:r>
      <w:r w:rsidRPr="005A494B">
        <w:rPr>
          <w:rStyle w:val="Style13ptBold"/>
          <w:sz w:val="16"/>
          <w:szCs w:val="16"/>
        </w:rPr>
        <w:t xml:space="preserve">. </w:t>
      </w:r>
      <w:r w:rsidRPr="00420B2D">
        <w:rPr>
          <w:rStyle w:val="StyleUnderline"/>
        </w:rPr>
        <w:t>Defending is easier than attacking</w:t>
      </w:r>
      <w:r w:rsidRPr="005A494B">
        <w:rPr>
          <w:rStyle w:val="Style13ptBold"/>
          <w:sz w:val="16"/>
          <w:szCs w:val="16"/>
        </w:rPr>
        <w:t>, especially against invaders coming from the sea, as Chinese forces attacking Japan, defended islands, or Taiwan must. Dug-in forces on shore can withstand air attack and brutalize the ships or aircraft carrying landing forces.</w:t>
      </w:r>
      <w:r>
        <w:rPr>
          <w:rStyle w:val="Style13ptBold"/>
          <w:sz w:val="16"/>
          <w:szCs w:val="16"/>
        </w:rPr>
        <w:t xml:space="preserve"> </w:t>
      </w:r>
      <w:r w:rsidRPr="005A494B">
        <w:rPr>
          <w:rStyle w:val="Style13ptBold"/>
          <w:sz w:val="16"/>
          <w:szCs w:val="16"/>
        </w:rPr>
        <w:t xml:space="preserve">Second, </w:t>
      </w:r>
      <w:r w:rsidRPr="00420B2D">
        <w:rPr>
          <w:rStyle w:val="StyleUnderline"/>
        </w:rPr>
        <w:t>any U.S.-China war would occur in domains of relative U.S. strength: the air, the sea, and even space. Even if China manages to deploy ballistic or cruise missiles capable of hitting moving U.S. ships, the missiles’ accuracy will depend on the radars that are vulnerable to jamming or direct attack</w:t>
      </w:r>
      <w:r w:rsidRPr="005A494B">
        <w:rPr>
          <w:rStyle w:val="Style13ptBold"/>
          <w:sz w:val="16"/>
          <w:szCs w:val="16"/>
        </w:rPr>
        <w:t>. China has little prospect of gaining the ability to track and kill U.S. submarines, which can wreck havoc on the PLA Navy. And in the South China Sea, Chinese fighter aircraft would exceed ranges where airborne warning and control aircraft could cue them, unlike their U.S. rivals.</w:t>
      </w:r>
      <w:r>
        <w:rPr>
          <w:rStyle w:val="Style13ptBold"/>
          <w:sz w:val="16"/>
          <w:szCs w:val="16"/>
        </w:rPr>
        <w:t xml:space="preserve"> </w:t>
      </w:r>
      <w:r w:rsidRPr="00420B2D">
        <w:rPr>
          <w:rStyle w:val="StyleUnderline"/>
        </w:rPr>
        <w:t>Inexperience and institutional deficiencies slow China’s ability to close those gaps, whatever it’s spending.</w:t>
      </w:r>
      <w:r w:rsidRPr="005A494B">
        <w:rPr>
          <w:rStyle w:val="Style13ptBold"/>
          <w:sz w:val="16"/>
          <w:szCs w:val="16"/>
        </w:rPr>
        <w:t xml:space="preserve"> Breathless reports notwithstanding, the Chinese defense industry still struggles to make stealth aircraft and precision-guided missiles. </w:t>
      </w:r>
      <w:r w:rsidRPr="00420B2D">
        <w:rPr>
          <w:rStyle w:val="StyleUnderline"/>
        </w:rPr>
        <w:t>The PLA is still learning to operate its sole aircraft carrier and to keep ballistic submarines at sea</w:t>
      </w:r>
      <w:r w:rsidRPr="005A494B">
        <w:rPr>
          <w:rStyle w:val="Style13ptBold"/>
          <w:sz w:val="16"/>
          <w:szCs w:val="16"/>
        </w:rPr>
        <w:t xml:space="preserve">. </w:t>
      </w:r>
      <w:r w:rsidRPr="00420B2D">
        <w:rPr>
          <w:rStyle w:val="StyleUnderline"/>
        </w:rPr>
        <w:t>The PLA lacks combat experience and suffers from graft</w:t>
      </w:r>
      <w:r w:rsidRPr="005A494B">
        <w:rPr>
          <w:rStyle w:val="Style13ptBold"/>
          <w:sz w:val="16"/>
          <w:szCs w:val="16"/>
        </w:rPr>
        <w:t>; officer’s promotions and procurement awards often require kickbacks.</w:t>
      </w:r>
      <w:r>
        <w:rPr>
          <w:rStyle w:val="Style13ptBold"/>
          <w:sz w:val="16"/>
          <w:szCs w:val="16"/>
        </w:rPr>
        <w:t xml:space="preserve"> </w:t>
      </w:r>
      <w:r w:rsidRPr="005A494B">
        <w:rPr>
          <w:rStyle w:val="Style13ptBold"/>
          <w:sz w:val="16"/>
          <w:szCs w:val="16"/>
        </w:rPr>
        <w:t xml:space="preserve">Certainly </w:t>
      </w:r>
      <w:r w:rsidRPr="00420B2D">
        <w:rPr>
          <w:rStyle w:val="StyleUnderline"/>
        </w:rPr>
        <w:t>the</w:t>
      </w:r>
      <w:r w:rsidRPr="005A494B">
        <w:rPr>
          <w:rStyle w:val="Style13ptBold"/>
          <w:sz w:val="16"/>
          <w:szCs w:val="16"/>
        </w:rPr>
        <w:t xml:space="preserve"> </w:t>
      </w:r>
      <w:r w:rsidRPr="00420B2D">
        <w:rPr>
          <w:rStyle w:val="StyleUnderline"/>
        </w:rPr>
        <w:t>Pentagon has</w:t>
      </w:r>
      <w:r w:rsidRPr="005A494B">
        <w:rPr>
          <w:rStyle w:val="Style13ptBold"/>
          <w:sz w:val="16"/>
          <w:szCs w:val="16"/>
        </w:rPr>
        <w:t xml:space="preserve"> its own acquisition problems, which is one reason why the Navy and Air Force have shrunk over decades in terms of ships and aircraft. But, at the same time, </w:t>
      </w:r>
      <w:r w:rsidRPr="00420B2D">
        <w:rPr>
          <w:rStyle w:val="StyleUnderline"/>
        </w:rPr>
        <w:t>gains in accuracy, surveillance capability and communications systems have made each platform more deadly and the whole force more capable</w:t>
      </w:r>
      <w:r w:rsidRPr="005A494B">
        <w:rPr>
          <w:rStyle w:val="Style13ptBold"/>
          <w:sz w:val="16"/>
          <w:szCs w:val="16"/>
        </w:rPr>
        <w:t>. Today the Pentagon is attempting to preserve these relative strengths. Planned cuts focus on personnel spending, while procurement and operational accounts do relatively well over the next five years.</w:t>
      </w:r>
      <w:r>
        <w:rPr>
          <w:rStyle w:val="Style13ptBold"/>
          <w:sz w:val="16"/>
          <w:szCs w:val="16"/>
        </w:rPr>
        <w:t xml:space="preserve"> </w:t>
      </w:r>
      <w:r w:rsidRPr="005A494B">
        <w:rPr>
          <w:rStyle w:val="Style13ptBold"/>
          <w:sz w:val="16"/>
          <w:szCs w:val="16"/>
        </w:rPr>
        <w:t xml:space="preserve">Third, limits on U.S. force availability are often overstated. Hawks claim that global responsibilities would leave only a portion of the U.S. military available for China. But </w:t>
      </w:r>
      <w:r w:rsidRPr="00420B2D">
        <w:rPr>
          <w:rStyle w:val="StyleUnderline"/>
        </w:rPr>
        <w:t>war is unlikely to erupt without crisis that allows the United States to move forces to the region, especially the aircraft carriers, amphibious assault ships, and fighter aircraft most relevant to Pacific combat</w:t>
      </w:r>
      <w:r w:rsidRPr="005A494B">
        <w:rPr>
          <w:rStyle w:val="Style13ptBold"/>
          <w:sz w:val="16"/>
          <w:szCs w:val="16"/>
        </w:rPr>
        <w:t xml:space="preserve">. And the war would be important enough to merit lessening forces elsewhere. </w:t>
      </w:r>
      <w:r w:rsidRPr="00420B2D">
        <w:rPr>
          <w:rStyle w:val="StyleUnderline"/>
        </w:rPr>
        <w:t>China</w:t>
      </w:r>
      <w:r w:rsidRPr="005A494B">
        <w:rPr>
          <w:rStyle w:val="Style13ptBold"/>
          <w:sz w:val="16"/>
          <w:szCs w:val="16"/>
        </w:rPr>
        <w:t xml:space="preserve">, meanwhile, </w:t>
      </w:r>
      <w:r w:rsidRPr="00420B2D">
        <w:rPr>
          <w:rStyle w:val="StyleUnderline"/>
        </w:rPr>
        <w:t>has its own competing military concerns, such as India</w:t>
      </w:r>
      <w:r w:rsidRPr="005A494B">
        <w:rPr>
          <w:rStyle w:val="Style13ptBold"/>
          <w:sz w:val="16"/>
          <w:szCs w:val="16"/>
        </w:rPr>
        <w:t>.</w:t>
      </w:r>
      <w:r>
        <w:rPr>
          <w:rStyle w:val="Style13ptBold"/>
          <w:sz w:val="16"/>
          <w:szCs w:val="16"/>
        </w:rPr>
        <w:t xml:space="preserve"> </w:t>
      </w:r>
      <w:r w:rsidRPr="005A494B">
        <w:rPr>
          <w:rStyle w:val="Style13ptBold"/>
          <w:sz w:val="16"/>
          <w:szCs w:val="16"/>
        </w:rPr>
        <w:t xml:space="preserve">Fourth, </w:t>
      </w:r>
      <w:r w:rsidRPr="00420B2D">
        <w:rPr>
          <w:rStyle w:val="StyleUnderline"/>
        </w:rPr>
        <w:t>U.S. nuclear weapons go far to deter China</w:t>
      </w:r>
      <w:r w:rsidRPr="005A494B">
        <w:rPr>
          <w:rStyle w:val="Style13ptBold"/>
          <w:sz w:val="16"/>
          <w:szCs w:val="16"/>
        </w:rPr>
        <w:t xml:space="preserve">. </w:t>
      </w:r>
      <w:r w:rsidRPr="00420B2D">
        <w:rPr>
          <w:rStyle w:val="StyleUnderline"/>
        </w:rPr>
        <w:t>Even if Chinese leaders doubt that the United States would risk nuclear war for an ally, the consequences of being wrong about that quell aggression</w:t>
      </w:r>
      <w:r w:rsidRPr="005A494B">
        <w:rPr>
          <w:rStyle w:val="Style13ptBold"/>
          <w:sz w:val="16"/>
          <w:szCs w:val="16"/>
        </w:rPr>
        <w:t xml:space="preserve">. And </w:t>
      </w:r>
      <w:r w:rsidRPr="00420B2D">
        <w:rPr>
          <w:rStyle w:val="StyleUnderline"/>
        </w:rPr>
        <w:t>Chinese leaders still cannot be sure that their nuclear arsenal can survive a U.S. first strike</w:t>
      </w:r>
      <w:r w:rsidRPr="005A494B">
        <w:rPr>
          <w:rStyle w:val="Style13ptBold"/>
          <w:sz w:val="16"/>
          <w:szCs w:val="16"/>
        </w:rPr>
        <w:t>.</w:t>
      </w:r>
      <w:r>
        <w:rPr>
          <w:rStyle w:val="Style13ptBold"/>
          <w:sz w:val="16"/>
          <w:szCs w:val="16"/>
        </w:rPr>
        <w:t xml:space="preserve"> </w:t>
      </w:r>
      <w:r w:rsidRPr="005A494B">
        <w:rPr>
          <w:rStyle w:val="Style13ptBold"/>
          <w:sz w:val="16"/>
          <w:szCs w:val="16"/>
        </w:rPr>
        <w:t xml:space="preserve">Finally, </w:t>
      </w:r>
      <w:r w:rsidRPr="00420B2D">
        <w:rPr>
          <w:rStyle w:val="StyleUnderline"/>
        </w:rPr>
        <w:t>there is little reason to assume China will become more aggressive</w:t>
      </w:r>
      <w:r w:rsidRPr="005A494B">
        <w:rPr>
          <w:rStyle w:val="Style13ptBold"/>
          <w:sz w:val="16"/>
          <w:szCs w:val="16"/>
        </w:rPr>
        <w:t xml:space="preserve">. Economic and demographic trends militate against China sustaining its rate of military spending. And </w:t>
      </w:r>
      <w:r w:rsidRPr="00420B2D">
        <w:rPr>
          <w:rStyle w:val="StyleUnderline"/>
        </w:rPr>
        <w:t>fear of major war, even a conventional one with a state like Japan, tempers China’s territorial ambitions.</w:t>
      </w:r>
      <w:r w:rsidRPr="005A494B">
        <w:rPr>
          <w:rStyle w:val="Style13ptBold"/>
          <w:sz w:val="16"/>
          <w:szCs w:val="16"/>
        </w:rPr>
        <w:t xml:space="preserve"> In that, China follows other historically big powers, including the Soviet Union.</w:t>
      </w:r>
      <w:r>
        <w:rPr>
          <w:rStyle w:val="Style13ptBold"/>
          <w:sz w:val="16"/>
          <w:szCs w:val="16"/>
        </w:rPr>
        <w:t xml:space="preserve"> </w:t>
      </w:r>
      <w:r w:rsidRPr="005A494B">
        <w:rPr>
          <w:rStyle w:val="Style13ptBold"/>
          <w:sz w:val="16"/>
          <w:szCs w:val="16"/>
        </w:rPr>
        <w:t>Washington’s foreign policy elites have narcissistic take on deterrence; they see it teetering with every foreign policy decision that troubles them.</w:t>
      </w:r>
      <w:r>
        <w:rPr>
          <w:rStyle w:val="Style13ptBold"/>
          <w:sz w:val="16"/>
          <w:szCs w:val="16"/>
        </w:rPr>
        <w:t xml:space="preserve"> </w:t>
      </w:r>
      <w:r w:rsidRPr="005A494B">
        <w:rPr>
          <w:rStyle w:val="Style13ptBold"/>
          <w:sz w:val="16"/>
          <w:szCs w:val="16"/>
        </w:rPr>
        <w:t>But East Asia’s stability remains robust—insensitive to the annual fights in Congress—because war remains a losing prospect for all major powers</w:t>
      </w:r>
    </w:p>
    <w:p w14:paraId="36789393" w14:textId="77777777" w:rsidR="009C243D" w:rsidRDefault="009C243D" w:rsidP="00993D8A">
      <w:pPr>
        <w:rPr>
          <w:sz w:val="14"/>
        </w:rPr>
      </w:pPr>
    </w:p>
    <w:p w14:paraId="45FBC6B2" w14:textId="78E6BE95" w:rsidR="009C243D" w:rsidRDefault="009C243D" w:rsidP="009C243D">
      <w:pPr>
        <w:pStyle w:val="Heading3"/>
      </w:pPr>
      <w:r>
        <w:t>--Interdependence</w:t>
      </w:r>
    </w:p>
    <w:p w14:paraId="472A6485" w14:textId="77777777" w:rsidR="009C243D" w:rsidRPr="009C243D" w:rsidRDefault="009C243D" w:rsidP="009C243D"/>
    <w:p w14:paraId="67027C12" w14:textId="77777777" w:rsidR="009C243D" w:rsidRPr="003C7504" w:rsidRDefault="009C243D" w:rsidP="009C243D">
      <w:pPr>
        <w:pStyle w:val="Heading4"/>
      </w:pPr>
      <w:r>
        <w:t>China forefronts economic and diplomatic ties rather than containment - solves conflict</w:t>
      </w:r>
    </w:p>
    <w:p w14:paraId="655E9D79" w14:textId="77777777" w:rsidR="009C243D" w:rsidRPr="003C7504" w:rsidRDefault="009C243D" w:rsidP="009C243D">
      <w:pPr>
        <w:rPr>
          <w:rStyle w:val="Style13ptBold"/>
          <w:sz w:val="16"/>
          <w:szCs w:val="16"/>
        </w:rPr>
      </w:pPr>
      <w:r>
        <w:rPr>
          <w:rStyle w:val="Style13ptBold"/>
        </w:rPr>
        <w:t xml:space="preserve">Rahim and Ashraf 15 </w:t>
      </w:r>
      <w:r w:rsidRPr="00D50A70">
        <w:t xml:space="preserve">(Muhammad Nazim Rahim &amp; Adeela Ashraf, Global Journal of HUMAN-SOCIAL SCIENCE, “Rising China: Not at War With Us” 2015, International Islamic University Islamabad Pakistan, Pakistan Volume XV Issue IV Version I 3 </w:t>
      </w:r>
      <w:hyperlink r:id="rId44" w:history="1">
        <w:r w:rsidRPr="00D50A70">
          <w:t>https://globaljournals.org/GJHSS_Volume15/1-Rising-China-not-at-War.pdf</w:t>
        </w:r>
      </w:hyperlink>
      <w:r w:rsidRPr="00D50A70">
        <w:t>) GG</w:t>
      </w:r>
    </w:p>
    <w:p w14:paraId="79CC0A1D" w14:textId="77777777" w:rsidR="009C243D" w:rsidRPr="003C7504" w:rsidRDefault="009C243D" w:rsidP="009C243D">
      <w:r w:rsidRPr="007136E3">
        <w:rPr>
          <w:rStyle w:val="StyleUnderline"/>
        </w:rPr>
        <w:t>China’s regional policy indicates that though China wants to improve her relations with the neighbors, she does not intend to snatch United States’ share</w:t>
      </w:r>
      <w:r>
        <w:t xml:space="preserve">. </w:t>
      </w:r>
      <w:r w:rsidRPr="007136E3">
        <w:rPr>
          <w:rStyle w:val="StyleUnderline"/>
        </w:rPr>
        <w:t>From Latin America to Africa</w:t>
      </w:r>
      <w:r>
        <w:t xml:space="preserve"> and from Middle East to Asia-Pacific, </w:t>
      </w:r>
      <w:r w:rsidRPr="007136E3">
        <w:rPr>
          <w:rStyle w:val="StyleUnderline"/>
        </w:rPr>
        <w:t>China</w:t>
      </w:r>
      <w:r>
        <w:t xml:space="preserve"> is extending relations but </w:t>
      </w:r>
      <w:r w:rsidRPr="007136E3">
        <w:rPr>
          <w:rStyle w:val="StyleUnderline"/>
        </w:rPr>
        <w:t>has not adopted “the containment policy</w:t>
      </w:r>
      <w:r>
        <w:t xml:space="preserve">”, the tactics too often employed by the rest of major powers. While the great powers normally try to create blocs and/or counterblocs; </w:t>
      </w:r>
      <w:r w:rsidRPr="007136E3">
        <w:rPr>
          <w:rStyle w:val="StyleUnderline"/>
        </w:rPr>
        <w:t>China</w:t>
      </w:r>
      <w:r>
        <w:t xml:space="preserve">, other than building relations with the rest, </w:t>
      </w:r>
      <w:r w:rsidRPr="007136E3">
        <w:rPr>
          <w:rStyle w:val="StyleUnderline"/>
        </w:rPr>
        <w:t>has always endeavored to maintain warm and sound relations with U.S.A.</w:t>
      </w:r>
      <w:r>
        <w:t xml:space="preserve"> The fact is that </w:t>
      </w:r>
      <w:r w:rsidRPr="007136E3">
        <w:rPr>
          <w:rStyle w:val="StyleUnderline"/>
        </w:rPr>
        <w:t>principles of peaceful co-existence do not</w:t>
      </w:r>
      <w:r>
        <w:t xml:space="preserve"> </w:t>
      </w:r>
      <w:r w:rsidRPr="007136E3">
        <w:rPr>
          <w:rStyle w:val="StyleUnderline"/>
        </w:rPr>
        <w:t>just apply to China’s neighbors but have also greatly influenced China’s policy towards United States</w:t>
      </w:r>
      <w:r>
        <w:t xml:space="preserve">. The expanding trade between the two since last decades is considered to be just a start by China and urges to further speed up the economic ties. In 2013, </w:t>
      </w:r>
      <w:r w:rsidRPr="007136E3">
        <w:t>China</w:t>
      </w:r>
      <w:r>
        <w:t xml:space="preserve"> became the second largest trading partner of U.S by exports totaling $122 billion and imports totaling $440 billion.34 </w:t>
      </w:r>
      <w:r w:rsidRPr="007136E3">
        <w:rPr>
          <w:rStyle w:val="StyleUnderline"/>
        </w:rPr>
        <w:t>China’s serious commitment towards trade relations with United States can be further explained by the fact that China increased her imports from United States after the international financial crisis</w:t>
      </w:r>
      <w:r>
        <w:t xml:space="preserve"> though her exports to U.S have decreased. </w:t>
      </w:r>
      <w:r w:rsidRPr="007136E3">
        <w:rPr>
          <w:rStyle w:val="StyleUnderline"/>
        </w:rPr>
        <w:t>This is</w:t>
      </w:r>
      <w:r>
        <w:t xml:space="preserve"> the reason </w:t>
      </w:r>
      <w:r w:rsidRPr="007136E3">
        <w:rPr>
          <w:rStyle w:val="StyleUnderline"/>
        </w:rPr>
        <w:t>why many U.S firms have turned towards the China’s market</w:t>
      </w:r>
      <w:r>
        <w:t xml:space="preserve">.35 </w:t>
      </w:r>
      <w:r w:rsidRPr="007136E3">
        <w:rPr>
          <w:rStyle w:val="StyleUnderline"/>
        </w:rPr>
        <w:t>Another sector promising further integration between China and U.S is that of foreign investment</w:t>
      </w:r>
      <w:r>
        <w:t xml:space="preserve">. According to Rhodium group’s findings, </w:t>
      </w:r>
      <w:r w:rsidRPr="007136E3">
        <w:rPr>
          <w:rStyle w:val="StyleUnderline"/>
        </w:rPr>
        <w:t>China’s FDI in U.S doubled in 2013</w:t>
      </w:r>
      <w:r>
        <w:rPr>
          <w:rStyle w:val="StyleUnderline"/>
        </w:rPr>
        <w:t xml:space="preserve"> </w:t>
      </w:r>
      <w:r w:rsidRPr="007136E3">
        <w:t>36</w:t>
      </w:r>
      <w:r>
        <w:t xml:space="preserve"> </w:t>
      </w:r>
      <w:r w:rsidRPr="007136E3">
        <w:rPr>
          <w:rStyle w:val="StyleUnderline"/>
        </w:rPr>
        <w:t>and</w:t>
      </w:r>
      <w:r>
        <w:t xml:space="preserve"> only in the first quarter of 2014</w:t>
      </w:r>
      <w:r w:rsidRPr="007136E3">
        <w:t>, Chinese</w:t>
      </w:r>
      <w:r>
        <w:t xml:space="preserve"> companies have </w:t>
      </w:r>
      <w:r w:rsidRPr="007136E3">
        <w:rPr>
          <w:rStyle w:val="StyleUnderline"/>
        </w:rPr>
        <w:t>already announced deals worth $8 billion.</w:t>
      </w:r>
      <w:r>
        <w:t xml:space="preserve">37 Moreover </w:t>
      </w:r>
      <w:r w:rsidRPr="007136E3">
        <w:rPr>
          <w:rStyle w:val="StyleUnderline"/>
        </w:rPr>
        <w:t>while American exports to rest of the world increased only by 162</w:t>
      </w:r>
      <w:r>
        <w:t xml:space="preserve">% between 2000 and 2011, </w:t>
      </w:r>
      <w:r w:rsidRPr="007136E3">
        <w:rPr>
          <w:rStyle w:val="StyleUnderline"/>
        </w:rPr>
        <w:t>her exports to China increased by 632%</w:t>
      </w:r>
      <w:r>
        <w:t xml:space="preserve">.38 China’s increasing trade and lucrative FDI made in United States reflects the building confidence and trust or at least such an effort on behalf of China. Moreover, China offers market to the American small and medium businesses, thereby attracting U.S direct investment as well. </w:t>
      </w:r>
      <w:r w:rsidRPr="007136E3">
        <w:rPr>
          <w:rStyle w:val="StyleUnderline"/>
        </w:rPr>
        <w:t>The trends in economic relations predict the growing interdependence between the two powers in the future despite little setbacks</w:t>
      </w:r>
      <w:r>
        <w:t xml:space="preserve">. Mr. Zhong Shan, </w:t>
      </w:r>
      <w:r w:rsidRPr="007136E3">
        <w:rPr>
          <w:rStyle w:val="StyleUnderline"/>
        </w:rPr>
        <w:t>the vice minister of commerce of PRC urges</w:t>
      </w:r>
      <w:r>
        <w:t xml:space="preserve">, as the representative of government, </w:t>
      </w:r>
      <w:r w:rsidRPr="007136E3">
        <w:rPr>
          <w:rStyle w:val="StyleUnderline"/>
        </w:rPr>
        <w:t>that the two states should enhance trade and investment by avoiding the politicization of economic ties</w:t>
      </w:r>
      <w:r>
        <w:t xml:space="preserve">.39 The study of U.S-China 2022: Economic Relations in the Next Ten Years suggests that </w:t>
      </w:r>
      <w:r w:rsidRPr="007136E3">
        <w:rPr>
          <w:rStyle w:val="StyleUnderline"/>
        </w:rPr>
        <w:t>the two states have impressive opportunities to extend cooperation in fields of agriculture, tourism, and energy and research sector</w:t>
      </w:r>
      <w:r>
        <w:t xml:space="preserve">. The study not only predicts the possible future bilateral relationship between them but also represents the wishes of both sides. Moreover, even if the states decide to conduct the trade at a same pace as now, their trade is expected to reach up to $1 trillion by 2022.40 It is not just the economic interdependence that binds them only. Rather </w:t>
      </w:r>
      <w:r w:rsidRPr="007136E3">
        <w:rPr>
          <w:rStyle w:val="StyleUnderline"/>
        </w:rPr>
        <w:t>now in the globalized world, United States and China have to cooperate and work together on a number of issues</w:t>
      </w:r>
      <w:r>
        <w:t xml:space="preserve">. Ranging </w:t>
      </w:r>
      <w:r w:rsidRPr="007136E3">
        <w:rPr>
          <w:rStyle w:val="StyleUnderline"/>
        </w:rPr>
        <w:t>from</w:t>
      </w:r>
      <w:r>
        <w:t xml:space="preserve"> the issues of global </w:t>
      </w:r>
      <w:r w:rsidRPr="007136E3">
        <w:rPr>
          <w:rStyle w:val="StyleUnderline"/>
        </w:rPr>
        <w:t>warming</w:t>
      </w:r>
      <w:r>
        <w:t xml:space="preserve">, climate change </w:t>
      </w:r>
      <w:r w:rsidRPr="007136E3">
        <w:rPr>
          <w:rStyle w:val="StyleUnderline"/>
        </w:rPr>
        <w:t>to</w:t>
      </w:r>
      <w:r>
        <w:t xml:space="preserve"> countering </w:t>
      </w:r>
      <w:r w:rsidRPr="007136E3">
        <w:rPr>
          <w:rStyle w:val="StyleUnderline"/>
        </w:rPr>
        <w:t>terrorism</w:t>
      </w:r>
      <w:r>
        <w:t xml:space="preserve">, China’s ability and the growing interest in active participation in the global issues cannot be ignored by the world now. The two, for example, being the permanent members of the U.N Security Council have every reason to cooperate with each other or else the world affairs and progress may get paralyzed as was experienced in the Cold War. The fact is that their approach may be different but as the major powers, </w:t>
      </w:r>
      <w:r w:rsidRPr="007136E3">
        <w:rPr>
          <w:rStyle w:val="StyleUnderline"/>
        </w:rPr>
        <w:t>China and United States share the same concerns regarding the various global issues. China, for instance, wants the earliest possible solution of North Korea’s and Iran’s nuclear crisis. She is equally concerned about the growing terrorism</w:t>
      </w:r>
      <w:r>
        <w:t xml:space="preserve">, has condemned the acts of terrorism worldwide and has promised all kind of support to the international community in this context. Particularly, her proximity to Afghanistan, Pakistan and Central Asia makes her more vulnerable to the rising assemblage of non-state actors in the region. Likewise, </w:t>
      </w:r>
      <w:r w:rsidRPr="007136E3">
        <w:t>China</w:t>
      </w:r>
      <w:r>
        <w:t xml:space="preserve"> is as concerned about the misuse of Syria’s chemical stockpiles as is United States. </w:t>
      </w:r>
      <w:r w:rsidRPr="007136E3">
        <w:rPr>
          <w:rStyle w:val="StyleUnderline"/>
        </w:rPr>
        <w:t>Being the responsible members of U.N Security Council and the powerful states of the world, therefore, both need to converge rather than diverge their energies if want to secure the world peace</w:t>
      </w:r>
      <w:r>
        <w:t xml:space="preserve">. The approach adopted is often different though, this difference is not a conflict in itself. China believes that the issues of North Korea, Syria and Iran should be resolved at the table and not in the battlefield, for this will make matters only worse. </w:t>
      </w:r>
      <w:r w:rsidRPr="007136E3">
        <w:rPr>
          <w:rStyle w:val="StyleUnderline"/>
        </w:rPr>
        <w:t>While China’s preference for dialogue is often interpreted as her intent to delay, the fact is that haste and use of force have always accelerated the tension and misunderstanding. The interdependence between China and United States is unique and unparalleled and it is because of this interdependence that many conflicts have been overcome or at least pacified</w:t>
      </w:r>
      <w:r>
        <w:t xml:space="preserve">. It indeed is the  “new type of great power relationship” where if U.S desires to be treated as an “indispensable nation” then it needs to recognize China as an “indispensable partner”41 which may help her sort issues which United States cannot solve on its own, either because of its limitations or because of problem’s gravity. In short while many in the Western circle draw the sketch of China as a rising power which is desperate to compete with United States, </w:t>
      </w:r>
      <w:r w:rsidRPr="00E64305">
        <w:rPr>
          <w:rStyle w:val="StyleUnderline"/>
        </w:rPr>
        <w:t xml:space="preserve">China is nothing but an opportunity for U.S and it is through cooperation that U.S can get the maximum out of this opportunity. </w:t>
      </w:r>
    </w:p>
    <w:p w14:paraId="23ACEE9A" w14:textId="1913146D" w:rsidR="009C243D" w:rsidRDefault="009C243D" w:rsidP="001E51A1"/>
    <w:p w14:paraId="3C4A4B5C" w14:textId="77777777" w:rsidR="009C243D" w:rsidRDefault="009C243D" w:rsidP="009C243D">
      <w:pPr>
        <w:pStyle w:val="Heading4"/>
      </w:pPr>
      <w:r>
        <w:t>China wants stability and trade liberalization – checks conflict</w:t>
      </w:r>
    </w:p>
    <w:p w14:paraId="0939D1DB" w14:textId="77777777" w:rsidR="009C243D" w:rsidRPr="003C7504" w:rsidRDefault="009C243D" w:rsidP="009C243D">
      <w:pPr>
        <w:rPr>
          <w:rStyle w:val="Style13ptBold"/>
          <w:sz w:val="16"/>
          <w:szCs w:val="16"/>
        </w:rPr>
      </w:pPr>
      <w:r>
        <w:rPr>
          <w:rStyle w:val="Style13ptBold"/>
        </w:rPr>
        <w:t xml:space="preserve">Rahim and Ashraf 15 </w:t>
      </w:r>
      <w:r w:rsidRPr="00D50A70">
        <w:t xml:space="preserve">(Muhammad Nazim Rahim &amp; Adeela Ashraf, Global Journal of HUMAN-SOCIAL SCIENCE, “Rising China: Not at War With Us” 2015, International Islamic University Islamabad Pakistan, Pakistan Volume XV Issue IV Version I 3 </w:t>
      </w:r>
      <w:hyperlink r:id="rId45" w:history="1">
        <w:r w:rsidRPr="00D50A70">
          <w:t>https://globaljournals.org/GJHSS_Volume15/1-Rising-China-not-at-War.pdf</w:t>
        </w:r>
      </w:hyperlink>
      <w:r w:rsidRPr="00D50A70">
        <w:t>) GG</w:t>
      </w:r>
    </w:p>
    <w:p w14:paraId="0A347256" w14:textId="77777777" w:rsidR="009C243D" w:rsidRDefault="009C243D" w:rsidP="009C243D">
      <w:r w:rsidRPr="007276ED">
        <w:rPr>
          <w:rStyle w:val="StyleUnderline"/>
        </w:rPr>
        <w:t>China’s economic rise is often described as a miracle</w:t>
      </w:r>
      <w:r>
        <w:t xml:space="preserve"> by economists. Irrespective of social turmoil and economic sluggishness that China experienced prior to 1949, the state eventually managed to somehow stabilize its economy under the leadership of Mao Zedong. </w:t>
      </w:r>
      <w:r w:rsidRPr="007276ED">
        <w:rPr>
          <w:rStyle w:val="StyleUnderline"/>
        </w:rPr>
        <w:t xml:space="preserve">While the reforms for structural transformation were launched in early 1950’s </w:t>
      </w:r>
      <w:r w:rsidRPr="007276ED">
        <w:t>for the sake of modernization and industrialization,</w:t>
      </w:r>
      <w:r w:rsidRPr="007276ED">
        <w:rPr>
          <w:rStyle w:val="StyleUnderline"/>
        </w:rPr>
        <w:t xml:space="preserve"> China’s economic success story begins from 1978-79 when Den Xiaoping launched an energetic era of economic reforms</w:t>
      </w:r>
      <w:r>
        <w:t xml:space="preserve">. His economic reforms like Household Responsibility System and Enterprise Responsibility System contributed a lot towards the economic growth of the state. Since then, the Chinese economy has improved and strengthened under the dedicated and intelligent leadership. Consequently, </w:t>
      </w:r>
      <w:r w:rsidRPr="007276ED">
        <w:rPr>
          <w:rStyle w:val="StyleUnderline"/>
        </w:rPr>
        <w:t>China has emerged as a global economic power</w:t>
      </w:r>
      <w:r>
        <w:t xml:space="preserve">. Today as the world’s second largest economy, largest manufacturer reserves; China cannot be ignored.1 Moreover, owing to her giant economy, there is no doubt left regarding China’s great power status. In economic realm, </w:t>
      </w:r>
      <w:r w:rsidRPr="007276ED">
        <w:rPr>
          <w:rStyle w:val="StyleUnderline"/>
        </w:rPr>
        <w:t>China has exhibited impressive willingness towards economic liberalization by opening herself up. China has presented a unique model of success to the world by undergoing structural changes</w:t>
      </w:r>
      <w:r>
        <w:t xml:space="preserve">. While Soviet Union failed to overcome its economic crisis because of its inability to adapt, China adopted the Soviet model of central planning when required and replaced it with economic openness and liberalization when needed. </w:t>
      </w:r>
      <w:r w:rsidRPr="007276ED">
        <w:rPr>
          <w:rStyle w:val="StyleUnderline"/>
        </w:rPr>
        <w:t>Her decision to join World Trade Organization and integration into global economy proves this point well</w:t>
      </w:r>
      <w:r>
        <w:t xml:space="preserve">. This impressive economic development has been accompanied by growing suspicions by the U.S. The China’s economic rise is indeed one of the most highly and hotly debated topics in the contemporary politics where different analysts have drawn various possible future scenarios. </w:t>
      </w:r>
      <w:r w:rsidRPr="007276ED">
        <w:rPr>
          <w:rStyle w:val="StyleUnderline"/>
        </w:rPr>
        <w:t>While</w:t>
      </w:r>
      <w:r>
        <w:t xml:space="preserve"> the staunch </w:t>
      </w:r>
      <w:r w:rsidRPr="007276ED">
        <w:rPr>
          <w:rStyle w:val="StyleUnderline"/>
        </w:rPr>
        <w:t>realists believe that China’s rise will imbalance the status quo thereby creating trouble in the region and at the international level, the liberalists think the other way round</w:t>
      </w:r>
      <w:r>
        <w:t xml:space="preserve">. For them, </w:t>
      </w:r>
      <w:r w:rsidRPr="007276ED">
        <w:rPr>
          <w:rStyle w:val="StyleUnderline"/>
        </w:rPr>
        <w:t>the rise of China as a super power will not only stabilize the world more, it will also create further economic interdependence which will benefit all the actors included.</w:t>
      </w:r>
      <w:r>
        <w:t xml:space="preserve"> In the light of such divergent opinions, it is therefore important to carefully analyze the rising China’s power, her behavior towards the regional states and the existing great power i-e Unites States, and the credibility of the American suspicions regarding her rise. </w:t>
      </w:r>
    </w:p>
    <w:p w14:paraId="5F0460A0" w14:textId="77777777" w:rsidR="009C243D" w:rsidRPr="00D84FCD" w:rsidRDefault="009C243D" w:rsidP="00993D8A">
      <w:pPr>
        <w:rPr>
          <w:sz w:val="14"/>
        </w:rPr>
      </w:pPr>
    </w:p>
    <w:p w14:paraId="71B7167D" w14:textId="77777777" w:rsidR="003C709D" w:rsidRPr="00D84FCD" w:rsidRDefault="003C709D" w:rsidP="003C709D">
      <w:pPr>
        <w:pStyle w:val="Heading3"/>
        <w:rPr>
          <w:rFonts w:cs="Times New Roman"/>
        </w:rPr>
      </w:pPr>
      <w:r w:rsidRPr="00D84FCD">
        <w:rPr>
          <w:rFonts w:cs="Times New Roman"/>
        </w:rPr>
        <w:t>--Slow Growth</w:t>
      </w:r>
    </w:p>
    <w:p w14:paraId="17E6B56B" w14:textId="77777777" w:rsidR="003C709D" w:rsidRPr="00D84FCD" w:rsidRDefault="003C709D" w:rsidP="003C709D"/>
    <w:p w14:paraId="08CA9507" w14:textId="77777777" w:rsidR="003C709D" w:rsidRPr="00D84FCD" w:rsidRDefault="003C709D" w:rsidP="003C709D">
      <w:pPr>
        <w:pStyle w:val="Heading4"/>
        <w:rPr>
          <w:rFonts w:cs="Times New Roman"/>
        </w:rPr>
      </w:pPr>
      <w:r w:rsidRPr="00D84FCD">
        <w:rPr>
          <w:rFonts w:cs="Times New Roman"/>
        </w:rPr>
        <w:t xml:space="preserve">No US-China War – slow economic growth and interest convergence </w:t>
      </w:r>
    </w:p>
    <w:p w14:paraId="5EC3E823" w14:textId="77777777" w:rsidR="003C709D" w:rsidRPr="00D84FCD" w:rsidRDefault="003C709D" w:rsidP="003C709D">
      <w:pPr>
        <w:rPr>
          <w:sz w:val="14"/>
        </w:rPr>
      </w:pPr>
      <w:r w:rsidRPr="00D84FCD">
        <w:rPr>
          <w:rStyle w:val="Style13ptBold"/>
        </w:rPr>
        <w:t>Etzioni</w:t>
      </w:r>
      <w:r w:rsidRPr="00D84FCD">
        <w:rPr>
          <w:sz w:val="14"/>
        </w:rPr>
        <w:t xml:space="preserve"> </w:t>
      </w:r>
      <w:r w:rsidRPr="00D84FCD">
        <w:rPr>
          <w:rStyle w:val="Style13ptBold"/>
        </w:rPr>
        <w:t>2015</w:t>
      </w:r>
      <w:r w:rsidRPr="00D84FCD">
        <w:rPr>
          <w:sz w:val="14"/>
        </w:rPr>
        <w:t xml:space="preserve"> </w:t>
      </w:r>
      <w:r w:rsidRPr="00D84FCD">
        <w:t xml:space="preserve">(Amitai, </w:t>
      </w:r>
      <w:r w:rsidRPr="00D84FCD">
        <w:rPr>
          <w:iCs/>
          <w:color w:val="333333"/>
          <w:shd w:val="clear" w:color="auto" w:fill="FFFFFF"/>
        </w:rPr>
        <w:t>professor of international relations and a University Professor at The George Washington University.</w:t>
      </w:r>
      <w:r w:rsidRPr="00D84FCD">
        <w:t xml:space="preserve"> "Mearsheimer’s War With China," Diplomat, </w:t>
      </w:r>
      <w:hyperlink r:id="rId46" w:history="1">
        <w:r w:rsidRPr="00D84FCD">
          <w:rPr>
            <w:rStyle w:val="Hyperlink"/>
          </w:rPr>
          <w:t>http://thediplomat.com/2015/03/mearsheimers-war-with-china/</w:t>
        </w:r>
      </w:hyperlink>
      <w:r w:rsidRPr="00D84FCD">
        <w:t xml:space="preserve">, AG) </w:t>
      </w:r>
    </w:p>
    <w:p w14:paraId="1CAD6234" w14:textId="77777777" w:rsidR="003C709D" w:rsidRDefault="003C709D" w:rsidP="003C709D">
      <w:pPr>
        <w:rPr>
          <w:sz w:val="14"/>
        </w:rPr>
      </w:pPr>
      <w:r w:rsidRPr="00D84FCD">
        <w:rPr>
          <w:sz w:val="14"/>
        </w:rPr>
        <w:t xml:space="preserve">In the process, Mearsheimer ignores that if one does not follow the kind of real politik analysis for which he is famous – that is, an analysis that looks at security rather than at sentiments, beliefs, and loyalties – a rather different conclusion emerges. First, </w:t>
      </w:r>
      <w:r w:rsidRPr="00D84FCD">
        <w:rPr>
          <w:rStyle w:val="StyleUnderline"/>
        </w:rPr>
        <w:t>the United States and China both have enormously pressing domestic problems. China’s slowing economic growth and the United States’ slow economic growth make it impossible for either country to – without neglecting these domestic demands – invest many taxpayer dollars in their military. Second, a military confrontation is very likely to be exceedingly costly for both sides. China cannot reasonably expect to war with the United States without suffering serious, lasting damage – at best.</w:t>
      </w:r>
      <w:r w:rsidRPr="00D84FCD">
        <w:rPr>
          <w:sz w:val="14"/>
        </w:rPr>
        <w:t xml:space="preserve"> Third, </w:t>
      </w:r>
      <w:r w:rsidRPr="00D84FCD">
        <w:rPr>
          <w:rStyle w:val="StyleUnderline"/>
        </w:rPr>
        <w:t>the United States did not fare particularly well in four of its last five wars, as Henry Kissinger delicately pointed out, and it has a hard time dealing even with ISIS, which has at most 35,000 fighters and lacks a navy, air force, nuclear weapons, or significant cyber capabilities. Fourth and most importantly, the United States and China share many important shared and complementary interests.</w:t>
      </w:r>
      <w:r w:rsidRPr="00D84FCD">
        <w:rPr>
          <w:sz w:val="14"/>
        </w:rPr>
        <w:t xml:space="preserve"> </w:t>
      </w:r>
      <w:r w:rsidRPr="00D84FCD">
        <w:rPr>
          <w:rStyle w:val="StyleUnderline"/>
        </w:rPr>
        <w:t xml:space="preserve">These include slowing nuclear proliferation, curbing Islamic extremism, protecting the environment, preventing climate change, and fostering economic growth and stability. </w:t>
      </w:r>
      <w:r w:rsidRPr="00D84FCD">
        <w:rPr>
          <w:sz w:val="14"/>
        </w:rPr>
        <w:t xml:space="preserve">Moreover, </w:t>
      </w:r>
      <w:r w:rsidRPr="00D84FCD">
        <w:rPr>
          <w:rStyle w:val="StyleUnderline"/>
        </w:rPr>
        <w:t>the two countries have very little “real” reason to confront each other. China can secure access to the energy and raw materials essential to its economic well-being, without any harm coming to the United States</w:t>
      </w:r>
      <w:r w:rsidRPr="00D84FCD">
        <w:rPr>
          <w:sz w:val="14"/>
        </w:rPr>
        <w:t xml:space="preserve"> – unless the two countries turn every change to the status quo into a crisis of prestige. And China has shown, so far largely through land disputes, that it can settle differences with its neighbors peacefully. The main value of Mearsheimer’s provocative thesis is that it alerts those of us on both sides of the power divide to redouble our efforts to prevent his dire predictions from coming true</w:t>
      </w:r>
    </w:p>
    <w:p w14:paraId="246E72CD" w14:textId="3336D6DA" w:rsidR="00993D8A" w:rsidRDefault="00A14CFF" w:rsidP="00A14CFF">
      <w:pPr>
        <w:pStyle w:val="Heading3"/>
      </w:pPr>
      <w:r>
        <w:t>--Costs</w:t>
      </w:r>
    </w:p>
    <w:p w14:paraId="1542800B" w14:textId="77777777" w:rsidR="00A14CFF" w:rsidRDefault="00A14CFF" w:rsidP="00A14CFF"/>
    <w:p w14:paraId="151A27B5" w14:textId="77777777" w:rsidR="00A14CFF" w:rsidRPr="00785783" w:rsidRDefault="00A14CFF" w:rsidP="00A14CFF">
      <w:pPr>
        <w:pStyle w:val="Heading4"/>
        <w:rPr>
          <w:sz w:val="28"/>
        </w:rPr>
      </w:pPr>
      <w:r w:rsidRPr="00785783">
        <w:rPr>
          <w:sz w:val="28"/>
        </w:rPr>
        <w:t>Sino-American war would be too costly to happen</w:t>
      </w:r>
    </w:p>
    <w:p w14:paraId="27720BDE" w14:textId="77777777" w:rsidR="00A14CFF" w:rsidRPr="00785783" w:rsidRDefault="00A14CFF" w:rsidP="00A14CFF">
      <w:pPr>
        <w:rPr>
          <w:sz w:val="13"/>
          <w:szCs w:val="12"/>
        </w:rPr>
      </w:pPr>
      <w:r w:rsidRPr="00785783">
        <w:rPr>
          <w:rStyle w:val="Style13ptBold"/>
          <w:sz w:val="28"/>
        </w:rPr>
        <w:t>Chow ‘14</w:t>
      </w:r>
      <w:r w:rsidRPr="00785783">
        <w:rPr>
          <w:sz w:val="13"/>
          <w:szCs w:val="12"/>
        </w:rPr>
        <w:t>(Eugene K. Chow is the former executive editor of Homeland Security NewsWire. “What would a U.S.-China war look like?” http://theweek.com/articles/453983/what-uschina-war-look-like, The Week, January 1st; DDI-RF)</w:t>
      </w:r>
    </w:p>
    <w:p w14:paraId="5D3E1791" w14:textId="77777777" w:rsidR="00A14CFF" w:rsidRDefault="00A14CFF" w:rsidP="00A14CFF">
      <w:pPr>
        <w:rPr>
          <w:rStyle w:val="StyleUnderline"/>
        </w:rPr>
      </w:pPr>
      <w:r w:rsidRPr="00785783">
        <w:rPr>
          <w:sz w:val="13"/>
          <w:szCs w:val="12"/>
        </w:rPr>
        <w:t xml:space="preserve">What would a U.S.-China war look like? Imagine this: In the early morning, a barrage of more than 1,000 Chinese ballistic and cruise missiles bombard Taiwanese civilian and military targets. As the U.S. Air Force stationed in Okinawa prepares to rush to the aid of its sworn ally, Chinese cyber attacks wreak havoc on America's air defense and targeting systems. A second volley of ballistic missiles detonates in space, destroying critical military satellites, while a third rains down on the base, damaging jets and leaving runways unusable. Meanwhile, a U.S. carrier strike group led by the USS George Washington has launched from Japan and is steaming towards the Taiwan Strait. Without the advanced warning and additional data supplied by satellites, the group's missile defense systems are at a disadvantage against the Chinese "carrier killer" missiles that are streaking towards them. Defense systems do their best, but a few missiles still hit their mark, leaving the USS George Washington's flight deck unusable. America's awesome air and sea power has been sidelined. While far from a complete picture, this hypothetical scenario is the U.S. military's worst nightmare. Now, of course, </w:t>
      </w:r>
      <w:r w:rsidRPr="00785783">
        <w:rPr>
          <w:rStyle w:val="StyleUnderline"/>
        </w:rPr>
        <w:t>despite recent shows of force over the Senkaku/Diaoyu Islands</w:t>
      </w:r>
      <w:r w:rsidRPr="00785783">
        <w:rPr>
          <w:sz w:val="13"/>
          <w:szCs w:val="12"/>
        </w:rPr>
        <w:t xml:space="preserve"> and the occasional blustery threat to Taiwan, </w:t>
      </w:r>
      <w:r w:rsidRPr="00785783">
        <w:rPr>
          <w:rStyle w:val="StyleUnderline"/>
        </w:rPr>
        <w:t>war will almost certainly not break out between the U.S. and China.</w:t>
      </w:r>
      <w:r w:rsidRPr="00785783">
        <w:rPr>
          <w:sz w:val="13"/>
          <w:szCs w:val="12"/>
        </w:rPr>
        <w:t xml:space="preserve"> But it is this scenario's potential to be realized that helps keep war at bay. To be clear: </w:t>
      </w:r>
      <w:r w:rsidRPr="00785783">
        <w:rPr>
          <w:rStyle w:val="StyleUnderline"/>
        </w:rPr>
        <w:t>The United States military remains the world's most fearsome fighting force, unbeatable on a one-on-one basis.</w:t>
      </w:r>
      <w:r w:rsidRPr="00785783">
        <w:rPr>
          <w:sz w:val="13"/>
          <w:szCs w:val="12"/>
        </w:rPr>
        <w:t xml:space="preserve"> Yet it would find a protracted war that could end in nuclear Armageddon too costly. China is keenly aware of that fact. </w:t>
      </w:r>
      <w:r w:rsidRPr="00785783">
        <w:rPr>
          <w:rStyle w:val="StyleUnderline"/>
        </w:rPr>
        <w:t xml:space="preserve">So rather than orienting itself towards a total war it cannot win, China's military strategy serves a smaller, but shrewder purpose — pushing the United States out of China's backyard. </w:t>
      </w:r>
      <w:r w:rsidRPr="00785783">
        <w:rPr>
          <w:sz w:val="13"/>
          <w:szCs w:val="12"/>
        </w:rPr>
        <w:t xml:space="preserve">Reclaiming Chinese pride </w:t>
      </w:r>
      <w:r w:rsidRPr="00785783">
        <w:rPr>
          <w:rStyle w:val="StyleUnderline"/>
        </w:rPr>
        <w:t xml:space="preserve">Provocations over Taiwan and the Senkaku/Diaoyu Islands are not about the land itself per se, but rather a matter of national pride. </w:t>
      </w:r>
      <w:r w:rsidRPr="00785783">
        <w:rPr>
          <w:sz w:val="13"/>
          <w:szCs w:val="12"/>
        </w:rPr>
        <w:t xml:space="preserve">Still </w:t>
      </w:r>
      <w:r w:rsidRPr="00785783">
        <w:rPr>
          <w:rStyle w:val="StyleUnderline"/>
        </w:rPr>
        <w:t>fuming over its embarrassment in the 1996 Taiwan Strait Crisis</w:t>
      </w:r>
      <w:r w:rsidRPr="00785783">
        <w:rPr>
          <w:sz w:val="13"/>
          <w:szCs w:val="12"/>
        </w:rPr>
        <w:t xml:space="preserve">, when President Bill Clinton made an overwhelming display of American power with the deployment of two aircraft carrier strike groups to the region, </w:t>
      </w:r>
      <w:r w:rsidRPr="00785783">
        <w:rPr>
          <w:rStyle w:val="StyleUnderline"/>
        </w:rPr>
        <w:t xml:space="preserve">the Chinese government has sought to showcase its growing stature by taking control of the Pacific, a region long dominated by the U.S. Navy. </w:t>
      </w:r>
      <w:r w:rsidRPr="00785783">
        <w:rPr>
          <w:sz w:val="13"/>
          <w:szCs w:val="12"/>
        </w:rPr>
        <w:t xml:space="preserve">China's actions, especially of late, are a strong message to the United States that it wants to usurp America as the regional power, Hugh White, a professor of strategic studies at Australian National University, told Bloomberg. </w:t>
      </w:r>
      <w:r w:rsidRPr="00785783">
        <w:rPr>
          <w:rStyle w:val="StyleUnderline"/>
        </w:rPr>
        <w:t>"They're saying to America that we're so serious about this that we're prepared to take the risks of being provocative, in order to persuade you to take seriously that we want to change the order." To back up their actions, Chinese strategists have developed a large arsenal of conventional asymmetric weapon systems specifically designed to blunt American might</w:t>
      </w:r>
      <w:r w:rsidRPr="00785783">
        <w:rPr>
          <w:sz w:val="13"/>
          <w:szCs w:val="12"/>
        </w:rPr>
        <w:t xml:space="preserve">, in effect creating a powerful deterrent that is forcing the U.S. military to walk softly in a region it once ruled supreme. A2/AD </w:t>
      </w:r>
      <w:r w:rsidRPr="00785783">
        <w:rPr>
          <w:rStyle w:val="StyleUnderline"/>
        </w:rPr>
        <w:t>Aimed at preventing American forces from using their technological superiority to strike the heart of China, the Chinese military has pursued an anti-access/area denial</w:t>
      </w:r>
      <w:r w:rsidRPr="00785783">
        <w:rPr>
          <w:sz w:val="13"/>
          <w:szCs w:val="12"/>
        </w:rPr>
        <w:t xml:space="preserve"> (A2/AD) </w:t>
      </w:r>
      <w:r w:rsidRPr="00785783">
        <w:rPr>
          <w:rStyle w:val="StyleUnderline"/>
        </w:rPr>
        <w:t>strategy</w:t>
      </w:r>
      <w:r w:rsidRPr="00785783">
        <w:rPr>
          <w:sz w:val="13"/>
          <w:szCs w:val="12"/>
        </w:rPr>
        <w:t xml:space="preserve">. At its most basic, A2/AD is a layered defense strategy that incorporates land, sea, air, cyber, and space attacks to counter America's military advantages. </w:t>
      </w:r>
      <w:r w:rsidRPr="00785783">
        <w:rPr>
          <w:rStyle w:val="StyleUnderline"/>
        </w:rPr>
        <w:t xml:space="preserve">Rather than forcing an outright defeat, the strategy utilizes repeated waves of assaults using cyber attacks, anti-satellite weapons, ballistic missiles, stealth submarines, and other weapons to slow U.S. forces as they draw nearer the Chinese coast. </w:t>
      </w:r>
      <w:r w:rsidRPr="00785783">
        <w:rPr>
          <w:sz w:val="13"/>
          <w:szCs w:val="12"/>
        </w:rPr>
        <w:t xml:space="preserve">In a successful scenario, each successive wave of attacks would whittle down a superior force's advantage so by the time they reach their goal they have suffered too many casualties or are too spent to launch a significant offensive. </w:t>
      </w:r>
      <w:r w:rsidRPr="00785783">
        <w:rPr>
          <w:rStyle w:val="StyleUnderline"/>
        </w:rPr>
        <w:t xml:space="preserve">A key element of China's defenses is its growing stockpile of ballistic and cruise missiles that have enough range to blanket much of Asia. Most troubling is its DF-21D "carrier killer" missile, which has an estimated range of 2,700 km and is specially designed to target the U.S. military's greatest form of force projection — the aircraft carrier. </w:t>
      </w:r>
      <w:r w:rsidRPr="00785783">
        <w:rPr>
          <w:sz w:val="13"/>
          <w:szCs w:val="12"/>
        </w:rPr>
        <w:t xml:space="preserve">Additionally, China possesses a growing number of war planes, and is notably developing the fifth-generation J-20 and J-31 stealth fighter jets. At the same time, China has procured at least 12 stealthy diesel-electric Kilo-class subs from Russia, while the U.S. military has shifted its focus away from Cold War skills, like submarine hunting. Countering A2/AD In the theoretical war against China, </w:t>
      </w:r>
      <w:r w:rsidRPr="00785783">
        <w:rPr>
          <w:rStyle w:val="StyleUnderline"/>
        </w:rPr>
        <w:t xml:space="preserve">the arms race is already on. As China develops asymmetrical weapons to minimize American advantages, the Pentagon is also at work on technologies to overcome those counter-technologies. </w:t>
      </w:r>
      <w:r w:rsidRPr="00785783">
        <w:rPr>
          <w:sz w:val="13"/>
          <w:szCs w:val="12"/>
        </w:rPr>
        <w:t xml:space="preserve">"Part of what keeps the probability of war so small is that the U.S. and Taiwan have taken steps to make sure it would be painful for China," David Shlapak, a senior international policy analyst at the Rand Corporation, told Popular Mechanics in 2010. In reality, many of the weapons systems under development will never see actual combat, but the hypothetical arms race is critical as researchers on both sides seek to tip the scales in their favor and change the calculus for military strategists. According to Admiral Patrick Walsh, the commander of the U.S. Navy's Pacific Fleet until last year, there is no reason to fear China's military buildup as long as U.S. capabilities keep pace. </w:t>
      </w:r>
      <w:r w:rsidRPr="00785783">
        <w:rPr>
          <w:rStyle w:val="StyleUnderline"/>
        </w:rPr>
        <w:t xml:space="preserve">"When we look at these sorts of developments, such as the ASBM [anti-ship ballistic missile], they are technological developments that we respect, but do not necessarily fear," Admiral Walsh told Popular Mechanics. "The key element in any sort of deterrent strategy is to make it clear to those who would use a given piece of technology that we have the means to counter it, and to maintain a technological edge." </w:t>
      </w:r>
      <w:r w:rsidRPr="00785783">
        <w:rPr>
          <w:sz w:val="13"/>
          <w:szCs w:val="12"/>
        </w:rPr>
        <w:t xml:space="preserve">Even with the U.S. military's technological advantages, </w:t>
      </w:r>
      <w:r w:rsidRPr="00785783">
        <w:rPr>
          <w:rStyle w:val="StyleUnderline"/>
        </w:rPr>
        <w:t>China's explosive military growth has guaranteed that even a small conflict with the United States would prove deadlier than anything the nation has witnessed in decades — which is exactly why it won't happen.</w:t>
      </w:r>
    </w:p>
    <w:p w14:paraId="59DD2D27" w14:textId="77777777" w:rsidR="00A14CFF" w:rsidRPr="00A14CFF" w:rsidRDefault="00A14CFF" w:rsidP="00A14CFF"/>
    <w:p w14:paraId="582D0C11" w14:textId="2A76DFF4" w:rsidR="009C243D" w:rsidRDefault="009C243D" w:rsidP="009C243D">
      <w:pPr>
        <w:pStyle w:val="Heading3"/>
      </w:pPr>
      <w:r>
        <w:t>--A2: Miscalc</w:t>
      </w:r>
    </w:p>
    <w:p w14:paraId="2D7A61A4" w14:textId="77777777" w:rsidR="009C243D" w:rsidRDefault="009C243D" w:rsidP="009C243D"/>
    <w:p w14:paraId="7417F6B8" w14:textId="77777777" w:rsidR="009C243D" w:rsidRDefault="009C243D" w:rsidP="009C243D">
      <w:pPr>
        <w:pStyle w:val="Heading4"/>
      </w:pPr>
      <w:r>
        <w:t>No China-U.S. War</w:t>
      </w:r>
    </w:p>
    <w:p w14:paraId="5660F6F7" w14:textId="77777777" w:rsidR="009C243D" w:rsidRPr="00FE5091" w:rsidRDefault="009C243D" w:rsidP="009C243D">
      <w:pPr>
        <w:rPr>
          <w:rStyle w:val="Style13ptBold"/>
          <w:b w:val="0"/>
          <w:sz w:val="16"/>
          <w:szCs w:val="16"/>
        </w:rPr>
      </w:pPr>
      <w:r>
        <w:rPr>
          <w:rStyle w:val="Style13ptBold"/>
        </w:rPr>
        <w:t xml:space="preserve">Swaine 15 </w:t>
      </w:r>
      <w:r w:rsidRPr="009C243D">
        <w:t>(Michael D. Swaine, Nicholas Eberstadt, M. Taylor Fravel, Mikkal Herberg, Albert Keidel, Evans J. R. Revere, Alan D. Romberg, Eleanor Freund, Rachel Esplin Odell, Audrye Wong. Carnegie Endowment for Intentional Peace, “Conflict and Cooperation in the Asia-Pacific Region: A Strategic Net Assessment”, April 2 2015, p. 186 http://carnegieendowment.org/2015/04/02/conflict-and-cooperation-in-asia-pacific-region-strategic-net-assessment/i560) GG</w:t>
      </w:r>
    </w:p>
    <w:p w14:paraId="60EF40F6" w14:textId="77777777" w:rsidR="009C243D" w:rsidRPr="001E4180" w:rsidRDefault="009C243D" w:rsidP="009C243D">
      <w:r>
        <w:t>As with the Pacific Asia-Pacific environment</w:t>
      </w:r>
      <w:r w:rsidRPr="00FE5091">
        <w:t xml:space="preserve">, </w:t>
      </w:r>
      <w:r w:rsidRPr="00FE5091">
        <w:rPr>
          <w:rStyle w:val="StyleUnderline"/>
        </w:rPr>
        <w:t>direct conflict between the United States and China is unlikely</w:t>
      </w:r>
      <w:r>
        <w:t xml:space="preserve">. In fact, this is </w:t>
      </w:r>
      <w:r w:rsidRPr="00FE5091">
        <w:rPr>
          <w:rStyle w:val="StyleUnderline"/>
        </w:rPr>
        <w:t>probably the least likely environment that could emerge over even the long term</w:t>
      </w:r>
      <w:r>
        <w:t xml:space="preserve">. This is in part because </w:t>
      </w:r>
      <w:r w:rsidRPr="00FE5091">
        <w:rPr>
          <w:rStyle w:val="StyleUnderline"/>
        </w:rPr>
        <w:t>both nations are nuclear-armed powers and will almost certainly remain so during the period under examination</w:t>
      </w:r>
      <w:r>
        <w:t xml:space="preserve">. </w:t>
      </w:r>
      <w:r w:rsidRPr="00FE5091">
        <w:rPr>
          <w:rStyle w:val="StyleUnderline"/>
        </w:rPr>
        <w:t>Any</w:t>
      </w:r>
      <w:r>
        <w:t xml:space="preserve"> direct </w:t>
      </w:r>
      <w:r w:rsidRPr="00FE5091">
        <w:rPr>
          <w:rStyle w:val="StyleUnderline"/>
        </w:rPr>
        <w:t>use of conventional force between these powers would run the risk of escalation to a nuclear conflict</w:t>
      </w:r>
      <w:r>
        <w:t xml:space="preserve">, especially in the context of an Asia-Pacific Cold War. Leaders in </w:t>
      </w:r>
      <w:r w:rsidRPr="00FE5091">
        <w:rPr>
          <w:rStyle w:val="StyleUnderline"/>
        </w:rPr>
        <w:t>both capitals are</w:t>
      </w:r>
      <w:r>
        <w:t xml:space="preserve"> </w:t>
      </w:r>
      <w:r w:rsidRPr="00FE5091">
        <w:rPr>
          <w:rStyle w:val="StyleUnderline"/>
        </w:rPr>
        <w:t>acutely aware of this danger and will remain so</w:t>
      </w:r>
      <w:r>
        <w:t xml:space="preserve">. Moreover, neither nation is likely to witness the rise to power of the kind of risk-accepting leadership that would threaten the fundamental interests of the other in a way that could trigger a deliberate, direct, and sustained use of force. The possibility of such leadership emerging in China or the United States or both is more likely in the context of an Asia-Pacific Cold War environment, with all the dangerous features and trends noted in the above discussion, than at present. Yet </w:t>
      </w:r>
      <w:r w:rsidRPr="00FE5091">
        <w:rPr>
          <w:rStyle w:val="StyleUnderline"/>
        </w:rPr>
        <w:t>a transition from an Asia-Pacific Cold War environment to a direct U.S.-China hot war would almost certainly require a series of serious miscalculations and misperceptions regarding intentions, capabilities, and behavior on one or both sides over time</w:t>
      </w:r>
      <w:r>
        <w:t xml:space="preserve">. This would lead to a very severe crisis or incident of the type described above, a fairly rapid escalation to conflict, an inability to deescalate from a limited level of conflict, and a subsequent commitment to employ force on an episodic basis. </w:t>
      </w:r>
      <w:r w:rsidRPr="00FE5091">
        <w:rPr>
          <w:rStyle w:val="StyleUnderline"/>
        </w:rPr>
        <w:t>Although such enormous mistakes on the part of both states cannot be ruled out, they are not likely</w:t>
      </w:r>
      <w:r>
        <w:t>. Unfortunately, the possibility of other types of sustained, episodic conflict (for example, between China and U.S. allies) is marginally more likely than a direct U.S.-China conflict. This places a very high premium on the need for Beijing and Washington to avoid such indirect clashes and to prevent them from escalating to more severe, prolonged conflict.</w:t>
      </w:r>
    </w:p>
    <w:p w14:paraId="4B00ADCA" w14:textId="77777777" w:rsidR="009C243D" w:rsidRPr="009C243D" w:rsidRDefault="009C243D" w:rsidP="009C243D"/>
    <w:p w14:paraId="5EC6CD24" w14:textId="37311346" w:rsidR="00993D8A" w:rsidRPr="00D84FCD" w:rsidRDefault="00993D8A" w:rsidP="00993D8A">
      <w:pPr>
        <w:pStyle w:val="Heading3"/>
        <w:rPr>
          <w:rFonts w:cs="Times New Roman"/>
        </w:rPr>
      </w:pPr>
      <w:r w:rsidRPr="00D84FCD">
        <w:rPr>
          <w:rFonts w:cs="Times New Roman"/>
        </w:rPr>
        <w:t>--</w:t>
      </w:r>
      <w:r w:rsidR="003C709D">
        <w:rPr>
          <w:rFonts w:cs="Times New Roman"/>
        </w:rPr>
        <w:t xml:space="preserve">A2: </w:t>
      </w:r>
      <w:r w:rsidRPr="00D84FCD">
        <w:rPr>
          <w:rFonts w:cs="Times New Roman"/>
        </w:rPr>
        <w:t>Taiwan</w:t>
      </w:r>
    </w:p>
    <w:p w14:paraId="0BB8C9E7" w14:textId="77777777" w:rsidR="00993D8A" w:rsidRPr="00D84FCD" w:rsidRDefault="00993D8A" w:rsidP="00993D8A"/>
    <w:p w14:paraId="12B49BDB" w14:textId="77777777" w:rsidR="00993D8A" w:rsidRPr="00D84FCD" w:rsidRDefault="00993D8A" w:rsidP="00993D8A">
      <w:pPr>
        <w:pStyle w:val="Heading4"/>
        <w:rPr>
          <w:rFonts w:cs="Times New Roman"/>
        </w:rPr>
      </w:pPr>
      <w:r w:rsidRPr="00D84FCD">
        <w:rPr>
          <w:rFonts w:cs="Times New Roman"/>
        </w:rPr>
        <w:t xml:space="preserve">US will not go to war with China over Taiwan – risks too high </w:t>
      </w:r>
    </w:p>
    <w:p w14:paraId="35CBEB1D" w14:textId="77777777" w:rsidR="00993D8A" w:rsidRPr="00D84FCD" w:rsidRDefault="00993D8A" w:rsidP="00993D8A">
      <w:r w:rsidRPr="00D84FCD">
        <w:rPr>
          <w:rStyle w:val="Style13ptBold"/>
        </w:rPr>
        <w:t>White</w:t>
      </w:r>
      <w:r w:rsidRPr="00D84FCD">
        <w:t xml:space="preserve"> </w:t>
      </w:r>
      <w:r w:rsidRPr="00D84FCD">
        <w:rPr>
          <w:rStyle w:val="Style13ptBold"/>
        </w:rPr>
        <w:t>15</w:t>
      </w:r>
      <w:r w:rsidRPr="00D84FCD">
        <w:t xml:space="preserve"> (Hugh, </w:t>
      </w:r>
      <w:r w:rsidRPr="00D84FCD">
        <w:rPr>
          <w:iCs/>
          <w:color w:val="000000"/>
          <w:shd w:val="clear" w:color="auto" w:fill="FFFFFF"/>
        </w:rPr>
        <w:t>professor of strategic studies at the Australian National University in Canberra,</w:t>
      </w:r>
      <w:r w:rsidRPr="00D84FCD">
        <w:t xml:space="preserve"> "Would America Risk a Nuclear War with China over Taiwan?," National Interest, </w:t>
      </w:r>
      <w:hyperlink r:id="rId47" w:history="1">
        <w:r w:rsidRPr="00D84FCD">
          <w:rPr>
            <w:rStyle w:val="Hyperlink"/>
          </w:rPr>
          <w:t>http://nationalinterest.org/blog/the-buzz/would-america-risk-nuclear-war-china-over-taiwan-12808</w:t>
        </w:r>
      </w:hyperlink>
      <w:r w:rsidRPr="00D84FCD">
        <w:t>, AG)</w:t>
      </w:r>
    </w:p>
    <w:p w14:paraId="6B07871B" w14:textId="77777777" w:rsidR="00993D8A" w:rsidRPr="00D84FCD" w:rsidRDefault="00993D8A" w:rsidP="00993D8A">
      <w:pPr>
        <w:rPr>
          <w:sz w:val="14"/>
        </w:rPr>
      </w:pPr>
      <w:r w:rsidRPr="00D84FCD">
        <w:rPr>
          <w:sz w:val="14"/>
        </w:rPr>
        <w:t xml:space="preserve">These new realities of power mean that today </w:t>
      </w:r>
      <w:r w:rsidRPr="00D84FCD">
        <w:rPr>
          <w:rStyle w:val="StyleUnderline"/>
        </w:rPr>
        <w:t xml:space="preserve">a US-China conflict would impose equal risks and costs on both sides. </w:t>
      </w:r>
      <w:r w:rsidRPr="00D84FCD">
        <w:rPr>
          <w:sz w:val="14"/>
        </w:rPr>
        <w:t xml:space="preserve">And where costs and risks are equal, the advantage lies with those who have more at stake, and hence greater resolve. </w:t>
      </w:r>
      <w:r w:rsidRPr="00D84FCD">
        <w:rPr>
          <w:rStyle w:val="StyleUnderline"/>
        </w:rPr>
        <w:t xml:space="preserve">China's leaders today seem to think they hold this advantage, and they are probably right. It is therefore a big mistake to keep assuming, as many people seem to do, that China would be sure to back off before a crisis over Taiwan </w:t>
      </w:r>
      <w:r w:rsidRPr="00D84FCD">
        <w:rPr>
          <w:sz w:val="14"/>
        </w:rPr>
        <w:t xml:space="preserve">became a conflict. US leaders must therefore ask what happens if Beijing does not back down as a crisis escalates. At what point would they back down instead? What would be the damage to US global leadership if Washington brought on a confrontation with China and then blinked first? What could happen if Washington didn't blink first? Is Taiwan's status quo worth a global economic collapse? It is worth a real risk of nuclear war with China? </w:t>
      </w:r>
      <w:r w:rsidRPr="00D84FCD">
        <w:rPr>
          <w:rStyle w:val="StyleUnderline"/>
        </w:rPr>
        <w:t>These are the questions America's leaders would have to confront in considering military action to defend Taiwan, and their answer would very likely be that the status of Taiwan is not worth risking nuclear war or economic collapse over.</w:t>
      </w:r>
      <w:r w:rsidRPr="00D84FCD">
        <w:rPr>
          <w:sz w:val="14"/>
        </w:rPr>
        <w:t xml:space="preserve"> And that means American leaders and policy analysts must confront these questions now, as they decide whether to maintain the old commitments to defend Taiwan. The promises that America was willing and able to keep in 1979 might not be ones it is willing or able to keep now. What about America's allies and friends in Asia? Wouldn't they help America defend Taiwan, if only because they are so worried themselves about China? Many Americans seem to assume they would. But even Australia, America's most reliable ally in Asia, is uncertain about this. And if </w:t>
      </w:r>
      <w:r w:rsidRPr="00D84FCD">
        <w:rPr>
          <w:rStyle w:val="StyleUnderline"/>
        </w:rPr>
        <w:t xml:space="preserve">Australia is uncertain, it is pure wishful thinking to expect the likes of India, Singapore, Vietnam or even the Philippines to offer anything more than mild diplomatic support to America over Taiwan. </w:t>
      </w:r>
      <w:r w:rsidRPr="00D84FCD">
        <w:rPr>
          <w:sz w:val="14"/>
        </w:rPr>
        <w:t xml:space="preserve">The exception is Japan, which under Shinzo Abe might be expected to join the fight, especially after last week's visit to Washington. But does Mr. Abe really speak for Japan? Will future Japanese leaders take the same view? And even if they did, how exactly would that help America? How would Japan's support change the answers to the hard questions posed above, and increase the chances that America would indeed come to Taiwan's aid? So no one should lightly assert that America or its allies would help defend Taiwan from China. But should they? This is a big subject. Suffice to say here that the question is not answered simply by using the word “appeasement” to invoke the memory of Munich.   </w:t>
      </w:r>
    </w:p>
    <w:p w14:paraId="35834917" w14:textId="77777777" w:rsidR="003C709D" w:rsidRDefault="003C709D" w:rsidP="00993D8A">
      <w:pPr>
        <w:rPr>
          <w:sz w:val="14"/>
        </w:rPr>
      </w:pPr>
    </w:p>
    <w:p w14:paraId="0897C2D0" w14:textId="03F84C21" w:rsidR="003C709D" w:rsidRDefault="003C709D" w:rsidP="003C709D">
      <w:pPr>
        <w:pStyle w:val="Heading3"/>
      </w:pPr>
      <w:r>
        <w:t>--A2: Cyber</w:t>
      </w:r>
    </w:p>
    <w:p w14:paraId="411955AB" w14:textId="77777777" w:rsidR="003C709D" w:rsidRDefault="003C709D" w:rsidP="003C709D"/>
    <w:p w14:paraId="3694246F" w14:textId="77777777" w:rsidR="009C243D" w:rsidRDefault="009C243D" w:rsidP="009C243D">
      <w:pPr>
        <w:pStyle w:val="Heading4"/>
      </w:pPr>
      <w:r>
        <w:t>Cyber-attacks are overhyped – operators have too many organizational challenges an mutual incentives check</w:t>
      </w:r>
    </w:p>
    <w:p w14:paraId="6C469302" w14:textId="77777777" w:rsidR="009C243D" w:rsidRDefault="009C243D" w:rsidP="009C243D">
      <w:pPr>
        <w:rPr>
          <w:rStyle w:val="Style13ptBold"/>
          <w:b w:val="0"/>
          <w:sz w:val="16"/>
          <w:szCs w:val="16"/>
        </w:rPr>
      </w:pPr>
      <w:r>
        <w:rPr>
          <w:rStyle w:val="Style13ptBold"/>
        </w:rPr>
        <w:t xml:space="preserve">Lindsay 15 </w:t>
      </w:r>
      <w:r w:rsidRPr="009C243D">
        <w:t xml:space="preserve">(Jon R. Lindsay, Harvard University Belfer Center for Science and International Affairs, “Exaggerating the Chinese Cyber Threat”, May 2015, Jon R. Lindsay is an assistant research scientist at the University of California, San Diego. In the summer of 2015, he will become Assistant Professor </w:t>
      </w:r>
      <w:hyperlink r:id="rId48" w:history="1">
        <w:r w:rsidRPr="009C243D">
          <w:t>http://belfercenter.ksg.harvard.edu/publication/25321/exaggerating_the_chinese_cyber_threat.html</w:t>
        </w:r>
      </w:hyperlink>
      <w:r w:rsidRPr="009C243D">
        <w:t>) GG</w:t>
      </w:r>
    </w:p>
    <w:p w14:paraId="6A82A803" w14:textId="77777777" w:rsidR="009C243D" w:rsidRDefault="009C243D" w:rsidP="009C243D">
      <w:pPr>
        <w:rPr>
          <w:rStyle w:val="Style13ptBold"/>
          <w:b w:val="0"/>
          <w:sz w:val="16"/>
          <w:szCs w:val="16"/>
        </w:rPr>
      </w:pPr>
      <w:r w:rsidRPr="00344CDE">
        <w:rPr>
          <w:rStyle w:val="StyleUnderline"/>
        </w:rPr>
        <w:t>Policymakers in the United States often portray China as posing a serious cybersecurity threat</w:t>
      </w:r>
      <w:r>
        <w:rPr>
          <w:rStyle w:val="Style13ptBold"/>
          <w:sz w:val="16"/>
          <w:szCs w:val="16"/>
        </w:rPr>
        <w:t xml:space="preserve">. In 2013 U.S. National Security Adviser Tom Donilon stated that Chinese cyber intrusions not only endanger national security but also threaten U.S. firms with the loss of competitive advantage. One U.S. member of Congress has asserted that China has "laced the U.S. infrastructure with logic bombs." Chinese critics, meanwhile, denounce Western allegations of Chinese espionage and decry National Security Agency (NSA) activities revealed by Edward Snowden. The People's Daily newspaper has described the United States as "a thief crying 'stop thief.'" Chinese commentators increasingly call for the exclusion of U.S. internet firms from the Chinese market, citing concerns about collusion with the NSA, and argue that the institutions of internet governance give the United States an unfair advantage. </w:t>
      </w:r>
      <w:r w:rsidRPr="00344CDE">
        <w:rPr>
          <w:rStyle w:val="StyleUnderline"/>
        </w:rPr>
        <w:t>The rhetorical spiral of mistrust in the Sino-American relationship threatens to undermine the mutual benefits of the information revolution</w:t>
      </w:r>
      <w:r>
        <w:rPr>
          <w:rStyle w:val="Style13ptBold"/>
          <w:sz w:val="16"/>
          <w:szCs w:val="16"/>
        </w:rPr>
        <w:t xml:space="preserve">. </w:t>
      </w:r>
      <w:r w:rsidRPr="00344CDE">
        <w:rPr>
          <w:rStyle w:val="StyleUnderline"/>
        </w:rPr>
        <w:t>Fears</w:t>
      </w:r>
      <w:r w:rsidRPr="00344CDE">
        <w:t xml:space="preserve"> about the paralysis of the United States' digital infrastructure or the hemorrhage of its competitive advantage </w:t>
      </w:r>
      <w:r w:rsidRPr="00344CDE">
        <w:rPr>
          <w:rStyle w:val="StyleUnderline"/>
        </w:rPr>
        <w:t>are exaggerated</w:t>
      </w:r>
      <w:r>
        <w:rPr>
          <w:rStyle w:val="Style13ptBold"/>
          <w:sz w:val="16"/>
          <w:szCs w:val="16"/>
        </w:rPr>
        <w:t xml:space="preserve">. </w:t>
      </w:r>
      <w:r w:rsidRPr="00344CDE">
        <w:rPr>
          <w:rStyle w:val="StyleUnderline"/>
        </w:rPr>
        <w:t>Chinese cyber operators face underappreciated organizational challenges, including information overload and bureaucratic compartmentalization, which hinder the weaponization of cyberspace or absorption of stolen intellectual property</w:t>
      </w:r>
      <w:r>
        <w:rPr>
          <w:rStyle w:val="Style13ptBold"/>
          <w:sz w:val="16"/>
          <w:szCs w:val="16"/>
        </w:rPr>
        <w:t xml:space="preserve">. More important, </w:t>
      </w:r>
      <w:r w:rsidRPr="00344CDE">
        <w:rPr>
          <w:rStyle w:val="StyleUnderline"/>
        </w:rPr>
        <w:t>both</w:t>
      </w:r>
      <w:r>
        <w:rPr>
          <w:rStyle w:val="Style13ptBold"/>
          <w:sz w:val="16"/>
          <w:szCs w:val="16"/>
        </w:rPr>
        <w:t xml:space="preserve"> </w:t>
      </w:r>
      <w:r w:rsidRPr="00344CDE">
        <w:rPr>
          <w:rStyle w:val="StyleUnderline"/>
        </w:rPr>
        <w:t>the United States and China have strong incentives to moderate the intensity of their cyber exploitation to preserve profitable interconnections and avoid costly punishment</w:t>
      </w:r>
      <w:r>
        <w:rPr>
          <w:rStyle w:val="Style13ptBold"/>
          <w:sz w:val="16"/>
          <w:szCs w:val="16"/>
        </w:rPr>
        <w:t xml:space="preserve">. The policy backlash against U.S. firms and liberal internet governance by China and others is ultimately more worrisome for U.S. competitiveness than espionage; ironically, it is also counterproductive for Chinese growth. </w:t>
      </w:r>
      <w:r w:rsidRPr="00344CDE">
        <w:rPr>
          <w:rStyle w:val="StyleUnderline"/>
        </w:rPr>
        <w:t>The United States is unlikely to experience either a so-called digital Pearl Harbor through cyber warfare or death by a thousand cuts through industrial espionage</w:t>
      </w:r>
      <w:r>
        <w:rPr>
          <w:rStyle w:val="Style13ptBold"/>
          <w:sz w:val="16"/>
          <w:szCs w:val="16"/>
        </w:rPr>
        <w:t xml:space="preserve">. </w:t>
      </w:r>
      <w:r w:rsidRPr="00344CDE">
        <w:rPr>
          <w:rStyle w:val="StyleUnderline"/>
        </w:rPr>
        <w:t>There is, however, some danger of crisis miscalculation</w:t>
      </w:r>
      <w:r>
        <w:rPr>
          <w:rStyle w:val="Style13ptBold"/>
          <w:sz w:val="16"/>
          <w:szCs w:val="16"/>
        </w:rPr>
        <w:t xml:space="preserve"> when states field cyberweapons. The secrecy of cyberweapons' capabilities and the uncertainties about their effects and collateral damage are as likely to confuse friendly militaries as they are to muddy signals to an adversary. Unsuccessful preemptive cyberattacks could reveal hostile intent and thereby encourage retaliation with more traditional (and reliable) weapons. Conversely, preemptive escalation spurred by fears of cyberattack could encourage the target to use its cyberweapons before it loses the opportunity to do so. </w:t>
      </w:r>
      <w:r w:rsidRPr="00344CDE">
        <w:rPr>
          <w:rStyle w:val="StyleUnderline"/>
        </w:rPr>
        <w:t>Bilateral dialogue is essential for reducing the risks</w:t>
      </w:r>
      <w:r>
        <w:rPr>
          <w:rStyle w:val="Style13ptBold"/>
          <w:sz w:val="16"/>
          <w:szCs w:val="16"/>
        </w:rPr>
        <w:t xml:space="preserve"> of misperception between the United States and China in the event of a crisis.</w:t>
      </w:r>
    </w:p>
    <w:p w14:paraId="4D184176" w14:textId="77777777" w:rsidR="009C243D" w:rsidRDefault="009C243D" w:rsidP="003C709D"/>
    <w:p w14:paraId="300FAFAC" w14:textId="77777777" w:rsidR="003C709D" w:rsidRDefault="003C709D" w:rsidP="003C709D">
      <w:pPr>
        <w:pStyle w:val="Heading4"/>
      </w:pPr>
      <w:r>
        <w:t xml:space="preserve">Cyber threats are overhyped – Haven’t caused any actual impacts, won’t lead to war </w:t>
      </w:r>
    </w:p>
    <w:p w14:paraId="64D32A41" w14:textId="77777777" w:rsidR="003C709D" w:rsidRDefault="003C709D" w:rsidP="003C709D">
      <w:r w:rsidRPr="009607F0">
        <w:rPr>
          <w:rStyle w:val="Style13ptBold"/>
        </w:rPr>
        <w:t>Singer and Cole 15</w:t>
      </w:r>
      <w:r>
        <w:t xml:space="preserve"> (Peter and August, Peter is a strategist at the New America Foundation and August is the director of the Art of Future Warfare project, “The Reality of Cyberwar,” July 9</w:t>
      </w:r>
      <w:r w:rsidRPr="009607F0">
        <w:rPr>
          <w:vertAlign w:val="superscript"/>
        </w:rPr>
        <w:t>th</w:t>
      </w:r>
      <w:r>
        <w:t>. 2015, http://www.politico.com/magazine/story/2015/07/the-reality-of-cyberwar-119915//NM)</w:t>
      </w:r>
    </w:p>
    <w:p w14:paraId="1408F87A" w14:textId="77777777" w:rsidR="003C709D" w:rsidRPr="00DA60DE" w:rsidRDefault="003C709D" w:rsidP="003C709D">
      <w:pPr>
        <w:rPr>
          <w:sz w:val="16"/>
        </w:rPr>
      </w:pPr>
      <w:r w:rsidRPr="004D24CD">
        <w:rPr>
          <w:rStyle w:val="StyleUnderline"/>
        </w:rPr>
        <w:t>When a series of technical glitches hit companies that ranged from United to the New York Stock Exchange this week, suspicions immediately ran to a cyber attack.</w:t>
      </w:r>
      <w:r w:rsidRPr="00DA60DE">
        <w:rPr>
          <w:sz w:val="16"/>
        </w:rPr>
        <w:t xml:space="preserve"> Was this just the beginning of something much worse? A surprise attack, the beginning of long feared “cyber war” or the “cyber Pearl Harbor”? The irony that these worries were mostly expressed online at places like Twitter was not lost on many, but </w:t>
      </w:r>
      <w:r w:rsidRPr="004D24CD">
        <w:rPr>
          <w:rStyle w:val="StyleUnderline"/>
        </w:rPr>
        <w:t>it points to how deeply they have become woven into the narrative of threats that surround us. Indeed it is notable that the discourse too quickly pointed the finger at hackers</w:t>
      </w:r>
      <w:r w:rsidRPr="00DA60DE">
        <w:rPr>
          <w:sz w:val="16"/>
        </w:rPr>
        <w:t xml:space="preserve">, rather than al Qaeda terrorists as would have been the default a decade back. </w:t>
      </w:r>
      <w:r w:rsidRPr="004D24CD">
        <w:rPr>
          <w:rStyle w:val="StyleUnderline"/>
        </w:rPr>
        <w:t>A key challenge in this new environ</w:t>
      </w:r>
      <w:r>
        <w:rPr>
          <w:rStyle w:val="StyleUnderline"/>
        </w:rPr>
        <w:t>ment of fear is that terms like</w:t>
      </w:r>
      <w:r w:rsidRPr="004D24CD">
        <w:rPr>
          <w:rStyle w:val="StyleUnderline"/>
        </w:rPr>
        <w:t xml:space="preserve"> “cyber war” and “cyber Pearl Harbor” are tossed around today in politics and media with as much precision as the term “war” itself</w:t>
      </w:r>
      <w:r w:rsidRPr="00DA60DE">
        <w:rPr>
          <w:sz w:val="16"/>
        </w:rPr>
        <w:t xml:space="preserve">. </w:t>
      </w:r>
      <w:r w:rsidRPr="004D24CD">
        <w:rPr>
          <w:rStyle w:val="StyleUnderline"/>
        </w:rPr>
        <w:t>There is a massive array of cyber threats out there</w:t>
      </w:r>
      <w:r w:rsidRPr="00DA60DE">
        <w:rPr>
          <w:sz w:val="16"/>
        </w:rPr>
        <w:t xml:space="preserve">, ranging from the 317 million distinct pieces of malware discovered by Symantec last year to credit card theft that has hit almost every major retail firm to advanced persistent threat campaigns </w:t>
      </w:r>
      <w:r w:rsidRPr="00643707">
        <w:rPr>
          <w:rStyle w:val="StyleUnderline"/>
        </w:rPr>
        <w:t>that have penetrated literally every major corporation and government agency.</w:t>
      </w:r>
      <w:r>
        <w:rPr>
          <w:rStyle w:val="StyleUnderline"/>
        </w:rPr>
        <w:t xml:space="preserve"> </w:t>
      </w:r>
      <w:r w:rsidRPr="00643707">
        <w:rPr>
          <w:rStyle w:val="StyleUnderline"/>
        </w:rPr>
        <w:t>Many repeatedly use military terms to describe this diversity</w:t>
      </w:r>
      <w:r w:rsidRPr="00DA60DE">
        <w:rPr>
          <w:sz w:val="16"/>
        </w:rPr>
        <w:t xml:space="preserve">. For example, after someone (ahem, China) hacked the Office of Personnel Management (OPM), stealing records of over 21.5 million citizens, outlets that ranged from mass media like USA Today to partisan outlets like Commentary and National Review magazine to true D.C. geek sites like Federal Computer Weekly all claimed that this was the “Cyber Pearl Harbor” of the war that we are already in. </w:t>
      </w:r>
      <w:r w:rsidRPr="00643707">
        <w:rPr>
          <w:rStyle w:val="StyleUnderline"/>
        </w:rPr>
        <w:t>Cyber hogwash.</w:t>
      </w:r>
      <w:r>
        <w:rPr>
          <w:rStyle w:val="StyleUnderline"/>
        </w:rPr>
        <w:t xml:space="preserve"> </w:t>
      </w:r>
      <w:r w:rsidRPr="00643707">
        <w:rPr>
          <w:rStyle w:val="StyleUnderline"/>
        </w:rPr>
        <w:t>We are at cyberwar as much as the “War on Christmas” is an actual war.</w:t>
      </w:r>
      <w:r>
        <w:rPr>
          <w:rStyle w:val="StyleUnderline"/>
        </w:rPr>
        <w:t xml:space="preserve"> </w:t>
      </w:r>
      <w:r w:rsidRPr="00643707">
        <w:rPr>
          <w:rStyle w:val="StyleUnderline"/>
        </w:rPr>
        <w:t>Just as a glitch is not an attack, stealing data is not war. Dependent on the goal and target, it is crime or espionage. No one likes to have their secrets stolen</w:t>
      </w:r>
      <w:r w:rsidRPr="00DA60DE">
        <w:rPr>
          <w:sz w:val="16"/>
        </w:rPr>
        <w:t xml:space="preserve">, but </w:t>
      </w:r>
      <w:r w:rsidRPr="00643707">
        <w:rPr>
          <w:rStyle w:val="StyleUnderline"/>
        </w:rPr>
        <w:t>no nation has ever in history gone to war over lost secrets.</w:t>
      </w:r>
      <w:r>
        <w:rPr>
          <w:rStyle w:val="StyleUnderline"/>
        </w:rPr>
        <w:t xml:space="preserve"> </w:t>
      </w:r>
      <w:r w:rsidRPr="004B0455">
        <w:rPr>
          <w:rStyle w:val="StyleUnderline"/>
        </w:rPr>
        <w:t>War—the real kind of war—</w:t>
      </w:r>
      <w:r w:rsidRPr="00DA60DE">
        <w:rPr>
          <w:sz w:val="16"/>
        </w:rPr>
        <w:t xml:space="preserve">not the way we use the term to describe everything from anti-drug to anti-Yuletide decoration campaigns, </w:t>
      </w:r>
      <w:r w:rsidRPr="004B0455">
        <w:rPr>
          <w:rStyle w:val="StyleUnderline"/>
        </w:rPr>
        <w:t>involves two key elements, mass violence and high-level politics.</w:t>
      </w:r>
      <w:r w:rsidRPr="00DA60DE">
        <w:rPr>
          <w:sz w:val="16"/>
        </w:rPr>
        <w:t xml:space="preserve"> </w:t>
      </w:r>
      <w:r w:rsidRPr="004B0455">
        <w:rPr>
          <w:rStyle w:val="StyleUnderline"/>
        </w:rPr>
        <w:t>That is what distinguishes it from all the other wonderful human enterprises that range from crime to spying to even terrorism.</w:t>
      </w:r>
      <w:r w:rsidRPr="00DA60DE">
        <w:rPr>
          <w:sz w:val="16"/>
        </w:rPr>
        <w:t xml:space="preserve"> Indeed, for all the talk of “cyber terrorism” and “cyber Pearl Harbor,” terms used over a half-million times according to Google, </w:t>
      </w:r>
      <w:r w:rsidRPr="004B0455">
        <w:rPr>
          <w:rStyle w:val="StyleUnderline"/>
        </w:rPr>
        <w:t xml:space="preserve">not a single person has been directly hurt or killed by a cyber-attack, ever. </w:t>
      </w:r>
      <w:r w:rsidRPr="00DA60DE">
        <w:rPr>
          <w:rStyle w:val="StyleUnderline"/>
        </w:rPr>
        <w:t>(Cows, meanwhile</w:t>
      </w:r>
      <w:r w:rsidRPr="004B0455">
        <w:rPr>
          <w:rStyle w:val="StyleUnderline"/>
        </w:rPr>
        <w:t>, killed 22 people in the U.S. last year</w:t>
      </w:r>
      <w:r w:rsidRPr="00DA60DE">
        <w:rPr>
          <w:sz w:val="16"/>
        </w:rPr>
        <w:t>.)</w:t>
      </w:r>
    </w:p>
    <w:p w14:paraId="678D3AA5" w14:textId="01461E31" w:rsidR="003C709D" w:rsidRDefault="009C243D" w:rsidP="009C243D">
      <w:pPr>
        <w:pStyle w:val="Heading3"/>
      </w:pPr>
      <w:r>
        <w:t>--A2: SCS</w:t>
      </w:r>
      <w:r w:rsidR="006244CA">
        <w:t xml:space="preserve"> </w:t>
      </w:r>
    </w:p>
    <w:p w14:paraId="3CC35983" w14:textId="77777777" w:rsidR="009C243D" w:rsidRDefault="009C243D" w:rsidP="009C243D"/>
    <w:p w14:paraId="63985C78" w14:textId="77777777" w:rsidR="009C243D" w:rsidRDefault="009C243D" w:rsidP="009C243D">
      <w:pPr>
        <w:pStyle w:val="Heading4"/>
      </w:pPr>
      <w:r>
        <w:t>No South China Sea Miscalculation – empirics prove small disputes don’t escalate</w:t>
      </w:r>
    </w:p>
    <w:p w14:paraId="67205536" w14:textId="77777777" w:rsidR="009C243D" w:rsidRDefault="009C243D" w:rsidP="009C243D">
      <w:pPr>
        <w:rPr>
          <w:rStyle w:val="Style13ptBold"/>
          <w:b w:val="0"/>
          <w:sz w:val="16"/>
          <w:szCs w:val="16"/>
        </w:rPr>
      </w:pPr>
      <w:r>
        <w:rPr>
          <w:rStyle w:val="Style13ptBold"/>
        </w:rPr>
        <w:t>Stashwick 15</w:t>
      </w:r>
      <w:r w:rsidRPr="00944E3F">
        <w:rPr>
          <w:rStyle w:val="Style13ptBold"/>
          <w:sz w:val="16"/>
          <w:szCs w:val="16"/>
        </w:rPr>
        <w:t xml:space="preserve"> </w:t>
      </w:r>
      <w:r w:rsidRPr="006244CA">
        <w:t>(Steven Stashwick, The Diplomat, “South China Sea: Conflict Escalation and ‘Miscalculation’ Myths” 9/25/15 Steven Stashwick spent 10 years on active duty as a U.S. naval officer, made several deployments to the Western Pacific, and completed graduate studies in international relations at the University of Chicago. He is a Lieutenant Commander in the U.S. Navy Reserve. http://thediplomat.com/2015/09/south-china-sea-conflict-escalation-and-miscalculation-myths/) GG</w:t>
      </w:r>
    </w:p>
    <w:p w14:paraId="5E71EEDA" w14:textId="77777777" w:rsidR="009C243D" w:rsidRDefault="009C243D" w:rsidP="009C243D">
      <w:r w:rsidRPr="00944E3F">
        <w:rPr>
          <w:rStyle w:val="StyleUnderline"/>
        </w:rPr>
        <w:t>The threat of “miscalculation” is again in vogue</w:t>
      </w:r>
      <w:r w:rsidRPr="00944E3F">
        <w:t xml:space="preserve">. </w:t>
      </w:r>
      <w:r w:rsidRPr="00944E3F">
        <w:rPr>
          <w:rStyle w:val="StyleUnderline"/>
        </w:rPr>
        <w:t>What was once a preoccupation of accidental war theorists has resurfaced in discussions about maritime disputes in Southeast Asia and Sino-U.S. relations</w:t>
      </w:r>
      <w:r w:rsidRPr="00944E3F">
        <w:t xml:space="preserve">. During the Cold War, policymakers and scholars worried about nuclear annihilation sparked by misinterpreted warnings, rogue officers, technical glitches in command and control systems, or a lower-level confrontation spiraling out of control. Absent the Cold War’s looming nuclear threat, today’s oft-repeated concerns focus on “miscalculation” causing a local or tactical-level incident between individual ships or aircraft (harassment, collision, interdiction, and so on) to lead to broader military confrontation. Some variation of this theme has been featured in public remarks by former U.S. Defense Secretaries Gates, Panetta, Hagel, and current Defense Secretary Carter, as well as Commanders of the U.S. Pacific Fleet and the U.S. Pacific Command, and was a topic of policymaker discussion going back at least to the 1996 Taiwan Strait incident. These concerns are likewise found in too many op-eds, reports, interviews, commentaries, and articles to count (see also here, here, here, and here, etc.) However, </w:t>
      </w:r>
      <w:r w:rsidRPr="00944E3F">
        <w:rPr>
          <w:rStyle w:val="StyleUnderline"/>
        </w:rPr>
        <w:t>while history shows that strategic miscalculations can lead states to war, or dangerously close to it, evidence does not support the worry that miscalculation may cause a local or tactical-level incident to spiral out of control</w:t>
      </w:r>
      <w:r w:rsidRPr="00944E3F">
        <w:t xml:space="preserve">. To understand the risks associated with miscalculation, </w:t>
      </w:r>
      <w:r w:rsidRPr="00944E3F">
        <w:rPr>
          <w:rStyle w:val="StyleUnderline"/>
        </w:rPr>
        <w:t>we must distinguish between miscalculation at the strategic level and miscalculation stemming from a localized incident</w:t>
      </w:r>
      <w:r w:rsidRPr="00944E3F">
        <w:t xml:space="preserve"> between naval or air forces. </w:t>
      </w:r>
      <w:r w:rsidRPr="00944E3F">
        <w:rPr>
          <w:rStyle w:val="StyleUnderline"/>
        </w:rPr>
        <w:t>At the strategic level – that is, a nation’s a priori willingness to escalate a conflict and use military force to achieve its objectives</w:t>
      </w:r>
      <w:r w:rsidRPr="00944E3F">
        <w:t xml:space="preserve"> – no country starts a war expecting to lose. Yet, “most wars…end in the defeat of at least one nation which had expected victory,” </w:t>
      </w:r>
      <w:r w:rsidRPr="00944E3F">
        <w:rPr>
          <w:rStyle w:val="StyleUnderline"/>
        </w:rPr>
        <w:t>implying all wars result from some degree of strategic miscalculation</w:t>
      </w:r>
      <w:r w:rsidRPr="00944E3F">
        <w:t xml:space="preserve">. </w:t>
      </w:r>
      <w:r w:rsidRPr="00944E3F">
        <w:rPr>
          <w:rStyle w:val="StyleUnderline"/>
        </w:rPr>
        <w:t>That may be a plausible danger in Southeast Asia, but a distinct one</w:t>
      </w:r>
      <w:r w:rsidRPr="00944E3F">
        <w:t xml:space="preserve">. </w:t>
      </w:r>
      <w:r w:rsidRPr="00944E3F">
        <w:rPr>
          <w:rStyle w:val="StyleUnderline"/>
        </w:rPr>
        <w:t>Instead, much of the discourse about localized maritime incidents in the South China Sea conflates strategic and local miscalculation risks, focusing on the latter’s potential to lead to a wider conflict. This concern over local miscalculation nonetheless reflects a longstanding view of the danger “incidents at sea” poses to peace stretching back to the Cold War</w:t>
      </w:r>
      <w:r w:rsidRPr="00944E3F">
        <w:t xml:space="preserve">. Both U.S. and Soviet leaderships were concerned that an incident between “peppery young ship captains” could “lead people to shoot at each other with results that might…be impossible to control,” in the words of Admiral Elmo Zumwalt, U.S. Chief of Naval Operations in the 1970s. Back then, the U.S. and Soviets were openly adversarial and serious incidents between their ships and aircraft were almost commonplace. </w:t>
      </w:r>
      <w:r w:rsidRPr="00944E3F">
        <w:rPr>
          <w:rStyle w:val="StyleUnderline"/>
        </w:rPr>
        <w:t>Yet despite</w:t>
      </w:r>
      <w:r w:rsidRPr="00944E3F">
        <w:t xml:space="preserve"> </w:t>
      </w:r>
      <w:r w:rsidRPr="00944E3F">
        <w:rPr>
          <w:rStyle w:val="StyleUnderline"/>
        </w:rPr>
        <w:t>explicit mutual, strategic, and existential antagonism between the U.S. and U.S.SR, none of the hundreds of maritime incidents that occurred over the four decades of the Cold War escalated into anything beyond a short diplomatic crisis</w:t>
      </w:r>
      <w:r w:rsidRPr="00944E3F">
        <w:t xml:space="preserve">. It is possible that they avoided a nuclear spiral in these incidents through diligent diplomacy and luck. But more likely, </w:t>
      </w:r>
      <w:r w:rsidRPr="00944E3F">
        <w:rPr>
          <w:rStyle w:val="StyleUnderline"/>
        </w:rPr>
        <w:t>it suggests that this type of maritime incident is insufficient on its own to lead to the worst-case scenarios envisioned</w:t>
      </w:r>
      <w:r w:rsidRPr="00944E3F">
        <w:t xml:space="preserve">. Mitigating the miscalculation concerns of officials and the extreme scenarios of some commentators is that these maritime incidents do not occur in a vacuum, de-coupled from explicit national interests. In a famous 1988 Cold War incident, Soviet vessels in the Black Sea shouldered the U.S. warships Yorktown and Caron (a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neither side was going to start shooting in confusion; the Soviet vessels even radioed their intention to strike the U.S. ships. While not “safe” in the strictest sense (ships do not like to “swap paint” with each other), footage from the Yorktown and Caron being pushed shows the actions to be intense but deliberate, professionally executed, and clearly of an enforcement nature, rather than a prelude to combat. </w:t>
      </w:r>
      <w:r w:rsidRPr="00BA797F">
        <w:t>While</w:t>
      </w:r>
      <w:r w:rsidRPr="00944E3F">
        <w:t xml:space="preserve"> a serious diplomatic incident, both sides understood the situation, which served to moderate concern over escalation. </w:t>
      </w:r>
      <w:r w:rsidRPr="00BA797F">
        <w:rPr>
          <w:rStyle w:val="StyleUnderline"/>
        </w:rPr>
        <w:t>Similarly</w:t>
      </w:r>
      <w:r w:rsidRPr="00944E3F">
        <w:t xml:space="preserve">, </w:t>
      </w:r>
      <w:r w:rsidRPr="00BA797F">
        <w:rPr>
          <w:rStyle w:val="StyleUnderline"/>
        </w:rPr>
        <w:t>a shouldering incident between the U.S. cruiser Cowpens and a Chinese warship in 2013, while concerning to the U.S. from a safety-at-sea perspective, was understood to be motivated by Chinese sensitivities around testing their new aircraft carrier, not a precursor to hostilities. Nonetheless, concerns over maritime incidents, miscalculation, and spiraling conflict contain enough intuitive logic to have endured</w:t>
      </w:r>
      <w:r w:rsidRPr="00944E3F">
        <w:t xml:space="preserve">. </w:t>
      </w:r>
      <w:r w:rsidRPr="00BA797F">
        <w:rPr>
          <w:rStyle w:val="StyleUnderline"/>
        </w:rPr>
        <w:t>A shared Cold War concern over miscalculations led to accords that are still in effect</w:t>
      </w:r>
      <w:r w:rsidRPr="00944E3F">
        <w:t xml:space="preserve">, such as the Agreement on the Prevention of Incidents on and Over the High Seas (INCSEA) and Prevention of Dangerous Military Activities (DMA) agreement, and may be credited with helping keep incidents between the U.S. and U.S.SR under “control.” However, </w:t>
      </w:r>
      <w:r w:rsidRPr="00BA797F">
        <w:rPr>
          <w:rStyle w:val="StyleUnderline"/>
        </w:rPr>
        <w:t>the fact that agreements were reached at all is likely more significant than their content</w:t>
      </w:r>
      <w:r w:rsidRPr="00944E3F">
        <w:t xml:space="preserve">. Such agreements indicated a shared belief between U.S. and Soviet military leaderships that despite their feverish preparations for war against one another, neither wanted war to come as the result of a tactical-level incident between individual ships and aircraft. </w:t>
      </w:r>
    </w:p>
    <w:p w14:paraId="1104E0EC" w14:textId="77777777" w:rsidR="009C243D" w:rsidRDefault="009C243D" w:rsidP="006244CA"/>
    <w:p w14:paraId="5D6F052F" w14:textId="77777777" w:rsidR="006244CA" w:rsidRDefault="006244CA" w:rsidP="006244CA">
      <w:pPr>
        <w:pStyle w:val="Heading4"/>
      </w:pPr>
      <w:r>
        <w:t xml:space="preserve">South China Sea will de-escalate, Beijing has shown restraint in escalating the mater </w:t>
      </w:r>
    </w:p>
    <w:p w14:paraId="0726CF65" w14:textId="77777777" w:rsidR="006244CA" w:rsidRDefault="006244CA" w:rsidP="006244CA">
      <w:r w:rsidRPr="005A3339">
        <w:rPr>
          <w:rStyle w:val="Style13ptBold"/>
        </w:rPr>
        <w:t>Gomez 16</w:t>
      </w:r>
      <w:r>
        <w:t xml:space="preserve"> (Eric, a research associate for defense and foreign policy studies at the Cato Institute. His research focuses on regional security issues and U.S military strategy in East Asia, with a focus on maritime territorial disputes and China’s military modernization, “The South China Sea Arbitration Rule: An Opportunity for US, China to De-escalate,” July 14, 2016, http://www.cato.org/blog/south-china-sea-arbitration-ruling-opportunity-us-china-de-escalate//NM)</w:t>
      </w:r>
    </w:p>
    <w:p w14:paraId="76EEF7B5" w14:textId="77777777" w:rsidR="006244CA" w:rsidRPr="004D1538" w:rsidRDefault="006244CA" w:rsidP="006244CA">
      <w:pPr>
        <w:rPr>
          <w:rStyle w:val="StyleUnderline"/>
        </w:rPr>
      </w:pPr>
      <w:r w:rsidRPr="005A3339">
        <w:rPr>
          <w:sz w:val="16"/>
        </w:rPr>
        <w:t xml:space="preserve">Tuesday’s long-anticipated ruling by </w:t>
      </w:r>
      <w:r w:rsidRPr="004D1538">
        <w:rPr>
          <w:rStyle w:val="StyleUnderline"/>
        </w:rPr>
        <w:t xml:space="preserve">the Permanent Court of Arbitration (PCA) regarding the territorial disputes in the South China Sea (SCS) between the Philippines and China was a big win for the Philippines. </w:t>
      </w:r>
      <w:r w:rsidRPr="005A3339">
        <w:rPr>
          <w:sz w:val="16"/>
        </w:rPr>
        <w:t xml:space="preserve">China’s sweeping claim to sovereignty over the SCS embodied by the infamous “nine-dash line” was invalidated. The court also admonished China for causing ecological damage with island building activities, and generally aggravating the SCS dispute. </w:t>
      </w:r>
      <w:r w:rsidRPr="004D1538">
        <w:rPr>
          <w:rStyle w:val="StyleUnderline"/>
        </w:rPr>
        <w:t>As policymakers in Washington and Beijing think about what to do next they should consider the ruling as an opportunity to counteract the dangerous escalation of tensions in the SCS. Both sides can take relatively low-cost actions that could keep a lid on tensions and help manage the dispute.</w:t>
      </w:r>
      <w:r>
        <w:rPr>
          <w:rStyle w:val="StyleUnderline"/>
        </w:rPr>
        <w:t xml:space="preserve"> </w:t>
      </w:r>
      <w:r w:rsidRPr="004D1538">
        <w:rPr>
          <w:rStyle w:val="StyleUnderline"/>
        </w:rPr>
        <w:t>It will be more difficult for China to de-escalate than the United States given the fiery official rhetoric surrounding the PCA ruling</w:t>
      </w:r>
      <w:r w:rsidRPr="005A3339">
        <w:rPr>
          <w:sz w:val="16"/>
        </w:rPr>
        <w:t xml:space="preserve">. Beijing also took provocative actions before the PCA ruling was issued, most notably conducting military exercises in the SCS and declaring a “no-sail zone” in the area of the exercises. </w:t>
      </w:r>
      <w:r w:rsidRPr="004D1538">
        <w:rPr>
          <w:rStyle w:val="StyleUnderline"/>
        </w:rPr>
        <w:t>However, despite the (expected) bombastic rhetoric, China has shown considerable restraint in its actions or, more accurately, its lack of action</w:t>
      </w:r>
      <w:r w:rsidRPr="005A3339">
        <w:rPr>
          <w:sz w:val="16"/>
        </w:rPr>
        <w:t>. Ankit Panda at The Diplomat notes, “</w:t>
      </w:r>
      <w:r w:rsidRPr="004D1538">
        <w:rPr>
          <w:rStyle w:val="StyleUnderline"/>
        </w:rPr>
        <w:t>Beijing has not declared an air defense identification zone in the SCS, moved to begin reclamation at Scarborough Shoal, sanctioned the Philippines, or announced an intent to withdraw from the UN Convention on the Law of the Sea</w:t>
      </w:r>
      <w:r w:rsidRPr="005A3339">
        <w:rPr>
          <w:sz w:val="16"/>
        </w:rPr>
        <w:t xml:space="preserve">.” </w:t>
      </w:r>
      <w:r w:rsidRPr="004D1538">
        <w:rPr>
          <w:rStyle w:val="StyleUnderline"/>
        </w:rPr>
        <w:t>The gap between official rhetoric and restrained behavior in the wake of the PCA ruling means that China’s long-term intentions are unclear, but restraint from Beijing is a positive development.</w:t>
      </w:r>
    </w:p>
    <w:p w14:paraId="1446065E" w14:textId="77777777" w:rsidR="006244CA" w:rsidRDefault="006244CA" w:rsidP="009C243D"/>
    <w:p w14:paraId="03357B41" w14:textId="570F8811" w:rsidR="009C243D" w:rsidRDefault="009C243D" w:rsidP="009C243D">
      <w:pPr>
        <w:pStyle w:val="Heading3"/>
      </w:pPr>
      <w:r>
        <w:t>--A2: Japan/ECS</w:t>
      </w:r>
    </w:p>
    <w:p w14:paraId="35C624F6" w14:textId="77777777" w:rsidR="009C243D" w:rsidRDefault="009C243D" w:rsidP="009C243D"/>
    <w:p w14:paraId="0CE5A988" w14:textId="77777777" w:rsidR="009C243D" w:rsidRDefault="009C243D" w:rsidP="009C243D">
      <w:pPr>
        <w:pStyle w:val="Heading4"/>
        <w:rPr>
          <w:rFonts w:ascii="Arial" w:hAnsi="Arial"/>
        </w:rPr>
      </w:pPr>
      <w:r>
        <w:t xml:space="preserve">No ECS war or miscalc – power balance, deterrence, and economic interdependence </w:t>
      </w:r>
    </w:p>
    <w:p w14:paraId="61A56DE4" w14:textId="77777777" w:rsidR="009C243D" w:rsidRDefault="009C243D" w:rsidP="009C243D">
      <w:pPr>
        <w:shd w:val="clear" w:color="auto" w:fill="FFFFFF"/>
        <w:rPr>
          <w:rFonts w:asciiTheme="minorHAnsi" w:hAnsiTheme="minorHAnsi" w:cs="Arial"/>
          <w:color w:val="222222"/>
          <w:szCs w:val="16"/>
        </w:rPr>
      </w:pPr>
      <w:r w:rsidRPr="00DE37B5">
        <w:rPr>
          <w:rStyle w:val="Style13ptBold"/>
        </w:rPr>
        <w:t>Beauchamp 14</w:t>
      </w:r>
      <w:r>
        <w:rPr>
          <w:rStyle w:val="apple-converted-space"/>
          <w:rFonts w:ascii="Cambria" w:hAnsi="Cambria" w:cs="Arial"/>
          <w:color w:val="222222"/>
        </w:rPr>
        <w:t> </w:t>
      </w:r>
      <w:r w:rsidRPr="00DE37B5">
        <w:rPr>
          <w:rFonts w:asciiTheme="minorHAnsi" w:hAnsiTheme="minorHAnsi" w:cs="Arial"/>
          <w:color w:val="222222"/>
          <w:szCs w:val="16"/>
        </w:rPr>
        <w:t xml:space="preserve">(Zack Beauchamp, </w:t>
      </w:r>
      <w:r w:rsidRPr="00DE37B5">
        <w:rPr>
          <w:rFonts w:asciiTheme="minorHAnsi" w:hAnsiTheme="minorHAnsi" w:cs="Arial"/>
          <w:i/>
          <w:iCs/>
          <w:color w:val="222222"/>
          <w:szCs w:val="16"/>
        </w:rPr>
        <w:t>ThinkProgress</w:t>
      </w:r>
      <w:r w:rsidRPr="00DE37B5">
        <w:rPr>
          <w:rFonts w:asciiTheme="minorHAnsi" w:hAnsiTheme="minorHAnsi" w:cs="Arial"/>
          <w:color w:val="222222"/>
          <w:szCs w:val="16"/>
        </w:rPr>
        <w:t xml:space="preserve"> , “Why Everyone Needs To Stop Freaking Out About War With China,”</w:t>
      </w:r>
      <w:r w:rsidRPr="00DE37B5">
        <w:rPr>
          <w:rStyle w:val="apple-converted-space"/>
          <w:rFonts w:asciiTheme="minorHAnsi" w:hAnsiTheme="minorHAnsi" w:cs="Arial"/>
          <w:color w:val="222222"/>
          <w:szCs w:val="16"/>
        </w:rPr>
        <w:t> </w:t>
      </w:r>
      <w:r w:rsidRPr="00DE37B5">
        <w:rPr>
          <w:rFonts w:asciiTheme="minorHAnsi" w:hAnsiTheme="minorHAnsi" w:cs="Arial"/>
          <w:color w:val="222222"/>
          <w:szCs w:val="16"/>
        </w:rPr>
        <w:t>2/7/14, Beauchamp is an editor of TP Ideas and a reporter for ThinkProgress.org. He previously contributed to Andrew Sullivan’s The Dish at Newsweek/Daily Beast, and has also written for Foreign Policy and Tablet magazines. Zack holds B.A.s in Philosophy and Political Science from Brown University and an M.Sc in International Relations from the London School of Economics,</w:t>
      </w:r>
      <w:r w:rsidRPr="00DE37B5">
        <w:rPr>
          <w:rStyle w:val="apple-converted-space"/>
          <w:rFonts w:asciiTheme="minorHAnsi" w:hAnsiTheme="minorHAnsi" w:cs="Arial"/>
          <w:color w:val="222222"/>
          <w:szCs w:val="16"/>
        </w:rPr>
        <w:t> </w:t>
      </w:r>
      <w:r>
        <w:fldChar w:fldCharType="begin"/>
      </w:r>
      <w:r>
        <w:instrText xml:space="preserve"> HYPERLINK "http://thinkprogress.org/world/2014/02/07/3222021/china-japan-war/" \t "_blank" </w:instrText>
      </w:r>
      <w:r>
        <w:fldChar w:fldCharType="separate"/>
      </w:r>
      <w:r w:rsidRPr="00DE37B5">
        <w:rPr>
          <w:rStyle w:val="Hyperlink"/>
          <w:rFonts w:asciiTheme="minorHAnsi" w:hAnsiTheme="minorHAnsi" w:cs="Arial"/>
          <w:szCs w:val="16"/>
        </w:rPr>
        <w:t>http://thinkprogress.org/world/2014/02/07/3222021/china-japan-war/</w:t>
      </w:r>
      <w:r>
        <w:rPr>
          <w:rStyle w:val="Hyperlink"/>
          <w:rFonts w:asciiTheme="minorHAnsi" w:hAnsiTheme="minorHAnsi" w:cs="Arial"/>
          <w:szCs w:val="16"/>
        </w:rPr>
        <w:fldChar w:fldCharType="end"/>
      </w:r>
      <w:r w:rsidRPr="00DE37B5">
        <w:rPr>
          <w:rFonts w:asciiTheme="minorHAnsi" w:hAnsiTheme="minorHAnsi" w:cs="Arial"/>
          <w:color w:val="222222"/>
          <w:szCs w:val="16"/>
        </w:rPr>
        <w:t>) GG</w:t>
      </w:r>
    </w:p>
    <w:p w14:paraId="2275B978" w14:textId="77777777" w:rsidR="009C243D" w:rsidRPr="00DE37B5" w:rsidRDefault="009C243D" w:rsidP="009C243D">
      <w:r>
        <w:rPr>
          <w:rFonts w:asciiTheme="minorHAnsi" w:hAnsiTheme="minorHAnsi" w:cs="Arial"/>
          <w:color w:val="222222"/>
          <w:szCs w:val="16"/>
        </w:rPr>
        <w:t xml:space="preserve">One of the easiest ways to evaluate the risks of Sino-Japanese war is by reference to three of the most important factors that shape a government’s decision to go to war: the balance of power, economic incentives, and ideology. These categories roughly correspond to the three dominant theories in modern international relations (realism, liberalism, and constructivism), and there’s solid statistical evidence that each of them can play a significant role in how governments think about their decisions to use military force. So let’s take them in turn. </w:t>
      </w:r>
      <w:r w:rsidRPr="003814F2">
        <w:rPr>
          <w:rStyle w:val="StyleUnderline"/>
        </w:rPr>
        <w:t>The main source of tension is an East China Sea island chain, called the Senkakus in Japan and Diaoyus in China</w:t>
      </w:r>
      <w:r>
        <w:rPr>
          <w:rFonts w:asciiTheme="minorHAnsi" w:hAnsiTheme="minorHAnsi" w:cs="Arial"/>
          <w:color w:val="222222"/>
          <w:szCs w:val="16"/>
        </w:rPr>
        <w:t xml:space="preserve">. While there are other potential flashpoints, the current heightened tensions are centered on the Senkaku/Diaoyu dispute. </w:t>
      </w:r>
      <w:r w:rsidRPr="003814F2">
        <w:rPr>
          <w:rStyle w:val="StyleUnderline"/>
        </w:rPr>
        <w:t>Japan currently controls the islands, but China claims them, and the Chinese military has made increasingly aggressive noises about the islands of late</w:t>
      </w:r>
      <w:r>
        <w:rPr>
          <w:rFonts w:asciiTheme="minorHAnsi" w:hAnsiTheme="minorHAnsi" w:cs="Arial"/>
          <w:color w:val="222222"/>
          <w:szCs w:val="16"/>
        </w:rPr>
        <w:t xml:space="preserve">. </w:t>
      </w:r>
      <w:r w:rsidRPr="003814F2">
        <w:rPr>
          <w:rStyle w:val="StyleUnderline"/>
        </w:rPr>
        <w:t>But there’s one big factor shaping the balance of power</w:t>
      </w:r>
      <w:r>
        <w:rPr>
          <w:rFonts w:asciiTheme="minorHAnsi" w:hAnsiTheme="minorHAnsi" w:cs="Arial"/>
          <w:color w:val="222222"/>
          <w:szCs w:val="16"/>
        </w:rPr>
        <w:t xml:space="preserve"> in East Asia that means the talk is likely to remain just that</w:t>
      </w:r>
      <w:r w:rsidRPr="003814F2">
        <w:rPr>
          <w:rStyle w:val="StyleUnderline"/>
        </w:rPr>
        <w:t>:</w:t>
      </w:r>
      <w:r>
        <w:rPr>
          <w:rFonts w:asciiTheme="minorHAnsi" w:hAnsiTheme="minorHAnsi" w:cs="Arial"/>
          <w:color w:val="222222"/>
          <w:szCs w:val="16"/>
        </w:rPr>
        <w:t xml:space="preserve"> </w:t>
      </w:r>
      <w:r w:rsidRPr="003814F2">
        <w:rPr>
          <w:rStyle w:val="StyleUnderline"/>
        </w:rPr>
        <w:t>nuclear weapons</w:t>
      </w:r>
      <w:r>
        <w:rPr>
          <w:rFonts w:asciiTheme="minorHAnsi" w:hAnsiTheme="minorHAnsi" w:cs="Arial"/>
          <w:color w:val="222222"/>
          <w:szCs w:val="16"/>
        </w:rPr>
        <w:t xml:space="preserve">. The tagline for World War I in 1914 — “The War To End All Wars” — would have a decidedly different meaning in 2014, as war’s end would be accomplished by the world’s end. So whereas, in 1914, all of the European powers thought they could win the war decisively, East Asia’s great powers recognize the risk of a nuclear exchange between the United States and China to be catastrophic. Carleton University’s Stephen Saideman calls this the end of the “preemption temptation;” nobody thinks they can win by striking first anymore. Indeed, </w:t>
      </w:r>
      <w:r w:rsidRPr="003814F2">
        <w:rPr>
          <w:rStyle w:val="StyleUnderline"/>
        </w:rPr>
        <w:t>despite the words of some of its military leaders, China</w:t>
      </w:r>
      <w:r>
        <w:rPr>
          <w:rFonts w:asciiTheme="minorHAnsi" w:hAnsiTheme="minorHAnsi" w:cs="Arial"/>
          <w:color w:val="222222"/>
          <w:szCs w:val="16"/>
        </w:rPr>
        <w:t xml:space="preserve"> (at least nominally) </w:t>
      </w:r>
      <w:r w:rsidRPr="003814F2">
        <w:rPr>
          <w:rStyle w:val="StyleUnderline"/>
        </w:rPr>
        <w:t>has a no-clash-with-Japan policy in place over the islands</w:t>
      </w:r>
      <w:r>
        <w:rPr>
          <w:rFonts w:asciiTheme="minorHAnsi" w:hAnsiTheme="minorHAnsi" w:cs="Arial"/>
          <w:color w:val="222222"/>
          <w:szCs w:val="16"/>
        </w:rPr>
        <w:t xml:space="preserve">. </w:t>
      </w:r>
      <w:r w:rsidRPr="003814F2">
        <w:rPr>
          <w:rStyle w:val="StyleUnderline"/>
        </w:rPr>
        <w:t>That also</w:t>
      </w:r>
      <w:r>
        <w:rPr>
          <w:rFonts w:asciiTheme="minorHAnsi" w:hAnsiTheme="minorHAnsi" w:cs="Arial"/>
          <w:color w:val="222222"/>
          <w:szCs w:val="16"/>
        </w:rPr>
        <w:t xml:space="preserve"> </w:t>
      </w:r>
      <w:r w:rsidRPr="003814F2">
        <w:rPr>
          <w:rStyle w:val="StyleUnderline"/>
        </w:rPr>
        <w:t>helps explain why the most commonly-cited</w:t>
      </w:r>
      <w:r>
        <w:rPr>
          <w:rFonts w:asciiTheme="minorHAnsi" w:hAnsiTheme="minorHAnsi" w:cs="Arial"/>
          <w:color w:val="222222"/>
          <w:szCs w:val="16"/>
        </w:rPr>
        <w:t xml:space="preserve"> Senkaku/</w:t>
      </w:r>
      <w:r w:rsidRPr="003814F2">
        <w:rPr>
          <w:rStyle w:val="StyleUnderline"/>
        </w:rPr>
        <w:t>Diaoyu spark, accidental escalation, isn’t as likely as many suggest.</w:t>
      </w:r>
      <w:r>
        <w:rPr>
          <w:rFonts w:asciiTheme="minorHAnsi" w:hAnsiTheme="minorHAnsi" w:cs="Arial"/>
          <w:color w:val="222222"/>
          <w:szCs w:val="16"/>
        </w:rPr>
        <w:t xml:space="preserve"> When The Wall Street Journal’s Andrew Browne writes that there’s a “real risk of an accident leading to a standoff from which leaders in both countries would find it hard to back down in the face of popular nationalist pressure,” he’s not wrong. But it won’t happen just because two planes happen across each other in the sky. In 2013, with tensions running high the whole year, Japan scrambled fighters against Chinese aircraft 433 times. Indeed, </w:t>
      </w:r>
      <w:r w:rsidRPr="003814F2">
        <w:rPr>
          <w:rStyle w:val="StyleUnderline"/>
        </w:rPr>
        <w:t>tensions have flared up a number of times throughout the years</w:t>
      </w:r>
      <w:r>
        <w:rPr>
          <w:rFonts w:asciiTheme="minorHAnsi" w:hAnsiTheme="minorHAnsi" w:cs="Arial"/>
          <w:color w:val="222222"/>
          <w:szCs w:val="16"/>
        </w:rPr>
        <w:t xml:space="preserve"> (often sparked by nationalist activists on side of the other) </w:t>
      </w:r>
      <w:r w:rsidRPr="003814F2">
        <w:rPr>
          <w:rStyle w:val="StyleUnderline"/>
        </w:rPr>
        <w:t>without managing to bleed over into war</w:t>
      </w:r>
      <w:r>
        <w:rPr>
          <w:rFonts w:asciiTheme="minorHAnsi" w:hAnsiTheme="minorHAnsi" w:cs="Arial"/>
          <w:color w:val="222222"/>
          <w:szCs w:val="16"/>
        </w:rPr>
        <w:t xml:space="preserve">. </w:t>
      </w:r>
      <w:r w:rsidRPr="003814F2">
        <w:rPr>
          <w:rStyle w:val="StyleUnderline"/>
        </w:rPr>
        <w:t>That’s because</w:t>
      </w:r>
      <w:r>
        <w:rPr>
          <w:rFonts w:asciiTheme="minorHAnsi" w:hAnsiTheme="minorHAnsi" w:cs="Arial"/>
          <w:color w:val="222222"/>
          <w:szCs w:val="16"/>
        </w:rPr>
        <w:t xml:space="preserve">, as MIT East Asia expert M. Taylor Fravel argues, </w:t>
      </w:r>
      <w:r w:rsidRPr="003814F2">
        <w:rPr>
          <w:rStyle w:val="StyleUnderline"/>
        </w:rPr>
        <w:t>there are deep strategic reasons why each side is</w:t>
      </w:r>
      <w:r>
        <w:rPr>
          <w:rFonts w:asciiTheme="minorHAnsi" w:hAnsiTheme="minorHAnsi" w:cs="Arial"/>
          <w:color w:val="222222"/>
          <w:szCs w:val="16"/>
        </w:rPr>
        <w:t xml:space="preserve">, broadly speaking, </w:t>
      </w:r>
      <w:r w:rsidRPr="003814F2">
        <w:rPr>
          <w:rStyle w:val="StyleUnderline"/>
        </w:rPr>
        <w:t>OK with the status quo over and above nuclear deterrence</w:t>
      </w:r>
      <w:r>
        <w:rPr>
          <w:rFonts w:asciiTheme="minorHAnsi" w:hAnsiTheme="minorHAnsi" w:cs="Arial"/>
          <w:color w:val="222222"/>
          <w:szCs w:val="16"/>
        </w:rPr>
        <w:t xml:space="preserve">. </w:t>
      </w:r>
      <w:r w:rsidRPr="003814F2">
        <w:rPr>
          <w:rStyle w:val="StyleUnderline"/>
        </w:rPr>
        <w:t>China has an interest in not seeming like an aggressor state</w:t>
      </w:r>
      <w:r>
        <w:rPr>
          <w:rFonts w:asciiTheme="minorHAnsi" w:hAnsiTheme="minorHAnsi" w:cs="Arial"/>
          <w:color w:val="222222"/>
          <w:szCs w:val="16"/>
        </w:rPr>
        <w:t xml:space="preserve"> in the region, as that’s historically caused other regional powers to put away their differences and line up against it. Japan currently has control over the islands, which would make any strong moves by China seem like an attempt to overthrow the status quo power balance. The United States also has a habit of constructive involvement, subtly reminding both sides when tensions are spiking that the United States — and its rather powerful navy — would prefer that there be no fighting between the two states. Moreover, the whole idea of “accidental war” is also a little bit confusing . </w:t>
      </w:r>
      <w:r w:rsidRPr="003814F2">
        <w:rPr>
          <w:rStyle w:val="StyleUnderline"/>
        </w:rPr>
        <w:t>Militaries don’t just start shooting each other by mistake and then decide it’s time to have a war. Rather, an incident that’s truly accidental</w:t>
      </w:r>
      <w:r>
        <w:rPr>
          <w:rFonts w:asciiTheme="minorHAnsi" w:hAnsiTheme="minorHAnsi" w:cs="Arial"/>
          <w:color w:val="222222"/>
          <w:szCs w:val="16"/>
        </w:rPr>
        <w:t xml:space="preserve"> — say, a Japanese plane firing on a Chinese aircraft in one of the places where their Air Defense Identification Zones (ADIZs) overlap — </w:t>
      </w:r>
      <w:r w:rsidRPr="003814F2">
        <w:rPr>
          <w:rStyle w:val="StyleUnderline"/>
        </w:rPr>
        <w:t>changes the incentives to go to war, as the governments start to think (perhaps wrongly) that war is inevitable and the only way to win it is to escalate. It’s hard to envision this kind of shift in calculation in East Asia, for all of the aforementioned reasons.</w:t>
      </w:r>
      <w:r>
        <w:rPr>
          <w:rStyle w:val="StyleUnderline"/>
        </w:rPr>
        <w:t xml:space="preserve"> </w:t>
      </w:r>
      <w:r w:rsidRPr="003814F2">
        <w:rPr>
          <w:rStyle w:val="StyleUnderline"/>
        </w:rPr>
        <w:t>It’s wrong to talk about incentives to go war in purely military terms. A key component of the Senkaku/Diaoyou is economic</w:t>
      </w:r>
      <w:r>
        <w:t xml:space="preserve">: </w:t>
      </w:r>
      <w:r w:rsidRPr="003814F2">
        <w:rPr>
          <w:rStyle w:val="StyleUnderline"/>
        </w:rPr>
        <w:t>the islands contain a ton of natural resources</w:t>
      </w:r>
      <w:r>
        <w:t xml:space="preserve">, particularly oil and gas. But far more valuable are the trade ties between the two countries. China is Japan’s largest export market, so war would hurt Japan more than China, but it’d be pretty painful for both. </w:t>
      </w:r>
      <w:r w:rsidRPr="003814F2">
        <w:t>Proponents</w:t>
      </w:r>
      <w:r>
        <w:t xml:space="preserve"> of the World War I parallel find a lot to criticize about this point. They like to cite Norman Angell, a pre-World War I international relations theorist famous for arguing that war was becoming economically obsolete. Angell is now often used interchangeably with Dr. Pangloss in international relations talk, a symbol of optimism gone analytically awry. But Angell gets a bad rap. He didn’t actually say war was impossible; he merely claimed that it no longer was worth the cost (if you remember the aftermath of World War I, he was right about that). The real upshot of Angell’s argument is that, unless there’s some other overwhelming reason to go to war, mutually profitable trade ties will serve as a strong deterrent to war. Despite a year of heated rhetoric and economic tensions over the Senkaku/Diaoyu dispute, bilateral trade has been recovering nicely of late. Angell may have been wrong about Europe, but he’s probably right about East Asia. M.G. Koo, a political scientist at Chung-Ang University, surveyed several Senkaku-Diaoyu flareups between 1969 and 2009. He found that economic ties between the two countries played an increasingly large role in defusing tensions as the trade relationship between the two countries deepened. </w:t>
      </w:r>
      <w:r w:rsidRPr="003814F2">
        <w:rPr>
          <w:rStyle w:val="StyleUnderline"/>
        </w:rPr>
        <w:t>The 1978 crisis over the islands is a good example. Bilateral trade had grown substantially since the end of the last big dispute (1972), but they had entered into a new phase after Chinese Premier Deng Xiaoping’s economic reforms began</w:t>
      </w:r>
      <w:r>
        <w:t xml:space="preserve"> in 1978</w:t>
      </w:r>
      <w:r w:rsidRPr="003814F2">
        <w:rPr>
          <w:rStyle w:val="StyleUnderline"/>
        </w:rPr>
        <w:t>. A key part of the early modernization plan was the</w:t>
      </w:r>
      <w:r>
        <w:t xml:space="preserve"> Peace and Friendship Treaty (</w:t>
      </w:r>
      <w:r w:rsidRPr="003814F2">
        <w:rPr>
          <w:rStyle w:val="StyleUnderline"/>
        </w:rPr>
        <w:t>PFT) with Japan</w:t>
      </w:r>
      <w:r>
        <w:t xml:space="preserve">, </w:t>
      </w:r>
      <w:r w:rsidRPr="003814F2">
        <w:rPr>
          <w:rStyle w:val="StyleUnderline"/>
        </w:rPr>
        <w:t>a</w:t>
      </w:r>
      <w:r>
        <w:t xml:space="preserve"> diplomatic </w:t>
      </w:r>
      <w:r w:rsidRPr="003814F2">
        <w:rPr>
          <w:rStyle w:val="StyleUnderline"/>
        </w:rPr>
        <w:t>treaty</w:t>
      </w:r>
      <w:r>
        <w:t xml:space="preserve"> </w:t>
      </w:r>
      <w:r w:rsidRPr="003814F2">
        <w:rPr>
          <w:rStyle w:val="StyleUnderline"/>
        </w:rPr>
        <w:t>that</w:t>
      </w:r>
      <w:r>
        <w:t xml:space="preserve"> (among other things) “</w:t>
      </w:r>
      <w:r w:rsidRPr="003814F2">
        <w:rPr>
          <w:rStyle w:val="StyleUnderline"/>
        </w:rPr>
        <w:t>facilitated a rush of Japanese firms into the Chinese market</w:t>
      </w:r>
      <w:r>
        <w:t xml:space="preserve">.” According to Koo, “policy circles in China and Japan” had “increasingly recognized that the [Senkaku/Diaoyu] sovereignty issue could possibly jeopardize the PFT negotiations, thus undermining economic gains.” The leadership tamped down tensions and, afterwards, “shelving territorial claims for economic development seemingly became the two countries’ diplomatic leitmotif in the treatment of the island dispute.” </w:t>
      </w:r>
      <w:r w:rsidRPr="003814F2">
        <w:rPr>
          <w:rStyle w:val="StyleUnderline"/>
        </w:rPr>
        <w:t xml:space="preserve">There’s reason to believe today’s China and Japan aren’t bucking the historical pattern. Despite a year of heated rhetoric and economic tensions over the </w:t>
      </w:r>
      <w:r w:rsidRPr="003814F2">
        <w:t>Senkaku/Diaoyu</w:t>
      </w:r>
      <w:r w:rsidRPr="003814F2">
        <w:rPr>
          <w:rStyle w:val="StyleUnderline"/>
        </w:rPr>
        <w:t xml:space="preserve"> dispute</w:t>
      </w:r>
      <w:r>
        <w:t xml:space="preserve">, </w:t>
      </w:r>
      <w:r w:rsidRPr="003814F2">
        <w:rPr>
          <w:rStyle w:val="StyleUnderline"/>
        </w:rPr>
        <w:t>bilateral trade has been recovering nicely of late</w:t>
      </w:r>
      <w:r>
        <w:t xml:space="preserve">. Quartz’s Matt Phillips, looking over the numbers, concluded that “the China-Japan trade war is pretty much over.” </w:t>
      </w:r>
      <w:r w:rsidRPr="003814F2">
        <w:rPr>
          <w:rStyle w:val="StyleUnderline"/>
        </w:rPr>
        <w:t>Sure, Chinese business leaders are making some nationalistic noises, but Phillips points out that the “lack of mass, nationalistic protests in China suggests the powers-that-be have decided there’s no need for that to hurt an important business relationship.” Trade really does appear to be calming the waves in the East China Sea.</w:t>
      </w:r>
      <w:r>
        <w:rPr>
          <w:rStyle w:val="StyleUnderline"/>
        </w:rPr>
        <w:t xml:space="preserve"> </w:t>
      </w:r>
      <w:r w:rsidRPr="003814F2">
        <w:rPr>
          <w:rStyle w:val="StyleUnderline"/>
        </w:rPr>
        <w:t>The last thing people worried about</w:t>
      </w:r>
      <w:r>
        <w:t xml:space="preserve"> war between China and Japan cite </w:t>
      </w:r>
      <w:r w:rsidRPr="003814F2">
        <w:rPr>
          <w:rStyle w:val="StyleUnderline"/>
        </w:rPr>
        <w:t>is ideology</w:t>
      </w:r>
      <w:r>
        <w:t xml:space="preserve">. </w:t>
      </w:r>
      <w:r w:rsidRPr="003814F2">
        <w:rPr>
          <w:rStyle w:val="StyleUnderline"/>
        </w:rPr>
        <w:t>Specifically</w:t>
      </w:r>
      <w:r>
        <w:t xml:space="preserve">, a growing </w:t>
      </w:r>
      <w:r w:rsidRPr="003814F2">
        <w:rPr>
          <w:rStyle w:val="StyleUnderline"/>
        </w:rPr>
        <w:t>nationalism</w:t>
      </w:r>
      <w:r>
        <w:t xml:space="preserve">, </w:t>
      </w:r>
      <w:r w:rsidRPr="003814F2">
        <w:rPr>
          <w:rStyle w:val="StyleUnderline"/>
        </w:rPr>
        <w:t>linked to</w:t>
      </w:r>
      <w:r>
        <w:t xml:space="preserve"> the history of </w:t>
      </w:r>
      <w:r w:rsidRPr="003814F2">
        <w:rPr>
          <w:rStyle w:val="StyleUnderline"/>
        </w:rPr>
        <w:t>antagonism</w:t>
      </w:r>
      <w:r>
        <w:t xml:space="preserve"> between the two traditional East Asian powers, that threatens to overwhelm the overwhelming military and economic rationales that militate against war. “At its root,” Asia experts Tatsushi Arai and Zheng Wang write, “the Diaoyu/Senkaku dispute is an identity-based conflict in which the divergent memories, perceptions, attitudes, and aspirations of the two national communities combine in volatile combinations.” The gist of the problem is that both countries believe they have historical claims to the islands that extend at least back to 1895; Chinese books date its control way back in the Ming Dynasty. Japan claims it formally annexed the Senkakus after World War II; China claims that Japan should have handed the Diaoyus back as part of its post-World War II withdrawal from Chinese territory. This historical conflict cuts across modern lines of tension in particularly dangerous ways. Japan, always threatened by China’s overwhelming size, is baseline skeptical of China’s military and economic rise. Aggressive moves in the Senkaku/Diaoyu dispute suggest to Japanese citizens that China’s plan is to eclipse and ultimately dominate Japan. China, by contrast, still has deep, visceral memories of the brutal Japanese occupation during World War II, and its history books cast Japan as the enemy responsible for its subordinate status in the past two centuries of global politics. Japanese defenses of the Senkakus come across as, once again, an attempt to keep China down. Anti-Japan protestors in Hong Kong on the anniversary of Japan's WWII surrender.Anti-Japan protestors in Hong Kong on the anniversary of Japan’s WWII surrender.CREDIT: VINCENT YU/AP IMAGES </w:t>
      </w:r>
      <w:r w:rsidRPr="003814F2">
        <w:rPr>
          <w:rStyle w:val="StyleUnderline"/>
        </w:rPr>
        <w:t>To some observers, the risk that these nationalist impulses pressure leaders into military escalation during a crisis is the greatest risk of war</w:t>
      </w:r>
      <w:r>
        <w:t xml:space="preserve">. The “toxic mix of two rising nationalisms and unresolved mutual resentments” makes “the risks of an accidental conflict becomes uncomfortably real,” Isabel Hilton writes in The Guardian. Time’s Michael Crowley agrees, writing that “national pride and historical grievance” threaten “to drag in the U.S.” into a Pacific war. </w:t>
      </w:r>
      <w:r w:rsidRPr="003814F2">
        <w:rPr>
          <w:rStyle w:val="StyleUnderline"/>
        </w:rPr>
        <w:t>But the importance of nationalism as a driving force on both the Chinese and Japanese side has been overblown. In fact, a deeper look at the prevailing ideological winds in both China and Japan suggest much more pacific forces are likely to carry the day.</w:t>
      </w:r>
      <w:r>
        <w:rPr>
          <w:rStyle w:val="StyleUnderline"/>
        </w:rPr>
        <w:t xml:space="preserve"> </w:t>
      </w:r>
      <w:r>
        <w:t xml:space="preserve">First, </w:t>
      </w:r>
      <w:r w:rsidRPr="003814F2">
        <w:rPr>
          <w:rStyle w:val="StyleUnderline"/>
        </w:rPr>
        <w:t>while it’s easy to see China as an aggressive expansionist power</w:t>
      </w:r>
      <w:r>
        <w:t xml:space="preserve"> bent on retaking its “rightful place” in East Asia by force, </w:t>
      </w:r>
      <w:r w:rsidRPr="003814F2">
        <w:rPr>
          <w:rStyle w:val="StyleUnderline"/>
        </w:rPr>
        <w:t>that’s simply inconsistent with China’s track record to date</w:t>
      </w:r>
      <w:r>
        <w:t xml:space="preserve">. In an influential 2003 article, Iain Alasdair Johnston, </w:t>
      </w:r>
      <w:r w:rsidRPr="003814F2">
        <w:rPr>
          <w:rStyle w:val="StyleUnderline"/>
        </w:rPr>
        <w:t>a professor of “China in World Affairs” at Harvard, argued that there’s overwhelming evidence China is more-or-less happy with the current international order</w:t>
      </w:r>
      <w:r>
        <w:t xml:space="preserve">. </w:t>
      </w:r>
      <w:r w:rsidRPr="003814F2">
        <w:rPr>
          <w:rStyle w:val="StyleUnderline"/>
        </w:rPr>
        <w:t>Johnston tested various measures of Chinese interest</w:t>
      </w:r>
      <w:r>
        <w:t xml:space="preserve"> in upending the global order — like its willingness to work inside the U.N. and internal dialogues within PRC strategists about overtaking the United States — </w:t>
      </w:r>
      <w:r w:rsidRPr="003814F2">
        <w:rPr>
          <w:rStyle w:val="StyleUnderline"/>
        </w:rPr>
        <w:t>and found very little evidence of China seeking to overturn the global structure, including the U.S.–Japan–Korea alliance system that sets the terms in East Asia.</w:t>
      </w:r>
      <w:r>
        <w:t xml:space="preserve"> </w:t>
      </w:r>
      <w:r w:rsidRPr="003814F2">
        <w:rPr>
          <w:rStyle w:val="StyleUnderline"/>
        </w:rPr>
        <w:t>“The regime appears to be unwilling,</w:t>
      </w:r>
      <w:r>
        <w:t>” according to Johnston, “</w:t>
      </w:r>
      <w:r w:rsidRPr="003814F2">
        <w:rPr>
          <w:rStyle w:val="StyleUnderline"/>
        </w:rPr>
        <w:t>to bear the economic and social costs of mobilizing the economy and militarizing society to balance seriously against American power and influence in the region, let alone globally</w:t>
      </w:r>
      <w:r>
        <w:t xml:space="preserve">.” The Chinese leadership’s ideology is better understood, in Johnston’s view, as centering on expanding China’s power inside the international order rather than overturning through gambles like military aggression in the Senkaku/Diaoyu chain. In the face of 2013’s flurry of headlines about a newly aggressive China, Johnston revisited his thesis. He found basically no evidence that the Chinese leadership had changed its tune. Panicked writers, in Johnston’s analysis, were focusing on minor changes in Chinese policy to the exclusion of major continuities (like continued and deepening economic ties with the United States). They were also consistently misinterpreting Beijing’s thinking during major so-called aggressive moves. Take the 2010 Senkaku-Diaoyu flareup, after a Chinese trawler tried to ram some Japanese coast guard ships near the islands. Johnston found no evidence of serious Chinese escalation — the most serious such step reported, an embargo on shipping “rare earth” metals to Japan, was either very weakly enforced or never happened. Moreover, Beijing took explicit steps to tamp down anti-Japanese nationalism, placing anti-war editorials in major party outlets and shutting up the most anti-Japanese voices on the Chinese web during the most diplomatically sensitive time in the dispute. In short, </w:t>
      </w:r>
      <w:r w:rsidRPr="003814F2">
        <w:rPr>
          <w:rStyle w:val="StyleUnderline"/>
        </w:rPr>
        <w:t>China’s track record in the past ten years suggests the government doesn’t share the hardline nationalist sentiment it occasionally indulges</w:t>
      </w:r>
      <w:r>
        <w:t xml:space="preserve"> </w:t>
      </w:r>
      <w:r w:rsidRPr="003814F2">
        <w:rPr>
          <w:rStyle w:val="StyleUnderline"/>
        </w:rPr>
        <w:t>in</w:t>
      </w:r>
      <w:r>
        <w:t xml:space="preserve">. </w:t>
      </w:r>
      <w:r w:rsidRPr="003814F2">
        <w:rPr>
          <w:rStyle w:val="StyleUnderline"/>
        </w:rPr>
        <w:t>Rather, the Chinese government is interested in very moderate regional advances that stop well short of war, and is capable of shutting down the sort of nationalist outburst from its population that might goad the government into war well before such protests might start affecting policy.</w:t>
      </w:r>
      <w:r>
        <w:rPr>
          <w:rStyle w:val="StyleUnderline"/>
        </w:rPr>
        <w:t xml:space="preserve"> </w:t>
      </w:r>
      <w:r>
        <w:t xml:space="preserve">What about Japan? It’s true that Abe himself holds some fairly hardline nationalist views. For instance, he won’t admit that Japan waged an aggressive war during World War II, which is a pretty gobsmacking bit of revisionism if you think about it. In December, Abe visited a shrine that honors (among others) Japanese war criminals from that era, a move that contributed to the recent bout of nationalistic strife. 56 percent of Japanese voters supported seeing the treaty as prohibiting “collective self-defense” (meaning defense of its allies when attacked). A miniscule 7 percent wanted to see Japanese troops “fighting on the frontlines with the U.S. military.” </w:t>
      </w:r>
      <w:r w:rsidRPr="003814F2">
        <w:t>But</w:t>
      </w:r>
      <w:r w:rsidRPr="003814F2">
        <w:rPr>
          <w:rStyle w:val="StyleUnderline"/>
        </w:rPr>
        <w:t xml:space="preserve"> there are a number of reasons to think that the resurgent Japanese nationalism Abe</w:t>
      </w:r>
      <w:r w:rsidRPr="003814F2">
        <w:t xml:space="preserve"> represents</w:t>
      </w:r>
      <w:r w:rsidRPr="003814F2">
        <w:rPr>
          <w:rStyle w:val="StyleUnderline"/>
        </w:rPr>
        <w:t xml:space="preserve"> isn’t going to force war during a crisis</w:t>
      </w:r>
      <w:r>
        <w:t xml:space="preserve">. For one thing, </w:t>
      </w:r>
      <w:r w:rsidRPr="003814F2">
        <w:rPr>
          <w:rStyle w:val="StyleUnderline"/>
        </w:rPr>
        <w:t>his government’s coalition partners would do their damndest to block escalation</w:t>
      </w:r>
      <w:r>
        <w:t xml:space="preserve">. New Komeito, whose support </w:t>
      </w:r>
      <w:r w:rsidRPr="003814F2">
        <w:t>keeps Abe and his Liberal Democratic Party (LDP) in power, is an odd duck: pacifict</w:t>
      </w:r>
      <w:r>
        <w:t xml:space="preserve">. Buddhist libertarians is way oversimplified, but it gets the point across. Regardless, they are extremely serious about their pacifism — it’s at the core of their political identity, and it inclines them towards a more generous stance towards Beijing. They’d exert a calming pressure in any crisis. Now, there are rumblings that the LDP and New Komeito may part political ways. But the cause of the split — a disagreement over rewriting or reinterpreting Article 9, the pacifist article in Japan’s constitution — reveals the broadest check on Japanese nationalism. Simply put, the Japanese people still retain much of the nation’s post-World War II pacifist core, and Abe’s government has governed accordingly. Mike Mochizuki, the Japan-U.S. Relations Chair at George Washington University, took a hard look at Japanese opinion about militarization in the Abe era. He and his coauthor, Samuel Porter, found enormous Japanese opposition to anything resembling a significant return to active military status. For instance, 56 percent of Japanese voters supported seeing the treaty as prohibiting “collective self-defense” (meaning defense of its allies when attacked). A miniscule 7 percent wanted to see Japanese troops “fighting on the frontlines with the U.S. military.” So why did they support Abe’s aggressive LDP? In a word, </w:t>
      </w:r>
      <w:r w:rsidRPr="003814F2">
        <w:rPr>
          <w:rStyle w:val="StyleUnderline"/>
        </w:rPr>
        <w:t>the economy. Japan’s citizens aren’t deeply aligned with the LDP philosophy</w:t>
      </w:r>
      <w:r>
        <w:t xml:space="preserve"> — “83 percent,” according to Mochizuki and Porter, “felt that a party that can effectively oppose the LDP is necessary” in government. Rather, they threw out the previous government because the economy was in tatters. Sixty percent of Japanese voters want Abe to focus on the economy, while only 9 percent see foreign policy as the priority. </w:t>
      </w:r>
      <w:r w:rsidRPr="003814F2">
        <w:rPr>
          <w:rStyle w:val="StyleUnderline"/>
        </w:rPr>
        <w:t>Abe’s government, nationalist stunts aside, isn’t unaware of this reality</w:t>
      </w:r>
      <w:r>
        <w:t xml:space="preserve">. Because </w:t>
      </w:r>
      <w:r w:rsidRPr="003814F2">
        <w:rPr>
          <w:rStyle w:val="StyleUnderline"/>
        </w:rPr>
        <w:t>China is Japan’s number one trading partner</w:t>
      </w:r>
      <w:r>
        <w:t xml:space="preserve">, </w:t>
      </w:r>
      <w:r w:rsidRPr="003814F2">
        <w:rPr>
          <w:rStyle w:val="StyleUnderline"/>
        </w:rPr>
        <w:t>“reviving Japan’s economy will be inordinately difficult if fractious political relations with China are allowed to damage Japan–China economic relations</w:t>
      </w:r>
      <w:r>
        <w:t xml:space="preserve">,” Mochizuki and Porter argue. “If Sino–Japanese relations were to deteriorate further and lead to a more precipitous drop in Japanese exports to China, this would jeopardize Abe’s growth strategy and thereby threaten his political survival.” As a consequence, they conclude, the Prime Minister’s approach to the Senkaku dispute “will be measured and will not entail full-blown militarization,” let alone short term escalation. Abe and the LDP rank militaristic nationalism a distant second to the nation’s economic health. Of course it’s possible that, at one point in the future, all of this changes. Chinese hard power continues to grow, Japan remilitarizes in a big way, and the United States pulls back it security guarantee. In that world, a combination of security competition and nationalist fever might well swamp the economic incentives against war. But </w:t>
      </w:r>
      <w:r w:rsidRPr="003814F2">
        <w:t>it’s</w:t>
      </w:r>
      <w:r>
        <w:t xml:space="preserve"> important to remember that we’re nowhere close to that reality. </w:t>
      </w:r>
      <w:r w:rsidRPr="003814F2">
        <w:rPr>
          <w:rStyle w:val="StyleUnderline"/>
        </w:rPr>
        <w:t>Too often, our political discourse dramatically inflates the threats facing the United States, leading to distorted, paranoid policy responses when something more measured would do.</w:t>
      </w:r>
      <w:r>
        <w:rPr>
          <w:rStyle w:val="StyleUnderline"/>
        </w:rPr>
        <w:t xml:space="preserve"> </w:t>
      </w:r>
      <w:r w:rsidRPr="003814F2">
        <w:rPr>
          <w:rStyle w:val="StyleUnderline"/>
        </w:rPr>
        <w:t>There’s a lot going in East Asia that matters to American policymakers. We should focus on solving those real problems, not the ephemeral specter of a vanishingly unlikely war</w:t>
      </w:r>
      <w:r>
        <w:t>.</w:t>
      </w:r>
    </w:p>
    <w:p w14:paraId="381EB3D4" w14:textId="77777777" w:rsidR="009C243D" w:rsidRPr="009C243D" w:rsidRDefault="009C243D" w:rsidP="009C243D"/>
    <w:p w14:paraId="1BE60D49" w14:textId="36BFC238" w:rsidR="009C243D" w:rsidRDefault="009C243D" w:rsidP="009C243D">
      <w:pPr>
        <w:pStyle w:val="Heading3"/>
      </w:pPr>
      <w:r>
        <w:t>--A2: Naval Incidents</w:t>
      </w:r>
    </w:p>
    <w:p w14:paraId="52483255" w14:textId="77777777" w:rsidR="009C243D" w:rsidRDefault="009C243D" w:rsidP="009C243D"/>
    <w:p w14:paraId="6272FB27" w14:textId="77777777" w:rsidR="009C243D" w:rsidRDefault="009C243D" w:rsidP="009C243D">
      <w:pPr>
        <w:pStyle w:val="Heading4"/>
      </w:pPr>
      <w:r>
        <w:t>Naval disputes won’t go nuclear and most will follow standard protocol of deterrence</w:t>
      </w:r>
    </w:p>
    <w:p w14:paraId="701A0352" w14:textId="77777777" w:rsidR="009C243D" w:rsidRDefault="009C243D" w:rsidP="009C243D">
      <w:pPr>
        <w:rPr>
          <w:rStyle w:val="Style13ptBold"/>
          <w:b w:val="0"/>
          <w:sz w:val="16"/>
          <w:szCs w:val="16"/>
        </w:rPr>
      </w:pPr>
      <w:r>
        <w:rPr>
          <w:rStyle w:val="Style13ptBold"/>
        </w:rPr>
        <w:t xml:space="preserve">Trigkas 14 </w:t>
      </w:r>
      <w:r w:rsidRPr="005A494B">
        <w:rPr>
          <w:rStyle w:val="Style13ptBold"/>
          <w:sz w:val="16"/>
          <w:szCs w:val="16"/>
        </w:rPr>
        <w:t xml:space="preserve">(Vasilis Trigkas, CSIS, “Aircraft Carriers in the Taiwan Strait,” 12/29/14, Visiting research fellow at the institute for Sino-EU relations at Tsinghua University &amp; a non-resident WSD Handa fellow at Pacific Forum </w:t>
      </w:r>
      <w:hyperlink r:id="rId49" w:history="1">
        <w:r w:rsidRPr="005A494B">
          <w:rPr>
            <w:rStyle w:val="Hyperlink"/>
            <w:szCs w:val="16"/>
          </w:rPr>
          <w:t>http://thediplomat.com/2014/12/aircraft-carriers-in-the-taiwan-strait/</w:t>
        </w:r>
      </w:hyperlink>
      <w:r w:rsidRPr="005A494B">
        <w:rPr>
          <w:rStyle w:val="Style13ptBold"/>
          <w:sz w:val="16"/>
          <w:szCs w:val="16"/>
        </w:rPr>
        <w:t>) GG</w:t>
      </w:r>
    </w:p>
    <w:p w14:paraId="30FE602B" w14:textId="77777777" w:rsidR="009C243D" w:rsidRPr="000B0948" w:rsidRDefault="009C243D" w:rsidP="009C243D">
      <w:pPr>
        <w:rPr>
          <w:bCs/>
          <w:szCs w:val="16"/>
        </w:rPr>
      </w:pPr>
      <w:r w:rsidRPr="00FD4496">
        <w:rPr>
          <w:rStyle w:val="StyleUnderline"/>
        </w:rPr>
        <w:t>Memories</w:t>
      </w:r>
      <w:r w:rsidRPr="00FD4496">
        <w:rPr>
          <w:rStyle w:val="Style13ptBold"/>
          <w:sz w:val="16"/>
          <w:szCs w:val="16"/>
        </w:rPr>
        <w:t xml:space="preserve"> </w:t>
      </w:r>
      <w:r w:rsidRPr="00FD4496">
        <w:rPr>
          <w:rStyle w:val="StyleUnderline"/>
        </w:rPr>
        <w:t>from</w:t>
      </w:r>
      <w:r w:rsidRPr="00FD4496">
        <w:rPr>
          <w:rStyle w:val="Style13ptBold"/>
          <w:sz w:val="16"/>
          <w:szCs w:val="16"/>
        </w:rPr>
        <w:t xml:space="preserve"> 1996 – </w:t>
      </w:r>
      <w:r w:rsidRPr="00FD4496">
        <w:rPr>
          <w:rStyle w:val="StyleUnderline"/>
        </w:rPr>
        <w:t>when Chinese missile tests in the strait prompted U.S. President Bill Clinton to order two fully armed carrier battle groups to pass through the Taiwan Strait – have shaped the strategic operational codes of the Chinese military and the Central Politburo</w:t>
      </w:r>
      <w:r w:rsidRPr="00FD4496">
        <w:rPr>
          <w:rStyle w:val="Style13ptBold"/>
          <w:sz w:val="16"/>
          <w:szCs w:val="16"/>
        </w:rPr>
        <w:t xml:space="preserve">. While China might have had the military resources to sink U.S. naval forces in its close periphery (quantity has a quality of its own) </w:t>
      </w:r>
      <w:r w:rsidRPr="00FD4496">
        <w:rPr>
          <w:rStyle w:val="StyleUnderline"/>
        </w:rPr>
        <w:t>the strategic escalation that an attack against a U.S. carrier would trigger led Beijing to de-escalate</w:t>
      </w:r>
      <w:r w:rsidRPr="00FD4496">
        <w:rPr>
          <w:rStyle w:val="Style13ptBold"/>
          <w:sz w:val="16"/>
          <w:szCs w:val="16"/>
        </w:rPr>
        <w:t xml:space="preserve">. </w:t>
      </w:r>
      <w:r w:rsidRPr="00FD4496">
        <w:rPr>
          <w:rStyle w:val="StyleUnderline"/>
        </w:rPr>
        <w:t>Since the importance of Taiwan’s reunification with the mainland remains an indispensible argument in CPC’s rhetoric on the rejuvenation of the Chinese nation, China’s officials have long strategized about how to neutralize strategic U.S. superiority in the event of a new strait crisis</w:t>
      </w:r>
      <w:r w:rsidRPr="00B44146">
        <w:t>. The 2008 acquisition of an old Soviet aircraft carrier from Ukraine should be seen in this context. This carrier is the missing piece in China’s strategic puzzle in its first island chain and adds new strategic variables to a Sino-U.S. clash over Taiwan</w:t>
      </w:r>
      <w:r w:rsidRPr="00FD4496">
        <w:rPr>
          <w:rStyle w:val="Style13ptBold"/>
          <w:sz w:val="16"/>
          <w:szCs w:val="16"/>
        </w:rPr>
        <w:t xml:space="preserve">. </w:t>
      </w:r>
      <w:r w:rsidRPr="00B44146">
        <w:rPr>
          <w:rStyle w:val="StyleUnderline"/>
        </w:rPr>
        <w:t>While China’s 20-year-old aircraft carrier has been ridiculed as an outdated vessel that would easily succumb to U.S. technological and tactical superiority, its significance is not tactical or operational, but rather strategic.</w:t>
      </w:r>
      <w:r w:rsidRPr="00FD4496">
        <w:rPr>
          <w:rStyle w:val="Style13ptBold"/>
          <w:sz w:val="16"/>
          <w:szCs w:val="16"/>
        </w:rPr>
        <w:t xml:space="preserve"> As a respected Chinese professor argued in Tsinghua’s “Beyond Geopolitics Summit” in 2013, the presence of the Chinese carrier would equalize the strategic balance between the two powers in the Taiwanese strait. Xin Qiang notes that it is strategic suicide for a nuclear power to attack the aircraft carrier of another nuclear power and obliterate 5,000 elite pilots, engineers, officers and navy men</w:t>
      </w:r>
      <w:r w:rsidRPr="00B44146">
        <w:rPr>
          <w:rStyle w:val="StyleUnderline"/>
        </w:rPr>
        <w:t xml:space="preserve">. As Professor Robert Pape put it, such an attack would lead to “predictable unpredictability,” with a much greater risk of the crisis escalating to a limited tactical nuclear war and, ultimately, to a nuclear holocaust. The destruction of a carrier would trigger a chain reaction and military escalation that neither side could control. According to Pape and Qiang, </w:t>
      </w:r>
      <w:r w:rsidRPr="00B44146">
        <w:rPr>
          <w:rStyle w:val="Emphasis"/>
        </w:rPr>
        <w:t>for this reason alone rational nuclear powers would not even dare to engage in a prolonged face-off of aircraft carriers and would instead seek to deescalate a nautical crisis</w:t>
      </w:r>
      <w:r w:rsidRPr="00FD4496">
        <w:rPr>
          <w:rStyle w:val="Style13ptBold"/>
          <w:sz w:val="16"/>
          <w:szCs w:val="16"/>
        </w:rPr>
        <w:t xml:space="preserve">. In the 1996 crisis, the U.S. “carrier monopoly” neutralized the Chinese tactical advantage over Taiwan by highlighting the U.S. strategic dominance. China’s leadership saw the potential destruction that an attack against U.S. carriers would unleash. However, </w:t>
      </w:r>
      <w:r w:rsidRPr="00163A72">
        <w:rPr>
          <w:rStyle w:val="StyleUnderline"/>
        </w:rPr>
        <w:t>in a renewed Taiwanese crisis today, China could pass the ball to the U.S. side. Its single carrier has delivered strategic risk parity in the straits. As the Chinese carrier would face-off against the U.S. carriers, a war of nerves would begin. The longer the confrontation and the maneuvering, the greater the possibility for a mistake that would lead to a strike on a carrier with perhaps irreversible consequences for the relationship between the two superpowers and for world stability</w:t>
      </w:r>
      <w:r w:rsidRPr="00FD4496">
        <w:rPr>
          <w:rStyle w:val="Style13ptBold"/>
          <w:sz w:val="16"/>
          <w:szCs w:val="16"/>
        </w:rPr>
        <w:t xml:space="preserve">. As China would enjoy the advantage of playing on its own doorstep with Chinese public opinion fiercely opposing any retreat, and is it would be willing to dance with the U.S. closer to the edge, the U.S. would have to deescalate and take the conflict to the UN or risk a nuclear confrontation. </w:t>
      </w:r>
      <w:r w:rsidRPr="00163A72">
        <w:rPr>
          <w:rStyle w:val="StyleUnderline"/>
        </w:rPr>
        <w:t>Thus the “predictable unpredictability” of escalation and Mutually Assured Destruction ensures, according to experts, that a U.S.-China aircraft carrier face-off would not be a prolonged confrontation and, most importantly, that it would end peacefully as both sides’ rational strategy would follow the norms of nuclear deterrence</w:t>
      </w:r>
      <w:r w:rsidRPr="00FD4496">
        <w:rPr>
          <w:rStyle w:val="Style13ptBold"/>
          <w:sz w:val="16"/>
          <w:szCs w:val="16"/>
        </w:rPr>
        <w:t xml:space="preserve">. </w:t>
      </w:r>
    </w:p>
    <w:p w14:paraId="758AA1ED" w14:textId="50E74FA8" w:rsidR="009C243D" w:rsidRDefault="00A14CFF" w:rsidP="001E51A1">
      <w:pPr>
        <w:pStyle w:val="Heading3"/>
      </w:pPr>
      <w:r>
        <w:t>--</w:t>
      </w:r>
      <w:r w:rsidR="001E51A1">
        <w:t>A2: NFU Rollback</w:t>
      </w:r>
    </w:p>
    <w:p w14:paraId="5DF04275" w14:textId="77777777" w:rsidR="001E51A1" w:rsidRDefault="001E51A1" w:rsidP="001E51A1"/>
    <w:p w14:paraId="71AB6CCA" w14:textId="54F75A7F" w:rsidR="001E51A1" w:rsidRDefault="001E51A1" w:rsidP="001E51A1">
      <w:pPr>
        <w:pStyle w:val="Heading4"/>
      </w:pPr>
      <w:r>
        <w:t>No Nuclear policy change – existing policies and cold war lessons check</w:t>
      </w:r>
    </w:p>
    <w:p w14:paraId="58796915" w14:textId="77777777" w:rsidR="001E51A1" w:rsidRDefault="001E51A1" w:rsidP="001E51A1">
      <w:pPr>
        <w:rPr>
          <w:rStyle w:val="Style13ptBold"/>
        </w:rPr>
      </w:pPr>
      <w:r>
        <w:rPr>
          <w:rStyle w:val="Style13ptBold"/>
        </w:rPr>
        <w:t xml:space="preserve">Teng 16 </w:t>
      </w:r>
      <w:r w:rsidRPr="001E51A1">
        <w:t xml:space="preserve">(Jianqun Teng, Carnegie Endowment for International Peace, “China’s Nuclear Deterrence in the Asian and Global Contexts”, 6/30/16, Jianqun Teng is the director of the Department for American Studies and a senior research fellow at the Chinese Institute of International Studies (CIIS). He has worked at CIIS since he was discharged from 25 years of active military service in 2004. </w:t>
      </w:r>
      <w:hyperlink r:id="rId50" w:history="1">
        <w:r w:rsidRPr="001E51A1">
          <w:t>http://carnegieendowment.org/2016/06/30/china-s-nuclear-deterrence-in-asian-and-global-contexts-pub-63965</w:t>
        </w:r>
      </w:hyperlink>
      <w:r w:rsidRPr="001E51A1">
        <w:t>) GG</w:t>
      </w:r>
    </w:p>
    <w:p w14:paraId="44C13374" w14:textId="77777777" w:rsidR="001E51A1" w:rsidRDefault="001E51A1" w:rsidP="001E51A1">
      <w:pPr>
        <w:rPr>
          <w:rStyle w:val="Style13ptBold"/>
          <w:b w:val="0"/>
          <w:sz w:val="16"/>
          <w:szCs w:val="16"/>
        </w:rPr>
      </w:pPr>
      <w:r w:rsidRPr="00EA3E06">
        <w:rPr>
          <w:rStyle w:val="StyleUnderline"/>
        </w:rPr>
        <w:t>The military’s wide use of new technologies</w:t>
      </w:r>
      <w:r>
        <w:rPr>
          <w:rStyle w:val="Style13ptBold"/>
          <w:sz w:val="16"/>
          <w:szCs w:val="16"/>
        </w:rPr>
        <w:t xml:space="preserve"> in recent years </w:t>
      </w:r>
      <w:r w:rsidRPr="00EA3E06">
        <w:rPr>
          <w:rStyle w:val="StyleUnderline"/>
        </w:rPr>
        <w:t>has greatly changed the original significance of nuclear weapons</w:t>
      </w:r>
      <w:r>
        <w:rPr>
          <w:rStyle w:val="Style13ptBold"/>
          <w:sz w:val="16"/>
          <w:szCs w:val="16"/>
        </w:rPr>
        <w:t xml:space="preserve">. For example, </w:t>
      </w:r>
      <w:r w:rsidRPr="00EA3E06">
        <w:rPr>
          <w:rStyle w:val="StyleUnderline"/>
        </w:rPr>
        <w:t>the possible deployment of a prompt global strike system, hypersonic glide weapons, cyber systems, and counterspace systems makes deterrence and defense very different propositions</w:t>
      </w:r>
      <w:r>
        <w:rPr>
          <w:rStyle w:val="Style13ptBold"/>
          <w:sz w:val="16"/>
          <w:szCs w:val="16"/>
        </w:rPr>
        <w:t xml:space="preserve">. Years ago, </w:t>
      </w:r>
      <w:r w:rsidRPr="00EA3E06">
        <w:t>researchers at the National Defense University and the Academy of Military Sciences</w:t>
      </w:r>
      <w:r>
        <w:rPr>
          <w:rStyle w:val="Style13ptBold"/>
          <w:sz w:val="16"/>
          <w:szCs w:val="16"/>
        </w:rPr>
        <w:t xml:space="preserve">, the two most important military think tanks in China, </w:t>
      </w:r>
      <w:r w:rsidRPr="00EA3E06">
        <w:t>proposed that China should adjust its self-defense</w:t>
      </w:r>
      <w:r w:rsidRPr="00EA3E06">
        <w:rPr>
          <w:rStyle w:val="StyleUnderline"/>
        </w:rPr>
        <w:t xml:space="preserve"> </w:t>
      </w:r>
      <w:r w:rsidRPr="00EA3E06">
        <w:t>strategy in light of new conditions. They argued that if some strategic targets like the national capital or Three Gorges Dam were attacked by these new weapon systems, China could use its nuclear weapons for retaliation and still be acting in self defense</w:t>
      </w:r>
      <w:r>
        <w:rPr>
          <w:rStyle w:val="Style13ptBold"/>
          <w:sz w:val="16"/>
          <w:szCs w:val="16"/>
        </w:rPr>
        <w:t xml:space="preserve">. Today, this is still just a debate within academic circles. </w:t>
      </w:r>
      <w:r w:rsidRPr="00EA3E06">
        <w:rPr>
          <w:rStyle w:val="StyleUnderline"/>
        </w:rPr>
        <w:t>In the near future, China will not change its basic nuclear policy since the fundamental reasons for the existing policy have not changed</w:t>
      </w:r>
      <w:r>
        <w:rPr>
          <w:rStyle w:val="Style13ptBold"/>
          <w:sz w:val="16"/>
          <w:szCs w:val="16"/>
        </w:rPr>
        <w:t xml:space="preserve">. </w:t>
      </w:r>
      <w:r w:rsidRPr="00EA3E06">
        <w:rPr>
          <w:rStyle w:val="StyleUnderline"/>
        </w:rPr>
        <w:t>The history</w:t>
      </w:r>
      <w:r>
        <w:rPr>
          <w:rStyle w:val="Style13ptBold"/>
          <w:sz w:val="16"/>
          <w:szCs w:val="16"/>
        </w:rPr>
        <w:t xml:space="preserve"> of competition </w:t>
      </w:r>
      <w:r w:rsidRPr="00EA3E06">
        <w:rPr>
          <w:rStyle w:val="StyleUnderline"/>
        </w:rPr>
        <w:t>between Soviet Union and the United States has already tested the war-fighting doctrine of nuclear policy</w:t>
      </w:r>
      <w:r>
        <w:rPr>
          <w:rStyle w:val="Style13ptBold"/>
          <w:sz w:val="16"/>
          <w:szCs w:val="16"/>
        </w:rPr>
        <w:t xml:space="preserve">. The two countries benefited little from such a policy but wasted many precious resources. </w:t>
      </w:r>
      <w:r w:rsidRPr="00EA3E06">
        <w:rPr>
          <w:rStyle w:val="StyleUnderline"/>
        </w:rPr>
        <w:t>Today, the main task for the Chinese is to build up a fairly well-off society and not to spend many resources in the buildup of their armed forces</w:t>
      </w:r>
      <w:r>
        <w:rPr>
          <w:rStyle w:val="Style13ptBold"/>
          <w:sz w:val="16"/>
          <w:szCs w:val="16"/>
        </w:rPr>
        <w:t xml:space="preserve">. </w:t>
      </w:r>
      <w:r w:rsidRPr="00EA3E06">
        <w:rPr>
          <w:rStyle w:val="StyleUnderline"/>
        </w:rPr>
        <w:t>The Chinese are smart enough to learn the lessons from the competition between the Soviet Union and the United States</w:t>
      </w:r>
      <w:r>
        <w:rPr>
          <w:rStyle w:val="Style13ptBold"/>
          <w:sz w:val="16"/>
          <w:szCs w:val="16"/>
        </w:rPr>
        <w:t xml:space="preserve">. </w:t>
      </w:r>
      <w:r w:rsidRPr="00EA3E06">
        <w:rPr>
          <w:rStyle w:val="StyleUnderline"/>
        </w:rPr>
        <w:t>The security environment surrounding China today is much better than any time in the past</w:t>
      </w:r>
      <w:r>
        <w:rPr>
          <w:rStyle w:val="Style13ptBold"/>
          <w:sz w:val="16"/>
          <w:szCs w:val="16"/>
        </w:rPr>
        <w:t xml:space="preserve">, </w:t>
      </w:r>
      <w:r w:rsidRPr="00EA3E06">
        <w:rPr>
          <w:rStyle w:val="StyleUnderline"/>
        </w:rPr>
        <w:t>and</w:t>
      </w:r>
      <w:r>
        <w:rPr>
          <w:rStyle w:val="Style13ptBold"/>
          <w:sz w:val="16"/>
          <w:szCs w:val="16"/>
        </w:rPr>
        <w:t xml:space="preserve"> the </w:t>
      </w:r>
      <w:r w:rsidRPr="00EA3E06">
        <w:rPr>
          <w:rStyle w:val="StyleUnderline"/>
        </w:rPr>
        <w:t>relations between the nuclear states have greatly improved</w:t>
      </w:r>
      <w:r>
        <w:rPr>
          <w:rStyle w:val="Style13ptBold"/>
          <w:sz w:val="16"/>
          <w:szCs w:val="16"/>
        </w:rPr>
        <w:t xml:space="preserve"> in recent years. </w:t>
      </w:r>
      <w:r w:rsidRPr="00EA3E06">
        <w:rPr>
          <w:rStyle w:val="StyleUnderline"/>
        </w:rPr>
        <w:t>All these elements in combination suggest that China will not change its nuclear policy and strategy in the near future, or even over a longer time frame</w:t>
      </w:r>
      <w:r>
        <w:rPr>
          <w:rStyle w:val="Style13ptBold"/>
          <w:sz w:val="16"/>
          <w:szCs w:val="16"/>
        </w:rPr>
        <w:t xml:space="preserve">. </w:t>
      </w:r>
      <w:r w:rsidRPr="00EA3E06">
        <w:t>There</w:t>
      </w:r>
      <w:r>
        <w:rPr>
          <w:rStyle w:val="Style13ptBold"/>
          <w:sz w:val="16"/>
          <w:szCs w:val="16"/>
        </w:rPr>
        <w:t xml:space="preserve"> should be no fundamental change in the evolution of China’s nuclear deterrence in theory or in practice over the coming decade. </w:t>
      </w:r>
      <w:r w:rsidRPr="00EA3E06">
        <w:rPr>
          <w:rStyle w:val="StyleUnderline"/>
        </w:rPr>
        <w:t>China will not abandon its nuclear policy of NFU and nuclear strategy of self-defense by 2025</w:t>
      </w:r>
      <w:r>
        <w:rPr>
          <w:rStyle w:val="Style13ptBold"/>
          <w:sz w:val="16"/>
          <w:szCs w:val="16"/>
        </w:rPr>
        <w:t xml:space="preserve">. It will, however, continue to develop its nuclear capabilities and force structures so that it has a credible, lean, and efficient Rocket Force. </w:t>
      </w:r>
    </w:p>
    <w:p w14:paraId="1D5C1C03" w14:textId="77777777" w:rsidR="001E51A1" w:rsidRPr="001E51A1" w:rsidRDefault="001E51A1" w:rsidP="001E51A1"/>
    <w:p w14:paraId="67442D94" w14:textId="77777777" w:rsidR="00993D8A" w:rsidRPr="00D84FCD" w:rsidRDefault="00993D8A" w:rsidP="00993D8A"/>
    <w:p w14:paraId="5C53B45F" w14:textId="77777777" w:rsidR="00D67781" w:rsidRPr="00D84FCD" w:rsidRDefault="00D67781" w:rsidP="00D67781">
      <w:pPr>
        <w:pStyle w:val="Heading2"/>
        <w:rPr>
          <w:rFonts w:cs="Times New Roman"/>
        </w:rPr>
      </w:pPr>
      <w:r w:rsidRPr="00D84FCD">
        <w:rPr>
          <w:rFonts w:cs="Times New Roman"/>
        </w:rPr>
        <w:t>Yes Escalation</w:t>
      </w:r>
    </w:p>
    <w:p w14:paraId="123B763C" w14:textId="77777777" w:rsidR="00D67781" w:rsidRPr="00D84FCD" w:rsidRDefault="00D67781" w:rsidP="00D67781"/>
    <w:p w14:paraId="0E33877C" w14:textId="77777777" w:rsidR="00D67781" w:rsidRPr="00D84FCD" w:rsidRDefault="00EB7094" w:rsidP="00D67781">
      <w:pPr>
        <w:pStyle w:val="Heading3"/>
        <w:rPr>
          <w:rFonts w:cs="Times New Roman"/>
        </w:rPr>
      </w:pPr>
      <w:r w:rsidRPr="00D84FCD">
        <w:rPr>
          <w:rFonts w:cs="Times New Roman"/>
        </w:rPr>
        <w:t>--Accidents/Fear of Disarmament</w:t>
      </w:r>
    </w:p>
    <w:p w14:paraId="69E14F8D" w14:textId="77777777" w:rsidR="00EB7094" w:rsidRPr="00D84FCD" w:rsidRDefault="00EB7094" w:rsidP="00EB7094"/>
    <w:p w14:paraId="03B5B436" w14:textId="77777777" w:rsidR="00D67781" w:rsidRPr="00D84FCD" w:rsidRDefault="00EB7094" w:rsidP="00D67781">
      <w:pPr>
        <w:pStyle w:val="Heading4"/>
        <w:rPr>
          <w:rFonts w:cs="Times New Roman"/>
        </w:rPr>
      </w:pPr>
      <w:r w:rsidRPr="00D84FCD">
        <w:rPr>
          <w:rFonts w:cs="Times New Roman"/>
        </w:rPr>
        <w:t>Conventional attacks trigger accidental war or nuclear lash out from fear of disarmament</w:t>
      </w:r>
    </w:p>
    <w:p w14:paraId="6CCF22E1" w14:textId="77777777" w:rsidR="00D67781" w:rsidRPr="00D84FCD" w:rsidRDefault="00D67781" w:rsidP="00D67781">
      <w:r w:rsidRPr="00D84FCD">
        <w:t xml:space="preserve">Caitlin </w:t>
      </w:r>
      <w:r w:rsidRPr="00D84FCD">
        <w:rPr>
          <w:rStyle w:val="Style13ptBold"/>
        </w:rPr>
        <w:t>Talmadage, 16</w:t>
      </w:r>
      <w:r w:rsidRPr="00D84FCD">
        <w:t>, Assistant Professor of Political Science and International Affairs at The George Washington University, “Preventing Nuclear Escalation in U.S.–China Conflict”, https://www.wilsoncenter.org/sites/default/files/china_policy_brief_talmadge_0.pdf</w:t>
      </w:r>
    </w:p>
    <w:p w14:paraId="6179F278" w14:textId="77777777" w:rsidR="00D67781" w:rsidRPr="00D84FCD" w:rsidRDefault="00D67781" w:rsidP="00D67781">
      <w:pPr>
        <w:rPr>
          <w:sz w:val="16"/>
        </w:rPr>
      </w:pPr>
      <w:r w:rsidRPr="00D84FCD">
        <w:rPr>
          <w:sz w:val="16"/>
        </w:rPr>
        <w:t xml:space="preserve">Conventional war between the United States and China remains a low-probability event. But </w:t>
      </w:r>
      <w:r w:rsidRPr="00D84FCD">
        <w:rPr>
          <w:rStyle w:val="StyleUnderline"/>
        </w:rPr>
        <w:t>if</w:t>
      </w:r>
      <w:r w:rsidRPr="00D84FCD">
        <w:rPr>
          <w:sz w:val="16"/>
        </w:rPr>
        <w:t xml:space="preserve"> such </w:t>
      </w:r>
      <w:r w:rsidRPr="00D84FCD">
        <w:rPr>
          <w:rStyle w:val="StyleUnderline"/>
        </w:rPr>
        <w:t>a war were to break out</w:t>
      </w:r>
      <w:r w:rsidRPr="00D84FCD">
        <w:rPr>
          <w:sz w:val="16"/>
        </w:rPr>
        <w:t xml:space="preserve">, </w:t>
      </w:r>
      <w:r w:rsidRPr="00D84FCD">
        <w:rPr>
          <w:rStyle w:val="StyleUnderline"/>
          <w:b/>
        </w:rPr>
        <w:t>the risk of nuclear escalation</w:t>
      </w:r>
      <w:r w:rsidRPr="00D84FCD">
        <w:rPr>
          <w:sz w:val="16"/>
        </w:rPr>
        <w:t xml:space="preserve">—that is, actual detonation of nuclear weapons— likely </w:t>
      </w:r>
      <w:r w:rsidRPr="00D84FCD">
        <w:rPr>
          <w:rStyle w:val="StyleUnderline"/>
          <w:b/>
        </w:rPr>
        <w:t>would be</w:t>
      </w:r>
      <w:r w:rsidRPr="00D84FCD">
        <w:rPr>
          <w:b/>
          <w:sz w:val="16"/>
        </w:rPr>
        <w:t xml:space="preserve"> </w:t>
      </w:r>
      <w:r w:rsidRPr="00D84FCD">
        <w:rPr>
          <w:rStyle w:val="StyleUnderline"/>
          <w:b/>
        </w:rPr>
        <w:t>high</w:t>
      </w:r>
      <w:r w:rsidRPr="00D84FCD">
        <w:rPr>
          <w:sz w:val="16"/>
        </w:rPr>
        <w:t xml:space="preserve">er than many observers realize. </w:t>
      </w:r>
      <w:r w:rsidRPr="00D84FCD">
        <w:rPr>
          <w:rStyle w:val="StyleUnderline"/>
        </w:rPr>
        <w:t>Some aspects</w:t>
      </w:r>
      <w:r w:rsidRPr="00D84FCD">
        <w:rPr>
          <w:sz w:val="16"/>
        </w:rPr>
        <w:t xml:space="preserve"> of a likely U.S. campaign in a conventional war against China </w:t>
      </w:r>
      <w:r w:rsidRPr="00D84FCD">
        <w:rPr>
          <w:rStyle w:val="StyleUnderline"/>
        </w:rPr>
        <w:t>could look to China like an attempt at conventional counterforce</w:t>
      </w:r>
      <w:r w:rsidRPr="00D84FCD">
        <w:rPr>
          <w:sz w:val="16"/>
        </w:rPr>
        <w:t xml:space="preserve">, pressuring China to escalate to nuclear use while it still could. This escalation scenario is distinct from other possible pathways to nuclear use. For example, </w:t>
      </w:r>
      <w:r w:rsidRPr="00D84FCD">
        <w:rPr>
          <w:rStyle w:val="StyleUnderline"/>
        </w:rPr>
        <w:t>in the Cold War the classic scenario for escalation was pre-emption</w:t>
      </w:r>
      <w:r w:rsidRPr="00D84FCD">
        <w:rPr>
          <w:sz w:val="16"/>
        </w:rPr>
        <w:t xml:space="preserve">, the notion that one side might try to use its nuclear weapons to pre-emptively destroy the arsenal of the other. </w:t>
      </w:r>
      <w:r w:rsidRPr="00D84FCD">
        <w:rPr>
          <w:rStyle w:val="StyleUnderline"/>
        </w:rPr>
        <w:t>Other scenarios for nuclear escalation include mistaken launch based on faulty warning information, and unauthorized launch by a commander</w:t>
      </w:r>
      <w:r w:rsidRPr="00D84FCD">
        <w:rPr>
          <w:sz w:val="16"/>
        </w:rPr>
        <w:t xml:space="preserve"> who is physically able to use nuclear weapons but does not have political permission to do so. In addition, some states develop doctrines that deliberately threaten to escalate to the first use of nuclear weapons in the event of rapid conventional losses. </w:t>
      </w:r>
      <w:r w:rsidRPr="00D84FCD">
        <w:rPr>
          <w:rStyle w:val="StyleUnderline"/>
        </w:rPr>
        <w:t>Nuclear escalation</w:t>
      </w:r>
      <w:r w:rsidRPr="00D84FCD">
        <w:rPr>
          <w:sz w:val="16"/>
        </w:rPr>
        <w:t xml:space="preserve"> in response to an opponent’s perceived attempt at conventional counterforce constitutes an alternative pathway to nuclear escalation. It </w:t>
      </w:r>
      <w:r w:rsidRPr="00D84FCD">
        <w:rPr>
          <w:rStyle w:val="StyleUnderline"/>
        </w:rPr>
        <w:t>can arise when one side’s</w:t>
      </w:r>
      <w:r w:rsidRPr="00D84FCD">
        <w:rPr>
          <w:sz w:val="16"/>
        </w:rPr>
        <w:t xml:space="preserve"> </w:t>
      </w:r>
      <w:r w:rsidRPr="00D84FCD">
        <w:rPr>
          <w:rStyle w:val="StyleUnderline"/>
        </w:rPr>
        <w:t>conventional military campaign infringes or appears poised to infringe on the other side’s ability to use or control its nuclear arsenal</w:t>
      </w:r>
      <w:r w:rsidRPr="00D84FCD">
        <w:rPr>
          <w:sz w:val="16"/>
        </w:rPr>
        <w:t xml:space="preserve">. For example, </w:t>
      </w:r>
      <w:r w:rsidRPr="00D84FCD">
        <w:rPr>
          <w:rStyle w:val="StyleUnderline"/>
        </w:rPr>
        <w:t>conventional military attacks</w:t>
      </w:r>
      <w:r w:rsidRPr="00D84FCD">
        <w:rPr>
          <w:sz w:val="16"/>
        </w:rPr>
        <w:t xml:space="preserve"> by one side against the other’s command and control networks, air defenses, early warning radars, submarines, and missile sites </w:t>
      </w:r>
      <w:r w:rsidRPr="00D84FCD">
        <w:rPr>
          <w:rStyle w:val="StyleUnderline"/>
        </w:rPr>
        <w:t>have the potential not only to degrade that side’s conventional capabilities but also its nuclear capabilities</w:t>
      </w:r>
      <w:r w:rsidRPr="00D84FCD">
        <w:rPr>
          <w:sz w:val="16"/>
        </w:rPr>
        <w:t xml:space="preserve">. After all, command and control networks for conventional forces may also be relevant to the control of nuclear weapons; air defense systems may protect both conventional and nuclear assets; early warning radars are relevant to both conventional and nuclear operations; attack submarines and ballistic missile submarines share shore-based infrastructure, with the former often protecting the latter; and the same sites can house both conventional and nuclear missiles (called co-location). Ultimately, escalation depends on how a state perceives an aggressive conventional campaign against it. The state waging the campaign might use conventional force to target the opponent’s nuclear capabilities inadvertently, not realizing that the conventional campaign was starting to look to the opponent like counterforce. Or it might do so deliberately, actively embracing this risk as a way to increase pressure on the adversary. Either way, </w:t>
      </w:r>
      <w:r w:rsidRPr="00D84FCD">
        <w:rPr>
          <w:rStyle w:val="StyleUnderline"/>
        </w:rPr>
        <w:t xml:space="preserve">the target state’s </w:t>
      </w:r>
      <w:r w:rsidRPr="00D84FCD">
        <w:rPr>
          <w:rStyle w:val="StyleUnderline"/>
          <w:b/>
        </w:rPr>
        <w:t>fear of disarmament could lead that state to use nuclear weapons</w:t>
      </w:r>
      <w:r w:rsidRPr="00D84FCD">
        <w:rPr>
          <w:rStyle w:val="StyleUnderline"/>
        </w:rPr>
        <w:t>.</w:t>
      </w:r>
    </w:p>
    <w:p w14:paraId="1E57D29E" w14:textId="77777777" w:rsidR="00D67781" w:rsidRPr="00D84FCD" w:rsidRDefault="00D67781" w:rsidP="00D67781"/>
    <w:p w14:paraId="2A37B5E4" w14:textId="77777777" w:rsidR="00D915E6" w:rsidRPr="00D84FCD" w:rsidRDefault="00D915E6" w:rsidP="00D915E6">
      <w:pPr>
        <w:pStyle w:val="Heading3"/>
        <w:rPr>
          <w:rFonts w:cs="Times New Roman"/>
        </w:rPr>
      </w:pPr>
      <w:r w:rsidRPr="00D84FCD">
        <w:rPr>
          <w:rFonts w:cs="Times New Roman"/>
        </w:rPr>
        <w:t xml:space="preserve">--Strength Ambiguity </w:t>
      </w:r>
    </w:p>
    <w:p w14:paraId="3649B209" w14:textId="77777777" w:rsidR="00D915E6" w:rsidRPr="00D84FCD" w:rsidRDefault="00D915E6" w:rsidP="00D915E6"/>
    <w:p w14:paraId="443FE4AD" w14:textId="77777777" w:rsidR="00D915E6" w:rsidRPr="00D84FCD" w:rsidRDefault="00D915E6" w:rsidP="00D915E6">
      <w:pPr>
        <w:pStyle w:val="Heading4"/>
        <w:rPr>
          <w:rFonts w:cs="Times New Roman"/>
        </w:rPr>
      </w:pPr>
      <w:r w:rsidRPr="00D84FCD">
        <w:rPr>
          <w:rFonts w:cs="Times New Roman"/>
        </w:rPr>
        <w:t>No one will back down – Ambiguity of dominance increases conflict escalation</w:t>
      </w:r>
    </w:p>
    <w:p w14:paraId="62349FC8" w14:textId="77777777" w:rsidR="00D915E6" w:rsidRPr="00D84FCD" w:rsidRDefault="00D915E6" w:rsidP="00D915E6">
      <w:r w:rsidRPr="00D84FCD">
        <w:rPr>
          <w:rStyle w:val="Style13ptBold"/>
        </w:rPr>
        <w:t>Haddick</w:t>
      </w:r>
      <w:r w:rsidRPr="00D84FCD">
        <w:t xml:space="preserve"> </w:t>
      </w:r>
      <w:r w:rsidRPr="00D84FCD">
        <w:rPr>
          <w:rStyle w:val="Style13ptBold"/>
        </w:rPr>
        <w:t>15</w:t>
      </w:r>
      <w:r w:rsidRPr="00D84FCD">
        <w:t xml:space="preserve"> (Robert, a Visiting Senior Fellow at the Mitchell Institute for Aerospace Studies, "With China, the Crisis Off-Ramp Will Be Closed," War on the Rocks, http://warontherocks.com/2015/11/with-china-the-crisis-off-ramp-will-be-closed//NM)</w:t>
      </w:r>
    </w:p>
    <w:p w14:paraId="17E29AD1" w14:textId="77777777" w:rsidR="00D915E6" w:rsidRPr="00D84FCD" w:rsidRDefault="00D915E6" w:rsidP="00D915E6">
      <w:pPr>
        <w:rPr>
          <w:rStyle w:val="StyleUnderline"/>
        </w:rPr>
      </w:pPr>
      <w:r w:rsidRPr="00D84FCD">
        <w:rPr>
          <w:sz w:val="16"/>
        </w:rPr>
        <w:t xml:space="preserve">On October 27, USS Lassen, </w:t>
      </w:r>
      <w:r w:rsidRPr="00D84FCD">
        <w:rPr>
          <w:rStyle w:val="Emphasis"/>
        </w:rPr>
        <w:t>a U.S. Navy guided missile destroyer, completed a</w:t>
      </w:r>
      <w:r w:rsidRPr="00D84FCD">
        <w:rPr>
          <w:rStyle w:val="StyleUnderline"/>
        </w:rPr>
        <w:t xml:space="preserve"> freedom of </w:t>
      </w:r>
      <w:r w:rsidRPr="00D84FCD">
        <w:rPr>
          <w:rStyle w:val="Emphasis"/>
        </w:rPr>
        <w:t>navigation patrol</w:t>
      </w:r>
      <w:r w:rsidRPr="00D84FCD">
        <w:rPr>
          <w:rStyle w:val="StyleUnderline"/>
        </w:rPr>
        <w:t xml:space="preserve"> through the Spratly Island chain in the South China Sea.</w:t>
      </w:r>
      <w:r w:rsidRPr="00D84FCD">
        <w:rPr>
          <w:sz w:val="16"/>
        </w:rPr>
        <w:t xml:space="preserve"> The warship reportedly sailed within 12 nautical miles of Subi Reef, occupied by China, and also sailed close to reefs occupied by Vietnam and the Philippines. “We’ve done them before all over the world,” </w:t>
      </w:r>
      <w:r w:rsidRPr="00D84FCD">
        <w:rPr>
          <w:rStyle w:val="StyleUnderline"/>
        </w:rPr>
        <w:t>U.S. Defense Secretary Ashton Carter said afterwards, “and we’ll do them again. We mean what we say. We will continue to fly, sail and operate wherever international law allows.”</w:t>
      </w:r>
      <w:r w:rsidRPr="00D84FCD">
        <w:rPr>
          <w:sz w:val="16"/>
        </w:rPr>
        <w:t xml:space="preserve"> </w:t>
      </w:r>
      <w:r w:rsidRPr="00D84FCD">
        <w:rPr>
          <w:rStyle w:val="Emphasis"/>
        </w:rPr>
        <w:t>China reacted with</w:t>
      </w:r>
      <w:r w:rsidRPr="00D84FCD">
        <w:rPr>
          <w:rStyle w:val="StyleUnderline"/>
        </w:rPr>
        <w:t xml:space="preserve"> more than just vocal protests. It </w:t>
      </w:r>
      <w:r w:rsidRPr="00D84FCD">
        <w:rPr>
          <w:rStyle w:val="Emphasis"/>
        </w:rPr>
        <w:t>dispatched J-11B fighter-attack aircraft</w:t>
      </w:r>
      <w:r w:rsidRPr="00D84FCD">
        <w:rPr>
          <w:rStyle w:val="StyleUnderline"/>
        </w:rPr>
        <w:t xml:space="preserve"> to its airbase on Woody Island in the nearby Paracel island chain, and then conducted training exercises with the Flanker-variant aircraft over the South China Sea</w:t>
      </w:r>
      <w:r w:rsidRPr="00D84FCD">
        <w:rPr>
          <w:sz w:val="16"/>
        </w:rPr>
        <w:t xml:space="preserve">. </w:t>
      </w:r>
      <w:r w:rsidRPr="00D84FCD">
        <w:rPr>
          <w:rStyle w:val="StyleUnderline"/>
        </w:rPr>
        <w:t xml:space="preserve">If U.S. policymakers follow through on Carter’s promise </w:t>
      </w:r>
      <w:r w:rsidRPr="00D84FCD">
        <w:rPr>
          <w:sz w:val="16"/>
        </w:rPr>
        <w:t xml:space="preserve">of more challenges to China’s “preposterous” maritime territorial claims, those </w:t>
      </w:r>
      <w:r w:rsidRPr="00D84FCD">
        <w:rPr>
          <w:rStyle w:val="Emphasis"/>
        </w:rPr>
        <w:t>policymakers should also ponder what they will do should China’s leaders respond next time with even more demonstrative measures</w:t>
      </w:r>
      <w:r w:rsidRPr="00D84FCD">
        <w:rPr>
          <w:rStyle w:val="StyleUnderline"/>
        </w:rPr>
        <w:t xml:space="preserve"> than stepped-up flights by their very capable Flankers.</w:t>
      </w:r>
      <w:r w:rsidRPr="00D84FCD">
        <w:rPr>
          <w:sz w:val="16"/>
        </w:rPr>
        <w:t xml:space="preserve"> Policymakers and military planners on both sides will be wise to assume that escalatory actions are likely during future patrols. </w:t>
      </w:r>
      <w:r w:rsidRPr="00D84FCD">
        <w:rPr>
          <w:rStyle w:val="StyleUnderline"/>
        </w:rPr>
        <w:t>China’s regular restatement of its territorial claims in the South China Sea reflects growing confidence by its leaders and military planners in their capacity to eventually back up those claims.</w:t>
      </w:r>
      <w:r w:rsidRPr="00D84FCD">
        <w:rPr>
          <w:sz w:val="16"/>
        </w:rPr>
        <w:t xml:space="preserve"> The extent to which that capacity truly exists is an uncertainty that can’t be resolved until a clash actually occurs. </w:t>
      </w:r>
      <w:r w:rsidRPr="00D84FCD">
        <w:rPr>
          <w:rStyle w:val="Emphasis"/>
        </w:rPr>
        <w:t>The rapid growth in China’s defense spending over the past two decades is an indication that its leaders believe in the utility of military power and the feasibility of challenging the United States in the region</w:t>
      </w:r>
      <w:r w:rsidRPr="00D84FCD">
        <w:rPr>
          <w:rStyle w:val="StyleUnderline"/>
        </w:rPr>
        <w:t>.</w:t>
      </w:r>
      <w:r w:rsidRPr="00D84FCD">
        <w:rPr>
          <w:sz w:val="16"/>
        </w:rPr>
        <w:t xml:space="preserve"> From the U.S. perspective, </w:t>
      </w:r>
      <w:r w:rsidRPr="00D84FCD">
        <w:rPr>
          <w:rStyle w:val="Emphasis"/>
        </w:rPr>
        <w:t>the correlation of forces in the Western Pacific has slipped</w:t>
      </w:r>
      <w:r w:rsidRPr="00D84FCD">
        <w:rPr>
          <w:rStyle w:val="StyleUnderline"/>
        </w:rPr>
        <w:t xml:space="preserve"> from unquestioned U.S. superiority </w:t>
      </w:r>
      <w:r w:rsidRPr="00D84FCD">
        <w:rPr>
          <w:rStyle w:val="Emphasis"/>
        </w:rPr>
        <w:t>to</w:t>
      </w:r>
      <w:r w:rsidRPr="00D84FCD">
        <w:rPr>
          <w:rStyle w:val="StyleUnderline"/>
        </w:rPr>
        <w:t xml:space="preserve"> increasing </w:t>
      </w:r>
      <w:r w:rsidRPr="00D84FCD">
        <w:rPr>
          <w:rStyle w:val="Emphasis"/>
        </w:rPr>
        <w:t>ambiguity</w:t>
      </w:r>
      <w:r w:rsidRPr="00D84FCD">
        <w:rPr>
          <w:sz w:val="16"/>
        </w:rPr>
        <w:t xml:space="preserve">. As Geoffrey Blainey explained in 1973 in his masterful The Causes of War, </w:t>
      </w:r>
      <w:r w:rsidRPr="00D84FCD">
        <w:rPr>
          <w:rStyle w:val="Emphasis"/>
        </w:rPr>
        <w:t xml:space="preserve">when players agree on their relative strengths </w:t>
      </w:r>
      <w:r w:rsidRPr="00D84FCD">
        <w:rPr>
          <w:rStyle w:val="StyleUnderline"/>
        </w:rPr>
        <w:t xml:space="preserve">(who is dominant and who is not), </w:t>
      </w:r>
      <w:r w:rsidRPr="00D84FCD">
        <w:rPr>
          <w:rStyle w:val="Emphasis"/>
        </w:rPr>
        <w:t>conflict is unlikely</w:t>
      </w:r>
      <w:r w:rsidRPr="00D84FCD">
        <w:rPr>
          <w:rStyle w:val="StyleUnderline"/>
        </w:rPr>
        <w:t xml:space="preserve">. However, </w:t>
      </w:r>
      <w:r w:rsidRPr="00D84FCD">
        <w:rPr>
          <w:rStyle w:val="Emphasis"/>
        </w:rPr>
        <w:t xml:space="preserve">when there is ambiguity, </w:t>
      </w:r>
      <w:r w:rsidRPr="00D84FCD">
        <w:rPr>
          <w:rStyle w:val="StyleUnderline"/>
        </w:rPr>
        <w:t xml:space="preserve">disagreement, or misperception over which side is stronger, </w:t>
      </w:r>
      <w:r w:rsidRPr="00D84FCD">
        <w:rPr>
          <w:rStyle w:val="Emphasis"/>
        </w:rPr>
        <w:t>the risk of conflict rises</w:t>
      </w:r>
      <w:r w:rsidRPr="00D84FCD">
        <w:rPr>
          <w:rStyle w:val="StyleUnderline"/>
        </w:rPr>
        <w:t>. That rising ambiguity, and danger, in the Western Pacific increases the odds that policymakers on all sides will have to devise ways of managing escalation during a fast-moving crisis. However as we will see, it will take more than clever crisis management to lower the risk of a disastrous major power clash.</w:t>
      </w:r>
    </w:p>
    <w:p w14:paraId="3A2285FF" w14:textId="77777777" w:rsidR="00EC7795" w:rsidRPr="00D84FCD" w:rsidRDefault="00EC7795" w:rsidP="00D915E6">
      <w:pPr>
        <w:rPr>
          <w:rStyle w:val="StyleUnderline"/>
        </w:rPr>
      </w:pPr>
    </w:p>
    <w:p w14:paraId="6BBC497C" w14:textId="76843F1B" w:rsidR="00EC7795" w:rsidRPr="00D84FCD" w:rsidRDefault="00EC7795" w:rsidP="00EC7795">
      <w:pPr>
        <w:pStyle w:val="Heading3"/>
        <w:rPr>
          <w:rFonts w:cs="Times New Roman"/>
        </w:rPr>
      </w:pPr>
      <w:r w:rsidRPr="00D84FCD">
        <w:rPr>
          <w:rFonts w:cs="Times New Roman"/>
        </w:rPr>
        <w:t>--No Hotlines</w:t>
      </w:r>
    </w:p>
    <w:p w14:paraId="4A75F78D" w14:textId="77777777" w:rsidR="00EC7795" w:rsidRPr="00D84FCD" w:rsidRDefault="00EC7795" w:rsidP="00EC7795"/>
    <w:p w14:paraId="315C014D" w14:textId="77777777" w:rsidR="00EC7795" w:rsidRPr="00D84FCD" w:rsidRDefault="00EC7795" w:rsidP="00EC7795">
      <w:pPr>
        <w:pStyle w:val="Heading4"/>
        <w:rPr>
          <w:rFonts w:cs="Times New Roman"/>
          <w:sz w:val="28"/>
        </w:rPr>
      </w:pPr>
      <w:r w:rsidRPr="00D84FCD">
        <w:rPr>
          <w:rFonts w:cs="Times New Roman"/>
          <w:sz w:val="28"/>
        </w:rPr>
        <w:t>US-China war would go nuclear. Lack of clarity and communication means Cold War deterrence fails</w:t>
      </w:r>
    </w:p>
    <w:p w14:paraId="31AAA623" w14:textId="77777777" w:rsidR="00EC7795" w:rsidRPr="00D84FCD" w:rsidRDefault="00EC7795" w:rsidP="00EC7795">
      <w:pPr>
        <w:rPr>
          <w:rStyle w:val="Style13ptBold"/>
          <w:sz w:val="22"/>
        </w:rPr>
      </w:pPr>
      <w:r w:rsidRPr="00D84FCD">
        <w:rPr>
          <w:rStyle w:val="Style13ptBold"/>
          <w:sz w:val="28"/>
        </w:rPr>
        <w:t xml:space="preserve">Navarro 16 </w:t>
      </w:r>
      <w:r w:rsidRPr="00D84FCD">
        <w:rPr>
          <w:sz w:val="18"/>
        </w:rPr>
        <w:t>(Peter, a distinguished keynote speaker and holds a Ph.D. in economics from Harvard University. He has been a business professor at the University of California-Irvine for more than 20 years, “INTRODUCTION: CROUCHING TIGER - CHINA ACTS, AMERICA DITHERS” in ““WARNING ORDER China Prepares for Conflict – and Why We Must Do the Same,” http://www.centerforsecuritypolicy.org/wp-content/uploads/2016/06/China_Warning_Order_PDF.pdf//NM)</w:t>
      </w:r>
    </w:p>
    <w:p w14:paraId="7AB46B45" w14:textId="77777777" w:rsidR="00EC7795" w:rsidRPr="00D84FCD" w:rsidRDefault="00EC7795" w:rsidP="00EC7795">
      <w:pPr>
        <w:rPr>
          <w:rStyle w:val="StyleUnderline"/>
        </w:rPr>
      </w:pPr>
      <w:r w:rsidRPr="00D84FCD">
        <w:rPr>
          <w:rStyle w:val="StyleUnderline"/>
        </w:rPr>
        <w:t>One key reason nuclear bombs never fell during the Cold War is that the US and Soviet Union talked</w:t>
      </w:r>
      <w:r w:rsidRPr="00D84FCD">
        <w:rPr>
          <w:sz w:val="16"/>
        </w:rPr>
        <w:t xml:space="preserve">. For example, </w:t>
      </w:r>
      <w:r w:rsidRPr="00D84FCD">
        <w:rPr>
          <w:rStyle w:val="StyleUnderline"/>
        </w:rPr>
        <w:t>the American president and Soviet premier shared a “hotline” starting in 1963, and naval commanders regularly engaged in “bridge to bridge” communications. No such “circuit breakers” exist today between China and the United States</w:t>
      </w:r>
      <w:r w:rsidRPr="00D84FCD">
        <w:rPr>
          <w:sz w:val="16"/>
        </w:rPr>
        <w:t>. Former Assistant Secretary of Defense Kurt Campbell frames the strategic divide this way: “</w:t>
      </w:r>
      <w:r w:rsidRPr="00D84FCD">
        <w:rPr>
          <w:rStyle w:val="StyleUnderline"/>
        </w:rPr>
        <w:t>The United States is all about showing what we’ve got. Look how powerful we are.” China, by contrast, “seeks deterrence often through uncertainty, leaving potential adversaries with questions as to just how capable they are</w:t>
      </w:r>
      <w:r w:rsidRPr="00D84FCD">
        <w:rPr>
          <w:sz w:val="16"/>
        </w:rPr>
        <w:t>.” David Lampton of Johns Hopkins University adds: “</w:t>
      </w:r>
      <w:r w:rsidRPr="00D84FCD">
        <w:rPr>
          <w:rStyle w:val="StyleUnderline"/>
        </w:rPr>
        <w:t>So we have us believing clarity leads to deterrence and China thinking that obscurity and non-transparency will.”</w:t>
      </w:r>
    </w:p>
    <w:p w14:paraId="597B56C3" w14:textId="77777777" w:rsidR="00EC7795" w:rsidRPr="00D84FCD" w:rsidRDefault="00EC7795" w:rsidP="00D915E6">
      <w:pPr>
        <w:rPr>
          <w:rStyle w:val="StyleUnderline"/>
        </w:rPr>
      </w:pPr>
    </w:p>
    <w:p w14:paraId="5645B9FE" w14:textId="4A6E3863" w:rsidR="00D601E4" w:rsidRPr="00D84FCD" w:rsidRDefault="00D601E4" w:rsidP="00D601E4">
      <w:pPr>
        <w:pStyle w:val="Heading3"/>
        <w:rPr>
          <w:rFonts w:cs="Times New Roman"/>
        </w:rPr>
      </w:pPr>
      <w:r w:rsidRPr="00D84FCD">
        <w:rPr>
          <w:rFonts w:cs="Times New Roman"/>
        </w:rPr>
        <w:t>--Econ Impact</w:t>
      </w:r>
    </w:p>
    <w:p w14:paraId="70A9B721" w14:textId="77777777" w:rsidR="00D601E4" w:rsidRPr="00D84FCD" w:rsidRDefault="00D601E4" w:rsidP="00D601E4"/>
    <w:p w14:paraId="0175FC0B" w14:textId="77777777" w:rsidR="00D601E4" w:rsidRPr="00D84FCD" w:rsidRDefault="00D601E4" w:rsidP="00D601E4">
      <w:pPr>
        <w:rPr>
          <w:rStyle w:val="Style13ptBold"/>
        </w:rPr>
      </w:pPr>
      <w:r w:rsidRPr="00D84FCD">
        <w:rPr>
          <w:rStyle w:val="Style13ptBold"/>
        </w:rPr>
        <w:t>Dobbins 12</w:t>
      </w:r>
      <w:r w:rsidRPr="00D84FCD">
        <w:t xml:space="preserve"> (senior fellow and Distinguished Chair in Diplomacy and Security at the RAND Corporation)</w:t>
      </w:r>
    </w:p>
    <w:p w14:paraId="2652EFD0" w14:textId="77777777" w:rsidR="00D601E4" w:rsidRPr="00D84FCD" w:rsidRDefault="00D601E4" w:rsidP="00D601E4">
      <w:r w:rsidRPr="00D84FCD">
        <w:t>(James, Survival: Global Politics and Strategy August–September 2012 (</w:t>
      </w:r>
      <w:hyperlink r:id="rId51" w:history="1">
        <w:r w:rsidRPr="00D84FCD">
          <w:t>https://www.iiss.org/en/publications/survival/sections/2012-23ab/survival--global-politics-and-strategy-august--september-2012-f9ce/54-4-02-dobbins-95ad</w:t>
        </w:r>
      </w:hyperlink>
      <w:r w:rsidRPr="00D84FCD">
        <w:t>)</w:t>
      </w:r>
    </w:p>
    <w:p w14:paraId="56C6D2C8" w14:textId="77777777" w:rsidR="00D601E4" w:rsidRPr="00D84FCD" w:rsidRDefault="00D601E4" w:rsidP="00D601E4">
      <w:pPr>
        <w:pStyle w:val="NormalWeb"/>
        <w:shd w:val="clear" w:color="auto" w:fill="FFFFFF"/>
        <w:spacing w:before="0" w:beforeAutospacing="0" w:after="360" w:afterAutospacing="0"/>
        <w:rPr>
          <w:color w:val="000000"/>
          <w:sz w:val="22"/>
          <w:szCs w:val="22"/>
        </w:rPr>
      </w:pPr>
    </w:p>
    <w:p w14:paraId="24912E4B" w14:textId="77777777" w:rsidR="00D601E4" w:rsidRPr="00D84FCD" w:rsidRDefault="00D601E4" w:rsidP="00D601E4">
      <w:pPr>
        <w:rPr>
          <w:rStyle w:val="StyleUnderline"/>
        </w:rPr>
      </w:pPr>
      <w:r w:rsidRPr="00D84FCD">
        <w:t xml:space="preserve">The operation of mutually assured economic destruction is somewhat different from classic mutual assured destruction. It is at least theoretically possible to limit the escalation of a military clash to the sub-nuclear level; not so with economic consequences. China is not going to continue buying US Treasury notes while the American and Chinese navies clash somewhere off Taiwan or in the South China Sea. Nor is Apple going to be shipping iPads from its factories in China. Markets will anticipate widespread disruption in US–Chinese and world trade, and exacerbate the consequences, however much Beijing and Washington might seek to limit the damage. As is the case with mutual assured destruction, </w:t>
      </w:r>
      <w:r w:rsidRPr="00D84FCD">
        <w:rPr>
          <w:rStyle w:val="StyleUnderline"/>
        </w:rPr>
        <w:t>even the weaker party gains deterrent benefit from the likelihood of mutual</w:t>
      </w:r>
      <w:r w:rsidRPr="00D84FCD">
        <w:t xml:space="preserve">, if unevenly distributed, </w:t>
      </w:r>
      <w:r w:rsidRPr="00D84FCD">
        <w:rPr>
          <w:rStyle w:val="StyleUnderline"/>
        </w:rPr>
        <w:t>destruction</w:t>
      </w:r>
      <w:r w:rsidRPr="00D84FCD">
        <w:t xml:space="preserve">. </w:t>
      </w:r>
      <w:r w:rsidRPr="00D84FCD">
        <w:rPr>
          <w:rStyle w:val="StyleUnderline"/>
        </w:rPr>
        <w:t xml:space="preserve">The point could be reached sometime in the next few decades, however, at which the balance of dependence has shifted so far against the United States that it no longer represents an effective deterrent to Chinese advances </w:t>
      </w:r>
      <w:r w:rsidRPr="00D84FCD">
        <w:t xml:space="preserve">against important, if not vital, American interests in East Asia. This is not an argument for seeking to decouple the US economy from the Chinese economy, as that would simply be to dispense with the existent deterrent effect while it still has great force. </w:t>
      </w:r>
      <w:r w:rsidRPr="00D84FCD">
        <w:rPr>
          <w:rStyle w:val="StyleUnderline"/>
        </w:rPr>
        <w:t>It is</w:t>
      </w:r>
      <w:r w:rsidRPr="00D84FCD">
        <w:t xml:space="preserve">, however, </w:t>
      </w:r>
      <w:r w:rsidRPr="00D84FCD">
        <w:rPr>
          <w:rStyle w:val="StyleUnderline"/>
        </w:rPr>
        <w:t>a reason to ensure that the balance of dependence does not shift too heavily against the United States</w:t>
      </w:r>
      <w:r w:rsidRPr="00D84FCD">
        <w:t xml:space="preserve">. It is often said that a </w:t>
      </w:r>
      <w:r w:rsidRPr="00D84FCD">
        <w:rPr>
          <w:rStyle w:val="StyleUnderline"/>
        </w:rPr>
        <w:t xml:space="preserve">strong economy is the basis of a strong defence. In the case of Chinese–US relations, a strong US economy is not just the basis for a strong defence, it is itself perhaps the best defence against an adventurous China. </w:t>
      </w:r>
    </w:p>
    <w:p w14:paraId="4BFD2B2D" w14:textId="77777777" w:rsidR="00D601E4" w:rsidRPr="00D84FCD" w:rsidRDefault="00D601E4" w:rsidP="00D601E4"/>
    <w:p w14:paraId="6B5A11A0" w14:textId="77777777" w:rsidR="00D67781" w:rsidRPr="00D84FCD" w:rsidRDefault="00D67781" w:rsidP="00D67781"/>
    <w:p w14:paraId="79630ED3" w14:textId="77777777" w:rsidR="00D67781" w:rsidRPr="00D84FCD" w:rsidRDefault="00D67781" w:rsidP="00D67781">
      <w:pPr>
        <w:pStyle w:val="Heading3"/>
        <w:rPr>
          <w:rFonts w:cs="Times New Roman"/>
        </w:rPr>
      </w:pPr>
      <w:r w:rsidRPr="00D84FCD">
        <w:rPr>
          <w:rFonts w:cs="Times New Roman"/>
        </w:rPr>
        <w:t>--A2: It’s Fast</w:t>
      </w:r>
    </w:p>
    <w:p w14:paraId="683C9D7A" w14:textId="77777777" w:rsidR="00D67781" w:rsidRPr="00D84FCD" w:rsidRDefault="00D67781" w:rsidP="00D67781"/>
    <w:p w14:paraId="78722FA7" w14:textId="77777777" w:rsidR="00D67781" w:rsidRPr="00D84FCD" w:rsidRDefault="00D67781" w:rsidP="00D67781">
      <w:pPr>
        <w:pStyle w:val="Heading4"/>
        <w:rPr>
          <w:rFonts w:cs="Times New Roman"/>
        </w:rPr>
      </w:pPr>
      <w:r w:rsidRPr="00D84FCD">
        <w:rPr>
          <w:rFonts w:cs="Times New Roman"/>
        </w:rPr>
        <w:t>No one wins easily and it escalates to nuclear war</w:t>
      </w:r>
    </w:p>
    <w:p w14:paraId="4F9B0DCE" w14:textId="77777777" w:rsidR="00D67781" w:rsidRPr="00D84FCD" w:rsidRDefault="00D67781" w:rsidP="00D67781">
      <w:pPr>
        <w:rPr>
          <w:sz w:val="26"/>
        </w:rPr>
      </w:pPr>
      <w:r w:rsidRPr="00D84FCD">
        <w:t xml:space="preserve">Hugh </w:t>
      </w:r>
      <w:r w:rsidRPr="00D84FCD">
        <w:rPr>
          <w:rStyle w:val="Style13ptBold"/>
        </w:rPr>
        <w:t>White, 16</w:t>
      </w:r>
      <w:r w:rsidRPr="00D84FCD">
        <w:t>, Professor of Strategic Studies at the Australian National University ,“It’s Time We Talked About War With China”, http://nationalinterest.org/blog/the-buzz/its-time-we-talked-about-war-china-15462</w:t>
      </w:r>
    </w:p>
    <w:p w14:paraId="0A6D86A9" w14:textId="77777777" w:rsidR="00D67781" w:rsidRPr="00D84FCD" w:rsidRDefault="00D67781" w:rsidP="00D67781">
      <w:pPr>
        <w:rPr>
          <w:sz w:val="14"/>
        </w:rPr>
      </w:pPr>
      <w:r w:rsidRPr="00D84FCD">
        <w:rPr>
          <w:sz w:val="14"/>
        </w:rPr>
        <w:t xml:space="preserve">It is easy to start a war expecting a quick fight and an easy win. But </w:t>
      </w:r>
      <w:r w:rsidRPr="00D84FCD">
        <w:rPr>
          <w:rStyle w:val="StyleUnderline"/>
        </w:rPr>
        <w:t>America and its allies do not have overwhelming military superiority</w:t>
      </w:r>
      <w:r w:rsidRPr="00D84FCD">
        <w:rPr>
          <w:sz w:val="14"/>
        </w:rPr>
        <w:t xml:space="preserve">, and </w:t>
      </w:r>
      <w:r w:rsidRPr="00D84FCD">
        <w:rPr>
          <w:rStyle w:val="StyleUnderline"/>
        </w:rPr>
        <w:t>nor does China</w:t>
      </w:r>
      <w:r w:rsidRPr="00D84FCD">
        <w:rPr>
          <w:sz w:val="14"/>
        </w:rPr>
        <w:t xml:space="preserve">. That means </w:t>
      </w:r>
      <w:r w:rsidRPr="00D84FCD">
        <w:rPr>
          <w:rStyle w:val="StyleUnderline"/>
          <w:b/>
        </w:rPr>
        <w:t>neither side would</w:t>
      </w:r>
      <w:r w:rsidRPr="00D84FCD">
        <w:rPr>
          <w:sz w:val="14"/>
        </w:rPr>
        <w:t xml:space="preserve"> be </w:t>
      </w:r>
      <w:r w:rsidRPr="00D84FCD">
        <w:rPr>
          <w:rStyle w:val="StyleUnderline"/>
        </w:rPr>
        <w:t xml:space="preserve">likely to </w:t>
      </w:r>
      <w:r w:rsidRPr="00D84FCD">
        <w:rPr>
          <w:rStyle w:val="StyleUnderline"/>
          <w:b/>
        </w:rPr>
        <w:t>win decisively</w:t>
      </w:r>
      <w:r w:rsidRPr="00D84FCD">
        <w:rPr>
          <w:sz w:val="14"/>
        </w:rPr>
        <w:t xml:space="preserve"> after a short, contained conflict. </w:t>
      </w:r>
      <w:r w:rsidRPr="00D84FCD">
        <w:rPr>
          <w:rStyle w:val="StyleUnderline"/>
        </w:rPr>
        <w:t>Both sides would</w:t>
      </w:r>
      <w:r w:rsidRPr="00D84FCD">
        <w:rPr>
          <w:sz w:val="14"/>
        </w:rPr>
        <w:t xml:space="preserve"> therefore soon </w:t>
      </w:r>
      <w:r w:rsidRPr="00D84FCD">
        <w:rPr>
          <w:rStyle w:val="StyleUnderline"/>
        </w:rPr>
        <w:t>face a new choice</w:t>
      </w:r>
      <w:r w:rsidRPr="00D84FCD">
        <w:rPr>
          <w:sz w:val="14"/>
        </w:rPr>
        <w:t xml:space="preserve">: </w:t>
      </w:r>
      <w:r w:rsidRPr="00D84FCD">
        <w:rPr>
          <w:rStyle w:val="StyleUnderline"/>
        </w:rPr>
        <w:t>to escalate</w:t>
      </w:r>
      <w:r w:rsidRPr="00D84FCD">
        <w:rPr>
          <w:sz w:val="14"/>
        </w:rPr>
        <w:t xml:space="preserve"> and accept the much higher costs of a big and protected war</w:t>
      </w:r>
      <w:r w:rsidRPr="00D84FCD">
        <w:rPr>
          <w:rStyle w:val="StyleUnderline"/>
        </w:rPr>
        <w:t>, or give up</w:t>
      </w:r>
      <w:r w:rsidRPr="00D84FCD">
        <w:rPr>
          <w:sz w:val="14"/>
        </w:rPr>
        <w:t xml:space="preserve">. Again, </w:t>
      </w:r>
      <w:r w:rsidRPr="00D84FCD">
        <w:rPr>
          <w:rStyle w:val="StyleUnderline"/>
        </w:rPr>
        <w:t>it is easy to assume that China would back off first, but</w:t>
      </w:r>
      <w:r w:rsidRPr="00D84FCD">
        <w:rPr>
          <w:sz w:val="14"/>
        </w:rPr>
        <w:t xml:space="preserve"> we can't bet on that. </w:t>
      </w:r>
      <w:r w:rsidRPr="00D84FCD">
        <w:rPr>
          <w:rStyle w:val="StyleUnderline"/>
          <w:b/>
        </w:rPr>
        <w:t>China has an immense capacity to</w:t>
      </w:r>
      <w:r w:rsidRPr="00D84FCD">
        <w:rPr>
          <w:b/>
          <w:sz w:val="16"/>
          <w:u w:val="single"/>
        </w:rPr>
        <w:t xml:space="preserve"> both </w:t>
      </w:r>
      <w:r w:rsidRPr="00D84FCD">
        <w:rPr>
          <w:rStyle w:val="StyleUnderline"/>
          <w:b/>
        </w:rPr>
        <w:t>inflict and absorb damage</w:t>
      </w:r>
      <w:r w:rsidRPr="00D84FCD">
        <w:rPr>
          <w:sz w:val="14"/>
        </w:rPr>
        <w:t xml:space="preserve">, and we cannot expect it to be any less committed to victory than we would be. So </w:t>
      </w:r>
      <w:r w:rsidRPr="00D84FCD">
        <w:rPr>
          <w:rStyle w:val="StyleUnderline"/>
        </w:rPr>
        <w:t>would we back off and accept defeat</w:t>
      </w:r>
      <w:r w:rsidRPr="00D84FCD">
        <w:rPr>
          <w:sz w:val="14"/>
        </w:rPr>
        <w:t xml:space="preserve"> to avoid escalation, if China didn't? </w:t>
      </w:r>
      <w:r w:rsidRPr="00D84FCD">
        <w:rPr>
          <w:rStyle w:val="StyleUnderline"/>
        </w:rPr>
        <w:t>This choice carries</w:t>
      </w:r>
      <w:r w:rsidRPr="00D84FCD">
        <w:rPr>
          <w:sz w:val="14"/>
        </w:rPr>
        <w:t xml:space="preserve"> grave </w:t>
      </w:r>
      <w:r w:rsidRPr="00D84FCD">
        <w:rPr>
          <w:rStyle w:val="StyleUnderline"/>
        </w:rPr>
        <w:t>consequences,</w:t>
      </w:r>
      <w:r w:rsidRPr="00D84FCD">
        <w:rPr>
          <w:sz w:val="14"/>
        </w:rPr>
        <w:t xml:space="preserve"> because </w:t>
      </w:r>
      <w:r w:rsidRPr="00D84FCD">
        <w:rPr>
          <w:rStyle w:val="StyleUnderline"/>
        </w:rPr>
        <w:t>both sides have nuclear forces</w:t>
      </w:r>
      <w:r w:rsidRPr="00D84FCD">
        <w:rPr>
          <w:sz w:val="14"/>
        </w:rPr>
        <w:t>, and</w:t>
      </w:r>
      <w:r w:rsidRPr="00D84FCD">
        <w:rPr>
          <w:b/>
          <w:sz w:val="14"/>
        </w:rPr>
        <w:t xml:space="preserve"> </w:t>
      </w:r>
      <w:r w:rsidRPr="00D84FCD">
        <w:rPr>
          <w:rStyle w:val="StyleUnderline"/>
          <w:b/>
        </w:rPr>
        <w:t>there is a</w:t>
      </w:r>
      <w:r w:rsidRPr="00D84FCD">
        <w:rPr>
          <w:b/>
          <w:sz w:val="24"/>
          <w:u w:val="single"/>
        </w:rPr>
        <w:t xml:space="preserve"> real </w:t>
      </w:r>
      <w:r w:rsidRPr="00D84FCD">
        <w:rPr>
          <w:rStyle w:val="StyleUnderline"/>
          <w:b/>
        </w:rPr>
        <w:t>risk of an escalating conflict crossing the nuclear threshold</w:t>
      </w:r>
      <w:r w:rsidRPr="00D84FCD">
        <w:rPr>
          <w:rStyle w:val="StyleUnderline"/>
        </w:rPr>
        <w:t xml:space="preserve">. </w:t>
      </w:r>
      <w:r w:rsidRPr="00D84FCD">
        <w:rPr>
          <w:sz w:val="14"/>
        </w:rPr>
        <w:t>Of course no one can imagine it coming to that, but it could unless one side backed down. And how can we be sure the Chinese would back down if we wouldn't? Alternatively, if we were capable of backing down, wouldn't it be better never to have started the war in the first place? In fact, I think it is unlikely Australia would go to war with China in any situation short of the outright invasion of the undisputed territory of another sovereign state. I think it is quite unlikely America would either, once a president was brought face to face with the military realities. So we are just bluffing, and our bluff is being steadily and systematically called by China.</w:t>
      </w:r>
    </w:p>
    <w:p w14:paraId="5697B44E" w14:textId="77777777" w:rsidR="00993D8A" w:rsidRPr="00D84FCD" w:rsidRDefault="00993D8A" w:rsidP="00D67781">
      <w:pPr>
        <w:rPr>
          <w:sz w:val="14"/>
        </w:rPr>
      </w:pPr>
    </w:p>
    <w:p w14:paraId="14ECF3CC" w14:textId="12E6CD02" w:rsidR="00993D8A" w:rsidRPr="00D84FCD" w:rsidRDefault="00993D8A" w:rsidP="00993D8A">
      <w:pPr>
        <w:pStyle w:val="Heading2"/>
        <w:rPr>
          <w:rFonts w:cs="Times New Roman"/>
        </w:rPr>
      </w:pPr>
      <w:r w:rsidRPr="00D84FCD">
        <w:rPr>
          <w:rFonts w:cs="Times New Roman"/>
        </w:rPr>
        <w:t>No Escalation</w:t>
      </w:r>
    </w:p>
    <w:p w14:paraId="61519C51" w14:textId="0BF6E575" w:rsidR="00993D8A" w:rsidRDefault="00BF1D46" w:rsidP="00BF1D46">
      <w:pPr>
        <w:pStyle w:val="Heading3"/>
      </w:pPr>
      <w:r>
        <w:t>--China Backdown</w:t>
      </w:r>
    </w:p>
    <w:p w14:paraId="7555DAFD" w14:textId="77777777" w:rsidR="00D50A70" w:rsidRPr="00D50A70" w:rsidRDefault="00D50A70" w:rsidP="00D50A70"/>
    <w:p w14:paraId="0ED5F51D" w14:textId="77777777" w:rsidR="00993D8A" w:rsidRPr="00D84FCD" w:rsidRDefault="00993D8A" w:rsidP="00993D8A">
      <w:pPr>
        <w:pStyle w:val="Heading4"/>
        <w:rPr>
          <w:rFonts w:cs="Times New Roman"/>
        </w:rPr>
      </w:pPr>
      <w:r w:rsidRPr="00D84FCD">
        <w:rPr>
          <w:rFonts w:cs="Times New Roman"/>
        </w:rPr>
        <w:t>China won’t escalate conflict – Chinese leaders prefer deterrence because PLA not equipped for war</w:t>
      </w:r>
    </w:p>
    <w:p w14:paraId="41291AA6" w14:textId="77777777" w:rsidR="00993D8A" w:rsidRPr="00D84FCD" w:rsidRDefault="00993D8A" w:rsidP="00993D8A">
      <w:r w:rsidRPr="00D84FCD">
        <w:rPr>
          <w:rStyle w:val="Style13ptBold"/>
        </w:rPr>
        <w:t>Blasko 15</w:t>
      </w:r>
      <w:r w:rsidRPr="00D84FCD">
        <w:t xml:space="preserve"> (Dennis, Lieutenant Colonel, U.S. Army (Retired) served 23 years as a Military Intelligence Officer and Foreign Area Officer specializing in China. graduated from the United States Military Academy and Naval Postgraduate School and is an author, "Ten Reasons Why China Will Have Trouble Fighting a Modern War," War on the Rocks, </w:t>
      </w:r>
      <w:hyperlink r:id="rId52" w:history="1">
        <w:r w:rsidRPr="00D84FCD">
          <w:t>http://warontherocks.com/2015/02/ten-reasons-why-china-will-have-trouble-fighting-a-modern-war/</w:t>
        </w:r>
      </w:hyperlink>
      <w:r w:rsidRPr="00D84FCD">
        <w:t xml:space="preserve">, AG) </w:t>
      </w:r>
    </w:p>
    <w:p w14:paraId="60F02639" w14:textId="77777777" w:rsidR="00993D8A" w:rsidRDefault="00993D8A" w:rsidP="00993D8A">
      <w:pPr>
        <w:rPr>
          <w:sz w:val="10"/>
        </w:rPr>
      </w:pPr>
      <w:r w:rsidRPr="00D84FCD">
        <w:rPr>
          <w:sz w:val="10"/>
        </w:rPr>
        <w:t xml:space="preserve">The introduction of new weapons and platforms into </w:t>
      </w:r>
      <w:r w:rsidRPr="00D84FCD">
        <w:rPr>
          <w:rStyle w:val="StyleUnderline"/>
        </w:rPr>
        <w:t>the People’s Liberation Army (PLA)</w:t>
      </w:r>
      <w:r w:rsidRPr="00D84FCD">
        <w:rPr>
          <w:sz w:val="10"/>
        </w:rPr>
        <w:t xml:space="preserve"> has captured the attention of much of the world for well over a decade. However, new equipment is only one element of the PLA’s long-term, multi-dimensional modernization process. There is much to be done and no one understands this better than the Chinese themselves. Based on what PLA commanders and staff officers write in their internal newspapers and journals, the force </w:t>
      </w:r>
      <w:r w:rsidRPr="00D84FCD">
        <w:rPr>
          <w:rStyle w:val="StyleUnderline"/>
        </w:rPr>
        <w:t>faces a multitude of challenges in order to close the perceived gaps between its capabilities and those of advanced militaries</w:t>
      </w:r>
      <w:r w:rsidRPr="00D84FCD">
        <w:rPr>
          <w:sz w:val="10"/>
        </w:rPr>
        <w:t xml:space="preserve">. New weapons, increasing defense budgets, and recently corruption tend to generate headlines in the Western press, but </w:t>
      </w:r>
      <w:r w:rsidRPr="00D84FCD">
        <w:rPr>
          <w:rStyle w:val="StyleUnderline"/>
        </w:rPr>
        <w:t>at least 10 other factors raise serious questions about the PLA’s current ability to fight a modern war against an advanced enemy</w:t>
      </w:r>
      <w:r w:rsidRPr="00D84FCD">
        <w:rPr>
          <w:sz w:val="10"/>
        </w:rPr>
        <w:t xml:space="preserve"> (some of which are discussed in a new RAND report, to which I contributed a collection of sources): 1. </w:t>
      </w:r>
      <w:r w:rsidRPr="00D84FCD">
        <w:rPr>
          <w:rStyle w:val="StyleUnderline"/>
        </w:rPr>
        <w:t>Shared Command Responsibility From company level to the PLA’s highest headquarters, commanding officers share responsibility for their units’ actions with political officers</w:t>
      </w:r>
      <w:r w:rsidRPr="00D84FCD">
        <w:rPr>
          <w:sz w:val="10"/>
        </w:rPr>
        <w:t xml:space="preserve"> who are responsible for “political work,” which involves insuring the PLA’s loyalty to the party through ideological training, officer promotions, the prosecution of the “three warfares” of psychological, media, and legal war, and maintaining morale and discipline. In the eyes of Western military officers, </w:t>
      </w:r>
      <w:r w:rsidRPr="00D84FCD">
        <w:rPr>
          <w:rStyle w:val="StyleUnderline"/>
        </w:rPr>
        <w:t>this situation violates the principle of war of “unity of command</w:t>
      </w:r>
      <w:r w:rsidRPr="00D84FCD">
        <w:rPr>
          <w:sz w:val="10"/>
        </w:rPr>
        <w:t xml:space="preserve">,” in which “all force operate under a single commander.” A major training trend over the past decade has been to improve political officers’ tactical proficiencies in the military tasks their units must conduct. In theory, commanders alone are authorized to make immediate tactical and operational decisions when necessary. However, at times </w:t>
      </w:r>
      <w:r w:rsidRPr="00D84FCD">
        <w:rPr>
          <w:rStyle w:val="StyleUnderline"/>
        </w:rPr>
        <w:t>there may be friction between commanders and their political counterparts. That situation may be exacerbated if corruption has permeated down to operational unit commanders and political officers</w:t>
      </w:r>
      <w:r w:rsidRPr="00D84FCD">
        <w:rPr>
          <w:sz w:val="10"/>
        </w:rPr>
        <w:t xml:space="preserve">. This shared responsibility system may suffice in peacetime situations, but it has not been tested under the stress of fast-moving, modern combat operations. 2. Army-Dominated Chain of Command and Force Structure Despite Beijing’s declaration that “China is a major maritime as well as land country,” the PLA’s force structure and leadership continue to be dominated by the Army. Based on numbers provided by the Chinese government, the Army (including the independent branch of the Second Artillery, the PLA’s nuclear and conventional missile force) comprises over 72 percent of the 2.3 million active duty force, with about 10 percent in the Navy and 17 percent in the Air Force. In mid-2014, China’s Army had 24 full generals (who wear three stars), the Navy had three full admirals, and the Air Force five. Currently, in the Central Military Commission (the highest military command and policy organization), the Army occupies six of the 10 seats for senior military leaders, while the Air Force has two, and the Navy and Second Artillery one each. These numbers may vary slightly over time, but the vast majority of the PLA’s senior leadership still wears green. Only Army officers have commanded the PLA’s seven military regions. Though China recognizes threats from the maritime direction have increased and its future campaigns will most likely have major naval or aerospace components, it has yet to modify its command structure to prepare for these realities. Changes to the PLA’s size, structure, and joint operations command system were announced in November 2013, but the details have yet to be revealed. Whatever changes are proposed, it is likely they will take several years to implement and trouble-shoot, likely causing disruptions and discontent along the way for those people and organizations who lose power and authority in these bureaucratic struggles. 3. Too Many Non-Combatant Headquarters Of the approximately 1.6 million personnel in the Army, 850,000 are assigned to the 18 group armies and a number of independent combat divisions and brigades, which comprise the Army’s main combat force. This means that roughly 750,000 Army personnel are found in local force units (mainly static border defense units), logistics units, schools and training bases, and an extensive system of provincial military district, military subdistrict, and county-level people’s armed forces department headquarters. These local headquarters are under the dual leadership of the PLA and the local civilian governments at the same level and oversee reserve and militia units and are responsible for conscription/enlistment, demobilization, and wartime mobilization. They were created decades ago when China’s transportation and communication infrastructure was underdeveloped and it was necessary to have military representatives physically present at every level of local governments. Currently tens of thousands of field grade officers are assigned to these headquarters. Because of improvements in China’s transportation and communication systems it may no longer be necessary for so many non-combatants to be stationed throughout the country. A significant reorganization and decrease in these local headquarters could help reduce the size of the PLA and, perhaps just as importantly, reduce the number of mid-level and lower-level officers tempted by opportunities for graft and corruption. Such a reorganization would likely face opposition from those who would lose their relatively cushy rear area jobs in the process. 4. Inexperienced Commanders and Staff As the PLA has stressed the need to improve its capabilities in combined arms and joint operations, a common criticism has been that “some” </w:t>
      </w:r>
      <w:r w:rsidRPr="00D84FCD">
        <w:rPr>
          <w:rStyle w:val="StyleUnderline"/>
        </w:rPr>
        <w:t>commanders and staff officers are not adequately prepared for the tasks of integrating multi-service and multi-arms operations.</w:t>
      </w:r>
      <w:r w:rsidRPr="00D84FCD">
        <w:rPr>
          <w:sz w:val="10"/>
        </w:rPr>
        <w:t xml:space="preserve"> As a result, much training is conducted according to the slogan “A strong army first needs strong generals; before training the troops, first train the officers.” In particular, the PLA currently emphasizes command of joint operations at division and brigade/regiment level compared to most previous joint operations, which were commanded by Army officers at army or military region headquarters. Only in the past two years have Navy and Air Force officers commanded joint exercises. In late 2014, the PLA announced it has decided on a program “for the selection, training, evaluation and appointment of joint operation commanding officers, so as to improve the training of joint operation commanding officers.” However, nurturing qualified commanders and staff officers is a long-term process involving education, training, and experience gained through assignments at different organizational levels. 5. Understaffed Battalion Headquarters As the PLA has experimented with conducting combined arms operations at battalion level over the past decade it has learned that </w:t>
      </w:r>
      <w:r w:rsidRPr="00D84FCD">
        <w:rPr>
          <w:rStyle w:val="StyleUnderline"/>
        </w:rPr>
        <w:t>current regulations do not provide for enough personnel at battalion headquarters to adequately command and control supporting units</w:t>
      </w:r>
      <w:r w:rsidRPr="00D84FCD">
        <w:rPr>
          <w:sz w:val="10"/>
        </w:rPr>
        <w:t xml:space="preserve">, such as artillery and engineer units, assigned to reinforce infantry or armored battalions. Therefore, units throughout the PLA are attempting to find solutions to the problem by assigning officers or noncommissioned officers (NCOs) to assist the battalion commander in his operational duties. Increasing the size of the staff is necessary before the reinforced, combined arms battalion can become the “basic tactical unit” in the Army capable of executing independent operations as envisioned in many PLA writings. 6. NCO Corps Still Under Development In the late 1990s, the PLA initiated a program to create a professional NCO corps to assist the officer corps in leading troops and performing administrative duties. Over the past decade, NCO selection, education, and training have been emphasized and NCOs replaced officers in many duty positions. Roughly ten years after the start of this program, in 2009 the PLA announced it was adjusting the system by adding an additional senior NCO rank increasing the number of ranks from six to seven. Selected units are currently experimenting with assigning “master chiefs” battalion and brigade headquarters and trying to determine exactly what the duties of senior NCOs should be and how they relate to the officers above them. It is likely that a generation will pass before the PLA NCO corps becomes the “backbone” of the force, as NCOs are considered in other armies. 7. Multiple Generations of Equipment in Units Because of its size, the PLA faces the challenge of units in all services being equipped with multiple generations of weapons and systems. New equipment generally is introduced to units gradually over time so that some subordinate units have advanced equipment while other units have much older gear. For example, nearly half of over 6,500 tanks in Army are Type-59 or their variants (based on the Soviet T-55). This frequently leads to problems in interconnectivity in communications and computer systems. Moreover multiple generations of equipment in one unit complicates training, tactics, and especially supply and repair/maintenance. Units must constantly revise their tactics and methods of operation based on the technology available to them. Though the PLA has the goal of increasing standardization and interoperability among units, the fact of multiple generations of equipment greatly complicates achieving their development goals. 8. Insufficient Realism in Training Continuing the trend of the past 15 years, increasing realism in training is a major objective for the PLA. Chinese military writers frequently criticize “formalism” in training and “training for show” as undermining the value of exercises. Several “professional blue forces” have been created to serve as enemy units in confrontational training exercises in joint– and single-service exercises as well as mock combat between services. A major goal in nearly all training is to expose problems so that they can be overcome in future training. Despite the progress that the PLA has made in these efforts, the PLA leadership is aware of the force’s continuing shortcomings in training. Moreover, increasing realism in training will require additional funds, particularly for fuel and maintenance expenses and for more and better training areas and training simulators. 9. Air-to-Ground Support Still Under Development One of the most important examples of joint operations is air support to ground operations. As new aircraft, precision guided munitions, and means of communications are entering the PLA, the force continues to experiment in how to best conduct air-to-ground attack operations. Units appear still to be testing techniques for frontline ground units to control fixed- and rotary-wing aircraft in attacking enemy units in close proximity to their own positions, a function known as close air support. In 2014, the Air Force conducted its first public demonstration of an armed unmanned aerial vehicle executing a ground attack mission. Naval aviation units and the Air Force are just beginning to conduct joint operations with each other. 10. “The Peace Disease”: Lack of Combat Experience The PLA’s last major campaign against a foreign enemy, the short 1979 war with Vietnam, involved only the Army. The PLA considers the amphibious landing to capture Yijiangshan Island from Kuomintang forces in 1955 as its first and only joint combat experience. Both operations resulted in heavy PLA casualties. PLA writers commonly refer to its lack of recent modern combat experience as the “peace disease.” At present, only a </w:t>
      </w:r>
      <w:r w:rsidRPr="00D84FCD">
        <w:rPr>
          <w:rStyle w:val="StyleUnderline"/>
        </w:rPr>
        <w:t>very few of the PLA’s most senior officers have ever been in a combat situation</w:t>
      </w:r>
      <w:r w:rsidRPr="00D84FCD">
        <w:rPr>
          <w:sz w:val="10"/>
        </w:rPr>
        <w:t xml:space="preserve">; no NCO or private has ever been in battle. The PLA’s deployments to UN peacekeeping operations, on disaster relief missions, and to the Gulf of Aden in maritime escort activities are useful but do not substitute for combat experience. The PLA extensively studies the wars other countries have fought, but book learning or even its gradually improving training programs cannot compare to the stress of an extended deployment in a combat zone. Nonetheless, the PLA’s combat and deterrence capabilities gradually are increasing because of improvements in its personnel system, more realistic training, updated doctrine, enhanced logistics support, and the introduction of advanced weapons, communications, and computer systems. At the end of 2014, the Ministry of Defense spokesman noted, “After many years of painstaking efforts, the modernization of the Chinese armed forces has made notable achievements. But, of course, in certain areas, we are still lagging behind when compared with the most advanced militaries in the world and more efforts need to be made.” Conclusions Even taking into account the significant improvements in PLA capabilities, senior military leaders consider time and people to be more important for successful military modernization than money and equipment. Accordingly, their time horizon spans to mid-century in a multi-generational process of evolutionary development. Contrary to the assumption prevalent outside of China that PLA leaders are “hawks” urging aggressive or expansionist action, the factors outlined above, among others, could cause senior military leaders to advise caution in the use of force in private consultations with senior Communist Party leaders. </w:t>
      </w:r>
      <w:r w:rsidRPr="00D84FCD">
        <w:rPr>
          <w:b/>
          <w:u w:val="single"/>
        </w:rPr>
        <w:t>Based on their knowledge of PLA capabilities and shortcomings, most senior PLA leaders probably prefer the use of deterrent measures and non-military means to achieve strategic objectives while the PLA continues to build its strength.</w:t>
      </w:r>
      <w:r w:rsidRPr="00D84FCD">
        <w:rPr>
          <w:rStyle w:val="StyleUnderline"/>
        </w:rPr>
        <w:t xml:space="preserve"> An example can be seen in the East China Sea where non-military government entities have taken the lead in patrolling in the vicinity of the Diaoyu/Senkaku Islands with the PLA remaining mostly over the horizon. </w:t>
      </w:r>
      <w:r w:rsidRPr="00D84FCD">
        <w:rPr>
          <w:sz w:val="10"/>
        </w:rPr>
        <w:t xml:space="preserve">However, if China’s civilian leaders decide to commit the PLA to battle before its modernization is complete, as loyal servants of the Party, the PLA leadership will seek to defeat the enemy quickly and decisively using all units and capabilities available. But it will also prepare for protracted conflict. China’s chances of success will vary according to where and when the battle is fought and who the enemy is. PLA confidence in winning will increase the closer to China it can operate and preferably if it confronts a lower-technology, less skilled enemy not backed by a powerful friend or ally. </w:t>
      </w:r>
    </w:p>
    <w:p w14:paraId="19CD7E5E" w14:textId="77777777" w:rsidR="00BF1D46" w:rsidRDefault="00BF1D46" w:rsidP="00993D8A">
      <w:pPr>
        <w:rPr>
          <w:sz w:val="10"/>
        </w:rPr>
      </w:pPr>
    </w:p>
    <w:p w14:paraId="67A96394" w14:textId="4822E778" w:rsidR="00BF1D46" w:rsidRDefault="00BF1D46" w:rsidP="00BF1D46">
      <w:pPr>
        <w:pStyle w:val="Heading3"/>
      </w:pPr>
      <w:r>
        <w:t>--No Nukes</w:t>
      </w:r>
    </w:p>
    <w:p w14:paraId="685E239E" w14:textId="77777777" w:rsidR="00BF1D46" w:rsidRDefault="00BF1D46" w:rsidP="00BF1D46"/>
    <w:p w14:paraId="7E895217" w14:textId="77777777" w:rsidR="00BF1D46" w:rsidRDefault="00BF1D46" w:rsidP="00BF1D46">
      <w:pPr>
        <w:pStyle w:val="Heading4"/>
      </w:pPr>
      <w:r>
        <w:t>China will maintain its nuclear policy of NFU and limited ambiguity in event of conflict</w:t>
      </w:r>
    </w:p>
    <w:p w14:paraId="751F398F" w14:textId="77777777" w:rsidR="00BF1D46" w:rsidRPr="00557159" w:rsidRDefault="00BF1D46" w:rsidP="00BF1D46">
      <w:pPr>
        <w:rPr>
          <w:rStyle w:val="Style13ptBold"/>
        </w:rPr>
      </w:pPr>
      <w:r>
        <w:rPr>
          <w:rStyle w:val="Style13ptBold"/>
        </w:rPr>
        <w:t xml:space="preserve">Cunningham and Fravel 16 </w:t>
      </w:r>
      <w:r w:rsidRPr="00BF1D46">
        <w:t>(Fiona S. Cunningham and M. Taylor Fravel, ICSC, “Why China Won’t Abandon Its Nuclear Strategy of Assured Retaliation” February 2016, Fiona S. Cunningham is a Ph.D. Candidate in the Department of Political Science and member of the Security Studies Program at the Massachusetts Institute of Technology. M. Taylor Fravel is Associate Professor of Political Science and member of the Security Studies Program at the Massachusetts Institute of Technology, https://www.wilsoncenter.org/sites/default/files/china_policy_brief_cunningham-fravel.pdf) GG</w:t>
      </w:r>
    </w:p>
    <w:p w14:paraId="49F010DE" w14:textId="77777777" w:rsidR="00BF1D46" w:rsidRPr="00BF1D46" w:rsidRDefault="00BF1D46" w:rsidP="00BF1D46">
      <w:pPr>
        <w:rPr>
          <w:sz w:val="16"/>
        </w:rPr>
      </w:pPr>
      <w:r w:rsidRPr="00557159">
        <w:rPr>
          <w:rStyle w:val="StyleUnderline"/>
        </w:rPr>
        <w:t>China will not abandon its nuclear strategy of assured retaliation in response to an increasingly clear U.S. commitment to strategic</w:t>
      </w:r>
      <w:r w:rsidRPr="00BF1D46">
        <w:rPr>
          <w:sz w:val="16"/>
        </w:rPr>
        <w:t xml:space="preserve"> primacy. Instead, </w:t>
      </w:r>
      <w:r w:rsidRPr="00557159">
        <w:rPr>
          <w:rStyle w:val="StyleUnderline"/>
        </w:rPr>
        <w:t>to avoid Cold War-style nuclear competition and the risk of arms racing, China is altering how it implements assured retaliation</w:t>
      </w:r>
      <w:r w:rsidRPr="00BF1D46">
        <w:rPr>
          <w:sz w:val="16"/>
        </w:rPr>
        <w:t xml:space="preserve">. First, </w:t>
      </w:r>
      <w:r w:rsidRPr="00557159">
        <w:rPr>
          <w:rStyle w:val="StyleUnderline"/>
        </w:rPr>
        <w:t>China is allowing limited ambiguity over the application of its no-first-use policy</w:t>
      </w:r>
      <w:r w:rsidRPr="00BF1D46">
        <w:rPr>
          <w:sz w:val="16"/>
        </w:rPr>
        <w:t xml:space="preserve">, its pledge to not use nuclear weapons unless first attacked with nuclear weapons by another state. </w:t>
      </w:r>
      <w:r w:rsidRPr="00557159">
        <w:rPr>
          <w:rStyle w:val="StyleUnderline"/>
        </w:rPr>
        <w:t>Debate among Chinese strategists over the definition of</w:t>
      </w:r>
      <w:r>
        <w:rPr>
          <w:rStyle w:val="StyleUnderline"/>
        </w:rPr>
        <w:t xml:space="preserve"> </w:t>
      </w:r>
      <w:r w:rsidRPr="00557159">
        <w:rPr>
          <w:rStyle w:val="StyleUnderline"/>
        </w:rPr>
        <w:t>“first use” has created uncertainty over how China would respond to “counterforce” attacks</w:t>
      </w:r>
      <w:r w:rsidRPr="00BF1D46">
        <w:rPr>
          <w:sz w:val="16"/>
        </w:rPr>
        <w:t xml:space="preserve">, or attacks by an adversary using conventional weapons against Chinese nuclear forces and infrastructure. </w:t>
      </w:r>
      <w:r w:rsidRPr="00557159">
        <w:rPr>
          <w:rStyle w:val="StyleUnderline"/>
        </w:rPr>
        <w:t>The main purpose of this limited ambiguity is to deter the United States from conducting such conventional attacks</w:t>
      </w:r>
      <w:r w:rsidRPr="00BF1D46">
        <w:rPr>
          <w:sz w:val="16"/>
        </w:rPr>
        <w:t xml:space="preserve">. Chinese strategists are also debating whether a launch-on-warning posture—launching its own nuclear weapons as soon as China receives warning of incoming enemy nuclear missiles, but before they reach their Chinese targets—would be desirable and consistent with China’s no-first-use policy. Second, </w:t>
      </w:r>
      <w:r w:rsidRPr="00557159">
        <w:rPr>
          <w:rStyle w:val="StyleUnderline"/>
        </w:rPr>
        <w:t>China seeks to maintain the smallest nuclear arsenal capable of assuring retaliation against a nuclear-armed adversary</w:t>
      </w:r>
      <w:r w:rsidRPr="00BF1D46">
        <w:rPr>
          <w:sz w:val="16"/>
        </w:rPr>
        <w:t xml:space="preserve">. In response to U.S. capabilities developments, Beijing is making qualitative and limited quantitative improvements in its force structure. China is modestly increasing the size and survivability of its intercontinental ballistic missile (ICBM) force as well as its ability to penetrate missile defenses. It is equipping some of its ICBMs with multiple, independently targeted reentry vehicles (MIRVs), developing glide technology, and improving its strategic warning and command and control systems. To counter future advances in U.S. strategic capabilities, China is researching and developing missile defenses and hypersonic weapons technology, as well as continuing to improve its ballistic missile submarine force. </w:t>
      </w:r>
      <w:r w:rsidRPr="00557159">
        <w:rPr>
          <w:rStyle w:val="StyleUnderline"/>
        </w:rPr>
        <w:t>Limited ambiguity over how China may define a “nuclear attack”for its no-first-use policy allows Beijing to maintain a smaller arsenal than it would need if it adhered to a strict no-first-use policy</w:t>
      </w:r>
      <w:r w:rsidRPr="00BF1D46">
        <w:rPr>
          <w:sz w:val="16"/>
        </w:rPr>
        <w:t xml:space="preserve">. Yet limited ambiguity also raises the risk of nuclear escalation in a crisis, as it increases the likelihood that the United States could mistake Chinese nuclear signaling for preparations to use nuclear weapons. </w:t>
      </w:r>
      <w:r w:rsidRPr="00557159">
        <w:rPr>
          <w:rStyle w:val="StyleUnderline"/>
        </w:rPr>
        <w:t>China’s decision implies that it views the economic, diplomatic, and strategic costs of arms racing as a bigger threat to its national security than the risk of nuclear escalation in a crisis</w:t>
      </w:r>
      <w:r w:rsidRPr="00BF1D46">
        <w:rPr>
          <w:sz w:val="16"/>
        </w:rPr>
        <w:t xml:space="preserve">. </w:t>
      </w:r>
      <w:r w:rsidRPr="00557159">
        <w:rPr>
          <w:rStyle w:val="StyleUnderline"/>
        </w:rPr>
        <w:t>China is</w:t>
      </w:r>
      <w:r w:rsidRPr="00BF1D46">
        <w:rPr>
          <w:sz w:val="16"/>
        </w:rPr>
        <w:t xml:space="preserve"> also relatively </w:t>
      </w:r>
      <w:r w:rsidRPr="00557159">
        <w:rPr>
          <w:rStyle w:val="StyleUnderline"/>
        </w:rPr>
        <w:t>optimistic about the risk of nuclear escalation in any future U.S.–China crisis</w:t>
      </w:r>
      <w:r w:rsidRPr="00BF1D46">
        <w:rPr>
          <w:sz w:val="16"/>
        </w:rPr>
        <w:t xml:space="preserve">. A U.S.–China crisis would most likely arise because of a dispute between a U.S. ally and China. </w:t>
      </w:r>
      <w:r w:rsidRPr="00557159">
        <w:rPr>
          <w:rStyle w:val="StyleUnderline"/>
        </w:rPr>
        <w:t>Few Chinese strategists believe that the stakes in any U.S.–China crisis would prove sufficient for either China or the United States to risk nuclear escalation</w:t>
      </w:r>
      <w:r w:rsidRPr="00BF1D46">
        <w:rPr>
          <w:sz w:val="16"/>
        </w:rPr>
        <w:t xml:space="preserve">. </w:t>
      </w:r>
      <w:r w:rsidRPr="00557159">
        <w:rPr>
          <w:rStyle w:val="StyleUnderline"/>
        </w:rPr>
        <w:t>Chinese analysts also regard Beijing’s no-first-use policy as contributing to a clear firebreak between nuclear and conventional conflict.</w:t>
      </w:r>
      <w:r w:rsidRPr="00BF1D46">
        <w:rPr>
          <w:sz w:val="16"/>
        </w:rPr>
        <w:t xml:space="preserve"> They believe that </w:t>
      </w:r>
      <w:r w:rsidRPr="00557159">
        <w:rPr>
          <w:rStyle w:val="StyleUnderline"/>
        </w:rPr>
        <w:t>the United States would not be tempted to cross that threshold by attacking China’s nuclear arsenal with conventional capabilities, given the limited ambiguity over China’s no-first-use policy</w:t>
      </w:r>
      <w:r w:rsidRPr="00BF1D46">
        <w:rPr>
          <w:sz w:val="16"/>
        </w:rPr>
        <w:t>. Most Chinese strategists do not acknowledge the risk of unintentional escalation in a U.S.–China crisis.</w:t>
      </w:r>
    </w:p>
    <w:p w14:paraId="19C40079" w14:textId="77777777" w:rsidR="00BF1D46" w:rsidRDefault="00BF1D46" w:rsidP="00BF1D46"/>
    <w:p w14:paraId="0F52E40C" w14:textId="77777777" w:rsidR="00BF1D46" w:rsidRDefault="00BF1D46" w:rsidP="00BF1D46">
      <w:pPr>
        <w:pStyle w:val="Heading4"/>
      </w:pPr>
      <w:r>
        <w:t>Wouldn’t go nuclear – unless all deterrence broke down conflict would be limited</w:t>
      </w:r>
    </w:p>
    <w:p w14:paraId="7A035BC6" w14:textId="77777777" w:rsidR="00BF1D46" w:rsidRPr="00044D6A" w:rsidRDefault="00BF1D46" w:rsidP="00BF1D46">
      <w:pPr>
        <w:rPr>
          <w:rStyle w:val="Style13ptBold"/>
          <w:b w:val="0"/>
          <w:sz w:val="16"/>
          <w:szCs w:val="16"/>
        </w:rPr>
      </w:pPr>
      <w:r>
        <w:rPr>
          <w:rStyle w:val="Style13ptBold"/>
        </w:rPr>
        <w:t xml:space="preserve">Mirski 13 </w:t>
      </w:r>
      <w:r w:rsidRPr="00044D6A">
        <w:rPr>
          <w:rStyle w:val="Style13ptBold"/>
          <w:sz w:val="16"/>
          <w:szCs w:val="16"/>
        </w:rPr>
        <w:t>(SEAN MIRSKI, Carnegie Endowment for International Peace, “Stranglehold: The Context, Conduct and Consequences of an American Naval Blockade of China” 2/12/13, Journal of Strategic Studies, http://carnegieendowment.org/2013/02/12/stranglehold-context-conduct-and-consequences-of-american-naval-blockade-of-china-pub-51135) GG</w:t>
      </w:r>
    </w:p>
    <w:p w14:paraId="6DE4BCB4" w14:textId="77777777" w:rsidR="00BF1D46" w:rsidRDefault="00BF1D46" w:rsidP="00BF1D46">
      <w:r w:rsidRPr="00044D6A">
        <w:rPr>
          <w:rStyle w:val="StyleUnderline"/>
        </w:rPr>
        <w:t>The United States could find itself embroiled with China in an unlimited war</w:t>
      </w:r>
      <w:r>
        <w:t>, a limited war, or an “extensive” war that falls between the other two poles, and out of these, it would only consider implementing a blockade in the third, “extensive” conflict scenario</w:t>
      </w:r>
      <w:r w:rsidRPr="00044D6A">
        <w:rPr>
          <w:rStyle w:val="StyleUnderline"/>
        </w:rPr>
        <w:t xml:space="preserve">. The United States will probably never have to consider implementing a blockade in the context of an unlimited war because </w:t>
      </w:r>
      <w:r w:rsidRPr="00044D6A">
        <w:rPr>
          <w:rStyle w:val="Emphasis"/>
        </w:rPr>
        <w:t>such a conflict</w:t>
      </w:r>
      <w:r>
        <w:t>—waged by any and all means at the belligerents’ disposal—</w:t>
      </w:r>
      <w:r w:rsidRPr="00044D6A">
        <w:rPr>
          <w:rStyle w:val="Emphasis"/>
        </w:rPr>
        <w:t>could only arise subsequent to a total breakdown in nuclear deterrence</w:t>
      </w:r>
      <w:r>
        <w:t xml:space="preserve">. Fortunately, </w:t>
      </w:r>
      <w:r w:rsidRPr="00044D6A">
        <w:rPr>
          <w:rStyle w:val="StyleUnderline"/>
        </w:rPr>
        <w:t>both China and the United States would be bounded in their wartime conduct by the prospect of horrific nuclear escalation, which would establish an upper limit on both the means employed and the ends pursued by either side</w:t>
      </w:r>
      <w:r>
        <w:t xml:space="preserve">. At the opposite extreme, </w:t>
      </w:r>
      <w:r w:rsidRPr="00044D6A">
        <w:rPr>
          <w:rStyle w:val="StyleUnderline"/>
        </w:rPr>
        <w:t>the United States would also not implement a blockade in the context of a limited conflict.</w:t>
      </w:r>
      <w:r>
        <w:t xml:space="preserve"> In such a war, American forces would be fighting over interests that the United States perceived to be important, but not vital. As a result, the United States would be reluctant to utilize a blockade strategy due to its high costs, except perhaps as a latent strategy that deters against Chinese escalation or signals American resolve and escalation dominance. However, if the United States perceived that its vital interests were at stake in a conflict, then it would be willing to shoulder greater burdens and expend greater effort in order to win it.12 In such an “extensive” conflict, Washington may be willing to bear higher costs—including the cost of resisting international pressure to immediately terminate the conflict—to the point where a blockade would become an appropriate strategy. Equally importantly, the significance of the interests at stake would reinforce the United States’ political will and give American leaders the domestic political space necessary for prosecuting a longer-term conflict. </w:t>
      </w:r>
      <w:r w:rsidRPr="00044D6A">
        <w:rPr>
          <w:rStyle w:val="StyleUnderline"/>
        </w:rPr>
        <w:t>While the division between a limited and an “extensive” conflict is an arbitrary one that is heavily conditioned by the conflict’s context, it nevertheless usefully highlights the circumstances under which a blockade would be a practical option. Rather than following clear pre-determined guidelines, American policymakers would ultimately have to judge in any given conflict scenario whether the interests at stake were sufficiently valuable to the United States such that a blockade should be seriously considered</w:t>
      </w:r>
      <w:r>
        <w:t xml:space="preserve">. Before a blockade was implemented, the United States would need to anticipate that it could not necessarily defeat China quickly and decisively. Otherwise, China could rely on its domestic resource reserves and stockpiles to wait out the blockade’s effects until the conflict drew to a close.13 But if the United States foresaw the possibility of a protracted war, then a blockade strategy would become more relevant because it could actually begin to have a material impact as the conflict wore on. </w:t>
      </w:r>
    </w:p>
    <w:p w14:paraId="7B758CD9" w14:textId="77777777" w:rsidR="00BF1D46" w:rsidRPr="00D84FCD" w:rsidRDefault="00BF1D46" w:rsidP="00993D8A">
      <w:pPr>
        <w:rPr>
          <w:sz w:val="10"/>
        </w:rPr>
      </w:pPr>
    </w:p>
    <w:p w14:paraId="2ED7C121" w14:textId="77777777" w:rsidR="00830268" w:rsidRPr="00D84FCD" w:rsidRDefault="00830268" w:rsidP="00830268">
      <w:pPr>
        <w:pStyle w:val="Heading2"/>
        <w:rPr>
          <w:rFonts w:cs="Times New Roman"/>
        </w:rPr>
      </w:pPr>
      <w:r w:rsidRPr="00D84FCD">
        <w:rPr>
          <w:rFonts w:cs="Times New Roman"/>
        </w:rPr>
        <w:t>Yes Inevitable</w:t>
      </w:r>
    </w:p>
    <w:p w14:paraId="2618D460" w14:textId="77777777" w:rsidR="00830268" w:rsidRPr="00D84FCD" w:rsidRDefault="00830268" w:rsidP="00830268"/>
    <w:p w14:paraId="219821FF" w14:textId="77777777" w:rsidR="00830268" w:rsidRPr="00D84FCD" w:rsidRDefault="00830268" w:rsidP="00830268">
      <w:pPr>
        <w:pStyle w:val="Heading3"/>
        <w:rPr>
          <w:rFonts w:cs="Times New Roman"/>
        </w:rPr>
      </w:pPr>
      <w:r w:rsidRPr="00D84FCD">
        <w:rPr>
          <w:rFonts w:cs="Times New Roman"/>
        </w:rPr>
        <w:t>--History</w:t>
      </w:r>
    </w:p>
    <w:p w14:paraId="645CF32D" w14:textId="77777777" w:rsidR="00830268" w:rsidRPr="00D84FCD" w:rsidRDefault="00830268" w:rsidP="00830268"/>
    <w:p w14:paraId="5CE9E062" w14:textId="77777777" w:rsidR="00830268" w:rsidRPr="00D84FCD" w:rsidRDefault="00830268" w:rsidP="00830268">
      <w:pPr>
        <w:pStyle w:val="Heading4"/>
        <w:rPr>
          <w:rFonts w:cs="Times New Roman"/>
          <w:sz w:val="28"/>
        </w:rPr>
      </w:pPr>
      <w:r w:rsidRPr="00D84FCD">
        <w:rPr>
          <w:rFonts w:cs="Times New Roman"/>
          <w:sz w:val="28"/>
        </w:rPr>
        <w:t>War inevitable – historical analysis</w:t>
      </w:r>
    </w:p>
    <w:p w14:paraId="1352040B" w14:textId="77777777" w:rsidR="00830268" w:rsidRPr="00D84FCD" w:rsidRDefault="00830268" w:rsidP="00830268">
      <w:pPr>
        <w:rPr>
          <w:sz w:val="13"/>
          <w:szCs w:val="12"/>
        </w:rPr>
      </w:pPr>
      <w:r w:rsidRPr="00D84FCD">
        <w:rPr>
          <w:rStyle w:val="Style13ptBold"/>
          <w:sz w:val="28"/>
        </w:rPr>
        <w:t>Wilke ’15</w:t>
      </w:r>
      <w:r w:rsidRPr="00D84FCD">
        <w:rPr>
          <w:sz w:val="13"/>
          <w:szCs w:val="12"/>
        </w:rPr>
        <w:t xml:space="preserve">(Sharon Wilke is the Associate Director of Communications for the Belfer Center for Science and International Affairs. She quotes Graham Alison, Director of the Belfer Center for Science and International Affairs and Douglas Dillon Professor of Government at Harvard's John F. Kennedy School of Government, Steven Miller, Editor-in-Chief of International Security, and Joseph Nye, University Distinguished Service Professor, and former Dean of the Harvard's Kennedy School of Government,  "Will the U.S. and China Collide in the 21st Century?." </w:t>
      </w:r>
      <w:hyperlink r:id="rId53" w:history="1">
        <w:r w:rsidRPr="00D84FCD">
          <w:rPr>
            <w:rStyle w:val="Hyperlink"/>
            <w:sz w:val="12"/>
            <w:szCs w:val="12"/>
          </w:rPr>
          <w:t>http://belfercenter.ksg.harvard.edu/publication/25097/will_the_us_and_china_collide_in_the_21st_century.html</w:t>
        </w:r>
      </w:hyperlink>
      <w:r w:rsidRPr="00D84FCD">
        <w:rPr>
          <w:sz w:val="12"/>
          <w:szCs w:val="12"/>
        </w:rPr>
        <w:t xml:space="preserve"> , Belfer</w:t>
      </w:r>
      <w:r w:rsidRPr="00D84FCD">
        <w:rPr>
          <w:sz w:val="13"/>
          <w:szCs w:val="12"/>
        </w:rPr>
        <w:t xml:space="preserve"> Center </w:t>
      </w:r>
      <w:r w:rsidRPr="00D84FCD">
        <w:rPr>
          <w:sz w:val="12"/>
          <w:szCs w:val="12"/>
        </w:rPr>
        <w:t xml:space="preserve">Newsletter, </w:t>
      </w:r>
      <w:hyperlink r:id="rId54" w:history="1">
        <w:r w:rsidRPr="00D84FCD">
          <w:rPr>
            <w:sz w:val="12"/>
            <w:szCs w:val="12"/>
          </w:rPr>
          <w:t>Belfer Center for Science and International Affairs, Harvard Kennedy School</w:t>
        </w:r>
      </w:hyperlink>
      <w:r w:rsidRPr="00D84FCD">
        <w:rPr>
          <w:sz w:val="13"/>
          <w:szCs w:val="12"/>
        </w:rPr>
        <w:t>, Spring 2015; DDI- RF.)</w:t>
      </w:r>
    </w:p>
    <w:p w14:paraId="4C71D7D0" w14:textId="77777777" w:rsidR="00830268" w:rsidRPr="00D84FCD" w:rsidRDefault="00830268" w:rsidP="00830268">
      <w:pPr>
        <w:rPr>
          <w:rStyle w:val="StyleUnderline"/>
        </w:rPr>
      </w:pPr>
      <w:r w:rsidRPr="00D84FCD">
        <w:rPr>
          <w:sz w:val="13"/>
          <w:szCs w:val="12"/>
        </w:rPr>
        <w:t xml:space="preserve">More than 2500 years ago, Thucydides, the Athenian historian and general, wrote his history of the Peloponnesian War. In his oft-quoted summary, he concludes: “It was the rise of Athens and the fear that this inspired in Sparta that made war inevitable.” In a forthcoming article, </w:t>
      </w:r>
      <w:r w:rsidRPr="00D84FCD">
        <w:rPr>
          <w:rStyle w:val="StyleUnderline"/>
        </w:rPr>
        <w:t>Graham Allison writes that “the defining question about global order for this generation is whether China and the U.S. can escape Thucydides’ Trap.” Reviewing the past 500 years,</w:t>
      </w:r>
      <w:r w:rsidRPr="00D84FCD">
        <w:rPr>
          <w:sz w:val="13"/>
          <w:szCs w:val="12"/>
        </w:rPr>
        <w:t xml:space="preserve"> Allison finds that in</w:t>
      </w:r>
      <w:r w:rsidRPr="00D84FCD">
        <w:rPr>
          <w:rStyle w:val="StyleUnderline"/>
        </w:rPr>
        <w:t xml:space="preserve"> 12 of 16 cases where a rising power threatened to displace a ruling power, the result was war.</w:t>
      </w:r>
      <w:r w:rsidRPr="00D84FCD">
        <w:rPr>
          <w:sz w:val="13"/>
          <w:szCs w:val="12"/>
        </w:rPr>
        <w:t xml:space="preserve"> He notes that while a war between the U.S. and China seems remote, the 100th anniversary of World War I reminds us of “man’s capacity for folly.” “On the current trajectory, </w:t>
      </w:r>
      <w:r w:rsidRPr="00D84FCD">
        <w:rPr>
          <w:rStyle w:val="StyleUnderline"/>
        </w:rPr>
        <w:t>war between the U.S. and China</w:t>
      </w:r>
      <w:r w:rsidRPr="00D84FCD">
        <w:rPr>
          <w:sz w:val="13"/>
          <w:szCs w:val="12"/>
        </w:rPr>
        <w:t xml:space="preserve"> in the decades ahead</w:t>
      </w:r>
      <w:r w:rsidRPr="00D84FCD">
        <w:rPr>
          <w:rStyle w:val="StyleUnderline"/>
        </w:rPr>
        <w:t xml:space="preserve"> is</w:t>
      </w:r>
      <w:r w:rsidRPr="00D84FCD">
        <w:rPr>
          <w:sz w:val="13"/>
          <w:szCs w:val="12"/>
        </w:rPr>
        <w:t xml:space="preserve"> not just possible, but </w:t>
      </w:r>
      <w:r w:rsidRPr="00D84FCD">
        <w:rPr>
          <w:rStyle w:val="StyleUnderline"/>
        </w:rPr>
        <w:t>much more likely than currently recognized,</w:t>
      </w:r>
      <w:r w:rsidRPr="00D84FCD">
        <w:t>” Allison</w:t>
      </w:r>
      <w:r w:rsidRPr="00D84FCD">
        <w:rPr>
          <w:sz w:val="13"/>
          <w:szCs w:val="12"/>
        </w:rPr>
        <w:t xml:space="preserve"> contends. Indeed, he writes, “on the historical record, war is more likely than not.” The Next Great War: The Roots of World War I and the Risk of U.S.-China Conflict, a new publication edited by the Center’s Richard Rosecrance and Steven E. Miller, suggests that while there are differences between today’s world and 1914, </w:t>
      </w:r>
      <w:r w:rsidRPr="00D84FCD">
        <w:rPr>
          <w:rStyle w:val="StyleUnderline"/>
        </w:rPr>
        <w:t>there are</w:t>
      </w:r>
      <w:r w:rsidRPr="00D84FCD">
        <w:rPr>
          <w:sz w:val="13"/>
          <w:szCs w:val="12"/>
        </w:rPr>
        <w:t xml:space="preserve"> also some </w:t>
      </w:r>
      <w:r w:rsidRPr="00D84FCD">
        <w:rPr>
          <w:rStyle w:val="StyleUnderline"/>
        </w:rPr>
        <w:t>unsettling similarities between the current China-U.S. relationship and conditions that led to WWI</w:t>
      </w:r>
      <w:r w:rsidRPr="00D84FCD">
        <w:rPr>
          <w:sz w:val="13"/>
          <w:szCs w:val="12"/>
        </w:rPr>
        <w:t xml:space="preserve">. In U.S. China 21: Constructive Realism, Common Purpose, a report to be released this spring, former Australian Prime Minister Kevin Rudd, a senior fellow at the Belfer Center, argues that the U.S. and China can avoid Thucydides’ Trap by better understanding each other and undertaking a series of measures to build strategic trust. The report emerges from a major study at the Center, headed by Rudd, on the possibilities and impacts of a new strategic relationship between China and the United States. Harvard Distinguished Service </w:t>
      </w:r>
      <w:r w:rsidRPr="00D84FCD">
        <w:rPr>
          <w:rStyle w:val="StyleUnderline"/>
        </w:rPr>
        <w:t xml:space="preserve">Professor Joseph S. Nye warns of the dangers of a self-fulfilling prophecy </w:t>
      </w:r>
      <w:r w:rsidRPr="00D84FCD">
        <w:rPr>
          <w:sz w:val="13"/>
          <w:szCs w:val="12"/>
        </w:rPr>
        <w:t xml:space="preserve">in his newly released book Is the American Century Over? The rise of China, </w:t>
      </w:r>
      <w:r w:rsidRPr="00D84FCD">
        <w:rPr>
          <w:rStyle w:val="StyleUnderline"/>
        </w:rPr>
        <w:t>he writes,</w:t>
      </w:r>
      <w:r w:rsidRPr="00D84FCD">
        <w:rPr>
          <w:sz w:val="13"/>
          <w:szCs w:val="12"/>
        </w:rPr>
        <w:t xml:space="preserve"> “recalls </w:t>
      </w:r>
      <w:r w:rsidRPr="00D84FCD">
        <w:rPr>
          <w:rStyle w:val="StyleUnderline"/>
        </w:rPr>
        <w:t>Thucydides’ other warning that belief in the inevitability of conflict can become one of its main causes. Each side, believing it will end up at war with the other, makes reasonable military preparations which then are read by the other side as confirmation of its worst fears.”</w:t>
      </w:r>
      <w:r w:rsidRPr="00D84FCD">
        <w:rPr>
          <w:sz w:val="13"/>
          <w:szCs w:val="12"/>
        </w:rPr>
        <w:t xml:space="preserve"> The Next Great War? </w:t>
      </w:r>
      <w:r w:rsidRPr="00D84FCD">
        <w:rPr>
          <w:rStyle w:val="StyleUnderline"/>
        </w:rPr>
        <w:t>In The Next Great War? The Roots of World War I and the Risks of U.S.-China Conflict, leading experts</w:t>
      </w:r>
      <w:r w:rsidRPr="00D84FCD">
        <w:rPr>
          <w:sz w:val="13"/>
          <w:szCs w:val="12"/>
        </w:rPr>
        <w:t xml:space="preserve"> reconsider the causes of World War I and explore whether the great powers of the twenty-first century can avoid the mistakes of Europe’s statesmen in 1914 and prevent another catastrophic conflict. They find differences as well as similarities between today’s world and the world of 1914—but </w:t>
      </w:r>
      <w:r w:rsidRPr="00D84FCD">
        <w:rPr>
          <w:rStyle w:val="StyleUnderline"/>
        </w:rPr>
        <w:t xml:space="preserve">conclude that only a deep understanding of those differences and early action to bring great powers together will likely enable the United States and China to avoid a great war. </w:t>
      </w:r>
      <w:r w:rsidRPr="00D84FCD">
        <w:rPr>
          <w:sz w:val="13"/>
          <w:szCs w:val="12"/>
        </w:rPr>
        <w:t xml:space="preserve">Comments on U.S.-China Relations Steven E. Miller, Introduction, The Next Great War? The Roots of World War I and the Risk of U.S.-China Conflict One of the most troublesome aspects of the international order in 1914 is partially reproduced today. If there is one warning that particularly leaps out from the pages of this volume, it is the danger of entrapping alliances. </w:t>
      </w:r>
      <w:r w:rsidRPr="00D84FCD">
        <w:rPr>
          <w:rStyle w:val="StyleUnderline"/>
        </w:rPr>
        <w:t xml:space="preserve">The most likely route to war with China is via a dispute involving one or more of the United States’ Asian allies. This is not a purely hypothetical danger. Asia’s many territorial disputes, on both land and sea, are potential flash points. </w:t>
      </w:r>
      <w:r w:rsidRPr="00D84FCD">
        <w:rPr>
          <w:sz w:val="13"/>
          <w:szCs w:val="12"/>
        </w:rPr>
        <w:t xml:space="preserve">Graham Allison from a forthcoming publication </w:t>
      </w:r>
      <w:r w:rsidRPr="00D84FCD">
        <w:rPr>
          <w:rStyle w:val="StyleUnderline"/>
        </w:rPr>
        <w:t>Thucydides went to the heart of the matter in focusing on the</w:t>
      </w:r>
      <w:r w:rsidRPr="00D84FCD">
        <w:rPr>
          <w:sz w:val="13"/>
          <w:szCs w:val="12"/>
        </w:rPr>
        <w:t xml:space="preserve"> inexorable, </w:t>
      </w:r>
      <w:r w:rsidRPr="00D84FCD">
        <w:rPr>
          <w:rStyle w:val="StyleUnderline"/>
        </w:rPr>
        <w:t>structural stress caused by a rapid shift in the balance of power between two rivals.</w:t>
      </w:r>
      <w:r w:rsidRPr="00D84FCD">
        <w:rPr>
          <w:sz w:val="13"/>
          <w:szCs w:val="12"/>
        </w:rPr>
        <w:t xml:space="preserve"> Note that </w:t>
      </w:r>
      <w:r w:rsidRPr="00D84FCD">
        <w:rPr>
          <w:rStyle w:val="StyleUnderline"/>
        </w:rPr>
        <w:t>Thucydides identified two key drivers that create this structural dynamic: the rising power’s growing sense of its importance, entitlement, and demand for greater respect</w:t>
      </w:r>
      <w:r w:rsidRPr="00D84FCD">
        <w:rPr>
          <w:sz w:val="13"/>
          <w:szCs w:val="12"/>
        </w:rPr>
        <w:t>...</w:t>
      </w:r>
      <w:r w:rsidRPr="00D84FCD">
        <w:rPr>
          <w:rStyle w:val="StyleUnderline"/>
        </w:rPr>
        <w:t>on the one hand, and the insecurity, fear, and determination to defend the status quo this engenders in the established power, on the other.</w:t>
      </w:r>
      <w:r w:rsidRPr="00D84FCD">
        <w:rPr>
          <w:sz w:val="13"/>
          <w:szCs w:val="12"/>
        </w:rPr>
        <w:t xml:space="preserve"> In sum, </w:t>
      </w:r>
      <w:r w:rsidRPr="00D84FCD">
        <w:rPr>
          <w:rStyle w:val="StyleUnderline"/>
        </w:rPr>
        <w:t>Thucydides’ Trap refers to the</w:t>
      </w:r>
      <w:r w:rsidRPr="00D84FCD">
        <w:rPr>
          <w:sz w:val="13"/>
          <w:szCs w:val="12"/>
        </w:rPr>
        <w:t xml:space="preserve"> natural, </w:t>
      </w:r>
      <w:r w:rsidRPr="00D84FCD">
        <w:rPr>
          <w:rStyle w:val="StyleUnderline"/>
        </w:rPr>
        <w:t>inevitable, inescapable discombobulation that accompanies a tectonic shift in the relative power of a rising and ruling state. Under such conditions, unexpected actions by third parties that would otherwise be manageable can provide a spark that leads to results neither major competitor would have chosen.</w:t>
      </w:r>
    </w:p>
    <w:p w14:paraId="46711AC8" w14:textId="77777777" w:rsidR="00830268" w:rsidRPr="00D84FCD" w:rsidRDefault="00830268" w:rsidP="00830268"/>
    <w:p w14:paraId="7C1D4AC9" w14:textId="77777777" w:rsidR="00830268" w:rsidRPr="00D84FCD" w:rsidRDefault="00830268" w:rsidP="00830268">
      <w:pPr>
        <w:pStyle w:val="Heading3"/>
        <w:rPr>
          <w:rFonts w:cs="Times New Roman"/>
        </w:rPr>
      </w:pPr>
      <w:r w:rsidRPr="00D84FCD">
        <w:rPr>
          <w:rFonts w:cs="Times New Roman"/>
        </w:rPr>
        <w:t>--Rising Power</w:t>
      </w:r>
    </w:p>
    <w:p w14:paraId="0ACB02F3" w14:textId="77777777" w:rsidR="00830268" w:rsidRPr="00D84FCD" w:rsidRDefault="00830268" w:rsidP="00830268"/>
    <w:p w14:paraId="293CD68E" w14:textId="77777777" w:rsidR="00830268" w:rsidRPr="00D84FCD" w:rsidRDefault="00830268" w:rsidP="00830268">
      <w:pPr>
        <w:pStyle w:val="Heading4"/>
        <w:rPr>
          <w:rFonts w:cs="Times New Roman"/>
        </w:rPr>
      </w:pPr>
      <w:r w:rsidRPr="00D84FCD">
        <w:rPr>
          <w:rFonts w:cs="Times New Roman"/>
        </w:rPr>
        <w:t>U.S. - China War inevitable – power transition causes an aggressive posture that incentivizes conflict</w:t>
      </w:r>
    </w:p>
    <w:p w14:paraId="1DFFDADB" w14:textId="77777777" w:rsidR="00830268" w:rsidRPr="00D84FCD" w:rsidRDefault="00830268" w:rsidP="00830268">
      <w:r w:rsidRPr="00D84FCD">
        <w:rPr>
          <w:rStyle w:val="Style13ptBold"/>
        </w:rPr>
        <w:t xml:space="preserve">Kearn 16 </w:t>
      </w:r>
      <w:r w:rsidRPr="00D84FCD">
        <w:t xml:space="preserve">(David W. Kearn, Jr, The East Asia Institute “Understanding Pathways to Conflict in the Western Pacific” May 2016, The East Asia Institute (EAI) is a nonprofit and independent research organization. Kearn is an Associate Professor of Government and Politics at St. John's University </w:t>
      </w:r>
      <w:hyperlink r:id="rId55" w:history="1">
        <w:r w:rsidRPr="00D84FCD">
          <w:rPr>
            <w:rStyle w:val="Hyperlink"/>
            <w:szCs w:val="16"/>
          </w:rPr>
          <w:t>http://www.eai.or.kr/data/bbs/eng_report/2016051016465847.pdf</w:t>
        </w:r>
      </w:hyperlink>
      <w:r w:rsidRPr="00D84FCD">
        <w:t>) GG</w:t>
      </w:r>
    </w:p>
    <w:p w14:paraId="7B7BD228" w14:textId="77777777" w:rsidR="00830268" w:rsidRPr="00D84FCD" w:rsidRDefault="00830268" w:rsidP="00830268">
      <w:pPr>
        <w:rPr>
          <w:rStyle w:val="StyleUnderline"/>
        </w:rPr>
      </w:pPr>
      <w:r w:rsidRPr="00D84FCD">
        <w:t xml:space="preserve">Taken with the recent Chinese behavior in the East and South China Seas discussed above and these concerns about a real and growing Chinese threat to U.S. security interests in Asia seem difficult to dismiss. 23 The leading scholar of the offensive realist school, John Mearsheimer, has already written that </w:t>
      </w:r>
      <w:r w:rsidRPr="00D84FCD">
        <w:rPr>
          <w:rStyle w:val="StyleUnderline"/>
        </w:rPr>
        <w:t>war between the United States and China is all but inevitable</w:t>
      </w:r>
      <w:r w:rsidRPr="00D84FCD">
        <w:t xml:space="preserve">. </w:t>
      </w:r>
      <w:r w:rsidRPr="00D84FCD">
        <w:rPr>
          <w:rStyle w:val="StyleUnderline"/>
        </w:rPr>
        <w:t>As a rising power seeking</w:t>
      </w:r>
      <w:r w:rsidRPr="00D84FCD">
        <w:t xml:space="preserve"> regional (if not global) </w:t>
      </w:r>
      <w:r w:rsidRPr="00D84FCD">
        <w:rPr>
          <w:rStyle w:val="StyleUnderline"/>
        </w:rPr>
        <w:t>hegemony, China clearly views the United States as the primary obstacle to its longterm objective</w:t>
      </w:r>
      <w:r w:rsidRPr="00D84FCD">
        <w:t xml:space="preserve">. It is difficult to discern a specific mechanism or pathway from offensive realist logic to explain why China may more risk acceptant in challenging the United States and thus more willing to risk a major war, but </w:t>
      </w:r>
      <w:r w:rsidRPr="00D84FCD">
        <w:rPr>
          <w:rStyle w:val="StyleUnderline"/>
        </w:rPr>
        <w:t>in the rational and strategic calculations of the leadership in Beijing the shifting balance of military power within in the region may provide a window of opportunity to banish the United States from the region.</w:t>
      </w:r>
      <w:r w:rsidRPr="00D84FCD">
        <w:t xml:space="preserve">24 Similarly, </w:t>
      </w:r>
      <w:r w:rsidRPr="00D84FCD">
        <w:rPr>
          <w:rStyle w:val="StyleUnderline"/>
        </w:rPr>
        <w:t>much of the power transition literature seems to capture the general contours of a potential U.S.-China rivalry</w:t>
      </w:r>
      <w:r w:rsidRPr="00D84FCD">
        <w:t xml:space="preserve">, and would similarly predict a conflict or even major war between the two. So in general terms the rising regional power views an opportunity provided by a favorable shift in military power to initiate a conflict with the prevailing or status quo power with the objective of ejecting that power from the region and achieving hegemony over its weaker neighbors. This is certainly a plausible story, but it remains somewhat general in its predictive utility 5 However, it is relatively unclear which state would necessarily initiate the conflict. </w:t>
      </w:r>
      <w:r w:rsidRPr="00D84FCD">
        <w:rPr>
          <w:rStyle w:val="StyleUnderline"/>
        </w:rPr>
        <w:t>Power transition theory seems to place the onus of the responsibility for conflict with the rising state, which is unsatisfied with the nature of the existing international order</w:t>
      </w:r>
      <w:r w:rsidRPr="00D84FCD">
        <w:t xml:space="preserve"> (set up by the prevailing hegemon and its status quo allies) </w:t>
      </w:r>
      <w:r w:rsidRPr="00D84FCD">
        <w:rPr>
          <w:rStyle w:val="StyleUnderline"/>
        </w:rPr>
        <w:t>and thus presses against that order and eventually attempts to forcibly revise it, causing the status quo defenders to respond, ultimately leading to war</w:t>
      </w:r>
      <w:r w:rsidRPr="00D84FCD">
        <w:t xml:space="preserve">. Gilpin’s hegemonic war model presents a persuasive description of how a relatively stable hegemonic system can be destabilized, devolving into increasingly polarized coalitions, until crisis leads to system-changing war, but again fails to provide a specific explanation for why one state — whether the challenger or the threatened leader — would strike the first blow.26 A useful synthetic argument has been offered by Copeland, who focuses on the perceptions of power of the relevant great powers and constructs a model of preventive war motivations driving a declining power to initiate crises with a willingness to launch a major war while it maintains a favorable position vis-à-vis its primary adversary.27 A more plausible enactment of “dynamic differentials” theory would envision a shocking and precipitous decline in China’s power. Perhaps due to a serious economic contraction or societal upheaval spurred by a significant reversal of China’s slow and steady path to economic and political development, Beijing would face a difficult choice. </w:t>
      </w:r>
      <w:r w:rsidRPr="00D84FCD">
        <w:rPr>
          <w:rStyle w:val="StyleUnderline"/>
        </w:rPr>
        <w:t>Confronted with a deep and potentially irreversible decline in their relative power, Chinese leaders may view a rapidly closing window of opportunity to push the United States out of the region permanently</w:t>
      </w:r>
      <w:r w:rsidRPr="00D84FCD">
        <w:t xml:space="preserve">. </w:t>
      </w:r>
      <w:r w:rsidRPr="00D84FCD">
        <w:rPr>
          <w:rStyle w:val="StyleUnderline"/>
        </w:rPr>
        <w:t>The actual nature of the military campaign may not envision a large-scale war between the two powers, but could involve a limited action that removes U.S. power</w:t>
      </w:r>
      <w:r w:rsidRPr="00D84FCD">
        <w:t xml:space="preserve"> projection capabilities in the region. </w:t>
      </w:r>
      <w:r w:rsidRPr="00D84FCD">
        <w:rPr>
          <w:rStyle w:val="StyleUnderline"/>
        </w:rPr>
        <w:t>The result would be a fait accompli that Washington would be forced to accept to undertake a major war to overturn</w:t>
      </w:r>
      <w:r w:rsidRPr="00D84FCD">
        <w:t xml:space="preserve">. Of course, no operation would likely be so clean and surgical, and the uncertainties and ambiguities relative to the response of U.S. allies and the larger international community are significant and potentially decisive. But faced with a choice of declining in power and losing the capability to change the status quo in the foreseeable future, </w:t>
      </w:r>
      <w:r w:rsidRPr="00D84FCD">
        <w:rPr>
          <w:rStyle w:val="StyleUnderline"/>
        </w:rPr>
        <w:t>Chinese leaders may take more risks to alter that status quo while it is in the best position to do so</w:t>
      </w:r>
      <w:r w:rsidRPr="00D84FCD">
        <w:t>. This model makes intuitive sense: why would a rational leadership attack when it perceived itself to be the weaker power? It would be irrational for a rising power to initiate hostilities against a leading power until it surpassed the leader. It may live in fear of being attacked, understanding the preventive pressures on the leading-but-declining state, but it should do as much as possible to postpone a conflict until it was confident that it was in the ascendance. The declining leader may indeed have incentives to initiate conflict when it has an upper hand, but we would not expect a rising state to do so. Copeland’s</w:t>
      </w:r>
      <w:r w:rsidRPr="00D84FCD">
        <w:rPr>
          <w:rStyle w:val="StyleUnderline"/>
        </w:rPr>
        <w:t xml:space="preserve"> </w:t>
      </w:r>
      <w:r w:rsidRPr="00D84FCD">
        <w:t>insights are particularly applicable to the U.S.-China case. Of course it</w:t>
      </w:r>
      <w:r w:rsidRPr="00D84FCD">
        <w:rPr>
          <w:rStyle w:val="StyleUnderline"/>
        </w:rPr>
        <w:t xml:space="preserve"> </w:t>
      </w:r>
      <w:r w:rsidRPr="00D84FCD">
        <w:t xml:space="preserve">is highly unlikely that the United States, even in decline, would ever launch a preventive war on China. With its alliances in the region, U.S. power is amplified and so long as Japan and South Korea prefer to balance against China and refuse to appease or bandwagon with the growing regime, the United States will maintain a relatively strong position in the region even if its own relative power declines. The common insight provided by offensive realist approaches is that times of a change in relative power are dangerous and war prone. Leaders are acutely sensitive to the capabilities of their state and to the relative capabilities of potential rivals. While the United States remains the preeminent global power, the balance of power in the Western Pacific — particularly in terms of military power — has seemingly shifted in China’s favor. With strong allies like Japan and South Korea, </w:t>
      </w:r>
      <w:r w:rsidRPr="00D84FCD">
        <w:rPr>
          <w:rStyle w:val="StyleUnderline"/>
        </w:rPr>
        <w:t>the United States remains in a strong position, but China has seemingly entered a period where its leaders recognize its relative strength and improving position vis-à-vis its neighbors and is increasingly risk acceptant in pushing against the existing status quo.</w:t>
      </w:r>
      <w:r w:rsidRPr="00D84FCD">
        <w:t xml:space="preserve"> Its declaration of the ADIZ in the East China Sea and the reclamation and fortification of possessions in the South China seem to be evidence of this. How far China will continue to engage in risky provocative behavior is unclear, but </w:t>
      </w:r>
      <w:r w:rsidRPr="00D84FCD">
        <w:rPr>
          <w:rStyle w:val="StyleUnderline"/>
        </w:rPr>
        <w:t>given the perception that China has achieved a favorable balance of power within the region, it is likely that Beijing will continue on its new assertive path.</w:t>
      </w:r>
    </w:p>
    <w:p w14:paraId="3B5389B0" w14:textId="77777777" w:rsidR="00993D8A" w:rsidRPr="00D84FCD" w:rsidRDefault="00993D8A" w:rsidP="00993D8A"/>
    <w:p w14:paraId="26D3A74F" w14:textId="77777777" w:rsidR="00C44AE0" w:rsidRPr="00D84FCD" w:rsidRDefault="00C44AE0" w:rsidP="00D67781">
      <w:pPr>
        <w:rPr>
          <w:sz w:val="14"/>
        </w:rPr>
      </w:pPr>
    </w:p>
    <w:p w14:paraId="20C65818" w14:textId="77777777" w:rsidR="00C44AE0" w:rsidRPr="00D84FCD" w:rsidRDefault="00C44AE0" w:rsidP="00C44AE0">
      <w:pPr>
        <w:pStyle w:val="Heading2"/>
        <w:rPr>
          <w:rFonts w:cs="Times New Roman"/>
        </w:rPr>
      </w:pPr>
      <w:r w:rsidRPr="00D84FCD">
        <w:rPr>
          <w:rFonts w:cs="Times New Roman"/>
        </w:rPr>
        <w:t>Not Inevitable</w:t>
      </w:r>
    </w:p>
    <w:p w14:paraId="742E54C0" w14:textId="77777777" w:rsidR="00C44AE0" w:rsidRPr="00D84FCD" w:rsidRDefault="00C44AE0" w:rsidP="00C44AE0"/>
    <w:p w14:paraId="30764742" w14:textId="77777777" w:rsidR="00C44AE0" w:rsidRPr="00D84FCD" w:rsidRDefault="00C44AE0" w:rsidP="00C44AE0">
      <w:pPr>
        <w:pStyle w:val="Heading3"/>
        <w:rPr>
          <w:rFonts w:cs="Times New Roman"/>
        </w:rPr>
      </w:pPr>
      <w:r w:rsidRPr="00D84FCD">
        <w:rPr>
          <w:rFonts w:cs="Times New Roman"/>
        </w:rPr>
        <w:t>--Too Costly</w:t>
      </w:r>
    </w:p>
    <w:p w14:paraId="44986C0B" w14:textId="77777777" w:rsidR="00C44AE0" w:rsidRPr="00D84FCD" w:rsidRDefault="00C44AE0" w:rsidP="00C44AE0"/>
    <w:p w14:paraId="2675BD43" w14:textId="77777777" w:rsidR="00C44AE0" w:rsidRPr="00D84FCD" w:rsidRDefault="00C44AE0" w:rsidP="00C44AE0">
      <w:pPr>
        <w:pStyle w:val="Heading4"/>
        <w:rPr>
          <w:rFonts w:cs="Times New Roman"/>
        </w:rPr>
      </w:pPr>
      <w:r w:rsidRPr="00D84FCD">
        <w:rPr>
          <w:rFonts w:cs="Times New Roman"/>
        </w:rPr>
        <w:t>Sino-American war too costly and rise is peaceful</w:t>
      </w:r>
    </w:p>
    <w:p w14:paraId="0DEA6FF6" w14:textId="77777777" w:rsidR="00C44AE0" w:rsidRPr="00D84FCD" w:rsidRDefault="00C44AE0" w:rsidP="00C44AE0">
      <w:pPr>
        <w:rPr>
          <w:sz w:val="12"/>
          <w:szCs w:val="12"/>
        </w:rPr>
      </w:pPr>
      <w:r w:rsidRPr="00D84FCD">
        <w:rPr>
          <w:rStyle w:val="Style13ptBold"/>
        </w:rPr>
        <w:t>Welch ‘15</w:t>
      </w:r>
      <w:r w:rsidRPr="00D84FCD">
        <w:rPr>
          <w:sz w:val="12"/>
          <w:szCs w:val="12"/>
        </w:rPr>
        <w:t xml:space="preserve">(David A. Welch is CIGI Chair of Global Security, Balsillie School of International Affairs. “Can the United States and China avoid A Thucydides Trap?” </w:t>
      </w:r>
      <w:hyperlink r:id="rId56" w:history="1">
        <w:r w:rsidRPr="00D84FCD">
          <w:rPr>
            <w:rStyle w:val="Hyperlink"/>
            <w:sz w:val="12"/>
            <w:szCs w:val="12"/>
          </w:rPr>
          <w:t>https://www.cigionline.org/blogs/asia-pacific-security/can-united-states-and-china-avoid-thucydides-trap</w:t>
        </w:r>
      </w:hyperlink>
      <w:r w:rsidRPr="00D84FCD">
        <w:rPr>
          <w:sz w:val="12"/>
          <w:szCs w:val="12"/>
        </w:rPr>
        <w:t xml:space="preserve"> , The Centre for International Governance Innovation,  April 11, 2015)</w:t>
      </w:r>
    </w:p>
    <w:p w14:paraId="75D5E1D1" w14:textId="77777777" w:rsidR="00C44AE0" w:rsidRPr="00D84FCD" w:rsidRDefault="00C44AE0" w:rsidP="00C44AE0">
      <w:pPr>
        <w:rPr>
          <w:sz w:val="13"/>
          <w:szCs w:val="12"/>
        </w:rPr>
      </w:pPr>
      <w:r w:rsidRPr="00D84FCD">
        <w:rPr>
          <w:sz w:val="13"/>
          <w:szCs w:val="12"/>
        </w:rPr>
        <w:t xml:space="preserve">In 2003 I published an essay titled, “Why International Relations Theorists Should Stop Reading Thucydides.” I thought I made a pretty strong case. There was, first of all, the question of anachronism. No modern doctor would base his or her medical practice on the writings of Erasistratus, Herophilus, or Hippocrates, but for some reason International Relations scholars seem to think that whatever Thucydides wrote almost 2,500 years ago still applies today. There was also the question of accuracy. Thucydides told a pretty good tale, but much of it, and certainly the most famous parts, had a “take my word for it” kind of feel. The single most important bit—the claim that “[t]he growth of the power of Athens, and the alarm which this inspired in Sparta, made war inevitable” and that the Spartans went to war with Athens “not so much because they were persuaded by the arguments of the allies, as because they feared the growth of the power of the Athenians, seeing most of Hellas already subject to them”[1]— was, in fact, supported by no evidence whatsoever and contradicted by a very great deal. Thucydides admitted as much himself when he wrote, “The real cause [of war] . . . I consider to be the one which was formally most kept out of sight”[2]. Finally, even if Thucydides still applied, and even if what he said was accurate, there was the question of takeaway. His History is so rich that anyone with any paradigmatic predilection whatsoever could mine it for aid and comfort. If IR theorists were the proverbial blind men, Thucydides would be the proverbial elephant. The Realists got to him first and prominently staked their claim, but there is a very great deal in what he wrote, I argued, that is flatly inconsistent with the Realist take. Not surprisingly, no one paid attention. IR theorists still read Thucydides. They continue to publish books and articles on Thucydides, or invoking Thucydides, “just as regular as a clock can tick.”[3] So also do public intellectuals, it seems; for in recent years “The Thucydides Trap” has emerged as a popular image with which to make sense of U.S.-China relations. The term was first coined by Graham Allison in a widely-read 2012 op-ed in The Financial Times. He used it to refer to the combination of China’s rise and the fear this might inspire in the United States that roughly mapped onto Thucydides’ account of Athens’ rise and the fear this provoked in Sparta. The term pithily captures the core idea of A.F.K. Organski’s power transition theory, which postulates that great power wars are likeliest when a rapidly rising challenger threatens to overtake a declining hegemon [4]. Despite Thucydides’ emphasis on fear, both his account of Spartan motivations for war and power transition theory presume an essentially rational calculation: namely, that war now on relatively favorable terms is preferable to war later on relatively unfavorable terms. </w:t>
      </w:r>
      <w:r w:rsidRPr="00D84FCD">
        <w:rPr>
          <w:rStyle w:val="StyleUnderline"/>
          <w:szCs w:val="22"/>
        </w:rPr>
        <w:t>The issue of inevitability is</w:t>
      </w:r>
      <w:r w:rsidRPr="00D84FCD">
        <w:rPr>
          <w:sz w:val="13"/>
          <w:szCs w:val="12"/>
        </w:rPr>
        <w:t xml:space="preserve"> an </w:t>
      </w:r>
      <w:r w:rsidRPr="00D84FCD">
        <w:rPr>
          <w:rStyle w:val="StyleUnderline"/>
          <w:szCs w:val="22"/>
        </w:rPr>
        <w:t>important</w:t>
      </w:r>
      <w:r w:rsidRPr="00D84FCD">
        <w:rPr>
          <w:sz w:val="13"/>
          <w:szCs w:val="12"/>
        </w:rPr>
        <w:t xml:space="preserve"> difference, however. Thucydides stated plainly that war between Sparta and Athens was inevitable. Power transition theory would have said only that it was unusually likely. Allison sides with Organski. </w:t>
      </w:r>
      <w:r w:rsidRPr="00D84FCD">
        <w:rPr>
          <w:rStyle w:val="StyleUnderline"/>
          <w:b/>
          <w:szCs w:val="22"/>
        </w:rPr>
        <w:t>There is nothing inevitable about a U.S.-Chinese conflict</w:t>
      </w:r>
      <w:r w:rsidRPr="00D84FCD">
        <w:rPr>
          <w:sz w:val="13"/>
          <w:szCs w:val="12"/>
        </w:rPr>
        <w:t xml:space="preserve">, he insists, but it is important that leaders on both sides “begin talking to each other much more candidly about likely confrontations and flash points” and “begin making substantial adjustments to accommodate the irreducible requirements of the other.” Relatively few people actually believe that a U.S.-Chinese showdown is inevitable, although John Mearsheimer comes close. China’s rise, he writes, “is likely [N.B. the hedge] to lead to an intense security competition between China and the United States, with considerable potential for war. Moreover, most of China’s neighbors . . . will join with the United States to contain China’s power. To put it bluntly: China cannot [N.B. that the hedge drops out] rise peacefully.” Most who write about the Thucydides Trap dismiss it, either for reasons of anachronism (“Athens did not hold $1 trillion dollars worth of Spartan treasury notes”), inaccuracy (“A glance at the history of major powers suggests that their fall originates more in self-inflicted wounds than in the challenge of rivals”), inapt metaphor (“Forget the ‘Thucydidean trap’—China and the U.S. are caught in the foreign policy version of the ‘prisoners’ dilemma’”), because China is benign(“China just wants to realize its dream of national rejuvenation, bid farewell to its humiliating modern history, and truly become a country of strong national strength, harmonious ethnic relations, and a happy and content populace”), or some combination of these. Most commentators, Allison included, insist that through sound leadership and wise policymaking, </w:t>
      </w:r>
      <w:r w:rsidRPr="00D84FCD">
        <w:rPr>
          <w:rStyle w:val="StyleUnderline"/>
          <w:szCs w:val="22"/>
        </w:rPr>
        <w:t>Washington and Beijing can overcome fear and mistrust and avoid conflict.</w:t>
      </w:r>
      <w:r w:rsidRPr="00D84FCD">
        <w:rPr>
          <w:sz w:val="13"/>
          <w:szCs w:val="12"/>
        </w:rPr>
        <w:t xml:space="preserve"> Contra Mearsheimer, they maintain, </w:t>
      </w:r>
      <w:r w:rsidRPr="00D84FCD">
        <w:rPr>
          <w:rStyle w:val="StyleUnderline"/>
          <w:szCs w:val="22"/>
        </w:rPr>
        <w:t>China can rise peacefully</w:t>
      </w:r>
      <w:r w:rsidRPr="00D84FCD">
        <w:rPr>
          <w:sz w:val="13"/>
          <w:szCs w:val="12"/>
        </w:rPr>
        <w:t xml:space="preserve"> [5]. Since nothing in life is inevitable but death and taxes, a Sino-American war clearly is not. Nevertheless, when one great power sees another rise that it regards as unrelentingly hostile, it stands to reason that it will not stand idly by. It will try to protect itself and its vital interests somehow. One option is war. Key decision makers in Vienna and Berlin were willing to take their chances on the battlefield in 1914, for example, because they felt that time was not on their side [6]. Conrad von Hötzendorf, Chief of the Austrian General Staff, felt that it was better to deal a decisive blow to Serbia before it grew stronger and Austria grew weaker, and his German counterpart Helmuth von Moltke—and even Kaiser Wilhelm II himself, at least in the early phases of the July crisis—agreed, convinced that even if an Austro-Serbian war were to escalate, Germany would never be in a better position than at the moment to fight Serbia’s patron Russia and Russia’s ally France. They may have feared future trends, but they deliberately chose war. That is the essence of The Thucydides Trap. It is hard to imagine a leader in Washington or Beijing deliberately choosing war today. Leaders in Sparta in 432 BCE and in Vienna and Berlin in 1914 had no way of foreseeing the consequences of an escalation to all-out war, but </w:t>
      </w:r>
      <w:r w:rsidRPr="00D84FCD">
        <w:rPr>
          <w:rStyle w:val="StyleUnderline"/>
          <w:szCs w:val="22"/>
        </w:rPr>
        <w:t>thanks to</w:t>
      </w:r>
      <w:r w:rsidRPr="00D84FCD">
        <w:rPr>
          <w:sz w:val="13"/>
          <w:szCs w:val="12"/>
        </w:rPr>
        <w:t xml:space="preserve"> what Joseph Nye calls </w:t>
      </w:r>
      <w:r w:rsidRPr="00D84FCD">
        <w:rPr>
          <w:rStyle w:val="StyleUnderline"/>
          <w:szCs w:val="22"/>
        </w:rPr>
        <w:t>the nuclear “crystal ball effect,” we have a very clear idea of how cataclysmic a no-holds-barred Sino-American war would be. Even a limited conventional war would be extraordinarily costly</w:t>
      </w:r>
      <w:r w:rsidRPr="00D84FCD">
        <w:rPr>
          <w:sz w:val="13"/>
          <w:szCs w:val="12"/>
        </w:rPr>
        <w:t>, sending shock waves through the global economy, poisoning regional relationships, and overwhelming available mechanisms of security governance</w:t>
      </w:r>
      <w:r w:rsidRPr="00D84FCD">
        <w:rPr>
          <w:rStyle w:val="StyleUnderline"/>
          <w:szCs w:val="22"/>
        </w:rPr>
        <w:t xml:space="preserve">. We can safely assume that U.S. and Chinese leaders would never willingly opt for war unless they felt they had no other choice. </w:t>
      </w:r>
      <w:r w:rsidRPr="00D84FCD">
        <w:rPr>
          <w:sz w:val="13"/>
          <w:szCs w:val="12"/>
        </w:rPr>
        <w:t xml:space="preserve">What might cause them to think they had no other choice? Broadly speaking, there are three possibilities: they could be pushed into war; they could be pulled into war; or they could stumble into war. There aren’t many clear historical examples of leaders being pushed into war, but there are a few. Perhaps the best known are Britain’s entry into the Crimean war (1853), which was largely a function of the British public’s overwrought reaction to Russia’s attack on Turkish forces at Sinope [7], and the Spanish-American war (1898), prompted primarily by American outrage at Spanish atrocities in Cuba [8]. Even Thucydides wrote of the inability of leaders to resist domestic outrage. In the famous Spartan debate, King Archidamus counseled patience, arguing that Sparta should watch, prepare, and play for time; but his prudence proved impotent in the face of Sthenelaidas’ hot-blooded call to action in the face of Athens’ insults and injuries [9]. Ironically, leaders in Beijing, rather than Washington, would appear to be most vulnerable to this particular pathway today. I recently attended a high-level meeting of U.S. and Chinese foreign and security policy experts and was struck at how many times the Chinese participants invoked the pressures and constraints of Chinese public opinion. The American participants, ostensibly representing the democracy at the table, never once invoked U.S. public opinion. This is new, and it is frightening. Zhou Enlai and Deng Xiaoping could afford the luxury of prudent diplomatic flexibility because they enjoyed a relatively free hand, but Xi Jinping seems disturbingly captive to the intense Chinese nationalism that his predecessor Hu Jintao first mobilized a decade ago. There are several plausible “pull” pathways. A conflict between North and South Korea could embroil their Chinese and American patrons, and Washington might find itself obliged to come to the defense of one of its regional allies in the event of a local conflict in the East or South China Seas. Riffs on The Thucydides Trap could, in fact, be responsible for the pull in each case. Pyongyang might risk war with Seoul if North Korean leaders felt desperate in the face of adverse power trends. Tokyo might risk a showdown with Beijing over the Senkaku Islands if Japanese leaders became convinced that waiting was tantamount to losing. And a less pro-China government in Taipei might risk bolder concrete moves toward independence if it felt that the clock was running out on Beijing’s patience for reunification and calculated that the odds of weathering Beijing’s predictably violent response would only get worse over time. Third parties have often played an important role in catalyzing conflict throughout history. Indeed, one way of reading Thucydides is that Corinth “pulled” its Peloponnesian League ally Sparta into conflict in a similar way. Finally, the United States and China could stumble into war through misjudgment, misperception, overconfidence, or wishful thinking. Perfectly normal psychological pathologies can incline people to underestimate the risks they run and overestimate the prospects of achieving what they consider a desirable or “just” outcome. According to Thucydides, for example, Sthenalaidas felt assured of the gods’ favor because of the righteousness of Sparta’s cause [10]. In 416 BCE the Melians chose to resist Athens against overwhelming odds for exactly the same reason [11]. As I have argued in detail elsewhere, China and the United States could stumble into conflict by overestimating the reliability of crisis management mechanisms, underestimating each other’s resolve, and letting subjective perceptions of righteousness cloud their judgment about the likely consequences of their actions. An inability to gauge threat accurately or to anticipate the actions of others is, sadly, part of the human condition, made all the more likely and all the more dangerous by an absence of empathy. And if there is one thing we know for sure, it is that U.S. and Chinese leaders do not understand each other very well [12]. Arguably, </w:t>
      </w:r>
      <w:r w:rsidRPr="00D84FCD">
        <w:rPr>
          <w:rStyle w:val="StyleUnderline"/>
          <w:szCs w:val="22"/>
        </w:rPr>
        <w:t>“The Thucydides Trap” may prove to be moot. There is nothing inevitable about China’s rise.</w:t>
      </w:r>
      <w:r w:rsidRPr="00D84FCD">
        <w:rPr>
          <w:sz w:val="13"/>
          <w:szCs w:val="12"/>
        </w:rPr>
        <w:t xml:space="preserve"> It is entirely possible that China may sputter, fragment, or collapse. But if it does continue to rise, the main dangers lie not with “THE” Thucydides Trap—a conscious calculation on the part of American leaders that war with China sooner is preferable to a war with China later (or kowtowing to Beijing once it has risen fully)—but with one of the many other (more likely) push, pull, or stumble traps so eloquently described by Thucydides that have largely gone unnoticed.</w:t>
      </w:r>
    </w:p>
    <w:p w14:paraId="2E3D108E" w14:textId="77777777" w:rsidR="00C8281A" w:rsidRPr="00D84FCD" w:rsidRDefault="00C8281A" w:rsidP="00C44AE0">
      <w:pPr>
        <w:rPr>
          <w:sz w:val="13"/>
          <w:szCs w:val="12"/>
        </w:rPr>
      </w:pPr>
    </w:p>
    <w:p w14:paraId="77B0E5E2" w14:textId="5CF6E14B" w:rsidR="00C8281A" w:rsidRPr="00D84FCD" w:rsidRDefault="00C8281A" w:rsidP="00C8281A">
      <w:pPr>
        <w:pStyle w:val="Heading3"/>
        <w:rPr>
          <w:rFonts w:cs="Times New Roman"/>
        </w:rPr>
      </w:pPr>
      <w:r w:rsidRPr="00D84FCD">
        <w:rPr>
          <w:rFonts w:cs="Times New Roman"/>
        </w:rPr>
        <w:t>--Rise Peaceful</w:t>
      </w:r>
    </w:p>
    <w:p w14:paraId="5870082F" w14:textId="77777777" w:rsidR="00C8281A" w:rsidRPr="00D84FCD" w:rsidRDefault="00C8281A" w:rsidP="00C8281A"/>
    <w:p w14:paraId="284AB4DD" w14:textId="77777777" w:rsidR="00C8281A" w:rsidRPr="00D84FCD" w:rsidRDefault="00C8281A" w:rsidP="00C8281A">
      <w:pPr>
        <w:pStyle w:val="Heading4"/>
        <w:rPr>
          <w:rFonts w:cs="Times New Roman"/>
        </w:rPr>
      </w:pPr>
      <w:r w:rsidRPr="00D84FCD">
        <w:rPr>
          <w:rFonts w:cs="Times New Roman"/>
        </w:rPr>
        <w:t>No aggressive rise – China is prioritizing economic relations and peace over military supremacy</w:t>
      </w:r>
    </w:p>
    <w:p w14:paraId="55094352" w14:textId="77777777" w:rsidR="00C8281A" w:rsidRPr="00D84FCD" w:rsidRDefault="00C8281A" w:rsidP="00C8281A">
      <w:r w:rsidRPr="00D84FCD">
        <w:rPr>
          <w:rStyle w:val="Style13ptBold"/>
        </w:rPr>
        <w:t xml:space="preserve">Rahim and Ashraf 15 </w:t>
      </w:r>
      <w:r w:rsidRPr="00D84FCD">
        <w:t xml:space="preserve">(Muhammad Nazim Rahim &amp; Adeela Ashraf, Global Journal of HUMAN-SOCIAL SCIENCE, “Rising China: Not at War With Us” 2015, International Islamic University Islamabad Pakistan, Pakistan Volume XV Issue IV Version I 3 </w:t>
      </w:r>
      <w:hyperlink r:id="rId57" w:history="1">
        <w:r w:rsidRPr="00D84FCD">
          <w:rPr>
            <w:rStyle w:val="Hyperlink"/>
            <w:szCs w:val="16"/>
          </w:rPr>
          <w:t>https://globaljournals.org/GJHSS_Volume15/1-Rising-China-not-at-War.pdf</w:t>
        </w:r>
      </w:hyperlink>
      <w:r w:rsidRPr="00D84FCD">
        <w:t>) GG</w:t>
      </w:r>
    </w:p>
    <w:p w14:paraId="5F68941A" w14:textId="77777777" w:rsidR="00C8281A" w:rsidRPr="00D84FCD" w:rsidRDefault="00C8281A" w:rsidP="00C8281A">
      <w:r w:rsidRPr="00D84FCD">
        <w:rPr>
          <w:rStyle w:val="StyleUnderline"/>
        </w:rPr>
        <w:t>While the world has observed the economic rise of China with</w:t>
      </w:r>
      <w:r w:rsidRPr="00D84FCD">
        <w:t xml:space="preserve"> </w:t>
      </w:r>
      <w:r w:rsidRPr="00D84FCD">
        <w:rPr>
          <w:rStyle w:val="StyleUnderline"/>
        </w:rPr>
        <w:t>surprise and praised this economic development, United States has shown concerns and wariness</w:t>
      </w:r>
      <w:r w:rsidRPr="00D84FCD">
        <w:t xml:space="preserve">. Despite Chinese assurances and devotion to the peaceful rise, the concerns raised are often overstated and exaggerated. John J. </w:t>
      </w:r>
      <w:r w:rsidRPr="00D84FCD">
        <w:rPr>
          <w:rStyle w:val="StyleUnderline"/>
        </w:rPr>
        <w:t>Mearsheimer</w:t>
      </w:r>
      <w:r w:rsidRPr="00D84FCD">
        <w:t xml:space="preserve">, a staunch supporter of offensive realism, needs to be mentioned here. He </w:t>
      </w:r>
      <w:r w:rsidRPr="00D84FCD">
        <w:rPr>
          <w:rStyle w:val="StyleUnderline"/>
        </w:rPr>
        <w:t xml:space="preserve">argues that China will follow in the footsteps of other great powers that seek regional and then the global hegemony to ensure their survival. His theory of offensive realism asserts that as the world is anarchic </w:t>
      </w:r>
      <w:r w:rsidRPr="00D84FCD">
        <w:t>and uncertain and the states have offensive capabilities</w:t>
      </w:r>
      <w:r w:rsidRPr="00D84FCD">
        <w:rPr>
          <w:rStyle w:val="StyleUnderline"/>
        </w:rPr>
        <w:t xml:space="preserve">, every state lives under the constant fear for her safety and survival. Such an adverse situation, therefore, prompts the countries to seek hegemony and the </w:t>
      </w:r>
      <w:r w:rsidRPr="00D84FCD">
        <w:t>already-</w:t>
      </w:r>
      <w:r w:rsidRPr="00D84FCD">
        <w:rPr>
          <w:rStyle w:val="StyleUnderline"/>
        </w:rPr>
        <w:t>existing powers to maintain the status quo</w:t>
      </w:r>
      <w:r w:rsidRPr="00D84FCD">
        <w:t>. He predicts that China will seek hegemony in Asia by translating her economic power to military power and will try to push United States out of there because he says: “most Chinese surely remember when Japan was powerful and China was weak. In the anarchic world of international politics, it is better to be Godzilla than Bambi.”12</w:t>
      </w:r>
      <w:r w:rsidRPr="00D84FCD">
        <w:rPr>
          <w:rStyle w:val="StyleUnderline"/>
        </w:rPr>
        <w:t xml:space="preserve"> A large number of modern day writers frequently use the term “new Cold War” to explain the atmosphere of competition and contention that surrounds the AsiaPacific</w:t>
      </w:r>
      <w:r w:rsidRPr="00D84FCD">
        <w:t xml:space="preserve"> in particular and the world in general. The new Cold War, according to these writers, will involve China and United States as key players; both striving to woo allies and expand their influence across the world. It is believed that the growing mistrust between U.S.A and China reflects “cool war”, if not Cold War and therefore poses serious threat.13 </w:t>
      </w:r>
      <w:r w:rsidRPr="00D84FCD">
        <w:rPr>
          <w:rStyle w:val="StyleUnderline"/>
        </w:rPr>
        <w:t>Hence the U.S administration is imprudently advised to “contain” China’s rise</w:t>
      </w:r>
      <w:r w:rsidRPr="00D84FCD">
        <w:t xml:space="preserve">, giving an impression that United States cannot afford to overlook this important development. The reason given is that if U.S wants to maintain its contemporary position in the world, it has no other option but to balance China.14 While U.S.A, after enjoying considerable hegemony with the disintegration of Soviet Union, is worried about China’s rise, </w:t>
      </w:r>
      <w:r w:rsidRPr="00D84FCD">
        <w:rPr>
          <w:rStyle w:val="StyleUnderline"/>
        </w:rPr>
        <w:t>China seeks no hegemony</w:t>
      </w:r>
      <w:r w:rsidRPr="00D84FCD">
        <w:t xml:space="preserve">. The fact is that </w:t>
      </w:r>
      <w:r w:rsidRPr="00D84FCD">
        <w:rPr>
          <w:rStyle w:val="StyleUnderline"/>
        </w:rPr>
        <w:t xml:space="preserve">due to her integration in the world economy, it would be ridiculous on behalf of China to behave aggressively. China cannot afford to and surely does not intend to show </w:t>
      </w:r>
      <w:r w:rsidRPr="00D84FCD">
        <w:t>that</w:t>
      </w:r>
      <w:r w:rsidRPr="00D84FCD">
        <w:rPr>
          <w:rStyle w:val="StyleUnderline"/>
        </w:rPr>
        <w:t xml:space="preserve"> aggression; as China’s main focus has been on </w:t>
      </w:r>
      <w:r w:rsidRPr="00D84FCD">
        <w:t>the</w:t>
      </w:r>
      <w:r w:rsidRPr="00D84FCD">
        <w:rPr>
          <w:rStyle w:val="StyleUnderline"/>
        </w:rPr>
        <w:t xml:space="preserve"> economic development and not </w:t>
      </w:r>
      <w:r w:rsidRPr="00D84FCD">
        <w:t>to achieve the</w:t>
      </w:r>
      <w:r w:rsidRPr="00D84FCD">
        <w:rPr>
          <w:rStyle w:val="StyleUnderline"/>
        </w:rPr>
        <w:t xml:space="preserve"> military supremacy</w:t>
      </w:r>
      <w:r w:rsidRPr="00D84FCD">
        <w:t xml:space="preserve">. It is well aware that a confrontational foreign policy will thwart the development and by affecting life of millions of Chinese will cause domestic instability. Hence </w:t>
      </w:r>
      <w:r w:rsidRPr="00D84FCD">
        <w:rPr>
          <w:rStyle w:val="StyleUnderline"/>
        </w:rPr>
        <w:t>China is rational, calculating and conscious</w:t>
      </w:r>
      <w:r w:rsidRPr="00D84FCD">
        <w:t xml:space="preserve">.15 Moreover Mearsheimer compares emerging China with United States of 20th century that emerged as the super power after the fall of European powers. Nonetheless, he forgets one important point; which is that the modern China has preferred dialogue over force and compromise over coercion to settle down her inter-state differences. </w:t>
      </w:r>
      <w:r w:rsidRPr="00D84FCD">
        <w:rPr>
          <w:rStyle w:val="StyleUnderline"/>
        </w:rPr>
        <w:t>While U.S has been engaged in multiple wars in the Cold War and post-Cold War era across the globe, China has avoided such foreign meddling</w:t>
      </w:r>
      <w:r w:rsidRPr="00D84FCD">
        <w:t xml:space="preserve">. It is, for sure, concerned with her border and home security in particular and world security in general but she appears to avoid direct military encounters. Not only that China’s main focus has been on economy, her tools of persuasion are also different from those employed by United States. Secondly though the mistrust and suspicion between the powerful states is natural and understandable, making comparison between U.S-U.S.S.R rifts of Cold War with today’s Sino-U.S relations is a bit of exaggeration. </w:t>
      </w:r>
      <w:r w:rsidRPr="00D84FCD">
        <w:rPr>
          <w:rStyle w:val="StyleUnderline"/>
        </w:rPr>
        <w:t>The competition between the Soviet Union and United States was based on arms race</w:t>
      </w:r>
      <w:r w:rsidRPr="00D84FCD">
        <w:t xml:space="preserve">, where both the sides sought domination in military realm. </w:t>
      </w:r>
      <w:r w:rsidRPr="00D84FCD">
        <w:rPr>
          <w:rStyle w:val="StyleUnderline"/>
        </w:rPr>
        <w:t>Today’s world is highly interdependent because of the increasing commercial relations. Whilst U.S is busy establishing military bases across various regions of the globe, China is busy engaging states in economic relations which further create interdependence</w:t>
      </w:r>
      <w:r w:rsidRPr="00D84FCD">
        <w:t xml:space="preserve"> and this interdependence, the majority agrees, assures peace and stability. To add in more, </w:t>
      </w:r>
      <w:r w:rsidRPr="00D84FCD">
        <w:rPr>
          <w:rStyle w:val="StyleUnderline"/>
        </w:rPr>
        <w:t>those who believe that China’s strategic culture is dominated by the concept of war need to realize the fact that China has undergone considerable changes on its journey from being an empire to a modern state; the changes that were brought from within and not forced upon it</w:t>
      </w:r>
      <w:r w:rsidRPr="00D84FCD">
        <w:t xml:space="preserve">. This reflects China’s rationality and flexibility. Therefore though the realists can predict a gruesome future, they cannot be certain. Unfortunately, however, it is their prediction that creates a sense of fear often leading to anarchy and aggression. China’s economic integration can be well explained by analyzing her commercial relations with the regional states and most importantly by looking at her relations with United States. However before moving on to China’s evolving relations and foreign policy, it is preferable to look into U.S policy towards Asia-Pacific and her upgraded involvement in the region due to notable China’s emergence. </w:t>
      </w:r>
    </w:p>
    <w:p w14:paraId="062DDB82" w14:textId="77777777" w:rsidR="00C8281A" w:rsidRPr="00D84FCD" w:rsidRDefault="00C8281A" w:rsidP="00C8281A"/>
    <w:p w14:paraId="3BA271AB" w14:textId="71951200" w:rsidR="00861A51" w:rsidRPr="00D84FCD" w:rsidRDefault="00830268" w:rsidP="009C243D">
      <w:pPr>
        <w:pStyle w:val="Heading1"/>
      </w:pPr>
      <w:r w:rsidRPr="00D84FCD">
        <w:t>Chinese Motives</w:t>
      </w:r>
    </w:p>
    <w:p w14:paraId="18353C9A" w14:textId="77777777" w:rsidR="00C8281A" w:rsidRPr="00D84FCD" w:rsidRDefault="00C8281A" w:rsidP="00C8281A"/>
    <w:p w14:paraId="5FC8D0FA" w14:textId="77777777" w:rsidR="00830268" w:rsidRPr="00D84FCD" w:rsidRDefault="00830268" w:rsidP="009C243D">
      <w:pPr>
        <w:pStyle w:val="Heading2"/>
      </w:pPr>
      <w:r w:rsidRPr="00D84FCD">
        <w:t>Yes Aggressive</w:t>
      </w:r>
    </w:p>
    <w:p w14:paraId="3605EFA5" w14:textId="77777777" w:rsidR="00830268" w:rsidRDefault="00830268" w:rsidP="00830268"/>
    <w:p w14:paraId="327883F0" w14:textId="546A59F0" w:rsidR="00D50A70" w:rsidRPr="00D84FCD" w:rsidRDefault="00D50A70" w:rsidP="00D50A70">
      <w:pPr>
        <w:pStyle w:val="Heading3"/>
      </w:pPr>
      <w:r>
        <w:t>--Laundry List</w:t>
      </w:r>
    </w:p>
    <w:p w14:paraId="1CC76B34" w14:textId="79BF143E" w:rsidR="00830268" w:rsidRPr="00D84FCD" w:rsidRDefault="00830268" w:rsidP="00830268">
      <w:pPr>
        <w:pStyle w:val="Heading4"/>
        <w:tabs>
          <w:tab w:val="left" w:pos="5720"/>
        </w:tabs>
        <w:rPr>
          <w:rStyle w:val="StyleUnderline"/>
          <w:rFonts w:cs="Times New Roman"/>
          <w:sz w:val="26"/>
          <w:u w:val="none"/>
        </w:rPr>
      </w:pPr>
      <w:r w:rsidRPr="00D84FCD">
        <w:rPr>
          <w:rStyle w:val="StyleUnderline"/>
          <w:rFonts w:cs="Times New Roman"/>
          <w:sz w:val="26"/>
          <w:u w:val="none"/>
        </w:rPr>
        <w:t xml:space="preserve">China is showing aggression </w:t>
      </w:r>
    </w:p>
    <w:p w14:paraId="296870B3" w14:textId="77777777" w:rsidR="00830268" w:rsidRPr="00D84FCD" w:rsidRDefault="00830268" w:rsidP="00830268">
      <w:r w:rsidRPr="00D84FCD">
        <w:t xml:space="preserve">Jim </w:t>
      </w:r>
      <w:r w:rsidRPr="00D84FCD">
        <w:rPr>
          <w:rStyle w:val="Style13ptBold"/>
        </w:rPr>
        <w:t>Talent, 16</w:t>
      </w:r>
      <w:r w:rsidRPr="00D84FCD">
        <w:t>, Former Senator, "China 2016: Geostrategic and Military Challenges," AEI, https://www.aei.org/publication/china-2016-geostrategic-and-military-challenges/</w:t>
      </w:r>
    </w:p>
    <w:p w14:paraId="26B84F75" w14:textId="77777777" w:rsidR="00830268" w:rsidRPr="00D84FCD" w:rsidRDefault="00830268" w:rsidP="00830268">
      <w:pPr>
        <w:rPr>
          <w:sz w:val="16"/>
        </w:rPr>
      </w:pPr>
      <w:r w:rsidRPr="00D84FCD">
        <w:rPr>
          <w:rStyle w:val="StyleUnderline"/>
        </w:rPr>
        <w:t>China has created a large and modern navy</w:t>
      </w:r>
      <w:r w:rsidRPr="00D84FCD">
        <w:rPr>
          <w:sz w:val="16"/>
        </w:rPr>
        <w:t xml:space="preserve">, </w:t>
      </w:r>
      <w:r w:rsidRPr="00D84FCD">
        <w:rPr>
          <w:rStyle w:val="StyleUnderline"/>
        </w:rPr>
        <w:t>which</w:t>
      </w:r>
      <w:r w:rsidRPr="00D84FCD">
        <w:rPr>
          <w:sz w:val="16"/>
        </w:rPr>
        <w:t xml:space="preserve">, at the present rate </w:t>
      </w:r>
      <w:r w:rsidRPr="00D84FCD">
        <w:rPr>
          <w:rStyle w:val="StyleUnderline"/>
        </w:rPr>
        <w:t>will</w:t>
      </w:r>
      <w:r w:rsidRPr="00D84FCD">
        <w:rPr>
          <w:sz w:val="16"/>
        </w:rPr>
        <w:t xml:space="preserve">, by 2020, </w:t>
      </w:r>
      <w:r w:rsidRPr="00D84FCD">
        <w:rPr>
          <w:rStyle w:val="StyleUnderline"/>
        </w:rPr>
        <w:t>be substantially larger than America’s</w:t>
      </w:r>
      <w:r w:rsidRPr="00D84FCD">
        <w:rPr>
          <w:sz w:val="16"/>
        </w:rPr>
        <w:t xml:space="preserve">. </w:t>
      </w:r>
      <w:r w:rsidRPr="00D84FCD">
        <w:rPr>
          <w:rStyle w:val="StyleUnderline"/>
        </w:rPr>
        <w:t>Its vessels are highly capable and armed</w:t>
      </w:r>
      <w:r w:rsidRPr="00D84FCD">
        <w:rPr>
          <w:sz w:val="16"/>
        </w:rPr>
        <w:t xml:space="preserve"> with long-range, advanced, anti-ship missiles and air-defense missiles</w:t>
      </w:r>
      <w:r w:rsidRPr="00D84FCD">
        <w:rPr>
          <w:rStyle w:val="StyleUnderline"/>
        </w:rPr>
        <w:t>. China is upgrading its nuclear arsenal</w:t>
      </w:r>
      <w:r w:rsidRPr="00D84FCD">
        <w:rPr>
          <w:sz w:val="16"/>
        </w:rPr>
        <w:t xml:space="preserve"> and is on track to more than double the number of nuclear warheads capable of striking the U.S. homeland over the next few years. </w:t>
      </w:r>
      <w:r w:rsidRPr="00D84FCD">
        <w:rPr>
          <w:rStyle w:val="StyleUnderline"/>
        </w:rPr>
        <w:t xml:space="preserve">They </w:t>
      </w:r>
      <w:r w:rsidRPr="00D84FCD">
        <w:rPr>
          <w:sz w:val="16"/>
        </w:rPr>
        <w:t xml:space="preserve">already </w:t>
      </w:r>
      <w:r w:rsidRPr="00D84FCD">
        <w:rPr>
          <w:rStyle w:val="StyleUnderline"/>
        </w:rPr>
        <w:t>have the world’s</w:t>
      </w:r>
      <w:r w:rsidRPr="00D84FCD">
        <w:rPr>
          <w:sz w:val="16"/>
        </w:rPr>
        <w:t xml:space="preserve"> </w:t>
      </w:r>
      <w:r w:rsidRPr="00D84FCD">
        <w:rPr>
          <w:rStyle w:val="StyleUnderline"/>
        </w:rPr>
        <w:t>largest and most lethal inventory</w:t>
      </w:r>
      <w:r w:rsidRPr="00D84FCD">
        <w:rPr>
          <w:sz w:val="16"/>
        </w:rPr>
        <w:t xml:space="preserve"> </w:t>
      </w:r>
      <w:r w:rsidRPr="00D84FCD">
        <w:rPr>
          <w:rStyle w:val="StyleUnderline"/>
        </w:rPr>
        <w:t>of</w:t>
      </w:r>
      <w:r w:rsidRPr="00D84FCD">
        <w:rPr>
          <w:sz w:val="16"/>
        </w:rPr>
        <w:t xml:space="preserve"> conventional </w:t>
      </w:r>
      <w:r w:rsidRPr="00D84FCD">
        <w:rPr>
          <w:rStyle w:val="StyleUnderline"/>
        </w:rPr>
        <w:t>ballistic missiles</w:t>
      </w:r>
      <w:r w:rsidRPr="00D84FCD">
        <w:rPr>
          <w:sz w:val="16"/>
        </w:rPr>
        <w:t xml:space="preserve"> as well as large numbers of highly capable and long-range ground, air and sea-based cruise missiles. </w:t>
      </w:r>
      <w:r w:rsidRPr="00D84FCD">
        <w:rPr>
          <w:rStyle w:val="StyleUnderline"/>
        </w:rPr>
        <w:t>They will continue to expand, diversify, and improve</w:t>
      </w:r>
      <w:r w:rsidRPr="00D84FCD">
        <w:rPr>
          <w:sz w:val="16"/>
        </w:rPr>
        <w:t xml:space="preserve"> their missile inventory, enhancing their ability to coerce or use force against the United States and its allies and partners in Asia. </w:t>
      </w:r>
      <w:r w:rsidRPr="00D84FCD">
        <w:rPr>
          <w:rStyle w:val="StyleUnderline"/>
        </w:rPr>
        <w:t>China</w:t>
      </w:r>
      <w:r w:rsidRPr="00D84FCD">
        <w:rPr>
          <w:sz w:val="16"/>
        </w:rPr>
        <w:t xml:space="preserve"> now </w:t>
      </w:r>
      <w:r w:rsidRPr="00D84FCD">
        <w:rPr>
          <w:rStyle w:val="StyleUnderline"/>
        </w:rPr>
        <w:t>is able to threaten U.S. bases and operating areas</w:t>
      </w:r>
      <w:r w:rsidRPr="00D84FCD">
        <w:rPr>
          <w:sz w:val="16"/>
        </w:rPr>
        <w:t xml:space="preserve"> throughout the region, including those that it previously could not reach with conventional weapons, such as Anderson Air Force Base on Guam. </w:t>
      </w:r>
      <w:r w:rsidRPr="00D84FCD">
        <w:rPr>
          <w:rStyle w:val="StyleUnderline"/>
        </w:rPr>
        <w:t>They have almost 2,000 capable fighter aircraft</w:t>
      </w:r>
      <w:r w:rsidRPr="00D84FCD">
        <w:rPr>
          <w:sz w:val="16"/>
        </w:rPr>
        <w:t xml:space="preserve"> and are on track to introduce two new fifth-generation fighters, which they will likely add to their inventory between 2017 and 2019. </w:t>
      </w:r>
      <w:r w:rsidRPr="00D84FCD">
        <w:rPr>
          <w:rStyle w:val="StyleUnderline"/>
        </w:rPr>
        <w:t>China</w:t>
      </w:r>
      <w:r w:rsidRPr="00D84FCD">
        <w:rPr>
          <w:sz w:val="16"/>
        </w:rPr>
        <w:t xml:space="preserve"> also </w:t>
      </w:r>
      <w:r w:rsidRPr="00D84FCD">
        <w:rPr>
          <w:rStyle w:val="StyleUnderline"/>
        </w:rPr>
        <w:t>appears</w:t>
      </w:r>
      <w:r w:rsidRPr="00D84FCD">
        <w:rPr>
          <w:sz w:val="16"/>
        </w:rPr>
        <w:t xml:space="preserve"> </w:t>
      </w:r>
      <w:r w:rsidRPr="00D84FCD">
        <w:rPr>
          <w:rStyle w:val="StyleUnderline"/>
        </w:rPr>
        <w:t>to be developing a new long-range stealth bomber</w:t>
      </w:r>
      <w:r w:rsidRPr="00D84FCD">
        <w:rPr>
          <w:sz w:val="16"/>
        </w:rPr>
        <w:t xml:space="preserve">. China is significantly upgrading its intelligence, surveillance, and reconnaissance systems and improving amphibious capabilities. According to the Defense Science Board, </w:t>
      </w:r>
      <w:r w:rsidRPr="00D84FCD">
        <w:rPr>
          <w:rStyle w:val="StyleUnderline"/>
        </w:rPr>
        <w:t>China</w:t>
      </w:r>
      <w:r w:rsidRPr="00D84FCD">
        <w:rPr>
          <w:sz w:val="16"/>
        </w:rPr>
        <w:t xml:space="preserve"> already </w:t>
      </w:r>
      <w:r w:rsidRPr="00D84FCD">
        <w:rPr>
          <w:rStyle w:val="StyleUnderline"/>
        </w:rPr>
        <w:t>has offensive cyber capabilities that can inflict existential damage</w:t>
      </w:r>
      <w:r w:rsidRPr="00D84FCD">
        <w:rPr>
          <w:sz w:val="16"/>
        </w:rPr>
        <w:t xml:space="preserve"> – damage comparable to that caused by a nuclear exchange – </w:t>
      </w:r>
      <w:r w:rsidRPr="00D84FCD">
        <w:rPr>
          <w:rStyle w:val="StyleUnderline"/>
        </w:rPr>
        <w:t>on America’s critical infrastructure and upon our society</w:t>
      </w:r>
      <w:r w:rsidRPr="00D84FCD">
        <w:rPr>
          <w:sz w:val="16"/>
        </w:rPr>
        <w:t xml:space="preserve">. The best way to think of the Chinese buildup is this:  </w:t>
      </w:r>
      <w:r w:rsidRPr="00D84FCD">
        <w:rPr>
          <w:rStyle w:val="StyleUnderline"/>
        </w:rPr>
        <w:t>they are constructing a missile-centric military to take advantage of an asymmetric vulnerability of the United States.</w:t>
      </w:r>
      <w:r w:rsidRPr="00D84FCD">
        <w:rPr>
          <w:sz w:val="16"/>
        </w:rPr>
        <w:t xml:space="preserve">  That’s the result of a lesson they learned almost 20 years ago. In fact, </w:t>
      </w:r>
      <w:r w:rsidRPr="00D84FCD">
        <w:rPr>
          <w:rStyle w:val="StyleUnderline"/>
        </w:rPr>
        <w:t>China is already triggering confrontations</w:t>
      </w:r>
      <w:r w:rsidRPr="00D84FCD">
        <w:rPr>
          <w:sz w:val="16"/>
        </w:rPr>
        <w:t xml:space="preserve">; </w:t>
      </w:r>
      <w:r w:rsidRPr="00D84FCD">
        <w:rPr>
          <w:rStyle w:val="StyleUnderline"/>
        </w:rPr>
        <w:t>the shift in the balance of power</w:t>
      </w:r>
      <w:r w:rsidRPr="00D84FCD">
        <w:rPr>
          <w:sz w:val="16"/>
        </w:rPr>
        <w:t xml:space="preserve"> – the growing ability of China to exploit America’s asymmetric vulnerability – </w:t>
      </w:r>
      <w:r w:rsidRPr="00D84FCD">
        <w:rPr>
          <w:rStyle w:val="StyleUnderline"/>
        </w:rPr>
        <w:t>is</w:t>
      </w:r>
      <w:r w:rsidRPr="00D84FCD">
        <w:rPr>
          <w:sz w:val="16"/>
        </w:rPr>
        <w:t xml:space="preserve"> already </w:t>
      </w:r>
      <w:r w:rsidRPr="00D84FCD">
        <w:rPr>
          <w:rStyle w:val="StyleUnderline"/>
        </w:rPr>
        <w:t>affecting China’s calculations in the East and South China Seas. China claims sovereignty over</w:t>
      </w:r>
      <w:r w:rsidRPr="00D84FCD">
        <w:rPr>
          <w:sz w:val="16"/>
        </w:rPr>
        <w:t xml:space="preserve"> virtually </w:t>
      </w:r>
      <w:r w:rsidRPr="00D84FCD">
        <w:rPr>
          <w:rStyle w:val="StyleUnderline"/>
        </w:rPr>
        <w:t>the entirety of those seas and the island formations</w:t>
      </w:r>
      <w:r w:rsidRPr="00D84FCD">
        <w:rPr>
          <w:sz w:val="16"/>
        </w:rPr>
        <w:t xml:space="preserve"> in them</w:t>
      </w:r>
      <w:r w:rsidRPr="00D84FCD">
        <w:rPr>
          <w:rStyle w:val="StyleUnderline"/>
        </w:rPr>
        <w:t>. In the South China Sea</w:t>
      </w:r>
      <w:r w:rsidRPr="00D84FCD">
        <w:rPr>
          <w:sz w:val="16"/>
        </w:rPr>
        <w:t xml:space="preserve">, for example, </w:t>
      </w:r>
      <w:r w:rsidRPr="00D84FCD">
        <w:rPr>
          <w:rStyle w:val="StyleUnderline"/>
        </w:rPr>
        <w:t>their claims</w:t>
      </w:r>
      <w:r w:rsidRPr="00D84FCD">
        <w:rPr>
          <w:sz w:val="16"/>
        </w:rPr>
        <w:t xml:space="preserve">, illustrated by their infamous “nine-dash” line, </w:t>
      </w:r>
      <w:r w:rsidRPr="00D84FCD">
        <w:rPr>
          <w:rStyle w:val="StyleUnderline"/>
        </w:rPr>
        <w:t>encompasses Taiwan, and</w:t>
      </w:r>
      <w:r w:rsidRPr="00D84FCD">
        <w:rPr>
          <w:sz w:val="16"/>
        </w:rPr>
        <w:t xml:space="preserve"> </w:t>
      </w:r>
      <w:r w:rsidRPr="00D84FCD">
        <w:rPr>
          <w:rStyle w:val="StyleUnderline"/>
        </w:rPr>
        <w:t>extend</w:t>
      </w:r>
      <w:r w:rsidRPr="00D84FCD">
        <w:rPr>
          <w:sz w:val="16"/>
        </w:rPr>
        <w:t xml:space="preserve"> virtually </w:t>
      </w:r>
      <w:r w:rsidRPr="00D84FCD">
        <w:rPr>
          <w:rStyle w:val="StyleUnderline"/>
        </w:rPr>
        <w:t>to the shores of the Philippines, Malaysia, Vietnam and Brunei</w:t>
      </w:r>
      <w:r w:rsidRPr="00D84FCD">
        <w:rPr>
          <w:sz w:val="16"/>
        </w:rPr>
        <w:t xml:space="preserve">, and also include waters legitimately claimed by Indonesia. This is not some small matter. The South China Sea is twice the size of Alaska. Some of the most important shipping lanes pass through these waters. </w:t>
      </w:r>
      <w:r w:rsidRPr="00D84FCD">
        <w:rPr>
          <w:rStyle w:val="StyleUnderline"/>
        </w:rPr>
        <w:t>Petroleum reserves beneath these waters may equal half of Saudi Arabia’s proven reserves</w:t>
      </w:r>
      <w:r w:rsidRPr="00D84FCD">
        <w:rPr>
          <w:sz w:val="16"/>
        </w:rPr>
        <w:t xml:space="preserve">. To enforce these claims, </w:t>
      </w:r>
      <w:r w:rsidRPr="00D84FCD">
        <w:rPr>
          <w:rStyle w:val="StyleUnderline"/>
        </w:rPr>
        <w:t xml:space="preserve">China </w:t>
      </w:r>
      <w:r w:rsidRPr="00D84FCD">
        <w:rPr>
          <w:sz w:val="16"/>
        </w:rPr>
        <w:t xml:space="preserve">unilaterally exercises the rights of a sovereign, </w:t>
      </w:r>
      <w:r w:rsidRPr="00D84FCD">
        <w:rPr>
          <w:rStyle w:val="StyleUnderline"/>
        </w:rPr>
        <w:t>present</w:t>
      </w:r>
      <w:r w:rsidRPr="00D84FCD">
        <w:rPr>
          <w:sz w:val="16"/>
        </w:rPr>
        <w:t xml:space="preserve">ing </w:t>
      </w:r>
      <w:r w:rsidRPr="00D84FCD">
        <w:rPr>
          <w:rStyle w:val="StyleUnderline"/>
        </w:rPr>
        <w:t xml:space="preserve">its neighbors with the choice of </w:t>
      </w:r>
      <w:r w:rsidRPr="00D84FCD">
        <w:rPr>
          <w:sz w:val="16"/>
        </w:rPr>
        <w:t xml:space="preserve">either </w:t>
      </w:r>
      <w:r w:rsidRPr="00D84FCD">
        <w:rPr>
          <w:rStyle w:val="StyleUnderline"/>
        </w:rPr>
        <w:t>acceding de facto to its claims or starting a shooting war</w:t>
      </w:r>
      <w:r w:rsidRPr="00D84FCD">
        <w:rPr>
          <w:sz w:val="16"/>
        </w:rPr>
        <w:t xml:space="preserve"> with a regionally dominant military power that has a large, modern navy and a tremendous missile arsenal looming in the background. </w:t>
      </w:r>
      <w:r w:rsidRPr="00D84FCD">
        <w:rPr>
          <w:rStyle w:val="StyleUnderline"/>
        </w:rPr>
        <w:t>The first is economic and strategic</w:t>
      </w:r>
      <w:r w:rsidRPr="00D84FCD">
        <w:rPr>
          <w:sz w:val="16"/>
        </w:rPr>
        <w:t xml:space="preserve">. </w:t>
      </w:r>
      <w:r w:rsidRPr="00D84FCD">
        <w:rPr>
          <w:rStyle w:val="StyleUnderline"/>
        </w:rPr>
        <w:t>China wants unfettered access to the resources in its near seas and control over its strategic environment.</w:t>
      </w:r>
      <w:r w:rsidRPr="00D84FCD">
        <w:rPr>
          <w:sz w:val="16"/>
        </w:rPr>
        <w:t xml:space="preserve"> </w:t>
      </w:r>
      <w:r w:rsidRPr="00D84FCD">
        <w:rPr>
          <w:rStyle w:val="StyleUnderline"/>
        </w:rPr>
        <w:t>Another is nationalistic and historical</w:t>
      </w:r>
      <w:r w:rsidRPr="00D84FCD">
        <w:rPr>
          <w:sz w:val="16"/>
        </w:rPr>
        <w:t xml:space="preserve">. China has historically been the “middle kingdom” in Asia. That’s how they view themselves. And what does that mean? It means that </w:t>
      </w:r>
      <w:r w:rsidRPr="00D84FCD">
        <w:rPr>
          <w:rStyle w:val="StyleUnderline"/>
        </w:rPr>
        <w:t>Chinese leaders believe that the countries along their periphery should be in various stages of vassalage</w:t>
      </w:r>
      <w:r w:rsidRPr="00D84FCD">
        <w:rPr>
          <w:sz w:val="16"/>
        </w:rPr>
        <w:t xml:space="preserve"> to China. It’s important to understand the broader implications of this view. A Japanese scholar once said to me that “whereas we [the democratic countries] view the world horizontally, </w:t>
      </w:r>
      <w:r w:rsidRPr="00D84FCD">
        <w:rPr>
          <w:rStyle w:val="StyleUnderline"/>
        </w:rPr>
        <w:t>China views the world</w:t>
      </w:r>
      <w:r w:rsidRPr="00D84FCD">
        <w:rPr>
          <w:sz w:val="16"/>
        </w:rPr>
        <w:t xml:space="preserve"> </w:t>
      </w:r>
      <w:r w:rsidRPr="00D84FCD">
        <w:rPr>
          <w:rStyle w:val="StyleUnderline"/>
        </w:rPr>
        <w:t>vertically</w:t>
      </w:r>
      <w:r w:rsidRPr="00D84FCD">
        <w:rPr>
          <w:sz w:val="16"/>
        </w:rPr>
        <w:t xml:space="preserve"> – with China at the top of the food chain. In such a world, </w:t>
      </w:r>
      <w:r w:rsidRPr="00D84FCD">
        <w:rPr>
          <w:rStyle w:val="StyleUnderline"/>
        </w:rPr>
        <w:t xml:space="preserve">there is no equality; there is no rule of law. Since World War II, the United States and its allies have created an international system that fosters, </w:t>
      </w:r>
      <w:r w:rsidRPr="00D84FCD">
        <w:rPr>
          <w:sz w:val="16"/>
        </w:rPr>
        <w:t xml:space="preserve">however imperfectly, a) </w:t>
      </w:r>
      <w:r w:rsidRPr="00D84FCD">
        <w:rPr>
          <w:rStyle w:val="StyleUnderline"/>
        </w:rPr>
        <w:t>free and equal access to the seas, air, space, and cyberspace</w:t>
      </w:r>
      <w:r w:rsidRPr="00D84FCD">
        <w:rPr>
          <w:sz w:val="16"/>
        </w:rPr>
        <w:t xml:space="preserve">, b) </w:t>
      </w:r>
      <w:r w:rsidRPr="00D84FCD">
        <w:rPr>
          <w:rStyle w:val="StyleUnderline"/>
        </w:rPr>
        <w:t>neutral rules governing trade</w:t>
      </w:r>
      <w:r w:rsidRPr="00D84FCD">
        <w:rPr>
          <w:sz w:val="16"/>
        </w:rPr>
        <w:t xml:space="preserve">, and c) </w:t>
      </w:r>
      <w:r w:rsidRPr="00D84FCD">
        <w:rPr>
          <w:rStyle w:val="StyleUnderline"/>
        </w:rPr>
        <w:t>the resolution of disputes according to accepted norms</w:t>
      </w:r>
      <w:r w:rsidRPr="00D84FCD">
        <w:rPr>
          <w:sz w:val="16"/>
        </w:rPr>
        <w:t xml:space="preserve">, where smaller countries are at no disadvantage. It’s sometimes referred to as a “norm-based international system.” </w:t>
      </w:r>
      <w:r w:rsidRPr="00D84FCD">
        <w:rPr>
          <w:rStyle w:val="StyleUnderline"/>
        </w:rPr>
        <w:t>China’s leaders have accepted the benefits of such a system to facilitate their ascent, but resist complying with the restrictions</w:t>
      </w:r>
      <w:r w:rsidRPr="00D84FCD">
        <w:rPr>
          <w:sz w:val="16"/>
        </w:rPr>
        <w:t>; they see the world as one where “the big dogs get the benefits” within their respective spheres of influence, and they view Asia, or East Asia at least, as their sphere.</w:t>
      </w:r>
    </w:p>
    <w:p w14:paraId="07CCF979" w14:textId="70B0A1EC" w:rsidR="00830268" w:rsidRDefault="00D50A70" w:rsidP="00D50A70">
      <w:pPr>
        <w:pStyle w:val="Heading3"/>
      </w:pPr>
      <w:r>
        <w:t>--Leadership Mindset</w:t>
      </w:r>
    </w:p>
    <w:p w14:paraId="0F093E88" w14:textId="77777777" w:rsidR="00D50A70" w:rsidRPr="00D50A70" w:rsidRDefault="00D50A70" w:rsidP="00D50A70"/>
    <w:p w14:paraId="5D8B52C0" w14:textId="77777777" w:rsidR="00830268" w:rsidRPr="00D84FCD" w:rsidRDefault="00830268" w:rsidP="00830268">
      <w:pPr>
        <w:pStyle w:val="Heading4"/>
        <w:rPr>
          <w:rFonts w:cs="Times New Roman"/>
        </w:rPr>
      </w:pPr>
      <w:r w:rsidRPr="00D84FCD">
        <w:rPr>
          <w:rFonts w:cs="Times New Roman"/>
        </w:rPr>
        <w:t>The CCP wants great power status</w:t>
      </w:r>
    </w:p>
    <w:p w14:paraId="44F267A4" w14:textId="77777777" w:rsidR="00830268" w:rsidRPr="00D84FCD" w:rsidRDefault="00830268" w:rsidP="00830268">
      <w:pPr>
        <w:rPr>
          <w:rStyle w:val="Emphasis"/>
          <w:b w:val="0"/>
          <w:iCs w:val="0"/>
        </w:rPr>
      </w:pPr>
      <w:r w:rsidRPr="00D84FCD">
        <w:rPr>
          <w:rStyle w:val="Style13ptBold"/>
        </w:rPr>
        <w:t>Talent and Neas 16</w:t>
      </w:r>
      <w:r w:rsidRPr="00D84FCD">
        <w:t xml:space="preserve"> (Jim and Lindsay, Senator Jim Talent is a senior fellow and the director of the Marilyn Ware Center for Security Studies’ National Security 2020 Project at the American Enterprise Institute. He has been active in public policy for the past 30 years, including representing Missouri in both the US Senate and House of Representatives. Lindsay Neas was previously served as a U.S. Army officer. He was chief of staff of the Graham-Talent WMD Commission. “CHINA 2016: GEOSTRATEGIC AND MILITARY CHALLENGES” in “WARNING ORDER China Prepares for Conflict – and Why We Must Do the Same,” http://www.centerforsecuritypolicy.org/wp-content/uploads/2016/06/China_Warning_Order_PDF.pdf//NM)</w:t>
      </w:r>
    </w:p>
    <w:p w14:paraId="227EDAE4" w14:textId="77777777" w:rsidR="00830268" w:rsidRPr="00D84FCD" w:rsidRDefault="00830268" w:rsidP="00830268">
      <w:pPr>
        <w:rPr>
          <w:sz w:val="16"/>
        </w:rPr>
      </w:pPr>
      <w:r w:rsidRPr="00D84FCD">
        <w:rPr>
          <w:rStyle w:val="StyleUnderline"/>
        </w:rPr>
        <w:t>Why is China doing this? What interests are they seeking to advance? There are three:</w:t>
      </w:r>
      <w:r w:rsidRPr="00D84FCD">
        <w:rPr>
          <w:sz w:val="16"/>
        </w:rPr>
        <w:t xml:space="preserve"> </w:t>
      </w:r>
      <w:r w:rsidRPr="00D84FCD">
        <w:rPr>
          <w:rStyle w:val="StyleUnderline"/>
        </w:rPr>
        <w:t xml:space="preserve">The first is economic and strategic. China wants unfettered access to the resources in its near seas and control over its strategic environment. </w:t>
      </w:r>
      <w:r w:rsidRPr="00D84FCD">
        <w:rPr>
          <w:sz w:val="16"/>
        </w:rPr>
        <w:t xml:space="preserve"> </w:t>
      </w:r>
      <w:r w:rsidRPr="00D84FCD">
        <w:rPr>
          <w:rStyle w:val="StyleUnderline"/>
        </w:rPr>
        <w:t>Another is nationalistic and historical</w:t>
      </w:r>
      <w:r w:rsidRPr="00D84FCD">
        <w:rPr>
          <w:sz w:val="16"/>
        </w:rPr>
        <w:t xml:space="preserve">. </w:t>
      </w:r>
      <w:r w:rsidRPr="00D84FCD">
        <w:rPr>
          <w:rStyle w:val="StyleUnderline"/>
        </w:rPr>
        <w:t>China has historically been the “middle kingdom” in Asia. That’s how they view themselves</w:t>
      </w:r>
      <w:r w:rsidRPr="00D84FCD">
        <w:rPr>
          <w:sz w:val="16"/>
        </w:rPr>
        <w:t xml:space="preserve">. And what does that mean? </w:t>
      </w:r>
      <w:r w:rsidRPr="00D84FCD">
        <w:rPr>
          <w:rStyle w:val="StyleUnderline"/>
        </w:rPr>
        <w:t>It means that Chinese leaders believe that the countries along their periphery should be in various stages of vassalage to China.</w:t>
      </w:r>
      <w:r w:rsidRPr="00D84FCD">
        <w:rPr>
          <w:sz w:val="16"/>
        </w:rPr>
        <w:t xml:space="preserve"> It’s important to understand the broader implications of this view. </w:t>
      </w:r>
      <w:r w:rsidRPr="00D84FCD">
        <w:rPr>
          <w:rStyle w:val="StyleUnderline"/>
        </w:rPr>
        <w:t>A Japanese scholar once said</w:t>
      </w:r>
      <w:r w:rsidRPr="00D84FCD">
        <w:rPr>
          <w:sz w:val="16"/>
        </w:rPr>
        <w:t xml:space="preserve"> to me that “</w:t>
      </w:r>
      <w:r w:rsidRPr="00D84FCD">
        <w:rPr>
          <w:rStyle w:val="StyleUnderline"/>
        </w:rPr>
        <w:t>whereas we [the democratic countries] view the world horizontally, China views the world vertically – with China at the top of the food chain. In such a world, there is no equality; there is no rule of law.</w:t>
      </w:r>
      <w:r w:rsidRPr="00D84FCD">
        <w:rPr>
          <w:sz w:val="16"/>
        </w:rPr>
        <w:t xml:space="preserve"> Since World War II, the United States and its allies have created an international system that fosters, however imperfectly, a) free and equal access to the seas, air, space, and cyberspace, b) neutral rules governing trade, and c) the resolution of disputes according to accepted norms, where smaller countries are at no disadvantage. It’s sometimes referred to as a “norm-based international system.” China’s leaders have accepted the benefits of such a system to facilitate their ascent, but resist complying with the restrictions; </w:t>
      </w:r>
      <w:r w:rsidRPr="00D84FCD">
        <w:rPr>
          <w:rStyle w:val="StyleUnderline"/>
        </w:rPr>
        <w:t>they see the world as one where “the big dogs get the benefits” within their respective spheres of influence, and they view Asia, or East Asia at least, as their sphere. When Xi Jinping talks about a “new great power” relationship with the United States, he’s referring to this conflict in visions of the world; he wants an Asia, including the Pacific Rim, dominated by China’s influence rather than by neutral rules which, more or less, treat all nations equally</w:t>
      </w:r>
      <w:r w:rsidRPr="00D84FCD">
        <w:rPr>
          <w:sz w:val="16"/>
        </w:rPr>
        <w:t xml:space="preserve">. </w:t>
      </w:r>
      <w:r w:rsidRPr="00D84FCD">
        <w:rPr>
          <w:rStyle w:val="StyleUnderline"/>
        </w:rPr>
        <w:t>Finally and probably most importantly, is the determination of the Chinese Communist Party to retain unquestioned political power.</w:t>
      </w:r>
      <w:r w:rsidRPr="00D84FCD">
        <w:rPr>
          <w:sz w:val="16"/>
        </w:rPr>
        <w:t xml:space="preserve"> The CCP understands that to retain control they need not just the repressive organs of the state but some degree of legitimacy among the people. </w:t>
      </w:r>
      <w:r w:rsidRPr="00D84FCD">
        <w:rPr>
          <w:rStyle w:val="StyleUnderline"/>
        </w:rPr>
        <w:t xml:space="preserve">They have made clear beyond doubt that they do not intend to seek that legitimacy by creating democratic institutions or by tolerating differing points of view. </w:t>
      </w:r>
      <w:r w:rsidRPr="00D84FCD">
        <w:rPr>
          <w:sz w:val="16"/>
        </w:rPr>
        <w:t xml:space="preserve">Instead, they have made a kind of implicit deal with the Chinese people; in return for continuing the CCP regime without democratic elections, the Party will create a better quality of life, will reverse what it calls “the century and a half of humiliation” from roughly 1800-1950, and will restore China to its rightful place as the dominant power in Asia. Make no mistake: that is a very powerful factor in motivating Chinese policy in the Western Pacific. </w:t>
      </w:r>
      <w:r w:rsidRPr="00D84FCD">
        <w:rPr>
          <w:rStyle w:val="StyleUnderline"/>
        </w:rPr>
        <w:t>Nothing is more important to the CCP than retaining its unchallenged hold over Chinese society.</w:t>
      </w:r>
      <w:r w:rsidRPr="00D84FCD">
        <w:rPr>
          <w:sz w:val="16"/>
        </w:rPr>
        <w:t xml:space="preserve"> In a way, it’s a classic expression of the authoritarian impulse to direct dissent outwards; </w:t>
      </w:r>
      <w:r w:rsidRPr="00D84FCD">
        <w:rPr>
          <w:rStyle w:val="StyleUnderline"/>
        </w:rPr>
        <w:t>the CCP distracts the people from the repression of the State by focusing them on alleged grievances against their neighbors and the United States. Those are the three interests China is seeking to advance with its policy in the East and South China Seas</w:t>
      </w:r>
      <w:r w:rsidRPr="00D84FCD">
        <w:rPr>
          <w:sz w:val="16"/>
        </w:rPr>
        <w:t xml:space="preserve">. Again, </w:t>
      </w:r>
      <w:r w:rsidRPr="00D84FCD">
        <w:rPr>
          <w:rStyle w:val="StyleUnderline"/>
        </w:rPr>
        <w:t>it is important to understand that the CCP views those interests as vital, which means they are not going to abandon them,</w:t>
      </w:r>
      <w:r w:rsidRPr="00D84FCD">
        <w:rPr>
          <w:sz w:val="16"/>
        </w:rPr>
        <w:t xml:space="preserve"> or the policy by which they are advancing them, unless their estimate of the costs and benefits of that policy changes. In particular, </w:t>
      </w:r>
      <w:r w:rsidRPr="00D84FCD">
        <w:rPr>
          <w:rStyle w:val="StyleUnderline"/>
        </w:rPr>
        <w:t>they are not going to abandon the policy to comply with America’s vision of how a great power should act. They reject that vision</w:t>
      </w:r>
      <w:r w:rsidRPr="00D84FCD">
        <w:rPr>
          <w:sz w:val="16"/>
        </w:rPr>
        <w:t xml:space="preserve">. </w:t>
      </w:r>
    </w:p>
    <w:p w14:paraId="4340D59E" w14:textId="78EC4512" w:rsidR="00D50A70" w:rsidRDefault="00D50A70" w:rsidP="00D50A70">
      <w:pPr>
        <w:pStyle w:val="Heading3"/>
      </w:pPr>
      <w:r>
        <w:t>--PLA Mindset</w:t>
      </w:r>
    </w:p>
    <w:p w14:paraId="294FE40B" w14:textId="77777777" w:rsidR="00D50A70" w:rsidRPr="00D50A70" w:rsidRDefault="00D50A70" w:rsidP="00D50A70"/>
    <w:p w14:paraId="77A02E46" w14:textId="77777777" w:rsidR="00830268" w:rsidRPr="00D84FCD" w:rsidRDefault="00830268" w:rsidP="00830268">
      <w:pPr>
        <w:pStyle w:val="Heading4"/>
        <w:rPr>
          <w:rFonts w:cs="Times New Roman"/>
        </w:rPr>
      </w:pPr>
      <w:r w:rsidRPr="00D84FCD">
        <w:rPr>
          <w:rFonts w:cs="Times New Roman"/>
        </w:rPr>
        <w:t>China views everything as a battle space in unrestricted warfare. Everything is a weapon.</w:t>
      </w:r>
    </w:p>
    <w:p w14:paraId="571C1E47" w14:textId="77777777" w:rsidR="00830268" w:rsidRPr="00D84FCD" w:rsidRDefault="00830268" w:rsidP="00830268">
      <w:r w:rsidRPr="00D84FCD">
        <w:rPr>
          <w:rStyle w:val="Style13ptBold"/>
        </w:rPr>
        <w:t>Freeman 16</w:t>
      </w:r>
      <w:r w:rsidRPr="00D84FCD">
        <w:t xml:space="preserve"> (Kevin D., one of the world's leading experts on economic warfare and financial terrorism, having briefed members of the U.S. House, Senate (present and past), CIA, DIA, FBI, SEC, Homeland Security, the Justice Department, “CHINA, UNRESTRICTED WARFARE, AND THE CHALLENGE TO AMERICA” in “WARNING ORDER China Prepares for Conflict – and Why We Must Do the Same,” http://www.centerforsecuritypolicy.org/wp-content/uploads/2016/06/China_Warning_Order_PDF.pdf//NM)</w:t>
      </w:r>
    </w:p>
    <w:p w14:paraId="6CC26487" w14:textId="77777777" w:rsidR="00830268" w:rsidRPr="00D84FCD" w:rsidRDefault="00830268" w:rsidP="00830268">
      <w:pPr>
        <w:rPr>
          <w:sz w:val="16"/>
        </w:rPr>
      </w:pPr>
      <w:r w:rsidRPr="00D84FCD">
        <w:rPr>
          <w:sz w:val="16"/>
        </w:rPr>
        <w:t xml:space="preserve">Since </w:t>
      </w:r>
      <w:r w:rsidRPr="00D84FCD">
        <w:rPr>
          <w:rStyle w:val="StyleUnderline"/>
        </w:rPr>
        <w:t>the People’s Liberation Army (PLA) Press published Unrestricted Warfare in February 1999</w:t>
      </w:r>
      <w:r w:rsidRPr="00D84FCD">
        <w:rPr>
          <w:sz w:val="16"/>
        </w:rPr>
        <w:t xml:space="preserve">, China has enjoyed an almost unprecedented rise in fortune relative to the world in regard to economic, military, and global stature. Upon closer examination and in hindsight, a good portion of this rise may be attributable to following the PLA strategy. </w:t>
      </w:r>
      <w:r w:rsidRPr="00D84FCD">
        <w:rPr>
          <w:rStyle w:val="StyleUnderline"/>
        </w:rPr>
        <w:t>The basic premise of Unrestricted Warfare (UW) is that, in a global age, everything must be considered a matter of warfare.</w:t>
      </w:r>
      <w:r w:rsidRPr="00D84FCD">
        <w:rPr>
          <w:sz w:val="16"/>
        </w:rPr>
        <w:t xml:space="preserve"> This is made quite clear in </w:t>
      </w:r>
      <w:r w:rsidRPr="00D84FCD">
        <w:rPr>
          <w:rStyle w:val="StyleUnderline"/>
        </w:rPr>
        <w:t>the final words in the concluding chapter of the book: Although the boundaries between soldiers and non-soldiers have now been broken down, and the chasm between warfare and non-warfare nearly filled up, globalization has made all the tough problems interconnected and interlocking</w:t>
      </w:r>
      <w:r w:rsidRPr="00D84FCD">
        <w:rPr>
          <w:sz w:val="16"/>
        </w:rPr>
        <w:t xml:space="preserve">, and </w:t>
      </w:r>
      <w:r w:rsidRPr="00D84FCD">
        <w:rPr>
          <w:rStyle w:val="StyleUnderline"/>
        </w:rPr>
        <w:t>we must find a key for that. The key should be able to open all the locks</w:t>
      </w:r>
      <w:r w:rsidRPr="00D84FCD">
        <w:rPr>
          <w:sz w:val="16"/>
        </w:rPr>
        <w:t xml:space="preserve">, if these locks are on the front door of war. And </w:t>
      </w:r>
      <w:r w:rsidRPr="00D84FCD">
        <w:rPr>
          <w:rStyle w:val="StyleUnderline"/>
        </w:rPr>
        <w:t>this key must be suited to all the levels and dimensions, from war policy, strategy, and operational techniques to tactics;</w:t>
      </w:r>
      <w:r w:rsidRPr="00D84FCD">
        <w:rPr>
          <w:sz w:val="16"/>
        </w:rPr>
        <w:t xml:space="preserve"> and it must also fit the hands of individuals, from politicians and generals to the common soldiers. </w:t>
      </w:r>
      <w:r w:rsidRPr="00D84FCD">
        <w:rPr>
          <w:rStyle w:val="StyleUnderline"/>
        </w:rPr>
        <w:t>We can think of no other more appropriate key than “unrestricted warfare</w:t>
      </w:r>
      <w:r w:rsidRPr="00D84FCD">
        <w:rPr>
          <w:sz w:val="16"/>
        </w:rPr>
        <w:t>.” Essentially</w:t>
      </w:r>
      <w:r w:rsidRPr="00D84FCD">
        <w:rPr>
          <w:rStyle w:val="StyleUnderline"/>
        </w:rPr>
        <w:t>, this is a total warfare construct</w:t>
      </w:r>
      <w:r w:rsidRPr="00D84FCD">
        <w:rPr>
          <w:sz w:val="16"/>
        </w:rPr>
        <w:t xml:space="preserve">. </w:t>
      </w:r>
      <w:r w:rsidRPr="00D84FCD">
        <w:rPr>
          <w:rStyle w:val="StyleUnderline"/>
        </w:rPr>
        <w:t>Everything is a battle space, whether trade negotiations, currency exchange, employee relationships, fiscal policy, or R&amp;D.</w:t>
      </w:r>
      <w:r w:rsidRPr="00D84FCD">
        <w:rPr>
          <w:sz w:val="16"/>
        </w:rPr>
        <w:t xml:space="preserve"> </w:t>
      </w:r>
      <w:r w:rsidRPr="00D84FCD">
        <w:rPr>
          <w:rStyle w:val="StyleUnderline"/>
        </w:rPr>
        <w:t>As a result, everything must therefore be viewed through the lens of Unrestricted Warfare</w:t>
      </w:r>
      <w:r w:rsidRPr="00D84FCD">
        <w:rPr>
          <w:sz w:val="16"/>
        </w:rPr>
        <w:t xml:space="preserve">. </w:t>
      </w:r>
      <w:r w:rsidRPr="00D84FCD">
        <w:rPr>
          <w:rStyle w:val="StyleUnderline"/>
        </w:rPr>
        <w:t>The Chinese authors indicated things like “a single, manmade stock market crash” is a “new concept weapon.” They defined George Soros (famous for currency attacks) as a “financial terrorist.”</w:t>
      </w:r>
      <w:r w:rsidRPr="00D84FCD">
        <w:rPr>
          <w:sz w:val="16"/>
        </w:rPr>
        <w:t xml:space="preserve"> And </w:t>
      </w:r>
      <w:r w:rsidRPr="00D84FCD">
        <w:rPr>
          <w:rStyle w:val="StyleUnderline"/>
        </w:rPr>
        <w:t>they declared that a computer hacking can exert more influence than a nuclear bomb. Overall, they declared, “that there is nothing in the world that cannot be a weapon.”</w:t>
      </w:r>
      <w:r w:rsidRPr="00D84FCD">
        <w:rPr>
          <w:sz w:val="16"/>
        </w:rPr>
        <w:t xml:space="preserve"> And while China appears to have fully grasped this thinking, the Chinese authors explained why they believed Americans would not be able to grasp the changes to warfare: However, the </w:t>
      </w:r>
      <w:r w:rsidRPr="00D84FCD">
        <w:rPr>
          <w:rStyle w:val="StyleUnderline"/>
        </w:rPr>
        <w:t>Americans have not been able to get their act together in this area</w:t>
      </w:r>
      <w:r w:rsidRPr="00D84FCD">
        <w:rPr>
          <w:sz w:val="16"/>
        </w:rPr>
        <w:t xml:space="preserve">. This is because proposing a new concept of weapons does not require relying on the springboard of new technology; it just demands lucid and incisive thinking. However, this is not a strong point of the </w:t>
      </w:r>
      <w:r w:rsidRPr="00D84FCD">
        <w:rPr>
          <w:rStyle w:val="StyleUnderline"/>
        </w:rPr>
        <w:t>Americans, who are slaves to technology in their thinking. The Americans invariably halt their thinking at the boundary where technology has not yet reached.</w:t>
      </w:r>
      <w:r w:rsidRPr="00D84FCD">
        <w:rPr>
          <w:sz w:val="16"/>
        </w:rPr>
        <w:t xml:space="preserve"> Unfortunately, this appears to be true as the American defense and intelligence establishment often disregard the concept of total war. </w:t>
      </w:r>
      <w:r w:rsidRPr="00D84FCD">
        <w:rPr>
          <w:rStyle w:val="StyleUnderline"/>
        </w:rPr>
        <w:t>Those charged with monitoring economic relationships, for example, tend to look for economic motives and frequently miss the geostrategic implications</w:t>
      </w:r>
      <w:r w:rsidRPr="00D84FCD">
        <w:rPr>
          <w:sz w:val="16"/>
        </w:rPr>
        <w:t xml:space="preserve">. </w:t>
      </w:r>
      <w:r w:rsidRPr="00D84FCD">
        <w:rPr>
          <w:rStyle w:val="StyleUnderline"/>
        </w:rPr>
        <w:t>Too often, they assume that China would never make a move that might be detrimental to their economy even if that move might prove crippling to a perceived enemy</w:t>
      </w:r>
      <w:r w:rsidRPr="00D84FCD">
        <w:rPr>
          <w:sz w:val="16"/>
        </w:rPr>
        <w:t xml:space="preserve">. Those who might be inclined to question Chinese motives, however, are too often placed in narrow silos of thought that prevents them from recognizing economic signals because they are not in their “swimming lanes.” Since 1999, history has demonstrated that </w:t>
      </w:r>
      <w:r w:rsidRPr="00D84FCD">
        <w:rPr>
          <w:rStyle w:val="StyleUnderline"/>
        </w:rPr>
        <w:t xml:space="preserve">Unrestricted Warfare is not simply a theory for the Chinese government. It has clearly been their action plan over the past two decades and if successfully followed as outlined could end in the collapse of the United States without a direct military conflict. </w:t>
      </w:r>
      <w:r w:rsidRPr="00D84FCD">
        <w:rPr>
          <w:sz w:val="16"/>
        </w:rPr>
        <w:t>This is not to say that China is immune from the likely devastating blowback that would happen. In fact, the repercussions may be even worse for China than America in many ways as the Chinese economy is more vulnerable. But the longer-term negative ramifications to society were apparently not considered carefully when China adopted a “one-child policy.” Yet this did not prevent the enforcement of such disastrous social planning that will negatively impact the nation for decades to come</w:t>
      </w:r>
    </w:p>
    <w:p w14:paraId="78978DF8" w14:textId="77777777" w:rsidR="00830268" w:rsidRPr="00D84FCD" w:rsidRDefault="00830268" w:rsidP="00830268">
      <w:pPr>
        <w:rPr>
          <w:sz w:val="16"/>
        </w:rPr>
      </w:pPr>
    </w:p>
    <w:p w14:paraId="692E57E8" w14:textId="77777777" w:rsidR="00830268" w:rsidRPr="00D84FCD" w:rsidRDefault="00830268" w:rsidP="00830268"/>
    <w:p w14:paraId="31EF4004" w14:textId="77777777" w:rsidR="00830268" w:rsidRPr="00D84FCD" w:rsidRDefault="00830268" w:rsidP="00830268">
      <w:pPr>
        <w:pStyle w:val="Heading4"/>
        <w:rPr>
          <w:rFonts w:cs="Times New Roman"/>
        </w:rPr>
      </w:pPr>
      <w:r w:rsidRPr="00D84FCD">
        <w:rPr>
          <w:rFonts w:cs="Times New Roman"/>
        </w:rPr>
        <w:t>Unrestricted warfare shows us that China is planning to cause a financial crisis and unleash cyber warfare</w:t>
      </w:r>
    </w:p>
    <w:p w14:paraId="4277A009" w14:textId="77777777" w:rsidR="00830268" w:rsidRPr="00D84FCD" w:rsidRDefault="00830268" w:rsidP="00830268">
      <w:r w:rsidRPr="00D84FCD">
        <w:rPr>
          <w:rStyle w:val="Style13ptBold"/>
        </w:rPr>
        <w:t>Freeman 16</w:t>
      </w:r>
      <w:r w:rsidRPr="00D84FCD">
        <w:t xml:space="preserve"> (Kevin D., one of the world's leading experts on economic warfare and financial terrorism, having briefed members of the U.S. House, Senate (present and past), CIA, DIA, FBI, SEC, Homeland Security, the Justice Department, “CHINA, UNRESTRICTED WARFARE, AND THE CHALLENGE TO AMERICA” in “WARNING ORDER China Prepares for Conflict – and Why We Must Do the Same,” http://www.centerforsecuritypolicy.org/wp-content/uploads/2016/06/China_Warning_Order_PDF.pdf//NM)</w:t>
      </w:r>
    </w:p>
    <w:p w14:paraId="02435729" w14:textId="77777777" w:rsidR="00830268" w:rsidRPr="00D84FCD" w:rsidRDefault="00830268" w:rsidP="00830268">
      <w:pPr>
        <w:rPr>
          <w:rStyle w:val="Emphasis"/>
        </w:rPr>
      </w:pPr>
      <w:r w:rsidRPr="00D84FCD">
        <w:t xml:space="preserve">There can be no doubt that </w:t>
      </w:r>
      <w:r w:rsidRPr="00D84FCD">
        <w:rPr>
          <w:rStyle w:val="StyleUnderline"/>
        </w:rPr>
        <w:t>the Total War strategy is being implemented. Its goal is “to use all means whatsoever—to force the enemy to serve one’s own interests.”</w:t>
      </w:r>
      <w:r w:rsidRPr="00D84FCD">
        <w:t xml:space="preserve"> As just one small example, </w:t>
      </w:r>
      <w:r w:rsidRPr="00D84FCD">
        <w:rPr>
          <w:rStyle w:val="Emphasis"/>
        </w:rPr>
        <w:t xml:space="preserve">Unrestricted Warfare advocates hacking critical systems </w:t>
      </w:r>
      <w:r w:rsidRPr="00D84FCD">
        <w:rPr>
          <w:rStyle w:val="StyleUnderline"/>
        </w:rPr>
        <w:t>and declares that new-concept weapons include exposing</w:t>
      </w:r>
      <w:r w:rsidRPr="00D84FCD">
        <w:t xml:space="preserve"> the leaders of </w:t>
      </w:r>
      <w:r w:rsidRPr="00D84FCD">
        <w:rPr>
          <w:rStyle w:val="StyleUnderline"/>
        </w:rPr>
        <w:t>an enemy country on the Internet” through a computer virus invasion</w:t>
      </w:r>
      <w:r w:rsidRPr="00D84FCD">
        <w:t xml:space="preserve">. Could there be a more apt description of the likely motive behind the audacious hack of Washington’s Office of Personnel Management (OPM)? Even the response to getting caught is straight from the UW playbook, denying any government involvement and blaming criminal activity while maintaining access to the stolen information. </w:t>
      </w:r>
      <w:r w:rsidRPr="00D84FCD">
        <w:rPr>
          <w:rStyle w:val="Emphasis"/>
        </w:rPr>
        <w:t xml:space="preserve">The ultimate goal is to displace the United States </w:t>
      </w:r>
      <w:r w:rsidRPr="00D84FCD">
        <w:rPr>
          <w:rStyle w:val="StyleUnderline"/>
        </w:rPr>
        <w:t xml:space="preserve">as the world’s sole superpower. Both the process and the outcome of the endgame are particularly ominous as explained in the text: …if the attacking side secretly musters large amounts of capital … launches a sneak attack against financial markets, then after </w:t>
      </w:r>
      <w:r w:rsidRPr="00D84FCD">
        <w:rPr>
          <w:rStyle w:val="Emphasis"/>
        </w:rPr>
        <w:t>causing a financial crisis</w:t>
      </w:r>
      <w:r w:rsidRPr="00D84FCD">
        <w:rPr>
          <w:rStyle w:val="StyleUnderline"/>
        </w:rPr>
        <w:t xml:space="preserve">, </w:t>
      </w:r>
      <w:r w:rsidRPr="00D84FCD">
        <w:rPr>
          <w:rStyle w:val="Emphasis"/>
        </w:rPr>
        <w:t>buries a computer virus</w:t>
      </w:r>
      <w:r w:rsidRPr="00D84FCD">
        <w:rPr>
          <w:rStyle w:val="StyleUnderline"/>
        </w:rPr>
        <w:t xml:space="preserve"> and hacker detachment … while at the same time </w:t>
      </w:r>
      <w:r w:rsidRPr="00D84FCD">
        <w:rPr>
          <w:rStyle w:val="Emphasis"/>
        </w:rPr>
        <w:t>carrying out a network attack against the enemy</w:t>
      </w:r>
      <w:r w:rsidRPr="00D84FCD">
        <w:rPr>
          <w:rStyle w:val="StyleUnderline"/>
        </w:rPr>
        <w:t xml:space="preserve"> </w:t>
      </w:r>
      <w:r w:rsidRPr="00D84FCD">
        <w:rPr>
          <w:rStyle w:val="Emphasis"/>
        </w:rPr>
        <w:t>so that</w:t>
      </w:r>
      <w:r w:rsidRPr="00D84FCD">
        <w:rPr>
          <w:rStyle w:val="StyleUnderline"/>
        </w:rPr>
        <w:t xml:space="preserve"> the civilian </w:t>
      </w:r>
      <w:r w:rsidRPr="00D84FCD">
        <w:rPr>
          <w:rStyle w:val="Emphasis"/>
        </w:rPr>
        <w:t>electricity</w:t>
      </w:r>
      <w:r w:rsidRPr="00D84FCD">
        <w:rPr>
          <w:rStyle w:val="StyleUnderline"/>
        </w:rPr>
        <w:t xml:space="preserve"> network, traffic dispatching network, </w:t>
      </w:r>
      <w:r w:rsidRPr="00D84FCD">
        <w:rPr>
          <w:rStyle w:val="Emphasis"/>
        </w:rPr>
        <w:t>financial transaction</w:t>
      </w:r>
      <w:r w:rsidRPr="00D84FCD">
        <w:rPr>
          <w:rStyle w:val="StyleUnderline"/>
        </w:rPr>
        <w:t xml:space="preserve"> network, telephone </w:t>
      </w:r>
      <w:r w:rsidRPr="00D84FCD">
        <w:rPr>
          <w:rStyle w:val="Emphasis"/>
        </w:rPr>
        <w:t>communication</w:t>
      </w:r>
      <w:r w:rsidRPr="00D84FCD">
        <w:rPr>
          <w:rStyle w:val="StyleUnderline"/>
        </w:rPr>
        <w:t>s network</w:t>
      </w:r>
      <w:r w:rsidRPr="00D84FCD">
        <w:rPr>
          <w:rStyle w:val="Emphasis"/>
        </w:rPr>
        <w:t>, and</w:t>
      </w:r>
      <w:r w:rsidRPr="00D84FCD">
        <w:rPr>
          <w:rStyle w:val="StyleUnderline"/>
        </w:rPr>
        <w:t xml:space="preserve"> </w:t>
      </w:r>
      <w:r w:rsidRPr="00D84FCD">
        <w:rPr>
          <w:rStyle w:val="Emphasis"/>
        </w:rPr>
        <w:t>mass media</w:t>
      </w:r>
      <w:r w:rsidRPr="00D84FCD">
        <w:rPr>
          <w:rStyle w:val="StyleUnderline"/>
        </w:rPr>
        <w:t xml:space="preserve"> network </w:t>
      </w:r>
      <w:r w:rsidRPr="00D84FCD">
        <w:rPr>
          <w:rStyle w:val="Emphasis"/>
        </w:rPr>
        <w:t>are completely paralyzed</w:t>
      </w:r>
      <w:r w:rsidRPr="00D84FCD">
        <w:rPr>
          <w:rStyle w:val="StyleUnderline"/>
        </w:rPr>
        <w:t xml:space="preserve">, this will cause the enemy nation </w:t>
      </w:r>
      <w:r w:rsidRPr="00D84FCD">
        <w:rPr>
          <w:rStyle w:val="Emphasis"/>
        </w:rPr>
        <w:t>to fall into social panic</w:t>
      </w:r>
      <w:r w:rsidRPr="00D84FCD">
        <w:rPr>
          <w:rStyle w:val="StyleUnderline"/>
        </w:rPr>
        <w:t xml:space="preserve">, street riots, </w:t>
      </w:r>
      <w:r w:rsidRPr="00D84FCD">
        <w:rPr>
          <w:rStyle w:val="Emphasis"/>
        </w:rPr>
        <w:t>and a political crisis</w:t>
      </w:r>
      <w:r w:rsidRPr="00D84FCD">
        <w:rPr>
          <w:rStyle w:val="StyleUnderline"/>
        </w:rPr>
        <w:t>.</w:t>
      </w:r>
      <w:r w:rsidRPr="00D84FCD">
        <w:t xml:space="preserve"> </w:t>
      </w:r>
      <w:r w:rsidRPr="00D84FCD">
        <w:rPr>
          <w:rStyle w:val="StyleUnderline"/>
        </w:rPr>
        <w:t xml:space="preserve">We have more than sufficient evidence to conclude </w:t>
      </w:r>
      <w:r w:rsidRPr="00D84FCD">
        <w:rPr>
          <w:rStyle w:val="Emphasis"/>
        </w:rPr>
        <w:t>that China is active or developing capabilities in each area</w:t>
      </w:r>
      <w:r w:rsidRPr="00D84FCD">
        <w:rPr>
          <w:rStyle w:val="StyleUnderline"/>
        </w:rPr>
        <w:t xml:space="preserve"> as described. The only rational conclusion is that </w:t>
      </w:r>
      <w:r w:rsidRPr="00D84FCD">
        <w:rPr>
          <w:rStyle w:val="Emphasis"/>
        </w:rPr>
        <w:t>China is planning on global dominance.</w:t>
      </w:r>
    </w:p>
    <w:p w14:paraId="0C9F8BF4" w14:textId="77777777" w:rsidR="00830268" w:rsidRPr="00D84FCD" w:rsidRDefault="00830268" w:rsidP="00C8281A"/>
    <w:p w14:paraId="59DE067B" w14:textId="17561934" w:rsidR="00C8281A" w:rsidRPr="00D84FCD" w:rsidRDefault="00C8281A" w:rsidP="009C243D">
      <w:pPr>
        <w:pStyle w:val="Heading2"/>
      </w:pPr>
      <w:r w:rsidRPr="00D84FCD">
        <w:t>Not Aggressive</w:t>
      </w:r>
    </w:p>
    <w:p w14:paraId="35AB9578" w14:textId="77777777" w:rsidR="00C8281A" w:rsidRDefault="00C8281A" w:rsidP="00C8281A"/>
    <w:p w14:paraId="0FD981E4" w14:textId="6BF536B4" w:rsidR="009C243D" w:rsidRDefault="00D50A70" w:rsidP="009C243D">
      <w:pPr>
        <w:pStyle w:val="Heading3"/>
      </w:pPr>
      <w:r>
        <w:t>--Mindset/Tech</w:t>
      </w:r>
    </w:p>
    <w:p w14:paraId="1FC1E184" w14:textId="77777777" w:rsidR="00D50A70" w:rsidRPr="00D50A70" w:rsidRDefault="00D50A70" w:rsidP="00D50A70"/>
    <w:p w14:paraId="21AE9FF6" w14:textId="77777777" w:rsidR="00C8281A" w:rsidRPr="00D84FCD" w:rsidRDefault="00C8281A" w:rsidP="00C8281A">
      <w:pPr>
        <w:pStyle w:val="Heading4"/>
        <w:rPr>
          <w:rFonts w:cs="Times New Roman"/>
        </w:rPr>
      </w:pPr>
      <w:r w:rsidRPr="00D84FCD">
        <w:rPr>
          <w:rFonts w:cs="Times New Roman"/>
        </w:rPr>
        <w:t>China is too far behind to be a threat and doesn’t want conflict</w:t>
      </w:r>
    </w:p>
    <w:p w14:paraId="433B6F7E" w14:textId="7BDE39A3" w:rsidR="00C8281A" w:rsidRPr="00D84FCD" w:rsidRDefault="00C8281A" w:rsidP="00C8281A">
      <w:r w:rsidRPr="00D84FCD">
        <w:rPr>
          <w:rStyle w:val="Style13ptBold"/>
        </w:rPr>
        <w:t xml:space="preserve">Bandow 16 </w:t>
      </w:r>
      <w:r w:rsidRPr="00D84FCD">
        <w:t xml:space="preserve">(Doug Bandow, CATO Institute, “Is China Really That Dangerous?” 5/26/16 Doug Bandow is a Senior Fellow at the Cato Institute and a former Special Assistant to President Ronald Reagan. </w:t>
      </w:r>
      <w:hyperlink r:id="rId58" w:history="1">
        <w:r w:rsidRPr="00D84FCD">
          <w:t>http://www.cato.org/publications/commentary/china-really-dangerous</w:t>
        </w:r>
      </w:hyperlink>
      <w:r w:rsidRPr="00D84FCD">
        <w:t>) GG</w:t>
      </w:r>
    </w:p>
    <w:p w14:paraId="5A31076B" w14:textId="77777777" w:rsidR="00C8281A" w:rsidRPr="00D84FCD" w:rsidRDefault="00C8281A" w:rsidP="00C8281A">
      <w:pPr>
        <w:rPr>
          <w:rStyle w:val="Style13ptBold"/>
          <w:b w:val="0"/>
          <w:sz w:val="16"/>
          <w:szCs w:val="16"/>
        </w:rPr>
      </w:pPr>
      <w:r w:rsidRPr="00D84FCD">
        <w:rPr>
          <w:rStyle w:val="StyleUnderline"/>
        </w:rPr>
        <w:t>The United States dominates the globe militarily</w:t>
      </w:r>
      <w:r w:rsidRPr="00D84FCD">
        <w:t xml:space="preserve">. Washington possesses the most powerful armed forces, accounts for roughly 40 percent of the globe’s military outlays, and is allied with every major industrialized state save China and Russia. Yet the bipartisan hawks who dominate U.S. foreign policy see threats at every turn. </w:t>
      </w:r>
      <w:r w:rsidRPr="00D84FCD">
        <w:rPr>
          <w:rStyle w:val="StyleUnderline"/>
        </w:rPr>
        <w:t>For some, the People’s Republic of China is replacing the Soviet Union as America’s chief adversary. They view another military buildup as the only answer</w:t>
      </w:r>
      <w:r w:rsidRPr="00D84FCD">
        <w:t xml:space="preserve">. The PRC’s rise is reshaping the globe. </w:t>
      </w:r>
      <w:r w:rsidRPr="00D84FCD">
        <w:rPr>
          <w:rStyle w:val="StyleUnderline"/>
        </w:rPr>
        <w:t>Today, the PRC ranks second only to the United States economically</w:t>
      </w:r>
      <w:r w:rsidRPr="00D84FCD">
        <w:t xml:space="preserve">. Increased financial resources have enabled Beijing to take on a much greater international role. The best way for the United States to prepare for the future is to husband its economic strength and respond militarily only if a serious threat develops. </w:t>
      </w:r>
      <w:r w:rsidRPr="00D84FCD">
        <w:rPr>
          <w:rStyle w:val="StyleUnderline"/>
        </w:rPr>
        <w:t>Of greatest concern in Washington is China’s military buildup</w:t>
      </w:r>
      <w:r w:rsidRPr="00D84FCD">
        <w:t xml:space="preserve">. Indeed, a novel reportedly making the rounds at the Pentagon is Ghost Fleet, which posits a Chinese attack on Hawaii. </w:t>
      </w:r>
      <w:r w:rsidRPr="00D84FCD">
        <w:rPr>
          <w:rStyle w:val="StyleUnderline"/>
        </w:rPr>
        <w:t>The Department of Defense publishes an annual review of China’s military. The latest report warns that the PRC “continued to improve key capabilities,” including ballistic and cruise missiles, aircraft and air defense, information capabilities, submarines, and amphibious and airborne assault units</w:t>
      </w:r>
      <w:r w:rsidRPr="00D84FCD">
        <w:t xml:space="preserve">. The Chinese military “is also focusing on counterspace, offensive cyber operations, and electronic warfare.” Further, Beijing “continued to modernize and to restructure its ground forces to create a fully modern army.” </w:t>
      </w:r>
      <w:r w:rsidRPr="00D84FCD">
        <w:rPr>
          <w:rStyle w:val="StyleUnderline"/>
        </w:rPr>
        <w:t>This program may sound menacing, but Beijing’s ambitions are bounded. DOD observes that China’s leaders “portray a strong military as critical to advancing Chinese interests, preventing other countries from taking steps that would damage those interests, and ensuring that China can defend itself and its sovereignty claims.” Which is precisely what U.S. policymakers do.</w:t>
      </w:r>
      <w:r w:rsidRPr="00D84FCD">
        <w:t xml:space="preserve"> In the short term, Beijing’s principal objective is to advance its territorial claims in the Asia-Pacific without provoking conflict. In the longer term the objective, says DOD, is “to deter or defeat adversary power projection and counter third-party—including U.S.—intervention during a crisis or conflict.” That is, deterrence. Most important is planning for contingencies in the Taiwan Strait, East and South China Sea, and Korean peninsula. They all concern Beijing far more than America, and involve other, potentially well-armed states, including Japan, South Korea and the Southeast Asian nations, which are able to advance their own interests. China also is developing a capability for such missions as “sea lane security, counterpiracy, peacekeeping, and humanitarian assistance/disaster relief.” These tasks actually mirror U.S. interests. </w:t>
      </w:r>
      <w:r w:rsidRPr="00D84FCD">
        <w:rPr>
          <w:rStyle w:val="StyleUnderline"/>
        </w:rPr>
        <w:t>Washington officials might feel uncomfortable sharing leadership with the PRC, but that cannot justify a military response</w:t>
      </w:r>
      <w:r w:rsidRPr="00D84FCD">
        <w:t xml:space="preserve">. Most important, </w:t>
      </w:r>
      <w:r w:rsidRPr="00D84FCD">
        <w:rPr>
          <w:rStyle w:val="StyleUnderline"/>
        </w:rPr>
        <w:t>even the Pentagon does not believe Beijing is planning an aggressive war</w:t>
      </w:r>
      <w:r w:rsidRPr="00D84FCD">
        <w:t xml:space="preserve">. </w:t>
      </w:r>
      <w:r w:rsidRPr="00D84FCD">
        <w:rPr>
          <w:rStyle w:val="StyleUnderline"/>
        </w:rPr>
        <w:t>America enjoys a vast military lead</w:t>
      </w:r>
      <w:r w:rsidRPr="00D84FCD">
        <w:t xml:space="preserve">, possessing a significantly larger nuclear force, ten carrier groups compared to China’s singlecarrier and much more. </w:t>
      </w:r>
      <w:r w:rsidRPr="00D84FCD">
        <w:rPr>
          <w:rStyle w:val="StyleUnderline"/>
        </w:rPr>
        <w:t>With Washington spending roughly $600 billion annually on the military, compared to an estimated $180 billion by Beijing, China is not overtaking America.</w:t>
      </w:r>
      <w:r w:rsidRPr="00D84FCD">
        <w:t xml:space="preserve"> Moreover, </w:t>
      </w:r>
      <w:r w:rsidRPr="00D84FCD">
        <w:rPr>
          <w:rStyle w:val="StyleUnderline"/>
        </w:rPr>
        <w:t>the PRC’s economic predominance is not guaranteed</w:t>
      </w:r>
      <w:r w:rsidRPr="00D84FCD">
        <w:t xml:space="preserve">. </w:t>
      </w:r>
      <w:r w:rsidRPr="00D84FCD">
        <w:rPr>
          <w:rStyle w:val="StyleUnderline"/>
        </w:rPr>
        <w:t xml:space="preserve">China’s challenges are huge: white elephant investments, a shrinking labor force, inefficient state enterprises, ubiquitous bank bad debts, pervasive corruption and regional disparities. </w:t>
      </w:r>
      <w:r w:rsidRPr="00D84FCD">
        <w:t xml:space="preserve">Because of Beijing’s one-child policy, the country may grow old before it grows rich. China’s military modernization program also faces serious challenges, including a slowing economy and pervasive corruption that afflicts the People’s Liberation Army. </w:t>
      </w:r>
      <w:r w:rsidRPr="00D84FCD">
        <w:rPr>
          <w:rStyle w:val="StyleUnderline"/>
        </w:rPr>
        <w:t>Even a more powerful PRC would not easily threaten the United States. Projecting force across oceans and continents is extraordinarily expensive</w:t>
      </w:r>
      <w:r w:rsidRPr="00D84FCD">
        <w:t xml:space="preserve">. </w:t>
      </w:r>
      <w:r w:rsidRPr="00D84FCD">
        <w:rPr>
          <w:rStyle w:val="StyleUnderline"/>
        </w:rPr>
        <w:t>Deterring use of such force is relatively cheap</w:t>
      </w:r>
      <w:r w:rsidRPr="00D84FCD">
        <w:t xml:space="preserve">. </w:t>
      </w:r>
      <w:r w:rsidRPr="00D84FCD">
        <w:rPr>
          <w:rStyle w:val="StyleUnderline"/>
        </w:rPr>
        <w:t>America is uniquely secure, enjoying relative geographic isolation</w:t>
      </w:r>
      <w:r w:rsidRPr="00D84FCD">
        <w:t>—</w:t>
      </w:r>
      <w:r w:rsidRPr="00D84FCD">
        <w:rPr>
          <w:rStyle w:val="StyleUnderline"/>
        </w:rPr>
        <w:t>in contrast to China, which is surrounded by nations with which it has been at war over the last century</w:t>
      </w:r>
      <w:r w:rsidRPr="00D84FCD">
        <w:t xml:space="preserve">: Russia, Japan, Korea, India and Vietnam. In fact, only Washington’s attempt to dominate China along the latter’s border (imagine the Chinese navy patrolling America’s East Coast) might trigger war. The United States understandably favors its friends in their disputes with the PRC. However, they should be responsible for defending their own interests. </w:t>
      </w:r>
      <w:r w:rsidRPr="00D84FCD">
        <w:rPr>
          <w:rStyle w:val="StyleUnderline"/>
        </w:rPr>
        <w:t>None of the ongoing territorial controversies is worth conflict with nuclear-armed China</w:t>
      </w:r>
      <w:r w:rsidRPr="00D84FCD">
        <w:t xml:space="preserve">. Unfortunately, deterrence often fails. If Beijing ignores U.S. threats, Washington could find itself in a real war with a real power. Are Americans prepared to sacrifice Los Angeles or San Francisco for Tokyo or Taipei? Doing so would be madness. </w:t>
      </w:r>
      <w:r w:rsidRPr="00D84FCD">
        <w:rPr>
          <w:rStyle w:val="StyleUnderline"/>
        </w:rPr>
        <w:t>Despite the tendency to treat the PRC as the next superpower, Chinese officials are aware of their limitations, tempering any danger to America</w:t>
      </w:r>
      <w:r w:rsidRPr="00D84FCD">
        <w:t>. Concludes DOD: “</w:t>
      </w:r>
      <w:r w:rsidRPr="00D84FCD">
        <w:rPr>
          <w:rStyle w:val="StyleUnderline"/>
        </w:rPr>
        <w:t>China continues to regard stable relations with the United States and China’s neighbors as key to its development.” The United States should be watchful and wary of China’s rise. But the best way for the United States to prepare for the future is to husband its economic strength and respond militarily only if a serious threat develops</w:t>
      </w:r>
      <w:r w:rsidRPr="00D84FCD">
        <w:t>. Otherwise, Washington should seek to accommodate, rather than combat such an important rising power.</w:t>
      </w:r>
    </w:p>
    <w:p w14:paraId="4247BC86" w14:textId="7BC58DD4" w:rsidR="009C243D" w:rsidRDefault="009C243D" w:rsidP="009C243D">
      <w:pPr>
        <w:pStyle w:val="Heading4"/>
      </w:pPr>
      <w:r>
        <w:t>Chin</w:t>
      </w:r>
      <w:r w:rsidR="00D50A70">
        <w:t xml:space="preserve">a isn’t aggressive and doesn’t </w:t>
      </w:r>
      <w:r>
        <w:t>have the capacity for conflict</w:t>
      </w:r>
    </w:p>
    <w:p w14:paraId="55182D2E" w14:textId="77777777" w:rsidR="009C243D" w:rsidRPr="000B0948" w:rsidRDefault="009C243D" w:rsidP="009C243D">
      <w:pPr>
        <w:rPr>
          <w:rFonts w:asciiTheme="minorHAnsi" w:hAnsiTheme="minorHAnsi"/>
          <w:szCs w:val="16"/>
        </w:rPr>
      </w:pPr>
      <w:r w:rsidRPr="000B0948">
        <w:rPr>
          <w:rStyle w:val="Style13ptBold"/>
        </w:rPr>
        <w:t>Babones 15</w:t>
      </w:r>
      <w:r>
        <w:rPr>
          <w:rFonts w:ascii="Arial" w:hAnsi="Arial" w:cs="Arial"/>
          <w:color w:val="222222"/>
          <w:sz w:val="19"/>
          <w:szCs w:val="19"/>
          <w:shd w:val="clear" w:color="auto" w:fill="FFFFFF"/>
        </w:rPr>
        <w:t xml:space="preserve"> </w:t>
      </w:r>
      <w:r w:rsidRPr="000B0948">
        <w:rPr>
          <w:rFonts w:asciiTheme="minorHAnsi" w:hAnsiTheme="minorHAnsi" w:cs="Arial"/>
          <w:color w:val="222222"/>
          <w:szCs w:val="16"/>
          <w:shd w:val="clear" w:color="auto" w:fill="FFFFFF"/>
        </w:rPr>
        <w:t xml:space="preserve">(Salvatore Babones, </w:t>
      </w:r>
      <w:r w:rsidRPr="000B0948">
        <w:rPr>
          <w:rFonts w:asciiTheme="minorHAnsi" w:hAnsiTheme="minorHAnsi" w:cs="Arial"/>
          <w:i/>
          <w:iCs/>
          <w:color w:val="222222"/>
          <w:szCs w:val="16"/>
          <w:shd w:val="clear" w:color="auto" w:fill="FFFFFF"/>
        </w:rPr>
        <w:t>Foreign Policy in Focus</w:t>
      </w:r>
      <w:r w:rsidRPr="000B0948">
        <w:rPr>
          <w:rFonts w:asciiTheme="minorHAnsi" w:hAnsiTheme="minorHAnsi" w:cs="Arial"/>
          <w:color w:val="222222"/>
          <w:szCs w:val="16"/>
          <w:shd w:val="clear" w:color="auto" w:fill="FFFFFF"/>
        </w:rPr>
        <w:t>, “Is China a Threat? The Devil’s in the Details,” Salvatore is a visiting scholar at Academia Sinica in Taipei, Taiwan, associate fellow at the Institute for Policy Studies, comparative sociology professor at the University of Sydney in Sydney, Australia, Ph.D. (Sociology), The Johns Hopkins University, research focuses on economic development in middle-income countries, 2015</w:t>
      </w:r>
      <w:r w:rsidRPr="000B0948">
        <w:rPr>
          <w:rStyle w:val="apple-converted-space"/>
          <w:rFonts w:asciiTheme="minorHAnsi" w:hAnsiTheme="minorHAnsi" w:cs="Arial"/>
          <w:color w:val="222222"/>
          <w:szCs w:val="16"/>
          <w:shd w:val="clear" w:color="auto" w:fill="FFFFFF"/>
        </w:rPr>
        <w:t> </w:t>
      </w:r>
      <w:r w:rsidRPr="000B0948">
        <w:rPr>
          <w:rFonts w:asciiTheme="minorHAnsi" w:hAnsiTheme="minorHAnsi" w:cs="Arial"/>
          <w:color w:val="222222"/>
          <w:szCs w:val="16"/>
          <w:shd w:val="clear" w:color="auto" w:fill="FFFFFF"/>
        </w:rPr>
        <w:t>March 12</w:t>
      </w:r>
      <w:r w:rsidRPr="000B0948">
        <w:rPr>
          <w:rFonts w:asciiTheme="minorHAnsi" w:hAnsiTheme="minorHAnsi" w:cs="Arial"/>
          <w:color w:val="222222"/>
          <w:szCs w:val="16"/>
          <w:shd w:val="clear" w:color="auto" w:fill="FFFFFF"/>
          <w:vertAlign w:val="superscript"/>
        </w:rPr>
        <w:t>th</w:t>
      </w:r>
      <w:r w:rsidRPr="000B0948">
        <w:rPr>
          <w:rFonts w:asciiTheme="minorHAnsi" w:hAnsiTheme="minorHAnsi" w:cs="Arial"/>
          <w:szCs w:val="16"/>
          <w:shd w:val="clear" w:color="auto" w:fill="FFFFFF"/>
        </w:rPr>
        <w:t>,</w:t>
      </w:r>
      <w:r w:rsidRPr="000B0948">
        <w:rPr>
          <w:rStyle w:val="apple-converted-space"/>
          <w:rFonts w:asciiTheme="minorHAnsi" w:hAnsiTheme="minorHAnsi" w:cs="Arial"/>
          <w:szCs w:val="16"/>
          <w:shd w:val="clear" w:color="auto" w:fill="FFFFFF"/>
        </w:rPr>
        <w:t> </w:t>
      </w:r>
      <w:r>
        <w:fldChar w:fldCharType="begin"/>
      </w:r>
      <w:r>
        <w:instrText xml:space="preserve"> HYPERLINK "http://fpif.org/is-china-a-threat-the-devils-in-the-details/" \t "_blank" </w:instrText>
      </w:r>
      <w:r>
        <w:fldChar w:fldCharType="separate"/>
      </w:r>
      <w:r w:rsidRPr="000B0948">
        <w:rPr>
          <w:rStyle w:val="Hyperlink"/>
          <w:rFonts w:asciiTheme="minorHAnsi" w:hAnsiTheme="minorHAnsi" w:cs="Arial"/>
          <w:szCs w:val="16"/>
          <w:shd w:val="clear" w:color="auto" w:fill="FFFFFF"/>
        </w:rPr>
        <w:t>http://fpif.org/is-china-a-threat-the-devils-in-the-details/</w:t>
      </w:r>
      <w:r>
        <w:rPr>
          <w:rStyle w:val="Hyperlink"/>
          <w:rFonts w:asciiTheme="minorHAnsi" w:hAnsiTheme="minorHAnsi" w:cs="Arial"/>
          <w:szCs w:val="16"/>
          <w:shd w:val="clear" w:color="auto" w:fill="FFFFFF"/>
        </w:rPr>
        <w:fldChar w:fldCharType="end"/>
      </w:r>
      <w:r w:rsidRPr="000B0948">
        <w:rPr>
          <w:rFonts w:asciiTheme="minorHAnsi" w:hAnsiTheme="minorHAnsi" w:cs="Arial"/>
          <w:color w:val="222222"/>
          <w:szCs w:val="16"/>
          <w:shd w:val="clear" w:color="auto" w:fill="FFFFFF"/>
        </w:rPr>
        <w:t>) GG</w:t>
      </w:r>
    </w:p>
    <w:p w14:paraId="1B8A2903" w14:textId="77777777" w:rsidR="009C243D" w:rsidRDefault="009C243D" w:rsidP="009C243D">
      <w:r>
        <w:t xml:space="preserve">China has become the bête noire of U.S. security policy, the new universal enemy to replace the Soviet Union. Its economic power and rapid military build-up, after all, make it a much more credible long-term threat than Putin’s Russia or the Islamic State. </w:t>
      </w:r>
      <w:r w:rsidRPr="000B0948">
        <w:rPr>
          <w:rStyle w:val="StyleUnderline"/>
        </w:rPr>
        <w:t>When policy pundits and military men want to spread alarm about the decline of America and beat the drum for increased defense spending, their scary enemy of choice is China</w:t>
      </w:r>
      <w:r>
        <w:t xml:space="preserve">. Take James Jay </w:t>
      </w:r>
      <w:r w:rsidRPr="000B0948">
        <w:rPr>
          <w:rStyle w:val="StyleUnderline"/>
        </w:rPr>
        <w:t>Carafano</w:t>
      </w:r>
      <w:r>
        <w:t xml:space="preserve">, a retired military man and a policy pundit at the right-wing Heritage Foundation who raises the possibility of “a U.S.-China Nuclear War.” He </w:t>
      </w:r>
      <w:r w:rsidRPr="000B0948">
        <w:rPr>
          <w:rStyle w:val="StyleUnderline"/>
        </w:rPr>
        <w:t>argues</w:t>
      </w:r>
      <w:r>
        <w:t xml:space="preserve"> at The National Interest </w:t>
      </w:r>
      <w:r w:rsidRPr="000B0948">
        <w:rPr>
          <w:rStyle w:val="StyleUnderline"/>
        </w:rPr>
        <w:t>that keeping the peace between China and the United States “requires significantly recapitalizing the U.S. armed forces.” This is necessary, he says, to assuage the doubts and insecurities of America’s allies</w:t>
      </w:r>
      <w:r>
        <w:t xml:space="preserve">. He argues that Washington “has to close any gap in military power that the Chinese might think could be exploited.” That’s a lot of gap-closing. Carafano identifies America’s “key objectives” in the region as “maintaining freedom of the commons (air, sea, space, and cyberspace) and limiting the potential for large-scale regional conflict.” These certainly are U.S. interests. But are they U.S. responsibilities? And what exactly do these two general principles mean in practice when applied to the Asia-Pacific region? </w:t>
      </w:r>
      <w:r w:rsidRPr="000B0948">
        <w:rPr>
          <w:rStyle w:val="StyleUnderline"/>
        </w:rPr>
        <w:t>It turns out that that a large-scale conflict in the region is much more difficult to imagine than China hawks like Carafano like to pretend. The devil is in the details. Take, for example, China’s possible future capacity to dominate its adjacent waters: the East China Sea, Taiwan Strait, and South China Sea. An often-cited figure is that 40 percent of world trade (reportedly worth $5.3 trillion) passes through the South China Sea. Throw in the East China Sea and the Taiwan Strait and the total must be more than 50 percent.</w:t>
      </w:r>
      <w:r>
        <w:t xml:space="preserve"> Could a more capable Chinese army choke off that trade? Of course it could. Any country can shut down sea lanes with patrols and anti-ship mines. But </w:t>
      </w:r>
      <w:r w:rsidRPr="000B0948">
        <w:rPr>
          <w:rStyle w:val="StyleUnderline"/>
        </w:rPr>
        <w:t>nearly all of the civilian navigation in question represents trade to and from China. It’s hard to imagine any circumstance under which the Chinese government would want to shut it down</w:t>
      </w:r>
      <w:r>
        <w:t xml:space="preserve">. Ditto the airspace over China’s near seas. </w:t>
      </w:r>
      <w:r w:rsidRPr="000B0948">
        <w:rPr>
          <w:rStyle w:val="StyleUnderline"/>
        </w:rPr>
        <w:t>Nearly all of the civilian aviation through it consists of flights to and from China</w:t>
      </w:r>
      <w:r>
        <w:t xml:space="preserve">. </w:t>
      </w:r>
      <w:r w:rsidRPr="000B0948">
        <w:rPr>
          <w:rStyle w:val="StyleUnderline"/>
        </w:rPr>
        <w:t>Space and cyberspace are more difficult commons to control</w:t>
      </w:r>
      <w:r>
        <w:t xml:space="preserve">. But the effective militarization of space has long been a Star Wars fantasy, and </w:t>
      </w:r>
      <w:r w:rsidRPr="000B0948">
        <w:rPr>
          <w:rStyle w:val="StyleUnderline"/>
        </w:rPr>
        <w:t>China’s cyberspace is essentially a walled garden</w:t>
      </w:r>
      <w:r>
        <w:t xml:space="preserve">. </w:t>
      </w:r>
      <w:r w:rsidRPr="000B0948">
        <w:rPr>
          <w:rStyle w:val="StyleUnderline"/>
        </w:rPr>
        <w:t>Anarchist hackers pose as much of a threat to the Internet as the Chinese military does</w:t>
      </w:r>
      <w:r>
        <w:t>. While all forms of Internet security need improvement, they don’t particularly need improvement on account of a specific threat from China.</w:t>
      </w:r>
    </w:p>
    <w:p w14:paraId="1E540FC4" w14:textId="77777777" w:rsidR="009C243D" w:rsidRPr="000B0948" w:rsidRDefault="009C243D" w:rsidP="009C243D">
      <w:pPr>
        <w:rPr>
          <w:rStyle w:val="StyleUnderline"/>
        </w:rPr>
      </w:pPr>
      <w:r w:rsidRPr="000B0948">
        <w:rPr>
          <w:rStyle w:val="StyleUnderline"/>
        </w:rPr>
        <w:t>So why play up the challenge from China?</w:t>
      </w:r>
      <w:r>
        <w:t xml:space="preserve"> </w:t>
      </w:r>
      <w:r w:rsidRPr="000B0948">
        <w:rPr>
          <w:rStyle w:val="StyleUnderline"/>
        </w:rPr>
        <w:t>Let China modernize its military. China’s neighbors will bulk up in response to any perceived threat</w:t>
      </w:r>
      <w:r>
        <w:t xml:space="preserve">, many of them by purchasing expensive U.S. weapons. China’s leadership (much closer to the action than America’s leadership) presumably understands this. </w:t>
      </w:r>
      <w:r w:rsidRPr="000B0948">
        <w:rPr>
          <w:rStyle w:val="StyleUnderline"/>
        </w:rPr>
        <w:t>If China’s military budget is growing, it is likely because China is growing, not because China has any specific invasion plans</w:t>
      </w:r>
      <w:r>
        <w:t xml:space="preserve">. </w:t>
      </w:r>
      <w:r w:rsidRPr="000B0948">
        <w:rPr>
          <w:rStyle w:val="StyleUnderline"/>
        </w:rPr>
        <w:t>There are as yet no signs that China’s military expansion threatens the United States</w:t>
      </w:r>
      <w:r>
        <w:t xml:space="preserve">. Quite the contrary: </w:t>
      </w:r>
      <w:r w:rsidRPr="000B0948">
        <w:rPr>
          <w:rStyle w:val="StyleUnderline"/>
        </w:rPr>
        <w:t>It might support greater Chinese involvement in international peace-keeping</w:t>
      </w:r>
      <w:r>
        <w:t xml:space="preserve">, and </w:t>
      </w:r>
      <w:r w:rsidRPr="000B0948">
        <w:rPr>
          <w:rStyle w:val="StyleUnderline"/>
        </w:rPr>
        <w:t>it could spark more appropriate burden-sharing among America’s Asian allies.</w:t>
      </w:r>
      <w:r>
        <w:t xml:space="preserve"> When the China challenge is broken down into its constituent parts, the China threat tends to evaporate. Far from identifying any real rationale for action, Carafano’s article seems designed to drum up interest in the Heritage Foundation’s 2015 defense review, which makes a 313-page case for higher military spending. Carafano himself freely admits that “there is no evidence that Beijing has any interest in engaging in armed conflict with Washington.” </w:t>
      </w:r>
      <w:r w:rsidRPr="000B0948">
        <w:rPr>
          <w:rStyle w:val="StyleUnderline"/>
        </w:rPr>
        <w:t>If that’s the case, why arm to forestall that threat? Peaceful coexistence is a much cheaper and much less provocative strategy.</w:t>
      </w:r>
    </w:p>
    <w:p w14:paraId="19ED841C" w14:textId="42155296" w:rsidR="009C243D" w:rsidRDefault="00D50A70" w:rsidP="009C243D">
      <w:pPr>
        <w:pStyle w:val="Heading3"/>
      </w:pPr>
      <w:r>
        <w:t xml:space="preserve">--A2: </w:t>
      </w:r>
      <w:r w:rsidR="009C243D">
        <w:t xml:space="preserve">Regional </w:t>
      </w:r>
      <w:r>
        <w:t>Aggression</w:t>
      </w:r>
    </w:p>
    <w:p w14:paraId="47F1D899" w14:textId="77777777" w:rsidR="009C243D" w:rsidRPr="00591585" w:rsidRDefault="009C243D" w:rsidP="009C243D">
      <w:pPr>
        <w:pStyle w:val="Heading4"/>
      </w:pPr>
      <w:r>
        <w:t>China has no motive or clear means to invade regional states</w:t>
      </w:r>
    </w:p>
    <w:p w14:paraId="240F48CA" w14:textId="77777777" w:rsidR="009C243D" w:rsidRPr="000B0948" w:rsidRDefault="009C243D" w:rsidP="009C243D">
      <w:pPr>
        <w:rPr>
          <w:rFonts w:asciiTheme="minorHAnsi" w:hAnsiTheme="minorHAnsi"/>
          <w:szCs w:val="16"/>
        </w:rPr>
      </w:pPr>
      <w:r w:rsidRPr="000B0948">
        <w:rPr>
          <w:rStyle w:val="Style13ptBold"/>
        </w:rPr>
        <w:t>Babones 15</w:t>
      </w:r>
      <w:r>
        <w:rPr>
          <w:rFonts w:ascii="Arial" w:hAnsi="Arial" w:cs="Arial"/>
          <w:color w:val="222222"/>
          <w:sz w:val="19"/>
          <w:szCs w:val="19"/>
          <w:shd w:val="clear" w:color="auto" w:fill="FFFFFF"/>
        </w:rPr>
        <w:t xml:space="preserve"> </w:t>
      </w:r>
      <w:r w:rsidRPr="000B0948">
        <w:rPr>
          <w:rFonts w:asciiTheme="minorHAnsi" w:hAnsiTheme="minorHAnsi" w:cs="Arial"/>
          <w:color w:val="222222"/>
          <w:szCs w:val="16"/>
          <w:shd w:val="clear" w:color="auto" w:fill="FFFFFF"/>
        </w:rPr>
        <w:t xml:space="preserve">(Salvatore Babones, </w:t>
      </w:r>
      <w:r w:rsidRPr="000B0948">
        <w:rPr>
          <w:rFonts w:asciiTheme="minorHAnsi" w:hAnsiTheme="minorHAnsi" w:cs="Arial"/>
          <w:i/>
          <w:iCs/>
          <w:color w:val="222222"/>
          <w:szCs w:val="16"/>
          <w:shd w:val="clear" w:color="auto" w:fill="FFFFFF"/>
        </w:rPr>
        <w:t>Foreign Policy in Focus</w:t>
      </w:r>
      <w:r w:rsidRPr="000B0948">
        <w:rPr>
          <w:rFonts w:asciiTheme="minorHAnsi" w:hAnsiTheme="minorHAnsi" w:cs="Arial"/>
          <w:color w:val="222222"/>
          <w:szCs w:val="16"/>
          <w:shd w:val="clear" w:color="auto" w:fill="FFFFFF"/>
        </w:rPr>
        <w:t>, “Is China a Threat? The Devil’s in the Details,” Salvatore is a visiting scholar at Academia Sinica in Taipei, Taiwan, associate fellow at the Institute for Policy Studies, comparative sociology professor at the University of Sydney in Sydney, Australia, Ph.D. (Sociology), The Johns Hopkins University, research focuses on economic development in middle-income countries, 2015</w:t>
      </w:r>
      <w:r w:rsidRPr="000B0948">
        <w:rPr>
          <w:rStyle w:val="apple-converted-space"/>
          <w:rFonts w:asciiTheme="minorHAnsi" w:hAnsiTheme="minorHAnsi" w:cs="Arial"/>
          <w:color w:val="222222"/>
          <w:szCs w:val="16"/>
          <w:shd w:val="clear" w:color="auto" w:fill="FFFFFF"/>
        </w:rPr>
        <w:t> </w:t>
      </w:r>
      <w:r w:rsidRPr="000B0948">
        <w:rPr>
          <w:rFonts w:asciiTheme="minorHAnsi" w:hAnsiTheme="minorHAnsi" w:cs="Arial"/>
          <w:color w:val="222222"/>
          <w:szCs w:val="16"/>
          <w:shd w:val="clear" w:color="auto" w:fill="FFFFFF"/>
        </w:rPr>
        <w:t>March 12</w:t>
      </w:r>
      <w:r w:rsidRPr="000B0948">
        <w:rPr>
          <w:rFonts w:asciiTheme="minorHAnsi" w:hAnsiTheme="minorHAnsi" w:cs="Arial"/>
          <w:color w:val="222222"/>
          <w:szCs w:val="16"/>
          <w:shd w:val="clear" w:color="auto" w:fill="FFFFFF"/>
          <w:vertAlign w:val="superscript"/>
        </w:rPr>
        <w:t>th</w:t>
      </w:r>
      <w:r w:rsidRPr="000B0948">
        <w:rPr>
          <w:rFonts w:asciiTheme="minorHAnsi" w:hAnsiTheme="minorHAnsi" w:cs="Arial"/>
          <w:szCs w:val="16"/>
          <w:shd w:val="clear" w:color="auto" w:fill="FFFFFF"/>
        </w:rPr>
        <w:t>,</w:t>
      </w:r>
      <w:r w:rsidRPr="000B0948">
        <w:rPr>
          <w:rStyle w:val="apple-converted-space"/>
          <w:rFonts w:asciiTheme="minorHAnsi" w:hAnsiTheme="minorHAnsi" w:cs="Arial"/>
          <w:szCs w:val="16"/>
          <w:shd w:val="clear" w:color="auto" w:fill="FFFFFF"/>
        </w:rPr>
        <w:t> </w:t>
      </w:r>
      <w:r>
        <w:fldChar w:fldCharType="begin"/>
      </w:r>
      <w:r>
        <w:instrText xml:space="preserve"> HYPERLINK "http://fpif.org/is-china-a-threat-the-devils-in-the-details/" \t "_blank" </w:instrText>
      </w:r>
      <w:r>
        <w:fldChar w:fldCharType="separate"/>
      </w:r>
      <w:r w:rsidRPr="000B0948">
        <w:rPr>
          <w:rStyle w:val="Hyperlink"/>
          <w:rFonts w:asciiTheme="minorHAnsi" w:hAnsiTheme="minorHAnsi" w:cs="Arial"/>
          <w:szCs w:val="16"/>
          <w:shd w:val="clear" w:color="auto" w:fill="FFFFFF"/>
        </w:rPr>
        <w:t>http://fpif.org/is-china-a-threat-the-devils-in-the-details/</w:t>
      </w:r>
      <w:r>
        <w:rPr>
          <w:rStyle w:val="Hyperlink"/>
          <w:rFonts w:asciiTheme="minorHAnsi" w:hAnsiTheme="minorHAnsi" w:cs="Arial"/>
          <w:szCs w:val="16"/>
          <w:shd w:val="clear" w:color="auto" w:fill="FFFFFF"/>
        </w:rPr>
        <w:fldChar w:fldCharType="end"/>
      </w:r>
      <w:r w:rsidRPr="000B0948">
        <w:rPr>
          <w:rFonts w:asciiTheme="minorHAnsi" w:hAnsiTheme="minorHAnsi" w:cs="Arial"/>
          <w:color w:val="222222"/>
          <w:szCs w:val="16"/>
          <w:shd w:val="clear" w:color="auto" w:fill="FFFFFF"/>
        </w:rPr>
        <w:t>) GG</w:t>
      </w:r>
    </w:p>
    <w:p w14:paraId="796833BD" w14:textId="77777777" w:rsidR="009C243D" w:rsidRDefault="009C243D" w:rsidP="009C243D">
      <w:r w:rsidRPr="00591585">
        <w:rPr>
          <w:rStyle w:val="StyleUnderline"/>
        </w:rPr>
        <w:t>China’s growing military certainly sounds like a regional menace</w:t>
      </w:r>
      <w:r>
        <w:t xml:space="preserve">. </w:t>
      </w:r>
      <w:r w:rsidRPr="00591585">
        <w:rPr>
          <w:rStyle w:val="StyleUnderline"/>
        </w:rPr>
        <w:t>But</w:t>
      </w:r>
      <w:r>
        <w:t xml:space="preserve"> a menace </w:t>
      </w:r>
      <w:r w:rsidRPr="00591585">
        <w:rPr>
          <w:rStyle w:val="StyleUnderline"/>
        </w:rPr>
        <w:t>to whom</w:t>
      </w:r>
      <w:r>
        <w:t xml:space="preserve">? Here again the details get in the way of the China threat story. </w:t>
      </w:r>
      <w:r w:rsidRPr="00591585">
        <w:rPr>
          <w:rStyle w:val="StyleUnderline"/>
        </w:rPr>
        <w:t>To the east, Japan’s government is responding to Chinese expansion by boosting its own defense spending</w:t>
      </w:r>
      <w:r>
        <w:t xml:space="preserve"> to record levels, proposing to change its pacifist constitution to allow greater military flexibility, and making a renewed push to resolve the long-standing Kuril Islands dispute with Russia. </w:t>
      </w:r>
      <w:r w:rsidRPr="00591585">
        <w:rPr>
          <w:rStyle w:val="StyleUnderline"/>
        </w:rPr>
        <w:t>If Prime Minister Shinzo Abe finally succeeds in making peace with Russia, that would leave China and its ally North Korea as the sole focus for Japan’s entire military capacity</w:t>
      </w:r>
      <w:r>
        <w:t xml:space="preserve">. Japan is a rich, technologically advanced country of 127 million people. </w:t>
      </w:r>
      <w:r w:rsidRPr="00591585">
        <w:t>It</w:t>
      </w:r>
      <w:r>
        <w:t xml:space="preserve"> can look after itself. For very different reasons, </w:t>
      </w:r>
      <w:r w:rsidRPr="00591585">
        <w:rPr>
          <w:rStyle w:val="StyleUnderline"/>
        </w:rPr>
        <w:t>China poses little threat to South Korea</w:t>
      </w:r>
      <w:r>
        <w:t xml:space="preserve">. China increasingly views North Korea more as a burden than as an advance column for an attack on the South. And </w:t>
      </w:r>
      <w:r w:rsidRPr="00591585">
        <w:rPr>
          <w:rStyle w:val="StyleUnderline"/>
        </w:rPr>
        <w:t>China has recently been courting South Korean technology investment in order to reduce its dependence on Japan</w:t>
      </w:r>
      <w:r>
        <w:t xml:space="preserve">. </w:t>
      </w:r>
      <w:r w:rsidRPr="00591585">
        <w:rPr>
          <w:rStyle w:val="StyleUnderline"/>
        </w:rPr>
        <w:t>Political relations across the Taiwan Strait are inevitably dominated by questions over the status of Taiwan</w:t>
      </w:r>
      <w:r>
        <w:t xml:space="preserve">. </w:t>
      </w:r>
      <w:r w:rsidRPr="00591585">
        <w:rPr>
          <w:rStyle w:val="StyleUnderline"/>
        </w:rPr>
        <w:t>Every election</w:t>
      </w:r>
      <w:r>
        <w:t xml:space="preserve"> in Taiwan </w:t>
      </w:r>
      <w:r w:rsidRPr="00591585">
        <w:rPr>
          <w:rStyle w:val="StyleUnderline"/>
        </w:rPr>
        <w:t>sparks talk about and fears of Chinese invasion</w:t>
      </w:r>
      <w:r>
        <w:t xml:space="preserve">. </w:t>
      </w:r>
      <w:r w:rsidRPr="00591585">
        <w:rPr>
          <w:rStyle w:val="StyleUnderline"/>
        </w:rPr>
        <w:t>But no country in the world has staged a large-scale amphibious assault since the U.S. landings at Incheon, South Korea in 1950</w:t>
      </w:r>
      <w:r>
        <w:t xml:space="preserve">. For more than half a century, even American adventures abroad have been small-scale (Grenada) or launched from land bases (Iraq). </w:t>
      </w:r>
      <w:r w:rsidRPr="00591585">
        <w:rPr>
          <w:rStyle w:val="StyleUnderline"/>
        </w:rPr>
        <w:t>The Chinese military will never have the capacity to invade Taiwan against armed resistance</w:t>
      </w:r>
      <w:r>
        <w:t xml:space="preserve"> — not now, not later, not ever. It just can’t be done in the contemporary military context in which a single cruise missile can sink a transport ship carrying thousands of troops. </w:t>
      </w:r>
      <w:r w:rsidRPr="00591585">
        <w:rPr>
          <w:rStyle w:val="StyleUnderline"/>
        </w:rPr>
        <w:t>It makes no sense to worry about something that is not technically possible. The Philippines? Why would China want to invade the Philippines?</w:t>
      </w:r>
      <w:r>
        <w:t xml:space="preserve"> Vietnam, Laos, Myanmar? Ditto, ditto, ditto. </w:t>
      </w:r>
      <w:r w:rsidRPr="00591585">
        <w:rPr>
          <w:rStyle w:val="StyleUnderline"/>
        </w:rPr>
        <w:t>China is involved in a plethora of minor border disputes with its neighbors, but none of these involve core territorial interests or serious legal claims that China</w:t>
      </w:r>
      <w:r>
        <w:t xml:space="preserve"> (or most of its neighbors, for that matter) have historically been interested in pushing. They’re all frozen conflicts that are unlikely ever to thaw. Some pundits worry about the increasing Chinese presence in the Indian Ocean. India may not rival China as a great power, but even India should be able to contain China’s ability to project power as far away as the Indian Ocean — and India has every reason to do so. In short, it’s difficult to imagine concrete scenarios for major regional conflict sparked by China.</w:t>
      </w:r>
    </w:p>
    <w:p w14:paraId="2D95C901" w14:textId="77777777" w:rsidR="009C243D" w:rsidRDefault="009C243D" w:rsidP="009C243D"/>
    <w:p w14:paraId="664D0234" w14:textId="6C247446" w:rsidR="009C243D" w:rsidRDefault="00D50A70" w:rsidP="009C243D">
      <w:pPr>
        <w:pStyle w:val="Heading3"/>
      </w:pPr>
      <w:r>
        <w:t>A2: Resource Conflict</w:t>
      </w:r>
    </w:p>
    <w:p w14:paraId="150140ED" w14:textId="77777777" w:rsidR="00D50A70" w:rsidRPr="00D50A70" w:rsidRDefault="00D50A70" w:rsidP="00D50A70"/>
    <w:p w14:paraId="335A72BD" w14:textId="77777777" w:rsidR="009C243D" w:rsidRPr="003A2247" w:rsidRDefault="009C243D" w:rsidP="009C243D">
      <w:pPr>
        <w:pStyle w:val="Heading4"/>
      </w:pPr>
      <w:r>
        <w:t>No escalation over rescource wars and island disputes</w:t>
      </w:r>
    </w:p>
    <w:p w14:paraId="2FF07B14" w14:textId="77777777" w:rsidR="009C243D" w:rsidRPr="000B0948" w:rsidRDefault="009C243D" w:rsidP="009C243D">
      <w:pPr>
        <w:rPr>
          <w:rFonts w:asciiTheme="minorHAnsi" w:hAnsiTheme="minorHAnsi"/>
          <w:szCs w:val="16"/>
        </w:rPr>
      </w:pPr>
      <w:r w:rsidRPr="000B0948">
        <w:rPr>
          <w:rStyle w:val="Style13ptBold"/>
        </w:rPr>
        <w:t>Babones 15</w:t>
      </w:r>
      <w:r>
        <w:rPr>
          <w:rFonts w:ascii="Arial" w:hAnsi="Arial" w:cs="Arial"/>
          <w:color w:val="222222"/>
          <w:sz w:val="19"/>
          <w:szCs w:val="19"/>
          <w:shd w:val="clear" w:color="auto" w:fill="FFFFFF"/>
        </w:rPr>
        <w:t xml:space="preserve"> </w:t>
      </w:r>
      <w:r w:rsidRPr="000B0948">
        <w:rPr>
          <w:rFonts w:asciiTheme="minorHAnsi" w:hAnsiTheme="minorHAnsi" w:cs="Arial"/>
          <w:color w:val="222222"/>
          <w:szCs w:val="16"/>
          <w:shd w:val="clear" w:color="auto" w:fill="FFFFFF"/>
        </w:rPr>
        <w:t xml:space="preserve">(Salvatore Babones, </w:t>
      </w:r>
      <w:r w:rsidRPr="000B0948">
        <w:rPr>
          <w:rFonts w:asciiTheme="minorHAnsi" w:hAnsiTheme="minorHAnsi" w:cs="Arial"/>
          <w:i/>
          <w:iCs/>
          <w:color w:val="222222"/>
          <w:szCs w:val="16"/>
          <w:shd w:val="clear" w:color="auto" w:fill="FFFFFF"/>
        </w:rPr>
        <w:t>Foreign Policy in Focus</w:t>
      </w:r>
      <w:r w:rsidRPr="000B0948">
        <w:rPr>
          <w:rFonts w:asciiTheme="minorHAnsi" w:hAnsiTheme="minorHAnsi" w:cs="Arial"/>
          <w:color w:val="222222"/>
          <w:szCs w:val="16"/>
          <w:shd w:val="clear" w:color="auto" w:fill="FFFFFF"/>
        </w:rPr>
        <w:t>, “Is China a Threat? The Devil’s in the Details,” Salvatore is a visiting scholar at Academia Sinica in Taipei, Taiwan, associate fellow at the Institute for Policy Studies, comparative sociology professor at the University of Sydney in Sydney, Australia, Ph.D. (Sociology), The Johns Hopkins University, research focuses on economic development in middle-income countries, 2015</w:t>
      </w:r>
      <w:r w:rsidRPr="000B0948">
        <w:rPr>
          <w:rStyle w:val="apple-converted-space"/>
          <w:rFonts w:asciiTheme="minorHAnsi" w:hAnsiTheme="minorHAnsi" w:cs="Arial"/>
          <w:color w:val="222222"/>
          <w:szCs w:val="16"/>
          <w:shd w:val="clear" w:color="auto" w:fill="FFFFFF"/>
        </w:rPr>
        <w:t> </w:t>
      </w:r>
      <w:r w:rsidRPr="000B0948">
        <w:rPr>
          <w:rFonts w:asciiTheme="minorHAnsi" w:hAnsiTheme="minorHAnsi" w:cs="Arial"/>
          <w:color w:val="222222"/>
          <w:szCs w:val="16"/>
          <w:shd w:val="clear" w:color="auto" w:fill="FFFFFF"/>
        </w:rPr>
        <w:t>March 12</w:t>
      </w:r>
      <w:r w:rsidRPr="000B0948">
        <w:rPr>
          <w:rFonts w:asciiTheme="minorHAnsi" w:hAnsiTheme="minorHAnsi" w:cs="Arial"/>
          <w:color w:val="222222"/>
          <w:szCs w:val="16"/>
          <w:shd w:val="clear" w:color="auto" w:fill="FFFFFF"/>
          <w:vertAlign w:val="superscript"/>
        </w:rPr>
        <w:t>th</w:t>
      </w:r>
      <w:r w:rsidRPr="000B0948">
        <w:rPr>
          <w:rFonts w:asciiTheme="minorHAnsi" w:hAnsiTheme="minorHAnsi" w:cs="Arial"/>
          <w:szCs w:val="16"/>
          <w:shd w:val="clear" w:color="auto" w:fill="FFFFFF"/>
        </w:rPr>
        <w:t>,</w:t>
      </w:r>
      <w:r w:rsidRPr="000B0948">
        <w:rPr>
          <w:rStyle w:val="apple-converted-space"/>
          <w:rFonts w:asciiTheme="minorHAnsi" w:hAnsiTheme="minorHAnsi" w:cs="Arial"/>
          <w:szCs w:val="16"/>
          <w:shd w:val="clear" w:color="auto" w:fill="FFFFFF"/>
        </w:rPr>
        <w:t> </w:t>
      </w:r>
      <w:r>
        <w:fldChar w:fldCharType="begin"/>
      </w:r>
      <w:r>
        <w:instrText xml:space="preserve"> HYPERLINK "http://fpif.org/is-china-a-threat-the-devils-in-the-details/" \t "_blank" </w:instrText>
      </w:r>
      <w:r>
        <w:fldChar w:fldCharType="separate"/>
      </w:r>
      <w:r w:rsidRPr="000B0948">
        <w:rPr>
          <w:rStyle w:val="Hyperlink"/>
          <w:rFonts w:asciiTheme="minorHAnsi" w:hAnsiTheme="minorHAnsi" w:cs="Arial"/>
          <w:szCs w:val="16"/>
          <w:shd w:val="clear" w:color="auto" w:fill="FFFFFF"/>
        </w:rPr>
        <w:t>http://fpif.org/is-china-a-threat-the-devils-in-the-details/</w:t>
      </w:r>
      <w:r>
        <w:rPr>
          <w:rStyle w:val="Hyperlink"/>
          <w:rFonts w:asciiTheme="minorHAnsi" w:hAnsiTheme="minorHAnsi" w:cs="Arial"/>
          <w:szCs w:val="16"/>
          <w:shd w:val="clear" w:color="auto" w:fill="FFFFFF"/>
        </w:rPr>
        <w:fldChar w:fldCharType="end"/>
      </w:r>
      <w:r w:rsidRPr="000B0948">
        <w:rPr>
          <w:rFonts w:asciiTheme="minorHAnsi" w:hAnsiTheme="minorHAnsi" w:cs="Arial"/>
          <w:color w:val="222222"/>
          <w:szCs w:val="16"/>
          <w:shd w:val="clear" w:color="auto" w:fill="FFFFFF"/>
        </w:rPr>
        <w:t>) GG</w:t>
      </w:r>
    </w:p>
    <w:p w14:paraId="37AE6D82" w14:textId="77777777" w:rsidR="009C243D" w:rsidRPr="000B0948" w:rsidRDefault="009C243D" w:rsidP="009C243D">
      <w:r w:rsidRPr="003A2247">
        <w:rPr>
          <w:rStyle w:val="StyleUnderline"/>
        </w:rPr>
        <w:t>It’s true that there are many flashpoints for minor conflict</w:t>
      </w:r>
      <w:r>
        <w:t xml:space="preserve">: the </w:t>
      </w:r>
      <w:r w:rsidRPr="003A2247">
        <w:rPr>
          <w:rStyle w:val="StyleUnderline"/>
        </w:rPr>
        <w:t>Senkaku</w:t>
      </w:r>
      <w:r>
        <w:t xml:space="preserve"> Islands, </w:t>
      </w:r>
      <w:r w:rsidRPr="003A2247">
        <w:rPr>
          <w:rStyle w:val="StyleUnderline"/>
        </w:rPr>
        <w:t>various shoals and reefs in the South China Sea, China’s expanded air defence identification zone, and most notoriously China’s building of a whole new island in the middle of the ocean</w:t>
      </w:r>
      <w:r>
        <w:t>, presumably intended to form the basis for reinforcing its maritime claims</w:t>
      </w:r>
      <w:r w:rsidRPr="003A2247">
        <w:rPr>
          <w:rStyle w:val="StyleUnderline"/>
        </w:rPr>
        <w:t>. The outcome of these disputes may determine who gets to drill for deep offshore oil decades in the future</w:t>
      </w:r>
      <w:r>
        <w:t xml:space="preserve">. </w:t>
      </w:r>
      <w:r w:rsidRPr="003A2247">
        <w:rPr>
          <w:rStyle w:val="StyleUnderline"/>
        </w:rPr>
        <w:t>But they don’t involve major national interests for any of the countries concerned, least of all the United States</w:t>
      </w:r>
      <w:r>
        <w:t xml:space="preserve">. So while it’s possible that China will become involved in a minor air or sea incident with one or more of its maritime neighbors, </w:t>
      </w:r>
      <w:r w:rsidRPr="003A2247">
        <w:rPr>
          <w:rStyle w:val="StyleUnderline"/>
        </w:rPr>
        <w:t>it’s entirely unlikely that China will become involved in a major regional conflict with any of them</w:t>
      </w:r>
      <w:r>
        <w:t xml:space="preserve">. </w:t>
      </w:r>
      <w:r w:rsidRPr="003A2247">
        <w:rPr>
          <w:rStyle w:val="StyleUnderline"/>
        </w:rPr>
        <w:t>No one is going to go to war because two warplanes collide in mid-air.</w:t>
      </w:r>
      <w:r>
        <w:t xml:space="preserve"> Historically </w:t>
      </w:r>
      <w:r w:rsidRPr="003A2247">
        <w:rPr>
          <w:rStyle w:val="Emphasis"/>
        </w:rPr>
        <w:t>countries have not even gone to war over the intentional shooting down of civilian airliners, never mind military accidents</w:t>
      </w:r>
      <w:r>
        <w:t>. One China war scenario is credible, but it doesn’t threaten U.S. interests: the possibility of war between China and Russia. Contemporary Russia is a deceptively unstable country that could suddenly descend into anarchy at any moment — in an unsuccessful military coup, on the unexpected death of Vladimir Putin, in a future “color” revolution, etc. As Russian academic Artyom Lukin explains, the Russian far east has massive natural resources needed by China and a population of just 6 million. In a chaotic situation it could be a tempting target, but China’s current leadership seems rational enough not to run the risk of thermonuclear war.</w:t>
      </w:r>
    </w:p>
    <w:p w14:paraId="39ABD364" w14:textId="77777777" w:rsidR="009C243D" w:rsidRDefault="009C243D" w:rsidP="009C243D"/>
    <w:p w14:paraId="03885EEF" w14:textId="77777777" w:rsidR="00C8281A" w:rsidRPr="00D84FCD" w:rsidRDefault="00C8281A" w:rsidP="00C8281A"/>
    <w:p w14:paraId="7A12D2BE" w14:textId="4C61A45C" w:rsidR="00EC7795" w:rsidRPr="00D84FCD" w:rsidRDefault="00EC7795" w:rsidP="00830268">
      <w:pPr>
        <w:pStyle w:val="Heading2"/>
        <w:rPr>
          <w:rFonts w:cs="Times New Roman"/>
        </w:rPr>
      </w:pPr>
      <w:r w:rsidRPr="00D84FCD">
        <w:rPr>
          <w:rFonts w:cs="Times New Roman"/>
        </w:rPr>
        <w:t>Who Wins</w:t>
      </w:r>
      <w:r w:rsidR="00830268" w:rsidRPr="00D84FCD">
        <w:rPr>
          <w:rFonts w:cs="Times New Roman"/>
        </w:rPr>
        <w:t>?</w:t>
      </w:r>
    </w:p>
    <w:p w14:paraId="30170428" w14:textId="77777777" w:rsidR="00EC7795" w:rsidRPr="00D84FCD" w:rsidRDefault="00EC7795" w:rsidP="00EC7795"/>
    <w:p w14:paraId="25C8F1BC" w14:textId="77777777" w:rsidR="00EC7795" w:rsidRPr="00D84FCD" w:rsidRDefault="00EC7795" w:rsidP="00EC7795">
      <w:pPr>
        <w:rPr>
          <w:rStyle w:val="Emphasis"/>
        </w:rPr>
      </w:pPr>
    </w:p>
    <w:p w14:paraId="0D8D6640" w14:textId="77777777" w:rsidR="00EC7795" w:rsidRPr="00D84FCD" w:rsidRDefault="00EC7795" w:rsidP="00EC7795">
      <w:pPr>
        <w:rPr>
          <w:rStyle w:val="StyleUnderline"/>
        </w:rPr>
      </w:pPr>
    </w:p>
    <w:p w14:paraId="049852CF" w14:textId="083DADDE" w:rsidR="00EC7795" w:rsidRPr="00D84FCD" w:rsidRDefault="00EC7795" w:rsidP="00EC7795">
      <w:pPr>
        <w:pStyle w:val="Heading3"/>
        <w:rPr>
          <w:rFonts w:cs="Times New Roman"/>
        </w:rPr>
      </w:pPr>
      <w:r w:rsidRPr="00D84FCD">
        <w:rPr>
          <w:rFonts w:cs="Times New Roman"/>
        </w:rPr>
        <w:t>US Wins</w:t>
      </w:r>
      <w:r w:rsidR="00830268" w:rsidRPr="00D84FCD">
        <w:rPr>
          <w:rFonts w:cs="Times New Roman"/>
        </w:rPr>
        <w:t xml:space="preserve"> Now</w:t>
      </w:r>
    </w:p>
    <w:p w14:paraId="62AD9375" w14:textId="77777777" w:rsidR="00EC7795" w:rsidRPr="00D84FCD" w:rsidRDefault="00EC7795" w:rsidP="00EC7795">
      <w:pPr>
        <w:pStyle w:val="Heading4"/>
        <w:rPr>
          <w:rFonts w:cs="Times New Roman"/>
        </w:rPr>
      </w:pPr>
      <w:r w:rsidRPr="00D84FCD">
        <w:rPr>
          <w:rFonts w:cs="Times New Roman"/>
        </w:rPr>
        <w:t>China suffers from serious institutional and strategic weaknesses</w:t>
      </w:r>
    </w:p>
    <w:p w14:paraId="37FEDB8D" w14:textId="515F604A" w:rsidR="00EC7795" w:rsidRPr="00D84FCD" w:rsidRDefault="00EC7795" w:rsidP="00EC7795">
      <w:r w:rsidRPr="00D84FCD">
        <w:rPr>
          <w:rStyle w:val="Style13ptBold"/>
        </w:rPr>
        <w:t xml:space="preserve">Chase and Heginbotham </w:t>
      </w:r>
      <w:r w:rsidR="00D50A70">
        <w:rPr>
          <w:rStyle w:val="Style13ptBold"/>
        </w:rPr>
        <w:t>’</w:t>
      </w:r>
      <w:r w:rsidRPr="00D84FCD">
        <w:rPr>
          <w:rStyle w:val="Style13ptBold"/>
        </w:rPr>
        <w:t>15</w:t>
      </w:r>
      <w:r w:rsidR="00D50A70">
        <w:rPr>
          <w:rStyle w:val="Style13ptBold"/>
        </w:rPr>
        <w:t xml:space="preserve"> </w:t>
      </w:r>
      <w:r w:rsidRPr="00D84FCD">
        <w:t xml:space="preserve">(Michael S. Chase is a senior political scientist at RAND, a professor at the Pardee RAND Graduate School, and an adjunct professor in the China Studies and Strategic Studies Departments at Johns Hopkins University's School of Advanced International Studies. Eric Heginbotham is a principal research scientist at MIT’s Security Studies Program and a specialist in Asian security issues. “China's Military Modernization: Eric Heginbotham and Michael Chase in Conversation” </w:t>
      </w:r>
      <w:hyperlink r:id="rId59" w:history="1">
        <w:r w:rsidRPr="00D84FCD">
          <w:rPr>
            <w:rStyle w:val="Hyperlink"/>
          </w:rPr>
          <w:t>http://www.rand.org/blog/2015/09/chinas-military-modernization-eric-heginbotham-and.html</w:t>
        </w:r>
      </w:hyperlink>
      <w:r w:rsidRPr="00D84FCD">
        <w:t>, the RAND blog, September 14; DDI-RF)</w:t>
      </w:r>
    </w:p>
    <w:p w14:paraId="47398737" w14:textId="77777777" w:rsidR="00EC7795" w:rsidRPr="00D84FCD" w:rsidRDefault="00EC7795" w:rsidP="00EC7795">
      <w:pPr>
        <w:rPr>
          <w:rStyle w:val="StyleUnderline"/>
        </w:rPr>
      </w:pPr>
      <w:r w:rsidRPr="00D84FCD">
        <w:t xml:space="preserve">Where do you see China lagging behind? Chase: Our team relied heavily on Chinese publications—such as defense white papers, books on military strategy and campaigns, and PLA media articles—to </w:t>
      </w:r>
      <w:r w:rsidRPr="00D84FCD">
        <w:rPr>
          <w:rStyle w:val="StyleUnderline"/>
        </w:rPr>
        <w:t>look at PLA weaknesses from the perspective of the Chinese.</w:t>
      </w:r>
      <w:r w:rsidRPr="00D84FCD">
        <w:t xml:space="preserve"> We found that </w:t>
      </w:r>
      <w:r w:rsidRPr="00D84FCD">
        <w:rPr>
          <w:rStyle w:val="StyleUnderline"/>
        </w:rPr>
        <w:t>the PLA still suffers from several potentially serious weaknesses.</w:t>
      </w:r>
      <w:r w:rsidRPr="00D84FCD">
        <w:t xml:space="preserve"> The first is institutional: </w:t>
      </w:r>
      <w:r w:rsidRPr="00D84FCD">
        <w:rPr>
          <w:rStyle w:val="StyleUnderline"/>
        </w:rPr>
        <w:t xml:space="preserve">The PLA faces shortcomings stemming from outdated command structures, quality of personnel, </w:t>
      </w:r>
      <w:r w:rsidRPr="00D84FCD">
        <w:t xml:space="preserve">and </w:t>
      </w:r>
      <w:r w:rsidRPr="00D84FCD">
        <w:rPr>
          <w:rStyle w:val="StyleUnderline"/>
        </w:rPr>
        <w:t>corruption</w:t>
      </w:r>
      <w:r w:rsidRPr="00D84FCD">
        <w:t xml:space="preserve">. The second centers on combat capabilities, including </w:t>
      </w:r>
      <w:r w:rsidRPr="00D84FCD">
        <w:rPr>
          <w:rStyle w:val="StyleUnderline"/>
        </w:rPr>
        <w:t>logistical weaknesses, insufficient strategic airlift capabilities, limited numbers of special-mission aircraft, and deficiencies in fleet air defense and antisubmarine warfare.</w:t>
      </w:r>
      <w:r w:rsidRPr="00D84FCD">
        <w:t xml:space="preserve"> These weaknesses increase the risk that the PLA will fail to successfully perform some of the missions Chinese Communist Party leaders may task it to execute, though the potential impact varies by mission. Heginbotham: Right. </w:t>
      </w:r>
      <w:r w:rsidRPr="00D84FCD">
        <w:rPr>
          <w:rStyle w:val="StyleUnderline"/>
        </w:rPr>
        <w:t xml:space="preserve">Many of the material weaknesses </w:t>
      </w:r>
      <w:r w:rsidRPr="00D84FCD">
        <w:t xml:space="preserve">that Mike mentions </w:t>
      </w:r>
      <w:r w:rsidRPr="00D84FCD">
        <w:rPr>
          <w:rStyle w:val="StyleUnderline"/>
        </w:rPr>
        <w:t>would have a particularly large impact on the PLA's ability to execute tasks or missions at greater distances</w:t>
      </w:r>
      <w:r w:rsidRPr="00D84FCD">
        <w:t xml:space="preserve"> from the Chinese mainland</w:t>
      </w:r>
      <w:r w:rsidRPr="00D84FCD">
        <w:rPr>
          <w:rStyle w:val="StyleUnderline"/>
        </w:rPr>
        <w:t>, such as around the Spratly Islands</w:t>
      </w:r>
      <w:r w:rsidRPr="00D84FCD">
        <w:t xml:space="preserve">. And of course the United States has not been standing still either. </w:t>
      </w:r>
      <w:r w:rsidRPr="00D84FCD">
        <w:rPr>
          <w:rStyle w:val="StyleUnderline"/>
        </w:rPr>
        <w:t>The United States maintains a commanding technological lead in undersea warfare. And in long-range air strike</w:t>
      </w:r>
      <w:r w:rsidRPr="00D84FCD">
        <w:t xml:space="preserve">, a combination of new generations of U.S. air-launched cruise missiles and </w:t>
      </w:r>
      <w:r w:rsidRPr="00D84FCD">
        <w:rPr>
          <w:rStyle w:val="StyleUnderline"/>
        </w:rPr>
        <w:t>new stealth capabilities would enable the United States to hold Chinese targets at risk despite the latter's improving air defense capability.</w:t>
      </w:r>
    </w:p>
    <w:p w14:paraId="05051E67" w14:textId="77777777" w:rsidR="00EC7795" w:rsidRPr="00D84FCD" w:rsidRDefault="00EC7795" w:rsidP="00EC7795">
      <w:pPr>
        <w:pStyle w:val="Heading4"/>
        <w:rPr>
          <w:rFonts w:cs="Times New Roman"/>
        </w:rPr>
      </w:pPr>
      <w:r w:rsidRPr="00D84FCD">
        <w:rPr>
          <w:rFonts w:cs="Times New Roman"/>
        </w:rPr>
        <w:t>US involvement in the South China Sea is necessary to prevent nuclear proliferation</w:t>
      </w:r>
    </w:p>
    <w:p w14:paraId="306C0B98" w14:textId="77777777" w:rsidR="00EC7795" w:rsidRPr="00D84FCD" w:rsidRDefault="00EC7795" w:rsidP="00EC7795">
      <w:pPr>
        <w:widowControl w:val="0"/>
        <w:autoSpaceDE w:val="0"/>
        <w:autoSpaceDN w:val="0"/>
        <w:adjustRightInd w:val="0"/>
        <w:spacing w:after="0" w:line="240" w:lineRule="auto"/>
      </w:pPr>
      <w:r w:rsidRPr="00D84FCD">
        <w:rPr>
          <w:rStyle w:val="Style13ptBold"/>
        </w:rPr>
        <w:t>Archibald ‘16</w:t>
      </w:r>
      <w:r w:rsidRPr="00D84FCD">
        <w:t xml:space="preserve">(David Archibald is currently a visiting fellow at the Institute of World Politics in Washington, D.C. “What War With China Would Look Like” http://dailycaller.com/2016/01/28/what-war-with-china-would-look-like/ , The Daily Caller, </w:t>
      </w:r>
      <w:r w:rsidRPr="00D84FCD">
        <w:rPr>
          <w:color w:val="424242"/>
          <w:sz w:val="24"/>
        </w:rPr>
        <w:t>1/28; DDI-RF)</w:t>
      </w:r>
    </w:p>
    <w:p w14:paraId="3C058635" w14:textId="77777777" w:rsidR="00EC7795" w:rsidRDefault="00EC7795" w:rsidP="00EC7795">
      <w:pPr>
        <w:rPr>
          <w:rStyle w:val="StyleUnderline"/>
        </w:rPr>
      </w:pPr>
      <w:r w:rsidRPr="00D84FCD">
        <w:rPr>
          <w:rStyle w:val="StyleUnderline"/>
        </w:rPr>
        <w:t>The United States</w:t>
      </w:r>
      <w:r w:rsidRPr="00D84FCD">
        <w:t xml:space="preserve">, under Obama, </w:t>
      </w:r>
      <w:r w:rsidRPr="00D84FCD">
        <w:rPr>
          <w:rStyle w:val="StyleUnderline"/>
        </w:rPr>
        <w:t>would be inclined to say that possession of some rocks doesn’t trigger their defence treaties in the region, but they won’t have a choice</w:t>
      </w:r>
      <w:r w:rsidRPr="00D84FCD">
        <w:t xml:space="preserve">. Japan realises that if China is successful in seizing the South China Sea, they will be next on the agenda, possibly some time in 2017. </w:t>
      </w:r>
      <w:r w:rsidRPr="00D84FCD">
        <w:rPr>
          <w:rStyle w:val="StyleUnderline"/>
        </w:rPr>
        <w:t>So Japan will come to the aid of the Philippines irrespective of what the United States might do</w:t>
      </w:r>
      <w:r w:rsidRPr="00D84FCD">
        <w:t xml:space="preserve">. That is why Japan signed a basing agreement with the Philippines and changed its constitution. It will be easier for Japan to defeat China with the help of Vietnam and the Philippines than take on China by itself, later. How can Japan be sure that it is going to be attacked? Well, China keeps telling Japan that they will. For example, consider this detail from Beijing’s military parade on 3rd September last year: “The military parade thus started with the People’s Liberation Army (PLA) National Flag Guard marching 121 heavy steps to the flag pole at the center of Tiananmen Square, reminding Japan the number of years the Chinese have been in waiting since 1894 for “appropriate” reparations and for an expression of regret.” And further from Admiral Harris,“the Chinese Coast Guard continues to build a mammoth “cutter” displacing 12,500 tons — a quarter more than a U.S. Arleigh Burke destroyer — with a bow reinforced for ramming. Since the Chinese Coast Guard has played aggressive bad cop to the PLA Navy’s good cop in disputed waters, the construction of such a ship suggests Philippine, Vietnamese, or Japanese coast guard vessels are going to take some hard hits in the near future.” </w:t>
      </w:r>
      <w:r w:rsidRPr="00D84FCD">
        <w:rPr>
          <w:rStyle w:val="StyleUnderline"/>
        </w:rPr>
        <w:t>China’s question will be</w:t>
      </w:r>
      <w:r w:rsidRPr="00D84FCD">
        <w:t xml:space="preserve"> the same as Japan’s upon its entry into World War 2. </w:t>
      </w:r>
      <w:r w:rsidRPr="00D84FCD">
        <w:rPr>
          <w:rStyle w:val="StyleUnderline"/>
        </w:rPr>
        <w:t>Leave the United States alone in the hope that it doesn’t enter the war or mount a surprise attack at the outset to destroy as much as possible? Chinese military strategy favours surprise attack and so the answer will be the same</w:t>
      </w:r>
      <w:r w:rsidRPr="00D84FCD">
        <w:t xml:space="preserve"> – attack the United States at the outset. China, Japan and the United States would each have come to the conclusion that this is what is going to happen. </w:t>
      </w:r>
      <w:r w:rsidRPr="00D84FCD">
        <w:rPr>
          <w:rStyle w:val="StyleUnderline"/>
        </w:rPr>
        <w:t>The only thing that could stop that from happening is if the United States set out to stop Japan from coming to the aid of the Philippines. But that in turn would mean that most of the countries in Asia would acquire nuclear weapons to protect themselves from China.</w:t>
      </w:r>
    </w:p>
    <w:p w14:paraId="211973A9" w14:textId="77777777" w:rsidR="00A14CFF" w:rsidRDefault="00A14CFF" w:rsidP="00EC7795">
      <w:pPr>
        <w:rPr>
          <w:rStyle w:val="StyleUnderline"/>
        </w:rPr>
      </w:pPr>
    </w:p>
    <w:p w14:paraId="30BEF5F2" w14:textId="77777777" w:rsidR="00A14CFF" w:rsidRPr="00785783" w:rsidRDefault="00A14CFF" w:rsidP="00A14CFF">
      <w:pPr>
        <w:pStyle w:val="Heading4"/>
        <w:rPr>
          <w:sz w:val="28"/>
        </w:rPr>
      </w:pPr>
      <w:r w:rsidRPr="00785783">
        <w:rPr>
          <w:sz w:val="28"/>
        </w:rPr>
        <w:t>Lack of training cripples the PLA</w:t>
      </w:r>
    </w:p>
    <w:p w14:paraId="28EE002F" w14:textId="77777777" w:rsidR="00A14CFF" w:rsidRPr="00785783" w:rsidRDefault="00A14CFF" w:rsidP="00A14CFF">
      <w:pPr>
        <w:rPr>
          <w:rStyle w:val="Style13ptBold"/>
          <w:sz w:val="28"/>
        </w:rPr>
      </w:pPr>
      <w:r w:rsidRPr="00785783">
        <w:rPr>
          <w:rStyle w:val="Style13ptBold"/>
          <w:sz w:val="28"/>
        </w:rPr>
        <w:t>Kazianis ‘15</w:t>
      </w:r>
      <w:r w:rsidRPr="00785783">
        <w:rPr>
          <w:sz w:val="13"/>
          <w:szCs w:val="12"/>
        </w:rPr>
        <w:t xml:space="preserve">(Harry J. Kazianis is also a Senior Fellow for Defense Policy at the Center for the National Interest and a Senior Fellow at the China Policy Institute. “Revealed: Why China Would Lose a War against America”, </w:t>
      </w:r>
      <w:hyperlink r:id="rId60" w:history="1">
        <w:r w:rsidRPr="00785783">
          <w:rPr>
            <w:rStyle w:val="Hyperlink"/>
            <w:sz w:val="13"/>
            <w:szCs w:val="12"/>
          </w:rPr>
          <w:t>http://nationalinterest.org/feature/revealed-why-china-would-lose-war-against-america-12288</w:t>
        </w:r>
      </w:hyperlink>
      <w:r w:rsidRPr="00785783">
        <w:rPr>
          <w:sz w:val="13"/>
          <w:szCs w:val="12"/>
        </w:rPr>
        <w:t xml:space="preserve"> , The National Interest, February 20; DDI-RF)</w:t>
      </w:r>
    </w:p>
    <w:p w14:paraId="4D89D88D" w14:textId="77777777" w:rsidR="00A14CFF" w:rsidRPr="00785783" w:rsidRDefault="00A14CFF" w:rsidP="00A14CFF">
      <w:pPr>
        <w:rPr>
          <w:sz w:val="13"/>
          <w:szCs w:val="12"/>
        </w:rPr>
      </w:pPr>
      <w:r w:rsidRPr="00785783">
        <w:rPr>
          <w:sz w:val="13"/>
          <w:szCs w:val="12"/>
        </w:rPr>
        <w:t xml:space="preserve">Let’s not mince words: </w:t>
      </w:r>
      <w:r w:rsidRPr="00785783">
        <w:rPr>
          <w:rStyle w:val="StyleUnderline"/>
        </w:rPr>
        <w:t>a U.S.-China war would be hell on earth. It would likely start World War III. Millions— maybe billions— of people would die</w:t>
      </w:r>
      <w:r w:rsidRPr="00785783">
        <w:rPr>
          <w:sz w:val="13"/>
          <w:szCs w:val="12"/>
        </w:rPr>
        <w:t xml:space="preserve"> if nuclear weapons were ever used in such a conflict. </w:t>
      </w:r>
      <w:r w:rsidRPr="00785783">
        <w:rPr>
          <w:rStyle w:val="StyleUnderline"/>
        </w:rPr>
        <w:t>The global economy would likely face ruin</w:t>
      </w:r>
      <w:r w:rsidRPr="00785783">
        <w:rPr>
          <w:sz w:val="13"/>
          <w:szCs w:val="12"/>
        </w:rPr>
        <w:t xml:space="preserve">— that’s what happens when the world’s biggest economic powers start shooting at each other. Thankfully the chances are remote it will ever happen. Yet, the threat of such a conflict remains thanks to the many different pressure points in the U.S.-China relationship. Forget the challenge of ISIS, Ukraine, Syria or whatever the flavor of the moment is. </w:t>
      </w:r>
      <w:r w:rsidRPr="00785783">
        <w:rPr>
          <w:rStyle w:val="StyleUnderline"/>
        </w:rPr>
        <w:t xml:space="preserve">The U.S.-China relationship— and whether it remains peaceful or not— is the most important challenge of our time. Period. </w:t>
      </w:r>
      <w:r w:rsidRPr="00785783">
        <w:rPr>
          <w:sz w:val="13"/>
          <w:szCs w:val="12"/>
        </w:rPr>
        <w:t xml:space="preserve">Several days ago I examined in a short piece on these digital pages how China could do great damage to U.S. and allied military forces in a war. Thanks to over twenty years of large scale investments, the PRC has gone from being a third-rate military that could project very little offensive punch to arguably the second most powerful military machine on the planet. And with an emphasis on weapons systems that embrace anti-access/area-denial military doctrine (A2/AD), China seems to be developing the tools it needs if war with America did ever come to pass. Beijing’s motto these days: be prepared. This article examines the challenges China would face against the U.S. in a conflict--but in a very broad, top-down, and practical sort of way. This time I will avoid the fun but sometimes easy to pick apart scenario-style type of analysis. While Beijing certainly has the tools to get the job done when it comes to a war with Washington, </w:t>
      </w:r>
      <w:r w:rsidRPr="00785783">
        <w:rPr>
          <w:rStyle w:val="StyleUnderline"/>
        </w:rPr>
        <w:t>the challenges China would face in such a conflict would be immense</w:t>
      </w:r>
      <w:r w:rsidRPr="00785783">
        <w:rPr>
          <w:sz w:val="13"/>
          <w:szCs w:val="12"/>
        </w:rPr>
        <w:t xml:space="preserve">— and many of them could be quite basic. </w:t>
      </w:r>
      <w:r w:rsidRPr="00785783">
        <w:rPr>
          <w:rStyle w:val="StyleUnderline"/>
        </w:rPr>
        <w:t xml:space="preserve">The PRC would be going to war against the premier military power on the planet— some would argue the most lethal fighting machine of all time. </w:t>
      </w:r>
      <w:r w:rsidRPr="00785783">
        <w:rPr>
          <w:sz w:val="13"/>
          <w:szCs w:val="12"/>
        </w:rPr>
        <w:t xml:space="preserve">In this essay we will review some of the important foundational reasons why many argue, quite convincingly, that </w:t>
      </w:r>
      <w:r w:rsidRPr="00785783">
        <w:rPr>
          <w:rStyle w:val="StyleUnderline"/>
        </w:rPr>
        <w:t>the U.S. would very well defeat China in a war</w:t>
      </w:r>
      <w:r w:rsidRPr="00785783">
        <w:rPr>
          <w:sz w:val="13"/>
          <w:szCs w:val="12"/>
        </w:rPr>
        <w:t xml:space="preserve">. A Great Mystery: Just How Good Is China’s Military Anyway? Yes, </w:t>
      </w:r>
      <w:r w:rsidRPr="00785783">
        <w:rPr>
          <w:rStyle w:val="StyleUnderline"/>
        </w:rPr>
        <w:t>Beijing keeps cranking out those whizz-bang high-tech weapons of war like sausages.</w:t>
      </w:r>
      <w:r w:rsidRPr="00785783">
        <w:rPr>
          <w:sz w:val="13"/>
          <w:szCs w:val="12"/>
        </w:rPr>
        <w:t xml:space="preserve"> China has those shiny, new carrier-killer missiles that everyone is always fretting about (including yours truly.) Its building aircraft carriers, 5th generation fighters, multiple types of cruise missiles, nuclear and ultra quiet diesel submarines, drones, mines and so on. </w:t>
      </w:r>
      <w:r w:rsidRPr="00785783">
        <w:rPr>
          <w:rStyle w:val="StyleUnderline"/>
        </w:rPr>
        <w:t>It all looks</w:t>
      </w:r>
      <w:r w:rsidRPr="00785783">
        <w:rPr>
          <w:sz w:val="13"/>
          <w:szCs w:val="12"/>
        </w:rPr>
        <w:t xml:space="preserve"> really </w:t>
      </w:r>
      <w:r w:rsidRPr="00785783">
        <w:rPr>
          <w:rStyle w:val="StyleUnderline"/>
        </w:rPr>
        <w:t>good</w:t>
      </w:r>
      <w:r w:rsidRPr="00785783">
        <w:rPr>
          <w:sz w:val="13"/>
          <w:szCs w:val="12"/>
        </w:rPr>
        <w:t xml:space="preserve">— at least </w:t>
      </w:r>
      <w:r w:rsidRPr="00785783">
        <w:rPr>
          <w:rStyle w:val="StyleUnderline"/>
        </w:rPr>
        <w:t>on paper</w:t>
      </w:r>
      <w:r w:rsidRPr="00785783">
        <w:rPr>
          <w:sz w:val="13"/>
          <w:szCs w:val="12"/>
        </w:rPr>
        <w:t xml:space="preserve">. When it comes to a war with the U.S. how well would Beijing be able to use all that stuff? The real question seems pretty simple: yes, China is certainly developing all the military and technology goodies to field a potent force. However, how well can it operate all that equipment in the pressure filled situation of a war? Sure, Beijing is certainly developing a world-class military, but can its soldiers operate all that equipment competently? Just how well trained are they? You can have the best military in the world but if you don’t know how to use it, well, you get the idea. Opinions are mixed on this for sure. </w:t>
      </w:r>
      <w:r w:rsidRPr="00785783">
        <w:rPr>
          <w:rStyle w:val="StyleUnderline"/>
        </w:rPr>
        <w:t>Ian Easton</w:t>
      </w:r>
      <w:r w:rsidRPr="00785783">
        <w:rPr>
          <w:sz w:val="13"/>
          <w:szCs w:val="12"/>
        </w:rPr>
        <w:t xml:space="preserve"> from Project 2049, in a piece for The Diplomat, </w:t>
      </w:r>
      <w:r w:rsidRPr="00785783">
        <w:rPr>
          <w:rStyle w:val="StyleUnderline"/>
        </w:rPr>
        <w:t>reminds us of the possible capabilities, nature, and mission of the PLA</w:t>
      </w:r>
      <w:r w:rsidRPr="00785783">
        <w:rPr>
          <w:sz w:val="13"/>
          <w:szCs w:val="12"/>
        </w:rPr>
        <w:t>— and its certainly not all about America: The state of “software” (military training and readiness) is truly astounding</w:t>
      </w:r>
      <w:r w:rsidRPr="00785783">
        <w:rPr>
          <w:rStyle w:val="StyleUnderline"/>
        </w:rPr>
        <w:t>. At one military exercise in the summer of 2012, a strategic PLA unit, stressed out by the hard work of handling warheads in an underground bunker complex, actually had to take time out of a 15-day wartime simulation for movie nights and karaoke parties. In fact, by day nine of the exercise, a “cultural performance troupe</w:t>
      </w:r>
      <w:r w:rsidRPr="00785783">
        <w:rPr>
          <w:sz w:val="13"/>
          <w:szCs w:val="12"/>
        </w:rPr>
        <w:t xml:space="preserve">” (common PLA euphemism for song-and-dance girls) </w:t>
      </w:r>
      <w:r w:rsidRPr="00785783">
        <w:rPr>
          <w:rStyle w:val="StyleUnderline"/>
        </w:rPr>
        <w:t xml:space="preserve">had to be brought into the otherwise sealed facility to entertain the homesick soldiers… </w:t>
      </w:r>
      <w:r w:rsidRPr="00785783">
        <w:rPr>
          <w:sz w:val="13"/>
          <w:szCs w:val="12"/>
        </w:rPr>
        <w:t xml:space="preserve">Easton continues: While </w:t>
      </w:r>
      <w:r w:rsidRPr="00785783">
        <w:rPr>
          <w:rStyle w:val="StyleUnderline"/>
        </w:rPr>
        <w:t>recent years have witnessed a tremendous Chinese propaganda effort aimed at convincing the world that the PRC is a serious military player that is owed respect, outsiders often forget that China does not even have a professional military.</w:t>
      </w:r>
      <w:r w:rsidRPr="00785783">
        <w:rPr>
          <w:sz w:val="13"/>
          <w:szCs w:val="12"/>
        </w:rPr>
        <w:t xml:space="preserve"> </w:t>
      </w:r>
      <w:r w:rsidRPr="00785783">
        <w:rPr>
          <w:rStyle w:val="StyleUnderline"/>
        </w:rPr>
        <w:t>The PLA</w:t>
      </w:r>
      <w:r w:rsidRPr="00785783">
        <w:rPr>
          <w:sz w:val="13"/>
          <w:szCs w:val="12"/>
        </w:rPr>
        <w:t xml:space="preserve">, unlike the armed forces of the United States, Japan, South Korea, Taiwan and other regional heavyweights, </w:t>
      </w:r>
      <w:r w:rsidRPr="00785783">
        <w:rPr>
          <w:rStyle w:val="StyleUnderline"/>
        </w:rPr>
        <w:t>is by definition not a professional fighting force. Rather, it is a “party army,”</w:t>
      </w:r>
      <w:r w:rsidRPr="00785783">
        <w:rPr>
          <w:sz w:val="13"/>
          <w:szCs w:val="12"/>
        </w:rPr>
        <w:t xml:space="preserve"> the armed wing of the Chinese Communist Party (CCP). Indeed, all career officers in the PLA are members of the CCP and all units at the company level and above have political officers assigned to enforce party control. Likewise, </w:t>
      </w:r>
      <w:r w:rsidRPr="00785783">
        <w:rPr>
          <w:rStyle w:val="StyleUnderline"/>
        </w:rPr>
        <w:t xml:space="preserve">all important decisions in the PLA are made by Communist Party committees that are dominated by political officers, not by operators. </w:t>
      </w:r>
      <w:r w:rsidRPr="00785783">
        <w:rPr>
          <w:sz w:val="13"/>
          <w:szCs w:val="12"/>
        </w:rPr>
        <w:t xml:space="preserve">So how much would the above impact the much-needed rapid reaction time essential to make quick decisions once the bombs begin to drop in a war with America? Is China up to the challenge? While the above exercise in 2012 could be just one isolated incident, the idea of the PLA being a “party army” is a very important reality. What does this all mean in a war with America? Your guess is as good as mine. How Good Can Beijing Fight “Jointly”? There is no better way to make a modern military even more deadly than to fight “jointly.” Sharing intelligence and waging war by coordinating your forces across multiple domains (think air, sea, space, cyber and land) is the best way to achieve hard fought military objectives and is the ultimate force multiplier. It is something America and many other great powers are putting a lot of time, energy and resources into. China is also working towards such a goal. And while sources vary on how well Beijing could wage a major joint operation against a determined foe— especially against the U.S.— many have their doubts. In a recent report by the RAND Corporation titled “China’s Incomplete Military Modernization” the authors have some serious doubts when it comes to Beijing’s joint warfighting capabilities: Many Chinese strategists identify the inability to conduct integrated joint operations at the desired level of competence as the central problem China faces as it aspires to project combat power beyond its land borders. Indeed, Chinese sources highlight several problems that contribute to the PLA’s shortcomings in the area of joint operations and suggest that there is still a large gap between China and developed countries’ militaries, especially the United States. In the same paragraph, the authors of the study also discuss issues with training, reinforcing my earlier point: </w:t>
      </w:r>
      <w:r w:rsidRPr="00785783">
        <w:rPr>
          <w:rStyle w:val="StyleUnderline"/>
        </w:rPr>
        <w:t>PLA publications</w:t>
      </w:r>
      <w:r w:rsidRPr="00785783">
        <w:rPr>
          <w:sz w:val="13"/>
          <w:szCs w:val="12"/>
        </w:rPr>
        <w:t xml:space="preserve"> also </w:t>
      </w:r>
      <w:r w:rsidRPr="00785783">
        <w:rPr>
          <w:rStyle w:val="StyleUnderline"/>
        </w:rPr>
        <w:t>highlight continuing shortfalls in training, despite years of effort to make training more realistic and more valuable in terms of addressing shortcomings and improving the PLA’s operational capabilities. In addition, the publications point to persistent challenges in combat support and combat service support functions and forces,</w:t>
      </w:r>
      <w:r w:rsidRPr="00785783">
        <w:rPr>
          <w:sz w:val="13"/>
          <w:szCs w:val="12"/>
        </w:rPr>
        <w:t xml:space="preserve"> as reflected by frequent discussions of shortcomings in logistics and maintenance capabilities that appear in PLA newspaper reports and journal articles.</w:t>
      </w:r>
    </w:p>
    <w:p w14:paraId="3C456C05" w14:textId="77777777" w:rsidR="00A14CFF" w:rsidRPr="00785783" w:rsidRDefault="00A14CFF" w:rsidP="00A14CFF">
      <w:pPr>
        <w:rPr>
          <w:sz w:val="13"/>
          <w:szCs w:val="12"/>
        </w:rPr>
      </w:pPr>
    </w:p>
    <w:p w14:paraId="4E4DCAA4" w14:textId="77777777" w:rsidR="00A14CFF" w:rsidRPr="00785783" w:rsidRDefault="00A14CFF" w:rsidP="00A14CFF">
      <w:pPr>
        <w:pStyle w:val="Heading4"/>
        <w:rPr>
          <w:sz w:val="28"/>
        </w:rPr>
      </w:pPr>
      <w:r w:rsidRPr="00785783">
        <w:rPr>
          <w:sz w:val="28"/>
        </w:rPr>
        <w:t>Military Technology gives the US a distinct advantage</w:t>
      </w:r>
    </w:p>
    <w:p w14:paraId="1963D2B7" w14:textId="77777777" w:rsidR="00A14CFF" w:rsidRPr="00785783" w:rsidRDefault="00A14CFF" w:rsidP="00A14CFF">
      <w:pPr>
        <w:rPr>
          <w:b/>
          <w:sz w:val="28"/>
        </w:rPr>
      </w:pPr>
      <w:r w:rsidRPr="00785783">
        <w:rPr>
          <w:rStyle w:val="Style13ptBold"/>
          <w:sz w:val="28"/>
        </w:rPr>
        <w:t>Kazianis ‘15</w:t>
      </w:r>
      <w:r w:rsidRPr="00785783">
        <w:rPr>
          <w:sz w:val="13"/>
          <w:szCs w:val="12"/>
        </w:rPr>
        <w:t xml:space="preserve">(Harry J. Kazianis is also a Senior Fellow for Defense Policy at the Center for the National Interest and a Senior Fellow at the China Policy Institute. “Revealed: Why China Would Lose a War against America”, </w:t>
      </w:r>
      <w:hyperlink r:id="rId61" w:history="1">
        <w:r w:rsidRPr="00785783">
          <w:rPr>
            <w:rStyle w:val="Hyperlink"/>
            <w:sz w:val="13"/>
            <w:szCs w:val="12"/>
          </w:rPr>
          <w:t>http://nationalinterest.org/feature/revealed-why-china-would-lose-war-against-america-12288</w:t>
        </w:r>
      </w:hyperlink>
      <w:r w:rsidRPr="00785783">
        <w:rPr>
          <w:sz w:val="13"/>
          <w:szCs w:val="12"/>
        </w:rPr>
        <w:t xml:space="preserve"> , The National Interest, February 20; DDI-RF)</w:t>
      </w:r>
    </w:p>
    <w:p w14:paraId="259787DB" w14:textId="77777777" w:rsidR="00A14CFF" w:rsidRPr="00785783" w:rsidRDefault="00A14CFF" w:rsidP="00A14CFF">
      <w:pPr>
        <w:rPr>
          <w:sz w:val="13"/>
          <w:szCs w:val="12"/>
        </w:rPr>
      </w:pPr>
      <w:r w:rsidRPr="00785783">
        <w:rPr>
          <w:rStyle w:val="StyleUnderline"/>
        </w:rPr>
        <w:t>When it comes to military technology, keeping ahead of the curve is key.</w:t>
      </w:r>
      <w:r w:rsidRPr="00785783">
        <w:rPr>
          <w:sz w:val="13"/>
          <w:szCs w:val="12"/>
        </w:rPr>
        <w:t xml:space="preserve"> America seems to crank out new defense tech all the time. The question over the long-term for China will be how well it can keep up in the tech game. Specifically, can Beijing develop advanced military systems indigenously? This might be the biggest challenge for China when we look out over the long term (10-20 years in the future) in a conflict with America. We all know </w:t>
      </w:r>
      <w:r w:rsidRPr="00785783">
        <w:rPr>
          <w:rStyle w:val="StyleUnderline"/>
        </w:rPr>
        <w:t xml:space="preserve">China has a </w:t>
      </w:r>
      <w:r w:rsidRPr="00785783">
        <w:rPr>
          <w:sz w:val="13"/>
          <w:szCs w:val="12"/>
        </w:rPr>
        <w:t xml:space="preserve">great track record of, well, </w:t>
      </w:r>
      <w:r w:rsidRPr="00785783">
        <w:rPr>
          <w:rStyle w:val="StyleUnderline"/>
        </w:rPr>
        <w:t>permanently “borrowing” the designs of many of the world’s best combat systems</w:t>
      </w:r>
      <w:r w:rsidRPr="00785783">
        <w:rPr>
          <w:sz w:val="13"/>
          <w:szCs w:val="12"/>
        </w:rPr>
        <w:t xml:space="preserve">. However, one can only gain so much by playing copy cat. </w:t>
      </w:r>
      <w:r w:rsidRPr="00785783">
        <w:rPr>
          <w:rStyle w:val="StyleUnderline"/>
        </w:rPr>
        <w:t>Even a copy needs to be reverse engineered— and sometimes that isn’t easy. A poor copy would do China no good on the battlefield. Over the next decade Beijing will need to develop ingeniously many of the world’s most sought after pieces of military hardware and other intricate systems that make them go— things like jet engines— that are not easy to produce with precision and that they currently struggle with</w:t>
      </w:r>
      <w:r w:rsidRPr="00785783">
        <w:rPr>
          <w:sz w:val="13"/>
          <w:szCs w:val="12"/>
        </w:rPr>
        <w:t>. China will also need to get good at maintaining and improving world class equipment under the worst of conditions. While it might not be sexy, innovation and keeping ahead of the curve would pay dividends in a war against America when we look out over the long term. Only time will tell if Beijing is up to the challenge.</w:t>
      </w:r>
    </w:p>
    <w:p w14:paraId="41439A13" w14:textId="77777777" w:rsidR="00A14CFF" w:rsidRPr="00785783" w:rsidRDefault="00A14CFF" w:rsidP="00A14CFF">
      <w:pPr>
        <w:rPr>
          <w:sz w:val="13"/>
          <w:szCs w:val="12"/>
        </w:rPr>
      </w:pPr>
    </w:p>
    <w:p w14:paraId="597AA99C" w14:textId="77777777" w:rsidR="00A14CFF" w:rsidRPr="00785783" w:rsidRDefault="00A14CFF" w:rsidP="00A14CFF">
      <w:pPr>
        <w:pStyle w:val="Heading4"/>
        <w:rPr>
          <w:sz w:val="28"/>
        </w:rPr>
      </w:pPr>
      <w:r w:rsidRPr="00785783">
        <w:rPr>
          <w:sz w:val="28"/>
        </w:rPr>
        <w:t xml:space="preserve">Inexperience poses a huge challenge for China </w:t>
      </w:r>
    </w:p>
    <w:p w14:paraId="51C9B64A" w14:textId="77777777" w:rsidR="00A14CFF" w:rsidRPr="00785783" w:rsidRDefault="00A14CFF" w:rsidP="00A14CFF">
      <w:pPr>
        <w:rPr>
          <w:rStyle w:val="StyleUnderline"/>
          <w:b/>
          <w:sz w:val="28"/>
          <w:u w:val="none"/>
        </w:rPr>
      </w:pPr>
      <w:r w:rsidRPr="00785783">
        <w:rPr>
          <w:rStyle w:val="Style13ptBold"/>
          <w:sz w:val="28"/>
        </w:rPr>
        <w:t>Kazianis ‘15</w:t>
      </w:r>
      <w:r w:rsidRPr="00785783">
        <w:rPr>
          <w:sz w:val="13"/>
          <w:szCs w:val="12"/>
        </w:rPr>
        <w:t xml:space="preserve">(Harry J. Kazianis is also a Senior Fellow for Defense Policy at the Center for the National Interest and a Senior Fellow at the China Policy Institute. “Revealed: Why China Would Lose a War against America”, </w:t>
      </w:r>
      <w:hyperlink r:id="rId62" w:history="1">
        <w:r w:rsidRPr="00785783">
          <w:rPr>
            <w:rStyle w:val="Hyperlink"/>
            <w:sz w:val="13"/>
            <w:szCs w:val="12"/>
          </w:rPr>
          <w:t>http://nationalinterest.org/feature/revealed-why-china-would-lose-war-against-america-12288</w:t>
        </w:r>
      </w:hyperlink>
      <w:r w:rsidRPr="00785783">
        <w:rPr>
          <w:sz w:val="13"/>
          <w:szCs w:val="12"/>
        </w:rPr>
        <w:t xml:space="preserve"> , The National Interest, February 20</w:t>
      </w:r>
      <w:r w:rsidRPr="00785783">
        <w:rPr>
          <w:sz w:val="13"/>
          <w:szCs w:val="12"/>
          <w:vertAlign w:val="superscript"/>
        </w:rPr>
        <w:t>th</w:t>
      </w:r>
      <w:r w:rsidRPr="00785783">
        <w:rPr>
          <w:sz w:val="13"/>
          <w:szCs w:val="12"/>
        </w:rPr>
        <w:t>; DDI-RF)</w:t>
      </w:r>
    </w:p>
    <w:p w14:paraId="42630EF2" w14:textId="77777777" w:rsidR="00A14CFF" w:rsidRPr="00785783" w:rsidRDefault="00A14CFF" w:rsidP="00A14CFF">
      <w:pPr>
        <w:rPr>
          <w:rStyle w:val="StyleUnderline"/>
        </w:rPr>
      </w:pPr>
      <w:r w:rsidRPr="00785783">
        <w:rPr>
          <w:rStyle w:val="StyleUnderline"/>
        </w:rPr>
        <w:t>The best way to get good at anything is too actually go out and do it— and do it a lot.  The challenge for China is that you can wargame all you want but unless you have experienced actual combat there will always be a learning curve.  And the curve for China is steep: Beijing has not not fought a major war since its roughly one month skirmish with Vietnam in 1979.</w:t>
      </w:r>
    </w:p>
    <w:p w14:paraId="6D41407D" w14:textId="77777777" w:rsidR="00A14CFF" w:rsidRPr="00785783" w:rsidRDefault="00A14CFF" w:rsidP="00A14CFF">
      <w:pPr>
        <w:rPr>
          <w:sz w:val="13"/>
          <w:szCs w:val="12"/>
        </w:rPr>
      </w:pPr>
      <w:r w:rsidRPr="00785783">
        <w:rPr>
          <w:sz w:val="13"/>
          <w:szCs w:val="12"/>
        </w:rPr>
        <w:t xml:space="preserve">Now, while knowledge from a conflict thirty-five years ago might not translate into success against America in a war, </w:t>
      </w:r>
      <w:r w:rsidRPr="00785783">
        <w:rPr>
          <w:rStyle w:val="StyleUnderline"/>
        </w:rPr>
        <w:t>having little to no combat experience could pose some challenges for China. Washington going into any conflict with Beijing would certainly have a decisive advantage when it comes to war fighting</w:t>
      </w:r>
      <w:r w:rsidRPr="00785783">
        <w:rPr>
          <w:sz w:val="13"/>
          <w:szCs w:val="12"/>
        </w:rPr>
        <w:t xml:space="preserve">. While the conflicts America has fought over the last twenty-five years were not A2/AD battle royals, </w:t>
      </w:r>
      <w:r w:rsidRPr="00785783">
        <w:rPr>
          <w:rStyle w:val="StyleUnderline"/>
        </w:rPr>
        <w:t>the last few decades has offered the U.S. military the capability to test out new systems and tactics, fix things that aren’t working when it comes to combat operations, and make important adjustments for future scenarios.</w:t>
      </w:r>
      <w:r w:rsidRPr="00785783">
        <w:rPr>
          <w:sz w:val="13"/>
          <w:szCs w:val="12"/>
        </w:rPr>
        <w:t xml:space="preserve"> For example, the U.S. did not need to send F-22s into Syria, however, the opportunity to learn on the battlefield and gain experience is of vital importance and likely the main reason for doing so. And it is one area that would have to be considered a major advantage in a battle against China. </w:t>
      </w:r>
    </w:p>
    <w:p w14:paraId="7B53EECC" w14:textId="77777777" w:rsidR="00A14CFF" w:rsidRPr="00785783" w:rsidRDefault="00A14CFF" w:rsidP="00A14CFF">
      <w:pPr>
        <w:pStyle w:val="Heading4"/>
        <w:rPr>
          <w:sz w:val="28"/>
        </w:rPr>
      </w:pPr>
      <w:r w:rsidRPr="00785783">
        <w:rPr>
          <w:sz w:val="28"/>
        </w:rPr>
        <w:t>China would have few advantages in a Sino-American War</w:t>
      </w:r>
    </w:p>
    <w:p w14:paraId="5DFCFDD2" w14:textId="77777777" w:rsidR="00A14CFF" w:rsidRPr="00785783" w:rsidRDefault="00A14CFF" w:rsidP="00A14CFF">
      <w:pPr>
        <w:rPr>
          <w:sz w:val="13"/>
          <w:szCs w:val="12"/>
        </w:rPr>
      </w:pPr>
      <w:r w:rsidRPr="00785783">
        <w:rPr>
          <w:rStyle w:val="Style13ptBold"/>
          <w:sz w:val="28"/>
        </w:rPr>
        <w:t>Gady ‘15</w:t>
      </w:r>
      <w:r w:rsidRPr="00785783">
        <w:rPr>
          <w:sz w:val="13"/>
          <w:szCs w:val="12"/>
        </w:rPr>
        <w:t xml:space="preserve">(Franz-Stefan Gady is an Associate Editor with The Diplomat and Senior Fellow with the EastWest Institute. “China-US War Over Taiwan and Spratlys: Which Side Would Win?”, </w:t>
      </w:r>
      <w:hyperlink r:id="rId63" w:history="1">
        <w:r w:rsidRPr="00785783">
          <w:rPr>
            <w:sz w:val="13"/>
            <w:szCs w:val="12"/>
          </w:rPr>
          <w:t>http://thediplomat.com/2015/09/china-us-war-over-taiwan-and-spratlys-which-side-would-win/</w:t>
        </w:r>
      </w:hyperlink>
      <w:r w:rsidRPr="00785783">
        <w:rPr>
          <w:sz w:val="13"/>
          <w:szCs w:val="12"/>
        </w:rPr>
        <w:t>, The Diplomat, September 28th;DDI-RF)</w:t>
      </w:r>
    </w:p>
    <w:p w14:paraId="4DA248EA" w14:textId="77777777" w:rsidR="00A14CFF" w:rsidRPr="00785783" w:rsidRDefault="00A14CFF" w:rsidP="00A14CFF">
      <w:pPr>
        <w:rPr>
          <w:sz w:val="13"/>
          <w:szCs w:val="12"/>
        </w:rPr>
      </w:pPr>
      <w:r w:rsidRPr="00785783">
        <w:rPr>
          <w:sz w:val="13"/>
          <w:szCs w:val="12"/>
        </w:rPr>
        <w:t xml:space="preserve">While </w:t>
      </w:r>
      <w:r w:rsidRPr="00785783">
        <w:rPr>
          <w:rStyle w:val="StyleUnderline"/>
        </w:rPr>
        <w:t>the People’s Liberation Army (PLAN) is still far away from catching up with U.S. military aggregate capabilities, Chinese forc</w:t>
      </w:r>
      <w:r w:rsidRPr="00785783">
        <w:rPr>
          <w:sz w:val="13"/>
          <w:szCs w:val="12"/>
        </w:rPr>
        <w:t xml:space="preserve">es can still pose a formidable challenge to American power in China’s immediate periphery. That’s the major conclusion of </w:t>
      </w:r>
      <w:r w:rsidRPr="00785783">
        <w:rPr>
          <w:rStyle w:val="StyleUnderline"/>
        </w:rPr>
        <w:t>a new 430-page RAND report</w:t>
      </w:r>
      <w:r w:rsidRPr="00785783">
        <w:rPr>
          <w:sz w:val="13"/>
          <w:szCs w:val="12"/>
        </w:rPr>
        <w:t xml:space="preserve"> written by 14 scholars titled “The U.S.-China Military Scorecard: Forces, Geography, and the Evolving Balance of Power, 1996-2017.” </w:t>
      </w:r>
      <w:r w:rsidRPr="00785783">
        <w:rPr>
          <w:rStyle w:val="StyleUnderline"/>
        </w:rPr>
        <w:t xml:space="preserve">The study notes that China has made progress in most operational areas “with startling speed” while, however, simultaneously emphasizing that “U.S. forces retain some important advantages” in most categories. </w:t>
      </w:r>
      <w:r w:rsidRPr="00785783">
        <w:rPr>
          <w:sz w:val="13"/>
          <w:szCs w:val="12"/>
        </w:rPr>
        <w:t xml:space="preserve">Enjoying this article? Click here to subscribe for full access. Just $5 a month. In detail, </w:t>
      </w:r>
      <w:r w:rsidRPr="00785783">
        <w:rPr>
          <w:rStyle w:val="StyleUnderline"/>
        </w:rPr>
        <w:t>the RAND scholars analyze ten different categories of military capabilities deemed crucial in the event of a Sino-U.S. conflict</w:t>
      </w:r>
      <w:r w:rsidRPr="00785783">
        <w:rPr>
          <w:sz w:val="13"/>
          <w:szCs w:val="12"/>
        </w:rPr>
        <w:t xml:space="preserve"> over Taiwan (closer to Mainland China) or the Spratly Islands (farther from Mainland China), looking at these capabilities during four specific different time periods from 1996 to 2017. The analysis pays particular attention to geography and distance in each scenario. </w:t>
      </w:r>
      <w:r w:rsidRPr="00785783">
        <w:rPr>
          <w:rStyle w:val="StyleUnderline"/>
        </w:rPr>
        <w:t xml:space="preserve">The military capabilities in each category are summarized on a scorecard that outlines advantages and disadvantages </w:t>
      </w:r>
      <w:r w:rsidRPr="00785783">
        <w:rPr>
          <w:sz w:val="13"/>
          <w:szCs w:val="12"/>
        </w:rPr>
        <w:t xml:space="preserve">of Chinese and U.S. military forces in both scenarios and across time. </w:t>
      </w:r>
      <w:r w:rsidRPr="00785783">
        <w:rPr>
          <w:rStyle w:val="StyleUnderline"/>
        </w:rPr>
        <w:t>Advantage</w:t>
      </w:r>
      <w:r w:rsidRPr="00785783">
        <w:rPr>
          <w:sz w:val="13"/>
          <w:szCs w:val="12"/>
        </w:rPr>
        <w:t xml:space="preserve"> in this context, according to the study, </w:t>
      </w:r>
      <w:r w:rsidRPr="00785783">
        <w:rPr>
          <w:rStyle w:val="StyleUnderline"/>
        </w:rPr>
        <w:t xml:space="preserve">is defined as one side being “able to achieve its primary objectives in an operationally relevant time period while the other side would have trouble in doing so.” </w:t>
      </w:r>
      <w:r w:rsidRPr="00785783">
        <w:rPr>
          <w:sz w:val="13"/>
          <w:szCs w:val="12"/>
        </w:rPr>
        <w:t xml:space="preserve">The ten categories (operational areas) include Chinese airbase attack, U.S. versus Chinese air superiority, U.S. airspace penetration, U.S. airspace attack, Chinese anti-surface warfare, U.S. anti-surface warfare, U.S. counterspace, Chinese counterspace, U.S. versus China cyberwar, and nuclear stability. Overall, the Chinese side fares better the closer a potential conflict is to Mainland China and performs less well over longer geographical distances. For example, in the hypothetical 2017 Spratly Islands campaign scenario, </w:t>
      </w:r>
      <w:r w:rsidRPr="00785783">
        <w:rPr>
          <w:rStyle w:val="StyleUnderline"/>
        </w:rPr>
        <w:t xml:space="preserve">the PLA fails to gain a single advantage over U.S. forces </w:t>
      </w:r>
      <w:r w:rsidRPr="00785783">
        <w:rPr>
          <w:sz w:val="13"/>
          <w:szCs w:val="12"/>
        </w:rPr>
        <w:t xml:space="preserve">and only reaches approximate parity in four operational areas–Chinese airbase attack, Chinese anti-surface warfare, U.S. counterspace, Chinese counterspace–whereas the U.S. side scores advantages or major advantages in six. While the PLA gets slightly better marks </w:t>
      </w:r>
      <w:r w:rsidRPr="00785783">
        <w:rPr>
          <w:rStyle w:val="StyleUnderline"/>
        </w:rPr>
        <w:t>in a 2017 Taiwan invasion scenario, it still only manages to score a clear advantage in two categories</w:t>
      </w:r>
      <w:r w:rsidRPr="00785783">
        <w:rPr>
          <w:sz w:val="13"/>
          <w:szCs w:val="12"/>
        </w:rPr>
        <w:t xml:space="preserve"> (Chinese airbase attack and Chinese anti-surface warfare) and parity in four (U.S. versus China air superiority, U.S. airspace penetration, U.S. counterspace and Chinese counterspace). </w:t>
      </w:r>
      <w:r w:rsidRPr="00785783">
        <w:rPr>
          <w:rStyle w:val="StyleUnderline"/>
        </w:rPr>
        <w:t xml:space="preserve">Looking at the ten scorecards, it becomes clear that Beijing still has a long way to go to </w:t>
      </w:r>
      <w:r w:rsidRPr="00785783">
        <w:rPr>
          <w:sz w:val="13"/>
          <w:szCs w:val="12"/>
        </w:rPr>
        <w:t xml:space="preserve">decisively </w:t>
      </w:r>
      <w:r w:rsidRPr="00785783">
        <w:rPr>
          <w:rStyle w:val="StyleUnderline"/>
        </w:rPr>
        <w:t>defeat the U.S. military in a future Sino-US confrontation, particularly since “China’s offensive goals would require it to hold advantages in nearly all operational categories simultaneously” whereas “U.S. defensive goals could be achieved by holding the advantage in only a few areas.”</w:t>
      </w:r>
      <w:r w:rsidRPr="00785783">
        <w:rPr>
          <w:sz w:val="13"/>
          <w:szCs w:val="12"/>
        </w:rPr>
        <w:t xml:space="preserve"> However, the study does note that “China does not need to catch up to challenge the United States on its immediate periphery”. </w:t>
      </w:r>
    </w:p>
    <w:p w14:paraId="65D41ADD" w14:textId="77777777" w:rsidR="00A14CFF" w:rsidRPr="00785783" w:rsidRDefault="00A14CFF" w:rsidP="00A14CFF">
      <w:pPr>
        <w:pStyle w:val="Heading4"/>
        <w:rPr>
          <w:sz w:val="28"/>
        </w:rPr>
      </w:pPr>
      <w:r w:rsidRPr="00785783">
        <w:rPr>
          <w:sz w:val="28"/>
        </w:rPr>
        <w:t>American nuclear subs would end a Chinese invasion of our allies almost instantaneously</w:t>
      </w:r>
    </w:p>
    <w:p w14:paraId="151772AB" w14:textId="77777777" w:rsidR="00A14CFF" w:rsidRPr="00785783" w:rsidRDefault="00A14CFF" w:rsidP="00A14CFF">
      <w:pPr>
        <w:rPr>
          <w:sz w:val="12"/>
          <w:szCs w:val="12"/>
        </w:rPr>
      </w:pPr>
      <w:r w:rsidRPr="00785783">
        <w:rPr>
          <w:rStyle w:val="Style13ptBold"/>
          <w:sz w:val="28"/>
        </w:rPr>
        <w:t xml:space="preserve">Axe ‘14 </w:t>
      </w:r>
      <w:r w:rsidRPr="00785783">
        <w:rPr>
          <w:sz w:val="12"/>
          <w:szCs w:val="12"/>
        </w:rPr>
        <w:t>(David Axe is an American military correspondent and Founder/Editor in Chief of War Is Boring. “China Thinks It Can Defeat America in Battle”, https://warisboring.com/china-thinks-it-can-defeat-america-in-battle-874bffe1b1b9#.ntiojd2md, War Is Boring, Jan 31</w:t>
      </w:r>
      <w:r w:rsidRPr="00785783">
        <w:rPr>
          <w:vertAlign w:val="superscript"/>
        </w:rPr>
        <w:t>st</w:t>
      </w:r>
      <w:r w:rsidRPr="00785783">
        <w:rPr>
          <w:sz w:val="12"/>
          <w:szCs w:val="12"/>
        </w:rPr>
        <w:t>; DDI-RF)</w:t>
      </w:r>
    </w:p>
    <w:p w14:paraId="3F96D08E" w14:textId="77777777" w:rsidR="00A14CFF" w:rsidRPr="00785783" w:rsidRDefault="00A14CFF" w:rsidP="00A14CFF">
      <w:pPr>
        <w:rPr>
          <w:rStyle w:val="StyleUnderline"/>
        </w:rPr>
      </w:pPr>
      <w:r w:rsidRPr="00785783">
        <w:rPr>
          <w:sz w:val="13"/>
          <w:szCs w:val="12"/>
        </w:rPr>
        <w:t xml:space="preserve">The bad news first. </w:t>
      </w:r>
      <w:r w:rsidRPr="00785783">
        <w:rPr>
          <w:rStyle w:val="StyleUnderline"/>
        </w:rPr>
        <w:t xml:space="preserve">The People’s Republic of China now believes it can successfully prevent the United States from intervening in the event of a Chinese invasion of Taiwan or some other military assault by Beijing. </w:t>
      </w:r>
      <w:r w:rsidRPr="00785783">
        <w:rPr>
          <w:sz w:val="13"/>
          <w:szCs w:val="12"/>
        </w:rPr>
        <w:t xml:space="preserve">Now the good news. </w:t>
      </w:r>
      <w:r w:rsidRPr="00785783">
        <w:rPr>
          <w:rStyle w:val="StyleUnderline"/>
        </w:rPr>
        <w:t>China is wrong—and for one major reason. It apparently disregards the decisive power of America’s nuclear-powered submarines. Moreover, for economic and demographic reasons Beijing has a narrow historical window in which to use its military to alter the world’s power structure. If China doesn’t make a major military move in the next couple decades, it probably never will. The U.S. Navy’s submarines</w:t>
      </w:r>
      <w:r w:rsidRPr="00785783">
        <w:rPr>
          <w:sz w:val="13"/>
          <w:szCs w:val="12"/>
        </w:rPr>
        <w:t>—the unsung main defenders of the current world order—</w:t>
      </w:r>
      <w:r w:rsidRPr="00785783">
        <w:rPr>
          <w:rStyle w:val="StyleUnderline"/>
        </w:rPr>
        <w:t xml:space="preserve">must hold the line against China for another 20 years. After that, America can declare a sort of quiet victory in the increasingly chilly Cold War with China. </w:t>
      </w:r>
      <w:r w:rsidRPr="00785783">
        <w:rPr>
          <w:sz w:val="13"/>
          <w:szCs w:val="12"/>
        </w:rPr>
        <w:t xml:space="preserve">How China wins The bad news came from Lee Fuell, from the U.S. Air Force’s National Air and Space Intelligence Center, during Fuell’s testimony before the U.S.-China Economic and Security Review Commission in Washington, D.C. on Jan. 30. </w:t>
      </w:r>
      <w:r w:rsidRPr="00785783">
        <w:rPr>
          <w:rStyle w:val="StyleUnderline"/>
        </w:rPr>
        <w:t xml:space="preserve">For years, Chinese military planning assumed that any attack by the People’s Liberation Army on Taiwan or a disputed island would have to begin with a Pearl Harbor-style preemptive missile strike </w:t>
      </w:r>
      <w:r w:rsidRPr="00785783">
        <w:rPr>
          <w:sz w:val="13"/>
          <w:szCs w:val="12"/>
        </w:rPr>
        <w:t xml:space="preserve">by China against U.S. forces in Japan and Guam. The PLA was so afraid of overwhelming American intervention that it genuinely believed it could not win unless the Americans were removed from the battlefield before the main campaign even began. </w:t>
      </w:r>
      <w:r w:rsidRPr="00785783">
        <w:rPr>
          <w:rStyle w:val="StyleUnderline"/>
        </w:rPr>
        <w:t>A preemptive strike was</w:t>
      </w:r>
      <w:r w:rsidRPr="00785783">
        <w:rPr>
          <w:sz w:val="13"/>
          <w:szCs w:val="12"/>
        </w:rPr>
        <w:t xml:space="preserve">, needless to say, </w:t>
      </w:r>
      <w:r w:rsidRPr="00785783">
        <w:rPr>
          <w:rStyle w:val="StyleUnderline"/>
        </w:rPr>
        <w:t>a highly risky proposition</w:t>
      </w:r>
      <w:r w:rsidRPr="00785783">
        <w:rPr>
          <w:sz w:val="13"/>
          <w:szCs w:val="12"/>
        </w:rPr>
        <w:t xml:space="preserve">. If it worked, the PLA just might secure enough space and time to defeat defending troops, seize territory and position itself for a favorable post-war settlement. But </w:t>
      </w:r>
      <w:r w:rsidRPr="00785783">
        <w:rPr>
          <w:rStyle w:val="StyleUnderline"/>
        </w:rPr>
        <w:t xml:space="preserve">if China failed to disable American forces with a surprise attack, Beijing could find itself fighting a full-scale war on at least two fronts: against the country it was invading plus the full might of U.S. Pacific Command, fully mobilized and probably strongly backed by the rest of the world. </w:t>
      </w:r>
      <w:r w:rsidRPr="00785783">
        <w:rPr>
          <w:sz w:val="13"/>
          <w:szCs w:val="12"/>
        </w:rPr>
        <w:t xml:space="preserve">That was then. But </w:t>
      </w:r>
      <w:r w:rsidRPr="00785783">
        <w:rPr>
          <w:rStyle w:val="StyleUnderline"/>
        </w:rPr>
        <w:t>after two decades of sustained military modernization, the Chinese military has fundamentally changed its strategy</w:t>
      </w:r>
      <w:r w:rsidRPr="00785783">
        <w:rPr>
          <w:sz w:val="13"/>
          <w:szCs w:val="12"/>
        </w:rPr>
        <w:t xml:space="preserve"> in just the last year or so. According to Fuell, recent writings by PLA officers indicate “a growing confidence within the PLA that they can more-readily withstand U.S. involvement.” </w:t>
      </w:r>
      <w:r w:rsidRPr="00785783">
        <w:rPr>
          <w:rStyle w:val="StyleUnderline"/>
        </w:rPr>
        <w:t>The preemptive strike is off the table</w:t>
      </w:r>
      <w:r w:rsidRPr="00785783">
        <w:rPr>
          <w:sz w:val="13"/>
          <w:szCs w:val="12"/>
        </w:rPr>
        <w:t xml:space="preserve">—and with it, the risk of a full-scale American counterattack. Instead, </w:t>
      </w:r>
      <w:r w:rsidRPr="00785783">
        <w:rPr>
          <w:rStyle w:val="StyleUnderline"/>
        </w:rPr>
        <w:t>Beijing believes it can attack Taiwan or another neighbor while also bloodlessly deterring U.S. intervention.</w:t>
      </w:r>
      <w:r w:rsidRPr="00785783">
        <w:rPr>
          <w:sz w:val="13"/>
          <w:szCs w:val="12"/>
        </w:rPr>
        <w:t xml:space="preserve"> It would do so by deploying such overwhelmingly strong military forces—ballistic missiles, aircraft carriers, jet fighters and the like—that Washington dare not get involved. The knock-on effects of deterring America could be world-changing. “Backing away from our commitments to protect Taiwan, Japan or the Philippines would be tantamount to ceding East Asia to China’s domination,” Roger Cliff, a fellow at the Atlantic Council, said at the same U.S.-China Economic and Security Review Commission hearing on Jan. 30. Worse, </w:t>
      </w:r>
      <w:r w:rsidRPr="00785783">
        <w:rPr>
          <w:rStyle w:val="StyleUnderline"/>
        </w:rPr>
        <w:t>the world’s liberal economic order—and indeed, the whole notion of democracy—could suffer irreparable harm.</w:t>
      </w:r>
      <w:r w:rsidRPr="00785783">
        <w:rPr>
          <w:sz w:val="13"/>
          <w:szCs w:val="12"/>
        </w:rPr>
        <w:t xml:space="preserve"> “The United States has both a moral and a material interest in a world in which democratic nations can survive and thrive,” Cliff asserted. </w:t>
      </w:r>
      <w:r w:rsidRPr="00785783">
        <w:rPr>
          <w:rStyle w:val="StyleUnderline"/>
        </w:rPr>
        <w:t xml:space="preserve">Fortunately for that liberal order, America possesses by far the world’s most powerful submarine force—one poised to quickly sink any Chinese invasion fleet. In announcing its readiness to hold off the U.S. military, the PLA seems to have ignored Washington’s huge undersea advantage. </w:t>
      </w:r>
      <w:r w:rsidRPr="00785783">
        <w:rPr>
          <w:sz w:val="13"/>
          <w:szCs w:val="12"/>
        </w:rPr>
        <w:t xml:space="preserve">The Silent Service It’s not surprising that Beijing would overlook America’s subs. Most Americans overlook their own undersea fleet—and that’s not entirely their own fault. The U.S. sub force takes pains to avoid media coverage in order to maximize its secrecy and stealth. “The submarine cruises the world’s oceans unseen,” the Navy stated on its Website. Unseen and unheard. That why the sub force calls itself the “Silent Service.” </w:t>
      </w:r>
      <w:r w:rsidRPr="00785783">
        <w:rPr>
          <w:rStyle w:val="StyleUnderline"/>
        </w:rPr>
        <w:t xml:space="preserve">The Navy has 74 submarines, 60 of which are attack or missile submarines optimized for finding and sinking other ships or blasting land targets. The balance is ballistic-missile boats that carry nuclear missiles and would not routinely participate in military campaigns short of an atomic World War III. Thirty-three of the attack and missile boats belong to the Pacific Fleet, </w:t>
      </w:r>
      <w:r w:rsidRPr="00785783">
        <w:rPr>
          <w:sz w:val="13"/>
          <w:szCs w:val="12"/>
        </w:rPr>
        <w:t xml:space="preserve">with major bases in Washington State, California, Hawaii and Guam. Deploying for six months or so roughly every year and a half, </w:t>
      </w:r>
      <w:r w:rsidRPr="00785783">
        <w:rPr>
          <w:rStyle w:val="StyleUnderline"/>
        </w:rPr>
        <w:t>America’s Pacific subs frequently stop over in Japan and South Korea and occasionally even venture under the Arctic ice. According to Adm. Cecil Haney, the former commander of Pacific Fleet subs, on any given day 17 boats are underway and eight are “forward-deployed,”</w:t>
      </w:r>
      <w:r w:rsidRPr="00785783">
        <w:rPr>
          <w:sz w:val="13"/>
          <w:szCs w:val="12"/>
        </w:rPr>
        <w:t xml:space="preserve"> meaning they are on station in a potential combat zone. </w:t>
      </w:r>
      <w:r w:rsidRPr="00785783">
        <w:rPr>
          <w:rStyle w:val="StyleUnderline"/>
        </w:rPr>
        <w:t xml:space="preserve">To the Pacific Fleet, that pretty much means waters near China. </w:t>
      </w:r>
      <w:r w:rsidRPr="00785783">
        <w:rPr>
          <w:sz w:val="13"/>
          <w:szCs w:val="12"/>
        </w:rPr>
        <w:t xml:space="preserve">America has several submarine types. The numerous Los Angeles-class attack boats are Cold War stalwarts that are steadily being replaced by newer Virginia-class boats with improved stealth and sensors. The secretive Seawolfs, numbering just three—all of them in the Pacific—are big, fast and more heavily armed than other subs. The Ohio-class missile submarines are former ballistic missile boats each packing 154 cruise missile. </w:t>
      </w:r>
      <w:r w:rsidRPr="00785783">
        <w:rPr>
          <w:rStyle w:val="StyleUnderline"/>
        </w:rPr>
        <w:t>U.S. subs are,</w:t>
      </w:r>
      <w:r w:rsidRPr="00785783">
        <w:rPr>
          <w:sz w:val="13"/>
          <w:szCs w:val="12"/>
        </w:rPr>
        <w:t xml:space="preserve"> on average, </w:t>
      </w:r>
      <w:r w:rsidRPr="00785783">
        <w:rPr>
          <w:rStyle w:val="StyleUnderline"/>
        </w:rPr>
        <w:t>bigger, faster, quieter and more powerful than the rest of the world’s subs.</w:t>
      </w:r>
      <w:r w:rsidRPr="00785783">
        <w:rPr>
          <w:sz w:val="13"/>
          <w:szCs w:val="12"/>
        </w:rPr>
        <w:t xml:space="preserve"> And there are more of them. The U.K. is building just seven new Astute attack boats. Russia aims to maintain around 12 modern attack subs. </w:t>
      </w:r>
      <w:r w:rsidRPr="00785783">
        <w:rPr>
          <w:rStyle w:val="StyleUnderline"/>
        </w:rPr>
        <w:t>China is struggling to deploy a handful of rudimentary nuclear boats.</w:t>
      </w:r>
      <w:r w:rsidRPr="00785783">
        <w:rPr>
          <w:sz w:val="13"/>
          <w:szCs w:val="12"/>
        </w:rPr>
        <w:t xml:space="preserve"> Able to lurk silently under the waves and strike suddenly with torpedoes and missiles, </w:t>
      </w:r>
      <w:r w:rsidRPr="00785783">
        <w:rPr>
          <w:rStyle w:val="StyleUnderline"/>
        </w:rPr>
        <w:t>submarines have tactical and strategic effect greatly disproportionate to their relatively small numbers. During the 1982 Falklands War, the British sub Conqueror torpedoed and sank the Argentine cruiser General Belgrano, killing 323 men. The sinking kept the rest of the Argentine fleet bottled up for the duration of the conflict. America’s eight-at-a-time submarine picket</w:t>
      </w:r>
      <w:r w:rsidRPr="00785783">
        <w:rPr>
          <w:sz w:val="13"/>
          <w:szCs w:val="12"/>
        </w:rPr>
        <w:t xml:space="preserve"> in or near Chinese waters </w:t>
      </w:r>
      <w:r w:rsidRPr="00785783">
        <w:rPr>
          <w:rStyle w:val="StyleUnderline"/>
        </w:rPr>
        <w:t>could be equally destructive to Chinese military plans, especially considering the PLA’s limited anti-submarine skills.</w:t>
      </w:r>
      <w:r w:rsidRPr="00785783">
        <w:rPr>
          <w:sz w:val="13"/>
          <w:szCs w:val="12"/>
        </w:rPr>
        <w:t xml:space="preserve"> “Although China might control the surface of the sea around Taiwan, its ability to find and sink U.S. submarines will be extremely limited for the foreseeable future,” Cliff testified. “Those submarines would likely be able to intercept and sink Chinese amphibious transports as they transited toward Taiwan.” So </w:t>
      </w:r>
      <w:r w:rsidRPr="00785783">
        <w:rPr>
          <w:rStyle w:val="StyleUnderline"/>
        </w:rPr>
        <w:t>it almost doesn’t matter that a modernized PLA thinks it possesses the means to fight America above the waves, on land and in the air. If it can’t safely sail an invasion fleet as part of its territorial ambitions, it can’t achieve its strategic goals</w:t>
      </w:r>
      <w:r w:rsidRPr="00785783">
        <w:rPr>
          <w:sz w:val="13"/>
          <w:szCs w:val="12"/>
        </w:rPr>
        <w:t>—capturing Taiwan and or some island also claimed by a neighboring country—</w:t>
      </w:r>
      <w:r w:rsidRPr="00785783">
        <w:rPr>
          <w:rStyle w:val="StyleUnderline"/>
        </w:rPr>
        <w:t>through overtly military means.</w:t>
      </w:r>
      <w:r w:rsidRPr="00785783">
        <w:rPr>
          <w:sz w:val="13"/>
          <w:szCs w:val="12"/>
        </w:rPr>
        <w:t xml:space="preserve"> That reality should inform Washington’s own strategy. As the United States has already largely achieved the world order it struggled for over the last century, it need only preserve and defend this order. In other words, America has the strategic high ground against China, as the latter must attack and alter the world in order to get what it wants. In practical military terms, that means the Pentagon can more or less ignore most of China’s military capabilities, including those that appear to threaten traditional U.S. advantages in nukes, air warfare, mechanized ground operations and surface naval maneuvers. “We won’t invade China, so ground forces don’t play,” pointed out Wayne Hughes, a professor at the U.S. Naval Postgraduate School. “We won’t conduct a first nuclear strike. We should not adopt an air-sea strike plan against the mainland, because that is a sure way to start World War IV.” Rather, </w:t>
      </w:r>
      <w:r w:rsidRPr="00785783">
        <w:rPr>
          <w:rStyle w:val="StyleUnderline"/>
        </w:rPr>
        <w:t>America must deny the Chinese free access to their near waters. “We need only enough access to threaten a war at sea,</w:t>
      </w:r>
      <w:r w:rsidRPr="00785783">
        <w:rPr>
          <w:sz w:val="13"/>
          <w:szCs w:val="12"/>
        </w:rPr>
        <w:t xml:space="preserve">” Hughes said. In his view, a fleet optimized for countering China would have large numbers of small surface ships for enforcing a trade blockade. But the main combatants would be submarines, </w:t>
      </w:r>
      <w:r w:rsidRPr="00785783">
        <w:rPr>
          <w:rStyle w:val="StyleUnderline"/>
        </w:rPr>
        <w:t>“to threaten destruction of all Chinese warships and commercial vessels in the China Seas.”</w:t>
      </w:r>
      <w:r w:rsidRPr="00785783">
        <w:rPr>
          <w:sz w:val="13"/>
          <w:szCs w:val="12"/>
        </w:rPr>
        <w:t xml:space="preserve"> Cliff estimated that in wartime, each American submarine would be able to get off “a few torpedo shots” before needing to “withdraw for self-preservation.” But </w:t>
      </w:r>
      <w:r w:rsidRPr="00785783">
        <w:rPr>
          <w:rStyle w:val="StyleUnderline"/>
        </w:rPr>
        <w:t xml:space="preserve">assuming eight subs each fire three torpedoes, and just half those torpedoes hit, the American attack boats could destroy all of China’s major amphibious ships—and with them, Beijing’s capacity for invading Taiwan or seizing a disputed island. </w:t>
      </w:r>
      <w:r w:rsidRPr="00785783">
        <w:rPr>
          <w:sz w:val="13"/>
          <w:szCs w:val="12"/>
        </w:rPr>
        <w:t xml:space="preserve">Waiting out the Chinese decline </w:t>
      </w:r>
      <w:r w:rsidRPr="00785783">
        <w:rPr>
          <w:rStyle w:val="StyleUnderline"/>
        </w:rPr>
        <w:t>If American subs can hold the line for another 20 years, China might age right out of its current, aggressive posture without ever having attacked anyone. That’s because economic and demographic trends in China point towards a rapidly aging population, flattening economic growth and fewer resources available for military modernization.</w:t>
      </w:r>
    </w:p>
    <w:p w14:paraId="6876CDB8" w14:textId="77777777" w:rsidR="00A14CFF" w:rsidRPr="00D84FCD" w:rsidRDefault="00A14CFF" w:rsidP="00EC7795">
      <w:pPr>
        <w:rPr>
          <w:rStyle w:val="StyleUnderline"/>
        </w:rPr>
      </w:pPr>
    </w:p>
    <w:p w14:paraId="3AFA7DBD" w14:textId="4143D971" w:rsidR="00EC7795" w:rsidRPr="00D84FCD" w:rsidRDefault="00EC7795" w:rsidP="00EC7795">
      <w:pPr>
        <w:pStyle w:val="Heading3"/>
        <w:rPr>
          <w:rFonts w:cs="Times New Roman"/>
        </w:rPr>
      </w:pPr>
      <w:r w:rsidRPr="00D84FCD">
        <w:rPr>
          <w:rFonts w:cs="Times New Roman"/>
        </w:rPr>
        <w:t xml:space="preserve">China Wins </w:t>
      </w:r>
      <w:r w:rsidR="00830268" w:rsidRPr="00D84FCD">
        <w:rPr>
          <w:rFonts w:cs="Times New Roman"/>
        </w:rPr>
        <w:t>Now</w:t>
      </w:r>
    </w:p>
    <w:p w14:paraId="051AD24D" w14:textId="77777777" w:rsidR="00EC7795" w:rsidRPr="00D84FCD" w:rsidRDefault="00EC7795" w:rsidP="00EC7795"/>
    <w:p w14:paraId="569EBE05" w14:textId="77777777" w:rsidR="00EC7795" w:rsidRPr="00D84FCD" w:rsidRDefault="00EC7795" w:rsidP="00EC7795">
      <w:pPr>
        <w:pStyle w:val="Heading4"/>
        <w:rPr>
          <w:rFonts w:cs="Times New Roman"/>
        </w:rPr>
      </w:pPr>
      <w:r w:rsidRPr="00D84FCD">
        <w:rPr>
          <w:rFonts w:cs="Times New Roman"/>
        </w:rPr>
        <w:t>China would win the war, they’re quickly surpassing the US and their use of asymmetrical warfare means it’s more costly for the US.</w:t>
      </w:r>
    </w:p>
    <w:p w14:paraId="22ECB7EF" w14:textId="77777777" w:rsidR="00EC7795" w:rsidRPr="00D84FCD" w:rsidRDefault="00EC7795" w:rsidP="00EC7795">
      <w:r w:rsidRPr="00D84FCD">
        <w:rPr>
          <w:rStyle w:val="Style13ptBold"/>
        </w:rPr>
        <w:t>Talent and Neas 16</w:t>
      </w:r>
      <w:r w:rsidRPr="00D84FCD">
        <w:t xml:space="preserve"> (Jim and Lindsay, Senator Jim Talent is a senior fellow and the director of the Marilyn Ware Center for Security Studies’ National Security 2020 Project at the American Enterprise Institute. He has been active in public policy for the past 30 years, including representing Missouri in both the US Senate and House of Representatives. Lindsay Neas was previously served as a U.S. Army officer. He was chief of staff of the Graham-Talent WMD Commission. “CHINA 2016: GEOSTRATEGIC AND MILITARY CHALLENGES” in “WARNING ORDER China Prepares for Conflict – and Why We Must Do the Same,” http://www.centerforsecuritypolicy.org/wp-content/uploads/2016/06/China_Warning_Order_PDF.pdf//NM)</w:t>
      </w:r>
    </w:p>
    <w:p w14:paraId="6E5917CD" w14:textId="77777777" w:rsidR="00EC7795" w:rsidRPr="00D84FCD" w:rsidRDefault="00EC7795" w:rsidP="00EC7795"/>
    <w:p w14:paraId="6AF2F45A" w14:textId="77777777" w:rsidR="00EC7795" w:rsidRPr="00D84FCD" w:rsidRDefault="00EC7795" w:rsidP="00EC7795">
      <w:pPr>
        <w:rPr>
          <w:rStyle w:val="Emphasis"/>
        </w:rPr>
      </w:pPr>
      <w:r w:rsidRPr="00D84FCD">
        <w:rPr>
          <w:sz w:val="16"/>
        </w:rPr>
        <w:t xml:space="preserve">So let’s look first at </w:t>
      </w:r>
      <w:r w:rsidRPr="00D84FCD">
        <w:rPr>
          <w:rStyle w:val="StyleUnderline"/>
        </w:rPr>
        <w:t xml:space="preserve">what the Chinese have been doing. Nearly every year since 1989, </w:t>
      </w:r>
      <w:r w:rsidRPr="00D84FCD">
        <w:rPr>
          <w:rStyle w:val="Emphasis"/>
        </w:rPr>
        <w:t>China has been increasing its military spending by double digits</w:t>
      </w:r>
      <w:r w:rsidRPr="00D84FCD">
        <w:rPr>
          <w:rStyle w:val="StyleUnderline"/>
        </w:rPr>
        <w:t>; this has translated into a major, almost unprecedented buildup of their military strength</w:t>
      </w:r>
      <w:r w:rsidRPr="00D84FCD">
        <w:rPr>
          <w:sz w:val="16"/>
        </w:rPr>
        <w:t xml:space="preserve"> – a buildup which in the last five years has been bearing fruit. I won’t discuss the buildup comprehensively; the China Commission does that in its annual Reports, and I highly recommend the chapter on military modernization in the Commission’s 2014 Report Here, briefly, are some features of the program: </w:t>
      </w:r>
      <w:r w:rsidRPr="00D84FCD">
        <w:rPr>
          <w:rStyle w:val="Emphasis"/>
        </w:rPr>
        <w:t>China has created a large and modern navy</w:t>
      </w:r>
      <w:r w:rsidRPr="00D84FCD">
        <w:rPr>
          <w:rStyle w:val="StyleUnderline"/>
        </w:rPr>
        <w:t>, which, at the present rate will, by 2020, be substantially larger than America’s</w:t>
      </w:r>
      <w:r w:rsidRPr="00D84FCD">
        <w:rPr>
          <w:sz w:val="16"/>
        </w:rPr>
        <w:t>. I</w:t>
      </w:r>
      <w:r w:rsidRPr="00D84FCD">
        <w:rPr>
          <w:rStyle w:val="StyleUnderline"/>
        </w:rPr>
        <w:t>ts vessels are highly capable and armed with long-range, advanced, anti-ship missiles and air-defense missiles</w:t>
      </w:r>
      <w:r w:rsidRPr="00D84FCD">
        <w:rPr>
          <w:sz w:val="16"/>
        </w:rPr>
        <w:t xml:space="preserve">. </w:t>
      </w:r>
      <w:r w:rsidRPr="00D84FCD">
        <w:rPr>
          <w:rStyle w:val="Emphasis"/>
        </w:rPr>
        <w:t>China is upgrading its nuclear arsenal</w:t>
      </w:r>
      <w:r w:rsidRPr="00D84FCD">
        <w:rPr>
          <w:rStyle w:val="StyleUnderline"/>
        </w:rPr>
        <w:t xml:space="preserve"> and is on track to more than double the number of nuclear warheads capable of striking the U.S. homeland</w:t>
      </w:r>
      <w:r w:rsidRPr="00D84FCD">
        <w:rPr>
          <w:sz w:val="16"/>
        </w:rPr>
        <w:t xml:space="preserve"> </w:t>
      </w:r>
      <w:r w:rsidRPr="00D84FCD">
        <w:rPr>
          <w:rStyle w:val="StyleUnderline"/>
        </w:rPr>
        <w:t>over the next few years.</w:t>
      </w:r>
      <w:r w:rsidRPr="00D84FCD">
        <w:rPr>
          <w:sz w:val="16"/>
        </w:rPr>
        <w:t xml:space="preserve"> </w:t>
      </w:r>
      <w:r w:rsidRPr="00D84FCD">
        <w:rPr>
          <w:rStyle w:val="Emphasis"/>
        </w:rPr>
        <w:t>They already have the world’s largest and most lethal inventory of conventional ballistic missiles</w:t>
      </w:r>
      <w:r w:rsidRPr="00D84FCD">
        <w:rPr>
          <w:rStyle w:val="StyleUnderline"/>
        </w:rPr>
        <w:t xml:space="preserve"> as well as large numbers of highly capable and longrange ground, air and sea-based cruise missiles</w:t>
      </w:r>
      <w:r w:rsidRPr="00D84FCD">
        <w:rPr>
          <w:sz w:val="16"/>
        </w:rPr>
        <w:t xml:space="preserve">. They will continue to expand, diversify, and improve their missile inventory, enhancing their ability to coerce or use force against the United States and its allies and partners in Asia. </w:t>
      </w:r>
      <w:r w:rsidRPr="00D84FCD">
        <w:rPr>
          <w:rStyle w:val="Emphasis"/>
        </w:rPr>
        <w:t>China now is able to threaten U.S. bases and operating areas throughout the region</w:t>
      </w:r>
      <w:r w:rsidRPr="00D84FCD">
        <w:rPr>
          <w:rStyle w:val="StyleUnderline"/>
        </w:rPr>
        <w:t>, including those that it previously could not reach with conventional weapons</w:t>
      </w:r>
      <w:r w:rsidRPr="00D84FCD">
        <w:rPr>
          <w:sz w:val="16"/>
        </w:rPr>
        <w:t xml:space="preserve">, such as Anderson Air Force Base on Guam. </w:t>
      </w:r>
      <w:r w:rsidRPr="00D84FCD">
        <w:rPr>
          <w:rStyle w:val="Emphasis"/>
        </w:rPr>
        <w:t>They have almost 2,000 capable fighter aircraft</w:t>
      </w:r>
      <w:r w:rsidRPr="00D84FCD">
        <w:rPr>
          <w:rStyle w:val="StyleUnderline"/>
        </w:rPr>
        <w:t xml:space="preserve"> and are on track to introduce two new fifth-generation fighters, which they will likely add to their inventory between 2017 and 2019. </w:t>
      </w:r>
      <w:r w:rsidRPr="00D84FCD">
        <w:rPr>
          <w:rStyle w:val="Emphasis"/>
        </w:rPr>
        <w:t>China also appears to be developing a new long-range stealth bomber</w:t>
      </w:r>
      <w:r w:rsidRPr="00D84FCD">
        <w:rPr>
          <w:rStyle w:val="StyleUnderline"/>
        </w:rPr>
        <w:t xml:space="preserve">. </w:t>
      </w:r>
      <w:r w:rsidRPr="00D84FCD">
        <w:rPr>
          <w:rStyle w:val="Emphasis"/>
        </w:rPr>
        <w:t>China is significantly upgrading</w:t>
      </w:r>
      <w:r w:rsidRPr="00D84FCD">
        <w:rPr>
          <w:rStyle w:val="StyleUnderline"/>
        </w:rPr>
        <w:t xml:space="preserve"> its intelligence, surveillance, and reconnaissance systems and improving </w:t>
      </w:r>
      <w:r w:rsidRPr="00D84FCD">
        <w:rPr>
          <w:rStyle w:val="Emphasis"/>
        </w:rPr>
        <w:t>amphibious capabilities</w:t>
      </w:r>
      <w:r w:rsidRPr="00D84FCD">
        <w:rPr>
          <w:sz w:val="16"/>
        </w:rPr>
        <w:t xml:space="preserve">. According to the Defense Science Board, </w:t>
      </w:r>
      <w:r w:rsidRPr="00D84FCD">
        <w:rPr>
          <w:rStyle w:val="Emphasis"/>
        </w:rPr>
        <w:t xml:space="preserve">China already has offensive cyber capabilities </w:t>
      </w:r>
      <w:r w:rsidRPr="00D84FCD">
        <w:rPr>
          <w:rStyle w:val="StyleUnderline"/>
        </w:rPr>
        <w:t>that can inflict existential damage – damage comparable to that caused by a nuclear exchange</w:t>
      </w:r>
      <w:r w:rsidRPr="00D84FCD">
        <w:rPr>
          <w:sz w:val="16"/>
        </w:rPr>
        <w:t xml:space="preserve"> </w:t>
      </w:r>
      <w:r w:rsidRPr="00D84FCD">
        <w:rPr>
          <w:rStyle w:val="StyleUnderline"/>
        </w:rPr>
        <w:t>– on America’s critical infrastructure</w:t>
      </w:r>
      <w:r w:rsidRPr="00D84FCD">
        <w:rPr>
          <w:sz w:val="16"/>
        </w:rPr>
        <w:t xml:space="preserve"> and upon our society. It’s important to understand </w:t>
      </w:r>
      <w:r w:rsidRPr="00D84FCD">
        <w:rPr>
          <w:rStyle w:val="StyleUnderline"/>
        </w:rPr>
        <w:t xml:space="preserve">the enormous </w:t>
      </w:r>
      <w:r w:rsidRPr="00D84FCD">
        <w:rPr>
          <w:rStyle w:val="Emphasis"/>
        </w:rPr>
        <w:t>logistical advantage China has in any prospective conflict or confrontation in the East and South China Sea.</w:t>
      </w:r>
      <w:r w:rsidRPr="00D84FCD">
        <w:rPr>
          <w:rStyle w:val="StyleUnderline"/>
        </w:rPr>
        <w:t xml:space="preserve"> America’s forces are spread all over the world; it takes two to two and a half weeks, for example, to steam from the West Coast of the United States to the East and South China Seas.</w:t>
      </w:r>
      <w:r w:rsidRPr="00D84FCD">
        <w:rPr>
          <w:sz w:val="16"/>
        </w:rPr>
        <w:t xml:space="preserve"> </w:t>
      </w:r>
      <w:r w:rsidRPr="00D84FCD">
        <w:rPr>
          <w:rStyle w:val="StyleUnderline"/>
        </w:rPr>
        <w:t>China’s military forces are already in its near seas; in the event of a confrontation, they will be able to assemble their power in a matter of days,</w:t>
      </w:r>
      <w:r w:rsidRPr="00D84FCD">
        <w:rPr>
          <w:sz w:val="16"/>
        </w:rPr>
        <w:t xml:space="preserve"> and since presumably they’ll be the ones starting the confrontation, they will have the lead time to prepare and America won’t. </w:t>
      </w:r>
      <w:r w:rsidRPr="00D84FCD">
        <w:rPr>
          <w:rStyle w:val="StyleUnderline"/>
        </w:rPr>
        <w:t>It’s clear from China’s literature that its leaders understand the next major conflict will be an information war and that domination of the information sphere</w:t>
      </w:r>
      <w:r w:rsidRPr="00D84FCD">
        <w:rPr>
          <w:sz w:val="16"/>
        </w:rPr>
        <w:t xml:space="preserve"> will be tremendously important. They understand that the Achilles heel of deployed American forces is our reliance on satellite communications. </w:t>
      </w:r>
      <w:r w:rsidRPr="00D84FCD">
        <w:rPr>
          <w:rStyle w:val="StyleUnderline"/>
        </w:rPr>
        <w:t xml:space="preserve">That makes </w:t>
      </w:r>
      <w:r w:rsidRPr="00D84FCD">
        <w:rPr>
          <w:rStyle w:val="Emphasis"/>
        </w:rPr>
        <w:t>their development of comprehensive anti-satellite capabilities particularly relevant, and ominous</w:t>
      </w:r>
      <w:r w:rsidRPr="00D84FCD">
        <w:rPr>
          <w:sz w:val="16"/>
        </w:rPr>
        <w:t xml:space="preserve">. Again, the best and most recent survey of China’s capabilities in this regard was produced by the China Commission, in its 2015 Report. </w:t>
      </w:r>
      <w:r w:rsidRPr="00D84FCD">
        <w:rPr>
          <w:rStyle w:val="StyleUnderline"/>
        </w:rPr>
        <w:t>The best way to think of the Chinese buildup is this: they are constructing a missile-centric military to take advantage of an asymmetric vulnerability of the United States.</w:t>
      </w:r>
      <w:r w:rsidRPr="00D84FCD">
        <w:rPr>
          <w:sz w:val="16"/>
        </w:rPr>
        <w:t xml:space="preserve"> That’s the result of a lesson they learned almost 20 years ago.  In 1995-96, the Chinese engaged in sabre rattling over political developments in Taiwan. China’s rulers feared that Taiwan might declare its independence. In response, President Clinton sent two aircraft carrier task forces through the Taiwan Strait. The Chinese could do nothing in response to this show of force. It was very humiliating for the CCP, but their strategists studied and learned from that encounter. In particular, they determined that much of the striking power of the United States Navy is concentrated in its aircraft carriers and the cruise missiles aboard our destroyers and cruisers. Let’s suppose such an episode were to occur today. </w:t>
      </w:r>
      <w:r w:rsidRPr="00D84FCD">
        <w:rPr>
          <w:rStyle w:val="StyleUnderline"/>
        </w:rPr>
        <w:t>If a President today sent a carrier task force into the Taiwan Strait during a period of heightened tensions, the carrier would face the very real prospect of scores of Chinese missiles coming from all different directions and from nearly every platform</w:t>
      </w:r>
      <w:r w:rsidRPr="00D84FCD">
        <w:rPr>
          <w:sz w:val="16"/>
        </w:rPr>
        <w:t xml:space="preserve"> – submarines, fighter aircraft, bombers, and surface combatant vessels of all sizes – in the Peoples Liberation Army Navy (PLAN). Some would be cruise missiles travelling near the ocean’s surface; some would be ballistic missiles, meaning that they would first enter the exosphere and then upon reentry would come screaming down at the carrier, or other major surface combatant, at supersonic speeds. In other words, </w:t>
      </w:r>
      <w:r w:rsidRPr="00D84FCD">
        <w:rPr>
          <w:rStyle w:val="Emphasis"/>
        </w:rPr>
        <w:t>China can threaten our carriers, which now cost over $13 billion per ship, with a salvo of missiles that costs them a couple of hundred million dollars. That is an asymmetric vulnerability</w:t>
      </w:r>
      <w:r w:rsidRPr="00D84FCD">
        <w:rPr>
          <w:rStyle w:val="StyleUnderline"/>
        </w:rPr>
        <w:t>. China’s leaders may well believe an American president would not risk losing a carrier under those circumstances. And if they believe that, it may well encourage them to begin a confrontation in the first place.</w:t>
      </w:r>
      <w:r w:rsidRPr="00D84FCD">
        <w:rPr>
          <w:sz w:val="16"/>
        </w:rPr>
        <w:t xml:space="preserve"> In fact, China is already triggering confrontations; the shift in the balance of power </w:t>
      </w:r>
      <w:r w:rsidRPr="00D84FCD">
        <w:rPr>
          <w:rStyle w:val="StyleUnderline"/>
        </w:rPr>
        <w:t xml:space="preserve">– </w:t>
      </w:r>
      <w:r w:rsidRPr="00D84FCD">
        <w:rPr>
          <w:rStyle w:val="Emphasis"/>
        </w:rPr>
        <w:t>the growing ability of China to exploit America’s asymmetric vulnerability – is already affecting China’s calculations in the East and South China Seas.</w:t>
      </w:r>
    </w:p>
    <w:p w14:paraId="64F99A3B" w14:textId="77777777" w:rsidR="00EC7795" w:rsidRPr="00D84FCD" w:rsidRDefault="00EC7795" w:rsidP="00EC7795"/>
    <w:p w14:paraId="09F34E5E" w14:textId="77777777" w:rsidR="00EC7795" w:rsidRPr="00D84FCD" w:rsidRDefault="00EC7795" w:rsidP="00EC7795">
      <w:pPr>
        <w:pStyle w:val="Heading4"/>
        <w:rPr>
          <w:rFonts w:cs="Times New Roman"/>
        </w:rPr>
      </w:pPr>
      <w:r w:rsidRPr="00D84FCD">
        <w:rPr>
          <w:rFonts w:cs="Times New Roman"/>
        </w:rPr>
        <w:t>US involvement in the East China Sea conflict leads to either US defeat or nuclear war</w:t>
      </w:r>
    </w:p>
    <w:p w14:paraId="561210A3" w14:textId="77777777" w:rsidR="00EC7795" w:rsidRPr="00D84FCD" w:rsidRDefault="00EC7795" w:rsidP="00EC7795">
      <w:pPr>
        <w:rPr>
          <w:rStyle w:val="Style13ptBold"/>
        </w:rPr>
      </w:pPr>
      <w:r w:rsidRPr="00D84FCD">
        <w:rPr>
          <w:rStyle w:val="Style13ptBold"/>
        </w:rPr>
        <w:t>White ‘14</w:t>
      </w:r>
      <w:r w:rsidRPr="00D84FCD">
        <w:t xml:space="preserve">(Hugh White is professor of strategic studies at the Australian National University in Canberra. “Asia's Nightmare Scenario: A War in the East China Sea Over the Senkakus”, </w:t>
      </w:r>
      <w:hyperlink r:id="rId64" w:history="1">
        <w:r w:rsidRPr="00D84FCD">
          <w:rPr>
            <w:rStyle w:val="Hyperlink"/>
          </w:rPr>
          <w:t>http://nationalinterest.org/feature/asias-nightmare-scenario-war-the-east-china-sea-over-the-10805</w:t>
        </w:r>
      </w:hyperlink>
      <w:r w:rsidRPr="00D84FCD">
        <w:t>, The National Interest, July 5</w:t>
      </w:r>
      <w:r w:rsidRPr="00D84FCD">
        <w:rPr>
          <w:vertAlign w:val="superscript"/>
        </w:rPr>
        <w:t>th</w:t>
      </w:r>
      <w:r w:rsidRPr="00D84FCD">
        <w:t>;DDI-RF)</w:t>
      </w:r>
    </w:p>
    <w:p w14:paraId="0E1528AA" w14:textId="77777777" w:rsidR="00EC7795" w:rsidRPr="00D84FCD" w:rsidRDefault="00EC7795" w:rsidP="00EC7795">
      <w:r w:rsidRPr="00D84FCD">
        <w:t xml:space="preserve">It is clear that an armed clash between Japan and China over the Senkaku/Diaoyu islands is a real possibility. If that happens Washington would face a very serious choice. Failing to support Japan militarily would fatally weaken the US-Japan alliance, torpedo President Obama’s ‘Pivot’, and undermine America’s whole position in Asia. But supporting Japan would mean going to war with China. Whether that would be wise depends, as much as anything, on how a US-China war over the Senkakus would play out. Of course no one knows for sure. There has not been a serious maritime conflict for decades, nor war between two nuclear-armed states so we cannot be sure how the fighting would go. Nor do we have any real experience of war between nuclear-armed states, so that factor too adds to uncertainty. But there are some broad judgments that can be offered. If these judgments seem even moderately likely to be right, the </w:t>
      </w:r>
      <w:r w:rsidRPr="00D84FCD">
        <w:rPr>
          <w:rStyle w:val="StyleUnderline"/>
        </w:rPr>
        <w:t>implications for America’s choice about war over the Senkakus are rather sobering</w:t>
      </w:r>
      <w:r w:rsidRPr="00D84FCD">
        <w:t xml:space="preserve">. They suggest that this would be a war that America would not win, could not control, and should not undertake. And that of course has huge implications for America’s position in Asia. </w:t>
      </w:r>
      <w:r w:rsidRPr="00D84FCD">
        <w:rPr>
          <w:rStyle w:val="StyleUnderline"/>
        </w:rPr>
        <w:t>Suppose that fighting starts between China and Japan with a small armed clash near the islands</w:t>
      </w:r>
      <w:r w:rsidRPr="00D84FCD">
        <w:t xml:space="preserve">, in which losses are sustained by both sides. It is possible this kind of incident could be quickly contained without further fighting, but only if both Tokyo and Beijing acted with tact, forbearance and political courage. No one would bet on that, </w:t>
      </w:r>
      <w:r w:rsidRPr="00D84FCD">
        <w:rPr>
          <w:rStyle w:val="StyleUnderline"/>
        </w:rPr>
        <w:t xml:space="preserve">so it </w:t>
      </w:r>
      <w:r w:rsidRPr="00D84FCD">
        <w:t xml:space="preserve">is at least equally </w:t>
      </w:r>
      <w:r w:rsidRPr="00D84FCD">
        <w:rPr>
          <w:rStyle w:val="StyleUnderline"/>
        </w:rPr>
        <w:t>likely that the clash would escalate, and if so Japan would quickly ask America to help.</w:t>
      </w:r>
      <w:r w:rsidRPr="00D84FCD">
        <w:t xml:space="preserve"> What happens next </w:t>
      </w:r>
      <w:r w:rsidRPr="00D84FCD">
        <w:rPr>
          <w:rStyle w:val="StyleUnderline"/>
        </w:rPr>
        <w:t xml:space="preserve">if America joins the fight </w:t>
      </w:r>
      <w:r w:rsidRPr="00D84FCD">
        <w:t>depends first on the strategic aims of each side</w:t>
      </w:r>
      <w:r w:rsidRPr="00D84FCD">
        <w:rPr>
          <w:rStyle w:val="StyleUnderline"/>
        </w:rPr>
        <w:t>? China’s primary aim might be to land forces to take control of the islands, and</w:t>
      </w:r>
      <w:r w:rsidRPr="00D84FCD">
        <w:t xml:space="preserve"> at the minimum it </w:t>
      </w:r>
      <w:r w:rsidRPr="00D84FCD">
        <w:rPr>
          <w:rStyle w:val="StyleUnderline"/>
        </w:rPr>
        <w:t xml:space="preserve">would want to exclude Japanese and US forces from the air- and sea-space around them. </w:t>
      </w:r>
      <w:r w:rsidRPr="00D84FCD">
        <w:t xml:space="preserve">America’s and Japan’s aims might well look the same. </w:t>
      </w:r>
      <w:r w:rsidRPr="00D84FCD">
        <w:rPr>
          <w:rStyle w:val="StyleUnderline"/>
        </w:rPr>
        <w:t>Tokyo might</w:t>
      </w:r>
      <w:r w:rsidRPr="00D84FCD">
        <w:t xml:space="preserve"> decide that the time had come </w:t>
      </w:r>
      <w:r w:rsidRPr="00D84FCD">
        <w:rPr>
          <w:rStyle w:val="StyleUnderline"/>
        </w:rPr>
        <w:t>to put its control of the islands beyond dispute by stationing forces on them</w:t>
      </w:r>
      <w:r w:rsidRPr="00D84FCD">
        <w:t xml:space="preserve">, and at a minimum it would want to prevent further challenges of the kind we have seen recently by excluding Chinese forces from around the islands. What operational objectives would flow for each side from these strategic aims? Let us first suppose that each side decides to limit the geographic scope of the conflict to the areas around the disputed islands. To achieve their primary aims by deploying and sustaining occupation forces on the islands, either side would need to establish a high degree of sea and air control around them. That is likely to prove impossible for either of them: neither China nor the Allies have any serious chance of achieving the sea and air control required to securely deploy and sustain occupation forces on the disputed islands against the other side’s formidable sea and air denial capabilities. So as long as both sides limit their operations to the area around the islands, neither would be able to take control of the islands by establishing forces on them. The situation is much less clear when we look at the two side’s minimum aims. </w:t>
      </w:r>
      <w:r w:rsidRPr="00D84FCD">
        <w:rPr>
          <w:rStyle w:val="StyleUnderline"/>
        </w:rPr>
        <w:t>To prevent each other operating near the disputed islands they would only need to impose sea and air denial around them. Each side could probably deny the waters surrounding the islands to the other’s surface forces. Neither side could prevent the other sustaining a substantial submarine presence there. But a battle for air superiority</w:t>
      </w:r>
      <w:r w:rsidRPr="00D84FCD">
        <w:t xml:space="preserve"> over and around the islands </w:t>
      </w:r>
      <w:r w:rsidRPr="00D84FCD">
        <w:rPr>
          <w:rStyle w:val="StyleUnderline"/>
        </w:rPr>
        <w:t>might</w:t>
      </w:r>
      <w:r w:rsidRPr="00D84FCD">
        <w:t xml:space="preserve"> be more evenly </w:t>
      </w:r>
      <w:r w:rsidRPr="00D84FCD">
        <w:rPr>
          <w:rStyle w:val="StyleUnderline"/>
        </w:rPr>
        <w:t>balanced</w:t>
      </w:r>
      <w:r w:rsidRPr="00D84FCD">
        <w:t xml:space="preserve">. Allied advantages in quality and perhaps in tactics could be offset by Chinese advantages in numbers and proximity, leading to a protracted and inconclusive air campaign in </w:t>
      </w:r>
      <w:r w:rsidRPr="00D84FCD">
        <w:rPr>
          <w:rStyle w:val="StyleUnderline"/>
        </w:rPr>
        <w:t>which losses on both sides would be quite high.</w:t>
      </w:r>
      <w:r w:rsidRPr="00D84FCD">
        <w:t xml:space="preserve"> This suggests that as long as operations were limited to the immediate area under contention, </w:t>
      </w:r>
      <w:r w:rsidRPr="00D84FCD">
        <w:rPr>
          <w:rStyle w:val="StyleUnderline"/>
        </w:rPr>
        <w:t>the most likely outcome would be an inconclusive stalemate:</w:t>
      </w:r>
      <w:r w:rsidRPr="00D84FCD">
        <w:t xml:space="preserve"> both sides could deny the waters around the islands to the other’s surface ships, but neither can exclude the other’s submarine and air forces from the disputed area</w:t>
      </w:r>
      <w:r w:rsidRPr="00D84FCD">
        <w:rPr>
          <w:rStyle w:val="StyleUnderline"/>
        </w:rPr>
        <w:t>. It is hard to see how either side would consider this a satisfactory basis to conclude hostilities</w:t>
      </w:r>
      <w:r w:rsidRPr="00D84FCD">
        <w:t xml:space="preserve">. Neither would have to improve their position in relation to the islands enough to justify the costs of the fighting. </w:t>
      </w:r>
      <w:r w:rsidRPr="00D84FCD">
        <w:rPr>
          <w:rStyle w:val="StyleUnderline"/>
        </w:rPr>
        <w:t>Both would be trapped in an indefinite and costly campaign, especially in the air, with no way to end the conflict.</w:t>
      </w:r>
      <w:r w:rsidRPr="00D84FCD">
        <w:t xml:space="preserve"> Quite apart from any other considerations, </w:t>
      </w:r>
      <w:r w:rsidRPr="00D84FCD">
        <w:rPr>
          <w:rStyle w:val="StyleUnderline"/>
        </w:rPr>
        <w:t xml:space="preserve">this would prolong the extraordinary disruption of the conflict to each side’s economy, and convey a message of weakness to each side’s public. </w:t>
      </w:r>
      <w:r w:rsidRPr="00D84FCD">
        <w:t xml:space="preserve">This means both sides would have strong incentives to seek a quicker and more decisive result by broadening the conflict beyond the disputed area itself. That could happen in several ways. </w:t>
      </w:r>
      <w:r w:rsidRPr="00D84FCD">
        <w:rPr>
          <w:rStyle w:val="StyleUnderline"/>
        </w:rPr>
        <w:t>Some people have suggested that America could prevail in this kind of situation by imposing a distant blockade of China</w:t>
      </w:r>
      <w:r w:rsidRPr="00D84FCD">
        <w:t xml:space="preserve"> which would bring its highly trade-dependent economy to its knees. </w:t>
      </w:r>
      <w:r w:rsidRPr="00D84FCD">
        <w:rPr>
          <w:rStyle w:val="StyleUnderline"/>
        </w:rPr>
        <w:t>Others have suggested that cyber-attacks or attacks on China’s satellites could compel China to back off. Certainly Washington has these options, but so does Beijing.</w:t>
      </w:r>
      <w:r w:rsidRPr="00D84FCD">
        <w:t xml:space="preserve"> America is just as vulnerable as China to attacks on its sea-borne trade, cyber systems and satellites, and China’s capacity to mount such attacks is quite formidable. Moreover China may have options to damage America’s economy through its immense holdings of US debt. </w:t>
      </w:r>
      <w:r w:rsidRPr="00D84FCD">
        <w:rPr>
          <w:rStyle w:val="StyleUnderline"/>
        </w:rPr>
        <w:t>This suggests that on balance neither side would see much to gain in opening these kinds of new fronts. They would therefore be more likely to look for advantage by extending conventional military operations beyond the disputed area itself.</w:t>
      </w:r>
      <w:r w:rsidRPr="00D84FCD">
        <w:t xml:space="preserve"> They could try to degrade one another’s air and naval strength around the islands by attacking forces and bases beyond that primary Area of Operations. This is what America’s Air-Sea Battle concept is all about, of course, but two can play at that game. China has plenty of options to attack US and Japanese forces and bases too. </w:t>
      </w:r>
      <w:r w:rsidRPr="00D84FCD">
        <w:rPr>
          <w:rStyle w:val="StyleUnderline"/>
        </w:rPr>
        <w:t>US and Japanese submarine and precision land-strike forces could certainly sink a lot of Chinese ships and destroy a lot of air base</w:t>
      </w:r>
      <w:r w:rsidRPr="00D84FCD">
        <w:t xml:space="preserve">s, but </w:t>
      </w:r>
      <w:r w:rsidRPr="00D84FCD">
        <w:rPr>
          <w:rStyle w:val="StyleUnderline"/>
        </w:rPr>
        <w:t>Chinese short- and medium- range ballistic missiles could</w:t>
      </w:r>
      <w:r w:rsidRPr="00D84FCD">
        <w:t xml:space="preserve"> likewise </w:t>
      </w:r>
      <w:r w:rsidRPr="00D84FCD">
        <w:rPr>
          <w:rStyle w:val="StyleUnderline"/>
        </w:rPr>
        <w:t xml:space="preserve">do a lot of damage to US and Japanese bases, and China too could sink a lot of allied ships. So again it is hard to see how one side or the other could win a decisive advantage this way. That means further escalation might then seem the only way to achieve acceptable strategic outcomes for both sides. But neither side has escalation dominance: any step by one side can be matched by the other. Both sides might nonetheless be impelled to escalate further because the cost of relinquishing their strategic objectives will have increased as the scale and cost of the conflict has grown. </w:t>
      </w:r>
      <w:r w:rsidRPr="00D84FCD">
        <w:t xml:space="preserve">The longer and more bitter the fight becomes, the harder it becomes to step back, and the more dangerous each step forward becomes. </w:t>
      </w:r>
      <w:r w:rsidRPr="00D84FCD">
        <w:rPr>
          <w:rStyle w:val="StyleUnderline"/>
        </w:rPr>
        <w:t xml:space="preserve">At the top of this ladder of escalation looms the possibility of an intercontinental nuclear exchange, </w:t>
      </w:r>
      <w:r w:rsidRPr="00D84FCD">
        <w:t xml:space="preserve">which would, or at least should, weigh heavily on both side’s calculations right from the start. </w:t>
      </w:r>
      <w:r w:rsidRPr="00D84FCD">
        <w:rPr>
          <w:rStyle w:val="StyleUnderline"/>
        </w:rPr>
        <w:t>During the Cold War,</w:t>
      </w:r>
      <w:r w:rsidRPr="00D84FCD">
        <w:t xml:space="preserve"> the possibility of a large-scale nuclear exchange affected the calculations of the superpowers whenever there was a risk of even the smallest-scale skirmishes between their forces. That was because each superpower recognized how hard it would be to contain an escalating conflict before it reached the nuclear level, because they both saw the danger that neither of them would back down and accept defeat even to avoid a nuclear exchange. </w:t>
      </w:r>
      <w:r w:rsidRPr="00D84FCD">
        <w:rPr>
          <w:rStyle w:val="StyleUnderline"/>
        </w:rPr>
        <w:t>War was avoided because both sides understood that their opponents were as grimly resolved as they were. Can we say the same of America and China today?</w:t>
      </w:r>
      <w:r w:rsidRPr="00D84FCD">
        <w:t xml:space="preserve"> There has perhaps been a tendency among </w:t>
      </w:r>
      <w:r w:rsidRPr="00D84FCD">
        <w:rPr>
          <w:rStyle w:val="StyleUnderline"/>
        </w:rPr>
        <w:t>American strategists</w:t>
      </w:r>
      <w:r w:rsidRPr="00D84FCD">
        <w:t xml:space="preserve"> to overlook the importance of the nuclear dimension of any US-China conflict. They </w:t>
      </w:r>
      <w:r w:rsidRPr="00D84FCD">
        <w:rPr>
          <w:rStyle w:val="StyleUnderline"/>
        </w:rPr>
        <w:t>underestimate the significance of China’s nuclear forces</w:t>
      </w:r>
      <w:r w:rsidRPr="00D84FCD">
        <w:t xml:space="preserve"> because they are so much smaller than the Soviet’s were during the Cold War, or than America’s are today. But that does not make negligible. </w:t>
      </w:r>
      <w:r w:rsidRPr="00D84FCD">
        <w:rPr>
          <w:rStyle w:val="StyleUnderline"/>
        </w:rPr>
        <w:t>They can still destroy American cities, and kill millions of Americans, and it would be a desperate gamble to try to destroy them with a disarming first strike.</w:t>
      </w:r>
      <w:r w:rsidRPr="00D84FCD">
        <w:t xml:space="preserve"> That means we have to pay a lot of attention to the question of China’s resolve. China of course faces huge risks from America’s much greater forces, </w:t>
      </w:r>
      <w:r w:rsidRPr="00D84FCD">
        <w:rPr>
          <w:rStyle w:val="StyleUnderline"/>
        </w:rPr>
        <w:t>but its strategists may well calculate that on balance the nuclear factor favors China, because it plays to</w:t>
      </w:r>
      <w:r w:rsidRPr="00D84FCD">
        <w:t xml:space="preserve"> what they may see as </w:t>
      </w:r>
      <w:r w:rsidRPr="00D84FCD">
        <w:rPr>
          <w:rStyle w:val="StyleUnderline"/>
        </w:rPr>
        <w:t>China’s decisive advantage over the US in an East China Sea scenario: the balance of resolve.</w:t>
      </w:r>
      <w:r w:rsidRPr="00D84FCD">
        <w:t xml:space="preserve"> Let me explain. When two adversaries are relatively evenly balanced in their ability to hurt one another, the advantages lies with the one with greater resolve. More precisely, in the contest of wills that drives any escalating conflict, the advantage lies with the side that can persuade its opponent that it has the greater resolve, and will thus not step back and accept defeat before the escalating conflict has cost the other side more than it is willing to pay. If one side is confident that the other believes it has more resolve, that side will be confident that the other will back off first, and will thus be more willing to enter a conflict, and more willing to escalate it. If the operational balance is as I have suggested here, then this is the situation Washington would face in a conflict with China in support of Japan over the Senkakus. The outcome would depend on the balance of resolve. It would only be wise for America to enter a conflict with China if Washington was confident both that Beijing was less resolved to win than they were, and that Beijing understood this. Only then could Washington be confident that Beijing would accept defeat before the conflict had escalated right out of control, and cost America more than the objectives at stake were worth. So which side has the greater resolve? Is America more committed to preserving the primacy it has enjoyed in Asia for over a century than China is to restore the primacy it enjoyed for centuries before that? I think the answer is probably no. </w:t>
      </w:r>
      <w:r w:rsidRPr="00D84FCD">
        <w:rPr>
          <w:rStyle w:val="StyleUnderline"/>
        </w:rPr>
        <w:t xml:space="preserve">We cannot assume that China is any less determined to change the Asian order than America is to preserve it. Nor can we </w:t>
      </w:r>
      <w:r w:rsidRPr="00D84FCD">
        <w:t xml:space="preserve">simply </w:t>
      </w:r>
      <w:r w:rsidRPr="00D84FCD">
        <w:rPr>
          <w:rStyle w:val="StyleUnderline"/>
        </w:rPr>
        <w:t xml:space="preserve">assume that China’s leaders would be too nervous about domestic stability in China to allow a conflict </w:t>
      </w:r>
      <w:r w:rsidRPr="00D84FCD">
        <w:t xml:space="preserve">with the US to escalate. On the contrary, public option might well stop Beijing from retreating just as much as US opinion would stop Washington – and probably more so. Ultimately it is a simple question of geography. What happens in Asia, and the waters around Asia, really matters to China, just the way what happens in the Caribbean really matters to America. If we assume that America cares more about the Caribbean than China, we should equally accept that China cares more about the Western Pacific that America. And most importantly, this is probably the way China sees the balance of resolve. That makes China a very dangerous adversary. </w:t>
      </w:r>
      <w:r w:rsidRPr="00D84FCD">
        <w:rPr>
          <w:rStyle w:val="StyleUnderline"/>
        </w:rPr>
        <w:t>If the US enters a conflict with China underestimating China’s power and resolve, it may find itself facing a choice between accepting defeat and conceding victory to China after a protracted conventional war, or risking escalation to a nuclear exchange.</w:t>
      </w:r>
      <w:r w:rsidRPr="00D84FCD">
        <w:t xml:space="preserve"> So unless Washington is very confident that it has greater resolve than China, it would be far better to avoid conflict in the first place. China’s willingness to risk a clash by its provocations towards Japan suggests that it sees the situation this way, and expects America will too. That is why Beijing is so confident that Washington will avoid a conflict by abandoning Japan. What does this mean for America’s position in Asia? It does not mean that America has no choice but to withdraw from Asia. But it does mean </w:t>
      </w:r>
      <w:r w:rsidRPr="00D84FCD">
        <w:rPr>
          <w:rStyle w:val="StyleUnderline"/>
        </w:rPr>
        <w:t>America needs to reconsider the assumptions on which US policy in Asia, including the Pivot, has so far been based. Washington assumes that America’s basic strategic aim in Asia must be to preserve US primacy and the system of alliances on which it is based.</w:t>
      </w:r>
      <w:r w:rsidRPr="00D84FCD">
        <w:t xml:space="preserve"> If the analysis presented here is right, </w:t>
      </w:r>
      <w:r w:rsidRPr="00D84FCD">
        <w:rPr>
          <w:rStyle w:val="StyleUnderline"/>
        </w:rPr>
        <w:t>America cannot do that in the light of China’s challenge to the US-led regional order, because it is not ultimately as willing to risk an escalating conflict to preserve it as China is to overturn it.</w:t>
      </w:r>
      <w:r w:rsidRPr="00D84FCD">
        <w:t xml:space="preserve"> The best way to define what role America could sustain in Asia in future is to ask what role America would be willing to risk a nuclear war with China to protect. For example, America might not be willing to risk nuclear war to preserve its own primacy in Asia, but it might be willing to do so to prevent China establishing primacy. But that is a discussion for another time.</w:t>
      </w:r>
    </w:p>
    <w:p w14:paraId="5CC5C75D" w14:textId="77777777" w:rsidR="00EC7795" w:rsidRPr="00D84FCD" w:rsidRDefault="00EC7795" w:rsidP="00EC7795">
      <w:pPr>
        <w:pStyle w:val="Heading4"/>
        <w:rPr>
          <w:rFonts w:cs="Times New Roman"/>
        </w:rPr>
      </w:pPr>
      <w:r w:rsidRPr="00D84FCD">
        <w:rPr>
          <w:rFonts w:cs="Times New Roman"/>
        </w:rPr>
        <w:t>Direct US-China confrontation in the South China Sea ends in US defeat</w:t>
      </w:r>
    </w:p>
    <w:p w14:paraId="2A7E312C" w14:textId="77777777" w:rsidR="00EC7795" w:rsidRPr="00D84FCD" w:rsidRDefault="00EC7795" w:rsidP="00EC7795">
      <w:r w:rsidRPr="00D84FCD">
        <w:rPr>
          <w:rStyle w:val="Style13ptBold"/>
        </w:rPr>
        <w:t xml:space="preserve">Mizokami ’16 </w:t>
      </w:r>
      <w:r w:rsidRPr="00D84FCD">
        <w:t>(Kyle Mizokami is a writer based in San Francisco who has appeared in The Diplomat, Foreign Policy, War is Boring and The Daily Beast. “China vs. America: Who Would Win the Battle of the South China Sea http://nationalinterest.org/blog/the-buzz/china-vs-america-who-would-win-the-battle-the-south-china-16467, The National Interest, June 5th;DDI-RF)</w:t>
      </w:r>
    </w:p>
    <w:p w14:paraId="46313E86" w14:textId="77777777" w:rsidR="00EC7795" w:rsidRPr="00D84FCD" w:rsidRDefault="00EC7795" w:rsidP="00EC7795">
      <w:pPr>
        <w:rPr>
          <w:rStyle w:val="StyleUnderline"/>
        </w:rPr>
      </w:pPr>
      <w:r w:rsidRPr="00D84FCD">
        <w:t xml:space="preserve">The year is 2016, and two of the U.S. Navy’s latest ships are backing a key ally in the tinderbox of the South China Sea. They’re facing down the Chinese navy halfway across the world with the latest weapons and systems the United States can get its hands on. But is it enough? For more than a hundred years, </w:t>
      </w:r>
      <w:r w:rsidRPr="00D84FCD">
        <w:rPr>
          <w:rStyle w:val="StyleUnderline"/>
        </w:rPr>
        <w:t>the U.S. Navy has been using naval wargames to test ships, tactics and strategy. Today, thanks to the ability of computers to process massive amounts of data, sharply accurate, procedural “hard” simulations are possible. One such sim is Command: Modern Naval/Air Operations</w:t>
      </w:r>
      <w:r w:rsidRPr="00D84FCD">
        <w:t xml:space="preserve">, a new game that attempts to model modern sea and air warfare as closely as a game for civilians can. </w:t>
      </w:r>
      <w:r w:rsidRPr="00D84FCD">
        <w:rPr>
          <w:rStyle w:val="StyleUnderline"/>
        </w:rPr>
        <w:t>Command is particularly suited for attempting a high-fidelity simulation of modern naval combat</w:t>
      </w:r>
      <w:r w:rsidRPr="00D84FCD">
        <w:t xml:space="preserve"> — it included an admiral and staff from the U.S. Naval War College in the game’s beta testing — and we’re going to take a page from the Navy and put America’s latest fighting ship to the test. </w:t>
      </w:r>
      <w:r w:rsidRPr="00D84FCD">
        <w:rPr>
          <w:rStyle w:val="StyleUnderline"/>
        </w:rPr>
        <w:t xml:space="preserve">The result isn’t good — and a harrowing lesson to be cautious about how we equip the U.S. military. </w:t>
      </w:r>
      <w:r w:rsidRPr="00D84FCD">
        <w:t xml:space="preserve">The post 9/11 ship Today, we’re sending the Littoral Combat Ship into the fray — a new class of warships developed following the 9/11 attacks. The LCS was designed to fight close to shore, a characteristic that opens the vessel up to more missions — and challenges — than most Navy ships. For one, they have to be both versatile and agile. The vessels are lightly armed, and rely on swappable “mission modules” to increase firepower and other special capabilities such as surface warfare, minesweeping and anti-submarine warfare. A normal LCS has a rapid-fire 57-millimeter gun, a pair of 30-millimeter cannons and heavy machine guns. The ship also has Rolling Airframe anti-aircraft missiles to defend against enemy jets and incoming missiles. But compared to larger surface ships, the LCS lacks firepower — something critics of the LCS have seized upon. These critics contend the LCS should have a larger gun, longer-range self-defense missiles, and anti-ship missiles capable of taking on enemy vessels its own size. Game on </w:t>
      </w:r>
      <w:r w:rsidRPr="00D84FCD">
        <w:rPr>
          <w:rStyle w:val="StyleUnderline"/>
        </w:rPr>
        <w:t>Our scenario takes place in the South China Sea</w:t>
      </w:r>
      <w:r w:rsidRPr="00D84FCD">
        <w:t xml:space="preserve"> at a cluster of reefs and rocks called the Scarborough Shoal, roughly 137 miles west of the Philippines. In real life, China and The Philippines both claim the shoal as part of their territory, and tensions between the two nations have been growing. In 2012, this dispute almost came to blows when the Philippine navy dispatched the ex-U.S. Coast Guard cutter BRP Gregorio del Pilar to inspect Chinese fishing boats near the shoal. Gregorio del Pilar was forced to withdraw when confronted by two ships of the Chinese coast guard. In our simulation, it’s 2016 and both nations have continued to press their claims. </w:t>
      </w:r>
      <w:r w:rsidRPr="00D84FCD">
        <w:rPr>
          <w:rStyle w:val="StyleUnderline"/>
        </w:rPr>
        <w:t>Two ships of the Philippine navy, the patrol craft BRP Emilio Jacinto and BRP Artemio Ricarde, have arrived.</w:t>
      </w:r>
      <w:r w:rsidRPr="00D84FCD">
        <w:t xml:space="preserve"> The potential for a shooting war is very high. Note — we’re not using this scenario to make a statement about the ambitions of Beijing and Manila, or what we think will happen in the real-life Scarborough Shoal. The scenario just makes a good backdrop for our test of systems on the Littoral Combat Ship. </w:t>
      </w:r>
      <w:r w:rsidRPr="00D84FCD">
        <w:rPr>
          <w:rStyle w:val="StyleUnderline"/>
        </w:rPr>
        <w:t xml:space="preserve">The U.S. Navy is backing up its Philippine allies — two LCSs, USS Freedom and USS Fort Worth, are both about 30 miles south of the Emilio Jacinto and Artemio Ricarde. The USS Halsey, an Arleigh Burke-class guided missile destroyer, is behind them at an equal distance. </w:t>
      </w:r>
      <w:r w:rsidRPr="00D84FCD">
        <w:t xml:space="preserve">Shots Fired: </w:t>
      </w:r>
      <w:r w:rsidRPr="00D84FCD">
        <w:rPr>
          <w:rStyle w:val="StyleUnderline"/>
        </w:rPr>
        <w:t>The ships of the Philippine navy have comparatively crude sensors</w:t>
      </w:r>
      <w:r w:rsidRPr="00D84FCD">
        <w:t> — basically amounting to eyeballs and navigational radars — </w:t>
      </w:r>
      <w:r w:rsidRPr="00D84FCD">
        <w:rPr>
          <w:rStyle w:val="StyleUnderline"/>
        </w:rPr>
        <w:t>and are having a difficult time identifying all of the ship traffic in and around the shoal</w:t>
      </w:r>
      <w:r w:rsidRPr="00D84FCD">
        <w:t xml:space="preserve">. There are a lot of surface contacts. Some are fishing boats, and some may be … something else. If Emilio Jacinto and Artemio Ricarde really knew what was out there, they’d turn tail and run. I’m playing the forces of both </w:t>
      </w:r>
      <w:r w:rsidRPr="00D84FCD">
        <w:rPr>
          <w:rStyle w:val="StyleUnderline"/>
        </w:rPr>
        <w:t>the U.S.</w:t>
      </w:r>
      <w:r w:rsidRPr="00D84FCD">
        <w:t xml:space="preserve"> and The Philippines, and fortunately I </w:t>
      </w:r>
      <w:r w:rsidRPr="00D84FCD">
        <w:rPr>
          <w:rStyle w:val="StyleUnderline"/>
        </w:rPr>
        <w:t>have an MQ-4C Triton in the area </w:t>
      </w:r>
      <w:r w:rsidRPr="00D84FCD">
        <w:t xml:space="preserve">— the naval version of the Air Force’s Global Hawk drone. I send the Triton over the shoal to get an idea of what’s down there. </w:t>
      </w:r>
      <w:r w:rsidRPr="00D84FCD">
        <w:rPr>
          <w:rStyle w:val="StyleUnderline"/>
        </w:rPr>
        <w:t>The Triton identifies plenty of Chinese fishing boats, but also a</w:t>
      </w:r>
      <w:r w:rsidRPr="00D84FCD">
        <w:t xml:space="preserve"> wolf in the fold</w:t>
      </w:r>
      <w:r w:rsidRPr="00D84FCD">
        <w:rPr>
          <w:rStyle w:val="StyleUnderline"/>
        </w:rPr>
        <w:t> — a Chinese Jianghu-class destroyer named the Changde. Twenty miles to the west is the Qinzhou</w:t>
      </w:r>
      <w:r w:rsidRPr="00D84FCD">
        <w:t xml:space="preserve">, a new Type 056 corvette. Changde heads directly toward Emilio Jacinto. Uh-oh. </w:t>
      </w:r>
      <w:r w:rsidRPr="00D84FCD">
        <w:rPr>
          <w:rStyle w:val="StyleUnderline"/>
        </w:rPr>
        <w:t>At 09:46:31, Changde opens fire on the Emilio Jacinto with her 100-millimeter deck gun.</w:t>
      </w:r>
      <w:r w:rsidRPr="00D84FCD">
        <w:t xml:space="preserve"> Emilio Jacinto immediately returns fire with her 76-millimeter gun and scores a lucky hit, starting a minor fire on Changde. A gunfight rages for more than three minutes, during which time Changde is struck several times. Emilio Jacinto reports she is under missile attack from the west. That would make the attacker the corvette Qinzhou. Without air defense radars and advanced weapons, Emilio Jacinto is a sitting duck. Seconds later, she is hit by several Chinese YJ-83 “Eagle Strike” anti-ship missiles, screaming in less than 30 feet above the ocean. Emilio Jacinto disappears from the command screen. Another brace of YJ-83s streaks towards BRP Artemio Ricarde. Despite the roughly 60-mile distance, Halsey attempts to intervene, launching SM-6 surface to air missiles to knock down the Chinese missiles. But the distance is too much and Artemio Ricarde is struck. The damage is catastrophic. Freedom and Fort Worth are steaming north at flank speed. I am ordering them to engage Qinzhou and the wounded Changde, now fleeing north away from the battle zone. It’s a gamble because Littoral Combat Ships are not well-protected against anti-ship missiles, having only their 57-millimeter guns and Rolling Airframe missile launcher mounts. I believe Qinzhou is out of anti-ship missiles.Changde might still have all of her missiles, but she’s also taken serious damage trading shots with Emilio Jacinto. </w:t>
      </w:r>
      <w:r w:rsidRPr="00D84FCD">
        <w:rPr>
          <w:rStyle w:val="StyleUnderline"/>
        </w:rPr>
        <w:t>Moving at more than 40 knots, Fort Worth and Freedom begin closing the gap.</w:t>
      </w:r>
      <w:r w:rsidRPr="00D84FCD">
        <w:t xml:space="preserve">Qinzhou and Changde both turn to face Fort Worth. Apparently they want to fight. I’ll oblige them. Both LCSs are under orders to engage the enemy as soon as they come close enough to fire their Griffin surface-to-surface missiles. Between the two of them, they have 30 Griffins. At four miles, Fort Worth opens up on Qinzhou with her 57-millimeter gun.Qinzhou immediately returns fire with her 76-millimeter gun, lightly damaging Fort Worth. Unfortunately, Fort Worth’s Rolling Airframe missile launcher is destroyed early on, meaning she is out of active anti-missile defenses. Then the Griffin missile launcher is put out of action, meaning Fort Worth’s sole armament is a single 57-millimeter gun. Within moments, that too is destroyed. </w:t>
      </w:r>
      <w:r w:rsidRPr="00D84FCD">
        <w:rPr>
          <w:rStyle w:val="StyleUnderline"/>
        </w:rPr>
        <w:t>Fort Worth is hurt, with a bad fire and severe flooding</w:t>
      </w:r>
      <w:r w:rsidRPr="00D84FCD">
        <w:t>. She’s defenseless at this range. It’s time to leave</w:t>
      </w:r>
      <w:r w:rsidRPr="00D84FCD">
        <w:rPr>
          <w:rStyle w:val="StyleUnderline"/>
        </w:rPr>
        <w:t>. Fort Worth turns to race south at maximum speed, but it continues to be pummeled by Qinzhou’s 76-millimeter gun</w:t>
      </w:r>
      <w:r w:rsidRPr="00D84FCD">
        <w:t>. Laser rangefinders, gun directing radar, 30-millimeter Bushmaster guns all knocked out … the damage reports keep coming in. Fort Worth is doomed. As if that weren’t bad enough</w:t>
      </w:r>
      <w:r w:rsidRPr="00D84FCD">
        <w:rPr>
          <w:rStyle w:val="StyleUnderline"/>
        </w:rPr>
        <w:t>, Halsey detects two anti-ship missiles launched to the south, halfway between her and Fort Worth and right in the vicinity of the Scarborough Shoal.</w:t>
      </w:r>
      <w:r w:rsidRPr="00D84FCD">
        <w:t xml:space="preserve"> Could they be from a submarine? Whatever they are, they’re moving at 520 knots. </w:t>
      </w:r>
      <w:r w:rsidRPr="00D84FCD">
        <w:rPr>
          <w:rStyle w:val="StyleUnderline"/>
        </w:rPr>
        <w:t>The two mystery missiles streak north, towards Fort Worth. Not good. Halsey again tries to intervene, launching a salvo of four SM-6 air defense missiles that within moments are traveling at 2,400 knots.</w:t>
      </w:r>
      <w:r w:rsidRPr="00D84FCD">
        <w:t xml:space="preserve"> Will they reach the threats in time? </w:t>
      </w:r>
      <w:r w:rsidRPr="00D84FCD">
        <w:rPr>
          <w:rStyle w:val="StyleUnderline"/>
        </w:rPr>
        <w:t xml:space="preserve">Suddenly, it no longer matters. Fort Worth capsizes. </w:t>
      </w:r>
      <w:r w:rsidRPr="00D84FCD">
        <w:t xml:space="preserve">Last Man Standing: </w:t>
      </w:r>
      <w:r w:rsidRPr="00D84FCD">
        <w:rPr>
          <w:rStyle w:val="StyleUnderline"/>
        </w:rPr>
        <w:t>The only thing left for Freedom to do is attack. Freedom has the only anti-ship missiles within a thousand miles</w:t>
      </w:r>
      <w:r w:rsidRPr="00D84FCD">
        <w:t xml:space="preserve">. Halsey has none except for a MH-60R Seahawk helicopter armed with Hellfire air-to-surface missiles, but I’m afraid of losing it to Qinzhou’s air defenses. If Freedom wants out, she has to fight her way out. At 5.7 miles, Freedom reports there is light damage and major flooding on the already wounded Changde. She opens fire with the 57-millimeter gun, quickly scoring several hits. Changde’s gun must be damaged, because it is not opening fire. Changde takes a lot of hits but is not going down, likely because of the small size of the 57-millimeter shell. Freedom is charging ahead at more than 40 knots, blazing away with her gun. I’m waiting for my Griffin missiles to launch. What’s the range on those things? What’s taking so long? At a distance of three miles, the Griffin missiles launch. It’s about time, because the 57-millimeter gun jams. Changde already has a medium-sized fire and major flooding. Several Griffins malfunction but most score hits onChangde. Still, they don’t do any appreciable damage to the already damaged ship — Griffin missiles have a warhead that weighs as much as two laptop computers. The next largest anti-ship missile in the American inventory, Harpoon, has a warhead that weighs 488 pounds. But there aren’t any Harpoons within hundreds of miles. Finally, </w:t>
      </w:r>
      <w:r w:rsidRPr="00D84FCD">
        <w:rPr>
          <w:rStyle w:val="StyleUnderline"/>
        </w:rPr>
        <w:t>with the last of Freedom’s missiles expended, Changde goes down. ButQuinzhou,</w:t>
      </w:r>
      <w:r w:rsidRPr="00D84FCD">
        <w:t xml:space="preserve"> the Type 056 corvette</w:t>
      </w:r>
      <w:r w:rsidRPr="00D84FCD">
        <w:rPr>
          <w:rStyle w:val="StyleUnderline"/>
        </w:rPr>
        <w:t>, has arrived at the shoal and engagesFreedom with its 76-millimeter gun. Due to the short range of the 57-millimeter gun, Freedom can’t return fire.</w:t>
      </w:r>
      <w:r w:rsidRPr="00D84FCD">
        <w:t xml:space="preserve"> I’m faced with a serious dilemma — at the edge of the range envelope of the Chinese gun, do I run and get away, or do I close with the enemy and destroy him? At this point I release Halsey’s Hellfire-armed helicopter. It’s at risk of being shot down, but I have no choice if I want to save Freedom. It can’t sinkQuinzhou, but it might inflict enough damage that would allow Freedom to get away. I waffle, and Quinzhou and Freedom are now locked in a gun battle and only one is going to sail away. Freedom has a rapid firing gun and likely better fire control, but Quinzhou’s shells are larger. </w:t>
      </w:r>
      <w:r w:rsidRPr="00D84FCD">
        <w:rPr>
          <w:rStyle w:val="StyleUnderline"/>
        </w:rPr>
        <w:t xml:space="preserve">Freedom catches fire. The ship begins flooding. </w:t>
      </w:r>
      <w:r w:rsidRPr="00D84FCD">
        <w:t>Her gun are destroyed. I’m pulling her away, speed 41 knots, and praying Halsey’s helicopter arrives in time to cover her withdraw. The game crashes. Instead of frustration, I feel relief. The ass-kicking has ended. Postmortem: I was tempted to restart the entire scenario, but I quickly realized that no matter how many times I played it, the result was just going to be the same. The Littoral Combat Ships as configured were completely outclassed by their Chinese counterparts. The worst part — </w:t>
      </w:r>
      <w:r w:rsidRPr="00D84FCD">
        <w:rPr>
          <w:rStyle w:val="StyleUnderline"/>
        </w:rPr>
        <w:t>the Chinese didn’t even have to use missiles to defeat the Americans.</w:t>
      </w:r>
    </w:p>
    <w:p w14:paraId="6A3876D7" w14:textId="77777777" w:rsidR="00EC7795" w:rsidRPr="00D84FCD" w:rsidRDefault="00EC7795" w:rsidP="00EC7795"/>
    <w:p w14:paraId="25C66BE6" w14:textId="77777777" w:rsidR="00830268" w:rsidRPr="00D84FCD" w:rsidRDefault="00830268" w:rsidP="00830268">
      <w:pPr>
        <w:pStyle w:val="Heading3"/>
        <w:rPr>
          <w:rFonts w:cs="Times New Roman"/>
        </w:rPr>
      </w:pPr>
      <w:r w:rsidRPr="00D84FCD">
        <w:rPr>
          <w:rFonts w:cs="Times New Roman"/>
        </w:rPr>
        <w:t>No Clear Winner</w:t>
      </w:r>
    </w:p>
    <w:p w14:paraId="4826302B" w14:textId="77777777" w:rsidR="00830268" w:rsidRPr="00D84FCD" w:rsidRDefault="00830268" w:rsidP="00830268"/>
    <w:p w14:paraId="7C12C4BF" w14:textId="77777777" w:rsidR="00830268" w:rsidRPr="00D84FCD" w:rsidRDefault="00830268" w:rsidP="00830268">
      <w:pPr>
        <w:pStyle w:val="Heading4"/>
        <w:rPr>
          <w:rFonts w:cs="Times New Roman"/>
        </w:rPr>
      </w:pPr>
      <w:r w:rsidRPr="00D84FCD">
        <w:rPr>
          <w:rFonts w:cs="Times New Roman"/>
        </w:rPr>
        <w:t>US dominance in Asia is threatened by Chinese economic growth</w:t>
      </w:r>
    </w:p>
    <w:p w14:paraId="7712DF80" w14:textId="77777777" w:rsidR="00830268" w:rsidRPr="00D84FCD" w:rsidRDefault="00830268" w:rsidP="00830268">
      <w:r w:rsidRPr="00D84FCD">
        <w:rPr>
          <w:rStyle w:val="Style13ptBold"/>
        </w:rPr>
        <w:t>Chase and Heginbotham ‘15</w:t>
      </w:r>
      <w:r w:rsidRPr="00D84FCD">
        <w:t xml:space="preserve">(Michael S. Chase is a senior political scientist at RAND, a professor at the Pardee RAND Graduate School, and an adjunct professor in the China Studies and Strategic Studies Departments at Johns Hopkins University's School of Advanced International Studies, Eric Heginbotham is a principal research scientist at MIT’s Security Studies Program and a specialist in Asian security issues. “China's Military Modernization: Eric Heginbotham and Michael Chase in Conversation” </w:t>
      </w:r>
      <w:hyperlink r:id="rId65" w:history="1">
        <w:r w:rsidRPr="00D84FCD">
          <w:rPr>
            <w:rStyle w:val="Hyperlink"/>
          </w:rPr>
          <w:t>http://www.rand.org/blog/2015/09/chinas-military-modernization-eric-heginbotham-and.html</w:t>
        </w:r>
      </w:hyperlink>
      <w:r w:rsidRPr="00D84FCD">
        <w:t>, the RAND blog, September 14; DDI-RF)</w:t>
      </w:r>
    </w:p>
    <w:p w14:paraId="2A15251E" w14:textId="77777777" w:rsidR="00830268" w:rsidRPr="00D84FCD" w:rsidRDefault="00830268" w:rsidP="00830268">
      <w:pPr>
        <w:rPr>
          <w:rStyle w:val="StyleUnderline"/>
        </w:rPr>
      </w:pPr>
      <w:r w:rsidRPr="00D84FCD">
        <w:t xml:space="preserve">Heginbotham: The short answer is that </w:t>
      </w:r>
      <w:r w:rsidRPr="00D84FCD">
        <w:rPr>
          <w:rStyle w:val="StyleUnderline"/>
        </w:rPr>
        <w:t>Chinese economic growth has enabled it to spend more on defense, and the balance of power has shifted accordingly.</w:t>
      </w:r>
      <w:r w:rsidRPr="00D84FCD">
        <w:t xml:space="preserve"> After the Taiwan Strait Crisis of 1996, China began investing heavily in its defense capabilities. </w:t>
      </w:r>
      <w:r w:rsidRPr="00D84FCD">
        <w:rPr>
          <w:rStyle w:val="StyleUnderline"/>
        </w:rPr>
        <w:t>Defense spending has grown about 11 percent per year</w:t>
      </w:r>
      <w:r w:rsidRPr="00D84FCD">
        <w:t xml:space="preserve"> since then</w:t>
      </w:r>
      <w:r w:rsidRPr="00D84FCD">
        <w:rPr>
          <w:rStyle w:val="StyleUnderline"/>
        </w:rPr>
        <w:t>, adjusted for inflation.</w:t>
      </w:r>
      <w:r w:rsidRPr="00D84FCD">
        <w:t xml:space="preserve"> Much of </w:t>
      </w:r>
      <w:r w:rsidRPr="00D84FCD">
        <w:rPr>
          <w:rStyle w:val="StyleUnderline"/>
        </w:rPr>
        <w:t>that modernization has focused on developing air and naval forces, conventionally armed ballistic missiles, and counterspace and cyber capabilities.</w:t>
      </w:r>
      <w:r w:rsidRPr="00D84FCD">
        <w:t xml:space="preserve"> Recently announced cuts to the number of land forces are very much in keeping with that focus. Chase: In the 1980s and 1990s, the PLA was saddled with outdated equipment and poorly trained personnel, as well as the distraction and corruption associated with its involvement in an array of commercial activities. China reacted by pouring money into and reforming its military. </w:t>
      </w:r>
      <w:r w:rsidRPr="00D84FCD">
        <w:rPr>
          <w:rStyle w:val="StyleUnderline"/>
        </w:rPr>
        <w:t>The PLA has made impressive progress in a relatively short time, and it is clearly becoming an increasingly professional and capable fighting force.</w:t>
      </w:r>
      <w:r w:rsidRPr="00D84FCD">
        <w:t xml:space="preserve"> The United States has also invested a lot in its military capabilities. Is there a concern that China could catch up? Heginbotham: No. System-for-system or at the level of the individual service member, </w:t>
      </w:r>
      <w:r w:rsidRPr="00D84FCD">
        <w:rPr>
          <w:rStyle w:val="StyleUnderline"/>
        </w:rPr>
        <w:t>China</w:t>
      </w:r>
      <w:r w:rsidRPr="00D84FCD">
        <w:t xml:space="preserve"> is not even close to catching up to the United States. But it</w:t>
      </w:r>
      <w:r w:rsidRPr="00D84FCD">
        <w:rPr>
          <w:rStyle w:val="StyleUnderline"/>
        </w:rPr>
        <w:t xml:space="preserve"> doesn't need to catch up fully in order to challenge U.S. defense capabilities in Asia</w:t>
      </w:r>
      <w:r w:rsidRPr="00D84FCD">
        <w:t xml:space="preserve">, especially in a conflict close to the mainland, such as in Taiwan. </w:t>
      </w:r>
      <w:r w:rsidRPr="00D84FCD">
        <w:rPr>
          <w:rStyle w:val="StyleUnderline"/>
        </w:rPr>
        <w:t xml:space="preserve">And China has been investing in areas that leverage its geographical advantage in the event of a conflict. </w:t>
      </w:r>
      <w:r w:rsidRPr="00D84FCD">
        <w:t xml:space="preserve">Where do you see China making significant gains? Chase: </w:t>
      </w:r>
      <w:r w:rsidRPr="00D84FCD">
        <w:rPr>
          <w:rStyle w:val="StyleUnderline"/>
        </w:rPr>
        <w:t>The PLA is increasingly capable of threatening its neighbors and holding U.S. bases and other high-value assets at risk</w:t>
      </w:r>
      <w:r w:rsidRPr="00D84FCD">
        <w:t xml:space="preserve">, should the Chinese Communist Party leadership order it to do so. Chinese capabilities aimed at deterring or, if necessary, countering U.S. military intervention in the Asia-Pacific region—including </w:t>
      </w:r>
      <w:r w:rsidRPr="00D84FCD">
        <w:rPr>
          <w:rStyle w:val="StyleUnderline"/>
        </w:rPr>
        <w:t>systems designed to hold U.S. military bases, aircraft carriers, space systems, and computer networks at risk—are becoming an increasingly serious cause for concern</w:t>
      </w:r>
      <w:r w:rsidRPr="00D84FCD">
        <w:t xml:space="preserve"> among U.S. defense analysts. Heginbotham: Looking at potential conflict scenarios and trends over time, we see that </w:t>
      </w:r>
      <w:r w:rsidRPr="00D84FCD">
        <w:rPr>
          <w:rStyle w:val="StyleUnderline"/>
        </w:rPr>
        <w:t>China has made relative gains in its ability to contest U.S. air superiority, put U.S. bases at risk, and threaten U.S. carriers</w:t>
      </w:r>
      <w:r w:rsidRPr="00D84FCD">
        <w:t xml:space="preserve">. All of these improvements would make it harder for the United States to protect its interests close to the Chinese mainland. </w:t>
      </w:r>
      <w:r w:rsidRPr="00D84FCD">
        <w:rPr>
          <w:rStyle w:val="StyleUnderline"/>
        </w:rPr>
        <w:t>China's ability to project power</w:t>
      </w:r>
      <w:r w:rsidRPr="00D84FCD">
        <w:t xml:space="preserve"> to more distant locations is limited, but its reach </w:t>
      </w:r>
      <w:r w:rsidRPr="00D84FCD">
        <w:rPr>
          <w:rStyle w:val="StyleUnderline"/>
        </w:rPr>
        <w:t>is growing.</w:t>
      </w:r>
      <w:r w:rsidRPr="00D84FCD">
        <w:t xml:space="preserve"> If the United States and China remain on current trajectories</w:t>
      </w:r>
      <w:r w:rsidRPr="00D84FCD">
        <w:rPr>
          <w:rStyle w:val="StyleUnderline"/>
        </w:rPr>
        <w:t>, the frontier for U.S. dominance in Asia will progressively recede.</w:t>
      </w:r>
      <w:r w:rsidRPr="00D84FCD">
        <w:t xml:space="preserve"> Where do you see China lagging behind? Chase: Our team relied heavily on Chinese publications—such as defense white papers, books on military strategy and campaigns, and PLA media articles—to look at PLA weaknesses from the perspective of the Chinese. We found that the PLA still suffers from several potentially serious weaknesses. The first is institutional: The PLA faces shortcomings stemming from outdated command structures, quality of personnel, and corruption. The second centers on combat capabilities, including logistical weaknesses, insufficient strategic airlift capabilities, limited numbers of special-mission aircraft, and deficiencies in fleet air defense and antisubmarine warfare. These weaknesses increase the risk that the PLA will fail to successfully perform some of the missions Chinese Communist Party leaders may task it to execute, though the potential impact varies by mission. Heginbotham: Right. Many of the material weaknesses that Mike mentions would have a particularly large impact on the PLA's ability to execute tasks or missions at greater distances from the Chinese mainland, such as around the Spratly Islands. And of course the United States has not been standing still either. The United States maintains a commanding technological lead in undersea warfare. And in long-range air strike, a combination of new generations of U.S. air-launched cruise missiles and new stealth capabilities would enable the United States to hold Chinese targets at risk despite the latter's improving air defense capability. Do you think China will be able to address areas of weakness? Chase: The Chinese are keenly aware of these weaknesses and are working hard to correct them. The PLA is already addressing institutional problems such as corruption and training deficiencies. Over the next 10 years, the PLA is likely to concentrate on improving weapon systems and equipment, particularly in high-priority areas such as naval, air, missile, and space capabilities. All these developments are likely to improve the PLA's overall combat capabilities. That's one of the reasons why it's so important for U.S. policymakers to understand the PLA's current shortcomings—they indicate where China is likely to focus its modernization efforts going forward.Does this mean China and the United States are headed for a conflict? Heginbotham: Let's be clear: We don't desire or predict a conflict with China. Nor do we think that China would win a war with the United States. But </w:t>
      </w:r>
      <w:r w:rsidRPr="00D84FCD">
        <w:rPr>
          <w:rStyle w:val="StyleUnderline"/>
        </w:rPr>
        <w:t>the trends</w:t>
      </w:r>
      <w:r w:rsidRPr="00D84FCD">
        <w:t xml:space="preserve"> we have been talking about </w:t>
      </w:r>
      <w:r w:rsidRPr="00D84FCD">
        <w:rPr>
          <w:rStyle w:val="StyleUnderline"/>
        </w:rPr>
        <w:t>suggest that if there were a conflict, China may be able to gain an initial advantage</w:t>
      </w:r>
      <w:r w:rsidRPr="00D84FCD">
        <w:t xml:space="preserve"> (such as establishing temporary air and naval superiority), </w:t>
      </w:r>
      <w:r w:rsidRPr="00D84FCD">
        <w:rPr>
          <w:rStyle w:val="StyleUnderline"/>
        </w:rPr>
        <w:t>lengthen the contest, and make it more costly for the United States</w:t>
      </w:r>
      <w:r w:rsidRPr="00D84FCD">
        <w:t xml:space="preserve"> to prevail. In certain regional contingencies, Beijing might believe that </w:t>
      </w:r>
      <w:r w:rsidRPr="00D84FCD">
        <w:rPr>
          <w:rStyle w:val="StyleUnderline"/>
        </w:rPr>
        <w:t>these costs might dissuade U.S. intervention in a conflict.</w:t>
      </w:r>
      <w:r w:rsidRPr="00D84FCD">
        <w:t xml:space="preserve"> In the worst case, </w:t>
      </w:r>
      <w:r w:rsidRPr="00D84FCD">
        <w:rPr>
          <w:rStyle w:val="StyleUnderline"/>
        </w:rPr>
        <w:t>this could undermine U.S. deterrence and encourage more adventurous behavior on the part of Beijing.</w:t>
      </w:r>
    </w:p>
    <w:p w14:paraId="71028D4A" w14:textId="77777777" w:rsidR="00EC7795" w:rsidRDefault="00EC7795" w:rsidP="00EC7795"/>
    <w:p w14:paraId="427E140B" w14:textId="4E122323" w:rsidR="003C709D" w:rsidRDefault="003C709D" w:rsidP="003C709D">
      <w:pPr>
        <w:pStyle w:val="Heading1"/>
      </w:pPr>
      <w:r>
        <w:t>Arctic War</w:t>
      </w:r>
    </w:p>
    <w:p w14:paraId="79D3D152" w14:textId="77777777" w:rsidR="003C709D" w:rsidRDefault="003C709D" w:rsidP="003C709D"/>
    <w:p w14:paraId="1B5BD22C" w14:textId="1AD9B301" w:rsidR="003C709D" w:rsidRDefault="003C709D" w:rsidP="003C709D">
      <w:pPr>
        <w:pStyle w:val="Heading2"/>
      </w:pPr>
      <w:r>
        <w:t xml:space="preserve">No War </w:t>
      </w:r>
    </w:p>
    <w:p w14:paraId="6B5F6304" w14:textId="16498BFD" w:rsidR="003C709D" w:rsidRDefault="003C709D" w:rsidP="003C709D">
      <w:pPr>
        <w:pStyle w:val="Heading3"/>
      </w:pPr>
      <w:r>
        <w:t>--De-escalation/Cooperation</w:t>
      </w:r>
    </w:p>
    <w:p w14:paraId="1E8C2A7A" w14:textId="77777777" w:rsidR="003C709D" w:rsidRPr="003C709D" w:rsidRDefault="003C709D" w:rsidP="003C709D"/>
    <w:p w14:paraId="45668C9C" w14:textId="77777777" w:rsidR="003C709D" w:rsidRDefault="003C709D" w:rsidP="003C709D">
      <w:pPr>
        <w:pStyle w:val="Heading4"/>
      </w:pPr>
      <w:r>
        <w:t xml:space="preserve">Arctic exploration leads to cooperation and less tensions between nations resulting in a smaller </w:t>
      </w:r>
    </w:p>
    <w:p w14:paraId="0A2D15C4" w14:textId="77777777" w:rsidR="003C709D" w:rsidRPr="008826C8" w:rsidRDefault="003C709D" w:rsidP="003C709D">
      <w:r>
        <w:t xml:space="preserve">Benjamin Schaller, 16, </w:t>
      </w:r>
      <w:r w:rsidRPr="008826C8">
        <w:t>PhD candidate and research fellow at the Centre for Peace Studies at the Arctic University of Norway</w:t>
      </w:r>
      <w:r>
        <w:t>, “</w:t>
      </w:r>
      <w:r w:rsidRPr="008826C8">
        <w:t>Deconstructing the Narrative of Arctic War</w:t>
      </w:r>
      <w:r>
        <w:t xml:space="preserve">”, </w:t>
      </w:r>
      <w:r w:rsidRPr="008826C8">
        <w:t>http://www.worldpolicy.org/blog/2016/03/09/deconstructing-narrative-arctic-war</w:t>
      </w:r>
    </w:p>
    <w:p w14:paraId="7EA8B28D" w14:textId="77777777" w:rsidR="003C709D" w:rsidRDefault="003C709D" w:rsidP="003C709D">
      <w:pPr>
        <w:rPr>
          <w:rStyle w:val="StyleUnderline"/>
        </w:rPr>
      </w:pPr>
      <w:r w:rsidRPr="00F40B8C">
        <w:rPr>
          <w:sz w:val="16"/>
        </w:rPr>
        <w:t xml:space="preserve">Driven by climate change, </w:t>
      </w:r>
      <w:r w:rsidRPr="007F2173">
        <w:rPr>
          <w:rStyle w:val="StyleUnderline"/>
        </w:rPr>
        <w:t>the Arctic ice cap is melting and large amounts of untapped oil and gas resources</w:t>
      </w:r>
      <w:r w:rsidRPr="00F40B8C">
        <w:rPr>
          <w:sz w:val="16"/>
        </w:rPr>
        <w:t xml:space="preserve"> as well as lucrative shipping routes </w:t>
      </w:r>
      <w:r w:rsidRPr="007F2173">
        <w:rPr>
          <w:rStyle w:val="StyleUnderline"/>
        </w:rPr>
        <w:t xml:space="preserve">are becoming </w:t>
      </w:r>
      <w:r w:rsidRPr="00F40B8C">
        <w:rPr>
          <w:sz w:val="16"/>
        </w:rPr>
        <w:t>increasingly</w:t>
      </w:r>
      <w:r w:rsidRPr="007F2173">
        <w:rPr>
          <w:rStyle w:val="StyleUnderline"/>
        </w:rPr>
        <w:t xml:space="preserve"> accessible</w:t>
      </w:r>
      <w:r w:rsidRPr="00F40B8C">
        <w:rPr>
          <w:sz w:val="16"/>
        </w:rPr>
        <w:t>. As a part of their response</w:t>
      </w:r>
      <w:r w:rsidRPr="007F2173">
        <w:rPr>
          <w:rStyle w:val="StyleUnderline"/>
        </w:rPr>
        <w:t>, Arctic states</w:t>
      </w:r>
      <w:r w:rsidRPr="00F40B8C">
        <w:rPr>
          <w:sz w:val="16"/>
        </w:rPr>
        <w:t xml:space="preserve"> </w:t>
      </w:r>
      <w:r w:rsidRPr="007F2173">
        <w:rPr>
          <w:rStyle w:val="StyleUnderline"/>
        </w:rPr>
        <w:t>are making</w:t>
      </w:r>
      <w:r w:rsidRPr="00F40B8C">
        <w:rPr>
          <w:sz w:val="16"/>
        </w:rPr>
        <w:t xml:space="preserve"> far reaching </w:t>
      </w:r>
      <w:r w:rsidRPr="007F2173">
        <w:rPr>
          <w:rStyle w:val="StyleUnderline"/>
        </w:rPr>
        <w:t>territorial claims</w:t>
      </w:r>
      <w:r w:rsidRPr="00F40B8C">
        <w:rPr>
          <w:sz w:val="16"/>
        </w:rPr>
        <w:t xml:space="preserve"> in order to secure this tremendously rich treasure, </w:t>
      </w:r>
      <w:r w:rsidRPr="007F2173">
        <w:rPr>
          <w:rStyle w:val="StyleUnderline"/>
        </w:rPr>
        <w:t>and</w:t>
      </w:r>
      <w:r w:rsidRPr="00F40B8C">
        <w:rPr>
          <w:sz w:val="16"/>
        </w:rPr>
        <w:t xml:space="preserve"> some, especially Russia, </w:t>
      </w:r>
      <w:r w:rsidRPr="007F2173">
        <w:rPr>
          <w:rStyle w:val="StyleUnderline"/>
        </w:rPr>
        <w:t>are emphasizing their regional ambitions by increasing their military capabilities</w:t>
      </w:r>
      <w:r w:rsidRPr="00F40B8C">
        <w:rPr>
          <w:sz w:val="16"/>
        </w:rPr>
        <w:t xml:space="preserve"> in the High North. Trapped in an unavoidable arms race, the </w:t>
      </w:r>
      <w:r w:rsidRPr="007F2173">
        <w:rPr>
          <w:rStyle w:val="StyleUnderline"/>
        </w:rPr>
        <w:t>Artic states are on a slippery slope toward military confrontation</w:t>
      </w:r>
      <w:r w:rsidRPr="00F40B8C">
        <w:rPr>
          <w:sz w:val="16"/>
        </w:rPr>
        <w:t xml:space="preserve">. First, </w:t>
      </w:r>
      <w:r w:rsidRPr="007F2173">
        <w:rPr>
          <w:rStyle w:val="StyleUnderline"/>
        </w:rPr>
        <w:t>what would be the source of a potential Arctic conflict</w:t>
      </w:r>
      <w:r w:rsidRPr="00F40B8C">
        <w:rPr>
          <w:sz w:val="16"/>
        </w:rPr>
        <w:t xml:space="preserve">? For many observers this seems to be very clear: </w:t>
      </w:r>
      <w:r w:rsidRPr="007F2173">
        <w:rPr>
          <w:rStyle w:val="StyleUnderline"/>
        </w:rPr>
        <w:t>economic interest</w:t>
      </w:r>
      <w:r w:rsidRPr="00F40B8C">
        <w:rPr>
          <w:sz w:val="16"/>
        </w:rPr>
        <w:t xml:space="preserve">. In 2008, </w:t>
      </w:r>
      <w:r w:rsidRPr="007F2173">
        <w:rPr>
          <w:rStyle w:val="StyleUnderline"/>
        </w:rPr>
        <w:t>a U.S. Geological Survey considered the Arctic to contain</w:t>
      </w:r>
      <w:r w:rsidRPr="00F40B8C">
        <w:rPr>
          <w:sz w:val="16"/>
        </w:rPr>
        <w:t xml:space="preserve"> most of the world’s still </w:t>
      </w:r>
      <w:r w:rsidRPr="007F2173">
        <w:rPr>
          <w:rStyle w:val="StyleUnderline"/>
        </w:rPr>
        <w:t>undeveloped oil and gas</w:t>
      </w:r>
      <w:r w:rsidRPr="00F40B8C">
        <w:rPr>
          <w:sz w:val="16"/>
        </w:rPr>
        <w:t xml:space="preserve">. In addition, </w:t>
      </w:r>
      <w:r w:rsidRPr="007F2173">
        <w:rPr>
          <w:rStyle w:val="StyleUnderline"/>
        </w:rPr>
        <w:t>as the ice melts, lucrative shipping routes</w:t>
      </w:r>
      <w:r w:rsidRPr="00F40B8C">
        <w:rPr>
          <w:sz w:val="16"/>
        </w:rPr>
        <w:t xml:space="preserve">, like the Northwest Passage and the Northern Sea Route, </w:t>
      </w:r>
      <w:r w:rsidRPr="007F2173">
        <w:rPr>
          <w:rStyle w:val="StyleUnderline"/>
        </w:rPr>
        <w:t>are becoming more</w:t>
      </w:r>
      <w:r w:rsidRPr="00F40B8C">
        <w:rPr>
          <w:sz w:val="16"/>
        </w:rPr>
        <w:t xml:space="preserve"> and more </w:t>
      </w:r>
      <w:r w:rsidRPr="007F2173">
        <w:rPr>
          <w:rStyle w:val="StyleUnderline"/>
        </w:rPr>
        <w:t>accessible</w:t>
      </w:r>
      <w:r w:rsidRPr="00F40B8C">
        <w:rPr>
          <w:sz w:val="16"/>
        </w:rPr>
        <w:t xml:space="preserve">. Since then, nearly every national submission to the extension of the Arctic state’s continental shelf (and thus the right to exploit the resources in the seabed) is considered a “provocative,” sometimes even “offensive” act. Even if one rejects the history of close cooperation in the Arctic, </w:t>
      </w:r>
      <w:r w:rsidRPr="007F2173">
        <w:rPr>
          <w:rStyle w:val="StyleUnderline"/>
        </w:rPr>
        <w:t>a</w:t>
      </w:r>
      <w:r w:rsidRPr="00F40B8C">
        <w:rPr>
          <w:sz w:val="16"/>
        </w:rPr>
        <w:t xml:space="preserve"> similar </w:t>
      </w:r>
      <w:r w:rsidRPr="007F2173">
        <w:rPr>
          <w:rStyle w:val="StyleUnderline"/>
        </w:rPr>
        <w:t>shift in Russian policy towards confrontation in the High North seems very unlikely</w:t>
      </w:r>
      <w:r w:rsidRPr="00F40B8C">
        <w:rPr>
          <w:sz w:val="16"/>
        </w:rPr>
        <w:t xml:space="preserve">. The main reason for such a conclusion is that only through playing by the rules will Russia be entitled to the largest share of the unexploited resources in the Arctic—more than it will be able to exploit in the next 100 years. Even more so, </w:t>
      </w:r>
      <w:r w:rsidRPr="007F2173">
        <w:rPr>
          <w:rStyle w:val="StyleUnderline"/>
        </w:rPr>
        <w:t>Russia will need to cooperate since the harsh Arctic climate makes search and rescue, oil and gas production, and border security</w:t>
      </w:r>
      <w:r w:rsidRPr="00F40B8C">
        <w:rPr>
          <w:sz w:val="16"/>
        </w:rPr>
        <w:t xml:space="preserve">, particularly </w:t>
      </w:r>
      <w:r w:rsidRPr="007F2173">
        <w:rPr>
          <w:rStyle w:val="StyleUnderline"/>
        </w:rPr>
        <w:t>risky</w:t>
      </w:r>
      <w:r w:rsidRPr="00F40B8C">
        <w:rPr>
          <w:sz w:val="16"/>
        </w:rPr>
        <w:t xml:space="preserve">, technologically challenging, and consequently very expensive tasks. Any announcement of unilateral action must thus be met with an appropriate amount of skepticism. In the past, </w:t>
      </w:r>
      <w:r w:rsidRPr="007F2173">
        <w:rPr>
          <w:rStyle w:val="StyleUnderline"/>
        </w:rPr>
        <w:t>the hostile Arctic environment has always led to particularly close cooperation between all Arctic states</w:t>
      </w:r>
      <w:r w:rsidRPr="00F40B8C">
        <w:rPr>
          <w:sz w:val="16"/>
        </w:rPr>
        <w:t xml:space="preserve">, a cooperation that is not only visible in the work of the Arctic Council, but also in various cross-border projects by researchers, civil society, or indigenous peoples. At the same time, while there is no automatism that links an increasing military presence to a more aggressive national behavior, it is also not a given that the good level of cooperation sustains itself. </w:t>
      </w:r>
      <w:r w:rsidRPr="007F2173">
        <w:rPr>
          <w:rStyle w:val="StyleUnderline"/>
        </w:rPr>
        <w:t>The expected changes in the Arctic security environment will thus require firm and proactive actions by all actors involved.</w:t>
      </w:r>
    </w:p>
    <w:p w14:paraId="38B83A52" w14:textId="77777777" w:rsidR="003C709D" w:rsidRDefault="003C709D" w:rsidP="003C709D">
      <w:pPr>
        <w:rPr>
          <w:rStyle w:val="StyleUnderline"/>
        </w:rPr>
      </w:pPr>
    </w:p>
    <w:p w14:paraId="0EA22EF6" w14:textId="290D1E4A" w:rsidR="003C709D" w:rsidRDefault="003C709D" w:rsidP="003C709D">
      <w:pPr>
        <w:pStyle w:val="Heading3"/>
      </w:pPr>
      <w:r>
        <w:t>--A2: Russian Ag</w:t>
      </w:r>
      <w:r w:rsidR="00C64325">
        <w:t>g</w:t>
      </w:r>
      <w:r>
        <w:t>ression</w:t>
      </w:r>
    </w:p>
    <w:p w14:paraId="7EF05EAB" w14:textId="77777777" w:rsidR="003C709D" w:rsidRPr="003C709D" w:rsidRDefault="003C709D" w:rsidP="003C709D"/>
    <w:p w14:paraId="28D6CDD3" w14:textId="77777777" w:rsidR="003C709D" w:rsidRDefault="003C709D" w:rsidP="003C709D">
      <w:pPr>
        <w:pStyle w:val="Heading4"/>
      </w:pPr>
      <w:r>
        <w:t xml:space="preserve">Russia has no intentions on starting a war with the US </w:t>
      </w:r>
    </w:p>
    <w:p w14:paraId="53A2E235" w14:textId="77777777" w:rsidR="003C709D" w:rsidRPr="00B61753" w:rsidRDefault="003C709D" w:rsidP="003C709D">
      <w:r>
        <w:t>Jennifer Peters, 15, “</w:t>
      </w:r>
      <w:r w:rsidRPr="00B61753">
        <w:t>Russia Isn't Trying to Start a War in the Arctic — It's Just Keeping Out the Riffraff</w:t>
      </w:r>
      <w:r>
        <w:t xml:space="preserve">”, </w:t>
      </w:r>
      <w:r w:rsidRPr="00B61753">
        <w:t>https://news.vice.com/article/russia-isnt-trying-to-start-a-war-in-the-arctic-its-just-keeping-out-the-riffraff</w:t>
      </w:r>
    </w:p>
    <w:p w14:paraId="2ACCDAD4" w14:textId="77777777" w:rsidR="003C709D" w:rsidRPr="00F40B8C" w:rsidRDefault="003C709D" w:rsidP="003C709D">
      <w:pPr>
        <w:rPr>
          <w:sz w:val="16"/>
        </w:rPr>
      </w:pPr>
      <w:r w:rsidRPr="00F40B8C">
        <w:rPr>
          <w:sz w:val="16"/>
        </w:rPr>
        <w:t xml:space="preserve">Among Russia's plans is the reopening of numerous Cold War-era bases, the placement of surface-to-air missiles optimized for use in the region's freezing temperatures, and even the possible implementation of specially designed Arctic drones. There's also a big disparity in search-and-rescue capabilities — Russia has 41 icebreakers compared to America's two, and Russia is planning 10 new search-and-rescue stations. Finally, there is the fact that </w:t>
      </w:r>
      <w:r w:rsidRPr="0024132E">
        <w:rPr>
          <w:rStyle w:val="StyleUnderline"/>
        </w:rPr>
        <w:t xml:space="preserve">the US and its allies are dealing with ever-increasing tensions with Russia </w:t>
      </w:r>
      <w:r w:rsidRPr="00F40B8C">
        <w:rPr>
          <w:sz w:val="16"/>
        </w:rPr>
        <w:t xml:space="preserve">pretty much everywhere south of the Arctic Circle as well. </w:t>
      </w:r>
      <w:r w:rsidRPr="0024132E">
        <w:rPr>
          <w:rStyle w:val="StyleUnderline"/>
        </w:rPr>
        <w:t>"The Russians have a right to protect the Arctic," said Lawson Brigham, a professor of Arctic policy at the University of Alaska Fairbanks.</w:t>
      </w:r>
      <w:r w:rsidRPr="00F40B8C">
        <w:rPr>
          <w:sz w:val="16"/>
        </w:rPr>
        <w:t xml:space="preserve"> "Are they going to use that leverage to take over the place? I don't think so. And even if they wanted to, they couldn't." </w:t>
      </w:r>
      <w:r w:rsidRPr="0024132E">
        <w:rPr>
          <w:rStyle w:val="StyleUnderline"/>
        </w:rPr>
        <w:t>"One of our priorities in the Arctic is to keep balance between the economic activity and the preservation of the unique environment, respect for the culture, and traditional way of life of indigenous peoples," Russian President Vladimir Putin said last week at a meeting between Arctic Council members in Russia. "And, of course, we have consistently advocated the strengthening of cooperation with member states of the Arctic Council in all directions."</w:t>
      </w:r>
      <w:r w:rsidRPr="00F40B8C">
        <w:rPr>
          <w:sz w:val="16"/>
        </w:rPr>
        <w:t xml:space="preserve">  A source familiar with Russia's role in the Arctic Council told VICE News that others in the region don't currently view the Russian military buildup as a threat. </w:t>
      </w:r>
      <w:r w:rsidRPr="0024132E">
        <w:rPr>
          <w:rStyle w:val="StyleUnderline"/>
        </w:rPr>
        <w:t>With its large Arctic population and long coastline, it simply makes sense that Russia would want to invest in infrastructure there, which would include military bases, ships, and weapons systems</w:t>
      </w:r>
      <w:r w:rsidRPr="00F40B8C">
        <w:rPr>
          <w:sz w:val="16"/>
        </w:rPr>
        <w:t xml:space="preserve">. The Russian buildup may also be a show of power — not for Russia's Arctic neighbors, but for outside actors like China, who may be thinking about heading north. </w:t>
      </w:r>
    </w:p>
    <w:p w14:paraId="542190E5" w14:textId="77777777" w:rsidR="003C709D" w:rsidRDefault="003C709D" w:rsidP="003C709D">
      <w:pPr>
        <w:pStyle w:val="Heading3"/>
        <w:rPr>
          <w:rStyle w:val="StyleUnderline"/>
          <w:sz w:val="44"/>
          <w:szCs w:val="44"/>
          <w:u w:val="double"/>
        </w:rPr>
      </w:pPr>
      <w:r>
        <w:rPr>
          <w:rStyle w:val="StyleUnderline"/>
          <w:sz w:val="44"/>
          <w:szCs w:val="44"/>
          <w:u w:val="double"/>
        </w:rPr>
        <w:t>Yes War</w:t>
      </w:r>
    </w:p>
    <w:p w14:paraId="0FF3CD1D" w14:textId="43AF5763" w:rsidR="003C709D" w:rsidRPr="003C709D" w:rsidRDefault="003C709D" w:rsidP="003C709D">
      <w:pPr>
        <w:pStyle w:val="Heading3"/>
      </w:pPr>
      <w:r w:rsidRPr="003C709D">
        <w:t xml:space="preserve">--Russian Aggression </w:t>
      </w:r>
    </w:p>
    <w:p w14:paraId="171079B3" w14:textId="77777777" w:rsidR="003C709D" w:rsidRDefault="003C709D" w:rsidP="003C709D">
      <w:pPr>
        <w:pStyle w:val="Heading4"/>
      </w:pPr>
      <w:r>
        <w:t>Russia is trying to claim the whole Arctic Circle, which leads to conflict</w:t>
      </w:r>
    </w:p>
    <w:p w14:paraId="6E19894A" w14:textId="77777777" w:rsidR="003C709D" w:rsidRPr="003F4FDD" w:rsidRDefault="003C709D" w:rsidP="003C709D">
      <w:r>
        <w:t>Kyle Mizokami, 16, F</w:t>
      </w:r>
      <w:r w:rsidRPr="003F4FDD">
        <w:t>ounder and editor for the blogs Japan Security Watch and Asia Security Watch</w:t>
      </w:r>
      <w:r>
        <w:t>, “</w:t>
      </w:r>
      <w:r w:rsidRPr="003F4FDD">
        <w:t>How Russia is fortifying the Arctic</w:t>
      </w:r>
      <w:r>
        <w:t xml:space="preserve">”, </w:t>
      </w:r>
      <w:r w:rsidRPr="003F4FDD">
        <w:t>http://theweek.com/articles/614075/how-russia-fortifying-arctic</w:t>
      </w:r>
    </w:p>
    <w:p w14:paraId="64B4BDBD" w14:textId="77777777" w:rsidR="003C709D" w:rsidRPr="00AD7E44" w:rsidRDefault="003C709D" w:rsidP="003C709D">
      <w:pPr>
        <w:rPr>
          <w:sz w:val="16"/>
        </w:rPr>
      </w:pPr>
      <w:r w:rsidRPr="00697309">
        <w:rPr>
          <w:rStyle w:val="StyleUnderline"/>
        </w:rPr>
        <w:t>The Arctic has traditionally been a low military priority for everyone</w:t>
      </w:r>
      <w:r w:rsidRPr="00AD7E44">
        <w:rPr>
          <w:sz w:val="16"/>
        </w:rPr>
        <w:t xml:space="preserve">. Its climate, particularly during the winter, makes it unfriendly to human life. The prevalence of ice and lack of dry land makes stationing forces there difficult. Military outposts are generally limited to arctic research, early warning, and meteorological stations. Global warming is changing that. </w:t>
      </w:r>
      <w:r w:rsidRPr="00697309">
        <w:rPr>
          <w:rStyle w:val="StyleUnderline"/>
        </w:rPr>
        <w:t>Rising temperatures are contributing to a decline in Arctic sea ice</w:t>
      </w:r>
      <w:r w:rsidRPr="00AD7E44">
        <w:rPr>
          <w:sz w:val="16"/>
        </w:rPr>
        <w:t xml:space="preserve">. </w:t>
      </w:r>
      <w:r w:rsidRPr="00C76E09">
        <w:rPr>
          <w:rStyle w:val="StyleUnderline"/>
        </w:rPr>
        <w:t>Less ice means previously unreachable resources — particularly oil and natural gas</w:t>
      </w:r>
      <w:r w:rsidRPr="00AD7E44">
        <w:rPr>
          <w:sz w:val="16"/>
        </w:rPr>
        <w:t xml:space="preserve"> — can now be accessed and a new ice-free Arctic shipping route servicing the northern hemisphere appears downright likely. Nobody is sure what riches lie under the freezing waters, but the </w:t>
      </w:r>
      <w:r w:rsidRPr="00C76E09">
        <w:rPr>
          <w:rStyle w:val="StyleUnderline"/>
        </w:rPr>
        <w:t>U.S. Department of Energy estimates 13 percent of the world's undiscovered oil</w:t>
      </w:r>
      <w:r w:rsidRPr="00AD7E44">
        <w:rPr>
          <w:sz w:val="16"/>
        </w:rPr>
        <w:t xml:space="preserve"> — or 90 billion barrels — </w:t>
      </w:r>
      <w:r w:rsidRPr="00C76E09">
        <w:rPr>
          <w:rStyle w:val="StyleUnderline"/>
        </w:rPr>
        <w:t>lies waiting under the Arctic</w:t>
      </w:r>
      <w:r w:rsidRPr="00AD7E44">
        <w:rPr>
          <w:sz w:val="16"/>
        </w:rPr>
        <w:t xml:space="preserve">. That's enough to keep the entirety of human civilization chugging along for 2.5 years. The DoE also estimates </w:t>
      </w:r>
      <w:r w:rsidRPr="00C76E09">
        <w:rPr>
          <w:rStyle w:val="StyleUnderline"/>
        </w:rPr>
        <w:t>the Arctic holds 30 percent of the world's undiscovered natural gas</w:t>
      </w:r>
      <w:r w:rsidRPr="00AD7E44">
        <w:rPr>
          <w:sz w:val="16"/>
        </w:rPr>
        <w:t xml:space="preserve">. </w:t>
      </w:r>
      <w:r w:rsidRPr="00C76E09">
        <w:rPr>
          <w:rStyle w:val="StyleUnderline"/>
        </w:rPr>
        <w:t>Under international law all countries have exclusive use of the resources</w:t>
      </w:r>
      <w:r w:rsidRPr="00AD7E44">
        <w:rPr>
          <w:sz w:val="16"/>
        </w:rPr>
        <w:t xml:space="preserve"> in and under the ocean within 200 miles of their territory. A Norwegian island just a mile wide, for example, would grant Norway all the resources within a 200-mile radius. Similarly, the continental shelf extending from dry land into the ocean grants the country occupying it resources underneath. Only a handful of countries have direct claims to Arctic territories. Canada, Denmark, Finland, Iceland, Norway, Russia, Sweden, and the United States all have land north of the Arctic Circle. Even China is also trying to get in the game, but its quest for influence in the region has been hobbled by the fact that it doesn't actually have any territory there. Russia is staking its claim to the Arctic and is being more than a little unreasonable about it. In 2007 Russian robotic submarines planted the national flag under the North Pole. </w:t>
      </w:r>
      <w:r w:rsidRPr="00C76E09">
        <w:rPr>
          <w:rStyle w:val="StyleUnderline"/>
        </w:rPr>
        <w:t>Russia claims the North Pole on the grounds that the Lomonosov Ridge</w:t>
      </w:r>
      <w:r w:rsidRPr="00AD7E44">
        <w:rPr>
          <w:sz w:val="16"/>
        </w:rPr>
        <w:t xml:space="preserve">, an extension of Russia's continental shelf territory, </w:t>
      </w:r>
      <w:r w:rsidRPr="00C76E09">
        <w:rPr>
          <w:rStyle w:val="StyleUnderline"/>
        </w:rPr>
        <w:t>passes underneath the pole</w:t>
      </w:r>
      <w:r w:rsidRPr="00AD7E44">
        <w:rPr>
          <w:sz w:val="16"/>
        </w:rPr>
        <w:t>. Russia is preparing to back its claims up, too: As of 2015, it had established six new bases north of the Arctic Circle, including 16 deepwater ports and 13 airfields. Russia has deployed advanced S-400 long-range surface-to-air missiles, as well as "Bastion" supersonic anti-ship missiles, to protect Arctic bases. The vastness of the Arctic means these weapons don't threaten other countries, but they do create fortified bases that will allow Russia to springboard ships, planes, and Arctic-trained troops into contested territory.</w:t>
      </w:r>
    </w:p>
    <w:p w14:paraId="04DFDE32" w14:textId="77777777" w:rsidR="003C709D" w:rsidRDefault="003C709D" w:rsidP="003C709D"/>
    <w:p w14:paraId="28DAC25E" w14:textId="31CA9489" w:rsidR="003C709D" w:rsidRPr="003C709D" w:rsidRDefault="003C709D" w:rsidP="003C709D">
      <w:pPr>
        <w:pStyle w:val="Heading1"/>
      </w:pPr>
      <w:r>
        <w:t>Korean War</w:t>
      </w:r>
    </w:p>
    <w:p w14:paraId="7386A95B" w14:textId="77777777" w:rsidR="00EC7795" w:rsidRDefault="00EC7795" w:rsidP="00EC7795"/>
    <w:p w14:paraId="5E7C9958" w14:textId="266C899A" w:rsidR="003C709D" w:rsidRDefault="003C709D" w:rsidP="003C709D">
      <w:pPr>
        <w:pStyle w:val="Heading2"/>
      </w:pPr>
      <w:r>
        <w:t>No War</w:t>
      </w:r>
    </w:p>
    <w:p w14:paraId="6D13A9F8" w14:textId="77777777" w:rsidR="003C709D" w:rsidRPr="003C709D" w:rsidRDefault="003C709D" w:rsidP="003C709D"/>
    <w:p w14:paraId="199F6DA5" w14:textId="6193FDD5" w:rsidR="003C709D" w:rsidRPr="003C709D" w:rsidRDefault="003C709D" w:rsidP="003C709D">
      <w:pPr>
        <w:pStyle w:val="Heading3"/>
      </w:pPr>
      <w:r w:rsidRPr="003C709D">
        <w:t>--Regime Survival</w:t>
      </w:r>
    </w:p>
    <w:p w14:paraId="057DCCA5" w14:textId="77777777" w:rsidR="003C709D" w:rsidRPr="003C709D" w:rsidRDefault="003C709D" w:rsidP="003C709D"/>
    <w:p w14:paraId="143E115C" w14:textId="77777777" w:rsidR="003C709D" w:rsidRPr="00437E5D" w:rsidRDefault="003C709D" w:rsidP="003C709D">
      <w:pPr>
        <w:pStyle w:val="Heading4"/>
        <w:rPr>
          <w:rStyle w:val="Style13ptBold"/>
          <w:b/>
        </w:rPr>
      </w:pPr>
      <w:r w:rsidRPr="00437E5D">
        <w:rPr>
          <w:rStyle w:val="Style13ptBold"/>
          <w:b/>
        </w:rPr>
        <w:t xml:space="preserve">No Korean conflict escalation – regime survival incentives and empirics prove </w:t>
      </w:r>
    </w:p>
    <w:p w14:paraId="2C2CB5AA" w14:textId="77777777" w:rsidR="003C709D" w:rsidRPr="00437E5D" w:rsidRDefault="003C709D" w:rsidP="003C709D">
      <w:r w:rsidRPr="00437E5D">
        <w:rPr>
          <w:rStyle w:val="Style13ptBold"/>
        </w:rPr>
        <w:t>Jackson 2015</w:t>
      </w:r>
      <w:r w:rsidRPr="00437E5D">
        <w:t xml:space="preserve"> (Van, Visiting Fellow at the Center</w:t>
      </w:r>
      <w:r>
        <w:t xml:space="preserve"> for a New American Security and </w:t>
      </w:r>
      <w:r w:rsidRPr="00437E5D">
        <w:t>Council on Foreign Relation</w:t>
      </w:r>
      <w:r>
        <w:t xml:space="preserve">s International Affairs Fellow </w:t>
      </w:r>
      <w:r w:rsidRPr="00437E5D">
        <w:t>and author of the forthcoming book Rival Reputations: Coercion and Credibility in U.S.-North Korea Relations</w:t>
      </w:r>
      <w:r>
        <w:t>,</w:t>
      </w:r>
      <w:r w:rsidRPr="00437E5D">
        <w:t xml:space="preserve"> "The Biggest Myth about North Korea," National Interest, </w:t>
      </w:r>
      <w:hyperlink r:id="rId66" w:history="1">
        <w:r w:rsidRPr="00A47128">
          <w:rPr>
            <w:rStyle w:val="Hyperlink"/>
          </w:rPr>
          <w:t>http://nationalinterest.org/feature/the-biggest-myth-about-north-korea-13290?page=2</w:t>
        </w:r>
      </w:hyperlink>
      <w:r>
        <w:t xml:space="preserve">, AG) </w:t>
      </w:r>
    </w:p>
    <w:p w14:paraId="4A41F9EC" w14:textId="77777777" w:rsidR="003C709D" w:rsidRDefault="003C709D" w:rsidP="003C709D">
      <w:pPr>
        <w:rPr>
          <w:sz w:val="12"/>
        </w:rPr>
      </w:pPr>
      <w:r w:rsidRPr="00437E5D">
        <w:rPr>
          <w:sz w:val="12"/>
        </w:rPr>
        <w:t>A million lives and a trillion dollars. Experts in the 1990s predicted that the costs of war with North Korea would reach at least this magnitude. While this is probably true of a worst-case scenario, and estimates would doubtless be even higher today, pundits and officials alike have allowed it to cloud reasoned judgment about North Korea</w:t>
      </w:r>
      <w:r w:rsidRPr="00437E5D">
        <w:rPr>
          <w:rStyle w:val="StyleUnderline"/>
        </w:rPr>
        <w:t>. A strawman argument has taken hold that any actions against North Korea will lead to cataclysmic death and destruction. This is wrong. Alliance military actions against North Korea will not automatically trigger a nuclear holocaust or the annihilation of Seoul. Fear, risk aversion and a misunderstanding of North Korea have allowed the most dangerous scenario to be conflated with the most likely one.</w:t>
      </w:r>
      <w:r w:rsidRPr="00437E5D">
        <w:rPr>
          <w:sz w:val="12"/>
        </w:rPr>
        <w:t xml:space="preserve"> Rather than being paralyzed by the fact that anything is possible, </w:t>
      </w:r>
      <w:r w:rsidRPr="00437E5D">
        <w:rPr>
          <w:rStyle w:val="StyleUnderline"/>
        </w:rPr>
        <w:t xml:space="preserve">alliance policy and military planning needs to recognize a simple reality: no matter what North Korea threatens, it will assiduously seek to avoid war-triggering actions. North Korea’s own historical behavior and its widely presumed goal of regime survival confirms as much. </w:t>
      </w:r>
      <w:r w:rsidRPr="00437E5D">
        <w:rPr>
          <w:sz w:val="12"/>
        </w:rPr>
        <w:t xml:space="preserve">It isn’t hard to find pundits who would have us believe North Korea is prepared to immolate the Korean Peninsula in a blaze of glory at the first hint of conflict. One argument goes that offensive military action “likely would trigger a war which would devastate South Korea.” Another offers that even an “extremely limited” preemptive strike “…risks sparking a major military conflict…that might have devastating consequences for the [United States], Korea, and beyond...” Still others argue that there’s nothing the United States or South Korea can do because North Korean artillery aimed at Seoul prevents even minor military actions, implying that any attacks on North Korea will trigger the worst scenario imaginable. One analyst even pointedly remarks that using force against North Korea would be worse than allowing its nuclear program to expand. Nor is this illogic limited to pundits; successive U.S. administrations have fallen prey to the same fear-based, rather than logic-based, thinking. During the George W. Bush administration, the prevailing view “…was that if any kind of military strike starts against North Korea, the North Koreans would invade…and they will cause enormous destruction of Seoul.” And former secretary of defense Robert Gates wrote in his memoir of the Obama administration’s hyperventilating pleas with the highest levels of the South Korean government not to retaliate against North Korea for its November 2010 artillery attack on Yeonpyeong Island. </w:t>
      </w:r>
      <w:r w:rsidRPr="00437E5D">
        <w:rPr>
          <w:rStyle w:val="StyleUnderline"/>
        </w:rPr>
        <w:t>Widespread fear of a North Korean total war is a pathology based on an imaginary North Korea. No matter one’s political leanings, right and left alike agree that North Korea’s primary goal is regime survival, meaning that North Korea will not only take actions to safeguard its regime, but also avoid taking actions that put its survival at risk.</w:t>
      </w:r>
      <w:r w:rsidRPr="00437E5D">
        <w:rPr>
          <w:sz w:val="12"/>
        </w:rPr>
        <w:t xml:space="preserve"> This bears out in sixty years of observing North Korean behavior—even during the so-called “second Korean war” of the late 1960s, North Korea never escalated beyond isolated military attacks. Today, North Korea threatens South Korean NGOs that send propaganda balloons into its territory, yet fires at the balloons and not the people launching them. In repeated naval clashes with South Korea in the Yellow Sea, North Korea strikes some blows and suffers others, but it never escalates beyond the local clash. North Korea has had countless opportunities to escalate or broaden conflicts in a crisis, yet has consistently chosen restraint. Whatever North Korea’s rhetoric and motivations for violence, </w:t>
      </w:r>
      <w:r w:rsidRPr="00437E5D">
        <w:rPr>
          <w:rStyle w:val="StyleUnderline"/>
        </w:rPr>
        <w:t>its track record shows a preference for not taking actions that would jeopardize the regime, and the North Korean escalation that everyone fears would do precisely that.</w:t>
      </w:r>
      <w:r w:rsidRPr="00437E5D">
        <w:rPr>
          <w:sz w:val="12"/>
        </w:rPr>
        <w:t xml:space="preserve"> Even if North Korea responded with violence when attacked or retaliated against, there is a massive difference between responding with limited or tit-for-tat violence (its historical modus operandi) and responding with the most devastatingly lethal response it can come up with, like a nuclear first-strike or artillery barrages against Seoul. The latter are regime-ending actions, while the former may demonstrate resolve against the alliance and allow both sides a chance to sue for peace. To be clear, we’re not saying conflict with North Korea is impossible. On the contrary, North Korean military adventurism may become more likely as it feels its expanding nuclear and missile capability affords it greater protections from retaliation. But </w:t>
      </w:r>
      <w:r w:rsidRPr="00437E5D">
        <w:rPr>
          <w:rStyle w:val="StyleUnderline"/>
        </w:rPr>
        <w:t>such conflicts won’t escalate to an all-out war, even if the alliance responds to North Korean violence with a limited counteroffensive.</w:t>
      </w:r>
      <w:r w:rsidRPr="00437E5D">
        <w:rPr>
          <w:sz w:val="12"/>
        </w:rPr>
        <w:t xml:space="preserve"> We are also not calling for preventive strikes on North Korean nuclear facilities at this time. A disarming first-strike against North Korea requires answering many questions. How confident are we of destroying 100 percent of the targets? How far would a first-strike set back North Korea’s nuclear capabilities? How can we disabuse North Korea of the perception that the alliance is pursuing regime change (the one scenario that would trigger devastating North Korean retaliation)? But we are arguing that it’s a mistake for alliance policy and military plans to be made on the assumption that any preventive or retaliatory strike inevitably escalates to total war and regime change. Not only is that contrary to North Korea’s own primary goal, it’s the kind of thing that paralyzes the alliance when faced with North Korean aggression. Just because something is possible, doesn’t make it probable. As a matter of historical observation—not rational assumption—North Korea’s primary goal is regime survival, and its foreign policy is bounded by a logic of consequences. If we accept those two propositions, then we must plan and formulate policy not on the assumption that North Korea will escalate in response to any offensive or counteroffensive alliance action, but rather with the expectation that North Korea will seek to keep any military friction limited for the sake of regime survival. </w:t>
      </w:r>
      <w:r w:rsidRPr="00437E5D">
        <w:rPr>
          <w:rStyle w:val="StyleUnderline"/>
        </w:rPr>
        <w:t xml:space="preserve">The biggest risk facing Korea is not inadvertent war or North Korean escalation. </w:t>
      </w:r>
      <w:r w:rsidRPr="00437E5D">
        <w:rPr>
          <w:sz w:val="12"/>
        </w:rPr>
        <w:t>It’s allowing Kim Jong-un to think North Korea has achieved a nuclear deterrent that gives it freedom of action on the Peninsula.</w:t>
      </w:r>
      <w:r>
        <w:rPr>
          <w:sz w:val="12"/>
        </w:rPr>
        <w:t xml:space="preserve"> </w:t>
      </w:r>
    </w:p>
    <w:p w14:paraId="601DB14B" w14:textId="531DA23A" w:rsidR="003C709D" w:rsidRPr="003C709D" w:rsidRDefault="003C709D" w:rsidP="003C709D">
      <w:pPr>
        <w:pStyle w:val="Heading3"/>
      </w:pPr>
      <w:r w:rsidRPr="003C709D">
        <w:t>--Consensus</w:t>
      </w:r>
    </w:p>
    <w:p w14:paraId="14EC9505" w14:textId="77777777" w:rsidR="003C709D" w:rsidRPr="003C709D" w:rsidRDefault="003C709D" w:rsidP="003C709D"/>
    <w:p w14:paraId="6E276CED" w14:textId="7F5925DB" w:rsidR="003C709D" w:rsidRPr="00226036" w:rsidRDefault="003C709D" w:rsidP="003C709D">
      <w:pPr>
        <w:pStyle w:val="Heading4"/>
        <w:rPr>
          <w:rStyle w:val="Style13ptBold"/>
          <w:b/>
        </w:rPr>
      </w:pPr>
      <w:r w:rsidRPr="00226036">
        <w:rPr>
          <w:rStyle w:val="Style13ptBold"/>
          <w:b/>
        </w:rPr>
        <w:t>No North Korean nuclear</w:t>
      </w:r>
      <w:r>
        <w:rPr>
          <w:rStyle w:val="Style13ptBold"/>
          <w:b/>
        </w:rPr>
        <w:t xml:space="preserve"> conflict – consensus of experts</w:t>
      </w:r>
    </w:p>
    <w:p w14:paraId="798AA266" w14:textId="77777777" w:rsidR="003C709D" w:rsidRPr="00226036" w:rsidRDefault="003C709D" w:rsidP="003C709D">
      <w:r w:rsidRPr="00226036">
        <w:rPr>
          <w:rStyle w:val="Style13ptBold"/>
        </w:rPr>
        <w:t>York 14</w:t>
      </w:r>
      <w:r>
        <w:t xml:space="preserve"> (Rob, chief editor at NK news, “North Korea’s Nuclear Weapons: Will it Ever Use Them?”, NK news, </w:t>
      </w:r>
      <w:hyperlink r:id="rId67" w:history="1">
        <w:r w:rsidRPr="00A47128">
          <w:rPr>
            <w:rStyle w:val="Hyperlink"/>
          </w:rPr>
          <w:t>http://www.nknews.org/2014/10/north-koreas-nuclear-weapons-will-it-ever-use-them/</w:t>
        </w:r>
      </w:hyperlink>
      <w:r>
        <w:t xml:space="preserve">, AG) </w:t>
      </w:r>
    </w:p>
    <w:p w14:paraId="56852F3F" w14:textId="77777777" w:rsidR="003C709D" w:rsidRDefault="003C709D" w:rsidP="003C709D">
      <w:pPr>
        <w:rPr>
          <w:sz w:val="12"/>
        </w:rPr>
      </w:pPr>
      <w:r w:rsidRPr="00226036">
        <w:rPr>
          <w:sz w:val="12"/>
        </w:rPr>
        <w:t xml:space="preserve">This week 20 years ago the Agreed Framework between the United States and North Korea was signed, which suspended Pyongyang’s nuclear program in exchange for aid from Washington. This deal, however, would collapse in the early part of the next decade, and North Korea has since conducted three nuclear tests, making them a de facto nuclear state despite a lack of international recognition. On the 20th anniversary of the Agreed Framework, experts on the North’s nuclear program thus see little reason to celebrate. In part 4 of an </w:t>
      </w:r>
      <w:hyperlink r:id="rId68" w:history="1">
        <w:r w:rsidRPr="00226036">
          <w:rPr>
            <w:rStyle w:val="Hyperlink"/>
            <w:sz w:val="12"/>
          </w:rPr>
          <w:t>NK News specialist opinion survey</w:t>
        </w:r>
      </w:hyperlink>
      <w:r w:rsidRPr="00226036">
        <w:rPr>
          <w:sz w:val="12"/>
        </w:rPr>
        <w:t xml:space="preserve">, a panel of </w:t>
      </w:r>
      <w:r w:rsidRPr="00226036">
        <w:rPr>
          <w:u w:val="single"/>
        </w:rPr>
        <w:t>North Korea watchers surveyed</w:t>
      </w:r>
      <w:r w:rsidRPr="00226036">
        <w:rPr>
          <w:sz w:val="12"/>
        </w:rPr>
        <w:t xml:space="preserve"> by NK Newslargely consider </w:t>
      </w:r>
      <w:r w:rsidRPr="00226036">
        <w:rPr>
          <w:u w:val="single"/>
        </w:rPr>
        <w:t>the North’s third nuclear test</w:t>
      </w:r>
      <w:r w:rsidRPr="00226036">
        <w:rPr>
          <w:sz w:val="12"/>
        </w:rPr>
        <w:t xml:space="preserve">, conducted in early 2013 </w:t>
      </w:r>
      <w:r w:rsidRPr="00226036">
        <w:rPr>
          <w:u w:val="single"/>
        </w:rPr>
        <w:t>against the wishes of its long-time ally China</w:t>
      </w:r>
      <w:r w:rsidRPr="00226036">
        <w:rPr>
          <w:sz w:val="12"/>
        </w:rPr>
        <w:t xml:space="preserve">, the most significant event on this front in recent years. There have also been, however, suspicious developments at the Yongbyon reactor – whose cooling tower was destroyed after an agreement with Washington in 2008, but whose activities were evidently relaunched in 2013 following an announcement from Pyongyang. However, </w:t>
      </w:r>
      <w:r w:rsidRPr="00226036">
        <w:rPr>
          <w:u w:val="single"/>
        </w:rPr>
        <w:t xml:space="preserve">North Korea watchers are convinced that the odds of a nuclear attack by the rogue state against its antagonists – Seoul, Tokyo and Washington – remains unlikely even if the North develops the ability to do so. </w:t>
      </w:r>
      <w:r w:rsidRPr="00226036">
        <w:rPr>
          <w:sz w:val="12"/>
        </w:rPr>
        <w:t>The risk, they said, remains in the potential for miscalculation given the North’s tense relationship with those states, particularly Seoul. And the panel spoke with one voice in declaring that the North cannot be recognized as a nuclear state, as this would undermine the Nuclear Non-Proliferation Treaty and encourage other states to do the same. Long term, nuclear disarmament remains the goal, they said, even if the chances of achieving this in the short (or even medium) term remain very, very slim.</w:t>
      </w:r>
      <w:r>
        <w:rPr>
          <w:sz w:val="12"/>
        </w:rPr>
        <w:t xml:space="preserve"> </w:t>
      </w:r>
    </w:p>
    <w:p w14:paraId="67436D9D" w14:textId="77777777" w:rsidR="003C709D" w:rsidRDefault="003C709D" w:rsidP="003C709D">
      <w:pPr>
        <w:rPr>
          <w:sz w:val="12"/>
        </w:rPr>
      </w:pPr>
    </w:p>
    <w:p w14:paraId="0FA0EEED" w14:textId="15A99A55" w:rsidR="003C709D" w:rsidRDefault="003C709D" w:rsidP="003C709D">
      <w:pPr>
        <w:pStyle w:val="Heading3"/>
      </w:pPr>
      <w:r>
        <w:t xml:space="preserve">--Fuel Supplies </w:t>
      </w:r>
    </w:p>
    <w:p w14:paraId="2BFAA6FB" w14:textId="77777777" w:rsidR="003C709D" w:rsidRPr="004603DA" w:rsidRDefault="003C709D" w:rsidP="003C709D">
      <w:pPr>
        <w:rPr>
          <w:b/>
          <w:sz w:val="12"/>
        </w:rPr>
      </w:pPr>
    </w:p>
    <w:p w14:paraId="49E4BD74" w14:textId="77777777" w:rsidR="003C709D" w:rsidRPr="004603DA" w:rsidRDefault="003C709D" w:rsidP="003C709D">
      <w:pPr>
        <w:pStyle w:val="Heading4"/>
        <w:rPr>
          <w:rStyle w:val="Style13ptBold"/>
          <w:b/>
        </w:rPr>
      </w:pPr>
      <w:r w:rsidRPr="004603DA">
        <w:rPr>
          <w:rStyle w:val="Style13ptBold"/>
          <w:b/>
        </w:rPr>
        <w:t>No Korea</w:t>
      </w:r>
      <w:r>
        <w:rPr>
          <w:rStyle w:val="Style13ptBold"/>
          <w:b/>
        </w:rPr>
        <w:t>n</w:t>
      </w:r>
      <w:r w:rsidRPr="004603DA">
        <w:rPr>
          <w:rStyle w:val="Style13ptBold"/>
          <w:b/>
        </w:rPr>
        <w:t xml:space="preserve"> War or quick war – limited fuel supplies </w:t>
      </w:r>
    </w:p>
    <w:p w14:paraId="6744F5E9" w14:textId="77777777" w:rsidR="003C709D" w:rsidRPr="004603DA" w:rsidRDefault="003C709D" w:rsidP="003C709D">
      <w:r w:rsidRPr="004603DA">
        <w:rPr>
          <w:rStyle w:val="Style13ptBold"/>
        </w:rPr>
        <w:t>Hippel et al 15</w:t>
      </w:r>
      <w:r w:rsidRPr="004603DA">
        <w:t xml:space="preserve"> (David, Nautilus Institute Senior Associate, Peter Hayes, Nautilus Institute Executive Director, Roger Cavazos, retired from the army after 22 years of service, “An Updated Estimate of Energy Use in the Armed Forces of the Democratic People’s Republic of Korea (DPRK)</w:t>
      </w:r>
      <w:r>
        <w:t xml:space="preserve">”, Nautilus Institute For Security and Sustainability, </w:t>
      </w:r>
      <w:hyperlink r:id="rId69" w:history="1">
        <w:r w:rsidRPr="00A47128">
          <w:rPr>
            <w:rStyle w:val="Hyperlink"/>
          </w:rPr>
          <w:t>http://nautilus.org/napsnet/napsnet-special-reports/an-updated-estimate-of-energy-use-in-the-armed-forces-of-the-democratic-peoples-republic-of-korea-dprk/</w:t>
        </w:r>
      </w:hyperlink>
      <w:r>
        <w:t xml:space="preserve">, AG) </w:t>
      </w:r>
    </w:p>
    <w:p w14:paraId="5B9AE5A0" w14:textId="77777777" w:rsidR="003C709D" w:rsidRPr="004603DA" w:rsidRDefault="003C709D" w:rsidP="003C709D"/>
    <w:p w14:paraId="6068203C" w14:textId="77777777" w:rsidR="003C709D" w:rsidRPr="004603DA" w:rsidRDefault="003C709D" w:rsidP="003C709D">
      <w:pPr>
        <w:rPr>
          <w:sz w:val="12"/>
        </w:rPr>
      </w:pPr>
      <w:r w:rsidRPr="004603DA">
        <w:rPr>
          <w:u w:val="single"/>
        </w:rPr>
        <w:t>If North Korea chose to engage in a full-scale conflict, the pace of its war effort would be extremely rapid, with nearly continuous operations. In a three-week campaign with nearly constant operations, the ground forces would burn through the equivalent of about 6 months of what we estimate above to be its routine fuel usage. The Navy would likely use about 60 percent of their normal annual energy demand within the same three weeks.</w:t>
      </w:r>
      <w:r w:rsidRPr="004603DA">
        <w:rPr>
          <w:sz w:val="12"/>
        </w:rPr>
        <w:t xml:space="preserve"> Some reduction in military energy use will likely come from decreased energy usage in barracks, since most soldiers will be in the field, and through a reduction in stocks of equipment through attrition, as equipment either fails or is destroyed in battle. Some equipment may be recovered for repair, which would likely be difficult in a conflict situation. In all probability, repair options will be minimal and likely confined to operator-level repairs. In a full-fledged conflict with ROK/U.S. forces, the </w:t>
      </w:r>
      <w:r w:rsidRPr="004603DA">
        <w:rPr>
          <w:u w:val="single"/>
        </w:rPr>
        <w:t>DPRK’s stock of aircraft will be rapidly disabled or destroyed as a result of air to air action, and through targeting of DPRK planes on the ground. Some DPRK planes will be kept underground, but it is likely that those aircraft will either remain in storage or, if they are sent into action, will be quickly disabled.</w:t>
      </w:r>
      <w:r w:rsidRPr="004603DA">
        <w:rPr>
          <w:sz w:val="12"/>
        </w:rPr>
        <w:t xml:space="preserve"> Even if all of South Korea’s runways are cut, ROK and U.S. naval aviation, plus warplanes refueled from tanker facilities on Guam, would still be able to support a significant ROK/U.S. air presence. </w:t>
      </w:r>
      <w:r w:rsidRPr="004603DA">
        <w:rPr>
          <w:u w:val="single"/>
        </w:rPr>
        <w:t>Once North Korea’s limited stock of 4th generation fighter aircraft are no longer functioning (North Korea is believed to have 35 MiG-29s), North Korea’s remaining aircraft will be rapidly destroyed if they fly</w:t>
      </w:r>
      <w:r w:rsidRPr="004603DA">
        <w:rPr>
          <w:sz w:val="12"/>
        </w:rPr>
        <w:t xml:space="preserve">. North Korean aircraft remaining in North Korean airspace are less likely to be destroyed – and also flying fewer hours. Because North Korea’s formidable and layered air defenses pose a serious penetration challenge, U.S. and South Korean Air Forces are unlikely to enter North Korean airspace to attack individual aircraft. North Korea’s coastal (brown water) navy will likely sail south, parallel to the coast rather than away from the coast. </w:t>
      </w:r>
      <w:r w:rsidRPr="004603DA">
        <w:rPr>
          <w:u w:val="single"/>
        </w:rPr>
        <w:t>The farther south the flotilla moves and the further away from North Korea’s shore based (and hence stationary) artillery batteries and the further away from any air protection they move, the more likely they are to be disabled or destroyed. It is unlikely North Korea’s navy will conduct an underway replenishment of its fuel supplies.</w:t>
      </w:r>
      <w:r w:rsidRPr="004603DA">
        <w:rPr>
          <w:sz w:val="12"/>
        </w:rPr>
        <w:t xml:space="preserve"> A conflict will likely conclude prior to any naval vessels having to refuel. All North Korean ground forces due north of Seoul and in the vicinity of the Demilitarized Zone can reach Seoul on one full tank of fuel if there is minimal to no resistance to their advance along the way. If North Korean ground forces encounter strong resistance or are forced to take a circuitous route to Seoul they will likely not have fuel to go much further than Seoul. Unless—and this may be an element of DPRK strategy—the DPRK is able to capture and tap fuel depots in the ROK, within four days at the most, North Korea will need to move several thousand refueling vehicles along exposed routes through South Korea in order to refuel and re-arm the North Korean military. The ubiquitous two and one half ton truck and all its many variants are extremely vulnerable to small arms fire, artillery, missiles, and other weapons. </w:t>
      </w:r>
      <w:r w:rsidRPr="004603DA">
        <w:rPr>
          <w:u w:val="single"/>
        </w:rPr>
        <w:t xml:space="preserve">North Korea would need to refuel the energy-intensive fleet of two and one half ton trucks often in order to keep their military operation viable. It is unlikely North Korea can sustain such a dynamic and growing logistics chain for more than a few weeks, even in the event that it is able to advance into ROK territory. </w:t>
      </w:r>
      <w:r w:rsidRPr="004603DA">
        <w:rPr>
          <w:sz w:val="12"/>
        </w:rPr>
        <w:t xml:space="preserve">Given a conflict scenario similar to that sketched out above, several years ago, we carried out a rough calculation that suggested (and an updated version still suggests) that it would take about three to four months of DPRK refinery output, at current levels, to resupply the gasoline and diesel fuel that the military would use in the first month of an active conflict. By the end of the first month of conflict, it would take about two months of total refinery production plus imports (assuming current levels) of gasoline and diesel to operate for an additional month of war the DPRK military vehicles that we estimate might remain operable after the initial 30 days of conflict. This calculation includes several simplifying assumptions, each with significant to considerable degrees of uncertainty. First, it assumes that 50 percent of DPRK military ground vehicles and armaments would be inoperable after 30 days of conflict, and that 90 percent of the DPRK’s navy and 100 percent of its air force would be similarly inoperable or in deep storage. Given the superior firepower, particularly from the air, of the ROK/U.S. alliance, these assumptions seem reasonable to us. Second, it assumes that the DPRK does not have many months of fuel stored in deep bunkers. Here, we have no direct information one way or another, but suspect </w:t>
      </w:r>
      <w:r w:rsidRPr="004603DA">
        <w:rPr>
          <w:u w:val="single"/>
        </w:rPr>
        <w:t>that the relatively constant fuel shortages over the past decade and more have probably eroded stocks,</w:t>
      </w:r>
      <w:r w:rsidRPr="004603DA">
        <w:rPr>
          <w:sz w:val="12"/>
        </w:rPr>
        <w:t xml:space="preserve"> at least somewhat. Even if there were large stores if fuel deeply buried in the mountains of the DPRK, as is assumed by many, if only 50 percent of ground vehicles are operable, there will be limited capacity to move the fuel stocks to where they are needed. Third, it assumes that the one operating refinery continues to provide fuel at current levels, and that the second major DPRK refinery, at Sonbong on the DPRK’s northeast coast (currently and recently inactive) is not reopened. The degree to which the currently-operating refinery, in the DPRK’s northwest and connected by pipeline with China, maintains its output depends largely on the degree to which China continues supplying crude oil. Refineries are easy military targets, but it seems unlikely to us that the ROK-US forces would attack a facility so close to China. Whether China might increase or decrease the flow of crude oil to the refinery is an open question—our guess is that they might not do either. Reopening the Sonbong refinery would likely take much too long to help much in the event of a conflict, and it is unclear where the crude oil to fuel it would come from. Fourth, we assume that the current (mostly minor) sources of refined products would not increase or decrease much as a result of a conflict. If anything, it seems to us that it would be more difficult, not easier, to import oil by truck, train, or small tanker ship in the event of an armed conflict. These caveats notwithstanding, the essential finding from our calculation is that the DPRK military would quickly—in a matter of weeks or certainly months—run short of fuel in any major armed conflict. With regard to consideration of the terrible prospect of war on the Korean Peninsula, this finding has (at least) two implications. First, the major part of a war between the DPRK and the ROK and its allies is likely to be over, at least in terms of use of large fuel-using vehicles by the DPRK, within two or so months. Second, knowing that a war is likely to be brief, the ROK and its allies might be more inclined NOT to inflict difficult-to-reverse damage on major DPRK energy facilities. 4 Conclusion Though North Korea possesses the World’s fifth largest military and has the largest proportion of its citizens under arms of any nation</w:t>
      </w:r>
      <w:hyperlink r:id="rId70" w:anchor="_ftn32" w:history="1">
        <w:r w:rsidRPr="004603DA">
          <w:rPr>
            <w:rStyle w:val="Hyperlink"/>
            <w:sz w:val="12"/>
          </w:rPr>
          <w:t>[32]</w:t>
        </w:r>
      </w:hyperlink>
      <w:r w:rsidRPr="004603DA">
        <w:rPr>
          <w:sz w:val="12"/>
        </w:rPr>
        <w:t>, the military places a surprisingly light, relative to its size, burden on the overall energy budget of the country. There are likely both political and commercial reasons for such a large military to use energy so austerely. On a political level, one possibility is that it is the calculation of the DPRK’s leadership that the combination of aggressive rhetoric, as the DPRK has engaged in over the past few months, plus too much military activity can lead to perceptions that an attack is imminent, and sets the stage for miscalculation on either the DPRK or the ROK/U.S. side. On a practical level, a high military operations tempo places an excessive strain on existing DPRK supplies of petroleum fuels, and/or results in unaffordable outlays of hard currency to import diesel oil and gasoline. The international community has limited influence on how North Korea balances those choices but there are frameworks and suggested pathways that the international community can adopt to shape the DPRK’s response to its current dilemma</w:t>
      </w:r>
      <w:hyperlink r:id="rId71" w:anchor="_ftn33" w:history="1">
        <w:r w:rsidRPr="004603DA">
          <w:rPr>
            <w:rStyle w:val="Hyperlink"/>
            <w:sz w:val="12"/>
          </w:rPr>
          <w:t>[33]</w:t>
        </w:r>
      </w:hyperlink>
      <w:r w:rsidRPr="004603DA">
        <w:rPr>
          <w:sz w:val="12"/>
        </w:rPr>
        <w:t>. Consideration of the status of energy use in the DPRK military as described in this Working Paper, together with a thorough understanding (to the extent possible) of the motivations of DPRK leaders, can help to inform policy decisions related to the governance and future of the Korean peninsula.</w:t>
      </w:r>
    </w:p>
    <w:p w14:paraId="20D111B4" w14:textId="77777777" w:rsidR="003C709D" w:rsidRDefault="003C709D" w:rsidP="003C709D">
      <w:pPr>
        <w:rPr>
          <w:sz w:val="12"/>
        </w:rPr>
      </w:pPr>
    </w:p>
    <w:p w14:paraId="4E725808" w14:textId="1EDFEE58" w:rsidR="003C709D" w:rsidRPr="003C709D" w:rsidRDefault="003C709D" w:rsidP="003C709D">
      <w:pPr>
        <w:pStyle w:val="Heading3"/>
      </w:pPr>
      <w:r>
        <w:t>-</w:t>
      </w:r>
      <w:r w:rsidRPr="003C709D">
        <w:t>-A2: Accidents</w:t>
      </w:r>
    </w:p>
    <w:p w14:paraId="35D04339" w14:textId="77777777" w:rsidR="003C709D" w:rsidRPr="003C709D" w:rsidRDefault="003C709D" w:rsidP="003C709D"/>
    <w:p w14:paraId="13A80413" w14:textId="77777777" w:rsidR="003C709D" w:rsidRPr="000D55E5" w:rsidRDefault="003C709D" w:rsidP="003C709D">
      <w:pPr>
        <w:pStyle w:val="Heading4"/>
        <w:rPr>
          <w:rStyle w:val="Style13ptBold"/>
          <w:b/>
        </w:rPr>
      </w:pPr>
      <w:r w:rsidRPr="000D55E5">
        <w:rPr>
          <w:rStyle w:val="Style13ptBold"/>
          <w:b/>
        </w:rPr>
        <w:t xml:space="preserve">No Korean accidental wars – all parties strongly prefer no war </w:t>
      </w:r>
    </w:p>
    <w:p w14:paraId="2FB10639" w14:textId="77777777" w:rsidR="003C709D" w:rsidRPr="000D55E5" w:rsidRDefault="003C709D" w:rsidP="003C709D">
      <w:r w:rsidRPr="000D55E5">
        <w:rPr>
          <w:rStyle w:val="Style13ptBold"/>
        </w:rPr>
        <w:t>Farley 13</w:t>
      </w:r>
      <w:r>
        <w:t xml:space="preserve"> (Robert, </w:t>
      </w:r>
      <w:r w:rsidRPr="000D55E5">
        <w:t>Assistant professor at the Patterson School of International Diplomacy and Commerce</w:t>
      </w:r>
      <w:r>
        <w:t xml:space="preserve">, “North Korea and the Fallacy of Accidental Wars”, </w:t>
      </w:r>
      <w:hyperlink r:id="rId72" w:history="1">
        <w:r w:rsidRPr="00A47128">
          <w:rPr>
            <w:rStyle w:val="Hyperlink"/>
          </w:rPr>
          <w:t>http://thediplomat.com/2013/04/north-korea-and-the-fallacy-of-accidental-wars/?allpages=yes</w:t>
        </w:r>
      </w:hyperlink>
      <w:r>
        <w:t xml:space="preserve">, AG) </w:t>
      </w:r>
    </w:p>
    <w:p w14:paraId="354890D3" w14:textId="77777777" w:rsidR="003C709D" w:rsidRDefault="003C709D" w:rsidP="003C709D">
      <w:pPr>
        <w:rPr>
          <w:sz w:val="14"/>
        </w:rPr>
      </w:pPr>
      <w:r>
        <w:fldChar w:fldCharType="begin"/>
      </w:r>
      <w:r>
        <w:instrText xml:space="preserve"> HYPERLINK "http://www.tandfonline.com/doi/abs/10.1080/00396336308440409" \t "_blank" </w:instrText>
      </w:r>
      <w:r>
        <w:fldChar w:fldCharType="separate"/>
      </w:r>
      <w:r w:rsidRPr="000D55E5">
        <w:rPr>
          <w:rStyle w:val="Hyperlink"/>
        </w:rPr>
        <w:t>Accidental wars rarely happen</w:t>
      </w:r>
      <w:r>
        <w:rPr>
          <w:rStyle w:val="Hyperlink"/>
          <w:u w:val="single"/>
        </w:rPr>
        <w:fldChar w:fldCharType="end"/>
      </w:r>
      <w:r w:rsidRPr="000D55E5">
        <w:rPr>
          <w:u w:val="single"/>
        </w:rPr>
        <w:t>.</w:t>
      </w:r>
      <w:r w:rsidRPr="000D55E5">
        <w:rPr>
          <w:sz w:val="14"/>
        </w:rPr>
        <w:t xml:space="preserve"> Historians have demonstrated that most wars initially deemed “accidental,” (</w:t>
      </w:r>
      <w:r>
        <w:fldChar w:fldCharType="begin"/>
      </w:r>
      <w:r>
        <w:instrText xml:space="preserve"> HYPERLINK "http://thediplomat.com/2013/02/15/what-arms-race-why-asia-isnt-europe-1913/" \t "_blank" </w:instrText>
      </w:r>
      <w:r>
        <w:fldChar w:fldCharType="separate"/>
      </w:r>
      <w:r w:rsidRPr="000D55E5">
        <w:rPr>
          <w:rStyle w:val="Hyperlink"/>
          <w:sz w:val="14"/>
        </w:rPr>
        <w:t>perhaps most notably the First World War</w:t>
      </w:r>
      <w:r>
        <w:rPr>
          <w:rStyle w:val="Hyperlink"/>
          <w:sz w:val="14"/>
        </w:rPr>
        <w:fldChar w:fldCharType="end"/>
      </w:r>
      <w:r w:rsidRPr="000D55E5">
        <w:rPr>
          <w:sz w:val="14"/>
        </w:rPr>
        <w:t xml:space="preserve">), have in actuality resulted from deliberative state policy, even if the circumstances of the war were unplanned. While </w:t>
      </w:r>
      <w:r w:rsidRPr="000D55E5">
        <w:rPr>
          <w:u w:val="single"/>
        </w:rPr>
        <w:t>war</w:t>
      </w:r>
      <w:r w:rsidRPr="000D55E5">
        <w:rPr>
          <w:sz w:val="14"/>
        </w:rPr>
        <w:t xml:space="preserve"> seems discordant, it </w:t>
      </w:r>
      <w:r w:rsidRPr="000D55E5">
        <w:rPr>
          <w:u w:val="single"/>
        </w:rPr>
        <w:t xml:space="preserve">actually requires a great deal of cooperation and coordination. Fundamentally, two parties have to agree to conduct a war; otherwise, you have either a punitive raid or an armed surrender negotiation. </w:t>
      </w:r>
      <w:r w:rsidRPr="000D55E5">
        <w:rPr>
          <w:sz w:val="14"/>
        </w:rPr>
        <w:t xml:space="preserve">Consequently, the baseline for evaluating the chances for accidental war on the Korean Peninsula should be judged as quite low. </w:t>
      </w:r>
      <w:r w:rsidRPr="000D55E5">
        <w:rPr>
          <w:u w:val="single"/>
        </w:rPr>
        <w:t xml:space="preserve">South Korea, in all likelihood, </w:t>
      </w:r>
      <w:r>
        <w:fldChar w:fldCharType="begin"/>
      </w:r>
      <w:r>
        <w:instrText xml:space="preserve"> HYPERLINK "http://csis.org/publication/challenges-korean-unification-planning-0" \t "_blank" </w:instrText>
      </w:r>
      <w:r>
        <w:fldChar w:fldCharType="separate"/>
      </w:r>
      <w:r w:rsidRPr="000D55E5">
        <w:rPr>
          <w:rStyle w:val="Hyperlink"/>
        </w:rPr>
        <w:t>views the prospect</w:t>
      </w:r>
      <w:r>
        <w:rPr>
          <w:rStyle w:val="Hyperlink"/>
          <w:u w:val="single"/>
        </w:rPr>
        <w:fldChar w:fldCharType="end"/>
      </w:r>
      <w:r w:rsidRPr="000D55E5">
        <w:rPr>
          <w:u w:val="single"/>
        </w:rPr>
        <w:t xml:space="preserve"> of decisive victory against North Korea as worse than the status quo. The United States has no interest in fighting a war against the DPRK at the moment. For example, the sinking of the Cheonan was obviously an act of war, but neither the United States nor South Korea were interested in fighting a war on the terms offered.</w:t>
      </w:r>
      <w:r w:rsidRPr="000D55E5">
        <w:rPr>
          <w:sz w:val="14"/>
        </w:rPr>
        <w:t xml:space="preserve"> While we know less about the strategic calculus of North Korea, </w:t>
      </w:r>
      <w:r w:rsidRPr="000D55E5">
        <w:rPr>
          <w:u w:val="single"/>
        </w:rPr>
        <w:t>there is little reason to think that North Korea was interested in war</w:t>
      </w:r>
      <w:r w:rsidRPr="000D55E5">
        <w:rPr>
          <w:sz w:val="14"/>
        </w:rPr>
        <w:t>, either; it probed South Korean capabilities and resolve, but did not press the issue in ways that could have forced Seoul’s hand</w:t>
      </w:r>
      <w:r>
        <w:rPr>
          <w:sz w:val="14"/>
        </w:rPr>
        <w:t xml:space="preserve"> </w:t>
      </w:r>
    </w:p>
    <w:p w14:paraId="3BE8B982" w14:textId="28AE0E26" w:rsidR="003C709D" w:rsidRDefault="003C709D" w:rsidP="003C709D">
      <w:pPr>
        <w:pStyle w:val="Heading3"/>
      </w:pPr>
      <w:r>
        <w:t>--A2: Leadership Irrational</w:t>
      </w:r>
    </w:p>
    <w:p w14:paraId="40D78FA2" w14:textId="77777777" w:rsidR="003C709D" w:rsidRPr="003C709D" w:rsidRDefault="003C709D" w:rsidP="003C709D"/>
    <w:p w14:paraId="6A21754F" w14:textId="77777777" w:rsidR="003C709D" w:rsidRPr="00BC5E97" w:rsidRDefault="003C709D" w:rsidP="003C709D">
      <w:pPr>
        <w:pStyle w:val="Heading4"/>
        <w:rPr>
          <w:rStyle w:val="Style13ptBold"/>
          <w:b/>
        </w:rPr>
      </w:pPr>
      <w:r w:rsidRPr="00BC5E97">
        <w:rPr>
          <w:rStyle w:val="Style13ptBold"/>
          <w:b/>
        </w:rPr>
        <w:t>No Escalation – Kim-Jong-Un is pragmatic and won’t escalate conflict</w:t>
      </w:r>
    </w:p>
    <w:p w14:paraId="209E43AC" w14:textId="77777777" w:rsidR="003C709D" w:rsidRDefault="003C709D" w:rsidP="003C709D">
      <w:pPr>
        <w:rPr>
          <w:sz w:val="12"/>
        </w:rPr>
      </w:pPr>
      <w:r w:rsidRPr="00BC5E97">
        <w:rPr>
          <w:rStyle w:val="Style13ptBold"/>
        </w:rPr>
        <w:t>Gause 15</w:t>
      </w:r>
      <w:r w:rsidRPr="00BC5E97">
        <w:t xml:space="preserve"> (Ken, director of international affairs at </w:t>
      </w:r>
      <w:r>
        <w:t xml:space="preserve">CNA, “North Korea’s Provocation and Escalation Calculus”, Center for Naval Analyses, </w:t>
      </w:r>
      <w:hyperlink r:id="rId73" w:history="1">
        <w:r w:rsidRPr="00A47128">
          <w:rPr>
            <w:rStyle w:val="Hyperlink"/>
          </w:rPr>
          <w:t>https://www.cna.org/cna_files/pdf/COP-2015-U-011060.pdf</w:t>
        </w:r>
      </w:hyperlink>
      <w:r>
        <w:t xml:space="preserve">, AG)  </w:t>
      </w:r>
      <w:r w:rsidRPr="00BC5E97">
        <w:br/>
      </w:r>
      <w:r w:rsidRPr="00BC5E97">
        <w:rPr>
          <w:u w:val="single"/>
        </w:rPr>
        <w:t xml:space="preserve">Any discussion of deterrence should be tied to considerations of escalation. In the case of North Korea, these discussions should also be tied to the Supreme Leader’s drivers and boundaries. </w:t>
      </w:r>
      <w:r w:rsidRPr="00BC5E97">
        <w:rPr>
          <w:sz w:val="12"/>
        </w:rPr>
        <w:t xml:space="preserve">Carrying out random strategic messaging without understanding how those messages will resonate with Kim Jong-un is only a selfsatisfying act of wishful thinking. In the end, </w:t>
      </w:r>
      <w:r w:rsidRPr="00BC5E97">
        <w:rPr>
          <w:u w:val="single"/>
        </w:rPr>
        <w:t>North Korea’s calculus is tied largely to the personality and predilections of an individual. It is his fears and aspirations that need to be manipulated to deter, dissuade, or, if all else fails, mitigate.</w:t>
      </w:r>
      <w:r w:rsidRPr="00BC5E97">
        <w:rPr>
          <w:sz w:val="12"/>
        </w:rPr>
        <w:t xml:space="preserve"> Under Kim Jong-il, North Korea’s brinksmanship strategy used a framework with three stages: Provocation, Marking the Position, and Maintenance and Recognition. On the international level, this strategy was tied to missile and nuclear tests. Within the inter-Korea context, it was linked to naval (and later cyber) provocations. In both of these arenas, Kim Jong-il’s planning revolved around securing these three stages, ultimately achieving international recognition of the North Korean point of view. His tolerance for escalation was informed by decades of observation of South Korean and U.S. responses. De-escalation off-ramps were part of each provocational engagement. An early assessment of Kim Jong-un portrayed him as a leader who was growing in self-confidence and would likely see provocations as a policy tool. This assessment also portrayed Kim as someone who was bolstered by the outcome of the 2013 crisis and, therefore, less willing to forgo confrontation, confident that his will would win out in the end. Not endowed with his father’s deep knowledge of escalation dynamics on the peninsula, this assessment continued, Kim Jong-un was more prone to miscalculation. His growing self-assurance would deter his advisers from providing advice that contradicted his worldview. The events of the last couple of years suggest that this assessment may not be entirely correct. It is most likely applicable to intercrisis periods, as opposed to the period leading up to a provocation. In other words, during periods of increasing tension on the peninsula, Kim Jong-un may be willing to push strategies that appear bold and aggressive. But during this period, his decisionmaking is still informed by advisers and calibrated depending on external stimuli</w:t>
      </w:r>
      <w:r w:rsidRPr="00BC5E97">
        <w:rPr>
          <w:u w:val="single"/>
        </w:rPr>
        <w:t>. After a provocation occurs and the escalatory ladder is engaged (if the 2013 crisis is any indication) his decision-making changes. Decisions are heavily weighted toward the implications for his own position and legitimacy within the wider leadership. His self-perceived ability to de-escalate (and risk showing weakness) is diminished.</w:t>
      </w:r>
      <w:r w:rsidRPr="00BC5E97">
        <w:rPr>
          <w:sz w:val="12"/>
        </w:rPr>
        <w:t xml:space="preserve"> How far he is willing to move up the escalatory ladder is unknown. If this model of a leader (and by extension, a regime) going through a power consolidation is placed in the context of decision-making on future provocations, certain assumptions can be made that comport with how North Korea has acted since Kim Jong-un took over. It is a regime that will engage in non-violent demonstrations where escalation can be managed. On one hand, even in the face of warnings from the United States, South Korea, and China, North Korea conducted two missile tests in 2012 and a nuclear test in 2013. Such demonstrations feed the requirements for Kim’s power consolidation process. But, on the other hand, as international pressure has grown and the Sino-North Korean relationship has become more strained, Pyongyang has not engaged in another demonstration—although it has apparently engaged in a high profile (yet covert) cyber-attack. According to some sources, the economic pressures on the regime (especially from China) may not have deterred other tests, but may have slowed the pace of testing. If true, </w:t>
      </w:r>
      <w:r w:rsidRPr="00BC5E97">
        <w:rPr>
          <w:u w:val="single"/>
        </w:rPr>
        <w:t>it suggests that Kim Jong-un, while eager to move forward with these programs, has been influenced by external pressure and has likely listened to those within the regime who caution against moving too quickly. Despite its aggressive rhetoric, which has reached a new level of animosity under Kim Jong-un, the regime has not yet engaged in violent provocation.</w:t>
      </w:r>
      <w:r w:rsidRPr="00BC5E97">
        <w:rPr>
          <w:sz w:val="12"/>
        </w:rPr>
        <w:t xml:space="preserve"> Even during the Foal Eagle/Key Resolve exercises in 2013, 2014, and 2015 when the regime could have justified aggressive actions as a way of bolstering its own deterrent and responding to the aggressive actions of the United States and South Korea, it chose to confine its actions to rhetorical fusillades and Scud launches into the Sea of Japan. It made no attacks on South Korean territory or ships at sea. This suggests that the cost somehow outweighed the benefits that could have been gained from undertaking such actions. According to some reports, the pressure from China and the threats of retaliation from the Blue House and the South Korean Joint Staff, including decapitation strikes, may have figured into the North Korean calculus. The U.S. decision to forgo the testing of the Minuteman missile in 2013, as well as the U.S.-South Korean decision to downplay the 2014 and 2015 exercises, may have also provided needed off-ramps and a more deliberative decision-making process to occur inside Pyongyang. </w:t>
      </w:r>
      <w:r w:rsidRPr="00BC5E97">
        <w:rPr>
          <w:u w:val="single"/>
        </w:rPr>
        <w:t>Contrary to the portrait of an impetuous leader who makes emotional decisions and lashes out at perceived threats, to date, Kim Jong-un has proven to be a pragmatic decision-maker—someone who may be able to be deterred at the upper end of the escalation scale.</w:t>
      </w:r>
      <w:r w:rsidRPr="00BC5E97">
        <w:rPr>
          <w:sz w:val="12"/>
        </w:rPr>
        <w:t xml:space="preserve"> If, as the above suggests, North Korea can be deterred but only within certain boundaries and under specific circumstances, what can be done? First, it is important to understand that North Korea’s provocations can be categorized into four types, each driven by different motivations and potentially deterred by different strategies or combinations of strategies. As shown in Figure 5, provocations can be either kinetic or non-kinetic and they can be of low or high intensity.</w:t>
      </w:r>
      <w:r>
        <w:rPr>
          <w:sz w:val="12"/>
        </w:rPr>
        <w:t xml:space="preserve"> </w:t>
      </w:r>
    </w:p>
    <w:p w14:paraId="7296ED81" w14:textId="77777777" w:rsidR="003C709D" w:rsidRPr="003867D5" w:rsidRDefault="003C709D" w:rsidP="003C709D"/>
    <w:p w14:paraId="311E7AAD" w14:textId="77777777" w:rsidR="003C709D" w:rsidRPr="00BC5E97" w:rsidRDefault="003C709D" w:rsidP="003C709D">
      <w:pPr>
        <w:rPr>
          <w:sz w:val="12"/>
        </w:rPr>
      </w:pPr>
    </w:p>
    <w:p w14:paraId="79550EDE" w14:textId="77777777" w:rsidR="003C709D" w:rsidRDefault="003C709D" w:rsidP="003C709D"/>
    <w:p w14:paraId="4F285A8D" w14:textId="77777777" w:rsidR="003C709D" w:rsidRPr="003867D5" w:rsidRDefault="003C709D" w:rsidP="003C709D"/>
    <w:p w14:paraId="5A26AF75" w14:textId="26925E03" w:rsidR="003C709D" w:rsidRDefault="003C709D" w:rsidP="003C709D">
      <w:pPr>
        <w:pStyle w:val="Heading2"/>
      </w:pPr>
      <w:r w:rsidRPr="003C709D">
        <w:t xml:space="preserve">Yes War </w:t>
      </w:r>
    </w:p>
    <w:p w14:paraId="5E51F7AA" w14:textId="03D86C98" w:rsidR="003C709D" w:rsidRDefault="003C709D" w:rsidP="003C709D">
      <w:pPr>
        <w:pStyle w:val="Heading3"/>
      </w:pPr>
      <w:r>
        <w:t>--Laundry List</w:t>
      </w:r>
    </w:p>
    <w:p w14:paraId="0997139F" w14:textId="77777777" w:rsidR="003C709D" w:rsidRPr="003C709D" w:rsidRDefault="003C709D" w:rsidP="003C709D"/>
    <w:p w14:paraId="19260C59" w14:textId="77777777" w:rsidR="003C709D" w:rsidRPr="00DF7BA7" w:rsidRDefault="003C709D" w:rsidP="003C709D">
      <w:pPr>
        <w:pStyle w:val="Heading4"/>
        <w:rPr>
          <w:rStyle w:val="Style13ptBold"/>
          <w:b/>
        </w:rPr>
      </w:pPr>
      <w:r w:rsidRPr="00DF7BA7">
        <w:rPr>
          <w:rStyle w:val="Style13ptBold"/>
          <w:b/>
        </w:rPr>
        <w:t>Korean war likely – miscommunication, rogue commander</w:t>
      </w:r>
      <w:r>
        <w:rPr>
          <w:rStyle w:val="Style13ptBold"/>
          <w:b/>
        </w:rPr>
        <w:t>s, offensive tech</w:t>
      </w:r>
      <w:r w:rsidRPr="00DF7BA7">
        <w:rPr>
          <w:rStyle w:val="Style13ptBold"/>
          <w:b/>
        </w:rPr>
        <w:t xml:space="preserve">, and high tensions prove </w:t>
      </w:r>
    </w:p>
    <w:p w14:paraId="63B47AF0" w14:textId="77777777" w:rsidR="003C709D" w:rsidRDefault="003C709D" w:rsidP="003C709D">
      <w:r w:rsidRPr="000D55E5">
        <w:rPr>
          <w:rStyle w:val="Style13ptBold"/>
        </w:rPr>
        <w:t>Farley 13</w:t>
      </w:r>
      <w:r>
        <w:t xml:space="preserve"> (Robert, </w:t>
      </w:r>
      <w:r w:rsidRPr="000D55E5">
        <w:t>Assistant professor at the Patterson School of International Diplomacy and Commerce</w:t>
      </w:r>
      <w:r>
        <w:t xml:space="preserve">, “North Korea and the Fallacy of Accidental Wars”, </w:t>
      </w:r>
      <w:hyperlink r:id="rId74" w:history="1">
        <w:r w:rsidRPr="00A47128">
          <w:rPr>
            <w:rStyle w:val="Hyperlink"/>
          </w:rPr>
          <w:t>http://thediplomat.com/2013/04/north-korea-and-the-fallacy-of-accidental-wars/?allpages=yes</w:t>
        </w:r>
      </w:hyperlink>
      <w:r>
        <w:t xml:space="preserve">, AG) </w:t>
      </w:r>
    </w:p>
    <w:p w14:paraId="1DDD2367" w14:textId="77777777" w:rsidR="003C709D" w:rsidRDefault="003C709D" w:rsidP="003C709D">
      <w:pPr>
        <w:rPr>
          <w:sz w:val="12"/>
        </w:rPr>
      </w:pPr>
      <w:r w:rsidRPr="000E1C2E">
        <w:rPr>
          <w:sz w:val="12"/>
        </w:rPr>
        <w:t xml:space="preserve">This said, </w:t>
      </w:r>
      <w:r w:rsidRPr="000E1C2E">
        <w:rPr>
          <w:u w:val="single"/>
        </w:rPr>
        <w:t>there are conditions under which the chances for accidental wars increase. If the main parties do not communicate well (or at all) with one another, they may misunderstand messages designed to convey commitment or capability. Cultural differences can contribute to a lack of appreciation of how a potential foe thinks about the costs and benefits of war. Domestic conflict invariably complicates foreign policy, as state leaders often act according to a logic that places the dictata of their governing coalitions above foreign policy concerns. Finally, leaders do not have full control over their military organizations; a rogue artillery commander, fighter pilot, or sub skipper can effectively initiate hostilities on their own.</w:t>
      </w:r>
      <w:r w:rsidRPr="000E1C2E">
        <w:rPr>
          <w:sz w:val="12"/>
        </w:rPr>
        <w:t xml:space="preserve"> All of these conditions can lead to situations in which states commit what they believe is limited force in service of what they believe are limited objectives, but in actuality threatens core interests of the enemy. </w:t>
      </w:r>
      <w:hyperlink r:id="rId75" w:history="1">
        <w:r w:rsidRPr="000E1C2E">
          <w:rPr>
            <w:rStyle w:val="Hyperlink"/>
            <w:sz w:val="12"/>
          </w:rPr>
          <w:t>Enjoying this article? Click here to subscribe for full access. Just $5 a month.</w:t>
        </w:r>
      </w:hyperlink>
      <w:r w:rsidRPr="000E1C2E">
        <w:rPr>
          <w:sz w:val="12"/>
        </w:rPr>
        <w:t xml:space="preserve"> The potential for </w:t>
      </w:r>
      <w:r w:rsidRPr="000E1C2E">
        <w:rPr>
          <w:u w:val="single"/>
        </w:rPr>
        <w:t>accidental war is highest in conditions where technology and doctrine overwhelmingly favor quick, offensive action, and produce quick, decisive outcomes. Wars that could de-escalate following a border skirmish and a few artillery duels can escalate beyond control if both sides understand the timing of offensive action to be critical. Arguably, the conditions on the Korean Peninsula currently match this description.</w:t>
      </w:r>
      <w:r w:rsidRPr="000E1C2E">
        <w:rPr>
          <w:sz w:val="12"/>
        </w:rPr>
        <w:t xml:space="preserve"> Although there’s virtually no scenario in which North Korea could win a war, if allowed to mobilize and launch well prepared, coordinate offensive activities the DPRK could </w:t>
      </w:r>
      <w:r>
        <w:fldChar w:fldCharType="begin"/>
      </w:r>
      <w:r>
        <w:instrText xml:space="preserve"> HYPERLINK "http://www.orbat.com/site/agtw_news/news.html" \t "_blank" </w:instrText>
      </w:r>
      <w:r>
        <w:fldChar w:fldCharType="separate"/>
      </w:r>
      <w:r w:rsidRPr="000E1C2E">
        <w:rPr>
          <w:rStyle w:val="Hyperlink"/>
          <w:sz w:val="12"/>
        </w:rPr>
        <w:t>inflict severe damage</w:t>
      </w:r>
      <w:r>
        <w:rPr>
          <w:rStyle w:val="Hyperlink"/>
          <w:sz w:val="12"/>
        </w:rPr>
        <w:fldChar w:fldCharType="end"/>
      </w:r>
      <w:r w:rsidRPr="000E1C2E">
        <w:rPr>
          <w:sz w:val="12"/>
        </w:rPr>
        <w:t xml:space="preserve"> on the South Korean military and South Korean civilians. Similarly, a pre-emptive U.S.-ROK assault on the North Korean military, or an attack launched in the very early stages of a North Korean assault, could substantially undercut the power of North Korea’s first punch. Such an operation would include a wide array of attacks, launched from sea, air, and land platforms, targeting North Korean airfields, communication nodes, and logistic chokepoints. These attacks would attempt to eliminate North Korean offensive capabilities, especially for direct attacks against the South (and presumably against Japan). The ability of the DPRK to </w:t>
      </w:r>
      <w:r>
        <w:fldChar w:fldCharType="begin"/>
      </w:r>
      <w:r>
        <w:instrText xml:space="preserve"> HYPERLINK "http://killerapps.foreignpolicy.com/posts/2013/04/01/what_do_north_koreas_air_defenses_look_like" \t "_blank" </w:instrText>
      </w:r>
      <w:r>
        <w:fldChar w:fldCharType="separate"/>
      </w:r>
      <w:r w:rsidRPr="000E1C2E">
        <w:rPr>
          <w:rStyle w:val="Hyperlink"/>
          <w:sz w:val="12"/>
        </w:rPr>
        <w:t>provide any defense</w:t>
      </w:r>
      <w:r>
        <w:rPr>
          <w:rStyle w:val="Hyperlink"/>
          <w:sz w:val="12"/>
        </w:rPr>
        <w:fldChar w:fldCharType="end"/>
      </w:r>
      <w:r w:rsidRPr="000E1C2E">
        <w:rPr>
          <w:sz w:val="12"/>
        </w:rPr>
        <w:t xml:space="preserve"> against a committed air offensive is in deep question, despite a large air force and an extensive SAM network. North Korea is the war that the U.S. Air Force (USAF) (and to a lesser extent, the U.S. Navy) have been dreaming about fighting since the 1970s, and they remain well prepared to fight it. The last major armored offensive to push forward under a condition of enemy air supremacy was the North Vietnamese Easter Offensive of 1972, which ended in disaster; the North Koreans would operate under considerably greater handicap. </w:t>
      </w:r>
      <w:r w:rsidRPr="000E1C2E">
        <w:rPr>
          <w:u w:val="single"/>
        </w:rPr>
        <w:t>The North Korean nuclear program exacerbates these difficulties. If the ROK and United States decided to launch a preemptive strike, DPRK nuclear sites would be among their first targets. The ability of U.S. and South Korean intelligence to successfully identify these targets (and to assess their destruction at high levels of confidence) remains highly questionable, but North Korea might nevertheless decide that it needs to use the weapons in some fashion in order to preserve the strategic and political balance.</w:t>
      </w:r>
      <w:r w:rsidRPr="000E1C2E">
        <w:rPr>
          <w:sz w:val="12"/>
        </w:rPr>
        <w:t xml:space="preserve"> Whether the use of weapons would prevent regime destruction is a different question entirely; the senior military and political leadership may assess the weapons as regime saviors, even if a nuclear detonation would ensure the resolve of South Korea and the U.S. to end the DPRK. Daryl Press and Keir Leiber </w:t>
      </w:r>
      <w:r>
        <w:fldChar w:fldCharType="begin"/>
      </w:r>
      <w:r>
        <w:instrText xml:space="preserve"> HYPERLINK "http://www.foreignaffairs.com/articles/139091/keir-a-lieber-and-daryl-g-press/the-next-korean-war?page=2" \t "_blank" </w:instrText>
      </w:r>
      <w:r>
        <w:fldChar w:fldCharType="separate"/>
      </w:r>
      <w:r w:rsidRPr="000E1C2E">
        <w:rPr>
          <w:rStyle w:val="Hyperlink"/>
          <w:sz w:val="12"/>
        </w:rPr>
        <w:t>sensibly warn</w:t>
      </w:r>
      <w:r>
        <w:rPr>
          <w:rStyle w:val="Hyperlink"/>
          <w:sz w:val="12"/>
        </w:rPr>
        <w:fldChar w:fldCharType="end"/>
      </w:r>
      <w:r w:rsidRPr="000E1C2E">
        <w:rPr>
          <w:sz w:val="12"/>
        </w:rPr>
        <w:t xml:space="preserve"> about the potential that attacks against the North Korean leadership cadre might have destabilizing effects. The U.S. may well refrain from launching attacks directly against the North Korean leadership in order to maintain some rump level of communications, and to give the leadership a potential survival strategy beyond nuclear escalation. Precedents for not directly attacking the leadership include Libya in 2011 and Serbia in 1999. However, given the close ties between the Kim regime and the senior military leadership, and the identification of the state itself with the Kim clan, there could be considerable temptation to strike. These dynamics operate on the North Korean side, as well. Senior North Korean military officers are professionals; they surely understand the power of the advanced American and South Korean military establishments, and appreciate that pre-emption could prove disastrous to North Korean military prospects. The appropriate response to concern about catastrophic defeat at the hands of the United States and South Korea would surely be to deescalate the crisis, but DPRK domestic politics may, for the time, preclude that possibility. Nevertheless, it is exceedingly difficult to believe that serious military professionals within the DPRK believe in the possibility of victory against the United States. Motivated bias surely matters to decision-making, but just as surely must have some limits. Thus, if North Korea successfully convinces the U.S. and the ROK that war is inevitable, it is almost irresponsible for the latter not to launch a pre-emptive attack that would disrupt North Korean preparations. Were a war to take place without pre-emption, the political opposition in both countries would take the current leadership to task for failing to take steps to destroy the DPRK’s military at its stepping off points. The political implications of this logic are obviously grim, and it should be clear that neither Seoul nor Washington believes, at this point, that war is inevitable. At the same time, convincing North Korea that war is inevitable could have similar disastrous effects. This is undoubtedly why the United States has responded in slow, measured fashion to North Korean provocations.</w:t>
      </w:r>
      <w:r>
        <w:rPr>
          <w:sz w:val="12"/>
        </w:rPr>
        <w:t xml:space="preserve">  </w:t>
      </w:r>
    </w:p>
    <w:p w14:paraId="4EE56F01" w14:textId="77777777" w:rsidR="009C243D" w:rsidRDefault="009C243D" w:rsidP="003C709D">
      <w:pPr>
        <w:rPr>
          <w:sz w:val="12"/>
        </w:rPr>
      </w:pPr>
    </w:p>
    <w:p w14:paraId="52E04B69" w14:textId="50944013" w:rsidR="009C243D" w:rsidRDefault="009C243D" w:rsidP="009C243D">
      <w:pPr>
        <w:pStyle w:val="Heading3"/>
      </w:pPr>
      <w:r>
        <w:t>--Draw In</w:t>
      </w:r>
    </w:p>
    <w:p w14:paraId="01B9D104" w14:textId="77777777" w:rsidR="009C243D" w:rsidRPr="009C243D" w:rsidRDefault="009C243D" w:rsidP="009C243D"/>
    <w:p w14:paraId="72FBDED5" w14:textId="77777777" w:rsidR="009C243D" w:rsidRDefault="009C243D" w:rsidP="009C243D">
      <w:pPr>
        <w:pStyle w:val="Heading4"/>
      </w:pPr>
      <w:r>
        <w:t>North Korea war would escalate and draw in U.S. – China Conflict</w:t>
      </w:r>
    </w:p>
    <w:p w14:paraId="43A07C27" w14:textId="77777777" w:rsidR="009C243D" w:rsidRPr="00FE1BE2" w:rsidRDefault="009C243D" w:rsidP="009C243D">
      <w:pPr>
        <w:rPr>
          <w:bCs/>
          <w:szCs w:val="16"/>
        </w:rPr>
      </w:pPr>
      <w:r>
        <w:rPr>
          <w:rStyle w:val="Style13ptBold"/>
        </w:rPr>
        <w:t xml:space="preserve">Dobbins et. al 11 </w:t>
      </w:r>
      <w:r w:rsidRPr="009C243D">
        <w:t>(James Dobbins • David C. Gompert David A. Shlapak • Andrew Scobell, RAND, Conflict with China: Prospects, Consequences, and Strategies for Deterrence, 2011, The research described in this report was sponsored by the United States Army, The RAND Corporation is a nonprofit institution that helps improve policy and decisionmaking through research and analysis. RAND’s publications do not necessarily reflect the opinions of its research clients and sponsors. http://www.rand.org/content/dam/rand/pubs/occasional_papers/2011/RAND_OP344.pdf) GG</w:t>
      </w:r>
    </w:p>
    <w:p w14:paraId="7EC7B7DC" w14:textId="77777777" w:rsidR="009C243D" w:rsidRDefault="009C243D" w:rsidP="009C243D">
      <w:r w:rsidRPr="00D131A9">
        <w:rPr>
          <w:rStyle w:val="StyleUnderline"/>
        </w:rPr>
        <w:t>A North Korean collapse could emanate</w:t>
      </w:r>
      <w:r>
        <w:t xml:space="preserve"> from a failed economy, a contested power transition after the death of Kim Jong-il, or defeat in a war with the South. </w:t>
      </w:r>
      <w:r w:rsidRPr="00D131A9">
        <w:rPr>
          <w:rStyle w:val="StyleUnderline"/>
        </w:rPr>
        <w:t>In any such scenario, the situation in North Korea would likely be chaotic and confused</w:t>
      </w:r>
      <w:r>
        <w:t xml:space="preserve">. Hundreds of thousands, perhaps </w:t>
      </w:r>
      <w:r w:rsidRPr="00D131A9">
        <w:rPr>
          <w:rStyle w:val="StyleUnderline"/>
        </w:rPr>
        <w:t>millions, of civilians would migrate toward North Korea’s borders in search of food and safety from clashes between rival armed groups</w:t>
      </w:r>
      <w:r>
        <w:t xml:space="preserve">. Collapse of </w:t>
      </w:r>
      <w:r w:rsidRPr="00D131A9">
        <w:rPr>
          <w:rStyle w:val="StyleUnderline"/>
        </w:rPr>
        <w:t>central control would also jeopardize the security of the North’s</w:t>
      </w:r>
      <w:r>
        <w:t xml:space="preserve"> weapons of mass destruction (</w:t>
      </w:r>
      <w:r w:rsidRPr="00D131A9">
        <w:rPr>
          <w:rStyle w:val="StyleUnderline"/>
        </w:rPr>
        <w:t>WMD</w:t>
      </w:r>
      <w:r>
        <w:t xml:space="preserve">) </w:t>
      </w:r>
      <w:r w:rsidRPr="00D131A9">
        <w:rPr>
          <w:rStyle w:val="StyleUnderline"/>
        </w:rPr>
        <w:t>and missile assets China might fully mobilize in the Shenyang Military Region</w:t>
      </w:r>
      <w:r>
        <w:t xml:space="preserve"> (Shenyang MR), </w:t>
      </w:r>
      <w:r w:rsidRPr="00D131A9">
        <w:rPr>
          <w:rStyle w:val="StyleUnderline"/>
        </w:rPr>
        <w:t>and could</w:t>
      </w:r>
      <w:r>
        <w:t xml:space="preserve"> well send </w:t>
      </w:r>
      <w:r w:rsidRPr="00D131A9">
        <w:rPr>
          <w:rStyle w:val="StyleUnderline"/>
        </w:rPr>
        <w:t>sizable forces cross the Yalu in an effort to sort out refugee flows on the Korean side of their border</w:t>
      </w:r>
      <w:r>
        <w:t xml:space="preserve">. </w:t>
      </w:r>
      <w:r w:rsidRPr="00D131A9">
        <w:rPr>
          <w:rStyle w:val="StyleUnderline"/>
        </w:rPr>
        <w:t>The immediate operational concerns for</w:t>
      </w:r>
      <w:r>
        <w:t xml:space="preserve"> United States Forces–Korea/Combined Forces Command (</w:t>
      </w:r>
      <w:r w:rsidRPr="00D131A9">
        <w:rPr>
          <w:rStyle w:val="StyleUnderline"/>
        </w:rPr>
        <w:t>USFK/CFC</w:t>
      </w:r>
      <w:r>
        <w:t xml:space="preserve">) </w:t>
      </w:r>
      <w:r w:rsidRPr="00D131A9">
        <w:rPr>
          <w:rStyle w:val="StyleUnderline"/>
        </w:rPr>
        <w:t>would be to secure ballistic missile launch and WMD sites</w:t>
      </w:r>
      <w:r>
        <w:t xml:space="preserve">. </w:t>
      </w:r>
      <w:r w:rsidRPr="00D131A9">
        <w:rPr>
          <w:rStyle w:val="StyleUnderline"/>
        </w:rPr>
        <w:t>If any coherent North Korean army remained, neutralizing</w:t>
      </w:r>
      <w:r>
        <w:t xml:space="preserve"> Korean People’s Army (</w:t>
      </w:r>
      <w:r w:rsidRPr="00D131A9">
        <w:rPr>
          <w:rStyle w:val="StyleUnderline"/>
        </w:rPr>
        <w:t>KPA) long-range artillery</w:t>
      </w:r>
      <w:r>
        <w:t xml:space="preserve"> threatening Seoul </w:t>
      </w:r>
      <w:r w:rsidRPr="00D131A9">
        <w:rPr>
          <w:rStyle w:val="StyleUnderline"/>
        </w:rPr>
        <w:t>could</w:t>
      </w:r>
      <w:r>
        <w:t xml:space="preserve"> also </w:t>
      </w:r>
      <w:r w:rsidRPr="00D131A9">
        <w:rPr>
          <w:rStyle w:val="StyleUnderline"/>
        </w:rPr>
        <w:t>be needed</w:t>
      </w:r>
      <w:r>
        <w:t>. For these missions, special operations forces (</w:t>
      </w:r>
      <w:r w:rsidRPr="00D131A9">
        <w:rPr>
          <w:rStyle w:val="StyleUnderline"/>
        </w:rPr>
        <w:t>SOF</w:t>
      </w:r>
      <w:r>
        <w:t xml:space="preserve">), </w:t>
      </w:r>
      <w:r w:rsidRPr="00D131A9">
        <w:rPr>
          <w:rStyle w:val="StyleUnderline"/>
        </w:rPr>
        <w:t>forced entry, and airlift capabilities will be at a premium</w:t>
      </w:r>
      <w:r>
        <w:t xml:space="preserve">. China meanwhile would view the insertion of U.S. and Republic of Korea (ROK) forces north of the DMZ with concern, and might move its own forces in, if it had not already begun to do so, both to contain the disorder and preempt a ROK/U.S. takeover of the entire country. </w:t>
      </w:r>
      <w:r w:rsidRPr="00D131A9">
        <w:rPr>
          <w:rStyle w:val="StyleUnderline"/>
        </w:rPr>
        <w:t>While the ROK would provide sizable forces and capabilities for these missions, they would be inadequate to deal with the scope and complexity of a complete DPRK collapse</w:t>
      </w:r>
      <w:r>
        <w:t xml:space="preserve">. Substantial and extended commitments of U.S. ground forces would be required to rapidly seize and secure numerous locations, some with vast perimeters. SOF and dedicated chemical, biological, radiological, nuclear, and high-yield explosives (CBRNE) units will be insufficient to deal with the situation. </w:t>
      </w:r>
      <w:r w:rsidRPr="00D131A9">
        <w:rPr>
          <w:rStyle w:val="StyleUnderline"/>
        </w:rPr>
        <w:t>The likelihood of confrontations</w:t>
      </w:r>
      <w:r>
        <w:t xml:space="preserve">, accidental or otherwise, </w:t>
      </w:r>
      <w:r w:rsidRPr="00D131A9">
        <w:rPr>
          <w:rStyle w:val="StyleUnderline"/>
        </w:rPr>
        <w:t>between U.S. and Chinese forces is high, with significant potential for escalation</w:t>
      </w:r>
      <w:r>
        <w:t>. Beyond the pressures to intervene and deal with the immediate consequences of a failed DPRK, the United States will be forced to confront the thorny issue of the desired end-state: unification (the preferred outcome of our ally, the ROK) or the continued division of Korea (China’s strong preference).</w:t>
      </w:r>
    </w:p>
    <w:p w14:paraId="402F55D0" w14:textId="77777777" w:rsidR="009C243D" w:rsidRDefault="009C243D" w:rsidP="003C709D">
      <w:pPr>
        <w:rPr>
          <w:sz w:val="12"/>
        </w:rPr>
      </w:pPr>
    </w:p>
    <w:p w14:paraId="47A3F491" w14:textId="015CA560" w:rsidR="003C709D" w:rsidRDefault="003C709D" w:rsidP="003C709D">
      <w:pPr>
        <w:pStyle w:val="Heading3"/>
      </w:pPr>
      <w:r>
        <w:t>--A2: No Escalation</w:t>
      </w:r>
    </w:p>
    <w:p w14:paraId="532398FE" w14:textId="77777777" w:rsidR="003C709D" w:rsidRPr="003C709D" w:rsidRDefault="003C709D" w:rsidP="003C709D"/>
    <w:p w14:paraId="77EA49D2" w14:textId="77777777" w:rsidR="003C709D" w:rsidRPr="00900A0E" w:rsidRDefault="003C709D" w:rsidP="003C709D">
      <w:pPr>
        <w:pStyle w:val="Heading4"/>
        <w:rPr>
          <w:rStyle w:val="Style13ptBold"/>
          <w:b/>
        </w:rPr>
      </w:pPr>
      <w:r w:rsidRPr="00900A0E">
        <w:rPr>
          <w:rStyle w:val="Style13ptBold"/>
          <w:b/>
        </w:rPr>
        <w:t xml:space="preserve">Korean war goes nuclear – haystacking, close proximity, and large military exercises </w:t>
      </w:r>
    </w:p>
    <w:p w14:paraId="721EF3BF" w14:textId="77777777" w:rsidR="003C709D" w:rsidRPr="00900A0E" w:rsidRDefault="003C709D" w:rsidP="003C709D">
      <w:r w:rsidRPr="00900A0E">
        <w:rPr>
          <w:rStyle w:val="Style13ptBold"/>
        </w:rPr>
        <w:t>McLennan 16</w:t>
      </w:r>
      <w:r>
        <w:t xml:space="preserve"> (Garth, degrees in Political Science and Criminal Justice from Arizona State University, “Needle in a Haystack: How North Korea Could Fight a Nuclear War”, 38North, </w:t>
      </w:r>
      <w:hyperlink r:id="rId76" w:history="1">
        <w:r w:rsidRPr="00A47128">
          <w:rPr>
            <w:rStyle w:val="Hyperlink"/>
          </w:rPr>
          <w:t>http://38north.org/2016/06/gmclennan061316/</w:t>
        </w:r>
      </w:hyperlink>
      <w:r>
        <w:t>, AG)</w:t>
      </w:r>
    </w:p>
    <w:p w14:paraId="2879ED56" w14:textId="77777777" w:rsidR="003C709D" w:rsidRPr="00900A0E" w:rsidRDefault="003C709D" w:rsidP="003C709D">
      <w:pPr>
        <w:rPr>
          <w:sz w:val="12"/>
        </w:rPr>
      </w:pPr>
      <w:r w:rsidRPr="00900A0E">
        <w:rPr>
          <w:sz w:val="12"/>
        </w:rPr>
        <w:t>Since its January 6 test of what was claimed to be a hydrogen bomb and a follow-up satellite launch on February 7, North Korea’s nuclear weapons program has received a considerable amount of attention. The United Nations Security Council (UNSC) unanimously passed Resolution 2270 at the beginning of March</w:t>
      </w:r>
      <w:bookmarkStart w:id="0" w:name="_ftnref1"/>
      <w:r w:rsidRPr="00900A0E">
        <w:rPr>
          <w:sz w:val="12"/>
        </w:rPr>
        <w:fldChar w:fldCharType="begin"/>
      </w:r>
      <w:r w:rsidRPr="00900A0E">
        <w:rPr>
          <w:sz w:val="12"/>
        </w:rPr>
        <w:instrText xml:space="preserve"> HYPERLINK "http://38north.org/2016/06/gmclennan061316/" \l "_ftn1" </w:instrText>
      </w:r>
      <w:r w:rsidRPr="00900A0E">
        <w:rPr>
          <w:sz w:val="12"/>
        </w:rPr>
      </w:r>
      <w:r w:rsidRPr="00900A0E">
        <w:rPr>
          <w:sz w:val="12"/>
        </w:rPr>
        <w:fldChar w:fldCharType="separate"/>
      </w:r>
      <w:r w:rsidRPr="00900A0E">
        <w:rPr>
          <w:rStyle w:val="Hyperlink"/>
          <w:sz w:val="12"/>
        </w:rPr>
        <w:t>[1]</w:t>
      </w:r>
      <w:r w:rsidRPr="00900A0E">
        <w:rPr>
          <w:sz w:val="12"/>
        </w:rPr>
        <w:fldChar w:fldCharType="end"/>
      </w:r>
      <w:bookmarkEnd w:id="0"/>
      <w:r w:rsidRPr="00900A0E">
        <w:rPr>
          <w:sz w:val="12"/>
        </w:rPr>
        <w:t xml:space="preserve"> in what has been widely viewed as one of the most sweeping sets of economic sanctions on Pyongyang to date. In addition, American officials have pressed their reluctant Chinese counterparts for greater cooperation in checking Pyongyang, South Korea closed down the Kaesong Industrial Zone it operates with the Democratic People’s Republic of Korea (DPRK), and Washington has refocused attention on the possibility of deploying the Terminal High-Altitude Area Defense (THAAD) system to the Republic of Korea (ROK). Much less coverage and attention has been paid to how the North Korean leadership might actually use nuclear weapons in a live, operational setting. The avoidance of discussion on this issue is hardly surprising; analysis of nuclear combat theory and doctrine is somewhat of a taboo in the strategic community,</w:t>
      </w:r>
      <w:bookmarkStart w:id="1" w:name="_ftnref2"/>
      <w:r w:rsidRPr="00900A0E">
        <w:rPr>
          <w:sz w:val="12"/>
        </w:rPr>
        <w:fldChar w:fldCharType="begin"/>
      </w:r>
      <w:r w:rsidRPr="00900A0E">
        <w:rPr>
          <w:sz w:val="12"/>
        </w:rPr>
        <w:instrText xml:space="preserve"> HYPERLINK "http://38north.org/2016/06/gmclennan061316/" \l "_ftn2" </w:instrText>
      </w:r>
      <w:r w:rsidRPr="00900A0E">
        <w:rPr>
          <w:sz w:val="12"/>
        </w:rPr>
      </w:r>
      <w:r w:rsidRPr="00900A0E">
        <w:rPr>
          <w:sz w:val="12"/>
        </w:rPr>
        <w:fldChar w:fldCharType="separate"/>
      </w:r>
      <w:r w:rsidRPr="00900A0E">
        <w:rPr>
          <w:rStyle w:val="Hyperlink"/>
          <w:sz w:val="12"/>
        </w:rPr>
        <w:t>[2]</w:t>
      </w:r>
      <w:r w:rsidRPr="00900A0E">
        <w:rPr>
          <w:sz w:val="12"/>
        </w:rPr>
        <w:fldChar w:fldCharType="end"/>
      </w:r>
      <w:bookmarkEnd w:id="1"/>
      <w:r w:rsidRPr="00900A0E">
        <w:rPr>
          <w:sz w:val="12"/>
        </w:rPr>
        <w:t xml:space="preserve"> almost certainly borne of the ideas of mutually-assured-destruction (MAD) and measurements in megadeaths (a morbid metric defining nuclear combat deaths of at least one million) that were derived from the conclusions reached by Cold War thinkers and analysts. However, this avoidance needs to change. Undoubtedly it is uncomfortable to contemplate scenarios involving violence on such a grand scale, but the reality is that the global nuclear weapons landscape has fundamentally changed in the quarter century since the Soviet Union crumbled, and has brought about a strategic environment in which it can no longer be assumed that such weapons will never be used. Topics of discussion related to nuclear weapons need to extend beyond nonproliferation or attempts at containing burgeoning powers on the hunt for the bomb. More than a decade of punishing sanctions have thus far not had the desired effect on North Korean behavior and the new ones implemented in accordance with UNSCR Resolution 2270 are unlikely to be more effective. </w:t>
      </w:r>
      <w:r w:rsidRPr="00900A0E">
        <w:rPr>
          <w:u w:val="single"/>
        </w:rPr>
        <w:t>Kim Jong Un’s regime, like its predecessor, sees nuclear weapons as the ultimate guarantor of state survival.</w:t>
      </w:r>
      <w:r w:rsidRPr="00900A0E">
        <w:rPr>
          <w:sz w:val="12"/>
        </w:rPr>
        <w:t xml:space="preserve"> Taken from the perspective of a dictator, it isn’t difficult to imagine the Kim regime looking to the fate of toppled Libyan strongman Muammar Gaddafi, who cooperated with the United States on the surrender of his own WMD stockpiles yet was deposed and ultimately killed by opposition rebels backed by Washington in 2011, and opting for another course.</w:t>
      </w:r>
      <w:bookmarkStart w:id="2" w:name="_ftnref3"/>
      <w:r w:rsidRPr="00900A0E">
        <w:rPr>
          <w:sz w:val="12"/>
        </w:rPr>
        <w:fldChar w:fldCharType="begin"/>
      </w:r>
      <w:r w:rsidRPr="00900A0E">
        <w:rPr>
          <w:sz w:val="12"/>
        </w:rPr>
        <w:instrText xml:space="preserve"> HYPERLINK "http://38north.org/2016/06/gmclennan061316/" \l "_ftn3" </w:instrText>
      </w:r>
      <w:r w:rsidRPr="00900A0E">
        <w:rPr>
          <w:sz w:val="12"/>
        </w:rPr>
      </w:r>
      <w:r w:rsidRPr="00900A0E">
        <w:rPr>
          <w:sz w:val="12"/>
        </w:rPr>
        <w:fldChar w:fldCharType="separate"/>
      </w:r>
      <w:r w:rsidRPr="00900A0E">
        <w:rPr>
          <w:rStyle w:val="Hyperlink"/>
          <w:sz w:val="12"/>
        </w:rPr>
        <w:t>[3]</w:t>
      </w:r>
      <w:r w:rsidRPr="00900A0E">
        <w:rPr>
          <w:sz w:val="12"/>
        </w:rPr>
        <w:fldChar w:fldCharType="end"/>
      </w:r>
      <w:bookmarkEnd w:id="2"/>
      <w:r w:rsidRPr="00900A0E">
        <w:rPr>
          <w:sz w:val="12"/>
        </w:rPr>
        <w:t xml:space="preserve"> </w:t>
      </w:r>
      <w:r w:rsidRPr="00900A0E">
        <w:rPr>
          <w:u w:val="single"/>
        </w:rPr>
        <w:t>This is just one example that helps explain the North Korean calculus. Since the imposition of the new Security Council sanctions and amid the near global condemnation that has followed its latest round of nuclear testing, Pyongyang has issued a steady stream of increasingly volatile and threatening statements, including a threat to launch nuclear strikes at New York.</w:t>
      </w:r>
      <w:bookmarkStart w:id="3" w:name="_ftnref4"/>
      <w:r w:rsidRPr="00900A0E">
        <w:rPr>
          <w:sz w:val="12"/>
        </w:rPr>
        <w:fldChar w:fldCharType="begin"/>
      </w:r>
      <w:r w:rsidRPr="00900A0E">
        <w:rPr>
          <w:sz w:val="12"/>
        </w:rPr>
        <w:instrText xml:space="preserve"> HYPERLINK "http://38north.org/2016/06/gmclennan061316/" \l "_ftn4" </w:instrText>
      </w:r>
      <w:r w:rsidRPr="00900A0E">
        <w:rPr>
          <w:sz w:val="12"/>
        </w:rPr>
      </w:r>
      <w:r w:rsidRPr="00900A0E">
        <w:rPr>
          <w:sz w:val="12"/>
        </w:rPr>
        <w:fldChar w:fldCharType="separate"/>
      </w:r>
      <w:r w:rsidRPr="00900A0E">
        <w:rPr>
          <w:rStyle w:val="Hyperlink"/>
          <w:sz w:val="12"/>
        </w:rPr>
        <w:t>[4]</w:t>
      </w:r>
      <w:r w:rsidRPr="00900A0E">
        <w:rPr>
          <w:sz w:val="12"/>
        </w:rPr>
        <w:fldChar w:fldCharType="end"/>
      </w:r>
      <w:bookmarkEnd w:id="3"/>
      <w:r w:rsidRPr="00900A0E">
        <w:rPr>
          <w:sz w:val="12"/>
        </w:rPr>
        <w:t xml:space="preserve"> After the additional sanctions were levied, the DPRK publicized that Kim had given the order for the nation’s nuclear forces to be put on high alert.</w:t>
      </w:r>
      <w:bookmarkStart w:id="4" w:name="_ftnref5"/>
      <w:r w:rsidRPr="00900A0E">
        <w:rPr>
          <w:sz w:val="12"/>
        </w:rPr>
        <w:fldChar w:fldCharType="begin"/>
      </w:r>
      <w:r w:rsidRPr="00900A0E">
        <w:rPr>
          <w:sz w:val="12"/>
        </w:rPr>
        <w:instrText xml:space="preserve"> HYPERLINK "http://38north.org/2016/06/gmclennan061316/" \l "_ftn5" </w:instrText>
      </w:r>
      <w:r w:rsidRPr="00900A0E">
        <w:rPr>
          <w:sz w:val="12"/>
        </w:rPr>
      </w:r>
      <w:r w:rsidRPr="00900A0E">
        <w:rPr>
          <w:sz w:val="12"/>
        </w:rPr>
        <w:fldChar w:fldCharType="separate"/>
      </w:r>
      <w:r w:rsidRPr="00900A0E">
        <w:rPr>
          <w:rStyle w:val="Hyperlink"/>
          <w:sz w:val="12"/>
        </w:rPr>
        <w:t>[5]</w:t>
      </w:r>
      <w:r w:rsidRPr="00900A0E">
        <w:rPr>
          <w:sz w:val="12"/>
        </w:rPr>
        <w:fldChar w:fldCharType="end"/>
      </w:r>
      <w:bookmarkEnd w:id="4"/>
      <w:r w:rsidRPr="00900A0E">
        <w:rPr>
          <w:sz w:val="12"/>
        </w:rPr>
        <w:t xml:space="preserve">While such language is often treated as something of a joke among western audiences, </w:t>
      </w:r>
      <w:r w:rsidRPr="00900A0E">
        <w:rPr>
          <w:u w:val="single"/>
        </w:rPr>
        <w:t>talk of the sort emanating out of Pyongyang may signify that the DPRK leadership views its nuclear weapons as “inherently usable.”</w:t>
      </w:r>
      <w:bookmarkStart w:id="5" w:name="_ftnref6"/>
      <w:r w:rsidRPr="00900A0E">
        <w:rPr>
          <w:sz w:val="12"/>
        </w:rPr>
        <w:fldChar w:fldCharType="begin"/>
      </w:r>
      <w:r w:rsidRPr="00900A0E">
        <w:rPr>
          <w:sz w:val="12"/>
        </w:rPr>
        <w:instrText xml:space="preserve"> HYPERLINK "http://38north.org/2016/06/gmclennan061316/" \l "_ftn6" </w:instrText>
      </w:r>
      <w:r w:rsidRPr="00900A0E">
        <w:rPr>
          <w:sz w:val="12"/>
        </w:rPr>
      </w:r>
      <w:r w:rsidRPr="00900A0E">
        <w:rPr>
          <w:sz w:val="12"/>
        </w:rPr>
        <w:fldChar w:fldCharType="separate"/>
      </w:r>
      <w:r w:rsidRPr="00900A0E">
        <w:rPr>
          <w:rStyle w:val="Hyperlink"/>
          <w:sz w:val="12"/>
        </w:rPr>
        <w:t>[6]</w:t>
      </w:r>
      <w:r w:rsidRPr="00900A0E">
        <w:rPr>
          <w:sz w:val="12"/>
        </w:rPr>
        <w:fldChar w:fldCharType="end"/>
      </w:r>
      <w:bookmarkEnd w:id="5"/>
      <w:r w:rsidRPr="00900A0E">
        <w:rPr>
          <w:sz w:val="12"/>
        </w:rPr>
        <w:t xml:space="preserve"> At the Workers’ Party of Korea’s 7th Congress last month, Kim shed greater light on what sort of scenario could trigger a DPRK nuclear strike. He stated that North Korean sovereignty would have to be threatened by “invasive hostile forces with nuclear weapons.” Given the regime’s behavior, however, this should hardly be taken as gospel. Just what exactly would constitute a violation of DPRK sovereignty is unclear, as is how Pyongyang might classify the terms “hostile” and “invasive.” In a sense, this is reminiscent of Russia’s “escalate to deescalate” concept – the nuclear posture Moscow adopted in the wake of NATO’s 1999 intervention in Yugoslavia. The doctrine essentially revolves around the premise that Russia reserves the option to execute a first-strike nuclear attack in a limited fashion against an opponent that has overwhelmed its conventional capacities, but it does not specify the kind of live setting that would fall within the doctrine’s framework. Unlike Russia, however, the North Korean nuclear posture is not particularly diversified. Asymmetric escalation options for the DPRK </w:t>
      </w:r>
      <w:r w:rsidRPr="00900A0E">
        <w:rPr>
          <w:u w:val="single"/>
        </w:rPr>
        <w:t>leadership are somewhat limited; North Korea has not concentrated on advanced tactical nuclear weapons and that in turn limits how it might actually fight a nuclear war. At the same time, and against the backdrop of the largest ever joint US-ROK military exercises that took place throughout March, which were said to focus on Special Forces-led decapitation strikes aimed at the DPRK leadership,</w:t>
      </w:r>
      <w:bookmarkStart w:id="6" w:name="_ftnref7"/>
      <w:r w:rsidRPr="00900A0E">
        <w:rPr>
          <w:u w:val="single"/>
        </w:rPr>
        <w:fldChar w:fldCharType="begin"/>
      </w:r>
      <w:r w:rsidRPr="00900A0E">
        <w:rPr>
          <w:u w:val="single"/>
        </w:rPr>
        <w:instrText xml:space="preserve"> HYPERLINK "http://38north.org/2016/06/gmclennan061316/" \l "_ftn7" </w:instrText>
      </w:r>
      <w:r w:rsidRPr="00900A0E">
        <w:rPr>
          <w:u w:val="single"/>
        </w:rPr>
      </w:r>
      <w:r w:rsidRPr="00900A0E">
        <w:rPr>
          <w:u w:val="single"/>
        </w:rPr>
        <w:fldChar w:fldCharType="separate"/>
      </w:r>
      <w:r w:rsidRPr="00900A0E">
        <w:rPr>
          <w:rStyle w:val="Hyperlink"/>
        </w:rPr>
        <w:t>[7]</w:t>
      </w:r>
      <w:r w:rsidRPr="00900A0E">
        <w:rPr>
          <w:u w:val="single"/>
        </w:rPr>
        <w:fldChar w:fldCharType="end"/>
      </w:r>
      <w:bookmarkEnd w:id="6"/>
      <w:r w:rsidRPr="00900A0E">
        <w:rPr>
          <w:u w:val="single"/>
        </w:rPr>
        <w:t xml:space="preserve"> North Korea also unveiled its new multiple launch rocket system (MLRS), not seen since Pyongyang’s military parade last October</w:t>
      </w:r>
      <w:r w:rsidRPr="00900A0E">
        <w:rPr>
          <w:sz w:val="12"/>
        </w:rPr>
        <w:t>.</w:t>
      </w:r>
      <w:bookmarkStart w:id="7" w:name="_ftnref8"/>
      <w:r w:rsidRPr="00900A0E">
        <w:rPr>
          <w:sz w:val="12"/>
        </w:rPr>
        <w:fldChar w:fldCharType="begin"/>
      </w:r>
      <w:r w:rsidRPr="00900A0E">
        <w:rPr>
          <w:sz w:val="12"/>
        </w:rPr>
        <w:instrText xml:space="preserve"> HYPERLINK "http://38north.org/2016/06/gmclennan061316/" \l "_ftn8" </w:instrText>
      </w:r>
      <w:r w:rsidRPr="00900A0E">
        <w:rPr>
          <w:sz w:val="12"/>
        </w:rPr>
      </w:r>
      <w:r w:rsidRPr="00900A0E">
        <w:rPr>
          <w:sz w:val="12"/>
        </w:rPr>
        <w:fldChar w:fldCharType="separate"/>
      </w:r>
      <w:r w:rsidRPr="00900A0E">
        <w:rPr>
          <w:rStyle w:val="Hyperlink"/>
          <w:sz w:val="12"/>
        </w:rPr>
        <w:t>[8]</w:t>
      </w:r>
      <w:r w:rsidRPr="00900A0E">
        <w:rPr>
          <w:sz w:val="12"/>
        </w:rPr>
        <w:fldChar w:fldCharType="end"/>
      </w:r>
      <w:bookmarkEnd w:id="7"/>
      <w:r w:rsidRPr="00900A0E">
        <w:rPr>
          <w:sz w:val="12"/>
        </w:rPr>
        <w:t xml:space="preserve"> Although Pyongyang has not released any information pertaining to the system’s capabilities other than photos it is believed to be able to fire a number of rockets at one time, presenting challenging obstacles for anti-missile systems. Jeffrey Lewis has pointed out the similarities North Korea’s new MLRS’s rocket bears to the Pakistani Hatf-IX/Nasr 300mm rocket,</w:t>
      </w:r>
      <w:bookmarkStart w:id="8" w:name="_ftnref9"/>
      <w:r w:rsidRPr="00900A0E">
        <w:rPr>
          <w:sz w:val="12"/>
        </w:rPr>
        <w:fldChar w:fldCharType="begin"/>
      </w:r>
      <w:r w:rsidRPr="00900A0E">
        <w:rPr>
          <w:sz w:val="12"/>
        </w:rPr>
        <w:instrText xml:space="preserve"> HYPERLINK "http://38north.org/2016/06/gmclennan061316/" \l "_ftn9" </w:instrText>
      </w:r>
      <w:r w:rsidRPr="00900A0E">
        <w:rPr>
          <w:sz w:val="12"/>
        </w:rPr>
      </w:r>
      <w:r w:rsidRPr="00900A0E">
        <w:rPr>
          <w:sz w:val="12"/>
        </w:rPr>
        <w:fldChar w:fldCharType="separate"/>
      </w:r>
      <w:r w:rsidRPr="00900A0E">
        <w:rPr>
          <w:rStyle w:val="Hyperlink"/>
          <w:sz w:val="12"/>
        </w:rPr>
        <w:t>[9]</w:t>
      </w:r>
      <w:r w:rsidRPr="00900A0E">
        <w:rPr>
          <w:sz w:val="12"/>
        </w:rPr>
        <w:fldChar w:fldCharType="end"/>
      </w:r>
      <w:bookmarkEnd w:id="8"/>
      <w:r w:rsidRPr="00900A0E">
        <w:rPr>
          <w:sz w:val="12"/>
        </w:rPr>
        <w:t xml:space="preserve"> which Pakistan’s Strategic Plans Division has publicly said has the capability to be armed with nuclear warheads.</w:t>
      </w:r>
      <w:bookmarkStart w:id="9" w:name="_ftnref10"/>
      <w:r w:rsidRPr="00900A0E">
        <w:rPr>
          <w:sz w:val="12"/>
        </w:rPr>
        <w:fldChar w:fldCharType="begin"/>
      </w:r>
      <w:r w:rsidRPr="00900A0E">
        <w:rPr>
          <w:sz w:val="12"/>
        </w:rPr>
        <w:instrText xml:space="preserve"> HYPERLINK "http://38north.org/2016/06/gmclennan061316/" \l "_ftn10" </w:instrText>
      </w:r>
      <w:r w:rsidRPr="00900A0E">
        <w:rPr>
          <w:sz w:val="12"/>
        </w:rPr>
      </w:r>
      <w:r w:rsidRPr="00900A0E">
        <w:rPr>
          <w:sz w:val="12"/>
        </w:rPr>
        <w:fldChar w:fldCharType="separate"/>
      </w:r>
      <w:r w:rsidRPr="00900A0E">
        <w:rPr>
          <w:rStyle w:val="Hyperlink"/>
          <w:sz w:val="12"/>
        </w:rPr>
        <w:t>[10]</w:t>
      </w:r>
      <w:r w:rsidRPr="00900A0E">
        <w:rPr>
          <w:sz w:val="12"/>
        </w:rPr>
        <w:fldChar w:fldCharType="end"/>
      </w:r>
      <w:bookmarkEnd w:id="9"/>
      <w:r w:rsidRPr="00900A0E">
        <w:rPr>
          <w:sz w:val="12"/>
        </w:rPr>
        <w:t xml:space="preserve"> Pyongyang has also made the notable shift to solid-fuelled submarine-launched ballistic missile (SLBM) testing from its previous liquid-fuel designs. The last test, conducted in April, featured a range of just 30 km, after four failed tests.</w:t>
      </w:r>
      <w:bookmarkStart w:id="10" w:name="_ftnref11"/>
      <w:r w:rsidRPr="00900A0E">
        <w:rPr>
          <w:sz w:val="12"/>
        </w:rPr>
        <w:fldChar w:fldCharType="begin"/>
      </w:r>
      <w:r w:rsidRPr="00900A0E">
        <w:rPr>
          <w:sz w:val="12"/>
        </w:rPr>
        <w:instrText xml:space="preserve"> HYPERLINK "http://38north.org/2016/06/gmclennan061316/" \l "_ftn11" </w:instrText>
      </w:r>
      <w:r w:rsidRPr="00900A0E">
        <w:rPr>
          <w:sz w:val="12"/>
        </w:rPr>
      </w:r>
      <w:r w:rsidRPr="00900A0E">
        <w:rPr>
          <w:sz w:val="12"/>
        </w:rPr>
        <w:fldChar w:fldCharType="separate"/>
      </w:r>
      <w:r w:rsidRPr="00900A0E">
        <w:rPr>
          <w:rStyle w:val="Hyperlink"/>
          <w:sz w:val="12"/>
        </w:rPr>
        <w:t>[11]</w:t>
      </w:r>
      <w:r w:rsidRPr="00900A0E">
        <w:rPr>
          <w:sz w:val="12"/>
        </w:rPr>
        <w:fldChar w:fldCharType="end"/>
      </w:r>
      <w:bookmarkEnd w:id="10"/>
      <w:r w:rsidRPr="00900A0E">
        <w:rPr>
          <w:sz w:val="12"/>
        </w:rPr>
        <w:t xml:space="preserve"> This, along with an examination of the DPRK’s offensive nuclear posture, quite possibly sheds some light on North Korean strategy should conflict ever escalate to the nuclear sphere. While the North has conducted four nuclear tests since 2006, the exact size of its arsenal is largely unknown, and it has not been yet proven to have a secure, second-strike retaliatory capability of the kind that acts as a lynchpin for larger nuclear powers. It does, however, possess large quantities of ballistic missiles, something the regime has been anything but shy in displaying of late. On March 9, Kim visited an unnamed factory, believed to be Chamjin Missile Factory near Pyongyang, where he posed behind what appeared to be a globe model of a miniaturized nuclear device.</w:t>
      </w:r>
      <w:bookmarkStart w:id="11" w:name="_ftnref12"/>
      <w:r w:rsidRPr="00900A0E">
        <w:rPr>
          <w:sz w:val="12"/>
        </w:rPr>
        <w:fldChar w:fldCharType="begin"/>
      </w:r>
      <w:r w:rsidRPr="00900A0E">
        <w:rPr>
          <w:sz w:val="12"/>
        </w:rPr>
        <w:instrText xml:space="preserve"> HYPERLINK "http://38north.org/2016/06/gmclennan061316/" \l "_ftn12" </w:instrText>
      </w:r>
      <w:r w:rsidRPr="00900A0E">
        <w:rPr>
          <w:sz w:val="12"/>
        </w:rPr>
      </w:r>
      <w:r w:rsidRPr="00900A0E">
        <w:rPr>
          <w:sz w:val="12"/>
        </w:rPr>
        <w:fldChar w:fldCharType="separate"/>
      </w:r>
      <w:r w:rsidRPr="00900A0E">
        <w:rPr>
          <w:rStyle w:val="Hyperlink"/>
          <w:sz w:val="12"/>
        </w:rPr>
        <w:t>[12]</w:t>
      </w:r>
      <w:r w:rsidRPr="00900A0E">
        <w:rPr>
          <w:sz w:val="12"/>
        </w:rPr>
        <w:fldChar w:fldCharType="end"/>
      </w:r>
      <w:bookmarkEnd w:id="11"/>
      <w:r w:rsidRPr="00900A0E">
        <w:rPr>
          <w:sz w:val="12"/>
        </w:rPr>
        <w:t xml:space="preserve"> Also included in the photograph were two KN-08 ballistic missiles, the as-yet-untested intercontinental-ballistic missile (ICBM) feared by some as being able to reach US shores. T</w:t>
      </w:r>
      <w:r w:rsidRPr="00900A0E">
        <w:rPr>
          <w:u w:val="single"/>
        </w:rPr>
        <w:t>he accompanying release issued from North Korean state news agencies claimed that the DPRK had succeeded in mating miniaturized nuclear warheads to its ballistic missiles</w:t>
      </w:r>
      <w:r w:rsidRPr="00900A0E">
        <w:rPr>
          <w:sz w:val="12"/>
        </w:rPr>
        <w:t>, which, if accurate, would represent a major breakthrough. On March 14, Kim publicly pondered future nuclear and missile tests, saying that North Korean scientists had deciphered how to shield a warhead mounted on a ballistic missile from the heat of re-entry.</w:t>
      </w:r>
      <w:bookmarkStart w:id="12" w:name="_ftnref13"/>
      <w:r w:rsidRPr="00900A0E">
        <w:rPr>
          <w:sz w:val="12"/>
        </w:rPr>
        <w:fldChar w:fldCharType="begin"/>
      </w:r>
      <w:r w:rsidRPr="00900A0E">
        <w:rPr>
          <w:sz w:val="12"/>
        </w:rPr>
        <w:instrText xml:space="preserve"> HYPERLINK "http://38north.org/2016/06/gmclennan061316/" \l "_ftn13" </w:instrText>
      </w:r>
      <w:r w:rsidRPr="00900A0E">
        <w:rPr>
          <w:sz w:val="12"/>
        </w:rPr>
      </w:r>
      <w:r w:rsidRPr="00900A0E">
        <w:rPr>
          <w:sz w:val="12"/>
        </w:rPr>
        <w:fldChar w:fldCharType="separate"/>
      </w:r>
      <w:r w:rsidRPr="00900A0E">
        <w:rPr>
          <w:rStyle w:val="Hyperlink"/>
          <w:sz w:val="12"/>
        </w:rPr>
        <w:t>[13]</w:t>
      </w:r>
      <w:r w:rsidRPr="00900A0E">
        <w:rPr>
          <w:sz w:val="12"/>
        </w:rPr>
        <w:fldChar w:fldCharType="end"/>
      </w:r>
      <w:bookmarkEnd w:id="12"/>
      <w:r w:rsidRPr="00900A0E">
        <w:rPr>
          <w:sz w:val="12"/>
        </w:rPr>
        <w:t xml:space="preserve"> While the speed of North Korean nuclear advancements, and the persistent absence of independent or outside verification of such achievements, is certainly a cause for concern, a very large ballistic missile inventory of varying ranges, along with a much smaller but growing nuclear arsenal estimated to contain between 10-16 weapons</w:t>
      </w:r>
      <w:bookmarkStart w:id="13" w:name="_ftnref14"/>
      <w:r w:rsidRPr="00900A0E">
        <w:rPr>
          <w:sz w:val="12"/>
        </w:rPr>
        <w:fldChar w:fldCharType="begin"/>
      </w:r>
      <w:r w:rsidRPr="00900A0E">
        <w:rPr>
          <w:sz w:val="12"/>
        </w:rPr>
        <w:instrText xml:space="preserve"> HYPERLINK "http://38north.org/2016/06/gmclennan061316/" \l "_ftn14" </w:instrText>
      </w:r>
      <w:r w:rsidRPr="00900A0E">
        <w:rPr>
          <w:sz w:val="12"/>
        </w:rPr>
      </w:r>
      <w:r w:rsidRPr="00900A0E">
        <w:rPr>
          <w:sz w:val="12"/>
        </w:rPr>
        <w:fldChar w:fldCharType="separate"/>
      </w:r>
      <w:r w:rsidRPr="00900A0E">
        <w:rPr>
          <w:rStyle w:val="Hyperlink"/>
          <w:sz w:val="12"/>
        </w:rPr>
        <w:t>[14]</w:t>
      </w:r>
      <w:r w:rsidRPr="00900A0E">
        <w:rPr>
          <w:sz w:val="12"/>
        </w:rPr>
        <w:fldChar w:fldCharType="end"/>
      </w:r>
      <w:bookmarkEnd w:id="13"/>
      <w:r w:rsidRPr="00900A0E">
        <w:rPr>
          <w:sz w:val="12"/>
        </w:rPr>
        <w:t xml:space="preserve"> today appears likely. This raises the frightening possibility of so-called haystacking in the event of actual nuclear war. In this scenario, Pyongyang would attempt to saturate a given battlefield </w:t>
      </w:r>
      <w:r w:rsidRPr="00900A0E">
        <w:rPr>
          <w:u w:val="single"/>
        </w:rPr>
        <w:t xml:space="preserve">with conventionally armed ballistic missiles; the catch comes in that a small number of these missiles would be armed with nuclear warheads. Such a strategy would greatly challenge American and South Korean missile defense networks while also comporting with the DPRK’s wider nuclear posture; in lieu of reliable intelligence as to which incoming missiles have nuclear capabilities and which do not, anti-missile batteries would be forced to shoot down as many as possible, greatly lowering the efficiency and effectiveness of any possible defense. </w:t>
      </w:r>
      <w:r w:rsidRPr="00900A0E">
        <w:rPr>
          <w:sz w:val="12"/>
        </w:rPr>
        <w:t>Such a dispersed strategy would address the serious deficiencies North Korea faces in opposition to advanced American and allied missile defense systems, but it would also result in efforts to stiffen those systems. Indeed, the near-constant talk surrounding the possible deployment of THAAD anti-missile batteries to South Korea already suggests such an endeavour is being openly contemplated, to the great annoyance of Beijing.</w:t>
      </w:r>
      <w:bookmarkStart w:id="14" w:name="_ftnref15"/>
      <w:r w:rsidRPr="00900A0E">
        <w:rPr>
          <w:sz w:val="12"/>
        </w:rPr>
        <w:fldChar w:fldCharType="begin"/>
      </w:r>
      <w:r w:rsidRPr="00900A0E">
        <w:rPr>
          <w:sz w:val="12"/>
        </w:rPr>
        <w:instrText xml:space="preserve"> HYPERLINK "http://38north.org/2016/06/gmclennan061316/" \l "_ftn15" </w:instrText>
      </w:r>
      <w:r w:rsidRPr="00900A0E">
        <w:rPr>
          <w:sz w:val="12"/>
        </w:rPr>
      </w:r>
      <w:r w:rsidRPr="00900A0E">
        <w:rPr>
          <w:sz w:val="12"/>
        </w:rPr>
        <w:fldChar w:fldCharType="separate"/>
      </w:r>
      <w:r w:rsidRPr="00900A0E">
        <w:rPr>
          <w:rStyle w:val="Hyperlink"/>
          <w:sz w:val="12"/>
        </w:rPr>
        <w:t>[15]</w:t>
      </w:r>
      <w:r w:rsidRPr="00900A0E">
        <w:rPr>
          <w:sz w:val="12"/>
        </w:rPr>
        <w:fldChar w:fldCharType="end"/>
      </w:r>
      <w:bookmarkEnd w:id="14"/>
      <w:r w:rsidRPr="00900A0E">
        <w:rPr>
          <w:sz w:val="12"/>
        </w:rPr>
        <w:t>The THAAD system is built to defend against short and intermediate-ranged ballistic missiles.</w:t>
      </w:r>
      <w:bookmarkStart w:id="15" w:name="_ftnref16"/>
      <w:r w:rsidRPr="00900A0E">
        <w:rPr>
          <w:sz w:val="12"/>
        </w:rPr>
        <w:fldChar w:fldCharType="begin"/>
      </w:r>
      <w:r w:rsidRPr="00900A0E">
        <w:rPr>
          <w:sz w:val="12"/>
        </w:rPr>
        <w:instrText xml:space="preserve"> HYPERLINK "http://38north.org/2016/06/gmclennan061316/" \l "_ftn16" </w:instrText>
      </w:r>
      <w:r w:rsidRPr="00900A0E">
        <w:rPr>
          <w:sz w:val="12"/>
        </w:rPr>
      </w:r>
      <w:r w:rsidRPr="00900A0E">
        <w:rPr>
          <w:sz w:val="12"/>
        </w:rPr>
        <w:fldChar w:fldCharType="separate"/>
      </w:r>
      <w:r w:rsidRPr="00900A0E">
        <w:rPr>
          <w:rStyle w:val="Hyperlink"/>
          <w:sz w:val="12"/>
        </w:rPr>
        <w:t>[16]</w:t>
      </w:r>
      <w:r w:rsidRPr="00900A0E">
        <w:rPr>
          <w:sz w:val="12"/>
        </w:rPr>
        <w:fldChar w:fldCharType="end"/>
      </w:r>
      <w:bookmarkEnd w:id="15"/>
      <w:r w:rsidRPr="00900A0E">
        <w:rPr>
          <w:sz w:val="12"/>
        </w:rPr>
        <w:t xml:space="preserve"> And while the ROK already has formidable missile defense capabilities, including a large arsenal of Patriot-2 short-range missiles that are to be upgraded to the Patriot Advanced Capability (PAC-3s, the same kind recently installed on the home isles by Japan) interceptor sometime in the next year or two,</w:t>
      </w:r>
      <w:bookmarkStart w:id="16" w:name="_ftnref17"/>
      <w:r w:rsidRPr="00900A0E">
        <w:rPr>
          <w:sz w:val="12"/>
        </w:rPr>
        <w:fldChar w:fldCharType="begin"/>
      </w:r>
      <w:r w:rsidRPr="00900A0E">
        <w:rPr>
          <w:sz w:val="12"/>
        </w:rPr>
        <w:instrText xml:space="preserve"> HYPERLINK "http://38north.org/2016/06/gmclennan061316/" \l "_ftn17" </w:instrText>
      </w:r>
      <w:r w:rsidRPr="00900A0E">
        <w:rPr>
          <w:sz w:val="12"/>
        </w:rPr>
      </w:r>
      <w:r w:rsidRPr="00900A0E">
        <w:rPr>
          <w:sz w:val="12"/>
        </w:rPr>
        <w:fldChar w:fldCharType="separate"/>
      </w:r>
      <w:r w:rsidRPr="00900A0E">
        <w:rPr>
          <w:rStyle w:val="Hyperlink"/>
          <w:sz w:val="12"/>
        </w:rPr>
        <w:t>[17]</w:t>
      </w:r>
      <w:r w:rsidRPr="00900A0E">
        <w:rPr>
          <w:sz w:val="12"/>
        </w:rPr>
        <w:fldChar w:fldCharType="end"/>
      </w:r>
      <w:bookmarkEnd w:id="16"/>
      <w:r w:rsidRPr="00900A0E">
        <w:rPr>
          <w:sz w:val="12"/>
        </w:rPr>
        <w:t xml:space="preserve"> the addition of one or more THAAD units would no doubt provide South Korea with a more layered defensive posture. THAAD would not, however, serve as an effective tool in countering a North Korean nuclear strike if such an attack were haystacked among a barrage of conventional warheads. The THAAD system is a powerful anti-missile tool, one that forms a central part of defending America’s military base in Guam, but in this case, it would not serve as a bulletproof measure against a North Korean nuclear attack. At present, such a system does not exist. If THAAD were deployed to the Korean peninsula, it would hardly be a stretch for Pyongyang to immediately and aggressively increase their production of ballistic missiles and their assorted delivery systems. THAAD, for all it can do, has limits that can be overcome by high volume missile stockpiles and SLBM capabilities.</w:t>
      </w:r>
      <w:bookmarkStart w:id="17" w:name="_ftnref18"/>
      <w:r w:rsidRPr="00900A0E">
        <w:rPr>
          <w:sz w:val="12"/>
        </w:rPr>
        <w:fldChar w:fldCharType="begin"/>
      </w:r>
      <w:r w:rsidRPr="00900A0E">
        <w:rPr>
          <w:sz w:val="12"/>
        </w:rPr>
        <w:instrText xml:space="preserve"> HYPERLINK "http://38north.org/2016/06/gmclennan061316/" \l "_ftn18" </w:instrText>
      </w:r>
      <w:r w:rsidRPr="00900A0E">
        <w:rPr>
          <w:sz w:val="12"/>
        </w:rPr>
      </w:r>
      <w:r w:rsidRPr="00900A0E">
        <w:rPr>
          <w:sz w:val="12"/>
        </w:rPr>
        <w:fldChar w:fldCharType="separate"/>
      </w:r>
      <w:r w:rsidRPr="00900A0E">
        <w:rPr>
          <w:rStyle w:val="Hyperlink"/>
          <w:sz w:val="12"/>
        </w:rPr>
        <w:t>[18]</w:t>
      </w:r>
      <w:r w:rsidRPr="00900A0E">
        <w:rPr>
          <w:sz w:val="12"/>
        </w:rPr>
        <w:fldChar w:fldCharType="end"/>
      </w:r>
      <w:bookmarkEnd w:id="17"/>
      <w:r w:rsidRPr="00900A0E">
        <w:rPr>
          <w:sz w:val="12"/>
        </w:rPr>
        <w:t xml:space="preserve"> The ROK’s current ability to counter a saturation-based ballistic missile attack from the DPRK is limited. The Patriot radars currently employed by South Korea have the ability to track between 40-50 incoming projectiles. The doctrine attached to missile interception calls for a two-to-one ratio for every missile fired; </w:t>
      </w:r>
      <w:r w:rsidRPr="00900A0E">
        <w:rPr>
          <w:u w:val="single"/>
        </w:rPr>
        <w:t>if Pyongyang were to launch a haystacked barrage, it would almost immediately tax Seoul’s capacity to repel it. At the same time, nuclear-armed ballistic missiles would almost certainly confront the ROK with the problem of leakage in any attempt to intercept them.</w:t>
      </w:r>
      <w:r w:rsidRPr="00900A0E">
        <w:rPr>
          <w:sz w:val="12"/>
        </w:rPr>
        <w:t xml:space="preserve"> An unorthodox nuclear doctrine like haystacking may be the most suitable doctrinal framework for Pyongyang, but such an approach would greatly increase the risks of nuclear combat becoming a reality considering the close geographic proximity of Pyongyang to all of its likely enemies and </w:t>
      </w:r>
      <w:r w:rsidRPr="00900A0E">
        <w:rPr>
          <w:u w:val="single"/>
        </w:rPr>
        <w:t>the forward-deployed missile posture that results from that, it would not take too much of a stretch of the imagination to see that the number of nuclear-related crises could rise. Such an absence of distance could, as the DPRK has already alluded to, lead to higher states of alert and warning, less time to fully discern the nature of an incoming projectile and develop an appropriate response, and more devolved structures of command-and-control.</w:t>
      </w:r>
      <w:bookmarkStart w:id="18" w:name="_ftnref19"/>
      <w:r w:rsidRPr="00900A0E">
        <w:rPr>
          <w:u w:val="single"/>
        </w:rPr>
        <w:fldChar w:fldCharType="begin"/>
      </w:r>
      <w:r w:rsidRPr="00900A0E">
        <w:rPr>
          <w:u w:val="single"/>
        </w:rPr>
        <w:instrText xml:space="preserve"> HYPERLINK "http://38north.org/2016/06/gmclennan061316/" \l "_ftn19" </w:instrText>
      </w:r>
      <w:r w:rsidRPr="00900A0E">
        <w:rPr>
          <w:u w:val="single"/>
        </w:rPr>
      </w:r>
      <w:r w:rsidRPr="00900A0E">
        <w:rPr>
          <w:u w:val="single"/>
        </w:rPr>
        <w:fldChar w:fldCharType="separate"/>
      </w:r>
      <w:r w:rsidRPr="00900A0E">
        <w:rPr>
          <w:rStyle w:val="Hyperlink"/>
        </w:rPr>
        <w:t>[19]</w:t>
      </w:r>
      <w:r w:rsidRPr="00900A0E">
        <w:rPr>
          <w:u w:val="single"/>
        </w:rPr>
        <w:fldChar w:fldCharType="end"/>
      </w:r>
      <w:bookmarkEnd w:id="18"/>
      <w:r w:rsidRPr="00900A0E">
        <w:rPr>
          <w:u w:val="single"/>
        </w:rPr>
        <w:t xml:space="preserve"> The biggest takeaway from this developing scenario is a lowering of the nuclear threshold, where the chances of a triggering incident escalate dramatically.</w:t>
      </w:r>
      <w:r w:rsidRPr="00900A0E">
        <w:rPr>
          <w:sz w:val="12"/>
        </w:rPr>
        <w:t xml:space="preserve"> It also stands in stark contrast to the accepted strategic balance that existed throughout much of the Cold War. While truly terrifying moments in which both Washington and Moscow were pushed to the nuclear brink have occurred, they were relatively few and far between. </w:t>
      </w:r>
      <w:r w:rsidRPr="00900A0E">
        <w:rPr>
          <w:u w:val="single"/>
        </w:rPr>
        <w:t>Even if command of North Korea’s nuclear arsenal remains tightly controlled by the central leadership, the danger of a lowered threshold will increase. If command-and-control of nuclear assets are given to North Korean generals at or near the battlefield because of fears of decapitation, every incident of dispute could see its stakes raised immediately.</w:t>
      </w:r>
      <w:r w:rsidRPr="00900A0E">
        <w:rPr>
          <w:sz w:val="12"/>
        </w:rPr>
        <w:t xml:space="preserve"> With a stated North Korean doctrine for the use of nuclear weapons that hardly inspires confidence for stability, an escalatory scenario could arise quickly if tensions ratchet up. This should not be viewed as impossible. Moreover, the expected continued growth of North Korea’s nuclear arsenal, both in terms of numbers and possibly sophistication, along with the possible expansion of its ballistic missile delivery force, will only heighten the danger. The contemplation of how Pyongyang could put its nuclear arsenal into action requires the realization that there is no magic-bullet solution to the problem while also thinking beyond early air-atomic theory and the horrors of MAD through scenario-based analysis that is fully cognizant of the above factors.</w:t>
      </w:r>
    </w:p>
    <w:p w14:paraId="4B7B028F" w14:textId="77777777" w:rsidR="00BF1D46" w:rsidRPr="00BF1D46" w:rsidRDefault="00BF1D46" w:rsidP="00BF1D46"/>
    <w:p w14:paraId="56AAB332" w14:textId="77777777" w:rsidR="003C709D" w:rsidRPr="00D84FCD" w:rsidRDefault="003C709D" w:rsidP="00EC7795"/>
    <w:p w14:paraId="61EF7DF8" w14:textId="77777777" w:rsidR="00D915E6" w:rsidRPr="00D84FCD" w:rsidRDefault="00D915E6" w:rsidP="00D915E6">
      <w:pPr>
        <w:pStyle w:val="Heading1"/>
        <w:rPr>
          <w:rFonts w:cs="Times New Roman"/>
        </w:rPr>
      </w:pPr>
      <w:r w:rsidRPr="00D84FCD">
        <w:rPr>
          <w:rFonts w:cs="Times New Roman"/>
        </w:rPr>
        <w:t>Advantage CP’s</w:t>
      </w:r>
    </w:p>
    <w:p w14:paraId="3BC06C8F" w14:textId="77777777" w:rsidR="00D915E6" w:rsidRPr="00D84FCD" w:rsidRDefault="00D915E6" w:rsidP="00D915E6">
      <w:pPr>
        <w:pStyle w:val="Heading2"/>
        <w:rPr>
          <w:rFonts w:cs="Times New Roman"/>
        </w:rPr>
      </w:pPr>
      <w:r w:rsidRPr="00D84FCD">
        <w:rPr>
          <w:rFonts w:cs="Times New Roman"/>
        </w:rPr>
        <w:t>South China Seas</w:t>
      </w:r>
    </w:p>
    <w:p w14:paraId="60117F24" w14:textId="77777777" w:rsidR="00D915E6" w:rsidRPr="00D84FCD" w:rsidRDefault="00D915E6" w:rsidP="00D915E6"/>
    <w:p w14:paraId="1A477613" w14:textId="77777777" w:rsidR="00D915E6" w:rsidRPr="00D84FCD" w:rsidRDefault="00D915E6" w:rsidP="00D915E6">
      <w:pPr>
        <w:pStyle w:val="Heading3"/>
        <w:rPr>
          <w:rFonts w:cs="Times New Roman"/>
        </w:rPr>
      </w:pPr>
      <w:r w:rsidRPr="00D84FCD">
        <w:rPr>
          <w:rFonts w:cs="Times New Roman"/>
        </w:rPr>
        <w:t>Increased Military Presence CP</w:t>
      </w:r>
    </w:p>
    <w:p w14:paraId="42898341" w14:textId="77777777" w:rsidR="00D915E6" w:rsidRPr="00D84FCD" w:rsidRDefault="00D915E6" w:rsidP="00D915E6"/>
    <w:p w14:paraId="307D31FA" w14:textId="77777777" w:rsidR="00D915E6" w:rsidRPr="00D84FCD" w:rsidRDefault="00D915E6" w:rsidP="00D915E6">
      <w:pPr>
        <w:pStyle w:val="Heading4"/>
        <w:rPr>
          <w:rFonts w:cs="Times New Roman"/>
        </w:rPr>
      </w:pPr>
      <w:r w:rsidRPr="00D84FCD">
        <w:rPr>
          <w:rFonts w:cs="Times New Roman"/>
        </w:rPr>
        <w:t>Broadened military expansion, assistance to allies, greater transparency, and larger presence in South China Sea stops Chinese escalation</w:t>
      </w:r>
    </w:p>
    <w:p w14:paraId="4DF303BC" w14:textId="77777777" w:rsidR="00D915E6" w:rsidRPr="00D84FCD" w:rsidRDefault="00D915E6" w:rsidP="00D915E6">
      <w:r w:rsidRPr="00D84FCD">
        <w:rPr>
          <w:rStyle w:val="Style13ptBold"/>
        </w:rPr>
        <w:t>Barno and</w:t>
      </w:r>
      <w:r w:rsidRPr="00D84FCD">
        <w:t xml:space="preserve"> </w:t>
      </w:r>
      <w:r w:rsidRPr="00D84FCD">
        <w:rPr>
          <w:rStyle w:val="Style13ptBold"/>
        </w:rPr>
        <w:t>Bensahel</w:t>
      </w:r>
      <w:r w:rsidRPr="00D84FCD">
        <w:t xml:space="preserve"> </w:t>
      </w:r>
      <w:r w:rsidRPr="00D84FCD">
        <w:rPr>
          <w:rStyle w:val="Style13ptBold"/>
        </w:rPr>
        <w:t>16</w:t>
      </w:r>
      <w:r w:rsidRPr="00D84FCD">
        <w:t xml:space="preserve"> (David and Nora, Lt. General David W. Barno, USA (Ret.) is a Distinguished Practitioner in Residence, and Dr. Nora Bensahel is a Distinguished Scholar in Residence, at the School of International Service at American University. Both also serve as Nonresident Senior Fellows at the Atlantic Council, "A Guide to Stepping it Up in the South China Sea," War on the Rocks, http://warontherocks.com/2016/06/a-guide-to-stepping-it-up-in-the-south-china-sea//NM)</w:t>
      </w:r>
    </w:p>
    <w:p w14:paraId="7EE31ACF" w14:textId="77777777" w:rsidR="00D915E6" w:rsidRPr="00D84FCD" w:rsidRDefault="00D915E6" w:rsidP="00D915E6">
      <w:pPr>
        <w:rPr>
          <w:rStyle w:val="StyleUnderline"/>
        </w:rPr>
      </w:pPr>
      <w:r w:rsidRPr="00D84FCD">
        <w:rPr>
          <w:rStyle w:val="StyleUnderline"/>
        </w:rPr>
        <w:t>China has subtly but forcefully established a permanent presence across a series of outposts on territory that did not exist five years ago</w:t>
      </w:r>
      <w:r w:rsidRPr="00D84FCD">
        <w:rPr>
          <w:sz w:val="16"/>
        </w:rPr>
        <w:t xml:space="preserve">. This is the new reality of the South China Sea. </w:t>
      </w:r>
      <w:r w:rsidRPr="00D84FCD">
        <w:rPr>
          <w:rStyle w:val="StyleUnderline"/>
        </w:rPr>
        <w:t>As a result, the United States and its regional partners now have little choice but to consider a broader and stronger range of options</w:t>
      </w:r>
      <w:r w:rsidRPr="00D84FCD">
        <w:rPr>
          <w:sz w:val="16"/>
        </w:rPr>
        <w:t xml:space="preserve">. These actions should be designed to achieve two primary objectives: </w:t>
      </w:r>
      <w:r w:rsidRPr="00D84FCD">
        <w:rPr>
          <w:rStyle w:val="StyleUnderline"/>
        </w:rPr>
        <w:t>to deter China from further expansion and combative behaviors and to better position the United States and its partners for military action to defend the international commons</w:t>
      </w:r>
      <w:r w:rsidRPr="00D84FCD">
        <w:rPr>
          <w:sz w:val="16"/>
        </w:rPr>
        <w:t xml:space="preserve">, if required. We readily acknowledge that these objectives may conflict with each other, and that more options risk provoking precisely the type of conflict that the United States seeks to avoid. But failing to take stronger action also runs the very serious risk that the Chinese will gradually but inevitably gain control of this critical maritime region. That would weaken the regional position of U.S. allies and partners, but even more importantly, it would challenge the vital and longstanding U.S. interest in maintaining global freedom of navigation. We suggest six options that the </w:t>
      </w:r>
      <w:r w:rsidRPr="00D84FCD">
        <w:rPr>
          <w:rStyle w:val="StyleUnderline"/>
        </w:rPr>
        <w:t>United States and its partners should now consider</w:t>
      </w:r>
      <w:r w:rsidRPr="00D84FCD">
        <w:rPr>
          <w:sz w:val="16"/>
        </w:rPr>
        <w:t xml:space="preserve">, listed in increasing order of assertiveness. 1. </w:t>
      </w:r>
      <w:r w:rsidRPr="00D84FCD">
        <w:rPr>
          <w:rStyle w:val="StyleUnderline"/>
        </w:rPr>
        <w:t xml:space="preserve">Enhance and expand maritime transparency in the South China Sea. The United States and its partners must redouble efforts to make clear that the South China Sea is an international waterway open to all. </w:t>
      </w:r>
      <w:r w:rsidRPr="00D84FCD">
        <w:rPr>
          <w:sz w:val="16"/>
        </w:rPr>
        <w:t>The new Maritime Security Initiative is a step in the right direction that should be continued and, over time, expanded.</w:t>
      </w:r>
      <w:r w:rsidRPr="00D84FCD">
        <w:rPr>
          <w:rStyle w:val="StyleUnderline"/>
        </w:rPr>
        <w:t xml:space="preserve"> Washington and its partners should also promote greater transparency about Chinese maritime militias,</w:t>
      </w:r>
      <w:r w:rsidRPr="00D84FCD">
        <w:rPr>
          <w:sz w:val="16"/>
        </w:rPr>
        <w:t xml:space="preserve"> which have been used as irregular military forces that operate in the gray zone. </w:t>
      </w:r>
      <w:r w:rsidRPr="00D84FCD">
        <w:rPr>
          <w:rStyle w:val="StyleUnderline"/>
        </w:rPr>
        <w:t xml:space="preserve">The United States should also help improve regional maritime domain awareness to facilitate navigation, safe transit, search and rescue, and natural disaster response. These steps would reinforce the essential premise that this huge maritime domain is a vital element of the global commons, not a national preserve. </w:t>
      </w:r>
      <w:r w:rsidRPr="00D84FCD">
        <w:rPr>
          <w:sz w:val="16"/>
        </w:rPr>
        <w:t xml:space="preserve">2. </w:t>
      </w:r>
      <w:r w:rsidRPr="00D84FCD">
        <w:rPr>
          <w:rStyle w:val="StyleUnderline"/>
        </w:rPr>
        <w:t>Continue to increase U.S. military support and presence in the Philippines</w:t>
      </w:r>
      <w:r w:rsidRPr="00D84FCD">
        <w:rPr>
          <w:sz w:val="16"/>
        </w:rPr>
        <w:t xml:space="preserve">. Joint U.S.-Philippine military cooperation and exercises are now at levels not seen since the U.S. departure from Subic Bay and Clark Air Force Base in the early 1990s. The two countries started conducted joint naval patrols in March, and Secretary of Defense Ash Carter announced in April that the United States would rotate troops and combat aircraft to the Philippines in the future. </w:t>
      </w:r>
      <w:r w:rsidRPr="00D84FCD">
        <w:rPr>
          <w:rStyle w:val="StyleUnderline"/>
        </w:rPr>
        <w:t xml:space="preserve">The next step could be a robust exercise program that demonstrates bilateral military strength. The U.S. Marines and their Philippine counterparts could practice landings on Palawan Island, an area that abuts China’s nine dash line. The U.S. Army could demonstrate its abilities to rapidly deploy from U.S. bases to establish missile defense sites and expeditionary logistics nodes on remote Philippine islands, while the U.S. Air Force could expand air defense exercises and base dispersal options with the Philippine air force. </w:t>
      </w:r>
      <w:r w:rsidRPr="00D84FCD">
        <w:rPr>
          <w:sz w:val="16"/>
        </w:rPr>
        <w:t xml:space="preserve">They could also continue improving base infrastructure that both countries could use during a conflict, including hardened aircraft shelters, upgraded dispersal airfields, protected munitions storage, and prepared air and missile defense locations. </w:t>
      </w:r>
      <w:r w:rsidRPr="00D84FCD">
        <w:rPr>
          <w:rStyle w:val="StyleUnderline"/>
        </w:rPr>
        <w:t>A more controversial option would be for the United States to announce that its mutual defense treaty with the Philippines includes the disputed Scarborough Shoal — similar to its 2014 announcement that the disputed Senkaku islands fell within the defensive perimeter of the U.S.-Japan security alliance</w:t>
      </w:r>
      <w:r w:rsidRPr="00D84FCD">
        <w:rPr>
          <w:sz w:val="16"/>
        </w:rPr>
        <w:t>. This would strengthen the U.S. commitment to defend its allies against Chinese encroachment, but might unintentionally promote more provocative behavior by the Philippines. 3</w:t>
      </w:r>
      <w:r w:rsidRPr="00D84FCD">
        <w:rPr>
          <w:rStyle w:val="StyleUnderline"/>
        </w:rPr>
        <w:t>. Strengthen the U.S. military relationship with Vietnam.</w:t>
      </w:r>
      <w:r w:rsidRPr="00D84FCD">
        <w:rPr>
          <w:sz w:val="16"/>
        </w:rPr>
        <w:t xml:space="preserve"> Bilateral relations have warmed dramatically in recent years. President Obama lifted the longstanding U.S. arms embargo in May, and recent U.S. military port visits signal the beginning of a closer military relationship. </w:t>
      </w:r>
      <w:r w:rsidRPr="00D84FCD">
        <w:rPr>
          <w:rStyle w:val="StyleUnderline"/>
        </w:rPr>
        <w:t>The United States could seek expanded opportunities to exercise air and land capabilities with the Vietnamese, including the use of airbases and port facilities.</w:t>
      </w:r>
      <w:r w:rsidRPr="00D84FCD">
        <w:rPr>
          <w:sz w:val="16"/>
        </w:rPr>
        <w:t xml:space="preserve"> The United States could also sell Vietnam fourth-generation F-16 or F/A-18 fighters, which would significantly improve its air defense capabilities and might prove a potent deterrent. </w:t>
      </w:r>
      <w:r w:rsidRPr="00D84FCD">
        <w:rPr>
          <w:rStyle w:val="StyleUnderline"/>
        </w:rPr>
        <w:t xml:space="preserve">These steps could improve long-term prospects for access, overflight, and perhaps even rotational basing of U.S. ships, aircraft, or other forces. </w:t>
      </w:r>
      <w:r w:rsidRPr="00D84FCD">
        <w:rPr>
          <w:sz w:val="16"/>
        </w:rPr>
        <w:t xml:space="preserve">4. </w:t>
      </w:r>
      <w:r w:rsidRPr="00D84FCD">
        <w:rPr>
          <w:rStyle w:val="StyleUnderline"/>
        </w:rPr>
        <w:t>Sustain a significant U.S. and international Coast Guard presence in the South China Sea</w:t>
      </w:r>
      <w:r w:rsidRPr="00D84FCD">
        <w:rPr>
          <w:sz w:val="16"/>
        </w:rPr>
        <w:t xml:space="preserve">. </w:t>
      </w:r>
      <w:r w:rsidRPr="00D84FCD">
        <w:rPr>
          <w:rStyle w:val="StyleUnderline"/>
        </w:rPr>
        <w:t>Beijing has masterfully employed commercial and coast guard-like vessels to advance its claims and intimidate its regional neighbors in the South China Sea for years</w:t>
      </w:r>
      <w:r w:rsidRPr="00D84FCD">
        <w:rPr>
          <w:sz w:val="16"/>
        </w:rPr>
        <w:t xml:space="preserve">, which has helped it avoid the international military response that naval ships might provoke. </w:t>
      </w:r>
      <w:r w:rsidRPr="00D84FCD">
        <w:rPr>
          <w:rStyle w:val="StyleUnderline"/>
        </w:rPr>
        <w:t>The United States and its partners could counter these tactics by establishing a regular and visible coast guard presence</w:t>
      </w:r>
      <w:r w:rsidRPr="00D84FCD">
        <w:rPr>
          <w:sz w:val="16"/>
        </w:rPr>
        <w:t xml:space="preserve">. </w:t>
      </w:r>
      <w:r w:rsidRPr="00D84FCD">
        <w:rPr>
          <w:rStyle w:val="StyleUnderline"/>
        </w:rPr>
        <w:t>Only the United States has a major global coast guard capability, but some regional and even some international partners might be able to assist.</w:t>
      </w:r>
      <w:r w:rsidRPr="00D84FCD">
        <w:rPr>
          <w:sz w:val="16"/>
        </w:rPr>
        <w:t xml:space="preserve"> As China has demonstrated, </w:t>
      </w:r>
      <w:r w:rsidRPr="00D84FCD">
        <w:rPr>
          <w:rStyle w:val="StyleUnderline"/>
        </w:rPr>
        <w:t>Coast Guard vessels are less provocative than warships</w:t>
      </w:r>
      <w:r w:rsidRPr="00D84FCD">
        <w:rPr>
          <w:sz w:val="16"/>
        </w:rPr>
        <w:t xml:space="preserve">, and their employment by the United States and partners could confront similar Chinese ships with far less risk of military escalation. 5. </w:t>
      </w:r>
      <w:r w:rsidRPr="00D84FCD">
        <w:rPr>
          <w:rStyle w:val="StyleUnderline"/>
        </w:rPr>
        <w:t>Increase U.S. military activity in the South China Sea.</w:t>
      </w:r>
      <w:r w:rsidRPr="00D84FCD">
        <w:rPr>
          <w:sz w:val="16"/>
        </w:rPr>
        <w:t xml:space="preserve"> The United States periodically patrols the South China Sea with its Nimitz-class carriers, and less frequently, with its large-deck amphibious carriers. </w:t>
      </w:r>
      <w:r w:rsidRPr="00D84FCD">
        <w:rPr>
          <w:rStyle w:val="StyleUnderline"/>
        </w:rPr>
        <w:t>The United States could ensure that a carrier strike group or amphibious ready group with power projection capabilities (including marines) remained in the South China Sea for at least six out of every 12 months</w:t>
      </w:r>
      <w:r w:rsidRPr="00D84FCD">
        <w:rPr>
          <w:sz w:val="16"/>
        </w:rPr>
        <w:t xml:space="preserve">. The U.S. Air Force could conduct more frequent overflights in the region, including with B-1, B-2, and B-52 bombers. </w:t>
      </w:r>
      <w:r w:rsidRPr="00D84FCD">
        <w:rPr>
          <w:rStyle w:val="StyleUnderline"/>
        </w:rPr>
        <w:t>The United States could also increase its surveillance activities over the Chinese-claimed islands, including by flying directly over them at high altitudes (which the United States considers international airspace</w:t>
      </w:r>
      <w:r w:rsidRPr="00D84FCD">
        <w:rPr>
          <w:sz w:val="16"/>
        </w:rPr>
        <w:t xml:space="preserve">). </w:t>
      </w:r>
      <w:r w:rsidRPr="00D84FCD">
        <w:rPr>
          <w:rStyle w:val="StyleUnderline"/>
        </w:rPr>
        <w:t>Washington could lower the risk of inadvertent military escalation by encouraging international participation and announcing these activities well in advance</w:t>
      </w:r>
      <w:r w:rsidRPr="00D84FCD">
        <w:rPr>
          <w:sz w:val="16"/>
        </w:rPr>
        <w:t xml:space="preserve">. </w:t>
      </w:r>
      <w:r w:rsidRPr="00D84FCD">
        <w:rPr>
          <w:rStyle w:val="StyleUnderline"/>
        </w:rPr>
        <w:t>This option would not only provide an important signal of U.S. intentions, but would also ensure that a substantial amount of U.S. immediate strike capabilities is available in the event of a conflict</w:t>
      </w:r>
      <w:r w:rsidRPr="00D84FCD">
        <w:rPr>
          <w:sz w:val="16"/>
        </w:rPr>
        <w:t xml:space="preserve"> that could offset Chinese capabilities based on its artificial islands. 6</w:t>
      </w:r>
      <w:r w:rsidRPr="00D84FCD">
        <w:rPr>
          <w:rStyle w:val="StyleUnderline"/>
        </w:rPr>
        <w:t>. Build floating U.S. bases in the South China Sea. The United States could respond to Beijing’s artificial islands by building temporary afloat bases that would sustain a greater U.S. and international presence.</w:t>
      </w:r>
      <w:r w:rsidRPr="00D84FCD">
        <w:rPr>
          <w:sz w:val="16"/>
        </w:rPr>
        <w:t xml:space="preserve"> </w:t>
      </w:r>
      <w:r w:rsidRPr="00D84FCD">
        <w:rPr>
          <w:rStyle w:val="StyleUnderline"/>
        </w:rPr>
        <w:t>It could position one or more Expeditionary Mobile Bases (ESBs, formerly called Afloat Staging Bases) in the South China Sea, which could act as small, mobile floating bases that can project power in a number of ways, including basing helicopters and special operations forces. The United States could also re-energize the development of the long-studied Joint Mobile Offshore Base (JMOB).</w:t>
      </w:r>
      <w:r w:rsidRPr="00D84FCD">
        <w:rPr>
          <w:sz w:val="16"/>
        </w:rPr>
        <w:t xml:space="preserve"> In the future, a series of JMOBs could serve as mobile forward sea bases (like multiple joined oil platforms) in the region, large enough to support large fixed wing air transports and stationing hundreds or even thousands of troops. The Chinese are assessing this capability as well, but have achieved much the same effect by their island-building program. </w:t>
      </w:r>
      <w:r w:rsidRPr="00D84FCD">
        <w:rPr>
          <w:rStyle w:val="StyleUnderline"/>
        </w:rPr>
        <w:t>The great advantage of ESBs and JMOBs is that they can support a wide range of less provocative non-combat operations, such as maritime domain awareness, search and rescue, counter-piracy, and humanitarian relief.</w:t>
      </w:r>
      <w:r w:rsidRPr="00D84FCD">
        <w:rPr>
          <w:sz w:val="16"/>
        </w:rPr>
        <w:t xml:space="preserve"> </w:t>
      </w:r>
      <w:r w:rsidRPr="00D84FCD">
        <w:rPr>
          <w:rStyle w:val="StyleUnderline"/>
        </w:rPr>
        <w:t>Crewing both platforms with a combination of Coast Guard and civilian sailors — potentially from other countries as well as from the United States — could reduce the risk that China would see this as a stark military escalation</w:t>
      </w:r>
      <w:r w:rsidRPr="00D84FCD">
        <w:rPr>
          <w:sz w:val="16"/>
        </w:rPr>
        <w:t xml:space="preserve">. </w:t>
      </w:r>
      <w:r w:rsidRPr="00D84FCD">
        <w:rPr>
          <w:rStyle w:val="StyleUnderline"/>
        </w:rPr>
        <w:t>It could provide a valuable dual-use capability for the United States, supporting important missions on a regular basis (including the Coast Guard patrols mentioned above), but also enabling the United States to rapidly improve its regional power projection capabilities in the event of a conflict.</w:t>
      </w:r>
    </w:p>
    <w:p w14:paraId="4A5183FD" w14:textId="77777777" w:rsidR="00EC7795" w:rsidRPr="00D84FCD" w:rsidRDefault="00EC7795" w:rsidP="00D915E6">
      <w:pPr>
        <w:rPr>
          <w:rStyle w:val="StyleUnderline"/>
        </w:rPr>
      </w:pPr>
    </w:p>
    <w:p w14:paraId="48661EE4" w14:textId="363C4B5C" w:rsidR="00EC7795" w:rsidRPr="00D84FCD" w:rsidRDefault="00EC7795" w:rsidP="00EC7795">
      <w:pPr>
        <w:pStyle w:val="Heading4"/>
        <w:rPr>
          <w:rFonts w:cs="Times New Roman"/>
        </w:rPr>
      </w:pPr>
      <w:r w:rsidRPr="00D84FCD">
        <w:rPr>
          <w:rFonts w:cs="Times New Roman"/>
        </w:rPr>
        <w:t>That solves deterrence</w:t>
      </w:r>
    </w:p>
    <w:p w14:paraId="00E6FE33" w14:textId="77777777" w:rsidR="00EC7795" w:rsidRPr="00D84FCD" w:rsidRDefault="00EC7795" w:rsidP="00EC7795">
      <w:r w:rsidRPr="00D84FCD">
        <w:t xml:space="preserve">Jim </w:t>
      </w:r>
      <w:r w:rsidRPr="00D84FCD">
        <w:rPr>
          <w:rStyle w:val="Style13ptBold"/>
        </w:rPr>
        <w:t>Talent, 16</w:t>
      </w:r>
      <w:r w:rsidRPr="00D84FCD">
        <w:t>, Former Senator, "China 2016: Geostrategic and Military Challenges," AEI, https://www.aei.org/publication/china-2016-geostrategic-and-military-challenges/</w:t>
      </w:r>
    </w:p>
    <w:p w14:paraId="38B29649" w14:textId="77777777" w:rsidR="00EC7795" w:rsidRPr="00D84FCD" w:rsidRDefault="00EC7795" w:rsidP="00EC7795">
      <w:r w:rsidRPr="00D84FCD">
        <w:rPr>
          <w:rStyle w:val="StyleUnderline"/>
        </w:rPr>
        <w:t>Freedom of trade and travel in the region, on equal terms with other nations, including China</w:t>
      </w:r>
      <w:r w:rsidRPr="00D84FCD">
        <w:rPr>
          <w:sz w:val="16"/>
        </w:rPr>
        <w:t xml:space="preserve">; </w:t>
      </w:r>
      <w:r w:rsidRPr="00D84FCD">
        <w:rPr>
          <w:rStyle w:val="StyleUnderline"/>
        </w:rPr>
        <w:t>Upholding the norm-based international order which reflects American values, preserves the peace</w:t>
      </w:r>
      <w:r w:rsidRPr="00D84FCD">
        <w:rPr>
          <w:sz w:val="16"/>
        </w:rPr>
        <w:t>, and under which the United States and much of the world has prospered. Fulfilling America’s de jure and de facto treaty commitments to Japan, the Philippines, Taiwan, and Australia</w:t>
      </w:r>
      <w:r w:rsidRPr="00D84FCD">
        <w:rPr>
          <w:rStyle w:val="StyleUnderline"/>
        </w:rPr>
        <w:t>. One of the pillars of American foreign policy</w:t>
      </w:r>
      <w:r w:rsidRPr="00D84FCD">
        <w:rPr>
          <w:sz w:val="16"/>
        </w:rPr>
        <w:t xml:space="preserve"> since the end of World War II </w:t>
      </w:r>
      <w:r w:rsidRPr="00D84FCD">
        <w:rPr>
          <w:rStyle w:val="StyleUnderline"/>
        </w:rPr>
        <w:t>is gathering partners around the world</w:t>
      </w:r>
      <w:r w:rsidRPr="00D84FCD">
        <w:rPr>
          <w:sz w:val="16"/>
        </w:rPr>
        <w:t xml:space="preserve">, both to share the burdens of security and to validate American leadership. </w:t>
      </w:r>
      <w:r w:rsidRPr="00D84FCD">
        <w:rPr>
          <w:rStyle w:val="StyleUnderline"/>
        </w:rPr>
        <w:t>Abandoning those alliances in Asia would undermine our alliance structures around the world</w:t>
      </w:r>
      <w:r w:rsidRPr="00D84FCD">
        <w:rPr>
          <w:sz w:val="16"/>
        </w:rPr>
        <w:t xml:space="preserve">; it would mean, as a practical matter, the collapse of America’s security architecture, and the end of stability in vital regions of the globe. </w:t>
      </w:r>
      <w:r w:rsidRPr="00D84FCD">
        <w:rPr>
          <w:rStyle w:val="StyleUnderline"/>
        </w:rPr>
        <w:t>The object</w:t>
      </w:r>
      <w:r w:rsidRPr="00D84FCD">
        <w:rPr>
          <w:sz w:val="16"/>
        </w:rPr>
        <w:t xml:space="preserve"> of the United States </w:t>
      </w:r>
      <w:r w:rsidRPr="00D84FCD">
        <w:rPr>
          <w:rStyle w:val="StyleUnderline"/>
        </w:rPr>
        <w:t>should be to protect its vital interests</w:t>
      </w:r>
      <w:r w:rsidRPr="00D84FCD">
        <w:rPr>
          <w:sz w:val="16"/>
        </w:rPr>
        <w:t xml:space="preserve"> using means that have a high probability of success and as low a probability as possible of armed conflict, or at least escalating armed conflict. The key to a successful policy is to understand that </w:t>
      </w:r>
      <w:r w:rsidRPr="00D84FCD">
        <w:rPr>
          <w:rStyle w:val="StyleUnderline"/>
        </w:rPr>
        <w:t>America is in a strategic competition with China</w:t>
      </w:r>
      <w:r w:rsidRPr="00D84FCD">
        <w:rPr>
          <w:sz w:val="16"/>
        </w:rPr>
        <w:t xml:space="preserve">, and probably will be for a long time. Many people in this country hoped that China would not move in the direction of competition – that the CCP would not see its relationship with the United States as a zero sum game. It may be possible to channel them into a more cooperative relationship over time, but not if they see themselves as winning the competition with the United States. </w:t>
      </w:r>
      <w:r w:rsidRPr="00D84FCD">
        <w:rPr>
          <w:rStyle w:val="StyleUnderline"/>
        </w:rPr>
        <w:t>America must commit itself to competing effectively with China. That means</w:t>
      </w:r>
      <w:r w:rsidRPr="00D84FCD">
        <w:rPr>
          <w:sz w:val="16"/>
        </w:rPr>
        <w:t xml:space="preserve"> firmly </w:t>
      </w:r>
      <w:r w:rsidRPr="00D84FCD">
        <w:rPr>
          <w:rStyle w:val="StyleUnderline"/>
        </w:rPr>
        <w:t>deterring Chinese aggression and coercion</w:t>
      </w:r>
      <w:r w:rsidRPr="00D84FCD">
        <w:rPr>
          <w:sz w:val="16"/>
        </w:rPr>
        <w:t xml:space="preserve"> without provoking them unnecessarily. The Chinese are a proud people with a long and distinguished national history. Our leaders should be respectful of that and should insist on respect in return.</w:t>
      </w:r>
      <w:r w:rsidRPr="00D84FCD">
        <w:t xml:space="preserve"> </w:t>
      </w:r>
      <w:r w:rsidRPr="00D84FCD">
        <w:rPr>
          <w:sz w:val="16"/>
        </w:rPr>
        <w:t xml:space="preserve">In fact, </w:t>
      </w:r>
      <w:r w:rsidRPr="00D84FCD">
        <w:rPr>
          <w:rStyle w:val="StyleUnderline"/>
        </w:rPr>
        <w:t>an American military buildup would</w:t>
      </w:r>
      <w:r w:rsidRPr="00D84FCD">
        <w:rPr>
          <w:sz w:val="16"/>
        </w:rPr>
        <w:t xml:space="preserve"> immediately </w:t>
      </w:r>
      <w:r w:rsidRPr="00D84FCD">
        <w:rPr>
          <w:rStyle w:val="StyleUnderline"/>
        </w:rPr>
        <w:t>have a deterrent effect on Chinese leaders</w:t>
      </w:r>
      <w:r w:rsidRPr="00D84FCD">
        <w:rPr>
          <w:sz w:val="16"/>
        </w:rPr>
        <w:t xml:space="preserve">; it would signal to the whole region that </w:t>
      </w:r>
      <w:r w:rsidRPr="00D84FCD">
        <w:rPr>
          <w:rStyle w:val="StyleUnderline"/>
        </w:rPr>
        <w:t xml:space="preserve">America intended to keep its commitment to its allies and continue to play a leadership role </w:t>
      </w:r>
      <w:r w:rsidRPr="00D84FCD">
        <w:rPr>
          <w:sz w:val="16"/>
        </w:rPr>
        <w:t xml:space="preserve">on behalf of our mutual interests.  In this sense, </w:t>
      </w:r>
      <w:r w:rsidRPr="00D84FCD">
        <w:rPr>
          <w:rStyle w:val="StyleUnderline"/>
        </w:rPr>
        <w:t>defense policy is foreign policy</w:t>
      </w:r>
      <w:r w:rsidRPr="00D84FCD">
        <w:rPr>
          <w:sz w:val="16"/>
        </w:rPr>
        <w:t xml:space="preserve">; adversaries and allies alike understand that </w:t>
      </w:r>
      <w:r w:rsidRPr="00D84FCD">
        <w:rPr>
          <w:rStyle w:val="StyleUnderline"/>
        </w:rPr>
        <w:t>American determination to sustain its strength is strong evidence of American resolve to protect its interests and allies</w:t>
      </w:r>
      <w:r w:rsidRPr="00D84FCD">
        <w:rPr>
          <w:sz w:val="16"/>
        </w:rPr>
        <w:t xml:space="preserve">. </w:t>
      </w:r>
      <w:r w:rsidRPr="00D84FCD">
        <w:rPr>
          <w:rStyle w:val="StyleUnderline"/>
        </w:rPr>
        <w:t>If</w:t>
      </w:r>
      <w:r w:rsidRPr="00D84FCD">
        <w:rPr>
          <w:sz w:val="16"/>
        </w:rPr>
        <w:t xml:space="preserve"> a year from now </w:t>
      </w:r>
      <w:r w:rsidRPr="00D84FCD">
        <w:rPr>
          <w:rStyle w:val="StyleUnderline"/>
        </w:rPr>
        <w:t>the new American president announces that he or she is changing the</w:t>
      </w:r>
      <w:r w:rsidRPr="00D84FCD">
        <w:rPr>
          <w:sz w:val="16"/>
        </w:rPr>
        <w:t xml:space="preserve"> outgoing administration’s </w:t>
      </w:r>
      <w:r w:rsidRPr="00D84FCD">
        <w:rPr>
          <w:rStyle w:val="StyleUnderline"/>
        </w:rPr>
        <w:t xml:space="preserve">budget and asks for a double-digit increase in the defense budget </w:t>
      </w:r>
      <w:r w:rsidRPr="00D84FCD">
        <w:rPr>
          <w:sz w:val="16"/>
        </w:rPr>
        <w:t xml:space="preserve">– if he or she proposes ending the defense sequester, stopping the reduction in the end strength of the U.S. Army, increasing the procurement of 5th generation fighters and increasing naval shipbuilding by 50% or more — and if such proposals were received favorably by Congress, </w:t>
      </w:r>
      <w:r w:rsidRPr="00D84FCD">
        <w:rPr>
          <w:rStyle w:val="StyleUnderline"/>
        </w:rPr>
        <w:t xml:space="preserve">China’s leaders would immediately take notice that henceforth the United States intended to reinforce the rebalance policy </w:t>
      </w:r>
      <w:r w:rsidRPr="00D84FCD">
        <w:rPr>
          <w:sz w:val="16"/>
        </w:rPr>
        <w:t>with real power. I call this “</w:t>
      </w:r>
      <w:r w:rsidRPr="00D84FCD">
        <w:rPr>
          <w:rStyle w:val="StyleUnderline"/>
        </w:rPr>
        <w:t>provoking without deterring</w:t>
      </w:r>
      <w:r w:rsidRPr="00D84FCD">
        <w:rPr>
          <w:sz w:val="16"/>
        </w:rPr>
        <w:t>”, and it can be extremely dangerous</w:t>
      </w:r>
      <w:r w:rsidRPr="00D84FCD">
        <w:rPr>
          <w:rStyle w:val="StyleUnderline"/>
        </w:rPr>
        <w:t>. It could lead to a disastrous miscalculation on the part of the Chinese</w:t>
      </w:r>
      <w:r w:rsidRPr="00D84FCD">
        <w:rPr>
          <w:sz w:val="16"/>
        </w:rPr>
        <w:t xml:space="preserve">; if the balance of power continues to shift in their direction, it could embolden them to take a serious risk in the region. Xi Jinping is a dynamic and ambitious leader. If he adheres to the past practice of the CCP, he will retire from leadership after a single ten-year term, which will end in 2023; he may well want to make a decisive move to achieve China’s ambitions before then, if he believes that the balance of power – what the Soviets used to call “the correlation of forces” — has moved even more in China’s favor. </w:t>
      </w:r>
      <w:r w:rsidRPr="00D84FCD">
        <w:rPr>
          <w:rStyle w:val="StyleUnderline"/>
        </w:rPr>
        <w:t>No American should be afraid of a long-term competition with China</w:t>
      </w:r>
      <w:r w:rsidRPr="00D84FCD">
        <w:rPr>
          <w:sz w:val="16"/>
        </w:rPr>
        <w:t xml:space="preserve">. It’s going to happen in any case; for the reasons already discussed, </w:t>
      </w:r>
      <w:r w:rsidRPr="00D84FCD">
        <w:rPr>
          <w:rStyle w:val="StyleUnderline"/>
        </w:rPr>
        <w:t>the CCP has interests which it considers vital, which it will certainly continue to pursue, and which are inconsistent with the interests and long-standing regional policy and posture of the United States.</w:t>
      </w:r>
      <w:r w:rsidRPr="00D84FCD">
        <w:rPr>
          <w:sz w:val="16"/>
        </w:rPr>
        <w:t xml:space="preserve"> Judged in the broadest sense, the United States is considerably stronger than China under the CCP. </w:t>
      </w:r>
      <w:r w:rsidRPr="00D84FCD">
        <w:rPr>
          <w:rStyle w:val="StyleUnderline"/>
        </w:rPr>
        <w:t>Most of the countries in the region are either allies or potential American allies</w:t>
      </w:r>
      <w:r w:rsidRPr="00D84FCD">
        <w:rPr>
          <w:sz w:val="16"/>
        </w:rPr>
        <w:t xml:space="preserve">; except for North Korea, the other nations of East Asia see a conjunction, on the strategic level at least, between American interests and their own, and they would vastly prefer that the United States rather than China be the dominant regional power. </w:t>
      </w:r>
      <w:r w:rsidRPr="00D84FCD">
        <w:rPr>
          <w:rStyle w:val="StyleUnderline"/>
        </w:rPr>
        <w:t>The domestic challenges facing the United States are substantial, but they are small compared to the challenges facing China</w:t>
      </w:r>
      <w:r w:rsidRPr="00D84FCD">
        <w:rPr>
          <w:sz w:val="16"/>
        </w:rPr>
        <w:t xml:space="preserve">: it has no private banking system, no legal system, no reliable tax system, a tremendously unbalanced economy, a huge real estate bubble, a debt equal to 250% of GDP, shrinking foreign reserves, widespread environmental degradation, and a government which has no firm basis for popular legitimacy. </w:t>
      </w:r>
      <w:r w:rsidRPr="00D84FCD">
        <w:rPr>
          <w:rStyle w:val="StyleUnderline"/>
        </w:rPr>
        <w:t>If America uses its strengths</w:t>
      </w:r>
      <w:r w:rsidRPr="00D84FCD">
        <w:rPr>
          <w:sz w:val="16"/>
        </w:rPr>
        <w:t xml:space="preserve">, consistently and wisely, </w:t>
      </w:r>
      <w:r w:rsidRPr="00D84FCD">
        <w:rPr>
          <w:rStyle w:val="StyleUnderline"/>
        </w:rPr>
        <w:t>there is every reason to believe that it can protect its interests and allies</w:t>
      </w:r>
      <w:r w:rsidRPr="00D84FCD">
        <w:rPr>
          <w:sz w:val="16"/>
        </w:rPr>
        <w:t xml:space="preserve"> in a way that preserves peace and stability in the Western Pacific. The alternatives are to abandon the region to China or continue the current policy of provoking China without adequate deterrence.</w:t>
      </w:r>
    </w:p>
    <w:p w14:paraId="131DFFB2" w14:textId="77777777" w:rsidR="00EC7795" w:rsidRPr="00D84FCD" w:rsidRDefault="00EC7795" w:rsidP="00D915E6">
      <w:pPr>
        <w:rPr>
          <w:rStyle w:val="StyleUnderline"/>
        </w:rPr>
      </w:pPr>
    </w:p>
    <w:p w14:paraId="69887D65" w14:textId="77777777" w:rsidR="00D915E6" w:rsidRPr="00D84FCD" w:rsidRDefault="00D915E6" w:rsidP="00D915E6">
      <w:pPr>
        <w:pStyle w:val="Heading3"/>
        <w:rPr>
          <w:rFonts w:cs="Times New Roman"/>
        </w:rPr>
      </w:pPr>
      <w:r w:rsidRPr="00D84FCD">
        <w:rPr>
          <w:rFonts w:cs="Times New Roman"/>
        </w:rPr>
        <w:t>Maritime Cooperation CP</w:t>
      </w:r>
    </w:p>
    <w:p w14:paraId="343F71D2" w14:textId="77777777" w:rsidR="00D915E6" w:rsidRPr="00D84FCD" w:rsidRDefault="00D915E6" w:rsidP="00D915E6"/>
    <w:p w14:paraId="00FE4EDF" w14:textId="77777777" w:rsidR="00D915E6" w:rsidRPr="00D84FCD" w:rsidRDefault="00D915E6" w:rsidP="00D915E6">
      <w:pPr>
        <w:pStyle w:val="Heading4"/>
        <w:rPr>
          <w:rFonts w:cs="Times New Roman"/>
        </w:rPr>
      </w:pPr>
      <w:r w:rsidRPr="00D84FCD">
        <w:rPr>
          <w:rFonts w:cs="Times New Roman"/>
        </w:rPr>
        <w:t>Maritime cooperation between US and China in South China Sea key to stop escalation</w:t>
      </w:r>
    </w:p>
    <w:p w14:paraId="372482BA" w14:textId="77777777" w:rsidR="00D915E6" w:rsidRPr="00D84FCD" w:rsidRDefault="00D915E6" w:rsidP="00D915E6">
      <w:r w:rsidRPr="00D84FCD">
        <w:rPr>
          <w:rStyle w:val="Style13ptBold"/>
        </w:rPr>
        <w:t>Yung and</w:t>
      </w:r>
      <w:r w:rsidRPr="00D84FCD">
        <w:rPr>
          <w:sz w:val="16"/>
        </w:rPr>
        <w:t xml:space="preserve"> </w:t>
      </w:r>
      <w:r w:rsidRPr="00D84FCD">
        <w:rPr>
          <w:rStyle w:val="Style13ptBold"/>
        </w:rPr>
        <w:t>Dong 16</w:t>
      </w:r>
      <w:r w:rsidRPr="00D84FCD">
        <w:t xml:space="preserve"> (Christopher and Wang, Christopher Yung is the Donald Bren Chair of Non-Western Strategic Thought at the U.S. Marine Corps University. Wang Dong is an Associate Professor in the School of International Studies and Deputy Executive Director of the Institute for China-U.S. People to People Exchange at Peking University, "The United States and China Can Get Along in the South China Sea," War on the Rocks, http://warontherocks.com/2016/07/the-united-states-and-china-can-get-along-in-the-south-china-sea//NM)</w:t>
      </w:r>
    </w:p>
    <w:p w14:paraId="0EB7D884" w14:textId="77777777" w:rsidR="00D915E6" w:rsidRPr="00D84FCD" w:rsidRDefault="00D915E6" w:rsidP="00D915E6">
      <w:pPr>
        <w:rPr>
          <w:rStyle w:val="StyleUnderline"/>
        </w:rPr>
      </w:pPr>
      <w:r w:rsidRPr="00D84FCD">
        <w:rPr>
          <w:sz w:val="16"/>
        </w:rPr>
        <w:t xml:space="preserve">To many observers, China and the United States appear to be irreconcilably butting heads in the maritime domain, especially in the South China Sea. This was recently illustrated at the 2016 Shangri-la Dialogue in Singapore when China’s representative, Admiral Sun Jianguo, the Deputy Chief of the Joint Staff, and the U.S. representative, Secretary of Defense Ashton Carter, provided vastly different portrayals of what was needed to promote stability and security in the South China Sea. Differences are also likely to surface in the upcoming weeks as The Hague-based Permanent Court of Arbitration renders its verdict on the case between China and the Philippines. </w:t>
      </w:r>
      <w:r w:rsidRPr="00D84FCD">
        <w:rPr>
          <w:rStyle w:val="StyleUnderline"/>
        </w:rPr>
        <w:t>Despite these recent differences between the two countries, it may come as a surprise to learn that the maritime arena holds the most promise for China and the United States to cooperate. Compared to other strategic domains in which the two major powers interact, such as space and cyber, both countries are well aware of the specifics of their respective national maritime interest</w:t>
      </w:r>
      <w:r w:rsidRPr="00D84FCD">
        <w:rPr>
          <w:sz w:val="16"/>
        </w:rPr>
        <w:t xml:space="preserve">s. While this clarifies areas of agreement and disagreement, the enormous interests involved and the potential for the two powers to confound one another make the task of arriving at cooperative measures daunting. </w:t>
      </w:r>
      <w:r w:rsidRPr="00D84FCD">
        <w:rPr>
          <w:rStyle w:val="StyleUnderline"/>
        </w:rPr>
        <w:t>China and the United States share interests in the principle of freedom of navigation (FON).</w:t>
      </w:r>
      <w:r w:rsidRPr="00D84FCD">
        <w:rPr>
          <w:sz w:val="16"/>
        </w:rPr>
        <w:t xml:space="preserve"> Although they disagree over what FON entails, </w:t>
      </w:r>
      <w:r w:rsidRPr="00D84FCD">
        <w:rPr>
          <w:rStyle w:val="StyleUnderline"/>
        </w:rPr>
        <w:t>it offers both sides tangible benefits from maritime-related economies, good order and stability at sea, and the use of the sea to foster and protect national security interests</w:t>
      </w:r>
      <w:r w:rsidRPr="00D84FCD">
        <w:rPr>
          <w:sz w:val="16"/>
        </w:rPr>
        <w:t xml:space="preserve">. This is not to deny the notable differences in their respective maritime priorities. For the United States, the entire international trading and economic order is dependent on a secure maritime domain. Additionally, the ocean serves as both an initial barrier to threats to the homeland and as a highway for the United States to project power abroad. Finally, because the Washington sees the prevention of regional hegemons as vital to its own national security interests, the United States is able to take action to balance that emerging threat or, if necessary, defeat it through a secure maritime domain. China’s interests in the maritime domain center on safeguarding national unity and territorial integrity, defending maritime rights and benefits, and protecting China’s rapidly expanding overseas interests which include trade to and from China and access to needed natural resources. During wartime, China also wants to be able to deny or deter other powers’ ability to pose either threats within its strategic maritime zones or layers of Chinese defenses that are defined by the first and second island chains. Chinese and U.S. perspectives diverge when it comes to how the two countries define their respective national interests, what they believe to be appropriate means of displaying good and bad intentions, how the two sides view the sea, and how they interpret international law and the protection of maritime sovereignty. China and the United States have fundamentally different philosophies about the nature and meaning of the sea. Historically for modern China, the sea is first and foremost a means of access by enemies to threaten and humiliate the country. In contrast, the United States views the sea as a potential barrier to foreign threats and simultaneously a means for the United States to push out and advance its own interests. This explains the tension over U.S. Navy surveillance and reconnaissance operations (SRO). The United States regards as its right the ability to fly surveillance aircraft or sail surveillance ships within China’s exclusive economic zone but outside China’s territorial waters and contiguous zone. China, however, sees U.S. SROs as an affront to Chinese sovereignty, intrusive in nature, and potentially threatening to China’s security. Complicating this divergence of interests and perspectives is the security dilemma involved when a hegemon is confronted by a rising challenger — the so-called Thucydides Trap. An additional complication is the vexing fact that all the present hot spots or potential conflict scenarios between the two countries reside in the maritime domain. There remains the possibility that China and the United States could tangle with each other over a crisis emerging from a Taiwan, a South China Sea, or an East China Sea scenario. Nevertheless, </w:t>
      </w:r>
      <w:r w:rsidRPr="00D84FCD">
        <w:rPr>
          <w:rStyle w:val="StyleUnderline"/>
        </w:rPr>
        <w:t xml:space="preserve">there are enough overlapping interests in the maritime domain to warrant serious thought about deepening and strengthening cooperative programs already in existence. The convergence of interests is substantial enough that new programs that can foster habits of cooperation and reduce tensions deserve consideration. </w:t>
      </w:r>
      <w:r w:rsidRPr="00D84FCD">
        <w:rPr>
          <w:sz w:val="16"/>
        </w:rPr>
        <w:t xml:space="preserve">During President Obama’s visit to China in November 2014, the two sides signed memoranda of understanding on encounters at sea. The annex on air-to-air encounters was signed during President Xi’s state visit to the United States in September 2015. </w:t>
      </w:r>
      <w:r w:rsidRPr="00D84FCD">
        <w:rPr>
          <w:rStyle w:val="StyleUnderline"/>
        </w:rPr>
        <w:t>Now both sides should ensure that all parties adhere to the agreements. They could even consider conducting joint or separate training sessions for sailors and pilots from both sides. The United States and China should build on existing cooperative activities between their respective coast guards, while sustaining and, if possible, extending cooperation on anti-pollution measures, ocean observation, marine scientific research, and prevention of marine hazards.</w:t>
      </w:r>
      <w:r w:rsidRPr="00D84FCD">
        <w:rPr>
          <w:sz w:val="16"/>
        </w:rPr>
        <w:t xml:space="preserve"> </w:t>
      </w:r>
      <w:r w:rsidRPr="00D84FCD">
        <w:rPr>
          <w:rStyle w:val="StyleUnderline"/>
        </w:rPr>
        <w:t>Moreover, the two powers could expand on the military-to-military cooperation that has taken place within the maritime domain over the past few years</w:t>
      </w:r>
      <w:r w:rsidRPr="00D84FCD">
        <w:rPr>
          <w:sz w:val="16"/>
        </w:rPr>
        <w:t xml:space="preserve">. In particular, the United States should consider inviting China to exercises such as the Cooperation Afloat Readiness and Training (CARAT) exercise that it conducts annually with Southeast Asian militaries. China and the United States should also work to establish a working group at ASEAN to discuss maritime security cooperation and dialogue. </w:t>
      </w:r>
      <w:r w:rsidRPr="00D84FCD">
        <w:rPr>
          <w:rStyle w:val="StyleUnderline"/>
        </w:rPr>
        <w:t>Cementing these cooperation efforts would ensure that although Chinese and American maritime interests may vary, the joint interest in preserving stability remains paramount.</w:t>
      </w:r>
    </w:p>
    <w:p w14:paraId="3DF9EEB5" w14:textId="77777777" w:rsidR="00D915E6" w:rsidRPr="00D84FCD" w:rsidRDefault="00D915E6" w:rsidP="00D915E6">
      <w:pPr>
        <w:rPr>
          <w:rStyle w:val="StyleUnderline"/>
        </w:rPr>
      </w:pPr>
    </w:p>
    <w:p w14:paraId="38477CC8" w14:textId="77777777" w:rsidR="00D915E6" w:rsidRPr="00D84FCD" w:rsidRDefault="00D915E6" w:rsidP="00D915E6"/>
    <w:p w14:paraId="298AD522" w14:textId="77777777" w:rsidR="00D915E6" w:rsidRPr="00D84FCD" w:rsidRDefault="00D915E6" w:rsidP="00D915E6"/>
    <w:p w14:paraId="4E1F2FF9" w14:textId="77777777" w:rsidR="00D915E6" w:rsidRPr="00D84FCD" w:rsidRDefault="00D915E6" w:rsidP="00D915E6">
      <w:pPr>
        <w:pStyle w:val="Heading2"/>
        <w:rPr>
          <w:rFonts w:cs="Times New Roman"/>
        </w:rPr>
      </w:pPr>
      <w:r w:rsidRPr="00D84FCD">
        <w:rPr>
          <w:rFonts w:cs="Times New Roman"/>
        </w:rPr>
        <w:t>Escalation</w:t>
      </w:r>
    </w:p>
    <w:p w14:paraId="1D804D42" w14:textId="77777777" w:rsidR="00D915E6" w:rsidRPr="00D84FCD" w:rsidRDefault="00D915E6" w:rsidP="00D915E6"/>
    <w:p w14:paraId="5E20A2BC" w14:textId="77777777" w:rsidR="00D915E6" w:rsidRPr="00D84FCD" w:rsidRDefault="00D915E6" w:rsidP="00D915E6">
      <w:pPr>
        <w:pStyle w:val="Heading3"/>
        <w:rPr>
          <w:rFonts w:cs="Times New Roman"/>
        </w:rPr>
      </w:pPr>
      <w:r w:rsidRPr="00D84FCD">
        <w:rPr>
          <w:rFonts w:cs="Times New Roman"/>
        </w:rPr>
        <w:t>Escalation Chicken CP</w:t>
      </w:r>
    </w:p>
    <w:p w14:paraId="250FE442" w14:textId="77777777" w:rsidR="00D915E6" w:rsidRPr="00D84FCD" w:rsidRDefault="00D915E6" w:rsidP="00D915E6"/>
    <w:p w14:paraId="6DB48945" w14:textId="77777777" w:rsidR="00D915E6" w:rsidRPr="00D84FCD" w:rsidRDefault="00D915E6" w:rsidP="00D915E6">
      <w:pPr>
        <w:pStyle w:val="Heading4"/>
        <w:rPr>
          <w:rFonts w:cs="Times New Roman"/>
        </w:rPr>
      </w:pPr>
      <w:r w:rsidRPr="00D84FCD">
        <w:rPr>
          <w:rFonts w:cs="Times New Roman"/>
        </w:rPr>
        <w:t>Strength in US’s resolve for war, while still providing outs to China means no war. Threat pressure deters serious escalation.</w:t>
      </w:r>
    </w:p>
    <w:p w14:paraId="42031F57" w14:textId="77777777" w:rsidR="00D915E6" w:rsidRPr="00D84FCD" w:rsidRDefault="00D915E6" w:rsidP="00D915E6">
      <w:r w:rsidRPr="00D84FCD">
        <w:rPr>
          <w:rStyle w:val="Style13ptBold"/>
        </w:rPr>
        <w:t>Haddick</w:t>
      </w:r>
      <w:r w:rsidRPr="00D84FCD">
        <w:t xml:space="preserve"> </w:t>
      </w:r>
      <w:r w:rsidRPr="00D84FCD">
        <w:rPr>
          <w:rStyle w:val="Style13ptBold"/>
        </w:rPr>
        <w:t>15</w:t>
      </w:r>
      <w:r w:rsidRPr="00D84FCD">
        <w:t xml:space="preserve"> (Robert, a Visiting Senior Fellow at the Mitchell Institute for Aerospace Studies, "With China, the Crisis Off-Ramp Will Be Closed," War on the Rocks, http://warontherocks.com/2015/11/with-china-the-crisis-off-ramp-will-be-closed//NM)</w:t>
      </w:r>
    </w:p>
    <w:p w14:paraId="0CD62F70" w14:textId="77777777" w:rsidR="00D915E6" w:rsidRPr="00D84FCD" w:rsidRDefault="00D915E6" w:rsidP="00D915E6">
      <w:pPr>
        <w:rPr>
          <w:rStyle w:val="StyleUnderline"/>
        </w:rPr>
      </w:pPr>
      <w:r w:rsidRPr="00D84FCD">
        <w:rPr>
          <w:rStyle w:val="StyleUnderline"/>
        </w:rPr>
        <w:t>With the odds of some form of faceoff between the United States and China presumably now increasing, it is important that policymakers prepare their responses</w:t>
      </w:r>
      <w:r w:rsidRPr="00D84FCD">
        <w:rPr>
          <w:sz w:val="16"/>
        </w:rPr>
        <w:t xml:space="preserve">. Several U.S. military analysts have taken up the topic in the hopes of providing useful advice to policymakers during a potential U.S.–China crisis. Earlier this year in Joint Forces Quarterly, </w:t>
      </w:r>
      <w:r w:rsidRPr="00D84FCD">
        <w:rPr>
          <w:rStyle w:val="StyleUnderline"/>
        </w:rPr>
        <w:t>Vincent Manzo discussed managing escalation risks during potential conflicts with North Korea and China</w:t>
      </w:r>
      <w:r w:rsidRPr="00D84FCD">
        <w:rPr>
          <w:sz w:val="16"/>
        </w:rPr>
        <w:t xml:space="preserve">. </w:t>
      </w:r>
      <w:r w:rsidRPr="00D84FCD">
        <w:rPr>
          <w:rStyle w:val="StyleUnderline"/>
        </w:rPr>
        <w:t>According to Manzo, in order to avoid the catastrophic consequences of a limited nuclear exchange, U.S. leaders</w:t>
      </w:r>
      <w:r w:rsidRPr="00D84FCD">
        <w:rPr>
          <w:sz w:val="16"/>
        </w:rPr>
        <w:t xml:space="preserve"> (at least at the beginning of a conflict) </w:t>
      </w:r>
      <w:r w:rsidRPr="00D84FCD">
        <w:rPr>
          <w:rStyle w:val="StyleUnderline"/>
        </w:rPr>
        <w:t>should limit their goals to a cessation of fighting, restoration of the status quo ante, and, by implication, deterring the adversary from escalating the conflict. U.S. policymakers would employ two techniques for achieving these goals: deliberate U.S. escalation to demonstrate resolve, combined with expressed limits on the use of force in order to create incentives and “off-ramps” for the combatants to exit the conflict</w:t>
      </w:r>
      <w:r w:rsidRPr="00D84FCD">
        <w:rPr>
          <w:sz w:val="16"/>
        </w:rPr>
        <w:t xml:space="preserve">. In the case of China, Manzo discusses targeting criteria to be employed during the outset of hostilities. These criteria would attempt to accomplish the tricky task of showing resolve while limiting incentives for further escalation and providing an off-ramp for the conflict. For Manzo, these criteria would include: </w:t>
      </w:r>
      <w:r w:rsidRPr="00D84FCD">
        <w:rPr>
          <w:rStyle w:val="StyleUnderline"/>
        </w:rPr>
        <w:t>A U.S. declaration that space and cyber targets are off limits until conventional kinetic combat broke out, Attacking Chinese targets with standoff weapons only in order to avoid air defense suppression programs, which could be dangerously escalatory, No attacks on Chinese nuclear forces or leadership targets</w:t>
      </w:r>
      <w:r w:rsidRPr="00D84FCD">
        <w:rPr>
          <w:sz w:val="16"/>
        </w:rPr>
        <w:t xml:space="preserve">. </w:t>
      </w:r>
      <w:r w:rsidRPr="00D84FCD">
        <w:rPr>
          <w:rStyle w:val="StyleUnderline"/>
        </w:rPr>
        <w:t>These targeting criteria will demonstrate acceptance of some risk, signaling that China has more to lose with escalation, while also showing that the United States is willing to limit its use of force in order to preserve the option of early war termination. Manzo also suggests that such an initial volley could be followed by a ceasefire offer.</w:t>
      </w:r>
    </w:p>
    <w:p w14:paraId="32E3D3A3" w14:textId="77777777" w:rsidR="00EC7795" w:rsidRPr="00D84FCD" w:rsidRDefault="00EC7795" w:rsidP="00EC7795">
      <w:pPr>
        <w:pStyle w:val="Heading2"/>
        <w:rPr>
          <w:rFonts w:cs="Times New Roman"/>
        </w:rPr>
      </w:pPr>
      <w:r w:rsidRPr="00D84FCD">
        <w:rPr>
          <w:rFonts w:cs="Times New Roman"/>
        </w:rPr>
        <w:t>Contain China</w:t>
      </w:r>
    </w:p>
    <w:p w14:paraId="693AE97B" w14:textId="77777777" w:rsidR="00EC7795" w:rsidRPr="00D84FCD" w:rsidRDefault="00EC7795" w:rsidP="00EC7795">
      <w:pPr>
        <w:pStyle w:val="Heading3"/>
        <w:rPr>
          <w:rFonts w:cs="Times New Roman"/>
        </w:rPr>
      </w:pPr>
      <w:r w:rsidRPr="00D84FCD">
        <w:rPr>
          <w:rFonts w:cs="Times New Roman"/>
        </w:rPr>
        <w:t>Aggressive Stance CP</w:t>
      </w:r>
    </w:p>
    <w:p w14:paraId="141C08A6" w14:textId="77777777" w:rsidR="00EC7795" w:rsidRPr="00D84FCD" w:rsidRDefault="00EC7795" w:rsidP="00EC7795">
      <w:pPr>
        <w:pStyle w:val="Heading4"/>
        <w:rPr>
          <w:rFonts w:cs="Times New Roman"/>
          <w:sz w:val="28"/>
        </w:rPr>
      </w:pPr>
      <w:r w:rsidRPr="00D84FCD">
        <w:rPr>
          <w:rFonts w:cs="Times New Roman"/>
          <w:sz w:val="28"/>
        </w:rPr>
        <w:t xml:space="preserve">Recent Chinese action calls for US military reform and strategic steps </w:t>
      </w:r>
    </w:p>
    <w:p w14:paraId="1284908A" w14:textId="77777777" w:rsidR="00EC7795" w:rsidRPr="00D84FCD" w:rsidRDefault="00EC7795" w:rsidP="00EC7795">
      <w:r w:rsidRPr="00D84FCD">
        <w:rPr>
          <w:rStyle w:val="Style13ptBold"/>
          <w:sz w:val="28"/>
        </w:rPr>
        <w:t>CSP 16</w:t>
      </w:r>
      <w:r w:rsidRPr="00D84FCD">
        <w:t xml:space="preserve"> (Center for Security Policy, a Washington, D.C.-based national security think tank, “WARNING ORDER China Prepares for Conflict – and Why We Must Do the Same,” Center for Security Policy, http://www.centerforsecuritypolicy.org/wp-content/uploads/2016/06/China_Warning_Order_PDF.pdf//NM)</w:t>
      </w:r>
    </w:p>
    <w:p w14:paraId="02A9B582" w14:textId="77777777" w:rsidR="00EC7795" w:rsidRPr="00D84FCD" w:rsidRDefault="00EC7795" w:rsidP="00EC7795">
      <w:r w:rsidRPr="00D84FCD">
        <w:rPr>
          <w:rStyle w:val="StyleUnderline"/>
        </w:rPr>
        <w:t>The growing threats from China</w:t>
      </w:r>
      <w:r w:rsidRPr="00D84FCD">
        <w:rPr>
          <w:sz w:val="14"/>
        </w:rPr>
        <w:t xml:space="preserve"> discussed by this book’s authors </w:t>
      </w:r>
      <w:r w:rsidRPr="00D84FCD">
        <w:rPr>
          <w:rStyle w:val="StyleUnderline"/>
        </w:rPr>
        <w:t>require significant responses by the United States</w:t>
      </w:r>
      <w:r w:rsidRPr="00D84FCD">
        <w:rPr>
          <w:sz w:val="14"/>
        </w:rPr>
        <w:t xml:space="preserve">. Some responses are needed immediately. These include: </w:t>
      </w:r>
      <w:r w:rsidRPr="00D84FCD">
        <w:rPr>
          <w:rStyle w:val="StyleUnderline"/>
        </w:rPr>
        <w:t>1. Recognizing the growing threat from China and its preparations to engage in total war</w:t>
      </w:r>
      <w:r w:rsidRPr="00D84FCD">
        <w:rPr>
          <w:sz w:val="14"/>
        </w:rPr>
        <w:t xml:space="preserve"> against the United States. </w:t>
      </w:r>
      <w:r w:rsidRPr="00D84FCD">
        <w:rPr>
          <w:rStyle w:val="StyleUnderline"/>
        </w:rPr>
        <w:t>America’s leaders must educate themselves and the public on the implications of this reality</w:t>
      </w:r>
      <w:r w:rsidRPr="00D84FCD">
        <w:rPr>
          <w:sz w:val="14"/>
        </w:rPr>
        <w:t xml:space="preserve"> and the necessity of acting now to contend with it. 2. </w:t>
      </w:r>
      <w:r w:rsidRPr="00D84FCD">
        <w:rPr>
          <w:rStyle w:val="StyleUnderline"/>
        </w:rPr>
        <w:t>Immediately forming a new bipartisan congressional commission – like the influential 1998-1999 Select Committee on U.S. National Security and Military/Commercial Concerns With the People’s Republic of China (the Cox Committee) – to assess growing threats from China and recommend policies to address the associated perils for our military, America’s economy, cyber assets and intelligence community. This commission’s report should feature</w:t>
      </w:r>
      <w:r w:rsidRPr="00D84FCD">
        <w:rPr>
          <w:sz w:val="14"/>
        </w:rPr>
        <w:t xml:space="preserve"> recommendations on, among other things, </w:t>
      </w:r>
      <w:r w:rsidRPr="00D84FCD">
        <w:rPr>
          <w:rStyle w:val="StyleUnderline"/>
        </w:rPr>
        <w:t>steps the United States must take to defend against Chinese efforts to collapse the U.S. stock market and Chinese currency manipulation.</w:t>
      </w:r>
      <w:r w:rsidRPr="00D84FCD">
        <w:rPr>
          <w:sz w:val="14"/>
        </w:rPr>
        <w:t xml:space="preserve"> </w:t>
      </w:r>
      <w:r w:rsidRPr="00D84FCD">
        <w:rPr>
          <w:rStyle w:val="StyleUnderline"/>
        </w:rPr>
        <w:t>3. Reversing the devastating effects of sequestration on the U.S. defense budget by restoring Pentagon spending to at least 2008 levels</w:t>
      </w:r>
      <w:r w:rsidRPr="00D84FCD">
        <w:rPr>
          <w:sz w:val="14"/>
        </w:rPr>
        <w:t xml:space="preserve">. America’s 6 land, naval, air, missile, nuclear, space and cyber forces must be enlarged and modernized to counter China’s growing military and other global threats. </w:t>
      </w:r>
      <w:r w:rsidRPr="00D84FCD">
        <w:rPr>
          <w:rStyle w:val="StyleUnderline"/>
        </w:rPr>
        <w:t>4. Discarding the Obama administration’s “benign neglect” strategy in the Asia-Pacific region and implementing a robust strategy to: protect U.S. strategic interests</w:t>
      </w:r>
      <w:r w:rsidRPr="00D84FCD">
        <w:rPr>
          <w:sz w:val="14"/>
        </w:rPr>
        <w:t xml:space="preserve">; enforce commitments to our allies; and stand up to China. </w:t>
      </w:r>
      <w:r w:rsidRPr="00D84FCD">
        <w:rPr>
          <w:rStyle w:val="StyleUnderline"/>
        </w:rPr>
        <w:t>This must involve, at a minimum: routine naval operations in the South and East China Seas</w:t>
      </w:r>
      <w:r w:rsidRPr="00D84FCD">
        <w:rPr>
          <w:sz w:val="14"/>
        </w:rPr>
        <w:t xml:space="preserve"> to defend freedom of navigation and our other vital interests there; </w:t>
      </w:r>
      <w:r w:rsidRPr="00D84FCD">
        <w:rPr>
          <w:rStyle w:val="StyleUnderline"/>
        </w:rPr>
        <w:t>increased deployments of land, air and missile assets in the region</w:t>
      </w:r>
      <w:r w:rsidRPr="00D84FCD">
        <w:rPr>
          <w:sz w:val="14"/>
        </w:rPr>
        <w:t xml:space="preserve">, including missile defense systems in Japan and North Korea and returning U.S. naval forces to Subic Bay, Philippines; </w:t>
      </w:r>
      <w:r w:rsidRPr="00D84FCD">
        <w:rPr>
          <w:rStyle w:val="StyleUnderline"/>
        </w:rPr>
        <w:t>and a publicly reiterated pledge by the President to protect the security and sovereignty of Taiwan, South Korea and Japan.</w:t>
      </w:r>
      <w:r w:rsidRPr="00D84FCD">
        <w:rPr>
          <w:sz w:val="14"/>
        </w:rPr>
        <w:t xml:space="preserve"> </w:t>
      </w:r>
      <w:r w:rsidRPr="00D84FCD">
        <w:rPr>
          <w:rStyle w:val="StyleUnderline"/>
        </w:rPr>
        <w:t>5. Adopting a new approach in dealing with Chinese officials that involves defending unapologetically American interests and equities and calling out China when it engages in belligerent, threatening and unfriendly behavior</w:t>
      </w:r>
      <w:r w:rsidRPr="00D84FCD">
        <w:rPr>
          <w:sz w:val="14"/>
        </w:rPr>
        <w:t xml:space="preserve">. </w:t>
      </w:r>
      <w:r w:rsidRPr="00D84FCD">
        <w:rPr>
          <w:rStyle w:val="StyleUnderline"/>
        </w:rPr>
        <w:t>America must stop showing weakness</w:t>
      </w:r>
      <w:r w:rsidRPr="00D84FCD">
        <w:rPr>
          <w:sz w:val="14"/>
        </w:rPr>
        <w:t xml:space="preserve"> by looking the other way when China commits such actions. American officials must no longer be silent when Chinese officials deride or ridicule the United States during diplomatic meetings or otherwise abuse military-to military exchanges or exercises. </w:t>
      </w:r>
      <w:r w:rsidRPr="00D84FCD">
        <w:rPr>
          <w:rStyle w:val="StyleUnderline"/>
        </w:rPr>
        <w:t>6. Announcing and enforcing a new policy of zero-tolerance toward China’s growing cyber warfare and intelligence efforts against the United States and making it clear that, when China engages in such actions, there will be consequences that will include trade sanctions, deporting Chinese officials and businessmen from the United States and, if necessary, retaliatory U.S. intelligence and/or cyber countermeasures.  It is impossible at the moment to say with certainty whether Communist China will</w:t>
      </w:r>
      <w:r w:rsidRPr="00D84FCD">
        <w:t xml:space="preserve"> actually </w:t>
      </w:r>
      <w:r w:rsidRPr="00D84FCD">
        <w:rPr>
          <w:rStyle w:val="StyleUnderline"/>
        </w:rPr>
        <w:t>exercise the option for engaging in conflict</w:t>
      </w:r>
      <w:r w:rsidRPr="00D84FCD">
        <w:t xml:space="preserve"> against the United States and/or its allies. What we can say, though, is that </w:t>
      </w:r>
      <w:r w:rsidRPr="00D84FCD">
        <w:rPr>
          <w:rStyle w:val="StyleUnderline"/>
        </w:rPr>
        <w:t>America can no longer afford to ignore the fact that the Chinese are acquiring that option</w:t>
      </w:r>
      <w:r w:rsidRPr="00D84FCD">
        <w:t xml:space="preserve"> – and may take our continued indifference to that possibility as an invitation to engage in aggression against us or our friends and interests, regionally or beyond. That must not be allowed to happen.</w:t>
      </w:r>
    </w:p>
    <w:p w14:paraId="0FE6A592" w14:textId="77777777" w:rsidR="00D915E6" w:rsidRPr="00D84FCD" w:rsidRDefault="00D915E6" w:rsidP="00D67781"/>
    <w:p w14:paraId="70400151" w14:textId="7A89BDA7" w:rsidR="003C709D" w:rsidRPr="003C709D" w:rsidRDefault="003C709D" w:rsidP="003C709D">
      <w:pPr>
        <w:pStyle w:val="Heading2"/>
      </w:pPr>
      <w:r w:rsidRPr="003C709D">
        <w:t>Korean War</w:t>
      </w:r>
    </w:p>
    <w:p w14:paraId="120F9311" w14:textId="77777777" w:rsidR="003C709D" w:rsidRDefault="003C709D" w:rsidP="003C709D"/>
    <w:p w14:paraId="113D9EA4" w14:textId="693C02FB" w:rsidR="003C709D" w:rsidRDefault="003C709D" w:rsidP="003C709D">
      <w:pPr>
        <w:pStyle w:val="Heading3"/>
      </w:pPr>
      <w:r>
        <w:t>Treaty CP</w:t>
      </w:r>
    </w:p>
    <w:p w14:paraId="03FBAD82" w14:textId="77777777" w:rsidR="003C709D" w:rsidRPr="003C709D" w:rsidRDefault="003C709D" w:rsidP="003C709D"/>
    <w:p w14:paraId="627F662D" w14:textId="77777777" w:rsidR="003C709D" w:rsidRPr="004C50A4" w:rsidRDefault="003C709D" w:rsidP="003C709D">
      <w:pPr>
        <w:pStyle w:val="Heading4"/>
        <w:rPr>
          <w:rStyle w:val="Style13ptBold"/>
          <w:b/>
        </w:rPr>
      </w:pPr>
      <w:r w:rsidRPr="004C50A4">
        <w:rPr>
          <w:rStyle w:val="Style13ptBold"/>
          <w:b/>
        </w:rPr>
        <w:t xml:space="preserve">(possible Advantage </w:t>
      </w:r>
      <w:r>
        <w:rPr>
          <w:rStyle w:val="Style13ptBold"/>
          <w:b/>
        </w:rPr>
        <w:t xml:space="preserve">CP) Offer a treaty to North Korea (if yes then North Korean threat is managed, if no China gets tougher on North Korea – checking the threat anyways) </w:t>
      </w:r>
      <w:r w:rsidRPr="004C50A4">
        <w:rPr>
          <w:rStyle w:val="Style13ptBold"/>
          <w:b/>
        </w:rPr>
        <w:t xml:space="preserve"> </w:t>
      </w:r>
    </w:p>
    <w:p w14:paraId="4C7FBFF6" w14:textId="77777777" w:rsidR="003C709D" w:rsidRDefault="003C709D" w:rsidP="003C709D">
      <w:r w:rsidRPr="004C50A4">
        <w:rPr>
          <w:rStyle w:val="Style13ptBold"/>
        </w:rPr>
        <w:t xml:space="preserve">Carpenter 16 </w:t>
      </w:r>
      <w:r w:rsidRPr="004C50A4">
        <w:t>(Ted Galen, senior fellow for defense and foreign policy studies a</w:t>
      </w:r>
      <w:r>
        <w:t>t the Cato Institute and former</w:t>
      </w:r>
      <w:r w:rsidRPr="004C50A4">
        <w:t xml:space="preserve"> director of foreign policy s</w:t>
      </w:r>
      <w:r>
        <w:t xml:space="preserve">tudies from and former </w:t>
      </w:r>
      <w:r w:rsidRPr="004C50A4">
        <w:t>vice president for defense and foreign policy studi</w:t>
      </w:r>
      <w:r>
        <w:t xml:space="preserve">es and </w:t>
      </w:r>
      <w:r w:rsidRPr="004C50A4">
        <w:t>author of 10 books and the editor of 10 books on international affairs</w:t>
      </w:r>
      <w:r>
        <w:t xml:space="preserve">, “Both China and US Need to Adjust Policy towards North Korea”, </w:t>
      </w:r>
      <w:hyperlink r:id="rId77" w:history="1">
        <w:r w:rsidRPr="00A47128">
          <w:rPr>
            <w:rStyle w:val="Hyperlink"/>
          </w:rPr>
          <w:t>http://www.cato.org/publications/commentary/both-china-us-need-adjust-policies-toward-north-korea</w:t>
        </w:r>
      </w:hyperlink>
      <w:r>
        <w:t xml:space="preserve">, AG) </w:t>
      </w:r>
    </w:p>
    <w:p w14:paraId="5BF4249F" w14:textId="77777777" w:rsidR="003C709D" w:rsidRPr="00D92C90" w:rsidRDefault="003C709D" w:rsidP="003C709D">
      <w:r w:rsidRPr="00D92C90">
        <w:t xml:space="preserve">Reports that North Korea has tested a hydrogen bomb have caused great agitation in both Washington and East Asian capitals. The evidence suggests that the explosion was far too small for a thermonuclear device. Most likely, it was the test of a fission warhead, similar to tests that North Korea has conducted on three previous occasions. Nevertheless, the incident is unsettling. Once again, </w:t>
      </w:r>
      <w:r w:rsidRPr="00D92C90">
        <w:rPr>
          <w:u w:val="single"/>
        </w:rPr>
        <w:t>Pyongyang appears to have ignored the protests of the international community and crossed the line into forbidden atomic technology. Perhaps even more worrisome, the North Korean government again disregarded explicit warnings from its only close ally, China, to refrain from such conduct.</w:t>
      </w:r>
      <w:r w:rsidRPr="00D92C90">
        <w:t xml:space="preserve"> The latest episode continues a pattern that we have seen far too often. Whenever North Korea wants to gain attention (and, hopefully, diplomatic concessions) from the United States and its allies, it will engage in ostentatiously provocative conduct. That stage is typically followed by an offer for constructive negotiations. Although negotiations usually ensue (the desultory 6-party talks are a good example), they rarely produce much worthwhile substance. A few years later, the dreary cycle repeats itself. The latest crisis involving Pyongyang creates ample reasons for alarm, but it also creates opportunities for creative diplomacy by both Washington and Beijing. It is an utterly unproductive process that periodically alarms the region. There is always the danger that an incident will escalate out of control and result in a war that would be disastrous for all concerned. Steps should be taken now to break that cycle. </w:t>
      </w:r>
      <w:r w:rsidRPr="00D92C90">
        <w:rPr>
          <w:u w:val="single"/>
        </w:rPr>
        <w:t>Progress, however, requires creative diplomacy by both the United States and China. Washington should propose a “grand bargain” to Pyongyang. That settlement would include a peace treaty formally ending the state of war on the Korean Peninsula, the lifting of all except narrowly defined military sanctions against the North, and U.S. diplomatic recognition of the North Korean regime. In exchange, Pyongyang would agree to place its nuclear program under international safeguards and extend diplomatic recognition to South Korea. Such a settlement would give North Korea most of what it says it is seeking.</w:t>
      </w:r>
      <w:r w:rsidRPr="00D92C90">
        <w:t xml:space="preserve"> Yet, given South Korea’s great economic power and military potential (not to mention the assets that Japan could bring to bear), the North Korean military threat should be manageable. </w:t>
      </w:r>
      <w:r w:rsidRPr="00D92C90">
        <w:rPr>
          <w:u w:val="single"/>
        </w:rPr>
        <w:t>A comprehensive U.S. peace proposal would also test whether North Korea is an uncontainable “rogue state.” China has long complained that U.S. policy toward Pyongyang is far too inflexible and confrontational. The grand bargain approach would immediately render that objection moot. It would also put great pressure on Beijing to deliver a reasonable response from its ally. This is where Chinese policy must be prepared to shift, perhaps shift dramatically. North Korea’s behavior has not just been a growing embarrassment to China for years, it has been posing a danger to China’s security interests. The last thing China should want is a war on the Korean Peninsula. Yet Pyongyang’s dangerous, irresponsible behavior is significantly increasingly that risk. China’s leaders need to consider whether, under some circumstances, it might be wise to terminate food and energy aid to North Korea, even though that might topple Kim Jong-un’s regime.</w:t>
      </w:r>
      <w:r w:rsidRPr="00D92C90">
        <w:t xml:space="preserve"> Specifically, Chinese leaders should ask themselves whether further North Korean atomic or ballistic missile tests, or the rejection of a generous “grand bargain” proposal might be sufficient grounds for such action. Given the dangers of instability and refugee flows out of North Korea, Chinese officials are understandably reluctant to take firm actions that might topple Kim’s government—much less take the even more drastic step of directly ousting him. In addition to those inherent worries, Chinese leaders likely fret that the United States would seek to exploit a North Korean meltdown to expand U.S. influence on the Peninsula. After all, that is what Washington did when the Soviet satellite empire in Eastern Europe evaporated. Today, all of those countries are members of a U.S.-led NATO. If American leaders want China to be more proactive with regard to North Korea, they will have to give reliable assurances that no similar moves will be made in this case. </w:t>
      </w:r>
      <w:r w:rsidRPr="00D92C90">
        <w:rPr>
          <w:u w:val="single"/>
        </w:rPr>
        <w:t>The latest crisis involving Pyongyang creates ample reasons for alarm, but it also creates opportunities for creative diplomacy by both Washington and Beijing. Let’s hope that they have the wisdom to seize those opportunities.</w:t>
      </w:r>
    </w:p>
    <w:p w14:paraId="402DC2F3" w14:textId="77777777" w:rsidR="003C709D" w:rsidRPr="00C60D06" w:rsidRDefault="003C709D" w:rsidP="003C709D">
      <w:pPr>
        <w:pStyle w:val="Heading4"/>
        <w:rPr>
          <w:rStyle w:val="Style13ptBold"/>
          <w:b/>
        </w:rPr>
      </w:pPr>
      <w:r>
        <w:rPr>
          <w:rStyle w:val="Style13ptBold"/>
        </w:rPr>
        <w:t>(</w:t>
      </w:r>
      <w:r w:rsidRPr="00C60D06">
        <w:rPr>
          <w:rStyle w:val="Style13ptBold"/>
          <w:b/>
        </w:rPr>
        <w:t xml:space="preserve">same premise as previous card) </w:t>
      </w:r>
    </w:p>
    <w:p w14:paraId="369CC04A" w14:textId="77777777" w:rsidR="003C709D" w:rsidRPr="004C50A4" w:rsidRDefault="003C709D" w:rsidP="003C709D">
      <w:r w:rsidRPr="004C50A4">
        <w:rPr>
          <w:rStyle w:val="Style13ptBold"/>
        </w:rPr>
        <w:t xml:space="preserve">Carpenter 16 </w:t>
      </w:r>
      <w:r w:rsidRPr="004C50A4">
        <w:t>(Ted Galen, senior fellow for defense and foreign policy studies a</w:t>
      </w:r>
      <w:r>
        <w:t>t the Cato Institute and former</w:t>
      </w:r>
      <w:r w:rsidRPr="004C50A4">
        <w:t xml:space="preserve"> director of foreign policy s</w:t>
      </w:r>
      <w:r>
        <w:t xml:space="preserve">tudies from and former </w:t>
      </w:r>
      <w:r w:rsidRPr="004C50A4">
        <w:t>vice president for defense and foreign policy studi</w:t>
      </w:r>
      <w:r>
        <w:t xml:space="preserve">es and </w:t>
      </w:r>
      <w:r w:rsidRPr="004C50A4">
        <w:t xml:space="preserve">author of 10 books and the editor of 10 books on international affairs </w:t>
      </w:r>
      <w:r>
        <w:t>“Getting China to Become Tough w</w:t>
      </w:r>
      <w:r w:rsidRPr="004C50A4">
        <w:t xml:space="preserve">ith North Korea”, </w:t>
      </w:r>
      <w:r>
        <w:t xml:space="preserve">Cato Institute, </w:t>
      </w:r>
      <w:hyperlink r:id="rId78" w:history="1">
        <w:r w:rsidRPr="00A47128">
          <w:rPr>
            <w:rStyle w:val="Hyperlink"/>
          </w:rPr>
          <w:t>http://www.cato.org/blog/getting-china-become-tough-north-korea</w:t>
        </w:r>
      </w:hyperlink>
      <w:r>
        <w:t xml:space="preserve">, AG) </w:t>
      </w:r>
    </w:p>
    <w:p w14:paraId="3689B2D2" w14:textId="77777777" w:rsidR="003C709D" w:rsidRDefault="003C709D" w:rsidP="003C709D">
      <w:r>
        <w:t xml:space="preserve">It </w:t>
      </w:r>
      <w:r w:rsidRPr="004C50A4">
        <w:rPr>
          <w:u w:val="single"/>
        </w:rPr>
        <w:t>is no secret that the United States wants China to take a firmer stance toward its troublesome North Korean ally.</w:t>
      </w:r>
      <w:r>
        <w:t xml:space="preserve"> That was true even before the North’s satellite launch/long-range ballistic missile test. </w:t>
      </w:r>
      <w:r w:rsidRPr="004C50A4">
        <w:rPr>
          <w:u w:val="single"/>
        </w:rPr>
        <w:t xml:space="preserve">And Chinese officials may be receptive to the argument that steps need to be taken to rein-in Kim Jong-un’s regime, even at the risk of destabilizing his government. </w:t>
      </w:r>
      <w:r>
        <w:t xml:space="preserve">But as I point out in a China-U.S. Focus article getting Beijing to accept the risks entailed in </w:t>
      </w:r>
      <w:r w:rsidRPr="004C50A4">
        <w:rPr>
          <w:u w:val="single"/>
        </w:rPr>
        <w:t>becoming more assertive toward Pyongyang will require some major changes in U.S. policy.</w:t>
      </w:r>
      <w:r>
        <w:t xml:space="preserve"> At a minimum, Washington will have to respond favorably to China’s long-standing demand that </w:t>
      </w:r>
      <w:r w:rsidRPr="004C50A4">
        <w:rPr>
          <w:u w:val="single"/>
        </w:rPr>
        <w:t>the United States be willing to engage North Korea in wide ranging negotiations to reduce tensions on the Korean Peninsula. Chinese officials are increasingly uneasy about Pyongyang’s behavior, especially the regime’s continued defiance of China’s warnings not to conduct more nuclear weapons or ballistic missile tests.</w:t>
      </w:r>
      <w:r>
        <w:t xml:space="preserve"> But Chinese policymakers also still cling to the belief that much of North Korea’s belligerence and recalcitrance is the result of the U.S.-led campaign to isolate the country. Only by offering a comprehensive settlement to Pyongyang to finally end the state of war on the Peninsula, lift most economic sanctions, and establish diplomatic relations, will Washington convince Beijing that it truly seeks to an equitable outcome. </w:t>
      </w:r>
      <w:r w:rsidRPr="004C50A4">
        <w:rPr>
          <w:u w:val="single"/>
        </w:rPr>
        <w:t>If the United States makes such a generous offer and Pyongyang rejects it, an already uneasy China will be even more impatient with its North Korean ally. And China is the one country that can inflict real pain on Kim Jong-un’s regime.</w:t>
      </w:r>
      <w:r>
        <w:t xml:space="preserve"> Beijing supplies North Korea with a sizable portion (by some estimates more than half) of its food and energy supplies. If China severed that link, North Korea would soon face an economic and social crisis. Beijing has been reluctant to take that risky step for two reasons, however. First, it could well trigger chaos in North Korea, perhaps bringing down Kim’s regime and leading to massive refugee flows out of North Korea into China. That is no small concern, but in addition to that headache, Chinese officials worry that the United would seek to exploit such a situation to its geopolitical advantage </w:t>
      </w:r>
    </w:p>
    <w:p w14:paraId="1E6A8943" w14:textId="77777777" w:rsidR="00EB7094" w:rsidRPr="00D84FCD" w:rsidRDefault="00EB7094" w:rsidP="00D67781"/>
    <w:p w14:paraId="7820A428" w14:textId="77777777" w:rsidR="00EB7094" w:rsidRPr="00D84FCD" w:rsidRDefault="00EB7094" w:rsidP="00D915E6">
      <w:pPr>
        <w:pStyle w:val="Heading1"/>
        <w:rPr>
          <w:rFonts w:cs="Times New Roman"/>
        </w:rPr>
      </w:pPr>
      <w:r w:rsidRPr="00D84FCD">
        <w:rPr>
          <w:rFonts w:cs="Times New Roman"/>
        </w:rPr>
        <w:t>Other</w:t>
      </w:r>
      <w:r w:rsidR="00D915E6" w:rsidRPr="00D84FCD">
        <w:rPr>
          <w:rFonts w:cs="Times New Roman"/>
        </w:rPr>
        <w:t xml:space="preserve"> Stuff</w:t>
      </w:r>
    </w:p>
    <w:p w14:paraId="1746840D" w14:textId="77777777" w:rsidR="00C82FC5" w:rsidRPr="00D84FCD" w:rsidRDefault="00C82FC5" w:rsidP="00C82FC5"/>
    <w:p w14:paraId="0744A165" w14:textId="77777777" w:rsidR="00C82FC5" w:rsidRPr="00D84FCD" w:rsidRDefault="00C82FC5" w:rsidP="00C82FC5">
      <w:pPr>
        <w:pStyle w:val="Heading3"/>
        <w:rPr>
          <w:rFonts w:cs="Times New Roman"/>
        </w:rPr>
      </w:pPr>
      <w:r w:rsidRPr="00D84FCD">
        <w:rPr>
          <w:rFonts w:cs="Times New Roman"/>
        </w:rPr>
        <w:t>A2: SCS Aff – No Negotiation Possible</w:t>
      </w:r>
    </w:p>
    <w:p w14:paraId="6EF05BC8" w14:textId="77777777" w:rsidR="00C82FC5" w:rsidRPr="00D84FCD" w:rsidRDefault="00C82FC5" w:rsidP="00C82FC5"/>
    <w:p w14:paraId="15FDFB6C" w14:textId="77777777" w:rsidR="00C82FC5" w:rsidRPr="00D84FCD" w:rsidRDefault="00C82FC5" w:rsidP="00C82FC5">
      <w:pPr>
        <w:pStyle w:val="Heading4"/>
        <w:rPr>
          <w:rFonts w:cs="Times New Roman"/>
        </w:rPr>
      </w:pPr>
      <w:r w:rsidRPr="00D84FCD">
        <w:rPr>
          <w:rFonts w:cs="Times New Roman"/>
        </w:rPr>
        <w:t>China can’t negotiate – Hard line stances, fear of looking weak, and domestic nationalism means conflict is inevitable</w:t>
      </w:r>
    </w:p>
    <w:p w14:paraId="4BA32A23" w14:textId="77777777" w:rsidR="00C82FC5" w:rsidRPr="00D84FCD" w:rsidRDefault="00C82FC5" w:rsidP="00C82FC5">
      <w:r w:rsidRPr="00D84FCD">
        <w:rPr>
          <w:rStyle w:val="Style13ptBold"/>
        </w:rPr>
        <w:t>Kazianis 16</w:t>
      </w:r>
      <w:r w:rsidRPr="00D84FCD">
        <w:t xml:space="preserve"> (Harry J, Executive Editor of The National Interest, a Senior Fellow for Defense Policy at the Center for the National Interest and a Senior Fellow at the China Policy Institute, "South China Sea Showdown: Part of a Much Bigger Nightmare," National Interest, http://nationalinterest.org/blog/the-buzz/south-china-sea-showdown-part-much-bigger-nightmare-16916//NM)</w:t>
      </w:r>
    </w:p>
    <w:p w14:paraId="4D945AA1" w14:textId="77777777" w:rsidR="00C82FC5" w:rsidRPr="00D84FCD" w:rsidRDefault="00C82FC5" w:rsidP="00C82FC5">
      <w:pPr>
        <w:rPr>
          <w:rStyle w:val="StyleUnderline"/>
        </w:rPr>
      </w:pPr>
      <w:r w:rsidRPr="00D84FCD">
        <w:rPr>
          <w:sz w:val="14"/>
        </w:rPr>
        <w:t xml:space="preserve">Sometimes it's a good idea to just state the obvious. And the obvious, when it comes to </w:t>
      </w:r>
      <w:r w:rsidRPr="00D84FCD">
        <w:rPr>
          <w:rStyle w:val="StyleUnderline"/>
          <w:highlight w:val="green"/>
        </w:rPr>
        <w:t>the S</w:t>
      </w:r>
      <w:r w:rsidRPr="00D84FCD">
        <w:rPr>
          <w:rStyle w:val="StyleUnderline"/>
        </w:rPr>
        <w:t xml:space="preserve">outh </w:t>
      </w:r>
      <w:r w:rsidRPr="00D84FCD">
        <w:rPr>
          <w:rStyle w:val="StyleUnderline"/>
          <w:highlight w:val="green"/>
        </w:rPr>
        <w:t>C</w:t>
      </w:r>
      <w:r w:rsidRPr="00D84FCD">
        <w:rPr>
          <w:rStyle w:val="StyleUnderline"/>
        </w:rPr>
        <w:t>hina</w:t>
      </w:r>
      <w:r w:rsidRPr="00D84FCD">
        <w:rPr>
          <w:sz w:val="14"/>
        </w:rPr>
        <w:t xml:space="preserve"> </w:t>
      </w:r>
      <w:r w:rsidRPr="00D84FCD">
        <w:rPr>
          <w:rStyle w:val="StyleUnderline"/>
          <w:highlight w:val="green"/>
        </w:rPr>
        <w:t>S</w:t>
      </w:r>
      <w:r w:rsidRPr="00D84FCD">
        <w:rPr>
          <w:rStyle w:val="StyleUnderline"/>
        </w:rPr>
        <w:t>ea</w:t>
      </w:r>
      <w:r w:rsidRPr="00D84FCD">
        <w:rPr>
          <w:sz w:val="14"/>
        </w:rPr>
        <w:t xml:space="preserve"> and tomorrow’s impending </w:t>
      </w:r>
      <w:r w:rsidRPr="00D84FCD">
        <w:rPr>
          <w:rStyle w:val="StyleUnderline"/>
          <w:highlight w:val="green"/>
        </w:rPr>
        <w:t>ruling</w:t>
      </w:r>
      <w:r w:rsidRPr="00D84FCD">
        <w:rPr>
          <w:rStyle w:val="StyleUnderline"/>
        </w:rPr>
        <w:t xml:space="preserve"> in the International Court of Arbitration on the matter of China vs. the Philippines </w:t>
      </w:r>
      <w:r w:rsidRPr="00D84FCD">
        <w:rPr>
          <w:rStyle w:val="StyleUnderline"/>
          <w:highlight w:val="green"/>
        </w:rPr>
        <w:t>is clear</w:t>
      </w:r>
      <w:r w:rsidRPr="00D84FCD">
        <w:rPr>
          <w:rStyle w:val="StyleUnderline"/>
        </w:rPr>
        <w:t xml:space="preserve">: </w:t>
      </w:r>
      <w:r w:rsidRPr="00D84FCD">
        <w:rPr>
          <w:rStyle w:val="StyleUnderline"/>
          <w:highlight w:val="green"/>
        </w:rPr>
        <w:t>no matter what</w:t>
      </w:r>
      <w:r w:rsidRPr="00D84FCD">
        <w:rPr>
          <w:rStyle w:val="StyleUnderline"/>
        </w:rPr>
        <w:t xml:space="preserve"> happens, no matter what the ruling says or doesn’t say, </w:t>
      </w:r>
      <w:r w:rsidRPr="00D84FCD">
        <w:rPr>
          <w:rStyle w:val="StyleUnderline"/>
          <w:highlight w:val="green"/>
        </w:rPr>
        <w:t>a ‘sea’ of tensions will remain</w:t>
      </w:r>
      <w:r w:rsidRPr="00D84FCD">
        <w:rPr>
          <w:rStyle w:val="StyleUnderline"/>
        </w:rPr>
        <w:t xml:space="preserve"> between the People’s Republic of China and various claimants in this important body of water, and between Beijing and Washington. It seems almost certain that </w:t>
      </w:r>
      <w:r w:rsidRPr="00D84FCD">
        <w:rPr>
          <w:rStyle w:val="StyleUnderline"/>
          <w:highlight w:val="green"/>
        </w:rPr>
        <w:t xml:space="preserve">things are going to go from </w:t>
      </w:r>
      <w:r w:rsidRPr="00D84FCD">
        <w:rPr>
          <w:rStyle w:val="StyleUnderline"/>
          <w:b/>
          <w:highlight w:val="green"/>
        </w:rPr>
        <w:t>bad to worse</w:t>
      </w:r>
      <w:r w:rsidRPr="00D84FCD">
        <w:rPr>
          <w:rStyle w:val="StyleUnderline"/>
        </w:rPr>
        <w:t xml:space="preserve">—possibly </w:t>
      </w:r>
      <w:r w:rsidRPr="00D84FCD">
        <w:rPr>
          <w:rStyle w:val="StyleUnderline"/>
          <w:b/>
          <w:highlight w:val="green"/>
        </w:rPr>
        <w:t>very quickly</w:t>
      </w:r>
      <w:r w:rsidRPr="00D84FCD">
        <w:rPr>
          <w:rStyle w:val="StyleUnderline"/>
          <w:highlight w:val="green"/>
        </w:rPr>
        <w:t>.</w:t>
      </w:r>
      <w:r w:rsidRPr="00D84FCD">
        <w:rPr>
          <w:rStyle w:val="StyleUnderline"/>
        </w:rPr>
        <w:t xml:space="preserve"> First, let us have a look at the immediate, bilateral challenge before us in the South China Sea between China and the Philippines</w:t>
      </w:r>
      <w:r w:rsidRPr="00D84FCD">
        <w:rPr>
          <w:sz w:val="14"/>
        </w:rPr>
        <w:t xml:space="preserve">. It seems near-definite </w:t>
      </w:r>
      <w:r w:rsidRPr="00D84FCD">
        <w:rPr>
          <w:rStyle w:val="StyleUnderline"/>
          <w:highlight w:val="green"/>
        </w:rPr>
        <w:t>the tribunal will nullify some part of China’s claims</w:t>
      </w:r>
      <w:r w:rsidRPr="00D84FCD">
        <w:rPr>
          <w:rStyle w:val="StyleUnderline"/>
        </w:rPr>
        <w:t xml:space="preserve"> in the area</w:t>
      </w:r>
      <w:r w:rsidRPr="00D84FCD">
        <w:rPr>
          <w:sz w:val="14"/>
        </w:rPr>
        <w:t xml:space="preserve">, whether it's declaring Scarborough Shoal, taken from The Philippines in 2012, a rock and thus ineligible for a 200 mile Exclusive Economic Zone (EEZ) </w:t>
      </w:r>
      <w:r w:rsidRPr="00D84FCD">
        <w:rPr>
          <w:rStyle w:val="StyleUnderline"/>
          <w:highlight w:val="green"/>
        </w:rPr>
        <w:t>and/or</w:t>
      </w:r>
      <w:r w:rsidRPr="00D84FCD">
        <w:rPr>
          <w:rStyle w:val="StyleUnderline"/>
        </w:rPr>
        <w:t xml:space="preserve"> in some way </w:t>
      </w:r>
      <w:r w:rsidRPr="00D84FCD">
        <w:rPr>
          <w:rStyle w:val="StyleUnderline"/>
          <w:highlight w:val="green"/>
        </w:rPr>
        <w:t>damag</w:t>
      </w:r>
      <w:r w:rsidRPr="00D84FCD">
        <w:rPr>
          <w:rStyle w:val="StyleUnderline"/>
        </w:rPr>
        <w:t xml:space="preserve">ing </w:t>
      </w:r>
      <w:r w:rsidRPr="00D84FCD">
        <w:rPr>
          <w:rStyle w:val="StyleUnderline"/>
          <w:highlight w:val="green"/>
        </w:rPr>
        <w:t>the</w:t>
      </w:r>
      <w:r w:rsidRPr="00D84FCD">
        <w:rPr>
          <w:rStyle w:val="StyleUnderline"/>
        </w:rPr>
        <w:t xml:space="preserve"> vast, unreasonable assertions Beijing has placed in its </w:t>
      </w:r>
      <w:r w:rsidRPr="00D84FCD">
        <w:rPr>
          <w:rStyle w:val="StyleUnderline"/>
          <w:highlight w:val="green"/>
        </w:rPr>
        <w:t>nine-dash-line declaration</w:t>
      </w:r>
      <w:r w:rsidRPr="00D84FCD">
        <w:rPr>
          <w:sz w:val="14"/>
        </w:rPr>
        <w:t xml:space="preserve">, essentially claiming 85% of the South China Sea as its own. </w:t>
      </w:r>
      <w:r w:rsidRPr="00D84FCD">
        <w:rPr>
          <w:rStyle w:val="StyleUnderline"/>
          <w:highlight w:val="green"/>
        </w:rPr>
        <w:t>No doubt Beijing will respond with fire</w:t>
      </w:r>
      <w:r w:rsidRPr="00D84FCD">
        <w:rPr>
          <w:rStyle w:val="StyleUnderline"/>
        </w:rPr>
        <w:t>, and, in fact already has</w:t>
      </w:r>
      <w:r w:rsidRPr="00D84FCD">
        <w:rPr>
          <w:sz w:val="14"/>
        </w:rPr>
        <w:t xml:space="preserve">. Chinese </w:t>
      </w:r>
      <w:r w:rsidRPr="00D84FCD">
        <w:rPr>
          <w:rStyle w:val="StyleUnderline"/>
          <w:highlight w:val="green"/>
        </w:rPr>
        <w:t>President Xi</w:t>
      </w:r>
      <w:r w:rsidRPr="00D84FCD">
        <w:rPr>
          <w:rStyle w:val="StyleUnderline"/>
        </w:rPr>
        <w:t xml:space="preserve"> Jinping, just days ago, </w:t>
      </w:r>
      <w:r w:rsidRPr="00D84FCD">
        <w:rPr>
          <w:rStyle w:val="StyleUnderline"/>
          <w:highlight w:val="green"/>
        </w:rPr>
        <w:t>has stated that China is “not afraid of trouble</w:t>
      </w:r>
      <w:r w:rsidRPr="00D84FCD">
        <w:rPr>
          <w:rStyle w:val="StyleUnderline"/>
        </w:rPr>
        <w:t>”,</w:t>
      </w:r>
      <w:r w:rsidRPr="00D84FCD">
        <w:rPr>
          <w:sz w:val="14"/>
        </w:rPr>
        <w:t xml:space="preserve"> a line stated in various iterations and on multiple occasions by other Chinese officials. </w:t>
      </w:r>
      <w:r w:rsidRPr="00D84FCD">
        <w:rPr>
          <w:rStyle w:val="StyleUnderline"/>
        </w:rPr>
        <w:t xml:space="preserve">But </w:t>
      </w:r>
      <w:r w:rsidRPr="00D84FCD">
        <w:rPr>
          <w:rStyle w:val="StyleUnderline"/>
          <w:highlight w:val="green"/>
        </w:rPr>
        <w:t>Beijing has</w:t>
      </w:r>
      <w:r w:rsidRPr="00D84FCD">
        <w:rPr>
          <w:rStyle w:val="StyleUnderline"/>
        </w:rPr>
        <w:t xml:space="preserve"> also </w:t>
      </w:r>
      <w:r w:rsidRPr="00D84FCD">
        <w:rPr>
          <w:rStyle w:val="StyleUnderline"/>
          <w:highlight w:val="green"/>
        </w:rPr>
        <w:t>signaled</w:t>
      </w:r>
      <w:r w:rsidRPr="00D84FCD">
        <w:rPr>
          <w:rStyle w:val="StyleUnderline"/>
        </w:rPr>
        <w:t xml:space="preserve"> that </w:t>
      </w:r>
      <w:r w:rsidRPr="00D84FCD">
        <w:rPr>
          <w:rStyle w:val="StyleUnderline"/>
          <w:highlight w:val="green"/>
        </w:rPr>
        <w:t>talks are possible</w:t>
      </w:r>
      <w:r w:rsidRPr="00D84FCD">
        <w:rPr>
          <w:rStyle w:val="StyleUnderline"/>
        </w:rPr>
        <w:t xml:space="preserve">, </w:t>
      </w:r>
      <w:r w:rsidRPr="00D84FCD">
        <w:rPr>
          <w:rStyle w:val="StyleUnderline"/>
          <w:highlight w:val="green"/>
        </w:rPr>
        <w:t>with Manila</w:t>
      </w:r>
      <w:r w:rsidRPr="00D84FCD">
        <w:rPr>
          <w:rStyle w:val="StyleUnderline"/>
        </w:rPr>
        <w:t xml:space="preserve"> also indicating talks could be on the table. </w:t>
      </w:r>
      <w:r w:rsidRPr="00D84FCD">
        <w:rPr>
          <w:rStyle w:val="StyleUnderline"/>
          <w:highlight w:val="green"/>
        </w:rPr>
        <w:t>The challenge</w:t>
      </w:r>
      <w:r w:rsidRPr="00D84FCD">
        <w:rPr>
          <w:rStyle w:val="StyleUnderline"/>
        </w:rPr>
        <w:t xml:space="preserve"> of course </w:t>
      </w:r>
      <w:r w:rsidRPr="00D84FCD">
        <w:rPr>
          <w:rStyle w:val="StyleUnderline"/>
          <w:highlight w:val="green"/>
        </w:rPr>
        <w:t>is China has stated</w:t>
      </w:r>
      <w:r w:rsidRPr="00D84FCD">
        <w:rPr>
          <w:rStyle w:val="StyleUnderline"/>
        </w:rPr>
        <w:t xml:space="preserve"> on numerous occasions that Scarborough Shoal—and </w:t>
      </w:r>
      <w:r w:rsidRPr="00D84FCD">
        <w:rPr>
          <w:rStyle w:val="StyleUnderline"/>
          <w:highlight w:val="green"/>
        </w:rPr>
        <w:t>the</w:t>
      </w:r>
      <w:r w:rsidRPr="00D84FCD">
        <w:rPr>
          <w:rStyle w:val="StyleUnderline"/>
        </w:rPr>
        <w:t xml:space="preserve"> larger </w:t>
      </w:r>
      <w:r w:rsidRPr="00D84FCD">
        <w:rPr>
          <w:rStyle w:val="StyleUnderline"/>
          <w:highlight w:val="green"/>
        </w:rPr>
        <w:t>South China Sea</w:t>
      </w:r>
      <w:r w:rsidRPr="00D84FCD">
        <w:rPr>
          <w:rStyle w:val="StyleUnderline"/>
        </w:rPr>
        <w:t>—</w:t>
      </w:r>
      <w:r w:rsidRPr="00D84FCD">
        <w:rPr>
          <w:rStyle w:val="StyleUnderline"/>
          <w:highlight w:val="green"/>
        </w:rPr>
        <w:t>is</w:t>
      </w:r>
      <w:r w:rsidRPr="00D84FCD">
        <w:rPr>
          <w:rStyle w:val="StyleUnderline"/>
        </w:rPr>
        <w:t xml:space="preserve"> effectively </w:t>
      </w:r>
      <w:r w:rsidRPr="00D84FCD">
        <w:rPr>
          <w:rStyle w:val="StyleUnderline"/>
          <w:highlight w:val="green"/>
        </w:rPr>
        <w:t>their territory.</w:t>
      </w:r>
      <w:r w:rsidRPr="00D84FCD">
        <w:rPr>
          <w:sz w:val="14"/>
        </w:rPr>
        <w:t xml:space="preserve"> Considering </w:t>
      </w:r>
      <w:r w:rsidRPr="00D84FCD">
        <w:rPr>
          <w:rStyle w:val="StyleUnderline"/>
          <w:highlight w:val="green"/>
        </w:rPr>
        <w:t>the concrete nature of these statements</w:t>
      </w:r>
      <w:r w:rsidRPr="00D84FCD">
        <w:rPr>
          <w:rStyle w:val="StyleUnderline"/>
        </w:rPr>
        <w:t xml:space="preserve">, and the sheer amount of them, Beijing </w:t>
      </w:r>
      <w:r w:rsidRPr="00D84FCD">
        <w:rPr>
          <w:rStyle w:val="StyleUnderline"/>
          <w:highlight w:val="green"/>
        </w:rPr>
        <w:t>has not</w:t>
      </w:r>
      <w:r w:rsidRPr="00D84FCD">
        <w:rPr>
          <w:rStyle w:val="StyleUnderline"/>
        </w:rPr>
        <w:t xml:space="preserve"> exactly </w:t>
      </w:r>
      <w:r w:rsidRPr="00D84FCD">
        <w:rPr>
          <w:rStyle w:val="StyleUnderline"/>
          <w:highlight w:val="green"/>
        </w:rPr>
        <w:t>given</w:t>
      </w:r>
      <w:r w:rsidRPr="00D84FCD">
        <w:rPr>
          <w:rStyle w:val="StyleUnderline"/>
        </w:rPr>
        <w:t xml:space="preserve"> itself any wiggle </w:t>
      </w:r>
      <w:r w:rsidRPr="00D84FCD">
        <w:rPr>
          <w:rStyle w:val="StyleUnderline"/>
          <w:highlight w:val="green"/>
        </w:rPr>
        <w:t>room to negotiate</w:t>
      </w:r>
      <w:r w:rsidRPr="00D84FCD">
        <w:rPr>
          <w:sz w:val="14"/>
        </w:rPr>
        <w:t xml:space="preserve">. Additionally, </w:t>
      </w:r>
      <w:r w:rsidRPr="00D84FCD">
        <w:rPr>
          <w:rStyle w:val="StyleUnderline"/>
          <w:b/>
          <w:highlight w:val="green"/>
        </w:rPr>
        <w:t>domestic audiences back home would</w:t>
      </w:r>
      <w:r w:rsidRPr="00D84FCD">
        <w:rPr>
          <w:rStyle w:val="StyleUnderline"/>
        </w:rPr>
        <w:t xml:space="preserve"> likely </w:t>
      </w:r>
      <w:r w:rsidRPr="00D84FCD">
        <w:rPr>
          <w:rStyle w:val="StyleUnderline"/>
          <w:b/>
          <w:highlight w:val="green"/>
        </w:rPr>
        <w:t>become enraged</w:t>
      </w:r>
      <w:r w:rsidRPr="00D84FCD">
        <w:rPr>
          <w:rStyle w:val="StyleUnderline"/>
          <w:highlight w:val="green"/>
        </w:rPr>
        <w:t xml:space="preserve"> over any</w:t>
      </w:r>
      <w:r w:rsidRPr="00D84FCD">
        <w:rPr>
          <w:rStyle w:val="StyleUnderline"/>
        </w:rPr>
        <w:t xml:space="preserve"> sort of negotiated </w:t>
      </w:r>
      <w:r w:rsidRPr="00D84FCD">
        <w:rPr>
          <w:rStyle w:val="StyleUnderline"/>
          <w:highlight w:val="green"/>
        </w:rPr>
        <w:t>settlemen</w:t>
      </w:r>
      <w:r w:rsidRPr="00D84FCD">
        <w:rPr>
          <w:rStyle w:val="StyleUnderline"/>
        </w:rPr>
        <w:t>t</w:t>
      </w:r>
      <w:r w:rsidRPr="00D84FCD">
        <w:rPr>
          <w:sz w:val="14"/>
        </w:rPr>
        <w:t>—</w:t>
      </w:r>
      <w:r w:rsidRPr="00D84FCD">
        <w:rPr>
          <w:rStyle w:val="StyleUnderline"/>
          <w:highlight w:val="green"/>
        </w:rPr>
        <w:t>what some would label as a sign of weakness at a time when the C</w:t>
      </w:r>
      <w:r w:rsidRPr="00D84FCD">
        <w:rPr>
          <w:rStyle w:val="StyleUnderline"/>
        </w:rPr>
        <w:t xml:space="preserve">hinese </w:t>
      </w:r>
      <w:r w:rsidRPr="00D84FCD">
        <w:rPr>
          <w:rStyle w:val="StyleUnderline"/>
          <w:highlight w:val="green"/>
        </w:rPr>
        <w:t>C</w:t>
      </w:r>
      <w:r w:rsidRPr="00D84FCD">
        <w:rPr>
          <w:rStyle w:val="StyleUnderline"/>
        </w:rPr>
        <w:t xml:space="preserve">ommunist </w:t>
      </w:r>
      <w:r w:rsidRPr="00D84FCD">
        <w:rPr>
          <w:rStyle w:val="StyleUnderline"/>
          <w:highlight w:val="green"/>
        </w:rPr>
        <w:t>P</w:t>
      </w:r>
      <w:r w:rsidRPr="00D84FCD">
        <w:rPr>
          <w:rStyle w:val="StyleUnderline"/>
        </w:rPr>
        <w:t xml:space="preserve">arty </w:t>
      </w:r>
      <w:r w:rsidRPr="00D84FCD">
        <w:rPr>
          <w:rStyle w:val="StyleUnderline"/>
          <w:highlight w:val="green"/>
        </w:rPr>
        <w:t>is</w:t>
      </w:r>
      <w:r w:rsidRPr="00D84FCD">
        <w:rPr>
          <w:rStyle w:val="StyleUnderline"/>
        </w:rPr>
        <w:t xml:space="preserve"> very </w:t>
      </w:r>
      <w:r w:rsidRPr="00D84FCD">
        <w:rPr>
          <w:rStyle w:val="StyleUnderline"/>
          <w:highlight w:val="green"/>
        </w:rPr>
        <w:t>concerned over</w:t>
      </w:r>
      <w:r w:rsidRPr="00D84FCD">
        <w:rPr>
          <w:rStyle w:val="StyleUnderline"/>
        </w:rPr>
        <w:t xml:space="preserve"> any sort of </w:t>
      </w:r>
      <w:r w:rsidRPr="00D84FCD">
        <w:rPr>
          <w:rStyle w:val="StyleUnderline"/>
          <w:highlight w:val="green"/>
        </w:rPr>
        <w:t>domestic unrest.</w:t>
      </w:r>
      <w:r w:rsidRPr="00D84FCD">
        <w:rPr>
          <w:sz w:val="14"/>
        </w:rPr>
        <w:t xml:space="preserve"> Unfortunately for the Asia-Pacific and larger Indo-Pacific region, it seems </w:t>
      </w:r>
      <w:r w:rsidRPr="00D84FCD">
        <w:rPr>
          <w:rStyle w:val="StyleUnderline"/>
        </w:rPr>
        <w:t xml:space="preserve">such </w:t>
      </w:r>
      <w:r w:rsidRPr="00D84FCD">
        <w:rPr>
          <w:rStyle w:val="StyleUnderline"/>
          <w:b/>
          <w:highlight w:val="green"/>
        </w:rPr>
        <w:t>negotiations will either end quickly or drag on</w:t>
      </w:r>
      <w:r w:rsidRPr="00D84FCD">
        <w:rPr>
          <w:rStyle w:val="StyleUnderline"/>
        </w:rPr>
        <w:t xml:space="preserve"> for some time </w:t>
      </w:r>
      <w:r w:rsidRPr="00D84FCD">
        <w:rPr>
          <w:rStyle w:val="StyleUnderline"/>
          <w:b/>
          <w:highlight w:val="green"/>
        </w:rPr>
        <w:t>without any</w:t>
      </w:r>
      <w:r w:rsidRPr="00D84FCD">
        <w:rPr>
          <w:rStyle w:val="StyleUnderline"/>
        </w:rPr>
        <w:t xml:space="preserve"> sort of </w:t>
      </w:r>
      <w:r w:rsidRPr="00D84FCD">
        <w:rPr>
          <w:rStyle w:val="StyleUnderline"/>
          <w:b/>
          <w:highlight w:val="green"/>
        </w:rPr>
        <w:t>agreement</w:t>
      </w:r>
      <w:r w:rsidRPr="00D84FCD">
        <w:rPr>
          <w:sz w:val="14"/>
          <w:highlight w:val="green"/>
        </w:rPr>
        <w:t xml:space="preserve">. </w:t>
      </w:r>
      <w:r w:rsidRPr="00D84FCD">
        <w:rPr>
          <w:rStyle w:val="StyleUnderline"/>
          <w:highlight w:val="green"/>
        </w:rPr>
        <w:t>At either point, China will</w:t>
      </w:r>
      <w:r w:rsidRPr="00D84FCD">
        <w:rPr>
          <w:rStyle w:val="StyleUnderline"/>
        </w:rPr>
        <w:t xml:space="preserve"> likely </w:t>
      </w:r>
      <w:r w:rsidRPr="00D84FCD">
        <w:rPr>
          <w:rStyle w:val="StyleUnderline"/>
          <w:highlight w:val="green"/>
        </w:rPr>
        <w:t>respond forcefully,</w:t>
      </w:r>
      <w:r w:rsidRPr="00D84FCD">
        <w:rPr>
          <w:rStyle w:val="StyleUnderline"/>
        </w:rPr>
        <w:t xml:space="preserve"> either </w:t>
      </w:r>
      <w:r w:rsidRPr="00D84FCD">
        <w:rPr>
          <w:rStyle w:val="StyleUnderline"/>
          <w:highlight w:val="green"/>
        </w:rPr>
        <w:t>with an</w:t>
      </w:r>
      <w:r w:rsidRPr="00D84FCD">
        <w:rPr>
          <w:rStyle w:val="StyleUnderline"/>
        </w:rPr>
        <w:t xml:space="preserve"> Air Defense Identification Zone (</w:t>
      </w:r>
      <w:r w:rsidRPr="00D84FCD">
        <w:rPr>
          <w:rStyle w:val="StyleUnderline"/>
          <w:highlight w:val="green"/>
        </w:rPr>
        <w:t>ADIZ), or</w:t>
      </w:r>
      <w:r w:rsidRPr="00D84FCD">
        <w:rPr>
          <w:rStyle w:val="StyleUnderline"/>
        </w:rPr>
        <w:t xml:space="preserve"> the dredging around and </w:t>
      </w:r>
      <w:r w:rsidRPr="00D84FCD">
        <w:rPr>
          <w:rStyle w:val="StyleUnderline"/>
          <w:highlight w:val="green"/>
        </w:rPr>
        <w:t>building</w:t>
      </w:r>
      <w:r w:rsidRPr="00D84FCD">
        <w:rPr>
          <w:rStyle w:val="StyleUnderline"/>
        </w:rPr>
        <w:t xml:space="preserve"> of </w:t>
      </w:r>
      <w:r w:rsidRPr="00D84FCD">
        <w:rPr>
          <w:rStyle w:val="StyleUnderline"/>
          <w:highlight w:val="green"/>
        </w:rPr>
        <w:t>a military outpost</w:t>
      </w:r>
      <w:r w:rsidRPr="00D84FCD">
        <w:rPr>
          <w:rStyle w:val="StyleUnderline"/>
        </w:rPr>
        <w:t xml:space="preserve"> at Scarborough Shoal—</w:t>
      </w:r>
      <w:r w:rsidRPr="00D84FCD">
        <w:rPr>
          <w:rStyle w:val="StyleUnderline"/>
          <w:highlight w:val="green"/>
        </w:rPr>
        <w:t xml:space="preserve">with a </w:t>
      </w:r>
      <w:r w:rsidRPr="00D84FCD">
        <w:rPr>
          <w:rStyle w:val="StyleUnderline"/>
          <w:b/>
          <w:highlight w:val="green"/>
        </w:rPr>
        <w:t>larger regional crisis in the offing</w:t>
      </w:r>
      <w:r w:rsidRPr="00D84FCD">
        <w:rPr>
          <w:rStyle w:val="StyleUnderline"/>
          <w:highlight w:val="green"/>
        </w:rPr>
        <w:t>.</w:t>
      </w:r>
    </w:p>
    <w:p w14:paraId="4F65AB21" w14:textId="77777777" w:rsidR="00C82FC5" w:rsidRPr="00D84FCD" w:rsidRDefault="00C82FC5" w:rsidP="00C82FC5"/>
    <w:p w14:paraId="0A62E643" w14:textId="77777777" w:rsidR="00C82FC5" w:rsidRPr="00D84FCD" w:rsidRDefault="00C82FC5" w:rsidP="00C82FC5">
      <w:pPr>
        <w:pStyle w:val="Heading4"/>
        <w:rPr>
          <w:rFonts w:cs="Times New Roman"/>
        </w:rPr>
      </w:pPr>
      <w:r w:rsidRPr="00D84FCD">
        <w:rPr>
          <w:rFonts w:cs="Times New Roman"/>
        </w:rPr>
        <w:t>Any negotiations will fall apart</w:t>
      </w:r>
    </w:p>
    <w:p w14:paraId="0F284094" w14:textId="77777777" w:rsidR="00C82FC5" w:rsidRPr="00D84FCD" w:rsidRDefault="00C82FC5" w:rsidP="00C82FC5">
      <w:r w:rsidRPr="00D84FCD">
        <w:rPr>
          <w:rStyle w:val="Style13ptBold"/>
        </w:rPr>
        <w:t>Kazianis 16</w:t>
      </w:r>
      <w:r w:rsidRPr="00D84FCD">
        <w:t xml:space="preserve"> (Harry J, Executive Editor of The National Interest, a Senior Fellow for Defense Policy at the Center for the National Interest and a Senior Fellow at the China Policy Institute, "South China Sea Showdown: Part of a Much Bigger Nightmare," National Interest, http://nationalinterest.org/blog/the-buzz/south-china-sea-showdown-part-much-bigger-nightmare-16916//NM)</w:t>
      </w:r>
    </w:p>
    <w:p w14:paraId="16423600" w14:textId="77777777" w:rsidR="00C82FC5" w:rsidRPr="00D84FCD" w:rsidRDefault="00C82FC5" w:rsidP="00C82FC5">
      <w:pPr>
        <w:rPr>
          <w:rStyle w:val="StyleUnderline"/>
        </w:rPr>
      </w:pPr>
      <w:r w:rsidRPr="00D84FCD">
        <w:rPr>
          <w:rStyle w:val="StyleUnderline"/>
        </w:rPr>
        <w:t xml:space="preserve">Moving </w:t>
      </w:r>
      <w:r w:rsidRPr="00D84FCD">
        <w:rPr>
          <w:rStyle w:val="StyleUnderline"/>
          <w:highlight w:val="green"/>
        </w:rPr>
        <w:t>past Beijing and Manila, what happens in regional capitals is</w:t>
      </w:r>
      <w:r w:rsidRPr="00D84FCD">
        <w:rPr>
          <w:rStyle w:val="StyleUnderline"/>
        </w:rPr>
        <w:t xml:space="preserve"> also </w:t>
      </w:r>
      <w:r w:rsidRPr="00D84FCD">
        <w:rPr>
          <w:rStyle w:val="StyleUnderline"/>
          <w:highlight w:val="green"/>
        </w:rPr>
        <w:t>crucial</w:t>
      </w:r>
      <w:r w:rsidRPr="00D84FCD">
        <w:rPr>
          <w:rStyle w:val="StyleUnderline"/>
        </w:rPr>
        <w:t xml:space="preserve">. </w:t>
      </w:r>
      <w:r w:rsidRPr="00D84FCD">
        <w:rPr>
          <w:rStyle w:val="StyleUnderline"/>
          <w:highlight w:val="green"/>
        </w:rPr>
        <w:t>Vietnam</w:t>
      </w:r>
      <w:r w:rsidRPr="00D84FCD">
        <w:rPr>
          <w:rStyle w:val="StyleUnderline"/>
        </w:rPr>
        <w:t xml:space="preserve"> for example, if seeing a positive result in the Hague for the Philippines, </w:t>
      </w:r>
      <w:r w:rsidRPr="00D84FCD">
        <w:rPr>
          <w:rStyle w:val="StyleUnderline"/>
          <w:highlight w:val="green"/>
        </w:rPr>
        <w:t>might</w:t>
      </w:r>
      <w:r w:rsidRPr="00D84FCD">
        <w:rPr>
          <w:rStyle w:val="StyleUnderline"/>
        </w:rPr>
        <w:t xml:space="preserve"> just decide to </w:t>
      </w:r>
      <w:r w:rsidRPr="00D84FCD">
        <w:rPr>
          <w:rStyle w:val="StyleUnderline"/>
          <w:highlight w:val="green"/>
        </w:rPr>
        <w:t>wage their own legal challenge against China</w:t>
      </w:r>
      <w:r w:rsidRPr="00D84FCD">
        <w:rPr>
          <w:rStyle w:val="StyleUnderline"/>
        </w:rPr>
        <w:t xml:space="preserve">—aka what many describe as “lawfare”. </w:t>
      </w:r>
      <w:r w:rsidRPr="00D84FCD">
        <w:rPr>
          <w:rStyle w:val="StyleUnderline"/>
          <w:highlight w:val="green"/>
        </w:rPr>
        <w:t>Japan could also join</w:t>
      </w:r>
      <w:r w:rsidRPr="00D84FCD">
        <w:rPr>
          <w:rStyle w:val="StyleUnderline"/>
        </w:rPr>
        <w:t xml:space="preserve"> such an effort, </w:t>
      </w:r>
      <w:r w:rsidRPr="00D84FCD">
        <w:t xml:space="preserve">deciding to take its chances in the courts on the always hotly disputed East China Sea and Senkaku Islands </w:t>
      </w:r>
      <w:r w:rsidRPr="00D84FCD">
        <w:rPr>
          <w:rStyle w:val="StyleUnderline"/>
          <w:highlight w:val="green"/>
        </w:rPr>
        <w:t>or even join some sort of international class-action lawsuit against Beijing</w:t>
      </w:r>
      <w:r w:rsidRPr="00D84FCD">
        <w:rPr>
          <w:rStyle w:val="StyleUnderline"/>
        </w:rPr>
        <w:t xml:space="preserve"> in the South China Sea</w:t>
      </w:r>
      <w:r w:rsidRPr="00D84FCD">
        <w:t xml:space="preserve"> (keep in mind, 60% of Japanese oil imports go through this critical commons). </w:t>
      </w:r>
      <w:r w:rsidRPr="00D84FCD">
        <w:rPr>
          <w:rStyle w:val="StyleUnderline"/>
          <w:b/>
          <w:highlight w:val="green"/>
        </w:rPr>
        <w:t>Any negotiations</w:t>
      </w:r>
      <w:r w:rsidRPr="00D84FCD">
        <w:rPr>
          <w:rStyle w:val="StyleUnderline"/>
          <w:highlight w:val="green"/>
        </w:rPr>
        <w:t xml:space="preserve"> between Manila and Beijing </w:t>
      </w:r>
      <w:r w:rsidRPr="00D84FCD">
        <w:rPr>
          <w:rStyle w:val="StyleUnderline"/>
        </w:rPr>
        <w:t xml:space="preserve">at that point </w:t>
      </w:r>
      <w:r w:rsidRPr="00D84FCD">
        <w:rPr>
          <w:rStyle w:val="StyleUnderline"/>
          <w:b/>
          <w:highlight w:val="green"/>
        </w:rPr>
        <w:t>would simply fall apart</w:t>
      </w:r>
      <w:r w:rsidRPr="00D84FCD">
        <w:rPr>
          <w:rStyle w:val="StyleUnderline"/>
        </w:rPr>
        <w:t xml:space="preserve"> if any or all of the above occurred—</w:t>
      </w:r>
      <w:r w:rsidRPr="00D84FCD">
        <w:rPr>
          <w:rStyle w:val="StyleUnderline"/>
          <w:highlight w:val="green"/>
        </w:rPr>
        <w:t>with China</w:t>
      </w:r>
      <w:r w:rsidRPr="00D84FCD">
        <w:rPr>
          <w:rStyle w:val="StyleUnderline"/>
        </w:rPr>
        <w:t xml:space="preserve"> </w:t>
      </w:r>
      <w:r w:rsidRPr="00D84FCD">
        <w:rPr>
          <w:rStyle w:val="StyleUnderline"/>
          <w:highlight w:val="green"/>
        </w:rPr>
        <w:t>seeing no other choice but to respond in</w:t>
      </w:r>
      <w:r w:rsidRPr="00D84FCD">
        <w:rPr>
          <w:rStyle w:val="StyleUnderline"/>
        </w:rPr>
        <w:t xml:space="preserve"> some sort of </w:t>
      </w:r>
      <w:r w:rsidRPr="00D84FCD">
        <w:rPr>
          <w:rStyle w:val="StyleUnderline"/>
          <w:highlight w:val="green"/>
        </w:rPr>
        <w:t>aggressive manner.</w:t>
      </w:r>
    </w:p>
    <w:p w14:paraId="051E5560" w14:textId="77777777" w:rsidR="00C82FC5" w:rsidRPr="00D84FCD" w:rsidRDefault="00C82FC5" w:rsidP="00C82FC5"/>
    <w:p w14:paraId="77BE0044" w14:textId="5B2DE0F3" w:rsidR="00EB7094" w:rsidRPr="00D84FCD" w:rsidRDefault="00EB7094" w:rsidP="00EB7094">
      <w:pPr>
        <w:pStyle w:val="Heading3"/>
        <w:rPr>
          <w:rFonts w:cs="Times New Roman"/>
        </w:rPr>
      </w:pPr>
      <w:r w:rsidRPr="00D84FCD">
        <w:rPr>
          <w:rFonts w:cs="Times New Roman"/>
        </w:rPr>
        <w:t>Yes Sino-Japan</w:t>
      </w:r>
      <w:r w:rsidR="00D50A70">
        <w:rPr>
          <w:rFonts w:cs="Times New Roman"/>
        </w:rPr>
        <w:t xml:space="preserve"> War</w:t>
      </w:r>
    </w:p>
    <w:p w14:paraId="4F1D19FA" w14:textId="77777777" w:rsidR="00EB7094" w:rsidRPr="00D84FCD" w:rsidRDefault="00EB7094" w:rsidP="00EB7094"/>
    <w:p w14:paraId="2A7A6D9A" w14:textId="77777777" w:rsidR="00EB7094" w:rsidRPr="00D84FCD" w:rsidRDefault="00EB7094" w:rsidP="00EB7094">
      <w:pPr>
        <w:pStyle w:val="Heading4"/>
        <w:rPr>
          <w:rFonts w:cs="Times New Roman"/>
        </w:rPr>
      </w:pPr>
      <w:r w:rsidRPr="00D84FCD">
        <w:rPr>
          <w:rFonts w:cs="Times New Roman"/>
        </w:rPr>
        <w:t>Sino-Japanese relations unstable, war likely</w:t>
      </w:r>
    </w:p>
    <w:p w14:paraId="35CB885C" w14:textId="77777777" w:rsidR="00EB7094" w:rsidRPr="00D84FCD" w:rsidRDefault="00EB7094" w:rsidP="00EB7094">
      <w:pPr>
        <w:rPr>
          <w:sz w:val="13"/>
          <w:szCs w:val="12"/>
        </w:rPr>
      </w:pPr>
      <w:r w:rsidRPr="00D84FCD">
        <w:rPr>
          <w:rStyle w:val="Style13ptBold"/>
          <w:sz w:val="28"/>
        </w:rPr>
        <w:t xml:space="preserve">Holmes 2014 </w:t>
      </w:r>
      <w:r w:rsidRPr="00D84FCD">
        <w:rPr>
          <w:sz w:val="13"/>
          <w:szCs w:val="12"/>
        </w:rPr>
        <w:t xml:space="preserve">(James Holmes is Professor of Strategy at the Naval War College. “Asia's Worst Nightmare: A China-Japan War” </w:t>
      </w:r>
      <w:hyperlink r:id="rId79" w:history="1">
        <w:r w:rsidRPr="00D84FCD">
          <w:rPr>
            <w:rStyle w:val="Hyperlink"/>
            <w:sz w:val="13"/>
            <w:szCs w:val="12"/>
          </w:rPr>
          <w:t>http://nationalinterest.org/commentary/asias-ultimate-nightmare-china-japan-war-9662?page=show</w:t>
        </w:r>
      </w:hyperlink>
      <w:r w:rsidRPr="00D84FCD">
        <w:rPr>
          <w:sz w:val="13"/>
          <w:szCs w:val="12"/>
        </w:rPr>
        <w:t xml:space="preserve"> , 10/16 , DDI-RF)</w:t>
      </w:r>
    </w:p>
    <w:p w14:paraId="5C3AFBF9" w14:textId="77777777" w:rsidR="00EB7094" w:rsidRPr="00D84FCD" w:rsidRDefault="00EB7094" w:rsidP="00EB7094">
      <w:pPr>
        <w:rPr>
          <w:sz w:val="13"/>
          <w:szCs w:val="12"/>
        </w:rPr>
      </w:pPr>
      <w:r w:rsidRPr="00D84FCD">
        <w:rPr>
          <w:rStyle w:val="StyleUnderline"/>
          <w:b/>
        </w:rPr>
        <w:t>Let's not understate the likelihood of war in East Asia</w:t>
      </w:r>
      <w:r w:rsidRPr="00D84FCD">
        <w:rPr>
          <w:sz w:val="13"/>
          <w:szCs w:val="12"/>
        </w:rPr>
        <w:t xml:space="preserve"> or kid ourselves that the United States can remain aloof should China and Japan enter the lists. It's tough for Westerners to fathom the nature of the competition or the passions it stokes. From an intellectual standpoint, we have little trouble comprehending the disputes pitting the Asian rivals against each other. For example, both Tokyo and Beijing claim sovereignty over the Senkaku/Diaoyu Islands, a tiny archipelago near Taiwan and the Ryukyus. China covets control of offshore air and sea traffic, hence its new East China Sea Air Defense Identification Zone (ADIZ) and its efforts to rewrite the rules governing use of the nautical commons. Undersea energy resources beget frictions about where to draw the lines bounding exclusive economic zones (EEZs). And so on. </w:t>
      </w:r>
      <w:r w:rsidRPr="00D84FCD">
        <w:rPr>
          <w:rStyle w:val="StyleUnderline"/>
        </w:rPr>
        <w:t>The facts</w:t>
      </w:r>
      <w:r w:rsidRPr="00D84FCD">
        <w:rPr>
          <w:sz w:val="13"/>
          <w:szCs w:val="12"/>
        </w:rPr>
        <w:t xml:space="preserve"> of these cases </w:t>
      </w:r>
      <w:r w:rsidRPr="00D84FCD">
        <w:rPr>
          <w:rStyle w:val="StyleUnderline"/>
        </w:rPr>
        <w:t>are outwardly simple.</w:t>
      </w:r>
      <w:r w:rsidRPr="00D84FCD">
        <w:rPr>
          <w:sz w:val="13"/>
          <w:szCs w:val="12"/>
        </w:rPr>
        <w:t xml:space="preserve"> They're about how to divvy up territory and stuff. Outsiders get that. </w:t>
      </w:r>
      <w:r w:rsidRPr="00D84FCD">
        <w:rPr>
          <w:rStyle w:val="StyleUnderline"/>
        </w:rPr>
        <w:t>But therein lies</w:t>
      </w:r>
      <w:r w:rsidRPr="00D84FCD">
        <w:rPr>
          <w:sz w:val="13"/>
          <w:szCs w:val="12"/>
        </w:rPr>
        <w:t xml:space="preserve"> a danger -- </w:t>
      </w:r>
      <w:r w:rsidRPr="00D84FCD">
        <w:rPr>
          <w:rStyle w:val="StyleUnderline"/>
        </w:rPr>
        <w:t xml:space="preserve">the danger of assuming that tangible, quantifiable things are all there is to an impasse. </w:t>
      </w:r>
      <w:r w:rsidRPr="00D84FCD">
        <w:rPr>
          <w:sz w:val="13"/>
          <w:szCs w:val="12"/>
        </w:rPr>
        <w:t xml:space="preserve">That's doubly true when the territory and stuff under dispute command trivial worth. By strategist Carl von Clausewitz's cost-benefit logic, the Senkakus or Scarborough Shoal merit minimal time or resources from any of the protagonists. Hence commentators wonder why compromise appears so hard when the stakes are so small by objective standards. They find it baffling that great powers would risk war over "uninhabited rocks in the East China Sea.” Some Asia-watchers strike a world-weary tone at the willingness of societies to struggle over "intrinsically worthless" geographic features. Why, they ask, can't the contenders just split the difference -- restoring regional harmony in the bargain, and sparing others needless entanglements and hardships? To cling fast to objects of little obvious value seems obtuse, if not irrational and self-defeating. Is it? Sci-fi master Robert A. Heinlein might jest that Westerners understand these matters but don't grok them. Great questions encompass not just the concrete interests at issue but also larger principles. Heinlein coined the term grok for his classic Stranger in a Strange Land. It means "to understand so thoroughly that the observer becomes a part of the observed." It means feeling something in your gut, not just knowing it intellectually. He appeared to despair at one person's capacity to truly know another. To grok "means almost everything that we mean by religion, philosophy, and science." But such "deeper understanding," vouchsafes Heinlein, eludes most people as color eludes "a blind man." The result: an unwitting empathy deficit toward allies and prospective adversaries alike. Yet grok grim strategic realities we must. </w:t>
      </w:r>
      <w:r w:rsidRPr="00D84FCD">
        <w:rPr>
          <w:rStyle w:val="StyleUnderline"/>
        </w:rPr>
        <w:t>This competition is about more than islets or ADIZs. Nothing less than the nature of the Asian order is at stake.</w:t>
      </w:r>
      <w:r w:rsidRPr="00D84FCD">
        <w:rPr>
          <w:sz w:val="13"/>
          <w:szCs w:val="12"/>
        </w:rPr>
        <w:t xml:space="preserve"> Making the world safe for democracy, or oligarchy, or whatever regime holds power at home constitutes a basic impulse for foreign policy. From the age of Thucydides forward, nations have spent lavishly to preserve or install regional orders hospitable to their own national interests and aspirations. By surrounding itself with like-minded regimes, a nation hopes to lock in a favorable, tranquil status quo. As it was in antiquity, so it remains today. Imperial Japan upended the Asian hierarchy in 1894-1895, smashing the Qing Dynasty's navy and seizing such choice sites as Port Arthur on the Liaotung Peninsula. It began making Asia safe for a Japanese empire. Military triumphs often underperform their political goals. But as my colleague and friend Sally Paine notes, the first Sino-Japanese War was a limited war whose effects were anything but limited. The Qing regime remained in place following its defeat, but the Treaty of Shimonoseki, which terminated the conflict, signified Japan's eclipse of China as Asia's central power. The treaty's terms -- in particular its transfer of Taiwan to Japan -- modified the regional order in ways we still live with today. Indeed, Professor Paine points out that Chinese foreign policy since 1895 has striven to repeal Shimonoseki, while Japanese foreign policy has sought to reaffirm it. In short, Imperial Japan ousted China from its place atop the Asian hierarchy through limited war. China would like to repay the favor, regaining its rightful -- to Chinese minds -- station through similarly limited coercive diplomacy. Classical strategist </w:t>
      </w:r>
      <w:r w:rsidRPr="00D84FCD">
        <w:rPr>
          <w:rStyle w:val="StyleUnderline"/>
        </w:rPr>
        <w:t>Sun Tzu instructs commanders to look for opportunities to achieve disproportionate effects through minute amounts of force. Beijing evidently discerns such an opportunity in the East China Sea.</w:t>
      </w:r>
      <w:r w:rsidRPr="00D84FCD">
        <w:rPr>
          <w:sz w:val="13"/>
          <w:szCs w:val="12"/>
        </w:rPr>
        <w:t xml:space="preserve"> It hopes to make Asia safe for its brand of communism-cum-authoritarian capitalism. But the geometry of any future conflict will be more complex than the one-on-one Sino-Japanese War. Curiously, the United States is a not-so-silent partner in guaranteeing the remnants of the Treaty of Shimonoseki, as modified by the outcomes of the Russo-Japanese War (1904-1905), the Second Sino-Japanese War (1937-1945), and the Pacific War (1941-1945). American officials insist that Washington has no particular stake in whose flag flies over the islands and atolls dotting Asian waters. That's true. But it has a strong interest in preserving the system it has presided over since 1945. Permitting any one coastal state to change the rules by fiat -- to abridge freedom of the seas and skies, or wrest territory or waters from another -- would set a dangerous precedent. If Beijing gets away with amending the system once, why not again and again? And if China, why not regional powers elsewhere in the world? For the United States, then, this is a quarrel not over flyspecks on the map, but over principle. That's why the Senkakus and the ADIZ matter to Americans. Call it entrapment if you must. But it's doubtful any U.S. administration could lightly abstain from a Sino-Japanese trial of arms. So </w:t>
      </w:r>
      <w:r w:rsidRPr="00D84FCD">
        <w:rPr>
          <w:rStyle w:val="StyleUnderline"/>
        </w:rPr>
        <w:t>Tokyo, Beijing, and Washington all have vital stakes in this contest.</w:t>
      </w:r>
      <w:r w:rsidRPr="00D84FCD">
        <w:rPr>
          <w:sz w:val="13"/>
          <w:szCs w:val="12"/>
        </w:rPr>
        <w:t xml:space="preserve"> What does that imply about a hypothetical war? Clausewitz urges statesmen to let the value they assign their "political object," or political aims, govern the "magnitude" and "duration" of the effort they mount to obtain those aims. The more important the goal, the more lives, treasure, and hardware a combatant expends -- and for longer. Massive interests warrant massive investment. All three Asian stakeholders thus may prove willing to spend heavily, and for a long time, to get their way. Here's the rub: </w:t>
      </w:r>
      <w:r w:rsidRPr="00D84FCD">
        <w:rPr>
          <w:rStyle w:val="StyleUnderline"/>
        </w:rPr>
        <w:t>Clausewitz prophesies that each contender, mindful that it could be outdone, will apply more force than the bare minimum to avoid surrendering the first-mover advantage to the adversary. Leaders fear letting the opponent get the drop on them.</w:t>
      </w:r>
      <w:r w:rsidRPr="00D84FCD">
        <w:rPr>
          <w:sz w:val="13"/>
          <w:szCs w:val="12"/>
        </w:rPr>
        <w:t xml:space="preserve"> Doing more, sooner, helps a protagonist stay ahead of the competition and bolster its prospects of victory. </w:t>
      </w:r>
      <w:r w:rsidRPr="00D84FCD">
        <w:rPr>
          <w:rStyle w:val="StyleUnderline"/>
        </w:rPr>
        <w:t xml:space="preserve">An </w:t>
      </w:r>
      <w:r w:rsidRPr="00D84FCD">
        <w:rPr>
          <w:rStyle w:val="StyleUnderline"/>
          <w:b/>
        </w:rPr>
        <w:t>escalatory dynamic takes hold</w:t>
      </w:r>
      <w:r w:rsidRPr="00D84FCD">
        <w:rPr>
          <w:sz w:val="13"/>
          <w:szCs w:val="12"/>
        </w:rPr>
        <w:t xml:space="preserve"> if </w:t>
      </w:r>
      <w:r w:rsidRPr="00D84FCD">
        <w:rPr>
          <w:rStyle w:val="StyleUnderline"/>
        </w:rPr>
        <w:t>everyone does more than simple cost-benefit logic dictates.</w:t>
      </w:r>
      <w:r w:rsidRPr="00D84FCD">
        <w:rPr>
          <w:sz w:val="13"/>
          <w:szCs w:val="12"/>
        </w:rPr>
        <w:t xml:space="preserve"> Washington and Tokyo should acknowledge this in their internal and joint deliberations. Clausewitzian fatalism represents the beginning of strategic wisdom. It's safe to assume the contestants will all strive to achieve their goals through minimal force -- preferably without fighting at all. No one relishes the hazards of war. It's equally safe to assume that they see yielding territory, status, or maritime freedoms as even worse than war. </w:t>
      </w:r>
      <w:r w:rsidRPr="00D84FCD">
        <w:rPr>
          <w:rStyle w:val="StyleUnderline"/>
        </w:rPr>
        <w:t xml:space="preserve">A fight over </w:t>
      </w:r>
      <w:r w:rsidRPr="00D84FCD">
        <w:rPr>
          <w:rStyle w:val="StyleUnderline"/>
          <w:b/>
        </w:rPr>
        <w:t>seemingly minor stakes</w:t>
      </w:r>
      <w:r w:rsidRPr="00D84FCD">
        <w:rPr>
          <w:sz w:val="13"/>
          <w:szCs w:val="12"/>
        </w:rPr>
        <w:t>, then</w:t>
      </w:r>
      <w:r w:rsidRPr="00D84FCD">
        <w:rPr>
          <w:sz w:val="12"/>
          <w:szCs w:val="12"/>
        </w:rPr>
        <w:t xml:space="preserve">, </w:t>
      </w:r>
      <w:r w:rsidRPr="00D84FCD">
        <w:rPr>
          <w:rStyle w:val="StyleUnderline"/>
          <w:b/>
        </w:rPr>
        <w:t>could mushroom into a major conflagration</w:t>
      </w:r>
      <w:r w:rsidRPr="00D84FCD">
        <w:rPr>
          <w:rStyle w:val="StyleUnderline"/>
        </w:rPr>
        <w:t xml:space="preserve"> arraying China against the US</w:t>
      </w:r>
      <w:r w:rsidRPr="00D84FCD">
        <w:rPr>
          <w:sz w:val="13"/>
          <w:szCs w:val="12"/>
        </w:rPr>
        <w:t xml:space="preserve">-Japan alliance. How much passion would an East China Sea imbroglio rouse among the combatants? China and Japan would be all in. Disputes involving sovereignty -- particularly territory and resources -- tend to drive the perceived value of the political object through the roof. Tokyo and Beijing, moreover, are acutely conscious that the post-1895 status quo is in play. In Clausewitzian parlance, goals of such value merit open-ended efforts of potentially vast magnitude. American fervor is the key unknown. The United States could be conflicted about its part in a protracted endeavor. It could confront a mismatch between compelling yet seemingly abstract interests, and popular apathy toward these interests. Freedom to use the global commons is indubitably a vital U.S. interest. So is standing beside friends in peril. Everyman would doubtless agree if you put these questions to him. But how many rank-and-file citizens truly grok the system's importance to their daily lives? Few, one suspects. If so, two antagonists attaching immense value to their objectives will face off in the East China Sea, one backed by a strong but faraway ally whose commitment could prove tepid. Clausewitz -- yep, he speaks out on contemporary affairs once again -- alleges that no one attaches the same urgency to another's cause that he assigns to his own. The ally with less skin in the game makes a halfhearted commitment to the cause, and looks for the exit when the going gets tough. If the old skeptic is right, the US-Japan alliance could come under stress in wartime. Tokyo and Washington share the same immediate goal, conserving the US-led order in East Asia. Consensus about the surroundings and how to manage them would seem to cement allied unity. But as Clausewitz reminds us, the importance assigned to a goal -- not just the goal itself -- matters. One ally can place so-so value on a goal that another prizes dearly. Tokyo has status and territorial interests at stake, riveting its attention and energies on the dispute. Yet it's far from clear that the American polity -- state and society -- values custodianship of the maritime order or the defense of Japanese-held lands that highly. Suspicions could seep into allied consultations, with Tokyo questioning Washington's devotion and Washington resenting being dragged into war. In the end, then, </w:t>
      </w:r>
      <w:r w:rsidRPr="00D84FCD">
        <w:rPr>
          <w:rStyle w:val="StyleUnderline"/>
        </w:rPr>
        <w:t xml:space="preserve">the outcome may come down to who wants it more. </w:t>
      </w:r>
      <w:r w:rsidRPr="00D84FCD">
        <w:rPr>
          <w:sz w:val="13"/>
          <w:szCs w:val="12"/>
        </w:rPr>
        <w:t xml:space="preserve">Will China or the transpacific alliance muster more, and more sustained, enthusiasm for its cause? Thucydides reminds posterity that fear and honor -- not just objective interests -- propel human affairs. Scottish philosopher David Hume seconds the thought, adding that "Interest and ambition, honour and shame, friendship and enmity, gratitude and revenge, are the prime movers in all public transactions; and these passions are of a very stubborn and intractable nature." Philosophers thus maintain that passions color the most rational calculations. Nearby threats to crucial interests concentrate minds. Threats to remote, seemingly ethereal interests elicit less ardor, and thus less political support, from the man on the street -- even if he agrees on the need to combat such threats. If U.S. leaders take the nation to war in the Western Pacific, quite a salesmanship challenge awaits them. War or no war, it's worth rallying support behind America's responsibilities. Now would be a good time to start. Where does this all leave us? </w:t>
      </w:r>
      <w:r w:rsidRPr="00D84FCD">
        <w:rPr>
          <w:rStyle w:val="StyleUnderline"/>
        </w:rPr>
        <w:t>Sino-Japanese war could break out over matters Westerners deem inconsequential. It would be</w:t>
      </w:r>
      <w:r w:rsidRPr="00D84FCD">
        <w:rPr>
          <w:sz w:val="13"/>
          <w:szCs w:val="12"/>
        </w:rPr>
        <w:t xml:space="preserve"> a coalition war, and it could be </w:t>
      </w:r>
      <w:r w:rsidRPr="00D84FCD">
        <w:rPr>
          <w:rStyle w:val="StyleUnderline"/>
        </w:rPr>
        <w:t>big, bad, and long</w:t>
      </w:r>
      <w:r w:rsidRPr="00D84FCD">
        <w:rPr>
          <w:sz w:val="13"/>
          <w:szCs w:val="12"/>
        </w:rPr>
        <w:t xml:space="preserve">. The US-Japan alliance might appear solid in the early going, obscuring subterranean fractures within the alliance. Yet transpacific unity might dissipate should the struggle wear on and American resolve flag -- exposing these fissures. </w:t>
      </w:r>
      <w:r w:rsidRPr="00D84FCD">
        <w:rPr>
          <w:rStyle w:val="StyleUnderline"/>
        </w:rPr>
        <w:t>These are matters worth clarifying</w:t>
      </w:r>
      <w:r w:rsidRPr="00D84FCD">
        <w:rPr>
          <w:sz w:val="13"/>
          <w:szCs w:val="12"/>
        </w:rPr>
        <w:t xml:space="preserve"> in allied circles now, </w:t>
      </w:r>
      <w:r w:rsidRPr="00D84FCD">
        <w:rPr>
          <w:rStyle w:val="StyleUnderline"/>
        </w:rPr>
        <w:t>before things turn ugly.</w:t>
      </w:r>
      <w:r w:rsidRPr="00D84FCD">
        <w:rPr>
          <w:sz w:val="13"/>
          <w:szCs w:val="12"/>
        </w:rPr>
        <w:t xml:space="preserve"> Let's grok strategic reality. Heinlein would expect no</w:t>
      </w:r>
    </w:p>
    <w:p w14:paraId="52843BD6" w14:textId="77777777" w:rsidR="00D50A70" w:rsidRDefault="00D50A70" w:rsidP="00D50A70">
      <w:pPr>
        <w:pStyle w:val="Heading3"/>
      </w:pPr>
      <w:r>
        <w:t>No India-Pakistan War</w:t>
      </w:r>
    </w:p>
    <w:p w14:paraId="35F86333" w14:textId="77777777" w:rsidR="00D50A70" w:rsidRPr="00D50A70" w:rsidRDefault="00D50A70" w:rsidP="00D50A70"/>
    <w:p w14:paraId="150268EE" w14:textId="77777777" w:rsidR="00D50A70" w:rsidRPr="00826AAA" w:rsidRDefault="00D50A70" w:rsidP="00D50A70">
      <w:pPr>
        <w:pStyle w:val="Heading4"/>
      </w:pPr>
      <w:r w:rsidRPr="00826AAA">
        <w:t>I</w:t>
      </w:r>
      <w:r>
        <w:t>ndia-</w:t>
      </w:r>
      <w:r w:rsidRPr="00826AAA">
        <w:t>Pa</w:t>
      </w:r>
      <w:r>
        <w:t>kistan nuclear proliferation makes war too risky to conduct</w:t>
      </w:r>
    </w:p>
    <w:p w14:paraId="18803E4B" w14:textId="77777777" w:rsidR="00D50A70" w:rsidRPr="00826AAA" w:rsidRDefault="00D50A70" w:rsidP="00D50A70">
      <w:pPr>
        <w:rPr>
          <w:sz w:val="13"/>
          <w:szCs w:val="12"/>
        </w:rPr>
      </w:pPr>
      <w:r w:rsidRPr="00826AAA">
        <w:rPr>
          <w:rStyle w:val="Style13ptBold"/>
          <w:sz w:val="28"/>
        </w:rPr>
        <w:t>Tellis ‘15</w:t>
      </w:r>
      <w:r w:rsidRPr="00826AAA">
        <w:rPr>
          <w:sz w:val="13"/>
          <w:szCs w:val="12"/>
        </w:rPr>
        <w:t>(Ashley J. Tellis is a senior associate at the Carnegie Endowment for International Peace specializing in international security, defense, and Asian strategic issues. “China, India, And Pakistan—Growing Nuclear Capabilities With No End in Sight”,  http://carnegieendowment.org/2015/02/25/china-india-and-pakistan-growing-nuclear-capabilities-with-no-end-in-sight, Carnegie Endowment for International Peace, February 25, 2015; DDI-RF)</w:t>
      </w:r>
    </w:p>
    <w:p w14:paraId="0AE26FD5" w14:textId="77777777" w:rsidR="00D50A70" w:rsidRPr="00826AAA" w:rsidRDefault="00D50A70" w:rsidP="00D50A70">
      <w:pPr>
        <w:rPr>
          <w:rStyle w:val="StyleUnderline"/>
        </w:rPr>
      </w:pPr>
      <w:r w:rsidRPr="00826AAA">
        <w:rPr>
          <w:sz w:val="13"/>
          <w:szCs w:val="12"/>
        </w:rPr>
        <w:t xml:space="preserve">Recently India alleged a series of ceasefire violations—in the form of automatic weapons fire—by Pakistan on the border between the two countries. According to India, it was the sixth attack in just five days. Such events are a reminder that tension remains high on the Indian subcontinent. </w:t>
      </w:r>
      <w:r w:rsidRPr="00826AAA">
        <w:rPr>
          <w:rStyle w:val="StyleUnderline"/>
        </w:rPr>
        <w:t>The nuclear arsenals of both sides</w:t>
      </w:r>
      <w:r w:rsidRPr="00826AAA">
        <w:rPr>
          <w:sz w:val="13"/>
          <w:szCs w:val="12"/>
        </w:rPr>
        <w:t>—and the red lines that would trigger their use—</w:t>
      </w:r>
      <w:r w:rsidRPr="00826AAA">
        <w:rPr>
          <w:rStyle w:val="StyleUnderline"/>
        </w:rPr>
        <w:t>have made conventional war much more risky to conduct</w:t>
      </w:r>
      <w:r w:rsidRPr="00826AAA">
        <w:rPr>
          <w:sz w:val="13"/>
          <w:szCs w:val="12"/>
        </w:rPr>
        <w:t xml:space="preserve">. The 1999 Kargil War is considered the closest the world has come to a nuclear war since the Cuban Missile Crisis. If India were to use its superiority in ground forces to seize a sizable amount of Pakistani territory, Pakistan could respond with nuclear weapons. It’s distinctly possible that any future war between India and Pakistan would involve limited action on the ground and full-scale fighting at sea and in the air. India has the upper hand in both, particularly at sea where it would have the ability to blockade Pakistani ports. Pakistan imports 83% of its gasoline consumption, and without sizable reserves the economy would feel the effects of war very quickly. An economic victory, not a purely military one might be the best way to decisively end a war without the use of nuclear weapons. With that scenario in mind, let’s look at the five Indian weapons Pakistan would fear most in a war. INS Vikramaditya Aircraft Carrier Commissioned in November 2013, INS Vikramaditya is the newer and more modern of India’s two aircraft carriers. In the event of war, Vikramaditya would lead an offensive at sea designed to sweep the Pakistani Navy from the field. The nightmare scenario for Pakistan would be Vikramaditya parked off the coast of Karachi, Pakistan’s largest port, enforcing a naval blockade. Originally built for the Soviet Navy as the anti-submarine aviation cruiser Baku, Vikramaditya was mothballed in 1996 after it became clear post-Cold War Russia could not afford to operate her. The ship was purchased by India in 2004, to be upgraded by Russian shipbuilders to a true aircraft carrier complete with angled flight deck. The updated design deleted all cruiser armament, including two 100mm deck guns, 192 SA-N-9 surface to air missiles and 12 SS-N-12 Sandbox anti-ship missiles. Vikramaditya is 282 meters long and displaces 44,000 tons, making it less than half the displacement of American supercarriers. Nevertheless Vikramaditya’s powerful air wing is capable of executing air superiority, anti-surface, anti-ship and anti-submarine warfare. The carrier air wing is expected to consist of 24 MiG-29K or Tejas multi-role fighters and 10 anti-submarine warfare helicopters. India has ordered 45 MiG-29Ks, with the first squadron, 303 “Black Panthers” Squadron, stood up in May 2013. INS Chakra Nuclear Attack Submarine While INS Vikramaditya would be the visible symbol of a naval blockade, perhaps the real enforcers would be India’s force of 14 attack submarines. The most powerful of India’s submarines is INS Chakra, an Akula-II nuclear-powered attack submarine. INS Chakra would be able to fulfill a variety of wartime tasks. It would be a real threat to Pakistan’s Navy, particularly her 11 frigates and eight submarines, only three of which are reasonably modern. Chakra is also capable of covertly laying mines in Pakistani waters and conduct surveillance in support of a blockade. Construction of the submarine that would become Chakra began in 1993, but stalled due to lack of funding. In 2004 the Indian Navy agreed to fund the sub to completion—at a cost of $900 million—in exchange for a future 10 year lease with an option to buy. Delivery to the Indian Navy was supposed to take place in 2010, but transfer was delayed after a 2008 accident that killed 20 Russian Navy personnel and wounded another 21. At 8,000 tons displacement, Chakra is as large as U.S. Virginia-class nuclear submarines. It has a maximum speed of 30 knots with a maximum operating depth of reportedly 520 meters. The sub not only has a customary large sonar hydrophone array on the bow, but also active and passive arrays scattered over the rest of the hull. Chakra also features a pod-mounted towed hydrophone array. INS Chakra is armed with not only four standard diameter 533 torpedo tubes but also another four 650mm torpedo tubes. Armament includes the VA-111 Shkval supercavitating torpedo, a high speed torpedo capable of traveling at 220 knots to ranges of up 15 kilometers. Missile armament is in the form of 3M54 Klub anti-ship missiles. Chakra can carry up to 40 torpedo tube launched weapons, including mines. (Five merchant ships were struck by mines during the 1971 India-Pakistan War.) For defensive purposes, Chakra has six external tubes, each carrying two torpedo decoys. According to the terms of the lease with Russia, Chakra cannot be equipped with nuclear weapons. AH-64D Apache Longbow Block III Attack Helicopter India’s recent agreement to purchase the AH-64D Apache helicopter represents a quantum leap in land firepower for the Indian Army. The Apache’s versatility means that it will be able to do everything from engage armored formations in a conventional war scenario to hunt guerrillas and infiltrators in a counterinsurgency campaign. The Apache is one of the most battle proven attack helicopters fielded. Apache is capable of speeds of up to 171 miles an hour in high altitude environments, an important consideration in India’s mountainous terrain. The rotor blades are resistant to 12.7mm machine gun fire and the cockpit is protected from shrapnel by Kevlar shielding. The Apache Longbow is optimized to attack and destroy armor—the mast-mounted millimeter-wave radar is capable of detecting and prioritizing up to 128 vehicle targets in a matter of seconds, then attacking up to sixteen targets in quick succession. For counterinsurgency operations, the thermal imaging sensor allows crew members to pick out individuals in ground cover and concealment. The helicopter has four external hard points, each of which can mount four Hellfire missiles. A 30mm cannon capable of engaging light armor, soft targets or personnel is mounted underneath the helicopter chin and slaved to an optical sight worn by the pilot and gunner. In a contract worth $1.4 billion dollars, in 2012 India agreed to purchase 22 Apache helicopters. Also included in the 2012 deal was a request for 812 Hellfire Longbow millimeter-wave radar guided missiles for use against tanks and armored vehicles and 542 Hellfires optimized for use against hard, soft and enclosed targets. Also included in the deal were 245 Stinger Block I missiles to provide an air-to-air capability. In August, India offered to buy a further 39 Apaches, in an attempt to drive the overall unit cost down. Su-30MKI Fighter The Indian Air Force’s Su-30MKI air superiority fighter is meant to secure air superiority over Pakistan. The IAF has 200 Su-30MKIs in service with another 72 on order. A long-ranged, twin engine fighter with a powerful radar and formidable armament, the Su-30MKI will form the mainstay of the Indian Air Force. The Su-30MKI is an evolution of the 1980s-era Su-27 Flanker. Thrust vectoring control and canards make the plane highly maneuverable, while the Zhuk active electronically scanned array radar makes it capable of engaging several targets at once. Complementing the Zhuk will be the Novator long-range air to air missile, capable of engaging targets at up to 300 to 400 kilometers. The Su-30MKI has an impressive twelve hardpoints for mounting weapons, sensors and fuel tanks. The Su-30MKI is arguably superior to any fighter in the Pakistani Air Force, with the possible exception of the F-16 Block 50/52, of which Pakistan has only 18. A portion of the Su-30MKI force has been modified for the strategic reconnaissance role. Israeli-made sensor pods reportedly give the Indian Air Force the ability to look up to 300 kilometers into Pakistan (or China) simply by flying along the border. The Su-30MKI will grow even more lethal with the addition of the air-launched version of the BrahMos supersonic missile, currently under development. Each Su-30MKI will be capable of carrying a single BrahMos. BrahMos will give the Su-30MKI stand-off capability against ships and ground targets to ranges of 295 kilometers. Indian Nuclear Weapons India first tested a nuclear weapon in 1974, with the detonation of a 12 kiloton explosive device. The Indian government has been consistently tight-lipped on the status of their nuclear arsenal, and as a result a considerable amount of mystery surrounds India’s nuclear weapons. The exact size of the arsenal is unknown but estimated to be between 90 and 110 nuclear devices. Statements by officials have lead outsiders to believe the maximum yield of Indian weapons to be around 200 kilotons, or approximately ten times the destructive power of the Hiroshima bomb. India’s first nuclear delivery systems were likely attack aircraft—first the Jaguar, then the MiG-27 and Mirage 2000. Although capable, the aircraft were vulnerable to Pakistan’s air defense network and this vulnerability likely lead to the development of the land-based missiles. It is unknown whether nuclear weapons have been fitted to the Su-30MKI, but as a non-stealthly aircraft its ability to penetrate Pakistani defenses would not be dissimilar to a Mirage 2000. Indian nuclear weapons are placed under the authority of the Strategic Forces Command. India’s primary delivery systems are land-based missiles. The Prithvi I and II liquid-fueled missiles have ranges from 150 to 350 kilometers and need half a day to prepare for launch. The Agni I, II, III and IV solid-fuel missiles are medium to intermediate range ballistic missiles with a range of 700 to 4,000 kilometers. </w:t>
      </w:r>
      <w:r w:rsidRPr="00826AAA">
        <w:rPr>
          <w:rStyle w:val="StyleUnderline"/>
        </w:rPr>
        <w:t>India is</w:t>
      </w:r>
      <w:r w:rsidRPr="00826AAA">
        <w:rPr>
          <w:sz w:val="12"/>
          <w:szCs w:val="12"/>
        </w:rPr>
        <w:t xml:space="preserve"> also </w:t>
      </w:r>
      <w:r w:rsidRPr="00826AAA">
        <w:rPr>
          <w:rStyle w:val="StyleUnderline"/>
        </w:rPr>
        <w:t>on the verge of fielding its first ballistic missile submarine, the Arihan</w:t>
      </w:r>
      <w:r w:rsidRPr="00826AAA">
        <w:rPr>
          <w:sz w:val="13"/>
          <w:szCs w:val="12"/>
        </w:rPr>
        <w:t xml:space="preserve">t. Based on the Akula-I attack submarine design, </w:t>
      </w:r>
      <w:r w:rsidRPr="00826AAA">
        <w:rPr>
          <w:rStyle w:val="StyleUnderline"/>
        </w:rPr>
        <w:t>Arihant has been modified to carry 12 K-15 short-range missiles or 4 K-4 intermediate-range nuclear missiles</w:t>
      </w:r>
      <w:r w:rsidRPr="00826AAA">
        <w:rPr>
          <w:sz w:val="13"/>
          <w:szCs w:val="12"/>
        </w:rPr>
        <w:t xml:space="preserve">. Arihant is significant in that it will be able to patrol far beyond the range of Pakistani anti-submarine warfare capabilities. </w:t>
      </w:r>
      <w:r w:rsidRPr="00826AAA">
        <w:rPr>
          <w:rStyle w:val="StyleUnderline"/>
        </w:rPr>
        <w:t xml:space="preserve">This will essentially make India’s retaliatory capability untouchable by Pakistan and thus a more credible deterrent. </w:t>
      </w:r>
      <w:r w:rsidRPr="00826AAA">
        <w:rPr>
          <w:sz w:val="13"/>
          <w:szCs w:val="12"/>
        </w:rPr>
        <w:t xml:space="preserve">India has a “no first use” policy regarding its nuclear weapons, reserving them solely for retaliation in the event of nuclear attack. Indian also adheres to a “minimum self defense” doctrine, in which the fewest </w:t>
      </w:r>
      <w:r w:rsidRPr="00826AAA">
        <w:rPr>
          <w:rStyle w:val="StyleUnderline"/>
        </w:rPr>
        <w:t xml:space="preserve">nuclear weapons needed to maintain effective deterrence from attack are maintained. </w:t>
      </w:r>
    </w:p>
    <w:p w14:paraId="2BE8F4C7" w14:textId="77777777" w:rsidR="00D50A70" w:rsidRPr="00826AAA" w:rsidRDefault="00D50A70" w:rsidP="00D50A70">
      <w:pPr>
        <w:pStyle w:val="Heading4"/>
      </w:pPr>
      <w:r>
        <w:t>Pakistani first use nuclear doctrine prevents India-Pakistan war</w:t>
      </w:r>
    </w:p>
    <w:p w14:paraId="23034B30" w14:textId="77777777" w:rsidR="00D50A70" w:rsidRPr="00826AAA" w:rsidRDefault="00D50A70" w:rsidP="00D50A70">
      <w:pPr>
        <w:rPr>
          <w:sz w:val="13"/>
          <w:szCs w:val="12"/>
        </w:rPr>
      </w:pPr>
      <w:r w:rsidRPr="00826AAA">
        <w:rPr>
          <w:rStyle w:val="Style13ptBold"/>
          <w:sz w:val="28"/>
        </w:rPr>
        <w:t>Mizokami ‘14</w:t>
      </w:r>
      <w:r w:rsidRPr="00826AAA">
        <w:rPr>
          <w:sz w:val="13"/>
          <w:szCs w:val="12"/>
        </w:rPr>
        <w:t>(Kyle Mizokami is a writer based in San Francisco who has appeared in The Diplomat, Foreign Policy, War is Boring and The Daily Beast. “If India and Pakistan Went to War: 5 Weapons Pakistan Should Fear” http://nationalinterest.org/feature/if-india-pakistan-went-war-5-weapons-pakistan-should-fear-11089, The National Interest,  August 16, 2014; DDI-RF)</w:t>
      </w:r>
    </w:p>
    <w:p w14:paraId="5068428F" w14:textId="77777777" w:rsidR="00D50A70" w:rsidRPr="00826AAA" w:rsidRDefault="00D50A70" w:rsidP="00D50A70">
      <w:pPr>
        <w:rPr>
          <w:sz w:val="13"/>
          <w:szCs w:val="12"/>
        </w:rPr>
      </w:pPr>
      <w:r w:rsidRPr="00826AAA">
        <w:rPr>
          <w:sz w:val="13"/>
          <w:szCs w:val="12"/>
        </w:rPr>
        <w:t xml:space="preserve">The contrast between India and Pakistan on “no first use” could not be greater. Unlike India, which is both stronger than Pakistan and no pushover where China is concerned, Pakistan is a weak state that is unfortunately growing even weaker as a result of its awful strategic choices. Pakistan’s security competition with India, which dates back to the creation of the two countries as independent states, is multi-dimensional in nature and involves territorial, religious, and power-political dimensions. These grievances have combined in unhelpful ways to make Pakistan the anti-status quo power in the Indian subcontinent. Having fought four unsuccessful wars with India in an effort to secure its strategic aims, Pakistan switched to a dangerous and provocative strategy in the last decades of the 20th century—a strategy of supporting terrorist groups aimed at enervating India through “a thousand cuts,” even as Pakistan began to feverishly expand its nuclear arsenal in an effort to prevent New Delhi from retaliating with conventional forces. The post-2001-02 shift in Indian policy, which holds out the threat of conventional retaliation to Pakistani-supported terrorist attacks (despite the overarching presence of nuclear weapons in the subcontinent), has only deepened Pakistan’s dependence on nuclear weapons further, resulting in an acceleration of its weapons program. Today, the Pakistan arsenal includes both gravity weapons and ballistic missiles of up to medium range as well as cruise missiles, glide bombs, and a plethora of new and diverse tactical nuclear weapons. The Pakistani nuclear arsenal is judged by many reputable scholars to consist of some 90-110 weapons, though at the current pace of growth the force could easily expand to over three times that number within a decade. Pakistan’s strategic weaponry is believed to be deployed in de-mated condition routinely in peacetime. Whether that posture will apply to the newer tactical systems is unclear. </w:t>
      </w:r>
      <w:r w:rsidRPr="00826AAA">
        <w:rPr>
          <w:rStyle w:val="StyleUnderline"/>
        </w:rPr>
        <w:t>Pakistan’s nuclear doctrine</w:t>
      </w:r>
      <w:r w:rsidRPr="00826AAA">
        <w:rPr>
          <w:sz w:val="13"/>
          <w:szCs w:val="12"/>
        </w:rPr>
        <w:t xml:space="preserve">, unlike India or China’s, </w:t>
      </w:r>
      <w:r w:rsidRPr="00826AAA">
        <w:rPr>
          <w:rStyle w:val="StyleUnderline"/>
        </w:rPr>
        <w:t xml:space="preserve">is centered fundamentally on first use, and it is oriented primarily towards defeating India’s conventional superiority in the event of conflict. </w:t>
      </w:r>
      <w:r w:rsidRPr="00826AAA">
        <w:rPr>
          <w:sz w:val="13"/>
          <w:szCs w:val="12"/>
        </w:rPr>
        <w:t xml:space="preserve">Although Pakistan’s nuclear forces are intended, strictly speaking, for deterrence and not war fighting, Islamabad’s emerging tactical capabilities could inadvertently push Pakistan towards the latter. The external dangers of deterrence breakdown, which could precipitate the catastrophe of Pakistani nuclear use against India, are complemented by internal dangers as well. Pakistan’s internal fissures, it is often feared, could bleed into its armed forces, resulting in risks to the security of its nuclear weaponry. Although the Pakistani military has made enormous investments in enhancing nuclear security (aided by the United States) in recent years, fears about the loss or compromise of its nuclear weaponry because of domestic dangers still persist—and not unreasonably so. Taking Stock When all three states are synoptically considered, therefore, the following contingencies remain the most pressing from the viewpoint of U.S. strategic interests for the reasons adduced below: 1) Chinese use or threats of use of nuclear weaponry to deter U.S. military intervention on behalf or Taiwan or other American allies in Asia. Of the three nuclear weapons states that are the subject of this testimony, only China conceives of its nuclear arsenal as having direct utility for deterring U.S. military operations directed against its interests at various locations along the Asian rimland. Any contingency that brings U.S. forces in confrontation with China would represent a dangerous predicament and would require both local conventional and overall nuclear superiority for political and military success. Any failure on this score could not only precipitate immediate operational reverses that would frustrate the realization of U.S. political aims, but it could lead over time to the erosion of the U.S. alliance system in East Asia, the future acquisition of nuclear weapons by current American allies, and the eventual loss of American primacy in the Indo-Pacific. For all these reasons, preparing seriously to ensure success in this contingency should remain at the top of American strategic priorities. The recent innovations centered on the “AirSea Battle” concept indicate that the Pentagon has taken the emerging Chinese threats to the U.S. ability to aid its East Asian allies seriously, though it is unclear whether force planning for nuclear escalation vis-à-vis China has been adequately integrated into the current war plans. If this lacuna is real, it could prove costly in the context of a conflict—and could undermine the confidence of the allies in the viability of the U.S. nuclear umbrella. 2) Pakistani “use” of nuclear weapons as cover to support continued terrorist attacks against India. Although this contingency derives from Pakistan’s ability to exploit the deterrence capability inherent in its nuclear reserves for revisionist ends—and represents the dominant threat levied by the Pakistani military against India now for some three decades—it embodies the most likely route to nuclear deterrence breakdown in South Asia. Neither Indian nor U.S. nuclear capabilities are directly useful in defeating this threat, but U.S. and international political pressure on Pakistan, which has been employed episodically, might offer a means of mitigating its worst dangers. The most likely antidote that could alter such Pakistani behavior, however, would be the rising costs of terrorist blowback within Pakistan—which is, unfortunately, an expensive way of getting Pakistan to change course. 3) Pakistani nuclear use against India or against Indian military forces in the context of Indian retaliation against Pakistani-supported terrorist attacks against India. This contingency arises if India decides to retaliate against Pakistan through the large scale use of military force for punitive purposes. </w:t>
      </w:r>
      <w:r w:rsidRPr="00826AAA">
        <w:rPr>
          <w:rStyle w:val="StyleUnderline"/>
        </w:rPr>
        <w:t xml:space="preserve">Any significant employment of Indian military force obviously carries the risk of a Pakistani nuclear response, which is why Indian leaders have shied away from exercising major conventional war options that require especially the large scale use of land forces. </w:t>
      </w:r>
      <w:r w:rsidRPr="00826AAA">
        <w:rPr>
          <w:sz w:val="13"/>
          <w:szCs w:val="12"/>
        </w:rPr>
        <w:t xml:space="preserve">Should India contemplate major military operations, however, it is likely that the United States would intervene, but mainly through energetic diplomacy as it did in 2001-02 and again in 2008. It is unlikely that the United States would choose to intervene militarily to prevent either conflict escalation or nuclear weapons employment for a host of operational reasons, though some kinds of trans- or post-conflict assistance might be feasible: in such circumstances, the most important U.S. capabilities that would be relevant would be intelligence, surveillance and reconnaissance (ISR) assets, capabilities required for noncombatant evacuation operations, and Nuclear Emergency and Support Teams (NEST) and other assets essential for post-detonation assistance and recovery (if nuclear use has occurred). Because of the large numbers of U.S. citizens normally resident or traveling in India, and the complexity of evacuation operations in a nuclear environment, this scenario can be more stressing than is commonly realized. </w:t>
      </w:r>
      <w:r w:rsidRPr="00826AAA">
        <w:rPr>
          <w:rStyle w:val="StyleUnderline"/>
        </w:rPr>
        <w:t>The most useful U.S. contribution towards preventing a Pakistani use of nuclear weapons</w:t>
      </w:r>
      <w:r w:rsidRPr="00826AAA">
        <w:rPr>
          <w:sz w:val="13"/>
          <w:szCs w:val="12"/>
        </w:rPr>
        <w:t xml:space="preserve"> in such a scenario—and the Indian nuclear retribution that would result thereafter—</w:t>
      </w:r>
      <w:r w:rsidRPr="00826AAA">
        <w:rPr>
          <w:rStyle w:val="StyleUnderline"/>
        </w:rPr>
        <w:t>would be to press Pakistan to exit the terrorism business or risk being left alone</w:t>
      </w:r>
      <w:r w:rsidRPr="00826AAA">
        <w:rPr>
          <w:sz w:val="13"/>
          <w:szCs w:val="12"/>
        </w:rPr>
        <w:t xml:space="preserve"> (or, even worse, the object of international sanction) </w:t>
      </w:r>
      <w:r w:rsidRPr="00826AAA">
        <w:rPr>
          <w:rStyle w:val="StyleUnderline"/>
        </w:rPr>
        <w:t>if a major Indian military response ensues in the aftermath of any pernicious terrorist attack.</w:t>
      </w:r>
      <w:r w:rsidRPr="00826AAA">
        <w:rPr>
          <w:sz w:val="13"/>
          <w:szCs w:val="12"/>
        </w:rPr>
        <w:t xml:space="preserve"> Other than this, there is little that the United States can do to preserve deterrence stability between two asymmetrically-sized states where the gap in power promises to become even wider tomorrow than it is today. 4) Pakistani loss of control over nuclear assets in the context of conventional military operations against India OR a compromise of nuclear security in peacetime in Pakistan. This scenario, which has been discussed considerably in recent years both in India and in the United States, would also be highly complex in the demands it places on the U.S. military, depending on the details of the contingency. U.S. ISR elements, special operations forces, and other quick reaction capabilities would be highly relevant in such a contingency—as would close coordination with the government of Pakistan and its armed forces. The United States has already aided Pakistan significantly in regards to nuclear weapons protection, but there are obvious limits to further assistance beyond a point, not least because of the deep-rooted Pakistani fears about the United States seeking access and information about the location of Pakistan’s nuclear weaponry. 5) Chinese or Indian nuclear coercion against the other in the context of a border crisis OR in the limiting case, the actual use of nuclear weapons to stave off battlefield defeat. This last contingency, admittedly remote today, would put a high premium on U.S. ISR assets as well as, obviously, active U.S. diplomacy. At the present, it is unlikely that the United States would find itself involved in such a conflict except as a concerned bystander, but if this situation were to change as U.S.-Indian ties grow deeper over time, U.S. conventional and nuclear forces might acquire new roles for extended deterrence and reassurance with respect to India. Until then, however, U.S. ISR capabilities and diplomacy would represent the instruments most relevant to coping with such a scenario.</w:t>
      </w:r>
    </w:p>
    <w:p w14:paraId="4ACE44C9" w14:textId="77777777" w:rsidR="00D50A70" w:rsidRPr="00826AAA" w:rsidRDefault="00D50A70" w:rsidP="00D50A70">
      <w:pPr>
        <w:pStyle w:val="Heading4"/>
      </w:pPr>
      <w:r>
        <w:t>India-Pakistan nuclear parity ensures nuclear deterrence</w:t>
      </w:r>
    </w:p>
    <w:p w14:paraId="6631AEE1" w14:textId="77777777" w:rsidR="00D50A70" w:rsidRPr="00826AAA" w:rsidRDefault="00D50A70" w:rsidP="00D50A70">
      <w:pPr>
        <w:rPr>
          <w:sz w:val="12"/>
          <w:szCs w:val="12"/>
        </w:rPr>
      </w:pPr>
      <w:r w:rsidRPr="00826AAA">
        <w:rPr>
          <w:rStyle w:val="Style13ptBold"/>
          <w:sz w:val="28"/>
        </w:rPr>
        <w:t>Ali ‘15</w:t>
      </w:r>
      <w:r w:rsidRPr="00826AAA">
        <w:rPr>
          <w:sz w:val="12"/>
          <w:szCs w:val="12"/>
        </w:rPr>
        <w:t xml:space="preserve"> (Sulman Ali is completing his M.Phil. in International Relations at the University of Punjab, Lahore, Pakistan. Ali’s research interests include the Indian Ocean, Regional Security, Water Security, and Insurgency. He has taught a course on International Law at the University of Punjab, and has been working as a Research Assistant with Dr. Iram Khalid since 2012. “Point: Nuclear Parity a Necessity for Nuclear Deterrence – a case study of Pakistan and India” http://southasianvoices.org/point-nuclear-parity-a-necessity-for-nuclear-deterrence-a-case-study-of-pakistan-and-india/, South Asian Voices, February 10</w:t>
      </w:r>
      <w:r w:rsidRPr="00826AAA">
        <w:rPr>
          <w:vertAlign w:val="superscript"/>
        </w:rPr>
        <w:t>th</w:t>
      </w:r>
      <w:r w:rsidRPr="00826AAA">
        <w:rPr>
          <w:sz w:val="12"/>
          <w:szCs w:val="12"/>
        </w:rPr>
        <w:t>; DDI-RF)</w:t>
      </w:r>
    </w:p>
    <w:p w14:paraId="1B0EE21B" w14:textId="77777777" w:rsidR="00D50A70" w:rsidRPr="00826AAA" w:rsidRDefault="00D50A70" w:rsidP="00D50A70">
      <w:pPr>
        <w:rPr>
          <w:rStyle w:val="StyleUnderline"/>
        </w:rPr>
      </w:pPr>
      <w:r w:rsidRPr="00826AAA">
        <w:rPr>
          <w:sz w:val="13"/>
          <w:szCs w:val="12"/>
        </w:rPr>
        <w:t xml:space="preserve">Counting Nukes – numerical parity essential for nuclear deterrence? </w:t>
      </w:r>
      <w:r w:rsidRPr="00826AAA">
        <w:rPr>
          <w:sz w:val="12"/>
          <w:szCs w:val="12"/>
        </w:rPr>
        <w:t>The concept of nuclear parity began to prevail in international relations during the Cold War era. According</w:t>
      </w:r>
      <w:r w:rsidRPr="00826AAA">
        <w:rPr>
          <w:sz w:val="13"/>
          <w:szCs w:val="12"/>
        </w:rPr>
        <w:t xml:space="preserve"> to the Dictionary of Military and Associated Terms by the U.S. Department of Defense (2005): “</w:t>
      </w:r>
      <w:r w:rsidRPr="00826AAA">
        <w:rPr>
          <w:rStyle w:val="StyleUnderline"/>
        </w:rPr>
        <w:t>Nuclear parity is a given condition at a given point in time when opposing forces possess nuclear offensive and defensive systems approximately equal in overall combat effectiveness</w:t>
      </w:r>
      <w:r w:rsidRPr="00826AAA">
        <w:rPr>
          <w:sz w:val="13"/>
          <w:szCs w:val="12"/>
        </w:rPr>
        <w:t xml:space="preserve">.” As a theoretical concept </w:t>
      </w:r>
      <w:r w:rsidRPr="00826AAA">
        <w:rPr>
          <w:rStyle w:val="StyleUnderline"/>
        </w:rPr>
        <w:t>it is regarding keeping equilibrium in the balance of power, weaponry, and in the context of this piece, nuclear arsenals</w:t>
      </w:r>
      <w:r w:rsidRPr="00826AAA">
        <w:rPr>
          <w:sz w:val="13"/>
          <w:szCs w:val="12"/>
        </w:rPr>
        <w:t xml:space="preserve">. In this view, </w:t>
      </w:r>
      <w:r w:rsidRPr="00826AAA">
        <w:rPr>
          <w:rStyle w:val="StyleUnderline"/>
        </w:rPr>
        <w:t>nuclear deterrence cannot be achieved without nuclear parity</w:t>
      </w:r>
      <w:r w:rsidRPr="00826AAA">
        <w:rPr>
          <w:sz w:val="13"/>
          <w:szCs w:val="12"/>
        </w:rPr>
        <w:t xml:space="preserve">. A state can deter an offensive if it has equal power to retaliate – this view is also reflected in the basic Realist concept of the Balance of Power in global politics observed throughout the Cold War era. Historical Perspective World War II ended with the U.S. nuclear attacks on Hiroshima and Nagasaki in 1945. The United States emerged as the sole nuclear power in the post-war era. This status gave a sense of uneasiness to the Soviet Union (USSR) in particular. Through this step the United States wanted to become the Ruler of the Game. In essence, U.S. superiority in nuclear weaponry became the core reason of Cold War. To counter U.S. nuclear capability, the USSR developed its own nuclear armaments and delivery systems. During the 1960s, the United States had the upper hand with around 30,000 nuclear weapons. In the early 1960s, the USSR had a counter-value, “unlimited retaliatory strike” policy. However, to tackle U.S. pre-eminence, the Soviet regime accelerated the pace of its nuclear program and by the 1978 surpassed U.S. stockpile numbers. This policy of nuclear parity for deterrence not only sustained the global balance of power but also helped sustain a peaceful and stable world system for decades. The same is the case with Pakistan and India. The neighbors have taken a hostile stance since 1947 – engaging in copious border clashes and even full-fledged wars. Since the 1970s, both states have engaged in a “nuclear arms race” in order to gain a stronger foothold in regional power politics. Neither is ready to halt the development process of these weapons. Therefore the pursuit of nuclear parity for deterrence is fully in effect in South Asia. India’s Nuclear Program India’s nuclear program was initiated in 1944. As per Indian sources, it was a program for civil and energy purposes. India’s 1974 nuclear test radically changed the power balance of South Asia. Despite numerous international sanctions, India continued its nuclear program. In 1995, the Indian governments again made preparations for a nuclear test but its activities were detected by the United States. The test was postponed but in 1998, the BJP government conducted the nuclear tests on May 11 and 13, 1998. Pakistan’s Nuclear Program After Indian nuclear tests in 1974, the power balance tilted towards India. Pakistan as an arch rival concerned about rising Indian power could not afford this change in regional politics. So to maintain the regional balance and to deter any Indian offense, Pakistan initiated its nuclear program under Zulfiqar Ali Bhutto in the 1970s. Following India’s 1998 nuclear tests, and despite immense international pressure, Pakistan conducted nuclear tests on May 28 and 30, 1998. In a post-test news conference, the PM of Pakistan argued that the tests were “forced by the present Indian leadership’s reckless actions” and that it was “in the interest of national self-defense… to deter aggression, whether nuclear or conventional.” Arch Rivalry and Nuclear Parity The international community was alarmed after both Pakistan and India became overt nuclear powers, warning of the risks of an arms race in the region. Strategic relations between both states went from bad to worse right after the nuclear tests. The 1998 Kargil War and intense border hostility in 2001-02 widened the gap between the neighboring states. Additionally, both states refused to become the part of Non-Proliferation Treaty (NPT), Comprehensive Test Ban Treaty (CTBT), and Fissile Material Cut-Off Treaty (FMCT). </w:t>
      </w:r>
      <w:r w:rsidRPr="00826AAA">
        <w:rPr>
          <w:rStyle w:val="StyleUnderline"/>
        </w:rPr>
        <w:t>Despite international fears, the pursuit of nuclear parity is present, functional, and growing between Pakistan and India.</w:t>
      </w:r>
      <w:r w:rsidRPr="00826AAA">
        <w:rPr>
          <w:sz w:val="13"/>
          <w:szCs w:val="12"/>
        </w:rPr>
        <w:t xml:space="preserve"> Both states are mounting their nuclear stockpiles. Pakistan is quite undersized territory-wise against India and because of the trust deficit between both states, they are developing modern systems to deliver nuclear warheads and expanding capabilities to produce fissile material for military purposes. According to the Stockholm International Peace Research Institute (SIPRI) 2013 Yearbook, </w:t>
      </w:r>
      <w:r w:rsidRPr="00826AAA">
        <w:rPr>
          <w:rStyle w:val="StyleUnderline"/>
        </w:rPr>
        <w:t>India has around 90-110 nuclear weapons while Pakistan acquires 100-120 nuclear weapons in its stockpiles. These numbers and the hostile policies of both states clearly depict that they believe in nuclear parity for nuclear deterrence.</w:t>
      </w:r>
    </w:p>
    <w:p w14:paraId="201C01EA" w14:textId="77777777" w:rsidR="003C709D" w:rsidRPr="00D84FCD" w:rsidRDefault="003C709D" w:rsidP="00EB7094">
      <w:bookmarkStart w:id="19" w:name="_GoBack"/>
      <w:bookmarkEnd w:id="19"/>
    </w:p>
    <w:sectPr w:rsidR="003C709D" w:rsidRPr="00D84FC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24E7F1A"/>
    <w:multiLevelType w:val="hybridMultilevel"/>
    <w:tmpl w:val="A17233F2"/>
    <w:lvl w:ilvl="0" w:tplc="96AE138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67781"/>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B1481"/>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63DC"/>
    <w:rsid w:val="001A72C7"/>
    <w:rsid w:val="001B73E3"/>
    <w:rsid w:val="001C316D"/>
    <w:rsid w:val="001D1A0D"/>
    <w:rsid w:val="001D36BF"/>
    <w:rsid w:val="001D4C28"/>
    <w:rsid w:val="001E0B1F"/>
    <w:rsid w:val="001E1E0B"/>
    <w:rsid w:val="001E51A1"/>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5124"/>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C709D"/>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3E79"/>
    <w:rsid w:val="005D615C"/>
    <w:rsid w:val="005E1860"/>
    <w:rsid w:val="005F063B"/>
    <w:rsid w:val="005F192D"/>
    <w:rsid w:val="005F24C8"/>
    <w:rsid w:val="005F26AF"/>
    <w:rsid w:val="0061383D"/>
    <w:rsid w:val="00614D69"/>
    <w:rsid w:val="00617030"/>
    <w:rsid w:val="00621301"/>
    <w:rsid w:val="0062173F"/>
    <w:rsid w:val="006235FB"/>
    <w:rsid w:val="006244CA"/>
    <w:rsid w:val="006258D3"/>
    <w:rsid w:val="00626A15"/>
    <w:rsid w:val="006438CB"/>
    <w:rsid w:val="006529B9"/>
    <w:rsid w:val="00654695"/>
    <w:rsid w:val="0065500A"/>
    <w:rsid w:val="00655217"/>
    <w:rsid w:val="0065727C"/>
    <w:rsid w:val="00674A78"/>
    <w:rsid w:val="006814F3"/>
    <w:rsid w:val="00696A16"/>
    <w:rsid w:val="006A4840"/>
    <w:rsid w:val="006A7E1D"/>
    <w:rsid w:val="006C3A56"/>
    <w:rsid w:val="006D13F4"/>
    <w:rsid w:val="006D6AED"/>
    <w:rsid w:val="006E6D0B"/>
    <w:rsid w:val="006F126E"/>
    <w:rsid w:val="006F3834"/>
    <w:rsid w:val="006F5693"/>
    <w:rsid w:val="0071381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0268"/>
    <w:rsid w:val="00834842"/>
    <w:rsid w:val="00840E7B"/>
    <w:rsid w:val="00853D40"/>
    <w:rsid w:val="008564FC"/>
    <w:rsid w:val="00861A51"/>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4C69"/>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93D8A"/>
    <w:rsid w:val="009A1467"/>
    <w:rsid w:val="009A6464"/>
    <w:rsid w:val="009B69F5"/>
    <w:rsid w:val="009C243D"/>
    <w:rsid w:val="009C5FF7"/>
    <w:rsid w:val="009C6292"/>
    <w:rsid w:val="009D15DB"/>
    <w:rsid w:val="009F1CBB"/>
    <w:rsid w:val="009F3305"/>
    <w:rsid w:val="009F6FB2"/>
    <w:rsid w:val="00A071C0"/>
    <w:rsid w:val="00A14CFF"/>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1D46"/>
    <w:rsid w:val="00BF29B8"/>
    <w:rsid w:val="00BF46EA"/>
    <w:rsid w:val="00C07D05"/>
    <w:rsid w:val="00C10856"/>
    <w:rsid w:val="00C203FA"/>
    <w:rsid w:val="00C3164F"/>
    <w:rsid w:val="00C31B5E"/>
    <w:rsid w:val="00C34D3E"/>
    <w:rsid w:val="00C35B37"/>
    <w:rsid w:val="00C3747A"/>
    <w:rsid w:val="00C44AE0"/>
    <w:rsid w:val="00C56DCC"/>
    <w:rsid w:val="00C57075"/>
    <w:rsid w:val="00C64325"/>
    <w:rsid w:val="00C72AFE"/>
    <w:rsid w:val="00C81619"/>
    <w:rsid w:val="00C8281A"/>
    <w:rsid w:val="00C82FC5"/>
    <w:rsid w:val="00CA013C"/>
    <w:rsid w:val="00CA3B3F"/>
    <w:rsid w:val="00CA6D6D"/>
    <w:rsid w:val="00CC7A4E"/>
    <w:rsid w:val="00CD1359"/>
    <w:rsid w:val="00CD4C83"/>
    <w:rsid w:val="00D01EDC"/>
    <w:rsid w:val="00D048A4"/>
    <w:rsid w:val="00D078AA"/>
    <w:rsid w:val="00D10058"/>
    <w:rsid w:val="00D11978"/>
    <w:rsid w:val="00D15E30"/>
    <w:rsid w:val="00D16129"/>
    <w:rsid w:val="00D25DBD"/>
    <w:rsid w:val="00D26929"/>
    <w:rsid w:val="00D30CBD"/>
    <w:rsid w:val="00D30D9E"/>
    <w:rsid w:val="00D33908"/>
    <w:rsid w:val="00D354F2"/>
    <w:rsid w:val="00D36C30"/>
    <w:rsid w:val="00D43A8C"/>
    <w:rsid w:val="00D50A70"/>
    <w:rsid w:val="00D53072"/>
    <w:rsid w:val="00D601E4"/>
    <w:rsid w:val="00D61A4E"/>
    <w:rsid w:val="00D634EA"/>
    <w:rsid w:val="00D67781"/>
    <w:rsid w:val="00D77956"/>
    <w:rsid w:val="00D80F0C"/>
    <w:rsid w:val="00D84FCD"/>
    <w:rsid w:val="00D915E6"/>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B7094"/>
    <w:rsid w:val="00EC2759"/>
    <w:rsid w:val="00EC7106"/>
    <w:rsid w:val="00EC7795"/>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16D9"/>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3402A1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814F3"/>
    <w:pPr>
      <w:spacing w:after="160" w:line="259" w:lineRule="auto"/>
    </w:pPr>
    <w:rPr>
      <w:rFonts w:ascii="Times New Roman" w:hAnsi="Times New Roman" w:cs="Times New Roman"/>
      <w:sz w:val="20"/>
    </w:rPr>
  </w:style>
  <w:style w:type="paragraph" w:styleId="Heading1">
    <w:name w:val="heading 1"/>
    <w:aliases w:val="Pocket"/>
    <w:basedOn w:val="Normal"/>
    <w:next w:val="Normal"/>
    <w:link w:val="Heading1Char"/>
    <w:uiPriority w:val="9"/>
    <w:qFormat/>
    <w:rsid w:val="006814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814F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814F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814F3"/>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6814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14F3"/>
  </w:style>
  <w:style w:type="character" w:customStyle="1" w:styleId="Heading1Char">
    <w:name w:val="Heading 1 Char"/>
    <w:aliases w:val="Pocket Char"/>
    <w:basedOn w:val="DefaultParagraphFont"/>
    <w:link w:val="Heading1"/>
    <w:uiPriority w:val="9"/>
    <w:rsid w:val="006814F3"/>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6814F3"/>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6814F3"/>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6814F3"/>
    <w:rPr>
      <w:rFonts w:ascii="Times New Roman" w:eastAsiaTheme="majorEastAsia" w:hAnsi="Times New Roman"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6814F3"/>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6814F3"/>
    <w:rPr>
      <w:b w:val="0"/>
      <w:sz w:val="24"/>
      <w:u w:val="single"/>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6814F3"/>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6814F3"/>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6814F3"/>
    <w:rPr>
      <w:color w:val="auto"/>
      <w:u w:val="none"/>
    </w:rPr>
  </w:style>
  <w:style w:type="paragraph" w:styleId="DocumentMap">
    <w:name w:val="Document Map"/>
    <w:basedOn w:val="Normal"/>
    <w:link w:val="DocumentMapChar"/>
    <w:uiPriority w:val="99"/>
    <w:semiHidden/>
    <w:unhideWhenUsed/>
    <w:rsid w:val="006814F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814F3"/>
    <w:rPr>
      <w:rFonts w:ascii="Lucida Grande" w:hAnsi="Lucida Grande" w:cs="Lucida Grande"/>
    </w:rPr>
  </w:style>
  <w:style w:type="character" w:customStyle="1" w:styleId="apple-converted-space">
    <w:name w:val="apple-converted-space"/>
    <w:basedOn w:val="DefaultParagraphFont"/>
    <w:rsid w:val="00993D8A"/>
  </w:style>
  <w:style w:type="character" w:styleId="Strong">
    <w:name w:val="Strong"/>
    <w:basedOn w:val="DefaultParagraphFont"/>
    <w:uiPriority w:val="22"/>
    <w:qFormat/>
    <w:rsid w:val="00993D8A"/>
    <w:rPr>
      <w:b/>
      <w:bCs/>
    </w:rPr>
  </w:style>
  <w:style w:type="paragraph" w:styleId="NormalWeb">
    <w:name w:val="Normal (Web)"/>
    <w:basedOn w:val="Normal"/>
    <w:uiPriority w:val="99"/>
    <w:unhideWhenUsed/>
    <w:rsid w:val="000B1481"/>
    <w:pPr>
      <w:spacing w:before="100" w:beforeAutospacing="1" w:after="100" w:afterAutospacing="1" w:line="240" w:lineRule="auto"/>
    </w:pPr>
    <w:rPr>
      <w:rFonts w:eastAsia="Times New Roman"/>
      <w:sz w:val="24"/>
    </w:rPr>
  </w:style>
  <w:style w:type="paragraph" w:customStyle="1" w:styleId="Emphasis1">
    <w:name w:val="Emphasis1"/>
    <w:basedOn w:val="Normal"/>
    <w:link w:val="Emphasis"/>
    <w:autoRedefine/>
    <w:uiPriority w:val="20"/>
    <w:qFormat/>
    <w:rsid w:val="009C243D"/>
    <w:pPr>
      <w:pBdr>
        <w:top w:val="single" w:sz="4" w:space="1" w:color="auto"/>
        <w:left w:val="single" w:sz="4" w:space="4" w:color="auto"/>
        <w:bottom w:val="single" w:sz="4" w:space="1" w:color="auto"/>
        <w:right w:val="single" w:sz="4" w:space="4" w:color="auto"/>
      </w:pBdr>
      <w:ind w:left="720"/>
      <w:jc w:val="both"/>
    </w:pPr>
    <w:rPr>
      <w:b/>
      <w:iCs/>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814F3"/>
    <w:pPr>
      <w:spacing w:after="160" w:line="259" w:lineRule="auto"/>
    </w:pPr>
    <w:rPr>
      <w:rFonts w:ascii="Times New Roman" w:hAnsi="Times New Roman" w:cs="Times New Roman"/>
      <w:sz w:val="20"/>
    </w:rPr>
  </w:style>
  <w:style w:type="paragraph" w:styleId="Heading1">
    <w:name w:val="heading 1"/>
    <w:aliases w:val="Pocket"/>
    <w:basedOn w:val="Normal"/>
    <w:next w:val="Normal"/>
    <w:link w:val="Heading1Char"/>
    <w:uiPriority w:val="9"/>
    <w:qFormat/>
    <w:rsid w:val="006814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814F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814F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814F3"/>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6814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14F3"/>
  </w:style>
  <w:style w:type="character" w:customStyle="1" w:styleId="Heading1Char">
    <w:name w:val="Heading 1 Char"/>
    <w:aliases w:val="Pocket Char"/>
    <w:basedOn w:val="DefaultParagraphFont"/>
    <w:link w:val="Heading1"/>
    <w:uiPriority w:val="9"/>
    <w:rsid w:val="006814F3"/>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6814F3"/>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6814F3"/>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6814F3"/>
    <w:rPr>
      <w:rFonts w:ascii="Times New Roman" w:eastAsiaTheme="majorEastAsia" w:hAnsi="Times New Roman"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6814F3"/>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6814F3"/>
    <w:rPr>
      <w:b w:val="0"/>
      <w:sz w:val="24"/>
      <w:u w:val="single"/>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6814F3"/>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6814F3"/>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6814F3"/>
    <w:rPr>
      <w:color w:val="auto"/>
      <w:u w:val="none"/>
    </w:rPr>
  </w:style>
  <w:style w:type="paragraph" w:styleId="DocumentMap">
    <w:name w:val="Document Map"/>
    <w:basedOn w:val="Normal"/>
    <w:link w:val="DocumentMapChar"/>
    <w:uiPriority w:val="99"/>
    <w:semiHidden/>
    <w:unhideWhenUsed/>
    <w:rsid w:val="006814F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814F3"/>
    <w:rPr>
      <w:rFonts w:ascii="Lucida Grande" w:hAnsi="Lucida Grande" w:cs="Lucida Grande"/>
    </w:rPr>
  </w:style>
  <w:style w:type="character" w:customStyle="1" w:styleId="apple-converted-space">
    <w:name w:val="apple-converted-space"/>
    <w:basedOn w:val="DefaultParagraphFont"/>
    <w:rsid w:val="00993D8A"/>
  </w:style>
  <w:style w:type="character" w:styleId="Strong">
    <w:name w:val="Strong"/>
    <w:basedOn w:val="DefaultParagraphFont"/>
    <w:uiPriority w:val="22"/>
    <w:qFormat/>
    <w:rsid w:val="00993D8A"/>
    <w:rPr>
      <w:b/>
      <w:bCs/>
    </w:rPr>
  </w:style>
  <w:style w:type="paragraph" w:styleId="NormalWeb">
    <w:name w:val="Normal (Web)"/>
    <w:basedOn w:val="Normal"/>
    <w:uiPriority w:val="99"/>
    <w:unhideWhenUsed/>
    <w:rsid w:val="000B1481"/>
    <w:pPr>
      <w:spacing w:before="100" w:beforeAutospacing="1" w:after="100" w:afterAutospacing="1" w:line="240" w:lineRule="auto"/>
    </w:pPr>
    <w:rPr>
      <w:rFonts w:eastAsia="Times New Roman"/>
      <w:sz w:val="24"/>
    </w:rPr>
  </w:style>
  <w:style w:type="paragraph" w:customStyle="1" w:styleId="Emphasis1">
    <w:name w:val="Emphasis1"/>
    <w:basedOn w:val="Normal"/>
    <w:link w:val="Emphasis"/>
    <w:autoRedefine/>
    <w:uiPriority w:val="20"/>
    <w:qFormat/>
    <w:rsid w:val="009C243D"/>
    <w:pPr>
      <w:pBdr>
        <w:top w:val="single" w:sz="4" w:space="1" w:color="auto"/>
        <w:left w:val="single" w:sz="4" w:space="4" w:color="auto"/>
        <w:bottom w:val="single" w:sz="4" w:space="1" w:color="auto"/>
        <w:right w:val="single" w:sz="4" w:space="4" w:color="auto"/>
      </w:pBdr>
      <w:ind w:left="720"/>
      <w:jc w:val="both"/>
    </w:pPr>
    <w:rPr>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usni.org/magazines/proceedings/2014-02/deterring-dragon-under-sea" TargetMode="External"/><Relationship Id="rId14" Type="http://schemas.openxmlformats.org/officeDocument/2006/relationships/hyperlink" Target="http://www.nbr.org/publications/element.aspx?id=650" TargetMode="External"/><Relationship Id="rId15" Type="http://schemas.openxmlformats.org/officeDocument/2006/relationships/hyperlink" Target="http://www.nytimes.com/2005/10/20/international/asia/20rumsfeld.html?pagewanted=print&amp;_r=0" TargetMode="External"/><Relationship Id="rId16" Type="http://schemas.openxmlformats.org/officeDocument/2006/relationships/hyperlink" Target="http://www.defense.gov/news/newsarticle.aspx?id=117935" TargetMode="External"/><Relationship Id="rId17" Type="http://schemas.openxmlformats.org/officeDocument/2006/relationships/hyperlink" Target="https://www.iiss.org/en/publications/survival/sections/2012-23ab/survival--global-politics-and-strategy-august--september-2012-f9ce/54-4-02-dobbins-95ad" TargetMode="External"/><Relationship Id="rId18" Type="http://schemas.openxmlformats.org/officeDocument/2006/relationships/hyperlink" Target="http://nationalinterest.org/blog/the-buzz/would-america-risk-nuclear-war-china-over-taiwan-12808" TargetMode="External"/><Relationship Id="rId19" Type="http://schemas.openxmlformats.org/officeDocument/2006/relationships/hyperlink" Target="http://www.stimson.org/content/sav-review-series-china-belated-embrace-mirvs-jeffrey-g-lewis" TargetMode="External"/><Relationship Id="rId63" Type="http://schemas.openxmlformats.org/officeDocument/2006/relationships/hyperlink" Target="http://thediplomat.com/2015/09/china-us-war-over-taiwan-and-spratlys-which-side-would-win/" TargetMode="External"/><Relationship Id="rId64" Type="http://schemas.openxmlformats.org/officeDocument/2006/relationships/hyperlink" Target="http://nationalinterest.org/feature/asias-nightmare-scenario-war-the-east-china-sea-over-the-10805" TargetMode="External"/><Relationship Id="rId65" Type="http://schemas.openxmlformats.org/officeDocument/2006/relationships/hyperlink" Target="http://www.rand.org/blog/2015/09/chinas-military-modernization-eric-heginbotham-and.html" TargetMode="External"/><Relationship Id="rId66" Type="http://schemas.openxmlformats.org/officeDocument/2006/relationships/hyperlink" Target="http://nationalinterest.org/feature/the-biggest-myth-about-north-korea-13290?page=2" TargetMode="External"/><Relationship Id="rId67" Type="http://schemas.openxmlformats.org/officeDocument/2006/relationships/hyperlink" Target="http://www.nknews.org/2014/10/north-koreas-nuclear-weapons-will-it-ever-use-them/" TargetMode="External"/><Relationship Id="rId68" Type="http://schemas.openxmlformats.org/officeDocument/2006/relationships/hyperlink" Target="https://www.nknews.org/2014/09/nk-news-announces-new-specialist-opinion-survey/" TargetMode="External"/><Relationship Id="rId69" Type="http://schemas.openxmlformats.org/officeDocument/2006/relationships/hyperlink" Target="http://nautilus.org/napsnet/napsnet-special-reports/an-updated-estimate-of-energy-use-in-the-armed-forces-of-the-democratic-peoples-republic-of-korea-dprk/" TargetMode="External"/><Relationship Id="rId50" Type="http://schemas.openxmlformats.org/officeDocument/2006/relationships/hyperlink" Target="http://carnegieendowment.org/2016/06/30/china-s-nuclear-deterrence-in-asian-and-global-contexts-pub-63965" TargetMode="External"/><Relationship Id="rId51" Type="http://schemas.openxmlformats.org/officeDocument/2006/relationships/hyperlink" Target="https://www.iiss.org/en/publications/survival/sections/2012-23ab/survival--global-politics-and-strategy-august--september-2012-f9ce/54-4-02-dobbins-95ad" TargetMode="External"/><Relationship Id="rId52" Type="http://schemas.openxmlformats.org/officeDocument/2006/relationships/hyperlink" Target="http://warontherocks.com/2015/02/ten-reasons-why-china-will-have-trouble-fighting-a-modern-war/" TargetMode="External"/><Relationship Id="rId53" Type="http://schemas.openxmlformats.org/officeDocument/2006/relationships/hyperlink" Target="http://belfercenter.ksg.harvard.edu/publication/25097/will_the_us_and_china_collide_in_the_21st_century.html" TargetMode="External"/><Relationship Id="rId54" Type="http://schemas.openxmlformats.org/officeDocument/2006/relationships/hyperlink" Target="http://belfercenter.ksg.harvard.edu/index.html" TargetMode="External"/><Relationship Id="rId55" Type="http://schemas.openxmlformats.org/officeDocument/2006/relationships/hyperlink" Target="http://www.eai.or.kr/data/bbs/eng_report/2016051016465847.pdf" TargetMode="External"/><Relationship Id="rId56" Type="http://schemas.openxmlformats.org/officeDocument/2006/relationships/hyperlink" Target="https://www.cigionline.org/blogs/asia-pacific-security/can-united-states-and-china-avoid-thucydides-trap" TargetMode="External"/><Relationship Id="rId57" Type="http://schemas.openxmlformats.org/officeDocument/2006/relationships/hyperlink" Target="https://globaljournals.org/GJHSS_Volume15/1-Rising-China-not-at-War.pdf" TargetMode="External"/><Relationship Id="rId58" Type="http://schemas.openxmlformats.org/officeDocument/2006/relationships/hyperlink" Target="http://www.cato.org/publications/commentary/china-really-dangerous" TargetMode="External"/><Relationship Id="rId59" Type="http://schemas.openxmlformats.org/officeDocument/2006/relationships/hyperlink" Target="http://www.rand.org/blog/2015/09/chinas-military-modernization-eric-heginbotham-and.html" TargetMode="External"/><Relationship Id="rId40" Type="http://schemas.openxmlformats.org/officeDocument/2006/relationships/hyperlink" Target="http://warontherocks.com/2015/11/the-economics-of-war-with-china-this-will-hurt-you-more-than-it-hurts-me/" TargetMode="External"/><Relationship Id="rId41" Type="http://schemas.openxmlformats.org/officeDocument/2006/relationships/hyperlink" Target="http://www.pcr.uu.se/digitalAssets/151/151066_1tonnesson-s-2015-deterrence-interdependence-iasr.pdf" TargetMode="External"/><Relationship Id="rId42" Type="http://schemas.openxmlformats.org/officeDocument/2006/relationships/hyperlink" Target="http://global-is-asian.nus.edu.sg/index.php/five-reasons-why-america-and-china-will-not-go-to-war/" TargetMode="External"/><Relationship Id="rId43" Type="http://schemas.openxmlformats.org/officeDocument/2006/relationships/hyperlink" Target="http://www.pcr.uu.se/digitalAssets/151/151066_1tonnesson-s-2015-deterrence-interdependence-iasr.pdf" TargetMode="External"/><Relationship Id="rId44" Type="http://schemas.openxmlformats.org/officeDocument/2006/relationships/hyperlink" Target="https://globaljournals.org/GJHSS_Volume15/1-Rising-China-not-at-War.pdf" TargetMode="External"/><Relationship Id="rId45" Type="http://schemas.openxmlformats.org/officeDocument/2006/relationships/hyperlink" Target="https://globaljournals.org/GJHSS_Volume15/1-Rising-China-not-at-War.pdf" TargetMode="External"/><Relationship Id="rId46" Type="http://schemas.openxmlformats.org/officeDocument/2006/relationships/hyperlink" Target="http://thediplomat.com/2015/03/mearsheimers-war-with-china/" TargetMode="External"/><Relationship Id="rId47" Type="http://schemas.openxmlformats.org/officeDocument/2006/relationships/hyperlink" Target="http://nationalinterest.org/blog/the-buzz/would-america-risk-nuclear-war-china-over-taiwan-12808" TargetMode="External"/><Relationship Id="rId48" Type="http://schemas.openxmlformats.org/officeDocument/2006/relationships/hyperlink" Target="http://belfercenter.ksg.harvard.edu/publication/25321/exaggerating_the_chinese_cyber_threat.html" TargetMode="External"/><Relationship Id="rId49" Type="http://schemas.openxmlformats.org/officeDocument/2006/relationships/hyperlink" Target="http://thediplomat.com/2014/12/aircraft-carriers-in-the-taiwan-strait/"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belfercenter.ksg.harvard.edu/publication/25783/thucydides_trap.html?breadcrumb=%2Fpublication%2F25097%2Fwill_the_us_and_china_collide_in_the_21st_century" TargetMode="External"/><Relationship Id="rId8" Type="http://schemas.openxmlformats.org/officeDocument/2006/relationships/hyperlink" Target="http://www.hudson.org/research/10793-china-and-the-united-states-are-preparing-for-war" TargetMode="External"/><Relationship Id="rId9" Type="http://schemas.openxmlformats.org/officeDocument/2006/relationships/hyperlink" Target="https://www.bloomberg.com/news/2014-11-12/obama-xi-vow-steps-to-enhance-military-cooperation.html" TargetMode="External"/><Relationship Id="rId30" Type="http://schemas.openxmlformats.org/officeDocument/2006/relationships/hyperlink" Target="http://www.nbcnews.com/storyline/military-spending-cuts/u-s-military-spending-dwarfs-rest-world-n37461" TargetMode="External"/><Relationship Id="rId31" Type="http://schemas.openxmlformats.org/officeDocument/2006/relationships/hyperlink" Target="http://bos.sagepub.com/content/69/5/75.full.pdf" TargetMode="External"/><Relationship Id="rId32" Type="http://schemas.openxmlformats.org/officeDocument/2006/relationships/hyperlink" Target="http://blogs.reuters.com/great-debate/2014/03/21/ukraine-u-s-hawks-regain-their-voice/" TargetMode="External"/><Relationship Id="rId33" Type="http://schemas.openxmlformats.org/officeDocument/2006/relationships/hyperlink" Target="http://csis.org/files/publication/131112_chap4_Murdock'.pdf" TargetMode="External"/><Relationship Id="rId34" Type="http://schemas.openxmlformats.org/officeDocument/2006/relationships/hyperlink" Target="http://nationalinterest.org/commentary/nuclear-zero-after-crimea-10192" TargetMode="External"/><Relationship Id="rId35" Type="http://schemas.openxmlformats.org/officeDocument/2006/relationships/hyperlink" Target="http://www.cfr.org/arms-control-disarmament-and-nonproliferation/budapest-memorandums-security-assurances-1994/p32484" TargetMode="External"/><Relationship Id="rId36" Type="http://schemas.openxmlformats.org/officeDocument/2006/relationships/hyperlink" Target="http://carnegieendowment.org/2013/04/09/extended-deterrence-defining-u.s.-reassurance-requirement/fx2b" TargetMode="External"/><Relationship Id="rId37" Type="http://schemas.openxmlformats.org/officeDocument/2006/relationships/hyperlink" Target="http://www.foreignaffairs.com/articles/138846/richard-k-betts/the-lost-logic-of-deterrence" TargetMode="External"/><Relationship Id="rId38" Type="http://schemas.openxmlformats.org/officeDocument/2006/relationships/hyperlink" Target="http://thediplomat.com/2015/05/u-s-china-mutually-assured-economic-destruction/" TargetMode="External"/><Relationship Id="rId39" Type="http://schemas.openxmlformats.org/officeDocument/2006/relationships/hyperlink" Target="http://www.pcr.uu.se/digitalAssets/151/151066_1tonnesson-s-2015-deterrence-interdependence-iasr.pdf" TargetMode="External"/><Relationship Id="rId80" Type="http://schemas.openxmlformats.org/officeDocument/2006/relationships/fontTable" Target="fontTable.xml"/><Relationship Id="rId81" Type="http://schemas.openxmlformats.org/officeDocument/2006/relationships/theme" Target="theme/theme1.xml"/><Relationship Id="rId70" Type="http://schemas.openxmlformats.org/officeDocument/2006/relationships/hyperlink" Target="http://nautilus.org/napsnet/napsnet-special-reports/an-updated-estimate-of-energy-use-in-the-armed-forces-of-the-democratic-peoples-republic-of-korea-dprk/" TargetMode="External"/><Relationship Id="rId71" Type="http://schemas.openxmlformats.org/officeDocument/2006/relationships/hyperlink" Target="http://nautilus.org/napsnet/napsnet-special-reports/an-updated-estimate-of-energy-use-in-the-armed-forces-of-the-democratic-peoples-republic-of-korea-dprk/" TargetMode="External"/><Relationship Id="rId72" Type="http://schemas.openxmlformats.org/officeDocument/2006/relationships/hyperlink" Target="http://thediplomat.com/2013/04/north-korea-and-the-fallacy-of-accidental-wars/?allpages=yes" TargetMode="External"/><Relationship Id="rId20" Type="http://schemas.openxmlformats.org/officeDocument/2006/relationships/hyperlink" Target="https://www.files.ethz.ch/isn/190631/Deterrence_Instability_WEB.pdf" TargetMode="External"/><Relationship Id="rId21" Type="http://schemas.openxmlformats.org/officeDocument/2006/relationships/hyperlink" Target="https://fee.org/articles/why-do-the-candidates-want-war-with-china/" TargetMode="External"/><Relationship Id="rId22" Type="http://schemas.openxmlformats.org/officeDocument/2006/relationships/hyperlink" Target="https://www.iiss.org/en/publications/survival/sections/2012-23ab/survival--global-politics-and-strategy-august--september-2012-f9ce/54-4-02-dobbins-95ad" TargetMode="External"/><Relationship Id="rId23" Type="http://schemas.openxmlformats.org/officeDocument/2006/relationships/hyperlink" Target="http://poniforum.csis.org/blog/the-power-of-words-why-u-s-nuclear-deterrence-is-losing-credibili" TargetMode="External"/><Relationship Id="rId24" Type="http://schemas.openxmlformats.org/officeDocument/2006/relationships/hyperlink" Target="http://www.whitehouse.gov/sites/default/files/rss_viewer/national_security_strategy.pdf" TargetMode="External"/><Relationship Id="rId25" Type="http://schemas.openxmlformats.org/officeDocument/2006/relationships/hyperlink" Target="https://www.armscontrol.org/act/2013_03/North-Korea-Conducts-Nuclear-Test" TargetMode="External"/><Relationship Id="rId26" Type="http://schemas.openxmlformats.org/officeDocument/2006/relationships/hyperlink" Target="http://www.whitehouse.gov/blog/2013/09/18/united-nations-releases-report-use-chemical-weapons-syria" TargetMode="External"/><Relationship Id="rId27" Type="http://schemas.openxmlformats.org/officeDocument/2006/relationships/hyperlink" Target="http://www.cbsnews.com/news/russia-annexes-crimea-away-from-ukraine-with-signature-from-vladimir-putin/" TargetMode="External"/><Relationship Id="rId28" Type="http://schemas.openxmlformats.org/officeDocument/2006/relationships/hyperlink" Target="http://www.people-press.org/2013/12/03/public-sees-u-s-power-declining-as-support-for-global-engagement-slips/" TargetMode="External"/><Relationship Id="rId29" Type="http://schemas.openxmlformats.org/officeDocument/2006/relationships/hyperlink" Target="http://www.foreignaffairs.com/articles/65481/keir-a-lieber-and-daryl-g-press/the-nukes-we-need?nocache=1" TargetMode="External"/><Relationship Id="rId73" Type="http://schemas.openxmlformats.org/officeDocument/2006/relationships/hyperlink" Target="https://www.cna.org/cna_files/pdf/COP-2015-U-011060.pdf" TargetMode="External"/><Relationship Id="rId74" Type="http://schemas.openxmlformats.org/officeDocument/2006/relationships/hyperlink" Target="http://thediplomat.com/2013/04/north-korea-and-the-fallacy-of-accidental-wars/?allpages=yes" TargetMode="External"/><Relationship Id="rId75" Type="http://schemas.openxmlformats.org/officeDocument/2006/relationships/hyperlink" Target="https://thediplomat.com/subscriptions/" TargetMode="External"/><Relationship Id="rId76" Type="http://schemas.openxmlformats.org/officeDocument/2006/relationships/hyperlink" Target="http://38north.org/2016/06/gmclennan061316/" TargetMode="External"/><Relationship Id="rId77" Type="http://schemas.openxmlformats.org/officeDocument/2006/relationships/hyperlink" Target="http://www.cato.org/publications/commentary/both-china-us-need-adjust-policies-toward-north-korea" TargetMode="External"/><Relationship Id="rId78" Type="http://schemas.openxmlformats.org/officeDocument/2006/relationships/hyperlink" Target="http://www.cato.org/blog/getting-china-become-tough-north-korea" TargetMode="External"/><Relationship Id="rId79" Type="http://schemas.openxmlformats.org/officeDocument/2006/relationships/hyperlink" Target="http://nationalinterest.org/commentary/asias-ultimate-nightmare-china-japan-war-9662?page=show" TargetMode="External"/><Relationship Id="rId60" Type="http://schemas.openxmlformats.org/officeDocument/2006/relationships/hyperlink" Target="http://nationalinterest.org/feature/revealed-why-china-would-lose-war-against-america-12288" TargetMode="External"/><Relationship Id="rId61" Type="http://schemas.openxmlformats.org/officeDocument/2006/relationships/hyperlink" Target="http://nationalinterest.org/feature/revealed-why-china-would-lose-war-against-america-12288" TargetMode="External"/><Relationship Id="rId62" Type="http://schemas.openxmlformats.org/officeDocument/2006/relationships/hyperlink" Target="http://nationalinterest.org/feature/revealed-why-china-would-lose-war-against-america-12288" TargetMode="External"/><Relationship Id="rId10" Type="http://schemas.openxmlformats.org/officeDocument/2006/relationships/hyperlink" Target="http://online.wsj.com/articles/u-s-china-ready-deals-to-avert-military-confrontations-1415721451" TargetMode="External"/><Relationship Id="rId11" Type="http://schemas.openxmlformats.org/officeDocument/2006/relationships/hyperlink" Target="http://www.chinadaily.com.cn/china/2011-01/11/content_11822433.htm" TargetMode="External"/><Relationship Id="rId12" Type="http://schemas.openxmlformats.org/officeDocument/2006/relationships/hyperlink" Target="http://www.cnn.com/2010/WORLD/asiapcf/01/30/taiwan.ar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AE3D18-3598-CC4C-9834-850F3432B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52</TotalTime>
  <Pages>157</Pages>
  <Words>75189</Words>
  <Characters>428583</Characters>
  <Application>Microsoft Macintosh Word</Application>
  <DocSecurity>0</DocSecurity>
  <Lines>3571</Lines>
  <Paragraphs>1005</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502767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Quigley</dc:creator>
  <cp:keywords>5.0</cp:keywords>
  <dc:description/>
  <cp:lastModifiedBy>Dylan Quigley</cp:lastModifiedBy>
  <cp:revision>2</cp:revision>
  <dcterms:created xsi:type="dcterms:W3CDTF">2016-07-15T00:46:00Z</dcterms:created>
  <dcterms:modified xsi:type="dcterms:W3CDTF">2016-07-16T23:49:00Z</dcterms:modified>
  <cp:category/>
</cp:coreProperties>
</file>